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9F0" w:rsidRDefault="001C79F0" w:rsidP="001C79F0">
      <w:pPr>
        <w:pStyle w:val="Heading2"/>
      </w:pPr>
      <w:r>
        <w:t>Notes</w:t>
      </w:r>
    </w:p>
    <w:p w:rsidR="001C79F0" w:rsidRPr="001C79F0" w:rsidRDefault="001C79F0" w:rsidP="001C79F0">
      <w:r>
        <w:t xml:space="preserve">Noticeably there is not much offense in this file, but that is not something that you should be concerned with. At best for the </w:t>
      </w:r>
      <w:proofErr w:type="spellStart"/>
      <w:r>
        <w:t>aff</w:t>
      </w:r>
      <w:proofErr w:type="spellEnd"/>
      <w:r>
        <w:t xml:space="preserve">, the only advantage it actually solves is the SCS advantage; anything else is either resolved by the first eight rounds of S&amp;ED or cannot be solved through this bilateral dialogue. The SCS advantage can easily be solved by a CP (UNCLOS is the one put out by this research group and then outweighed with the rising expectations DA/Xi DA/ or Dip Cap DA (all three have good links). If that isn’t your flavor, the </w:t>
      </w:r>
      <w:proofErr w:type="spellStart"/>
      <w:r>
        <w:t>aff</w:t>
      </w:r>
      <w:proofErr w:type="spellEnd"/>
      <w:r>
        <w:t xml:space="preserve"> could also have a difficult time with T substantial/minor repair arguments and a push on inherency because it seems likely that Hillary will schedule another dialogue similar in all but name. Lastly, the 1AC is grounded in a series of assumptions that should link to your favorite K. </w:t>
      </w:r>
      <w:bookmarkStart w:id="0" w:name="_GoBack"/>
      <w:bookmarkEnd w:id="0"/>
    </w:p>
    <w:p w:rsidR="005C4142" w:rsidRPr="00E40262" w:rsidRDefault="005C4142" w:rsidP="005C4142">
      <w:pPr>
        <w:pStyle w:val="Heading2"/>
      </w:pPr>
      <w:r w:rsidRPr="00E40262">
        <w:lastRenderedPageBreak/>
        <w:t>AT: Solvency</w:t>
      </w:r>
    </w:p>
    <w:p w:rsidR="005C4142" w:rsidRPr="00E40262" w:rsidRDefault="005C4142" w:rsidP="005C4142">
      <w:pPr>
        <w:pStyle w:val="Heading3"/>
      </w:pPr>
      <w:r w:rsidRPr="00E40262">
        <w:lastRenderedPageBreak/>
        <w:t>No Solve</w:t>
      </w:r>
    </w:p>
    <w:p w:rsidR="005C4142" w:rsidRPr="00E40262" w:rsidRDefault="005C4142" w:rsidP="005C4142">
      <w:pPr>
        <w:pStyle w:val="Heading4"/>
      </w:pPr>
      <w:r w:rsidRPr="00E40262">
        <w:t xml:space="preserve">S&amp;ED isn’t the panacea the </w:t>
      </w:r>
      <w:proofErr w:type="spellStart"/>
      <w:r w:rsidRPr="00E40262">
        <w:t>aff</w:t>
      </w:r>
      <w:proofErr w:type="spellEnd"/>
      <w:r w:rsidRPr="00E40262">
        <w:t xml:space="preserve"> makes it out to be</w:t>
      </w:r>
    </w:p>
    <w:p w:rsidR="005C4142" w:rsidRPr="00E40262" w:rsidRDefault="005C4142" w:rsidP="005C4142">
      <w:r w:rsidRPr="00E40262">
        <w:rPr>
          <w:rStyle w:val="Style13ptBold"/>
        </w:rPr>
        <w:t>Shen 2016</w:t>
      </w:r>
      <w:r w:rsidRPr="00E40262">
        <w:t xml:space="preserve"> - professor and Vice Dean at the Institute of International Studies, </w:t>
      </w:r>
      <w:proofErr w:type="spellStart"/>
      <w:r w:rsidRPr="00E40262">
        <w:t>Fudan</w:t>
      </w:r>
      <w:proofErr w:type="spellEnd"/>
      <w:r w:rsidRPr="00E40262">
        <w:t xml:space="preserve"> University</w:t>
      </w:r>
      <w:r w:rsidRPr="00E40262">
        <w:br/>
      </w:r>
      <w:proofErr w:type="spellStart"/>
      <w:r w:rsidRPr="00E40262">
        <w:t>Dingli</w:t>
      </w:r>
      <w:proofErr w:type="spellEnd"/>
      <w:r w:rsidRPr="00E40262">
        <w:t>, "Strategic Dialogue Advances Partnership, with a Limit," Jun 14, www.chinausfocus.com/foreign-policy/strategic-dialogue-advances-partnership-with-a-limit/</w:t>
      </w:r>
    </w:p>
    <w:p w:rsidR="005C4142" w:rsidRPr="00E40262" w:rsidRDefault="005C4142" w:rsidP="005C4142">
      <w:pPr>
        <w:rPr>
          <w:sz w:val="16"/>
        </w:rPr>
      </w:pPr>
      <w:r w:rsidRPr="00E40262">
        <w:rPr>
          <w:sz w:val="16"/>
        </w:rPr>
        <w:t xml:space="preserve">Lately, the Chinese side has always published a list of committed cooperation from each dialogue, while the US tends to play down the significance of such achievements. </w:t>
      </w:r>
      <w:proofErr w:type="gramStart"/>
      <w:r w:rsidRPr="00E40262">
        <w:rPr>
          <w:rStyle w:val="StyleUnderline"/>
        </w:rPr>
        <w:t>Indeed</w:t>
      </w:r>
      <w:proofErr w:type="gramEnd"/>
      <w:r w:rsidRPr="00E40262">
        <w:rPr>
          <w:rStyle w:val="StyleUnderline"/>
        </w:rPr>
        <w:t xml:space="preserve"> even without S&amp;ED, there are still an immense amount of cooperation between the two countries every day in all areas, </w:t>
      </w:r>
      <w:r w:rsidRPr="00E40262">
        <w:rPr>
          <w:sz w:val="16"/>
        </w:rPr>
        <w:t xml:space="preserve">so to attribute all cooperation to this dialogue diminishes the real significance of the talk. In my view, the essence of the S&amp;ED does not lie in its ability to generate so many collaborations, but in its institutional strength to address strategic issues, in both security and economic areas, that would either promote or hinder mutual trust. Therefore, the China-US Strategic Security Dialogue, as a subset of dialogue derived from S&amp;ED, has carried its unique importance for the two countries. </w:t>
      </w:r>
      <w:r w:rsidRPr="00E40262">
        <w:rPr>
          <w:rStyle w:val="StyleUnderline"/>
        </w:rPr>
        <w:t>The US government,</w:t>
      </w:r>
      <w:r w:rsidRPr="00E40262">
        <w:rPr>
          <w:sz w:val="16"/>
        </w:rPr>
        <w:t xml:space="preserve"> however, </w:t>
      </w:r>
      <w:r w:rsidRPr="00E40262">
        <w:rPr>
          <w:rStyle w:val="StyleUnderline"/>
        </w:rPr>
        <w:t>is keen to address the South China Sea issue, the DPRK nuclear issue, and some regional hotspot</w:t>
      </w:r>
      <w:r w:rsidRPr="00E40262">
        <w:rPr>
          <w:sz w:val="16"/>
        </w:rPr>
        <w:t xml:space="preserve"> such as Iraq and Syria crisis. Exactly in these most important areas that could alleviate each’s strategic concerns, the S&amp;ED has not been able to reconcile their divergent perspectives. </w:t>
      </w:r>
      <w:r w:rsidRPr="00E40262">
        <w:rPr>
          <w:rStyle w:val="StyleUnderline"/>
        </w:rPr>
        <w:t>The 8th edition of the S&amp;ED doesn’t seem to narrow the vast gulf existing between Beijing and Washington. The Chinese list of cooperation made no reference to the South China Sea at all.</w:t>
      </w:r>
      <w:r w:rsidRPr="00E40262">
        <w:rPr>
          <w:sz w:val="16"/>
        </w:rPr>
        <w:t xml:space="preserve"> The Chinese official media has reported Chinese officials’ view on this issue but made no reference of American officials’ views. Apparently, the US has taken Chinese move s in the South China Sea as destabilizing, which warrants Washington to launch its “rebalancing” in the region. The US is furthering its program of “freedom of navigation” in the name of international law to probe and shape China’s response. In fact, </w:t>
      </w:r>
      <w:r w:rsidRPr="00E40262">
        <w:rPr>
          <w:rStyle w:val="StyleUnderline"/>
        </w:rPr>
        <w:t>despite the S&amp;ED, China-US mutual suspicion is deepening rather than decreasing over the past three years</w:t>
      </w:r>
      <w:r w:rsidRPr="00E40262">
        <w:rPr>
          <w:sz w:val="16"/>
        </w:rPr>
        <w:t xml:space="preserve">. </w:t>
      </w:r>
      <w:r w:rsidRPr="00E40262">
        <w:rPr>
          <w:rStyle w:val="StyleUnderline"/>
        </w:rPr>
        <w:t>This is not due to the fault of the dialogue itself</w:t>
      </w:r>
      <w:r w:rsidRPr="00E40262">
        <w:rPr>
          <w:sz w:val="16"/>
        </w:rPr>
        <w:t xml:space="preserve">, </w:t>
      </w:r>
      <w:r w:rsidRPr="00E40262">
        <w:rPr>
          <w:rStyle w:val="StyleUnderline"/>
        </w:rPr>
        <w:t xml:space="preserve">but due to the deteriorating strategic trust that even the S&amp;ED has been unable to fix. </w:t>
      </w:r>
      <w:r w:rsidRPr="00E40262">
        <w:rPr>
          <w:sz w:val="16"/>
        </w:rPr>
        <w:t>After all S&amp;ED is a means to help stabilize and improve partnership. However, when each’s strategic interests differ or even collide, a dialogue will not be able to resolve the problem. The best the dialogue could do is to assure that each side will take sensible decisions, ideally through mutual concession. This is what the S&amp;ED of the Obama era has been about.</w:t>
      </w:r>
    </w:p>
    <w:p w:rsidR="005C4142" w:rsidRPr="00E40262" w:rsidRDefault="005C4142" w:rsidP="005C4142">
      <w:pPr>
        <w:pStyle w:val="Heading3"/>
      </w:pPr>
      <w:r w:rsidRPr="00E40262">
        <w:lastRenderedPageBreak/>
        <w:t xml:space="preserve">S&amp;ED </w:t>
      </w:r>
      <w:proofErr w:type="spellStart"/>
      <w:r w:rsidRPr="00E40262">
        <w:t>Neg</w:t>
      </w:r>
      <w:proofErr w:type="spellEnd"/>
      <w:r w:rsidRPr="00E40262">
        <w:t xml:space="preserve"> Solvency Generics</w:t>
      </w:r>
    </w:p>
    <w:p w:rsidR="005C4142" w:rsidRPr="00E40262" w:rsidRDefault="005C4142" w:rsidP="005C4142">
      <w:pPr>
        <w:pStyle w:val="Heading4"/>
      </w:pPr>
      <w:r w:rsidRPr="00E40262">
        <w:t>S&amp;ED useless: little to no results in the end</w:t>
      </w:r>
    </w:p>
    <w:p w:rsidR="005C4142" w:rsidRPr="00E40262" w:rsidRDefault="005C4142" w:rsidP="005C4142">
      <w:proofErr w:type="spellStart"/>
      <w:r w:rsidRPr="00E40262">
        <w:rPr>
          <w:rStyle w:val="Style13ptBold"/>
        </w:rPr>
        <w:t>Gaouette</w:t>
      </w:r>
      <w:proofErr w:type="spellEnd"/>
      <w:r w:rsidRPr="00E40262">
        <w:rPr>
          <w:rStyle w:val="Style13ptBold"/>
        </w:rPr>
        <w:t xml:space="preserve">, Cao and </w:t>
      </w:r>
      <w:proofErr w:type="spellStart"/>
      <w:r w:rsidRPr="00E40262">
        <w:rPr>
          <w:rStyle w:val="Style13ptBold"/>
        </w:rPr>
        <w:t>Klimasinska</w:t>
      </w:r>
      <w:proofErr w:type="spellEnd"/>
      <w:r w:rsidRPr="00E40262">
        <w:rPr>
          <w:rStyle w:val="Style13ptBold"/>
        </w:rPr>
        <w:t xml:space="preserve"> June 24, 2015 </w:t>
      </w:r>
      <w:r w:rsidRPr="00E40262">
        <w:rPr>
          <w:sz w:val="16"/>
          <w:szCs w:val="16"/>
        </w:rPr>
        <w:t xml:space="preserve">(Nicole </w:t>
      </w:r>
      <w:proofErr w:type="spellStart"/>
      <w:r w:rsidRPr="00E40262">
        <w:rPr>
          <w:sz w:val="16"/>
          <w:szCs w:val="16"/>
        </w:rPr>
        <w:t>Gaouette</w:t>
      </w:r>
      <w:proofErr w:type="spellEnd"/>
      <w:r w:rsidRPr="00E40262">
        <w:rPr>
          <w:sz w:val="16"/>
          <w:szCs w:val="16"/>
        </w:rPr>
        <w:t xml:space="preserve">, Bonnie Cao and </w:t>
      </w:r>
      <w:proofErr w:type="spellStart"/>
      <w:r w:rsidRPr="00E40262">
        <w:rPr>
          <w:sz w:val="16"/>
          <w:szCs w:val="16"/>
        </w:rPr>
        <w:t>Kasia</w:t>
      </w:r>
      <w:proofErr w:type="spellEnd"/>
      <w:r w:rsidRPr="00E40262">
        <w:rPr>
          <w:sz w:val="16"/>
          <w:szCs w:val="16"/>
        </w:rPr>
        <w:t xml:space="preserve"> </w:t>
      </w:r>
      <w:proofErr w:type="spellStart"/>
      <w:r w:rsidRPr="00E40262">
        <w:rPr>
          <w:sz w:val="16"/>
          <w:szCs w:val="16"/>
        </w:rPr>
        <w:t>Klimasinska</w:t>
      </w:r>
      <w:proofErr w:type="spellEnd"/>
      <w:r w:rsidRPr="00E40262">
        <w:rPr>
          <w:sz w:val="16"/>
          <w:szCs w:val="16"/>
        </w:rPr>
        <w:t xml:space="preserve"> are all writers for the Bloomberg news. China, U.S. Highlight Progress Amid Tensions as Meetings End; </w:t>
      </w:r>
      <w:hyperlink r:id="rId6" w:history="1">
        <w:r w:rsidRPr="00E40262">
          <w:rPr>
            <w:sz w:val="16"/>
            <w:szCs w:val="16"/>
          </w:rPr>
          <w:t>http://www.bloomberg.com/news/articles/2015-06-24/china-u-s-highlight-common-ground-amid-tensions-as-talks-end</w:t>
        </w:r>
      </w:hyperlink>
      <w:r w:rsidRPr="00E40262">
        <w:rPr>
          <w:sz w:val="16"/>
          <w:szCs w:val="16"/>
        </w:rPr>
        <w:t>; Published June 24, 2016</w:t>
      </w:r>
    </w:p>
    <w:p w:rsidR="005C4142" w:rsidRPr="00E40262" w:rsidRDefault="005C4142" w:rsidP="005C4142">
      <w:r w:rsidRPr="00E40262">
        <w:rPr>
          <w:rStyle w:val="StyleUnderline"/>
        </w:rPr>
        <w:t xml:space="preserve">U.S. and Chinese officials, concluding annual diplomatic and economic talks, highlighted </w:t>
      </w:r>
      <w:r w:rsidRPr="00E40262">
        <w:rPr>
          <w:rStyle w:val="Emphasis"/>
        </w:rPr>
        <w:t xml:space="preserve">incremental </w:t>
      </w:r>
      <w:r w:rsidRPr="00E40262">
        <w:rPr>
          <w:rStyle w:val="StyleUnderline"/>
        </w:rPr>
        <w:t xml:space="preserve">gains on financial and environmental issues </w:t>
      </w:r>
      <w:r w:rsidRPr="00E40262">
        <w:rPr>
          <w:rStyle w:val="Emphasis"/>
        </w:rPr>
        <w:t>without papering over differences</w:t>
      </w:r>
      <w:r w:rsidRPr="00E40262">
        <w:rPr>
          <w:rStyle w:val="StyleUnderline"/>
        </w:rPr>
        <w:t xml:space="preserve"> on cyber-spying and tensions in the South China Sea. U.S. Treasury Secretary Jacob J. Lew said Wednesday that China committed during the annual Strategic and Economic Dialogue to limit foreign-exchange intervention only to times of “disorderly market conditions.” Chinese Vice Premier Wang Yang said the U.S. pledged to respect International Monetary Fund procedures on China’s efforts to win reserve-currency status for the yuan</w:t>
      </w:r>
      <w:r w:rsidRPr="00E40262">
        <w:t xml:space="preserve">. At the same time, </w:t>
      </w:r>
      <w:r w:rsidRPr="00E40262">
        <w:rPr>
          <w:rStyle w:val="StyleUnderline"/>
        </w:rPr>
        <w:t xml:space="preserve">there was </w:t>
      </w:r>
      <w:r w:rsidRPr="00E40262">
        <w:rPr>
          <w:rStyle w:val="Emphasis"/>
        </w:rPr>
        <w:t>little sign of progress over difficult strategic issues</w:t>
      </w:r>
      <w:r w:rsidRPr="00E40262">
        <w:rPr>
          <w:rStyle w:val="StyleUnderline"/>
        </w:rPr>
        <w:t xml:space="preserve">, from the perennial clash over human rights to China’s recent construction of islands in the contested </w:t>
      </w:r>
      <w:r w:rsidRPr="00E40262">
        <w:rPr>
          <w:rStyle w:val="Emphasis"/>
        </w:rPr>
        <w:t>South China Sea</w:t>
      </w:r>
      <w:r w:rsidRPr="00E40262">
        <w:rPr>
          <w:rStyle w:val="StyleUnderline"/>
        </w:rPr>
        <w:t>, and the nation’s alleged role in the theft of U.S. government workers’ data.</w:t>
      </w:r>
      <w:r w:rsidRPr="00E40262">
        <w:t xml:space="preserve"> President Barack Obama </w:t>
      </w:r>
      <w:hyperlink r:id="rId7" w:history="1">
        <w:r w:rsidRPr="00E40262">
          <w:t>told</w:t>
        </w:r>
      </w:hyperlink>
      <w:r w:rsidRPr="00E40262">
        <w:t xml:space="preserve"> the Chinese delegation earlier in the day about “ongoing U.S. concerns about China’s cyber and maritime behavior,” according to the White House.</w:t>
      </w:r>
    </w:p>
    <w:p w:rsidR="005C4142" w:rsidRPr="00E40262" w:rsidRDefault="005C4142" w:rsidP="005C4142">
      <w:pPr>
        <w:pStyle w:val="Heading4"/>
      </w:pPr>
      <w:r w:rsidRPr="00E40262">
        <w:t>S&amp;ED fails to accomplish anything</w:t>
      </w:r>
    </w:p>
    <w:p w:rsidR="005C4142" w:rsidRPr="00E40262" w:rsidRDefault="005C4142" w:rsidP="005C4142">
      <w:pPr>
        <w:rPr>
          <w:sz w:val="16"/>
          <w:szCs w:val="16"/>
        </w:rPr>
      </w:pPr>
      <w:proofErr w:type="spellStart"/>
      <w:r w:rsidRPr="00E40262">
        <w:rPr>
          <w:rStyle w:val="Style13ptBold"/>
        </w:rPr>
        <w:t>Mangin</w:t>
      </w:r>
      <w:proofErr w:type="spellEnd"/>
      <w:r w:rsidRPr="00E40262">
        <w:rPr>
          <w:rStyle w:val="Style13ptBold"/>
        </w:rPr>
        <w:t xml:space="preserve"> Jun 8, 2016 </w:t>
      </w:r>
      <w:r w:rsidRPr="00E40262">
        <w:rPr>
          <w:sz w:val="16"/>
          <w:szCs w:val="16"/>
        </w:rPr>
        <w:t>(</w:t>
      </w:r>
      <w:proofErr w:type="spellStart"/>
      <w:r w:rsidRPr="00E40262">
        <w:rPr>
          <w:sz w:val="16"/>
          <w:szCs w:val="16"/>
        </w:rPr>
        <w:t>Virgine</w:t>
      </w:r>
      <w:proofErr w:type="spellEnd"/>
      <w:r w:rsidRPr="00E40262">
        <w:rPr>
          <w:sz w:val="16"/>
          <w:szCs w:val="16"/>
        </w:rPr>
        <w:t xml:space="preserve"> </w:t>
      </w:r>
      <w:proofErr w:type="spellStart"/>
      <w:r w:rsidRPr="00E40262">
        <w:rPr>
          <w:sz w:val="16"/>
          <w:szCs w:val="16"/>
        </w:rPr>
        <w:t>Mangin</w:t>
      </w:r>
      <w:proofErr w:type="spellEnd"/>
      <w:r w:rsidRPr="00E40262">
        <w:rPr>
          <w:sz w:val="16"/>
          <w:szCs w:val="16"/>
        </w:rPr>
        <w:t xml:space="preserve">, writer for the Business Times, Trade, maritime disputes weigh on Sino-US relations at dialogue; </w:t>
      </w:r>
      <w:hyperlink r:id="rId8" w:history="1">
        <w:r w:rsidRPr="00E40262">
          <w:rPr>
            <w:sz w:val="16"/>
            <w:szCs w:val="16"/>
          </w:rPr>
          <w:t>http://www.businesstimes.com.sg/government-economy/trade-maritime-disputes-weigh-on-sino-us-relations-at-dialogue</w:t>
        </w:r>
      </w:hyperlink>
      <w:r w:rsidRPr="00E40262">
        <w:rPr>
          <w:sz w:val="16"/>
          <w:szCs w:val="16"/>
        </w:rPr>
        <w:t>; published June 8, 2016)</w:t>
      </w:r>
    </w:p>
    <w:p w:rsidR="005C4142" w:rsidRPr="00E40262" w:rsidRDefault="005C4142" w:rsidP="005C4142">
      <w:pPr>
        <w:rPr>
          <w:sz w:val="16"/>
        </w:rPr>
      </w:pPr>
      <w:r w:rsidRPr="00E40262">
        <w:rPr>
          <w:rStyle w:val="StyleUnderline"/>
        </w:rPr>
        <w:t xml:space="preserve">CHINA must reduce overcapacity and grant better market access for American firms, said US Treasury Secretary </w:t>
      </w:r>
      <w:hyperlink r:id="rId9" w:history="1">
        <w:r w:rsidRPr="00E40262">
          <w:rPr>
            <w:rStyle w:val="StyleUnderline"/>
          </w:rPr>
          <w:t xml:space="preserve">Jacob Lew </w:t>
        </w:r>
      </w:hyperlink>
      <w:r w:rsidRPr="00E40262">
        <w:rPr>
          <w:rStyle w:val="StyleUnderline"/>
        </w:rPr>
        <w:t xml:space="preserve">in Beijing for the annual two-day Strategic and Economic Dialogue, which ended on Tuesday </w:t>
      </w:r>
      <w:r w:rsidRPr="00E40262">
        <w:rPr>
          <w:rStyle w:val="Emphasis"/>
        </w:rPr>
        <w:t xml:space="preserve">with no major breakthrough </w:t>
      </w:r>
      <w:r w:rsidRPr="00E40262">
        <w:rPr>
          <w:rStyle w:val="StyleUnderline"/>
        </w:rPr>
        <w:t xml:space="preserve">on the many issues weighing on the bilateral relationship. The United States also urged for a more flexible exchange rate, faster implementation of reform as well as a peaceful resolution of the South China Sea dispute, while Beijing stood firm on its geopolitical positions in the region and said that it would refuse any international arbitration over the issue. </w:t>
      </w:r>
      <w:r w:rsidRPr="00E40262">
        <w:rPr>
          <w:sz w:val="16"/>
        </w:rPr>
        <w:t xml:space="preserve">At the end of the talks </w:t>
      </w:r>
      <w:r w:rsidRPr="00E40262">
        <w:rPr>
          <w:rStyle w:val="StyleUnderline"/>
        </w:rPr>
        <w:t xml:space="preserve">there were </w:t>
      </w:r>
      <w:r w:rsidRPr="00E40262">
        <w:rPr>
          <w:rStyle w:val="Emphasis"/>
        </w:rPr>
        <w:t>no clear signs of significant progress</w:t>
      </w:r>
      <w:r w:rsidRPr="00E40262">
        <w:rPr>
          <w:rStyle w:val="StyleUnderline"/>
        </w:rPr>
        <w:t xml:space="preserve"> on any of the overhanging issues, which include climate change, pursuing market orientated reforms in China, trade negotiations and the geopolitical tensions. Little headway had been made over a bilateral investment treaty and the US delegation left China still waiting for a "negative list" from Beijing, which would narrow the sectors closed to foreign investors</w:t>
      </w:r>
      <w:r w:rsidRPr="00E40262">
        <w:rPr>
          <w:sz w:val="16"/>
        </w:rPr>
        <w:t xml:space="preserve">. </w:t>
      </w:r>
      <w:proofErr w:type="spellStart"/>
      <w:r w:rsidRPr="00E40262">
        <w:rPr>
          <w:sz w:val="16"/>
        </w:rPr>
        <w:t>Mr</w:t>
      </w:r>
      <w:proofErr w:type="spellEnd"/>
      <w:r w:rsidRPr="00E40262">
        <w:rPr>
          <w:sz w:val="16"/>
        </w:rPr>
        <w:t xml:space="preserve"> Lew also raised concerns US businesses felt less and less welcome in China. The dialogue, which also brought to Beijing Secretary of State John Kerry and an important US business delegation, was set up eight years ago to allow both parties to discuss areas of cooperation and iron out differences. This year's edition of the Strategic and Economic Dialogue (S&amp;ED) comes amid rising tensions in the South China Sea between China and its </w:t>
      </w:r>
      <w:proofErr w:type="spellStart"/>
      <w:r w:rsidRPr="00E40262">
        <w:rPr>
          <w:sz w:val="16"/>
        </w:rPr>
        <w:t>neighbours</w:t>
      </w:r>
      <w:proofErr w:type="spellEnd"/>
      <w:r w:rsidRPr="00E40262">
        <w:rPr>
          <w:sz w:val="16"/>
        </w:rPr>
        <w:t>, as well as slowing economic growth.</w:t>
      </w:r>
    </w:p>
    <w:p w:rsidR="005C4142" w:rsidRPr="00E40262" w:rsidRDefault="005C4142" w:rsidP="005C4142"/>
    <w:p w:rsidR="005C4142" w:rsidRPr="00E40262" w:rsidRDefault="005C4142" w:rsidP="005C4142">
      <w:pPr>
        <w:pStyle w:val="Heading4"/>
      </w:pPr>
      <w:r w:rsidRPr="00E40262">
        <w:t>S&amp;ED can’t solve more contentious issues - this year’s talks prove</w:t>
      </w:r>
    </w:p>
    <w:p w:rsidR="005C4142" w:rsidRPr="00E40262" w:rsidRDefault="005C4142" w:rsidP="005C4142">
      <w:pPr>
        <w:rPr>
          <w:rStyle w:val="Style13ptBold"/>
        </w:rPr>
      </w:pPr>
      <w:r w:rsidRPr="00E40262">
        <w:rPr>
          <w:rStyle w:val="Style13ptBold"/>
        </w:rPr>
        <w:t xml:space="preserve">Schwartz and </w:t>
      </w:r>
      <w:proofErr w:type="spellStart"/>
      <w:r w:rsidRPr="00E40262">
        <w:rPr>
          <w:rStyle w:val="Style13ptBold"/>
        </w:rPr>
        <w:t>Magnier</w:t>
      </w:r>
      <w:proofErr w:type="spellEnd"/>
      <w:r w:rsidRPr="00E40262">
        <w:rPr>
          <w:rStyle w:val="Style13ptBold"/>
        </w:rPr>
        <w:t xml:space="preserve"> June 7, 2016 </w:t>
      </w:r>
      <w:r w:rsidRPr="00E40262">
        <w:rPr>
          <w:sz w:val="16"/>
          <w:szCs w:val="16"/>
        </w:rPr>
        <w:t xml:space="preserve">(Mark </w:t>
      </w:r>
      <w:proofErr w:type="spellStart"/>
      <w:r w:rsidRPr="00E40262">
        <w:rPr>
          <w:sz w:val="16"/>
          <w:szCs w:val="16"/>
        </w:rPr>
        <w:t>Magnier</w:t>
      </w:r>
      <w:proofErr w:type="spellEnd"/>
      <w:r w:rsidRPr="00E40262">
        <w:rPr>
          <w:sz w:val="16"/>
          <w:szCs w:val="16"/>
        </w:rPr>
        <w:t xml:space="preserve"> is based in the Wall Street Journal’s Beijing bureau where he covers China’s economy and its broader implications for the world and the Middle Kingdom’s growing global ambitions. Before joining the Journal in early 2014, he was bureau chief in New Delhi, Beijing and Tokyo for the Los Angeles Times. In addition to his coverage of these Asian economic and political giants, he’s done extensive crisis reporting, camping out under Saddam Hussain’s bridges, covering suicide bombings in Israel, Pakistan and Afghanistan, suffering through bad soju in North Korea and sleeping in abandoned nunneries in East </w:t>
      </w:r>
      <w:proofErr w:type="spellStart"/>
      <w:r w:rsidRPr="00E40262">
        <w:rPr>
          <w:sz w:val="16"/>
          <w:szCs w:val="16"/>
        </w:rPr>
        <w:t>Timo</w:t>
      </w:r>
      <w:proofErr w:type="spellEnd"/>
      <w:r w:rsidRPr="00E40262">
        <w:rPr>
          <w:sz w:val="16"/>
          <w:szCs w:val="16"/>
        </w:rPr>
        <w:t xml:space="preserve">. Felicia Schwartz is a reporter in the Washington, D.C. bureau, where she writes about national security. She is a graduate of Dartmouth College. </w:t>
      </w:r>
      <w:hyperlink r:id="rId10" w:history="1">
        <w:r w:rsidRPr="00E40262">
          <w:rPr>
            <w:sz w:val="16"/>
            <w:szCs w:val="16"/>
          </w:rPr>
          <w:t>http://www.wsj.com/articles/u-s-china-talks-limited-by-disagreements-1465300155</w:t>
        </w:r>
      </w:hyperlink>
      <w:r w:rsidRPr="00E40262">
        <w:rPr>
          <w:sz w:val="16"/>
          <w:szCs w:val="16"/>
        </w:rPr>
        <w:t>; U.S.-China Talks Limited by Disagreements;</w:t>
      </w:r>
    </w:p>
    <w:p w:rsidR="005C4142" w:rsidRPr="00E40262" w:rsidRDefault="005C4142" w:rsidP="005C4142">
      <w:pPr>
        <w:rPr>
          <w:sz w:val="16"/>
        </w:rPr>
      </w:pPr>
      <w:r w:rsidRPr="00E40262">
        <w:rPr>
          <w:rStyle w:val="StyleUnderline"/>
        </w:rPr>
        <w:lastRenderedPageBreak/>
        <w:t xml:space="preserve">The U.S. and China made little progress on a series of disagreements during </w:t>
      </w:r>
      <w:hyperlink r:id="rId11" w:history="1">
        <w:r w:rsidRPr="00E40262">
          <w:rPr>
            <w:rStyle w:val="StyleUnderline"/>
          </w:rPr>
          <w:t>two days of high-level economic and security talks</w:t>
        </w:r>
      </w:hyperlink>
      <w:r w:rsidRPr="00E40262">
        <w:rPr>
          <w:sz w:val="16"/>
        </w:rPr>
        <w:t xml:space="preserve">, as both countries prepare for leadership change and further economic uncertainty. </w:t>
      </w:r>
      <w:r w:rsidRPr="00E40262">
        <w:rPr>
          <w:rStyle w:val="StyleUnderline"/>
        </w:rPr>
        <w:t>Statements by officials from both sides on Tuesday suggested mostly incremental results from the dialogue</w:t>
      </w:r>
      <w:r w:rsidRPr="00E40262">
        <w:rPr>
          <w:sz w:val="16"/>
        </w:rPr>
        <w:t xml:space="preserve">. U.S. Treasury Secretary </w:t>
      </w:r>
      <w:hyperlink r:id="rId12" w:history="1">
        <w:r w:rsidRPr="00E40262">
          <w:rPr>
            <w:sz w:val="16"/>
          </w:rPr>
          <w:t>Jacob Lew</w:t>
        </w:r>
      </w:hyperlink>
      <w:r w:rsidRPr="00E40262">
        <w:rPr>
          <w:sz w:val="16"/>
        </w:rPr>
        <w:t xml:space="preserve"> said Chinese officials reaffirmed a commitment not to devalue an already weakening yuan for competitive purposes and pledged not to “target” an expansion of the steel industry, whose surging production he previously called market-distorting. Beijing widened access to its tightly regulated financial markets, </w:t>
      </w:r>
      <w:hyperlink r:id="rId13" w:history="1">
        <w:r w:rsidRPr="00E40262">
          <w:rPr>
            <w:sz w:val="16"/>
          </w:rPr>
          <w:t>offering U.S. investors a quota</w:t>
        </w:r>
      </w:hyperlink>
      <w:r w:rsidRPr="00E40262">
        <w:rPr>
          <w:sz w:val="16"/>
        </w:rPr>
        <w:t xml:space="preserve"> of 250 billion yuan ($38.1 billion) to buy Chinese stocks and bonds. The two governments agreed to designate clearing banks in the U.S. for settling yuan transactions, a move that would promote greater use of the Chinese currency. Mr. Lew said it was too early to say which U.S. financial institution might be chosen but said the U.S. will have the second-largest quota after Hong Kong. </w:t>
      </w:r>
      <w:r w:rsidRPr="00E40262">
        <w:rPr>
          <w:rStyle w:val="Emphasis"/>
        </w:rPr>
        <w:t>On</w:t>
      </w:r>
      <w:r w:rsidRPr="00E40262">
        <w:rPr>
          <w:rStyle w:val="StyleUnderline"/>
        </w:rPr>
        <w:t xml:space="preserve"> </w:t>
      </w:r>
      <w:r w:rsidRPr="00E40262">
        <w:rPr>
          <w:rStyle w:val="Emphasis"/>
        </w:rPr>
        <w:t>the more contentious issues</w:t>
      </w:r>
      <w:r w:rsidRPr="00E40262">
        <w:rPr>
          <w:rStyle w:val="StyleUnderline"/>
        </w:rPr>
        <w:t xml:space="preserve"> in the relationship, the senior officials appeared to restate positions and, in some cases, outright disagree</w:t>
      </w:r>
      <w:r w:rsidRPr="00E40262">
        <w:rPr>
          <w:sz w:val="16"/>
        </w:rPr>
        <w:t xml:space="preserve">. </w:t>
      </w:r>
      <w:r w:rsidRPr="00E40262">
        <w:rPr>
          <w:rStyle w:val="StyleUnderline"/>
        </w:rPr>
        <w:t xml:space="preserve">A new Chinese law that grants police the </w:t>
      </w:r>
      <w:hyperlink r:id="rId14" w:history="1">
        <w:r w:rsidRPr="00E40262">
          <w:rPr>
            <w:rStyle w:val="StyleUnderline"/>
          </w:rPr>
          <w:t>authority to monitor foreign nonprofits</w:t>
        </w:r>
      </w:hyperlink>
      <w:r w:rsidRPr="00E40262">
        <w:rPr>
          <w:rStyle w:val="StyleUnderline"/>
        </w:rPr>
        <w:t xml:space="preserve"> provoked sharp differences. This year’s meeting of the Strategic and Economic Dialogue is the last for the Obama administration, with the U.S. presidential election approaching. China soon will face its own important leadership transition. In 2017, five of the seven members of the Politburo Standing Committee, China’s top decision-making body, are due to step down.</w:t>
      </w:r>
      <w:r w:rsidRPr="00E40262">
        <w:rPr>
          <w:sz w:val="16"/>
        </w:rPr>
        <w:t xml:space="preserve"> </w:t>
      </w:r>
      <w:r w:rsidRPr="00E40262">
        <w:rPr>
          <w:rStyle w:val="StyleUnderline"/>
        </w:rPr>
        <w:t xml:space="preserve">The timing of the meetings, combined with tensions over the South China Sea—where the U.S. is challenging Beijing’s assertion of sovereignty over islands, reefs and surrounding waters claimed by other countries—limited prospects for breakthroughs on issues such as trade and investment barriers and China’s currency policy. </w:t>
      </w:r>
      <w:r w:rsidRPr="00E40262">
        <w:rPr>
          <w:sz w:val="16"/>
        </w:rPr>
        <w:t xml:space="preserve">Secretary of State John Kerry and his co-chair, State Councilor Yang </w:t>
      </w:r>
      <w:proofErr w:type="spellStart"/>
      <w:r w:rsidRPr="00E40262">
        <w:rPr>
          <w:sz w:val="16"/>
        </w:rPr>
        <w:t>Jiechi</w:t>
      </w:r>
      <w:proofErr w:type="spellEnd"/>
      <w:r w:rsidRPr="00E40262">
        <w:rPr>
          <w:sz w:val="16"/>
        </w:rPr>
        <w:t xml:space="preserve">, stuck to their talking points on the South China Sea. Mr. Kerry voiced concerns about unilateral steps “by any party”—a reference to land reclamation by China—and he said the claimants should exercise restraint. He said the U.S. supports “a peaceful resolution based on the rule of law.” Mr. Yang urged the U.S. to “honor its promise” not to take sides in the territorial disputes and said China has the right to uphold its territorial rights in the contested waters. He reiterated that Beijing won’t recognize a coming ruling from an arbitration panel in The Hague on a suit brought by the Philippines against China’s claims—a case the U.S. has supported. </w:t>
      </w:r>
      <w:r w:rsidRPr="00E40262">
        <w:rPr>
          <w:rStyle w:val="StyleUnderline"/>
        </w:rPr>
        <w:t>The recently passed law restricting foreign NGOs also clouded the talks.</w:t>
      </w:r>
      <w:r w:rsidRPr="00E40262">
        <w:rPr>
          <w:sz w:val="16"/>
        </w:rPr>
        <w:t xml:space="preserve"> A U.S. official said the law was a serious focus throughout, and that the discussions were tense. “We could not have registered our concerns more directly or more forcefully,” Mr. Kerry told reporters at a press conference Tuesday evening. In response to U.S. concerns, Mr. Kerry said he received assurances from Chinese President </w:t>
      </w:r>
      <w:hyperlink r:id="rId15" w:history="1">
        <w:r w:rsidRPr="00E40262">
          <w:rPr>
            <w:sz w:val="16"/>
          </w:rPr>
          <w:t>Xi Jinping</w:t>
        </w:r>
      </w:hyperlink>
      <w:r w:rsidRPr="00E40262">
        <w:rPr>
          <w:sz w:val="16"/>
        </w:rPr>
        <w:t xml:space="preserve"> in a meeting Tuesday that the law wouldn’t be applied “in any way whatsoever that affects the ability to open up and to do business and for people to feel confident about what they’re doing here.” He added: “Now the question is, is that in fact what happens.” Mr. Yang said at the close of the meetings that the law would provide better protections for such groups, and as long as they abide by that and other laws, they “will not be affected in any way.” But the law, as it is written, would be hard for most nongovernmental organizations to fully comply with, the U.S. official said. It requires notice of meetings, for example, a year in advance. Given the divisions</w:t>
      </w:r>
      <w:r w:rsidRPr="00E40262">
        <w:rPr>
          <w:rStyle w:val="StyleUnderline"/>
        </w:rPr>
        <w:t>, the discussions yielded limited progress</w:t>
      </w:r>
      <w:r w:rsidRPr="00E40262">
        <w:rPr>
          <w:sz w:val="16"/>
        </w:rPr>
        <w:t>, though officials from both countries stressed areas where they have been working together, including on climate change and nuclear nonproliferation. The U.S. has pressed China to put more pressure on North Korea to give up its nuclear program.</w:t>
      </w:r>
    </w:p>
    <w:p w:rsidR="005C4142" w:rsidRPr="00E40262" w:rsidRDefault="005C4142" w:rsidP="005C4142">
      <w:pPr>
        <w:rPr>
          <w:sz w:val="16"/>
        </w:rPr>
      </w:pPr>
    </w:p>
    <w:p w:rsidR="005C4142" w:rsidRPr="00E40262" w:rsidRDefault="005C4142" w:rsidP="005C4142">
      <w:pPr>
        <w:pStyle w:val="Heading4"/>
      </w:pPr>
      <w:r w:rsidRPr="00E40262">
        <w:t>S&amp;ED useless</w:t>
      </w:r>
    </w:p>
    <w:p w:rsidR="005C4142" w:rsidRPr="00E40262" w:rsidRDefault="005C4142" w:rsidP="005C4142">
      <w:r w:rsidRPr="00E40262">
        <w:rPr>
          <w:rStyle w:val="Style13ptBold"/>
        </w:rPr>
        <w:t xml:space="preserve">Harris September 19th, 2014 </w:t>
      </w:r>
      <w:r w:rsidRPr="00E40262">
        <w:t>(</w:t>
      </w:r>
      <w:r w:rsidRPr="00E40262">
        <w:rPr>
          <w:sz w:val="16"/>
          <w:szCs w:val="16"/>
        </w:rPr>
        <w:t xml:space="preserve">Stephanie Harris writes for the US-China Business Council. </w:t>
      </w:r>
      <w:hyperlink r:id="rId16" w:history="1">
        <w:r w:rsidRPr="00E40262">
          <w:rPr>
            <w:sz w:val="16"/>
            <w:szCs w:val="16"/>
          </w:rPr>
          <w:t>https://www.uschina.org/washington-update/key-trade-nominees-approved-senate-house-subcommittee-criticizes-china</w:t>
        </w:r>
      </w:hyperlink>
      <w:r w:rsidRPr="00E40262">
        <w:rPr>
          <w:sz w:val="16"/>
          <w:szCs w:val="16"/>
        </w:rPr>
        <w:t xml:space="preserve">; Key Trade Nominees approved by Senate; House </w:t>
      </w:r>
      <w:proofErr w:type="spellStart"/>
      <w:r w:rsidRPr="00E40262">
        <w:rPr>
          <w:sz w:val="16"/>
          <w:szCs w:val="16"/>
        </w:rPr>
        <w:t>Subcomittee</w:t>
      </w:r>
      <w:proofErr w:type="spellEnd"/>
      <w:r w:rsidRPr="00E40262">
        <w:rPr>
          <w:sz w:val="16"/>
          <w:szCs w:val="16"/>
        </w:rPr>
        <w:t xml:space="preserve"> Criticizes Obama; September 19th, 2014)</w:t>
      </w:r>
    </w:p>
    <w:p w:rsidR="005C4142" w:rsidRPr="00E40262" w:rsidRDefault="005C4142" w:rsidP="005C4142">
      <w:pPr>
        <w:rPr>
          <w:sz w:val="16"/>
        </w:rPr>
      </w:pPr>
      <w:r w:rsidRPr="00E40262">
        <w:rPr>
          <w:rStyle w:val="StyleUnderline"/>
        </w:rPr>
        <w:t>Johnson commented that the US-China dialogue had drifted</w:t>
      </w:r>
      <w:r w:rsidRPr="00E40262">
        <w:rPr>
          <w:sz w:val="16"/>
        </w:rPr>
        <w:t xml:space="preserve"> since President Xi and Obama’s June 2013 meeting in </w:t>
      </w:r>
      <w:proofErr w:type="spellStart"/>
      <w:r w:rsidRPr="00E40262">
        <w:rPr>
          <w:sz w:val="16"/>
        </w:rPr>
        <w:t>Sunnylands</w:t>
      </w:r>
      <w:proofErr w:type="spellEnd"/>
      <w:r w:rsidRPr="00E40262">
        <w:rPr>
          <w:sz w:val="16"/>
        </w:rPr>
        <w:t xml:space="preserve">, California, </w:t>
      </w:r>
      <w:r w:rsidRPr="00E40262">
        <w:rPr>
          <w:rStyle w:val="StyleUnderline"/>
        </w:rPr>
        <w:t xml:space="preserve">and suggested that channels used in the past to discuss issues have become less valuable. He remarked that </w:t>
      </w:r>
      <w:r w:rsidRPr="00E40262">
        <w:rPr>
          <w:rStyle w:val="Emphasis"/>
        </w:rPr>
        <w:t>the S&amp;ED has become “a fairly useless entity</w:t>
      </w:r>
      <w:r w:rsidRPr="00E40262">
        <w:rPr>
          <w:rStyle w:val="StyleUnderline"/>
        </w:rPr>
        <w:t xml:space="preserve">,” and </w:t>
      </w:r>
      <w:hyperlink r:id="rId17" w:history="1">
        <w:r w:rsidRPr="00E40262">
          <w:rPr>
            <w:rStyle w:val="StyleUnderline"/>
          </w:rPr>
          <w:t>that</w:t>
        </w:r>
      </w:hyperlink>
      <w:r w:rsidRPr="00E40262">
        <w:rPr>
          <w:rStyle w:val="StyleUnderline"/>
        </w:rPr>
        <w:t xml:space="preserve"> “senior officials in both capitals bemoan the lack of meaningful strategic dialogue” between the US and China</w:t>
      </w:r>
      <w:r w:rsidRPr="00E40262">
        <w:rPr>
          <w:sz w:val="16"/>
        </w:rPr>
        <w:t>. Johnson did not offer suggestions for an improved dialogue structure, however. </w:t>
      </w:r>
    </w:p>
    <w:p w:rsidR="005C4142" w:rsidRPr="00E40262" w:rsidRDefault="005C4142" w:rsidP="005C4142"/>
    <w:p w:rsidR="005C4142" w:rsidRPr="00E40262" w:rsidRDefault="005C4142" w:rsidP="005C4142">
      <w:pPr>
        <w:pStyle w:val="Heading3"/>
      </w:pPr>
      <w:r w:rsidRPr="00E40262">
        <w:lastRenderedPageBreak/>
        <w:t>S&amp;ED Fails - Bureaucracy</w:t>
      </w:r>
    </w:p>
    <w:p w:rsidR="005C4142" w:rsidRPr="00E40262" w:rsidRDefault="005C4142" w:rsidP="005C4142">
      <w:pPr>
        <w:pStyle w:val="Heading4"/>
      </w:pPr>
      <w:r w:rsidRPr="00E40262">
        <w:t xml:space="preserve">S&amp;ED ineffective: Bureaucracy </w:t>
      </w:r>
    </w:p>
    <w:p w:rsidR="005C4142" w:rsidRPr="00E40262" w:rsidRDefault="005C4142" w:rsidP="005C4142">
      <w:pPr>
        <w:widowControl w:val="0"/>
        <w:autoSpaceDE w:val="0"/>
        <w:autoSpaceDN w:val="0"/>
        <w:adjustRightInd w:val="0"/>
        <w:spacing w:after="0" w:line="240" w:lineRule="auto"/>
        <w:rPr>
          <w:rFonts w:ascii="PT Serif" w:hAnsi="PT Serif" w:cs="PT Serif"/>
          <w:sz w:val="76"/>
          <w:szCs w:val="76"/>
        </w:rPr>
      </w:pPr>
      <w:r w:rsidRPr="00E40262">
        <w:rPr>
          <w:rStyle w:val="Style13ptBold"/>
        </w:rPr>
        <w:t xml:space="preserve">Wong and Zhen, June 7, 2016 </w:t>
      </w:r>
      <w:r w:rsidRPr="00E40262">
        <w:rPr>
          <w:sz w:val="16"/>
          <w:szCs w:val="16"/>
        </w:rPr>
        <w:t xml:space="preserve">(Catherine Wong and Liu Zhen are both writers for the South China Morning Post. Building a better table: what next for the China-US Strategic and Economic </w:t>
      </w:r>
      <w:proofErr w:type="gramStart"/>
      <w:r w:rsidRPr="00E40262">
        <w:rPr>
          <w:sz w:val="16"/>
          <w:szCs w:val="16"/>
        </w:rPr>
        <w:t>Dialogue?;</w:t>
      </w:r>
      <w:proofErr w:type="gramEnd"/>
      <w:r w:rsidRPr="00E40262">
        <w:rPr>
          <w:sz w:val="16"/>
          <w:szCs w:val="16"/>
        </w:rPr>
        <w:t xml:space="preserve"> </w:t>
      </w:r>
      <w:hyperlink r:id="rId18" w:history="1">
        <w:r w:rsidRPr="00E40262">
          <w:rPr>
            <w:sz w:val="16"/>
            <w:szCs w:val="16"/>
          </w:rPr>
          <w:t>http://www.scmp.com/news/china/diplomacy-defence/article/1968698/building-better-table-what-next-china-us-strategic-and</w:t>
        </w:r>
      </w:hyperlink>
      <w:r w:rsidRPr="00E40262">
        <w:rPr>
          <w:sz w:val="16"/>
          <w:szCs w:val="16"/>
        </w:rPr>
        <w:t>; Published June 7, 2016)</w:t>
      </w:r>
    </w:p>
    <w:p w:rsidR="005C4142" w:rsidRPr="00E40262" w:rsidRDefault="005C4142" w:rsidP="005C4142"/>
    <w:p w:rsidR="005C4142" w:rsidRPr="00E40262" w:rsidRDefault="005C4142" w:rsidP="005C4142">
      <w:pPr>
        <w:rPr>
          <w:rStyle w:val="StyleUnderline"/>
        </w:rPr>
      </w:pPr>
      <w:r w:rsidRPr="00E40262">
        <w:rPr>
          <w:rStyle w:val="StyleUnderline"/>
        </w:rPr>
        <w:t>“The strategic and economic dialogue has become less focused on genuinely strategic issues, and spends too much energy on quotidian issues that should be managed through the regular bureaucratic process</w:t>
      </w:r>
      <w:r w:rsidRPr="00E40262">
        <w:rPr>
          <w:sz w:val="16"/>
        </w:rPr>
        <w:t xml:space="preserve">,” Kennedy said. </w:t>
      </w:r>
      <w:r w:rsidRPr="00E40262">
        <w:rPr>
          <w:rStyle w:val="StyleUnderline"/>
        </w:rPr>
        <w:t>Robert Manning, a senior fellow of the Brent Scowcroft Centre on International Security at the Washington-based Atlantic Council, said it was a “legitimate question” whether the summit was the best approach to manage ties</w:t>
      </w:r>
      <w:r w:rsidRPr="00E40262">
        <w:rPr>
          <w:sz w:val="16"/>
        </w:rPr>
        <w:t xml:space="preserve">. Obama’s successor would come into office at a time of increasingly volatile Sino-US relations, Manning said. </w:t>
      </w:r>
      <w:r w:rsidRPr="00E40262">
        <w:rPr>
          <w:rStyle w:val="StyleUnderline"/>
        </w:rPr>
        <w:t>Doubts remained on whether China’s integration into the global system would push Beijing to accept international norms, and whether the country’s growing middle class would usher in political ­reforms, he added. “Political trends in China that have curbed transparency, limited the flow of ideas and concentrated power at the top certainly make it difficult for bureaucrats fearful of veering from the status quo</w:t>
      </w:r>
      <w:r w:rsidRPr="00E40262">
        <w:rPr>
          <w:sz w:val="16"/>
        </w:rPr>
        <w:t xml:space="preserve">,” he said. </w:t>
      </w:r>
      <w:r w:rsidRPr="00E40262">
        <w:rPr>
          <w:rStyle w:val="StyleUnderline"/>
        </w:rPr>
        <w:t xml:space="preserve">Zhao </w:t>
      </w:r>
      <w:proofErr w:type="spellStart"/>
      <w:r w:rsidRPr="00E40262">
        <w:rPr>
          <w:rStyle w:val="StyleUnderline"/>
        </w:rPr>
        <w:t>Minghao</w:t>
      </w:r>
      <w:proofErr w:type="spellEnd"/>
      <w:r w:rsidRPr="00E40262">
        <w:rPr>
          <w:rStyle w:val="StyleUnderline"/>
        </w:rPr>
        <w:t>, an associate researcher at the China Centre for Contemporary World Studies under the Communist Party, agreed the present dialogue mechanism was not perfect. “More than 100 high-ranking officials cannot have in-depth discussions during such a short session,” Zhao said. “Policymakers from both countries can better understand each other through more casual occasions.”</w:t>
      </w:r>
    </w:p>
    <w:p w:rsidR="00021FEB" w:rsidRPr="00E40262" w:rsidRDefault="00021FEB" w:rsidP="00AB1690">
      <w:pPr>
        <w:pStyle w:val="Heading2"/>
      </w:pPr>
      <w:r w:rsidRPr="00E40262">
        <w:lastRenderedPageBreak/>
        <w:t xml:space="preserve">AT: Strategic Distrust </w:t>
      </w:r>
      <w:proofErr w:type="spellStart"/>
      <w:r w:rsidRPr="00E40262">
        <w:t>Advantagge</w:t>
      </w:r>
      <w:proofErr w:type="spellEnd"/>
    </w:p>
    <w:p w:rsidR="00021FEB" w:rsidRPr="00E40262" w:rsidRDefault="00021FEB" w:rsidP="00021FEB">
      <w:pPr>
        <w:pStyle w:val="Heading3"/>
      </w:pPr>
      <w:r w:rsidRPr="00E40262">
        <w:lastRenderedPageBreak/>
        <w:t>No Solve Mistrust</w:t>
      </w:r>
    </w:p>
    <w:p w:rsidR="00021FEB" w:rsidRPr="00E40262" w:rsidRDefault="00021FEB" w:rsidP="00021FEB">
      <w:pPr>
        <w:pStyle w:val="Heading4"/>
      </w:pPr>
      <w:r w:rsidRPr="00E40262">
        <w:t>S&amp;ED wont resolve mistrust</w:t>
      </w:r>
    </w:p>
    <w:p w:rsidR="00021FEB" w:rsidRPr="00E40262" w:rsidRDefault="00021FEB" w:rsidP="00021FEB">
      <w:proofErr w:type="spellStart"/>
      <w:r w:rsidRPr="00E40262">
        <w:rPr>
          <w:rStyle w:val="Style13ptBold"/>
        </w:rPr>
        <w:t>Weitz</w:t>
      </w:r>
      <w:proofErr w:type="spellEnd"/>
      <w:r w:rsidRPr="00E40262">
        <w:rPr>
          <w:rStyle w:val="Style13ptBold"/>
        </w:rPr>
        <w:t xml:space="preserve"> 2016</w:t>
      </w:r>
      <w:r w:rsidRPr="00E40262">
        <w:t xml:space="preserve"> - senior fellow and director of the Center for Political-Military Analysis @ Hudson Richard, "Take Carter's Outstretched Hand," Jun 23, www.chinausfocus.com/peace-security/take-carters-outstretched-hand/</w:t>
      </w:r>
    </w:p>
    <w:p w:rsidR="00021FEB" w:rsidRPr="00E40262" w:rsidRDefault="00021FEB" w:rsidP="00021FEB">
      <w:pPr>
        <w:rPr>
          <w:rStyle w:val="StyleUnderline"/>
        </w:rPr>
      </w:pPr>
      <w:r w:rsidRPr="00E40262">
        <w:rPr>
          <w:sz w:val="16"/>
        </w:rPr>
        <w:t xml:space="preserve">The last few weeks have confirmed the wisdom of U.S. Defense Secretary Ashton Carter’s remarks at the June 5th Shangri-La Defense Dialogue in Singapore. In the keynote address, Carter called for greater multilateral cooperation among countries to address common security problems, and laid out a path towards that end by calling for the transformation of existing structures into a more comprehensive network. Since then, </w:t>
      </w:r>
      <w:r w:rsidRPr="00E40262">
        <w:rPr>
          <w:rStyle w:val="StyleUnderline"/>
        </w:rPr>
        <w:t>we have seen a listless session of the</w:t>
      </w:r>
      <w:r w:rsidRPr="00E40262">
        <w:rPr>
          <w:sz w:val="16"/>
        </w:rPr>
        <w:t xml:space="preserve"> Sino-American </w:t>
      </w:r>
      <w:r w:rsidRPr="00E40262">
        <w:rPr>
          <w:rStyle w:val="StyleUnderline"/>
        </w:rPr>
        <w:t>Strategic &amp; Economic Dialogue</w:t>
      </w:r>
      <w:r w:rsidRPr="00E40262">
        <w:rPr>
          <w:sz w:val="16"/>
        </w:rPr>
        <w:t xml:space="preserve"> (S&amp;ED) in Beijing, </w:t>
      </w:r>
      <w:r w:rsidRPr="00E40262">
        <w:rPr>
          <w:rStyle w:val="StyleUnderline"/>
        </w:rPr>
        <w:t>several near-term military collisions between Chinese and U.S. aircraft and ships in disputed waters, and major differences between China and Southeast Asian states at the</w:t>
      </w:r>
      <w:r w:rsidRPr="00E40262">
        <w:rPr>
          <w:sz w:val="16"/>
        </w:rPr>
        <w:t xml:space="preserve"> China-Association of Southeast Asian Nations (</w:t>
      </w:r>
      <w:r w:rsidRPr="00E40262">
        <w:rPr>
          <w:rStyle w:val="StyleUnderline"/>
        </w:rPr>
        <w:t xml:space="preserve">ASEAN) foreign ministers’ meeting. </w:t>
      </w:r>
      <w:r w:rsidRPr="00E40262">
        <w:rPr>
          <w:sz w:val="16"/>
        </w:rPr>
        <w:t xml:space="preserve">In principle, China and other states have called for the same broad, inclusive cooperation. Since 2010, however, Beijing has become more assertive about pressing its territorial claims. Many of the ASEAN member states have responded by seeking to draw in outside powers to balance China. </w:t>
      </w:r>
      <w:r w:rsidRPr="00E40262">
        <w:rPr>
          <w:rStyle w:val="StyleUnderline"/>
        </w:rPr>
        <w:t>The result has been a dynamic of reciprocal escalation and militarization.</w:t>
      </w:r>
    </w:p>
    <w:p w:rsidR="0088060A" w:rsidRPr="00E40262" w:rsidRDefault="0088060A" w:rsidP="0088060A">
      <w:pPr>
        <w:pStyle w:val="Heading4"/>
      </w:pPr>
      <w:r w:rsidRPr="00E40262">
        <w:t>The S&amp;ED will not be able to resolve the SCS conflict or strategic mistrust</w:t>
      </w:r>
    </w:p>
    <w:p w:rsidR="0088060A" w:rsidRPr="00E40262" w:rsidRDefault="0088060A" w:rsidP="0088060A">
      <w:proofErr w:type="spellStart"/>
      <w:r w:rsidRPr="00E40262">
        <w:rPr>
          <w:rStyle w:val="Style13ptBold"/>
        </w:rPr>
        <w:t>Dingli</w:t>
      </w:r>
      <w:proofErr w:type="spellEnd"/>
      <w:r w:rsidRPr="00E40262">
        <w:rPr>
          <w:rStyle w:val="Style13ptBold"/>
        </w:rPr>
        <w:t xml:space="preserve"> 6/14/16</w:t>
      </w:r>
      <w:r w:rsidRPr="00E40262">
        <w:t xml:space="preserve"> (Dr. Shen </w:t>
      </w:r>
      <w:proofErr w:type="spellStart"/>
      <w:r w:rsidRPr="00E40262">
        <w:t>Dingli</w:t>
      </w:r>
      <w:proofErr w:type="spellEnd"/>
      <w:r w:rsidRPr="00E40262">
        <w:t xml:space="preserve"> is a professor and Vice Dean at the Institute of International Studies, </w:t>
      </w:r>
      <w:proofErr w:type="spellStart"/>
      <w:r w:rsidRPr="00E40262">
        <w:t>Fudan</w:t>
      </w:r>
      <w:proofErr w:type="spellEnd"/>
      <w:r w:rsidRPr="00E40262">
        <w:t xml:space="preserve"> University. He is also the founder and director of China’s first non-government-based Program on Arms Control and Regional Security at </w:t>
      </w:r>
      <w:proofErr w:type="spellStart"/>
      <w:r w:rsidRPr="00E40262">
        <w:t>Fudan</w:t>
      </w:r>
      <w:proofErr w:type="spellEnd"/>
      <w:r w:rsidRPr="00E40262">
        <w:t xml:space="preserve"> University. “Strategic Dialogue Advances Partnership, with a Limit,” 6/14/16, http://www.chinausfocus.com/foreign-policy/strategic-dialogue-advances-partnership-with-a-limit/ Poetic Justice)</w:t>
      </w:r>
    </w:p>
    <w:p w:rsidR="0088060A" w:rsidRPr="00E40262" w:rsidRDefault="0088060A" w:rsidP="0088060A">
      <w:r w:rsidRPr="00E40262">
        <w:rPr>
          <w:rStyle w:val="StyleUnderline"/>
        </w:rPr>
        <w:t>The US</w:t>
      </w:r>
      <w:r w:rsidRPr="00E40262">
        <w:t xml:space="preserve"> government, however, i</w:t>
      </w:r>
      <w:r w:rsidRPr="00E40262">
        <w:rPr>
          <w:rStyle w:val="StyleUnderline"/>
        </w:rPr>
        <w:t xml:space="preserve">s keen to address the South China Sea issue, the DPRK nuclear issue, and some regional hotspot such as Iraq and Syria crisis. </w:t>
      </w:r>
      <w:r w:rsidRPr="00E40262">
        <w:t>Exactly in these most important areas that could alleviate each’s strategic concerns, the S&amp;ED has not been able to reconcile their divergent perspectives. The 8th edition of the S&amp;ED doesn’t seem to narrow the vast gulf existing between Beijing and Washington</w:t>
      </w:r>
      <w:r w:rsidRPr="00E40262">
        <w:rPr>
          <w:rStyle w:val="StyleUnderline"/>
        </w:rPr>
        <w:t xml:space="preserve">. The Chinese list of cooperation made no reference to the South China Sea at all. The Chinese official media has reported Chinese officials’ view on this issue but made no reference of American officials’ views. </w:t>
      </w:r>
      <w:r w:rsidRPr="00E40262">
        <w:t xml:space="preserve">Apparently, the US has taken Chinese moves in the South China Sea as destabilizing, which warrants Washington to launch its “rebalancing” in the region. The US is furthering its program of “freedom of navigation” in the name of international law to probe and shape China’s response. In fact, </w:t>
      </w:r>
      <w:r w:rsidRPr="00E40262">
        <w:rPr>
          <w:rStyle w:val="StyleUnderline"/>
        </w:rPr>
        <w:t xml:space="preserve">despite the S&amp;ED, China-US mutual suspicion is deepening rather than decreasing over the past three years. This is not due to the fault of the dialogue itself, but due to the deteriorating strategic trust that even the S&amp;ED has been unable to fix. </w:t>
      </w:r>
      <w:r w:rsidRPr="00E40262">
        <w:t xml:space="preserve">After all S&amp;ED is a means to help stabilize and improve partnership. However, </w:t>
      </w:r>
      <w:r w:rsidRPr="00E40262">
        <w:rPr>
          <w:rStyle w:val="StyleUnderline"/>
        </w:rPr>
        <w:t xml:space="preserve">when each’s strategic interests differ or even collide, a dialogue will not be able to resolve the problem. </w:t>
      </w:r>
      <w:r w:rsidRPr="00E40262">
        <w:t>The best the dialogue could do is to assure that each side will take sensible decisions, ideally through mutual concession. This is what the S&amp;ED of the Obama era has been about.</w:t>
      </w:r>
    </w:p>
    <w:p w:rsidR="00021FEB" w:rsidRPr="00E40262" w:rsidRDefault="00021FEB" w:rsidP="00021FEB">
      <w:pPr>
        <w:pStyle w:val="Heading3"/>
      </w:pPr>
      <w:r w:rsidRPr="00E40262">
        <w:lastRenderedPageBreak/>
        <w:t>No SCS War</w:t>
      </w:r>
    </w:p>
    <w:p w:rsidR="00021FEB" w:rsidRPr="00E40262" w:rsidRDefault="00021FEB" w:rsidP="00021FEB">
      <w:pPr>
        <w:pStyle w:val="Heading4"/>
      </w:pPr>
      <w:r w:rsidRPr="00E40262">
        <w:t xml:space="preserve">A litany of checks </w:t>
      </w:r>
      <w:proofErr w:type="gramStart"/>
      <w:r w:rsidRPr="00E40262">
        <w:t>prevent</w:t>
      </w:r>
      <w:proofErr w:type="gramEnd"/>
      <w:r w:rsidRPr="00E40262">
        <w:t xml:space="preserve"> a war in the SCS</w:t>
      </w:r>
    </w:p>
    <w:p w:rsidR="00021FEB" w:rsidRPr="00E40262" w:rsidRDefault="00021FEB" w:rsidP="00021FEB">
      <w:r w:rsidRPr="00E40262">
        <w:rPr>
          <w:rStyle w:val="Style13ptBold"/>
        </w:rPr>
        <w:t>Wang 2016</w:t>
      </w:r>
      <w:r w:rsidRPr="00E40262">
        <w:t xml:space="preserve"> - Exec Dean of </w:t>
      </w:r>
      <w:proofErr w:type="spellStart"/>
      <w:r w:rsidRPr="00E40262">
        <w:t>Chongyang</w:t>
      </w:r>
      <w:proofErr w:type="spellEnd"/>
      <w:r w:rsidRPr="00E40262">
        <w:t xml:space="preserve"> Institute for Financial Studies, </w:t>
      </w:r>
      <w:proofErr w:type="spellStart"/>
      <w:r w:rsidRPr="00E40262">
        <w:t>Renmin</w:t>
      </w:r>
      <w:proofErr w:type="spellEnd"/>
      <w:r w:rsidRPr="00E40262">
        <w:t xml:space="preserve"> University </w:t>
      </w:r>
      <w:r w:rsidRPr="00E40262">
        <w:br/>
        <w:t xml:space="preserve">Wen and Chen </w:t>
      </w:r>
      <w:proofErr w:type="spellStart"/>
      <w:r w:rsidRPr="00E40262">
        <w:t>Xiaochen</w:t>
      </w:r>
      <w:proofErr w:type="spellEnd"/>
      <w:r w:rsidRPr="00E40262">
        <w:t>, "The South China Sea Won't Stop China-ASEAN Economic Ties," Jul 7, thediplomat.com/2016/07/the-south-china-sea-wont-stop-china-asean-economic-ties/</w:t>
      </w:r>
    </w:p>
    <w:p w:rsidR="00021FEB" w:rsidRPr="00E40262" w:rsidRDefault="00021FEB" w:rsidP="00021FEB">
      <w:pPr>
        <w:rPr>
          <w:rStyle w:val="StyleUnderline"/>
        </w:rPr>
      </w:pPr>
      <w:r w:rsidRPr="00E40262">
        <w:rPr>
          <w:sz w:val="16"/>
        </w:rPr>
        <w:t xml:space="preserve">Although </w:t>
      </w:r>
      <w:r w:rsidRPr="00E40262">
        <w:rPr>
          <w:rStyle w:val="StyleUnderline"/>
        </w:rPr>
        <w:t xml:space="preserve">the South China Sea </w:t>
      </w:r>
      <w:r w:rsidRPr="00E40262">
        <w:rPr>
          <w:sz w:val="16"/>
        </w:rPr>
        <w:t>issue may have some negative effects on OBOR, these</w:t>
      </w:r>
      <w:r w:rsidRPr="00E40262">
        <w:rPr>
          <w:rStyle w:val="StyleUnderline"/>
        </w:rPr>
        <w:t xml:space="preserve"> impacts are limited and manageable,</w:t>
      </w:r>
      <w:r w:rsidRPr="00E40262">
        <w:rPr>
          <w:sz w:val="16"/>
        </w:rPr>
        <w:t xml:space="preserve"> and ultimately will not radically hinder the initiative. First, </w:t>
      </w:r>
      <w:r w:rsidRPr="00E40262">
        <w:rPr>
          <w:rStyle w:val="StyleUnderline"/>
        </w:rPr>
        <w:t>the South China Sea dispute is an issue of a temporary nature</w:t>
      </w:r>
      <w:r w:rsidRPr="00E40262">
        <w:rPr>
          <w:sz w:val="16"/>
        </w:rPr>
        <w:t xml:space="preserve">. </w:t>
      </w:r>
      <w:r w:rsidRPr="00E40262">
        <w:rPr>
          <w:rStyle w:val="StyleUnderline"/>
        </w:rPr>
        <w:t>Though tensions may seem to rise, the possibility of an armed conflict in the region remains relatively low.</w:t>
      </w:r>
      <w:r w:rsidRPr="00E40262">
        <w:rPr>
          <w:sz w:val="16"/>
        </w:rPr>
        <w:t xml:space="preserve"> The U.S. military and political elites understand perfectly well the risk of military intervention in the political realm, and thus are not willing to spark military conflict with China. In fact, both the military budget and presidential election campaign are affecting U.S. military activities in the region, </w:t>
      </w:r>
      <w:r w:rsidRPr="00E40262">
        <w:rPr>
          <w:rStyle w:val="StyleUnderline"/>
        </w:rPr>
        <w:t xml:space="preserve">but the South China Sea should not be an area for Sino-American confrontation. That means tensions are likely to fall again from their current peak. </w:t>
      </w:r>
      <w:r w:rsidRPr="00E40262">
        <w:rPr>
          <w:sz w:val="16"/>
        </w:rPr>
        <w:t xml:space="preserve">Moreover, </w:t>
      </w:r>
      <w:r w:rsidRPr="00E40262">
        <w:rPr>
          <w:rStyle w:val="StyleUnderline"/>
        </w:rPr>
        <w:t>tensions in the South China Sea are manageable.</w:t>
      </w:r>
      <w:r w:rsidRPr="00E40262">
        <w:rPr>
          <w:sz w:val="16"/>
        </w:rPr>
        <w:t xml:space="preserve"> While the temporary nature of the South China Sea issue may not guarantee an ultimate solution to solve the dispute</w:t>
      </w:r>
      <w:r w:rsidRPr="00E40262">
        <w:rPr>
          <w:rStyle w:val="StyleUnderline"/>
        </w:rPr>
        <w:t>, the issue itself is nevertheless relatively stable in the sense that none of the parties concerned can easily change the structure of the problem. Given</w:t>
      </w:r>
      <w:r w:rsidRPr="00E40262">
        <w:rPr>
          <w:sz w:val="16"/>
        </w:rPr>
        <w:t xml:space="preserve"> this, the concerned parties would either tend to extend the dimensions of the issue by strengthening communication and dialogue to avoid conflict (such as holding think tank dialogues and routine joint exercises), or develop new connections by expanding economic and trade cooperation for mutual benefit, and backing peaceful solutions to the South China Sea issue. Furthermore, </w:t>
      </w:r>
      <w:r w:rsidRPr="00E40262">
        <w:rPr>
          <w:rStyle w:val="StyleUnderline"/>
        </w:rPr>
        <w:t>tensions in the South China Sea are localized. Focusing on territorial disputes and geopolitical issues in the South China Sea would only lead to a “zero sum game</w:t>
      </w:r>
      <w:r w:rsidRPr="00E40262">
        <w:rPr>
          <w:sz w:val="16"/>
        </w:rPr>
        <w:t xml:space="preserve">.” Meanwhile, </w:t>
      </w:r>
      <w:r w:rsidRPr="00E40262">
        <w:rPr>
          <w:rStyle w:val="StyleUnderline"/>
        </w:rPr>
        <w:t xml:space="preserve">economic cooperation under </w:t>
      </w:r>
      <w:r w:rsidRPr="00E40262">
        <w:rPr>
          <w:sz w:val="16"/>
        </w:rPr>
        <w:t xml:space="preserve">the framework of </w:t>
      </w:r>
      <w:r w:rsidRPr="00E40262">
        <w:rPr>
          <w:rStyle w:val="StyleUnderline"/>
        </w:rPr>
        <w:t>an institutional design</w:t>
      </w:r>
      <w:r w:rsidRPr="00E40262">
        <w:rPr>
          <w:sz w:val="16"/>
        </w:rPr>
        <w:t xml:space="preserve"> of regional integration </w:t>
      </w:r>
      <w:r w:rsidRPr="00E40262">
        <w:rPr>
          <w:rStyle w:val="StyleUnderline"/>
        </w:rPr>
        <w:t>could best serve the interest of all parties</w:t>
      </w:r>
      <w:r w:rsidRPr="00E40262">
        <w:rPr>
          <w:sz w:val="16"/>
        </w:rPr>
        <w:t xml:space="preserve"> — a “positive sum game.” Nevertheless, if the negative spillover effects of security issues come to undermine the basis of economic and trade cooperation in the region, ASEAN would obviously be the first to be affected. The China-proposed OBOR initiative shows the exactly right solution to all the problems above. </w:t>
      </w:r>
      <w:r w:rsidRPr="00E40262">
        <w:rPr>
          <w:rStyle w:val="StyleUnderline"/>
        </w:rPr>
        <w:t xml:space="preserve">Chinese Foreign Minister Wang Yi considers ASEAN as the priority cooperation partner in the following four areas: the </w:t>
      </w:r>
      <w:r w:rsidRPr="00E40262">
        <w:rPr>
          <w:sz w:val="16"/>
        </w:rPr>
        <w:t xml:space="preserve">priority area for the </w:t>
      </w:r>
      <w:r w:rsidRPr="00E40262">
        <w:rPr>
          <w:rStyle w:val="StyleUnderline"/>
        </w:rPr>
        <w:t>construction of OBOR</w:t>
      </w:r>
      <w:r w:rsidRPr="00E40262">
        <w:rPr>
          <w:sz w:val="16"/>
        </w:rPr>
        <w:t xml:space="preserve">, which includes the construction of the China-Laos railway, China-Thailand railway and Jakarta-Bandung high speed railway in Indonesia.; </w:t>
      </w:r>
      <w:r w:rsidRPr="00E40262">
        <w:rPr>
          <w:rStyle w:val="StyleUnderline"/>
        </w:rPr>
        <w:t>the priority cooperation partner for free trade agreements</w:t>
      </w:r>
      <w:r w:rsidRPr="00E40262">
        <w:rPr>
          <w:sz w:val="16"/>
        </w:rPr>
        <w:t xml:space="preserve">, as the both sides have agreed to upgrade the China-ASEAN FTA to boost greater trade and investment ties, while RCEP is being negotiated; the priority partner for regional cooperation, including the </w:t>
      </w:r>
      <w:proofErr w:type="spellStart"/>
      <w:r w:rsidRPr="00E40262">
        <w:rPr>
          <w:sz w:val="16"/>
        </w:rPr>
        <w:t>Lancang</w:t>
      </w:r>
      <w:proofErr w:type="spellEnd"/>
      <w:r w:rsidRPr="00E40262">
        <w:rPr>
          <w:sz w:val="16"/>
        </w:rPr>
        <w:t xml:space="preserve">-Mekong sub-regional development; </w:t>
      </w:r>
      <w:r w:rsidRPr="00E40262">
        <w:rPr>
          <w:rStyle w:val="StyleUnderline"/>
        </w:rPr>
        <w:t>and the priority partner for maritime cooperation, including maritime security cooperation and marine environmental cooperation. All</w:t>
      </w:r>
      <w:r w:rsidRPr="00E40262">
        <w:rPr>
          <w:sz w:val="16"/>
        </w:rPr>
        <w:t xml:space="preserve"> these indicate that cooperation is still the mainstream in the region and provides an alternative approach to ease the tensions. Based on the analysis above, we have every reason to believe that the South China Sea issue should not and will not radically hinder the progress of </w:t>
      </w:r>
      <w:r w:rsidRPr="00E40262">
        <w:rPr>
          <w:rStyle w:val="StyleUnderline"/>
        </w:rPr>
        <w:t xml:space="preserve">OBOR </w:t>
      </w:r>
      <w:r w:rsidRPr="00E40262">
        <w:rPr>
          <w:sz w:val="16"/>
        </w:rPr>
        <w:t xml:space="preserve">in Southeast Asia. On the contrary, the </w:t>
      </w:r>
      <w:proofErr w:type="spellStart"/>
      <w:r w:rsidRPr="00E40262">
        <w:rPr>
          <w:sz w:val="16"/>
        </w:rPr>
        <w:t>initiaitve</w:t>
      </w:r>
      <w:proofErr w:type="spellEnd"/>
      <w:r w:rsidRPr="00E40262">
        <w:rPr>
          <w:sz w:val="16"/>
        </w:rPr>
        <w:t xml:space="preserve"> </w:t>
      </w:r>
      <w:r w:rsidRPr="00E40262">
        <w:rPr>
          <w:rStyle w:val="StyleUnderline"/>
        </w:rPr>
        <w:t>will fundamentally promote peace and stability in the region.</w:t>
      </w:r>
    </w:p>
    <w:p w:rsidR="00021FEB" w:rsidRPr="00E40262" w:rsidRDefault="00021FEB" w:rsidP="00021FEB">
      <w:pPr>
        <w:pStyle w:val="Heading3"/>
      </w:pPr>
      <w:r w:rsidRPr="00E40262">
        <w:lastRenderedPageBreak/>
        <w:t>AT: S&amp;ED solves SCS</w:t>
      </w:r>
    </w:p>
    <w:p w:rsidR="00021FEB" w:rsidRPr="00E40262" w:rsidRDefault="00021FEB" w:rsidP="00021FEB">
      <w:pPr>
        <w:pStyle w:val="Heading4"/>
      </w:pPr>
      <w:r w:rsidRPr="00E40262">
        <w:t>S&amp;ED can’t solve the South China Sea</w:t>
      </w:r>
    </w:p>
    <w:p w:rsidR="00021FEB" w:rsidRPr="00E40262" w:rsidRDefault="00021FEB" w:rsidP="00021FEB">
      <w:pPr>
        <w:rPr>
          <w:rStyle w:val="Style13ptBold"/>
        </w:rPr>
      </w:pPr>
      <w:r w:rsidRPr="00E40262">
        <w:rPr>
          <w:rStyle w:val="Style13ptBold"/>
        </w:rPr>
        <w:t xml:space="preserve">Zhang Jun 6, 2016 </w:t>
      </w:r>
      <w:r w:rsidRPr="00E40262">
        <w:rPr>
          <w:sz w:val="16"/>
          <w:szCs w:val="16"/>
        </w:rPr>
        <w:t xml:space="preserve">(writer for the ASPI, </w:t>
      </w:r>
      <w:hyperlink r:id="rId19" w:history="1">
        <w:r w:rsidRPr="00E40262">
          <w:rPr>
            <w:sz w:val="16"/>
            <w:szCs w:val="16"/>
          </w:rPr>
          <w:t>http://www.aspistrategist.org.au/can-us-china-strategic-economic-dialogue-anything-south-china-sea/</w:t>
        </w:r>
      </w:hyperlink>
      <w:r w:rsidRPr="00E40262">
        <w:rPr>
          <w:sz w:val="16"/>
          <w:szCs w:val="16"/>
        </w:rPr>
        <w:t xml:space="preserve">; Can the US–China Strategic and Economic Dialogue do anything about the South China </w:t>
      </w:r>
      <w:proofErr w:type="gramStart"/>
      <w:r w:rsidRPr="00E40262">
        <w:rPr>
          <w:sz w:val="16"/>
          <w:szCs w:val="16"/>
        </w:rPr>
        <w:t>Sea?;</w:t>
      </w:r>
      <w:proofErr w:type="gramEnd"/>
      <w:r w:rsidRPr="00E40262">
        <w:rPr>
          <w:sz w:val="16"/>
          <w:szCs w:val="16"/>
        </w:rPr>
        <w:t xml:space="preserve"> Jun 6, 2016)</w:t>
      </w:r>
    </w:p>
    <w:p w:rsidR="00021FEB" w:rsidRPr="00E40262" w:rsidRDefault="00021FEB" w:rsidP="00021FEB">
      <w:pPr>
        <w:rPr>
          <w:rStyle w:val="StyleUnderline"/>
        </w:rPr>
      </w:pPr>
      <w:hyperlink r:id="rId20" w:history="1">
        <w:r w:rsidRPr="00E40262">
          <w:t>At this year’s SED</w:t>
        </w:r>
      </w:hyperlink>
      <w:r w:rsidRPr="00E40262">
        <w:t xml:space="preserve">, </w:t>
      </w:r>
      <w:r w:rsidRPr="00E40262">
        <w:rPr>
          <w:rStyle w:val="StyleUnderline"/>
        </w:rPr>
        <w:t>the US side reiterated America’s support for a peaceful resolution based on international law</w:t>
      </w:r>
      <w:r w:rsidRPr="00E40262">
        <w:t xml:space="preserve"> (read: China should accept an impending ruling of the Philippines v China arbitration case), </w:t>
      </w:r>
      <w:r w:rsidRPr="00E40262">
        <w:rPr>
          <w:rStyle w:val="StyleUnderline"/>
        </w:rPr>
        <w:t xml:space="preserve">as well as its opposition to unilateral actions to alter the status quo </w:t>
      </w:r>
      <w:r w:rsidRPr="00E40262">
        <w:t xml:space="preserve">(read: China’s island building). </w:t>
      </w:r>
      <w:r w:rsidRPr="00E40262">
        <w:rPr>
          <w:rStyle w:val="StyleUnderline"/>
        </w:rPr>
        <w:t>China, on the other hand, repeated its opposition to the Permanent Court of Arbitration case and expected US neutrality in sovereignty disputes, while refusing to give up an inch of its island building</w:t>
      </w:r>
      <w:r w:rsidRPr="00E40262">
        <w:t xml:space="preserve">. Given this state of affairs, </w:t>
      </w:r>
      <w:r w:rsidRPr="00E40262">
        <w:rPr>
          <w:rStyle w:val="StyleUnderline"/>
        </w:rPr>
        <w:t>the US side may have concluded that bilateral discussion—</w:t>
      </w:r>
      <w:r w:rsidRPr="00E40262">
        <w:rPr>
          <w:rStyle w:val="Emphasis"/>
        </w:rPr>
        <w:t>even in a forum as high-profile as the SED</w:t>
      </w:r>
      <w:r w:rsidRPr="00E40262">
        <w:rPr>
          <w:rStyle w:val="StyleUnderline"/>
        </w:rPr>
        <w:t xml:space="preserve">—is futile for </w:t>
      </w:r>
      <w:proofErr w:type="spellStart"/>
      <w:r w:rsidRPr="00E40262">
        <w:rPr>
          <w:rStyle w:val="StyleUnderline"/>
        </w:rPr>
        <w:t>realising</w:t>
      </w:r>
      <w:proofErr w:type="spellEnd"/>
      <w:r w:rsidRPr="00E40262">
        <w:rPr>
          <w:rStyle w:val="StyleUnderline"/>
        </w:rPr>
        <w:t xml:space="preserve"> its objectives in the South China Sea</w:t>
      </w:r>
      <w:r w:rsidRPr="00E40262">
        <w:t>. It has therefore tried to present the issue in regional and international forums to impose diplomatic and reputational costs on China by pressuring and shaming it. But China deeply resents the US attempt to ‘internationalize’ the South China Sea issue. Not so happily, it has recently been compelled to stage its own</w:t>
      </w:r>
      <w:hyperlink r:id="rId21" w:history="1">
        <w:r w:rsidRPr="00E40262">
          <w:t xml:space="preserve"> public relations campaign</w:t>
        </w:r>
      </w:hyperlink>
      <w:r w:rsidRPr="00E40262">
        <w:t xml:space="preserve"> to win international support for its position. </w:t>
      </w:r>
      <w:r w:rsidRPr="00E40262">
        <w:rPr>
          <w:rStyle w:val="Emphasis"/>
        </w:rPr>
        <w:t>The strategic and diplomatic competition between the US and China over the South China Sea is only getting wors</w:t>
      </w:r>
      <w:r w:rsidRPr="00E40262">
        <w:t xml:space="preserve">e. It’s in the interests of both China and the US to engage in a serious dialogue on maritime security at the highest level, involving both civilian and military leaders. The SED may be expanded to include such a new track on maritime security, or such a new strategic dialogue should be created separately. </w:t>
      </w:r>
      <w:r w:rsidRPr="00E40262">
        <w:rPr>
          <w:rStyle w:val="StyleUnderline"/>
        </w:rPr>
        <w:t xml:space="preserve">That </w:t>
      </w:r>
      <w:r w:rsidRPr="00E40262">
        <w:rPr>
          <w:rStyle w:val="Emphasis"/>
        </w:rPr>
        <w:t>the SED hasn’t been able to achieve anything over the South China Sea</w:t>
      </w:r>
      <w:r w:rsidRPr="00E40262">
        <w:rPr>
          <w:rStyle w:val="StyleUnderline"/>
        </w:rPr>
        <w:t xml:space="preserve"> says less about the institution itself than about the seriousness of US–China differences over maritime security in the Western Pacific. It’s time for both countries to </w:t>
      </w:r>
      <w:proofErr w:type="spellStart"/>
      <w:r w:rsidRPr="00E40262">
        <w:rPr>
          <w:rStyle w:val="StyleUnderline"/>
        </w:rPr>
        <w:t>recognise</w:t>
      </w:r>
      <w:proofErr w:type="spellEnd"/>
      <w:r w:rsidRPr="00E40262">
        <w:rPr>
          <w:rStyle w:val="StyleUnderline"/>
        </w:rPr>
        <w:t xml:space="preserve"> the severity of the differences between them and take concrete steps toward reaching a strategic compromise.</w:t>
      </w:r>
    </w:p>
    <w:p w:rsidR="00021FEB" w:rsidRPr="00E40262" w:rsidRDefault="00021FEB" w:rsidP="00021FEB">
      <w:pPr>
        <w:pStyle w:val="Heading4"/>
      </w:pPr>
      <w:r w:rsidRPr="00E40262">
        <w:t>S&amp;ED did little to resolve the SCS issue</w:t>
      </w:r>
    </w:p>
    <w:p w:rsidR="00021FEB" w:rsidRPr="00E40262" w:rsidRDefault="00021FEB" w:rsidP="00021FEB">
      <w:proofErr w:type="spellStart"/>
      <w:r w:rsidRPr="00E40262">
        <w:rPr>
          <w:rStyle w:val="Style13ptBold"/>
        </w:rPr>
        <w:t>Perlez</w:t>
      </w:r>
      <w:proofErr w:type="spellEnd"/>
      <w:r w:rsidRPr="00E40262">
        <w:rPr>
          <w:rStyle w:val="Style13ptBold"/>
        </w:rPr>
        <w:t xml:space="preserve"> and Buckley June 8, 2016 </w:t>
      </w:r>
      <w:r w:rsidRPr="00E40262">
        <w:rPr>
          <w:sz w:val="16"/>
          <w:szCs w:val="16"/>
        </w:rPr>
        <w:t xml:space="preserve">(Jane </w:t>
      </w:r>
      <w:proofErr w:type="spellStart"/>
      <w:r w:rsidRPr="00E40262">
        <w:rPr>
          <w:sz w:val="16"/>
          <w:szCs w:val="16"/>
        </w:rPr>
        <w:t>Perlez</w:t>
      </w:r>
      <w:proofErr w:type="spellEnd"/>
      <w:r w:rsidRPr="00E40262">
        <w:rPr>
          <w:sz w:val="16"/>
          <w:szCs w:val="16"/>
        </w:rPr>
        <w:t xml:space="preserve"> is the chief diplomatic correspondent in the Beijing bureau of The New York Times. She covers China and its foreign policy, particularly relations between the United States and China, and their impact on the Asian region. Chris Buckley is a correspondent for The New York Times U.S. and China lock horns on sea; In annual talks, officials fail to ease tension over Beijing's military buildup; </w:t>
      </w:r>
      <w:hyperlink r:id="rId22" w:history="1">
        <w:r w:rsidRPr="00E40262">
          <w:rPr>
            <w:sz w:val="16"/>
            <w:szCs w:val="16"/>
          </w:rPr>
          <w:t>http://www.lexisnexis.com.proxy.lib.umich.edu/lnacui2api/results/docview/docview.do?docLinkInd=true&amp;risb=21_T24306674217&amp;format=GNBFI&amp;sort=RELEVANCE&amp;startDocNo=26&amp;resultsUrlKey=29_T24306674221&amp;cisb=22_T24306674220&amp;treeMax=true&amp;treeWidth=0&amp;csi=8357&amp;docNo=47</w:t>
        </w:r>
      </w:hyperlink>
      <w:r w:rsidRPr="00E40262">
        <w:rPr>
          <w:sz w:val="16"/>
          <w:szCs w:val="16"/>
        </w:rPr>
        <w:t>; Published June 8, 2016)</w:t>
      </w:r>
    </w:p>
    <w:p w:rsidR="00021FEB" w:rsidRPr="00E40262" w:rsidRDefault="00021FEB" w:rsidP="00021FEB">
      <w:pPr>
        <w:rPr>
          <w:rStyle w:val="StyleUnderline"/>
        </w:rPr>
      </w:pPr>
      <w:r w:rsidRPr="00E40262">
        <w:rPr>
          <w:rStyle w:val="StyleUnderline"/>
        </w:rPr>
        <w:t>Secretary of State John Kerry and his Chinese counterpart laid out diverging positions regarding the South China Sea on Tuesday, indicating that annual talks between the United States and China had done little to bridge the differences over what has become one of the most volatile issues in their relationship</w:t>
      </w:r>
      <w:r w:rsidRPr="00E40262">
        <w:rPr>
          <w:sz w:val="16"/>
        </w:rPr>
        <w:t>. In Beijing, a senior American official also revealed that President Obama had warned President Xi Jinping of China during a meeting in March about the maritime friction and about Washington's obligations to a regional ally, the Philippines</w:t>
      </w:r>
      <w:r w:rsidRPr="00E40262">
        <w:rPr>
          <w:rStyle w:val="StyleUnderline"/>
        </w:rPr>
        <w:t xml:space="preserve">. On Tuesday, at the end of what is called the Strategic and Economic Dialogue, Mr. Kerry praised the talks as an ''essential mechanism'' to air differences and nurture cooperation. But comments both by Mr. Kerry and by State Councilor Yang </w:t>
      </w:r>
      <w:proofErr w:type="spellStart"/>
      <w:r w:rsidRPr="00E40262">
        <w:rPr>
          <w:rStyle w:val="StyleUnderline"/>
        </w:rPr>
        <w:t>Jiechi</w:t>
      </w:r>
      <w:proofErr w:type="spellEnd"/>
      <w:r w:rsidRPr="00E40262">
        <w:rPr>
          <w:rStyle w:val="StyleUnderline"/>
        </w:rPr>
        <w:t xml:space="preserve"> of China suggested that their governments remained far apart on the continuing disputes in the South China Sea</w:t>
      </w:r>
      <w:r w:rsidRPr="00E40262">
        <w:rPr>
          <w:sz w:val="16"/>
        </w:rPr>
        <w:t xml:space="preserve">. China has laid claim to many islands and outcrops across the sea that are also claimed by Southeast Asian countries, notably the Philippines and Vietnam. </w:t>
      </w:r>
      <w:r w:rsidRPr="00E40262">
        <w:rPr>
          <w:rStyle w:val="StyleUnderline"/>
        </w:rPr>
        <w:t xml:space="preserve">''I reiterated America's fundamental support for negotiations, and a peaceful resolution based on the rule of law, as well as, obviously, our concern about any unilateral steps by anyone, whichever country, to alter the status quo,'' Mr. Kerry said </w:t>
      </w:r>
      <w:r w:rsidRPr="00E40262">
        <w:rPr>
          <w:sz w:val="16"/>
        </w:rPr>
        <w:t xml:space="preserve">during a joint appearance with Chinese </w:t>
      </w:r>
      <w:r w:rsidRPr="00E40262">
        <w:rPr>
          <w:sz w:val="16"/>
        </w:rPr>
        <w:lastRenderedPageBreak/>
        <w:t xml:space="preserve">officials in the Great Hall of the People in the heart of Beijing. </w:t>
      </w:r>
      <w:r w:rsidRPr="00E40262">
        <w:rPr>
          <w:rStyle w:val="StyleUnderline"/>
        </w:rPr>
        <w:t>After Mr. Kerry spoke, Mr. Yang, who steers Chinese foreign policy and is senior to the foreign minister, said China remained adamantly opposed to an arbitration case brought by the Philippines to assert its claims in the sea. A court in The Hague is expected to rule on the case soon, but Beijing has said it will not accept the result. ''This has not changed and will not change,'' Mr. Yang said of China's opposition to the case.</w:t>
      </w:r>
      <w:r w:rsidRPr="00E40262">
        <w:rPr>
          <w:sz w:val="16"/>
        </w:rPr>
        <w:t xml:space="preserve"> He repeated China's position that it is willing to negotiate over the disputes, but only with each individual country holding a rival claim, rather than collectively. </w:t>
      </w:r>
      <w:r w:rsidRPr="00E40262">
        <w:rPr>
          <w:rStyle w:val="StyleUnderline"/>
        </w:rPr>
        <w:t>''The islands of the South China Sea have been Chinese territory since antiquity,'' Mr. Yang said. ''China has every right to uphold its territorial rights and legitimate maritime rights and interests.'' The Obama administration has urged China to negotiate with Southeast Asian nations collectively to solve the disputes, and it has warned Beijing against its energetic development of reefs and outcrops into artificial islands with military facilities.</w:t>
      </w:r>
    </w:p>
    <w:p w:rsidR="00340B57" w:rsidRDefault="00340B57" w:rsidP="00340B57">
      <w:pPr>
        <w:pStyle w:val="Heading3"/>
      </w:pPr>
      <w:r>
        <w:lastRenderedPageBreak/>
        <w:t>AT: Maritime Scenario – L/T</w:t>
      </w:r>
    </w:p>
    <w:p w:rsidR="00340B57" w:rsidRDefault="00340B57" w:rsidP="00340B57">
      <w:pPr>
        <w:pStyle w:val="Heading4"/>
      </w:pPr>
      <w:r>
        <w:t>Engagement leads to Chinese aggression in the SCS</w:t>
      </w:r>
    </w:p>
    <w:p w:rsidR="00340B57" w:rsidRDefault="00340B57" w:rsidP="00340B57">
      <w:r w:rsidRPr="00504C16">
        <w:t xml:space="preserve">Andrew </w:t>
      </w:r>
      <w:r w:rsidRPr="00C3012A">
        <w:rPr>
          <w:rStyle w:val="Style13ptBold"/>
        </w:rPr>
        <w:t>Erickson &amp;</w:t>
      </w:r>
      <w:r w:rsidRPr="00504C16">
        <w:t xml:space="preserve"> </w:t>
      </w:r>
      <w:proofErr w:type="spellStart"/>
      <w:r w:rsidRPr="00504C16">
        <w:t>Conor</w:t>
      </w:r>
      <w:proofErr w:type="spellEnd"/>
      <w:r w:rsidRPr="00504C16">
        <w:t xml:space="preserve"> M. </w:t>
      </w:r>
      <w:r w:rsidRPr="00C3012A">
        <w:rPr>
          <w:rStyle w:val="Style13ptBold"/>
        </w:rPr>
        <w:t>Kennedy</w:t>
      </w:r>
      <w:r>
        <w:t xml:space="preserve">, </w:t>
      </w:r>
      <w:r w:rsidRPr="00504C16">
        <w:t xml:space="preserve">Erickson is an associate professor at the Naval War College and an Associate in Research at Harvard’s Fairbank Center. Kennedy is a research assistant at CMSI. The views expressed here are solely those of the authors. They in no way represent the policies or estimates of the U.S. Navy or any other organization of the U.S. government. The authors thank Ryan </w:t>
      </w:r>
      <w:r>
        <w:t xml:space="preserve">Martinson for invaluable inputs, </w:t>
      </w:r>
      <w:r w:rsidRPr="00C3012A">
        <w:rPr>
          <w:rStyle w:val="Style13ptBold"/>
        </w:rPr>
        <w:t>07-09</w:t>
      </w:r>
      <w:r w:rsidRPr="00504C16">
        <w:t>-16</w:t>
      </w:r>
      <w:r>
        <w:t>, Online: “</w:t>
      </w:r>
      <w:r w:rsidRPr="00504C16">
        <w:t>https://warisboring.com/chinas-fishing-militia-is-a-military-force-in-all-but-name-58265cbdd7d#.dbu9m4uyc</w:t>
      </w:r>
      <w:r>
        <w:t>”, Article: “</w:t>
      </w:r>
      <w:r w:rsidRPr="00504C16">
        <w:t xml:space="preserve">China’s Fishing Militia Is a Military Force in All </w:t>
      </w:r>
      <w:proofErr w:type="gramStart"/>
      <w:r w:rsidRPr="00504C16">
        <w:t>But</w:t>
      </w:r>
      <w:proofErr w:type="gramEnd"/>
      <w:r w:rsidRPr="00504C16">
        <w:t xml:space="preserve"> Name</w:t>
      </w:r>
      <w:r>
        <w:t xml:space="preserve">”, </w:t>
      </w:r>
      <w:r w:rsidRPr="00504C16">
        <w:t>Accessed on: 7-12-16//AWW</w:t>
      </w:r>
      <w:r>
        <w:t xml:space="preserve"> </w:t>
      </w:r>
    </w:p>
    <w:p w:rsidR="00340B57" w:rsidRDefault="00340B57" w:rsidP="00340B57">
      <w:pPr>
        <w:rPr>
          <w:rStyle w:val="Emphasis"/>
        </w:rPr>
      </w:pPr>
      <w:r w:rsidRPr="00C3012A">
        <w:rPr>
          <w:rStyle w:val="StyleUnderline"/>
        </w:rPr>
        <w:t>As the S</w:t>
      </w:r>
      <w:r w:rsidRPr="00743813">
        <w:rPr>
          <w:sz w:val="16"/>
        </w:rPr>
        <w:t xml:space="preserve">outh </w:t>
      </w:r>
      <w:r w:rsidRPr="00C3012A">
        <w:rPr>
          <w:rStyle w:val="StyleUnderline"/>
        </w:rPr>
        <w:t>C</w:t>
      </w:r>
      <w:r w:rsidRPr="00743813">
        <w:rPr>
          <w:sz w:val="16"/>
        </w:rPr>
        <w:t xml:space="preserve">hina </w:t>
      </w:r>
      <w:r w:rsidRPr="00C3012A">
        <w:rPr>
          <w:rStyle w:val="StyleUnderline"/>
        </w:rPr>
        <w:t>S</w:t>
      </w:r>
      <w:r w:rsidRPr="00743813">
        <w:rPr>
          <w:sz w:val="16"/>
        </w:rPr>
        <w:t xml:space="preserve">ea </w:t>
      </w:r>
      <w:r w:rsidRPr="00C3012A">
        <w:rPr>
          <w:rStyle w:val="StyleUnderline"/>
        </w:rPr>
        <w:t>heats up</w:t>
      </w:r>
      <w:r w:rsidRPr="00743813">
        <w:rPr>
          <w:sz w:val="16"/>
        </w:rPr>
        <w:t xml:space="preserve">, one of </w:t>
      </w:r>
      <w:r w:rsidRPr="00C3012A">
        <w:rPr>
          <w:rStyle w:val="StyleUnderline"/>
        </w:rPr>
        <w:t>Beijing</w:t>
      </w:r>
      <w:r w:rsidRPr="00743813">
        <w:rPr>
          <w:sz w:val="16"/>
        </w:rPr>
        <w:t>’s most important tools — its Maritime Militia or “Little Blue Men,” roughly equivalent at sea to Putin’s “Little Green Men” on land — </w:t>
      </w:r>
      <w:r w:rsidRPr="00C3012A">
        <w:rPr>
          <w:rStyle w:val="StyleUnderline"/>
        </w:rPr>
        <w:t>offers</w:t>
      </w:r>
      <w:r w:rsidRPr="00743813">
        <w:rPr>
          <w:sz w:val="16"/>
        </w:rPr>
        <w:t xml:space="preserve"> it major </w:t>
      </w:r>
      <w:r w:rsidRPr="00C3012A">
        <w:rPr>
          <w:rStyle w:val="StyleUnderline"/>
        </w:rPr>
        <w:t>rewards while threatening the U</w:t>
      </w:r>
      <w:r w:rsidRPr="00743813">
        <w:rPr>
          <w:sz w:val="16"/>
        </w:rPr>
        <w:t xml:space="preserve">nited </w:t>
      </w:r>
      <w:r w:rsidRPr="00C3012A">
        <w:rPr>
          <w:rStyle w:val="StyleUnderline"/>
        </w:rPr>
        <w:t>S</w:t>
      </w:r>
      <w:r w:rsidRPr="00743813">
        <w:rPr>
          <w:sz w:val="16"/>
        </w:rPr>
        <w:t xml:space="preserve">tates </w:t>
      </w:r>
      <w:r w:rsidRPr="00C3012A">
        <w:rPr>
          <w:rStyle w:val="StyleUnderline"/>
        </w:rPr>
        <w:t>and other potential opponents with major risks</w:t>
      </w:r>
      <w:r w:rsidRPr="00743813">
        <w:rPr>
          <w:sz w:val="16"/>
        </w:rPr>
        <w:t xml:space="preserve">. When the Permanent Court of Arbitration in </w:t>
      </w:r>
      <w:proofErr w:type="gramStart"/>
      <w:r w:rsidRPr="00743813">
        <w:rPr>
          <w:sz w:val="16"/>
        </w:rPr>
        <w:t>the Hague</w:t>
      </w:r>
      <w:proofErr w:type="gramEnd"/>
      <w:r w:rsidRPr="00743813">
        <w:rPr>
          <w:sz w:val="16"/>
        </w:rPr>
        <w:t xml:space="preserve"> announces its rulings on the Philippines-initiated maritime legal case with China on July 12 — likely rejecting some key bases for excessive Chinese claims in the South China Sea — the Maritime Militia will offer a tempting tool for Beijing to try to teach Manila (and other neighbors) a lesson while frustrating American ability to calm troubled waters. This major problem with significant strategic implications is crying out for greater attention, and effective response. Accordingly, this article puts China’s Maritime Militia under the spotlight to explain what it is, why it matters and what to do about it. </w:t>
      </w:r>
      <w:r w:rsidRPr="00C3012A">
        <w:rPr>
          <w:rStyle w:val="StyleUnderline"/>
        </w:rPr>
        <w:t>To promote its disputed claims to features and maritime zones with increasing assertiveness, China is employing not one but three major sea forces — a potent three-pronged trident.</w:t>
      </w:r>
      <w:r>
        <w:rPr>
          <w:rStyle w:val="StyleUnderline"/>
        </w:rPr>
        <w:t xml:space="preserve"> </w:t>
      </w:r>
      <w:r w:rsidRPr="00C3012A">
        <w:rPr>
          <w:rStyle w:val="StyleUnderline"/>
        </w:rPr>
        <w:t>In addition to what will soon be the world’s second-largest blue-water navy, and what is already the world’s largest blue-water coast guard, Beijing wields the world’s largest maritime militia, whose leading units are military-controlled forces trolling for territory.</w:t>
      </w:r>
      <w:r>
        <w:rPr>
          <w:rStyle w:val="StyleUnderline"/>
        </w:rPr>
        <w:t xml:space="preserve"> </w:t>
      </w:r>
      <w:r w:rsidRPr="00C3012A">
        <w:rPr>
          <w:rStyle w:val="StyleUnderline"/>
        </w:rPr>
        <w:t>Most usefully in the peacetime coercion Beijing hopes to exclusively employ to advance its claims, China’s Maritime Militia remains the least recognized and understood of its sea forces. That needs to change — immediately.</w:t>
      </w:r>
      <w:r>
        <w:rPr>
          <w:rStyle w:val="StyleUnderline"/>
        </w:rPr>
        <w:t xml:space="preserve"> </w:t>
      </w:r>
      <w:r w:rsidRPr="00743813">
        <w:rPr>
          <w:sz w:val="16"/>
        </w:rPr>
        <w:t xml:space="preserve">Last October, when destroyer USS Lassen passed near </w:t>
      </w:r>
      <w:proofErr w:type="spellStart"/>
      <w:r w:rsidRPr="00743813">
        <w:rPr>
          <w:sz w:val="16"/>
        </w:rPr>
        <w:t>Subi</w:t>
      </w:r>
      <w:proofErr w:type="spellEnd"/>
      <w:r w:rsidRPr="00743813">
        <w:rPr>
          <w:sz w:val="16"/>
        </w:rPr>
        <w:t xml:space="preserve"> Reef, built up by Beijing in the </w:t>
      </w:r>
      <w:proofErr w:type="spellStart"/>
      <w:r w:rsidRPr="00743813">
        <w:rPr>
          <w:sz w:val="16"/>
        </w:rPr>
        <w:t>Spratlys</w:t>
      </w:r>
      <w:proofErr w:type="spellEnd"/>
      <w:r w:rsidRPr="00743813">
        <w:rPr>
          <w:sz w:val="16"/>
        </w:rPr>
        <w:t xml:space="preserve">, merchant ships including fishing vessels maneuvered around it, having apparently anticipated its approach. </w:t>
      </w:r>
      <w:r w:rsidRPr="00C3012A">
        <w:rPr>
          <w:rStyle w:val="StyleUnderline"/>
        </w:rPr>
        <w:t xml:space="preserve">China opposes </w:t>
      </w:r>
      <w:r w:rsidRPr="00743813">
        <w:rPr>
          <w:sz w:val="16"/>
        </w:rPr>
        <w:t xml:space="preserve">such </w:t>
      </w:r>
      <w:r w:rsidRPr="00C3012A">
        <w:rPr>
          <w:rStyle w:val="StyleUnderline"/>
        </w:rPr>
        <w:t xml:space="preserve">freedom of navigation </w:t>
      </w:r>
      <w:r w:rsidRPr="00743813">
        <w:rPr>
          <w:sz w:val="16"/>
        </w:rPr>
        <w:t xml:space="preserve">operations categorically. </w:t>
      </w:r>
      <w:r w:rsidRPr="00C3012A">
        <w:rPr>
          <w:rStyle w:val="Emphasis"/>
        </w:rPr>
        <w:t>In the future, to turn up the heat, while attempting to preserve plausible deniability and exploit perceived limitations in U.S. rules of engagement, China may employ Maritime Militia vessels more assertively to harass — and even attempt to thwart — such operations.</w:t>
      </w:r>
    </w:p>
    <w:p w:rsidR="00340B57" w:rsidRPr="00340B57" w:rsidRDefault="00340B57" w:rsidP="00340B57"/>
    <w:p w:rsidR="00A95D52" w:rsidRPr="00E40262" w:rsidRDefault="00A95D52" w:rsidP="00A95D52">
      <w:pPr>
        <w:pStyle w:val="Heading2"/>
      </w:pPr>
      <w:r w:rsidRPr="00E40262">
        <w:lastRenderedPageBreak/>
        <w:t>AT: Econ</w:t>
      </w:r>
      <w:r>
        <w:t xml:space="preserve"> </w:t>
      </w:r>
      <w:proofErr w:type="spellStart"/>
      <w:r>
        <w:t>Adv</w:t>
      </w:r>
      <w:proofErr w:type="spellEnd"/>
    </w:p>
    <w:p w:rsidR="00A95D52" w:rsidRPr="00E40262" w:rsidRDefault="00A95D52" w:rsidP="00A95D52">
      <w:pPr>
        <w:pStyle w:val="Heading3"/>
      </w:pPr>
      <w:r w:rsidRPr="00E40262">
        <w:lastRenderedPageBreak/>
        <w:t>S&amp;ED No Solve Econ</w:t>
      </w:r>
    </w:p>
    <w:p w:rsidR="00A95D52" w:rsidRPr="00E40262" w:rsidRDefault="00A95D52" w:rsidP="00A95D52">
      <w:pPr>
        <w:pStyle w:val="Heading4"/>
      </w:pPr>
      <w:r w:rsidRPr="00E40262">
        <w:t>S&amp;ED is too rigid to solve</w:t>
      </w:r>
    </w:p>
    <w:p w:rsidR="00A95D52" w:rsidRPr="00E40262" w:rsidRDefault="00A95D52" w:rsidP="00A95D52">
      <w:proofErr w:type="spellStart"/>
      <w:r w:rsidRPr="00E40262">
        <w:rPr>
          <w:rStyle w:val="Style13ptBold"/>
        </w:rPr>
        <w:t>Hormats</w:t>
      </w:r>
      <w:proofErr w:type="spellEnd"/>
      <w:r w:rsidRPr="00E40262">
        <w:rPr>
          <w:rStyle w:val="Style13ptBold"/>
        </w:rPr>
        <w:t xml:space="preserve"> 2015</w:t>
      </w:r>
      <w:r w:rsidRPr="00E40262">
        <w:t xml:space="preserve"> - is vice chairman at Kissinger Associates and former U.S. </w:t>
      </w:r>
      <w:proofErr w:type="spellStart"/>
      <w:r w:rsidRPr="00E40262">
        <w:t>under secretary</w:t>
      </w:r>
      <w:proofErr w:type="spellEnd"/>
      <w:r w:rsidRPr="00E40262">
        <w:t xml:space="preserve"> of state for economic growth, energy, and the environment</w:t>
      </w:r>
      <w:r w:rsidRPr="00E40262">
        <w:br/>
        <w:t>Robert D, "On Economic Fronts, the U.S. and China Are Stronger Together," Sep 21, foreignpolicy.com/2015/09/21/on-economic-fronts-the-u-s-and-china-are-stronger-together-xi-jinping-visit/</w:t>
      </w:r>
    </w:p>
    <w:p w:rsidR="00A95D52" w:rsidRDefault="00A95D52" w:rsidP="00A95D52">
      <w:pPr>
        <w:rPr>
          <w:rStyle w:val="StyleUnderline"/>
        </w:rPr>
      </w:pPr>
      <w:r w:rsidRPr="00E40262">
        <w:t xml:space="preserve">But in a period during which markets around the world appear likely to be volatile, when major economic and financial reforms and transitions are underway in China, and while the Fed is considering when and how much to raise interest rates, a more intimate and regular set of bilateral discussions is in order. The annual </w:t>
      </w:r>
      <w:r w:rsidRPr="00E40262">
        <w:rPr>
          <w:rStyle w:val="StyleUnderline"/>
        </w:rPr>
        <w:t>Strategic and Economic Dialogue</w:t>
      </w:r>
      <w:r w:rsidRPr="00E40262">
        <w:t xml:space="preserve"> (S&amp;ED) </w:t>
      </w:r>
      <w:r w:rsidRPr="00E40262">
        <w:rPr>
          <w:rStyle w:val="StyleUnderline"/>
        </w:rPr>
        <w:t>presents an opportunity for annual high-level consultations among top economic</w:t>
      </w:r>
      <w:r w:rsidRPr="00E40262">
        <w:t xml:space="preserve"> (as well as foreign policy) </w:t>
      </w:r>
      <w:r w:rsidRPr="00E40262">
        <w:rPr>
          <w:rStyle w:val="StyleUnderline"/>
        </w:rPr>
        <w:t>officials.</w:t>
      </w:r>
      <w:r w:rsidRPr="00E40262">
        <w:t xml:space="preserve"> However, </w:t>
      </w:r>
      <w:r w:rsidRPr="00E40262">
        <w:rPr>
          <w:rStyle w:val="StyleUnderline"/>
        </w:rPr>
        <w:t>its format is rigid and formulaic. A more informal, frequent, and agile forum</w:t>
      </w:r>
      <w:r w:rsidRPr="00E40262">
        <w:t xml:space="preserve"> — that enables high-level meetings, or even periodic phone conversations, among officials to take place when needed </w:t>
      </w:r>
      <w:r w:rsidRPr="00E40262">
        <w:rPr>
          <w:rStyle w:val="StyleUnderline"/>
        </w:rPr>
        <w:t>— is required for at least the next few transitional years.</w:t>
      </w:r>
    </w:p>
    <w:p w:rsidR="00A95D52" w:rsidRPr="00E40262" w:rsidRDefault="00A95D52" w:rsidP="00A95D52">
      <w:pPr>
        <w:pStyle w:val="Heading4"/>
      </w:pPr>
      <w:r w:rsidRPr="00E40262">
        <w:t>The S&amp;ED is not able to resolve economic issues between the US and China</w:t>
      </w:r>
    </w:p>
    <w:p w:rsidR="00A95D52" w:rsidRPr="00E40262" w:rsidRDefault="00A95D52" w:rsidP="00A95D52">
      <w:pPr>
        <w:rPr>
          <w:rFonts w:asciiTheme="minorHAnsi" w:hAnsiTheme="minorHAnsi"/>
        </w:rPr>
      </w:pPr>
      <w:r w:rsidRPr="00E40262">
        <w:rPr>
          <w:rStyle w:val="Style13ptBold"/>
        </w:rPr>
        <w:t>Wilson 6/15</w:t>
      </w:r>
      <w:r w:rsidRPr="00E40262">
        <w:rPr>
          <w:rFonts w:asciiTheme="minorHAnsi" w:hAnsiTheme="minorHAnsi"/>
        </w:rPr>
        <w:t xml:space="preserve">/16 (William T. Wilson is a senior research fellow in The Heritage Foundation’s Asian Studies Center. He concentrates on analyzing the economic performance of Asian-Pacific nations and educating Asian leaders in the principles and practices of free markets. 6/15/16 “China Unlikely to Live Up to Its Economic Promises” </w:t>
      </w:r>
      <w:hyperlink r:id="rId23" w:history="1">
        <w:r w:rsidRPr="00E40262">
          <w:rPr>
            <w:rStyle w:val="Hyperlink"/>
            <w:rFonts w:asciiTheme="minorHAnsi" w:hAnsiTheme="minorHAnsi"/>
          </w:rPr>
          <w:t>http://dailysignal.com/2016/06/15/china-unlikely-to-live-up-to-its-economic-promises/</w:t>
        </w:r>
      </w:hyperlink>
      <w:r w:rsidRPr="00E40262">
        <w:rPr>
          <w:rFonts w:asciiTheme="minorHAnsi" w:hAnsiTheme="minorHAnsi"/>
        </w:rPr>
        <w:t xml:space="preserve"> Poetic Justice)</w:t>
      </w:r>
    </w:p>
    <w:p w:rsidR="00A95D52" w:rsidRPr="00E40262" w:rsidRDefault="00A95D52" w:rsidP="00A95D52">
      <w:pPr>
        <w:rPr>
          <w:rStyle w:val="StyleUnderline"/>
        </w:rPr>
      </w:pPr>
      <w:r w:rsidRPr="00E40262">
        <w:rPr>
          <w:rStyle w:val="StyleUnderline"/>
        </w:rPr>
        <w:t>Another significant agreement</w:t>
      </w:r>
      <w:r w:rsidRPr="00E40262">
        <w:rPr>
          <w:rFonts w:asciiTheme="minorHAnsi" w:hAnsiTheme="minorHAnsi"/>
        </w:rPr>
        <w:t xml:space="preserve"> from this week’s conference </w:t>
      </w:r>
      <w:r w:rsidRPr="00E40262">
        <w:rPr>
          <w:rStyle w:val="StyleUnderline"/>
        </w:rPr>
        <w:t>is</w:t>
      </w:r>
      <w:r w:rsidRPr="00E40262">
        <w:rPr>
          <w:rFonts w:asciiTheme="minorHAnsi" w:hAnsiTheme="minorHAnsi"/>
        </w:rPr>
        <w:t xml:space="preserve"> Beijing’s </w:t>
      </w:r>
      <w:r w:rsidRPr="00E40262">
        <w:rPr>
          <w:rStyle w:val="StyleUnderline"/>
        </w:rPr>
        <w:t>promised efforts toward improving its quarterly gross domestic product accounting and to also report comprehensive international banking statistics to the Bank of International Settlements</w:t>
      </w:r>
      <w:r w:rsidRPr="00E40262">
        <w:rPr>
          <w:rFonts w:asciiTheme="minorHAnsi" w:hAnsiTheme="minorHAnsi"/>
        </w:rPr>
        <w:t xml:space="preserve">—making critical information available on the world’s largest banking system. To attract more foreign capital, China has stated a commitment to strengthen its corporate governance (rated one of the worse in the world), including measures to protect the rights of minority shareholders and increasing disclosure requirements. If this came to fruition, it would dramatically increase the return on domestic capital, currently an Achilles’ heel in China’s economy. </w:t>
      </w:r>
      <w:r w:rsidRPr="00E40262">
        <w:rPr>
          <w:rStyle w:val="StyleUnderline"/>
        </w:rPr>
        <w:t>Perhaps the most contentious economic issue is equitable treatment of foreign investors in China. The Chinese also agreed to remove discriminatory trade and investment barriers, particularly in the area of financial services. When considering the Chinese promises on economic reforms made last week</w:t>
      </w:r>
      <w:r w:rsidRPr="00E40262">
        <w:rPr>
          <w:rFonts w:asciiTheme="minorHAnsi" w:hAnsiTheme="minorHAnsi"/>
        </w:rPr>
        <w:t>, one is reminded of Vladimir Lenin’s quip, “</w:t>
      </w:r>
      <w:r w:rsidRPr="00E40262">
        <w:rPr>
          <w:rStyle w:val="StyleUnderline"/>
        </w:rPr>
        <w:t>Promises are like piecrust, they are meant to be broken.” Whatever their officials may have had in mind in making these promises, circumstances are more likely than not going to mean they go largely unfulfilled.</w:t>
      </w:r>
    </w:p>
    <w:p w:rsidR="00A95D52" w:rsidRPr="00E40262" w:rsidRDefault="00A95D52" w:rsidP="00A95D52">
      <w:pPr>
        <w:rPr>
          <w:rStyle w:val="StyleUnderline"/>
        </w:rPr>
      </w:pPr>
    </w:p>
    <w:p w:rsidR="00A95D52" w:rsidRPr="00E40262" w:rsidRDefault="00A95D52" w:rsidP="00A95D52">
      <w:pPr>
        <w:pStyle w:val="Heading3"/>
      </w:pPr>
      <w:r w:rsidRPr="00E40262">
        <w:lastRenderedPageBreak/>
        <w:t>AT: S&amp;ED solves economic issues</w:t>
      </w:r>
    </w:p>
    <w:p w:rsidR="00A95D52" w:rsidRPr="00E40262" w:rsidRDefault="00A95D52" w:rsidP="00A95D52">
      <w:pPr>
        <w:pStyle w:val="Heading4"/>
      </w:pPr>
      <w:r w:rsidRPr="00E40262">
        <w:t>The S&amp;ED did little to resolve issues</w:t>
      </w:r>
    </w:p>
    <w:p w:rsidR="00A95D52" w:rsidRPr="00E40262" w:rsidRDefault="00A95D52" w:rsidP="00A95D52">
      <w:r w:rsidRPr="00E40262">
        <w:rPr>
          <w:rStyle w:val="Style13ptBold"/>
        </w:rPr>
        <w:t xml:space="preserve">Bittner June 10, 2016 </w:t>
      </w:r>
      <w:r w:rsidRPr="00E40262">
        <w:rPr>
          <w:sz w:val="16"/>
          <w:szCs w:val="16"/>
        </w:rPr>
        <w:t xml:space="preserve">(Peter Bittner is an Editorial Assistant at The Diplomat based in Berkeley, CA where he writes mainly on foreign affairs in East and Central Asia, with an emphasis on environmental issues, international trade and development, and U.S. foreign policy in the region. A former Fulbright Fellow to Mongolia, Peter will be reporting from Ulaanbaatar for part of the summer of 2016. He is pursuing a Masters in Journalism with a concentration in New Media at UC Berkeley’s Graduate School of Journalism. In addition to his writing and photography, Peter is honing his skills in videography, data visualization, and emerging immersive platforms. Peter earned his BA at the University of Puget Sound in International Political Economy. He has traveled to over a dozen Asian countries and enjoys chronicling his travels. His reporting has appeared in a wide range of publications in the United States and Asia including The UB Post, The Oakland North, The Earth Journalism Network, </w:t>
      </w:r>
      <w:proofErr w:type="spellStart"/>
      <w:r w:rsidRPr="00E40262">
        <w:rPr>
          <w:sz w:val="16"/>
          <w:szCs w:val="16"/>
        </w:rPr>
        <w:t>Internews</w:t>
      </w:r>
      <w:proofErr w:type="spellEnd"/>
      <w:r w:rsidRPr="00E40262">
        <w:rPr>
          <w:sz w:val="16"/>
          <w:szCs w:val="16"/>
        </w:rPr>
        <w:t>, Education Week, and the Asia Society.http://thediplomat.com/2016/06/us-china-strategic-and-economic-dialogue-key-takeaways/; US-China Strategic and Economic Dialogue: Key Takeaways; June 10,2016)</w:t>
      </w:r>
    </w:p>
    <w:p w:rsidR="00A95D52" w:rsidRPr="00E40262" w:rsidRDefault="00A95D52" w:rsidP="00A95D52">
      <w:pPr>
        <w:rPr>
          <w:sz w:val="16"/>
        </w:rPr>
      </w:pPr>
      <w:r w:rsidRPr="00E40262">
        <w:rPr>
          <w:sz w:val="16"/>
        </w:rPr>
        <w:t xml:space="preserve">On June 6-7, </w:t>
      </w:r>
      <w:r w:rsidRPr="00E40262">
        <w:rPr>
          <w:rStyle w:val="StyleUnderline"/>
        </w:rPr>
        <w:t>high-level officials from the United States and China met in Beijing to discuss trade, finance, security, the environment, and more.</w:t>
      </w:r>
      <w:r w:rsidRPr="00E40262">
        <w:rPr>
          <w:sz w:val="16"/>
        </w:rPr>
        <w:t xml:space="preserve"> Chinese Vice Premier Wang Yang and State Councilor Yang </w:t>
      </w:r>
      <w:proofErr w:type="spellStart"/>
      <w:r w:rsidRPr="00E40262">
        <w:rPr>
          <w:sz w:val="16"/>
        </w:rPr>
        <w:t>Jiechi</w:t>
      </w:r>
      <w:proofErr w:type="spellEnd"/>
      <w:r w:rsidRPr="00E40262">
        <w:rPr>
          <w:sz w:val="16"/>
        </w:rPr>
        <w:t xml:space="preserve"> and U.S. Secretary of State John Kerry and Treasury Secretary Jacob Lew co-chaired the talks, with Wang and Lew heading up the economic track and Yang and Kerry handling the strategic track. </w:t>
      </w:r>
      <w:r w:rsidRPr="00E40262">
        <w:rPr>
          <w:rStyle w:val="StyleUnderline"/>
        </w:rPr>
        <w:t xml:space="preserve">It was the eighth annual meeting between senior Cabinet-level officials from the governments of the world’s two largest economies. </w:t>
      </w:r>
      <w:hyperlink r:id="rId24" w:history="1">
        <w:r w:rsidRPr="00E40262">
          <w:rPr>
            <w:rStyle w:val="StyleUnderline"/>
          </w:rPr>
          <w:t>Many international observers were critical of the talks</w:t>
        </w:r>
      </w:hyperlink>
      <w:r w:rsidRPr="00E40262">
        <w:rPr>
          <w:rStyle w:val="StyleUnderline"/>
        </w:rPr>
        <w:t xml:space="preserve">, </w:t>
      </w:r>
      <w:r w:rsidRPr="00E40262">
        <w:rPr>
          <w:rStyle w:val="Emphasis"/>
        </w:rPr>
        <w:t>citing few concrete results</w:t>
      </w:r>
      <w:r w:rsidRPr="00E40262">
        <w:rPr>
          <w:rStyle w:val="StyleUnderline"/>
        </w:rPr>
        <w:t>—particularly in relation to the ongoing disputes over China’s militarization of the South China Sea.</w:t>
      </w:r>
      <w:r w:rsidRPr="00E40262">
        <w:rPr>
          <w:sz w:val="16"/>
        </w:rPr>
        <w:t xml:space="preserve"> On the final day of the two-day dialogue, a Chinese J-10 fighter jet conducted what the U.S. Department of Defense called </w:t>
      </w:r>
      <w:hyperlink r:id="rId25" w:history="1">
        <w:r w:rsidRPr="00E40262">
          <w:rPr>
            <w:sz w:val="16"/>
          </w:rPr>
          <w:t>an “unsafe” intercept of an American reconnaissance plane</w:t>
        </w:r>
      </w:hyperlink>
      <w:r w:rsidRPr="00E40262">
        <w:rPr>
          <w:sz w:val="16"/>
        </w:rPr>
        <w:t xml:space="preserve"> over international waters in the East China Sea, allegedly passing within 100 feet of the U.S. aircraft at high speed. </w:t>
      </w:r>
      <w:r w:rsidRPr="00E40262">
        <w:rPr>
          <w:rStyle w:val="Emphasis"/>
        </w:rPr>
        <w:t>No meaningful progress was made in regards to the continuing tensions over the disputed territories</w:t>
      </w:r>
      <w:r w:rsidRPr="00E40262">
        <w:rPr>
          <w:rStyle w:val="StyleUnderline"/>
        </w:rPr>
        <w:t xml:space="preserve">, </w:t>
      </w:r>
      <w:hyperlink r:id="rId26" w:history="1">
        <w:r w:rsidRPr="00E40262">
          <w:rPr>
            <w:rStyle w:val="StyleUnderline"/>
          </w:rPr>
          <w:t>reinforcing how difficult it is for each country to see eye-to-eye on the matter</w:t>
        </w:r>
      </w:hyperlink>
      <w:r w:rsidRPr="00E40262">
        <w:rPr>
          <w:rStyle w:val="StyleUnderline"/>
        </w:rPr>
        <w:t xml:space="preserve">. On the economic front, many </w:t>
      </w:r>
      <w:r w:rsidRPr="00E40262">
        <w:rPr>
          <w:rStyle w:val="Emphasis"/>
        </w:rPr>
        <w:t>U.S. companies were disappointed with the outcomes of the talks</w:t>
      </w:r>
      <w:r w:rsidRPr="00E40262">
        <w:rPr>
          <w:rStyle w:val="StyleUnderline"/>
        </w:rPr>
        <w:t xml:space="preserve"> and </w:t>
      </w:r>
      <w:hyperlink r:id="rId27" w:history="1">
        <w:r w:rsidRPr="00E40262">
          <w:rPr>
            <w:rStyle w:val="StyleUnderline"/>
          </w:rPr>
          <w:t>used the dialogue to voice their continued frustration over doing business in China</w:t>
        </w:r>
      </w:hyperlink>
      <w:r w:rsidRPr="00E40262">
        <w:rPr>
          <w:rStyle w:val="StyleUnderline"/>
        </w:rPr>
        <w:t xml:space="preserve">. </w:t>
      </w:r>
      <w:r w:rsidRPr="00E40262">
        <w:rPr>
          <w:rStyle w:val="Emphasis"/>
        </w:rPr>
        <w:t>Many foreign businesses are increasingly gloomy in their outlooks on conducting operations in China</w:t>
      </w:r>
      <w:r w:rsidRPr="00E40262">
        <w:rPr>
          <w:rStyle w:val="StyleUnderline"/>
        </w:rPr>
        <w:t>, partially due to China’s struggling economy but also due to discontent with what many see as protectionism</w:t>
      </w:r>
      <w:r w:rsidRPr="00E40262">
        <w:rPr>
          <w:sz w:val="16"/>
        </w:rPr>
        <w:t>. At the talks</w:t>
      </w:r>
      <w:r w:rsidRPr="00E40262">
        <w:rPr>
          <w:rStyle w:val="StyleUnderline"/>
        </w:rPr>
        <w:t xml:space="preserve">, </w:t>
      </w:r>
      <w:hyperlink r:id="rId28" w:history="1">
        <w:r w:rsidRPr="00E40262">
          <w:rPr>
            <w:rStyle w:val="StyleUnderline"/>
          </w:rPr>
          <w:t>U.S. representatives pressured China to curtail its unparalleled glut of steel</w:t>
        </w:r>
      </w:hyperlink>
      <w:r w:rsidRPr="00E40262">
        <w:rPr>
          <w:rStyle w:val="StyleUnderline"/>
        </w:rPr>
        <w:t xml:space="preserve">, which has caused global indignation due the damaging effects of decreased prices upon U.S and E.U. producers. The U.S. recently slapped </w:t>
      </w:r>
      <w:hyperlink r:id="rId29" w:history="1">
        <w:r w:rsidRPr="00E40262">
          <w:rPr>
            <w:rStyle w:val="StyleUnderline"/>
          </w:rPr>
          <w:t>countervailing subsidies and anti-dumping duties on Chinese steel.</w:t>
        </w:r>
      </w:hyperlink>
      <w:r w:rsidRPr="00E40262">
        <w:rPr>
          <w:sz w:val="16"/>
        </w:rPr>
        <w:t xml:space="preserve"> At the opening of the two-day event, </w:t>
      </w:r>
      <w:r w:rsidRPr="00E40262">
        <w:rPr>
          <w:rStyle w:val="StyleUnderline"/>
        </w:rPr>
        <w:t xml:space="preserve">Lew voiced strong criticism of China’s overproduction, citing its “damaging and distorting effects” on international markets. “Implementing policies to substantially reduce production in a range of sectors suffering from overcapacity, including steel and aluminum, is critical to the function and stability of international markets,” said Lew. In his own opening remarks, President Xi Jinping promised to “redouble efforts” to reduce overcapacity of steel but announced </w:t>
      </w:r>
      <w:r w:rsidRPr="00E40262">
        <w:rPr>
          <w:rStyle w:val="Emphasis"/>
        </w:rPr>
        <w:t>no new initiatives or specific measures</w:t>
      </w:r>
      <w:r w:rsidRPr="00E40262">
        <w:rPr>
          <w:sz w:val="16"/>
        </w:rPr>
        <w:t xml:space="preserve">. </w:t>
      </w:r>
      <w:r w:rsidRPr="00E40262">
        <w:rPr>
          <w:rStyle w:val="Emphasis"/>
        </w:rPr>
        <w:t>No agreements were reached in regards to China’s overcapacity of aluminum either</w:t>
      </w:r>
      <w:r w:rsidRPr="00E40262">
        <w:rPr>
          <w:rStyle w:val="StyleUnderline"/>
        </w:rPr>
        <w:t>.</w:t>
      </w:r>
      <w:r w:rsidRPr="00E40262">
        <w:rPr>
          <w:sz w:val="16"/>
        </w:rPr>
        <w:t xml:space="preserve"> </w:t>
      </w:r>
      <w:r w:rsidRPr="00E40262">
        <w:rPr>
          <w:rStyle w:val="StyleUnderline"/>
        </w:rPr>
        <w:t>China’s finance minister</w:t>
      </w:r>
      <w:r w:rsidRPr="00E40262">
        <w:rPr>
          <w:sz w:val="16"/>
        </w:rPr>
        <w:t xml:space="preserve">, Lou </w:t>
      </w:r>
      <w:proofErr w:type="spellStart"/>
      <w:r w:rsidRPr="00E40262">
        <w:rPr>
          <w:sz w:val="16"/>
        </w:rPr>
        <w:t>Jiwei</w:t>
      </w:r>
      <w:proofErr w:type="spellEnd"/>
      <w:r w:rsidRPr="00E40262">
        <w:rPr>
          <w:sz w:val="16"/>
        </w:rPr>
        <w:t xml:space="preserve">, </w:t>
      </w:r>
      <w:r w:rsidRPr="00E40262">
        <w:rPr>
          <w:rStyle w:val="StyleUnderline"/>
        </w:rPr>
        <w:t>emphasized the role of market forces as an impetus to curb overproduction and reiterated that China’s economy will respond to global price changes. Some Western observers are skeptical of Beijing’s intimations to drastically decrease production, which could mean laying off millions of workers</w:t>
      </w:r>
      <w:r w:rsidRPr="00E40262">
        <w:rPr>
          <w:sz w:val="16"/>
        </w:rPr>
        <w:t xml:space="preserve">. </w:t>
      </w:r>
    </w:p>
    <w:p w:rsidR="00A95D52" w:rsidRPr="00E40262" w:rsidRDefault="00A95D52" w:rsidP="00A95D52">
      <w:pPr>
        <w:pStyle w:val="Heading4"/>
      </w:pPr>
      <w:r w:rsidRPr="00E40262">
        <w:t xml:space="preserve">S&amp;ED, rather than encouraging cooperation, highlights disagreements. </w:t>
      </w:r>
    </w:p>
    <w:p w:rsidR="00A95D52" w:rsidRPr="00E40262" w:rsidRDefault="00A95D52" w:rsidP="00A95D52">
      <w:pPr>
        <w:rPr>
          <w:b/>
          <w:sz w:val="26"/>
        </w:rPr>
      </w:pPr>
      <w:r w:rsidRPr="00E40262">
        <w:rPr>
          <w:rStyle w:val="Style13ptBold"/>
        </w:rPr>
        <w:t xml:space="preserve">Wei and </w:t>
      </w:r>
      <w:proofErr w:type="gramStart"/>
      <w:r w:rsidRPr="00E40262">
        <w:rPr>
          <w:rStyle w:val="Style13ptBold"/>
        </w:rPr>
        <w:t>Schwartz  June</w:t>
      </w:r>
      <w:proofErr w:type="gramEnd"/>
      <w:r w:rsidRPr="00E40262">
        <w:rPr>
          <w:rStyle w:val="Style13ptBold"/>
        </w:rPr>
        <w:t xml:space="preserve"> 6, 2016 </w:t>
      </w:r>
      <w:r w:rsidRPr="00E40262">
        <w:rPr>
          <w:sz w:val="16"/>
          <w:szCs w:val="16"/>
        </w:rPr>
        <w:t>(</w:t>
      </w:r>
      <w:proofErr w:type="spellStart"/>
      <w:r w:rsidRPr="00E40262">
        <w:rPr>
          <w:sz w:val="16"/>
          <w:szCs w:val="16"/>
        </w:rPr>
        <w:t>Lingling</w:t>
      </w:r>
      <w:proofErr w:type="spellEnd"/>
      <w:r w:rsidRPr="00E40262">
        <w:rPr>
          <w:sz w:val="16"/>
          <w:szCs w:val="16"/>
        </w:rPr>
        <w:t xml:space="preserve"> Wei covers Chinese finance from The Wall Street Journal's Beijing bureau. She focuses on China's central bank, some of the country's -- and the world's -- largest commercial banks and deepest pools of capital. A graduate of New York University, she has also covered U.S. real estate and finance. Felicia Schwartz is a reporter in the Washington, D.C. bureau, where she writes about national security. She is a graduate of Dartmouth College. </w:t>
      </w:r>
      <w:hyperlink r:id="rId30" w:history="1">
        <w:r w:rsidRPr="00E40262">
          <w:rPr>
            <w:sz w:val="16"/>
            <w:szCs w:val="16"/>
          </w:rPr>
          <w:t>http://www.wsj.com/articles/beijings-south-china-sea-claims-cloud-u-s-china-talks-1465180495</w:t>
        </w:r>
      </w:hyperlink>
      <w:r w:rsidRPr="00E40262">
        <w:rPr>
          <w:sz w:val="16"/>
          <w:szCs w:val="16"/>
        </w:rPr>
        <w:t>; U.S., China Find Common Ground Elusive at High-Level Talks)</w:t>
      </w:r>
    </w:p>
    <w:p w:rsidR="00A95D52" w:rsidRPr="00E40262" w:rsidRDefault="00A95D52" w:rsidP="00A95D52">
      <w:r w:rsidRPr="00E40262">
        <w:rPr>
          <w:rStyle w:val="StyleUnderline"/>
        </w:rPr>
        <w:lastRenderedPageBreak/>
        <w:t>High-level talks meant to steady often fractious U.S.-China relations are instead showing the limits of cooperation</w:t>
      </w:r>
      <w:r w:rsidRPr="00E40262">
        <w:t xml:space="preserve"> in one of the Obama administration’s last major negotiations with Beijing. </w:t>
      </w:r>
      <w:r w:rsidRPr="00E40262">
        <w:rPr>
          <w:rStyle w:val="StyleUnderline"/>
        </w:rPr>
        <w:t xml:space="preserve">Disagreements in the mainly closed-door talks among dozens of senior officials this week were on display Monday. U.S. Treasury Secretary Jacob Lew took Beijing to task for its regulatory barriers on foreign businesses and urged it to cut the rampant excess capacity in steel and other industries that is having “a distorting and damaging effect on global markets.” </w:t>
      </w:r>
      <w:r w:rsidRPr="00E40262">
        <w:t xml:space="preserve">His counterpart, </w:t>
      </w:r>
      <w:r w:rsidRPr="00E40262">
        <w:rPr>
          <w:rStyle w:val="StyleUnderline"/>
        </w:rPr>
        <w:t xml:space="preserve">Chinese Finance Minister Lou </w:t>
      </w:r>
      <w:proofErr w:type="spellStart"/>
      <w:r w:rsidRPr="00E40262">
        <w:rPr>
          <w:rStyle w:val="StyleUnderline"/>
        </w:rPr>
        <w:t>Jiwei</w:t>
      </w:r>
      <w:proofErr w:type="spellEnd"/>
      <w:r w:rsidRPr="00E40262">
        <w:rPr>
          <w:rStyle w:val="StyleUnderline"/>
        </w:rPr>
        <w:t xml:space="preserve">, later told reporters that China’s industrial overcapacity “has been the subject of much hype around the world.” He said that Beijing is “confronting the issue squarely.” </w:t>
      </w:r>
      <w:r w:rsidRPr="00E40262">
        <w:t xml:space="preserve">As for agreement, </w:t>
      </w:r>
      <w:hyperlink r:id="rId31" w:history="1">
        <w:r w:rsidRPr="00E40262">
          <w:t>China is encouraging U.S. companies to invest in energy-efficient projects</w:t>
        </w:r>
      </w:hyperlink>
      <w:r w:rsidRPr="00E40262">
        <w:t xml:space="preserve"> through a 20 billion yuan ($3 billion) green finance fund, according to officials with knowledge of the matter. That initiative builds on the cooperation the two sides displayed in helping to forge the global accord on climate change in Paris last year. </w:t>
      </w:r>
      <w:r w:rsidRPr="00E40262">
        <w:rPr>
          <w:rStyle w:val="StyleUnderline"/>
        </w:rPr>
        <w:t xml:space="preserve">China and the U.S. are dealing with an array of disputes, from duties on trade, Chinese currency policy and investment hurdles to cybersecurity and China’s new security laws and </w:t>
      </w:r>
      <w:hyperlink r:id="rId32" w:history="1">
        <w:r w:rsidRPr="00E40262">
          <w:rPr>
            <w:rStyle w:val="StyleUnderline"/>
          </w:rPr>
          <w:t xml:space="preserve">regulations that restrict foreign nonprofit groups </w:t>
        </w:r>
      </w:hyperlink>
      <w:r w:rsidRPr="00E40262">
        <w:rPr>
          <w:rStyle w:val="StyleUnderline"/>
        </w:rPr>
        <w:t>and pressure businesses to transfer technology. Even so, the limited expectations for progress in the talks, which end Tuesday, are in part being driven by rising tensions over the South China Sea, where the U.S. is challenging China’s assertive pressing of expansive claims, and by the intrusion of domestic politics</w:t>
      </w:r>
    </w:p>
    <w:p w:rsidR="00A95D52" w:rsidRPr="00E40262" w:rsidRDefault="00A95D52" w:rsidP="00A95D52">
      <w:pPr>
        <w:rPr>
          <w:sz w:val="16"/>
        </w:rPr>
      </w:pPr>
    </w:p>
    <w:p w:rsidR="00A95D52" w:rsidRPr="00E40262" w:rsidRDefault="00A95D52" w:rsidP="00A95D52">
      <w:pPr>
        <w:pStyle w:val="Heading4"/>
      </w:pPr>
      <w:r w:rsidRPr="00E40262">
        <w:t>S&amp;ED didn’t solve any major economic issues- this year proves.</w:t>
      </w:r>
    </w:p>
    <w:p w:rsidR="00A95D52" w:rsidRPr="00E40262" w:rsidRDefault="00A95D52" w:rsidP="00A95D52">
      <w:pPr>
        <w:rPr>
          <w:rStyle w:val="Style13ptBold"/>
        </w:rPr>
      </w:pPr>
      <w:r w:rsidRPr="00E40262">
        <w:rPr>
          <w:rStyle w:val="Style13ptBold"/>
        </w:rPr>
        <w:t xml:space="preserve">Wei and </w:t>
      </w:r>
      <w:proofErr w:type="gramStart"/>
      <w:r w:rsidRPr="00E40262">
        <w:rPr>
          <w:rStyle w:val="Style13ptBold"/>
        </w:rPr>
        <w:t>Schwartz  June</w:t>
      </w:r>
      <w:proofErr w:type="gramEnd"/>
      <w:r w:rsidRPr="00E40262">
        <w:rPr>
          <w:rStyle w:val="Style13ptBold"/>
        </w:rPr>
        <w:t xml:space="preserve"> 6, 2016 </w:t>
      </w:r>
      <w:r w:rsidRPr="00E40262">
        <w:rPr>
          <w:sz w:val="16"/>
          <w:szCs w:val="16"/>
        </w:rPr>
        <w:t>(</w:t>
      </w:r>
      <w:proofErr w:type="spellStart"/>
      <w:r w:rsidRPr="00E40262">
        <w:rPr>
          <w:sz w:val="16"/>
          <w:szCs w:val="16"/>
        </w:rPr>
        <w:t>Lingling</w:t>
      </w:r>
      <w:proofErr w:type="spellEnd"/>
      <w:r w:rsidRPr="00E40262">
        <w:rPr>
          <w:sz w:val="16"/>
          <w:szCs w:val="16"/>
        </w:rPr>
        <w:t xml:space="preserve"> Wei covers Chinese finance from The Wall Street Journal's Beijing bureau. She focuses on China's central bank, some of the country's -- and the world's -- largest commercial banks and deepest pools of capital. A graduate of New York University, she has also covered U.S. real estate and finance. Felicia Schwartz is a reporter in the Washington, D.C. bureau, where she writes about national security. She is a graduate of Dartmouth College. </w:t>
      </w:r>
      <w:hyperlink r:id="rId33" w:history="1">
        <w:r w:rsidRPr="00E40262">
          <w:rPr>
            <w:sz w:val="16"/>
            <w:szCs w:val="16"/>
          </w:rPr>
          <w:t>http://www.wsj.com/articles/beijings-south-china-sea-claims-cloud-u-s-china-talks-1465180495</w:t>
        </w:r>
      </w:hyperlink>
      <w:r w:rsidRPr="00E40262">
        <w:rPr>
          <w:sz w:val="16"/>
          <w:szCs w:val="16"/>
        </w:rPr>
        <w:t>; U.S., China Find Common Ground Elusive at High-Level Talks)</w:t>
      </w:r>
    </w:p>
    <w:p w:rsidR="00A95D52" w:rsidRPr="00E40262" w:rsidRDefault="00A95D52" w:rsidP="00A95D52">
      <w:pPr>
        <w:rPr>
          <w:rStyle w:val="Style13ptBold"/>
          <w:b w:val="0"/>
        </w:rPr>
      </w:pPr>
      <w:r w:rsidRPr="00E40262">
        <w:rPr>
          <w:rStyle w:val="StyleUnderline"/>
        </w:rPr>
        <w:t>“</w:t>
      </w:r>
      <w:r w:rsidRPr="00E40262">
        <w:rPr>
          <w:rStyle w:val="Emphasis"/>
        </w:rPr>
        <w:t>Little headway</w:t>
      </w:r>
      <w:r w:rsidRPr="00E40262">
        <w:rPr>
          <w:rStyle w:val="StyleUnderline"/>
        </w:rPr>
        <w:t xml:space="preserve"> has been made over a bilateral investment treaty, a key goal that both governments embraced a few years ago</w:t>
      </w:r>
      <w:r w:rsidRPr="00E40262">
        <w:t xml:space="preserve">. U.S. negotiators are waiting for a revised Chinese offer on the sectors that would remain closed to foreign investment. </w:t>
      </w:r>
      <w:r w:rsidRPr="00E40262">
        <w:rPr>
          <w:rStyle w:val="StyleUnderline"/>
        </w:rPr>
        <w:t>Beijing’s previous “negative list” contained more than 40 sectors. The U.S. side is looking for a more narrowly drawn list. On Monday, a senior Chinese official declined to say when that might be delivered</w:t>
      </w:r>
      <w:r w:rsidRPr="00E40262">
        <w:t xml:space="preserve">. “It will take us more time to provide a revised negative list,” said Zhang </w:t>
      </w:r>
      <w:proofErr w:type="spellStart"/>
      <w:r w:rsidRPr="00E40262">
        <w:t>Xiangcheng</w:t>
      </w:r>
      <w:proofErr w:type="spellEnd"/>
      <w:r w:rsidRPr="00E40262">
        <w:t xml:space="preserve">, a vice minister of commerce, at a news conference. </w:t>
      </w:r>
      <w:r w:rsidRPr="00E40262">
        <w:rPr>
          <w:rStyle w:val="StyleUnderline"/>
        </w:rPr>
        <w:t xml:space="preserve">For many years the bedrock of U.S.-China relations, trade and investment have emerged </w:t>
      </w:r>
      <w:r w:rsidRPr="00E40262">
        <w:rPr>
          <w:rStyle w:val="Emphasis"/>
        </w:rPr>
        <w:t>as a new source of friction</w:t>
      </w:r>
      <w:r w:rsidRPr="00E40262">
        <w:rPr>
          <w:rStyle w:val="StyleUnderline"/>
        </w:rPr>
        <w:t xml:space="preserve">. </w:t>
      </w:r>
      <w:r w:rsidRPr="00E40262">
        <w:t xml:space="preserve">The Obama administration, given the sharp rhetoric in the presidential election, has issued trade complaints and levied duties on some Chinese goods, including </w:t>
      </w:r>
      <w:hyperlink r:id="rId34" w:history="1">
        <w:r w:rsidRPr="00E40262">
          <w:t>the cold-rolled steel used in appliances and auto parts</w:t>
        </w:r>
      </w:hyperlink>
      <w:r w:rsidRPr="00E40262">
        <w:t xml:space="preserve">. </w:t>
      </w:r>
      <w:r w:rsidRPr="00E40262">
        <w:rPr>
          <w:rStyle w:val="StyleUnderline"/>
        </w:rPr>
        <w:t>U.S. business groups are more vocal about what they see as an uneven playing field, with regulations restricting access to major sectors and pressuring them to share technology and other proprietary information with Chinese partners. “Candidly, foreign businesses wonder if they are welcome, and find China’s regulatory environment harder and harder to navigate</w:t>
      </w:r>
      <w:r w:rsidRPr="00E40262">
        <w:t xml:space="preserve">,” Mr. Lew said during Monday’s talks. </w:t>
      </w:r>
      <w:r w:rsidRPr="00E40262">
        <w:rPr>
          <w:rStyle w:val="StyleUnderline"/>
        </w:rPr>
        <w:t>He called on Beijing to increase transparency and remove barriers to market access. Chinese officials, who want to keep factories humming in the midst of an economic slowdown, have criticized the U.S. and other foreign governments for resorting to protectionist measures to protect home markets from China’s competitive exports</w:t>
      </w:r>
      <w:r w:rsidRPr="00E40262">
        <w:t xml:space="preserve">. </w:t>
      </w:r>
      <w:r w:rsidRPr="00E40262">
        <w:rPr>
          <w:rStyle w:val="StyleUnderline"/>
        </w:rPr>
        <w:t xml:space="preserve">Some of Beijing’s prickliness was evident after Mr. Lew took issue with the overcapacity that is sending </w:t>
      </w:r>
      <w:hyperlink r:id="rId35" w:history="1">
        <w:r w:rsidRPr="00E40262">
          <w:rPr>
            <w:rStyle w:val="StyleUnderline"/>
          </w:rPr>
          <w:t>a glut of steel, aluminum and other Chinese industrial goods onto global markets</w:t>
        </w:r>
      </w:hyperlink>
      <w:r w:rsidRPr="00E40262">
        <w:t xml:space="preserve">. Mr. Lou, China’s finance minister, said that he didn’t “feel any discomfort” with Mr. Lew’s criticisms and said that Beijing would rely on markets to deal with the capacity problems. </w:t>
      </w:r>
      <w:r w:rsidRPr="00E40262">
        <w:rPr>
          <w:rStyle w:val="StyleUnderline"/>
        </w:rPr>
        <w:lastRenderedPageBreak/>
        <w:t>He reminded reporters that the problem is rooted in the massive infrastructure-building program China launched following the global financial crisis in 2008</w:t>
      </w:r>
      <w:r w:rsidRPr="00E40262">
        <w:t xml:space="preserve">. </w:t>
      </w:r>
      <w:r w:rsidRPr="00E40262">
        <w:rPr>
          <w:rStyle w:val="StyleUnderline"/>
        </w:rPr>
        <w:t>In the three years that followed</w:t>
      </w:r>
      <w:r w:rsidRPr="00E40262">
        <w:t xml:space="preserve">, he said, </w:t>
      </w:r>
      <w:r w:rsidRPr="00E40262">
        <w:rPr>
          <w:rStyle w:val="StyleUnderline"/>
        </w:rPr>
        <w:t>China accounted for more than half of the world’s economic growth.</w:t>
      </w:r>
      <w:r w:rsidRPr="00E40262">
        <w:t xml:space="preserve"> “</w:t>
      </w:r>
      <w:r w:rsidRPr="00E40262">
        <w:rPr>
          <w:rStyle w:val="StyleUnderline"/>
        </w:rPr>
        <w:t>At the time, the world thanked China for boosting economic growth,” he said. “Now, the world is pointing fingers at China.”</w:t>
      </w:r>
    </w:p>
    <w:p w:rsidR="00A95D52" w:rsidRPr="00E40262" w:rsidRDefault="00A95D52" w:rsidP="00A95D52">
      <w:pPr>
        <w:pStyle w:val="Heading4"/>
      </w:pPr>
      <w:r w:rsidRPr="00E40262">
        <w:t>S&amp;ED fails to address growing commercial disputes</w:t>
      </w:r>
    </w:p>
    <w:p w:rsidR="00A95D52" w:rsidRPr="00E40262" w:rsidRDefault="00A95D52" w:rsidP="00A95D52">
      <w:pPr>
        <w:rPr>
          <w:sz w:val="16"/>
          <w:szCs w:val="16"/>
        </w:rPr>
      </w:pPr>
      <w:r w:rsidRPr="00E40262">
        <w:rPr>
          <w:rStyle w:val="Style13ptBold"/>
        </w:rPr>
        <w:t xml:space="preserve">Martina and Miller Jun 8, 2016 </w:t>
      </w:r>
      <w:r w:rsidRPr="00E40262">
        <w:rPr>
          <w:sz w:val="16"/>
          <w:szCs w:val="16"/>
        </w:rPr>
        <w:t xml:space="preserve">(Michael Martina and Matthew Miller are both writers for Reuters. Frustrated in China, U.S. industry hopes for post-election reset to annual talks; </w:t>
      </w:r>
      <w:hyperlink r:id="rId36" w:history="1">
        <w:r w:rsidRPr="00E40262">
          <w:rPr>
            <w:sz w:val="16"/>
            <w:szCs w:val="16"/>
          </w:rPr>
          <w:t>http://www.reuters.com/article/us-china-usa-business-idUSKCN0YU11K</w:t>
        </w:r>
      </w:hyperlink>
      <w:proofErr w:type="gramStart"/>
      <w:r w:rsidRPr="00E40262">
        <w:rPr>
          <w:sz w:val="16"/>
          <w:szCs w:val="16"/>
        </w:rPr>
        <w:t>; )</w:t>
      </w:r>
      <w:proofErr w:type="gramEnd"/>
    </w:p>
    <w:p w:rsidR="00A95D52" w:rsidRPr="00E40262" w:rsidRDefault="00A95D52" w:rsidP="00A95D52">
      <w:pPr>
        <w:rPr>
          <w:sz w:val="16"/>
        </w:rPr>
      </w:pPr>
      <w:r w:rsidRPr="00E40262">
        <w:rPr>
          <w:rStyle w:val="StyleUnderline"/>
        </w:rPr>
        <w:t xml:space="preserve">As the United States and China wrapped up talks this week touting bilateral cooperation on strategic and economic issues, many in the U.S. business community say </w:t>
      </w:r>
      <w:r w:rsidRPr="00E40262">
        <w:rPr>
          <w:rStyle w:val="Emphasis"/>
        </w:rPr>
        <w:t>the annual dialogue</w:t>
      </w:r>
      <w:r w:rsidRPr="00E40262">
        <w:rPr>
          <w:rStyle w:val="StyleUnderline"/>
        </w:rPr>
        <w:t xml:space="preserve"> is delivering diminishing returns </w:t>
      </w:r>
      <w:r w:rsidRPr="00E40262">
        <w:rPr>
          <w:rStyle w:val="Emphasis"/>
        </w:rPr>
        <w:t>in resolving commercial disputes</w:t>
      </w:r>
      <w:r w:rsidRPr="00E40262">
        <w:rPr>
          <w:rStyle w:val="StyleUnderline"/>
        </w:rPr>
        <w:t>. Foreign business in China is growing increasingly pessimistic, in part due to the country's slowing economy, but also because of growing fears of protectionism and rules that companies think could make it harder to operate ther</w:t>
      </w:r>
      <w:r w:rsidRPr="00E40262">
        <w:rPr>
          <w:sz w:val="16"/>
        </w:rPr>
        <w:t>e</w:t>
      </w:r>
      <w:r w:rsidRPr="00E40262">
        <w:rPr>
          <w:rStyle w:val="StyleUnderline"/>
        </w:rPr>
        <w:t>. Concerns include draft regulations</w:t>
      </w:r>
      <w:r w:rsidRPr="00E40262">
        <w:rPr>
          <w:sz w:val="16"/>
        </w:rPr>
        <w:t xml:space="preserve"> for China's insurance and banking industries </w:t>
      </w:r>
      <w:r w:rsidRPr="00E40262">
        <w:rPr>
          <w:rStyle w:val="StyleUnderline"/>
        </w:rPr>
        <w:t>and a pending cyber-security law that business groups say could limit sales for foreign companies in favor of domestic competitors</w:t>
      </w:r>
      <w:r w:rsidRPr="00E40262">
        <w:rPr>
          <w:sz w:val="16"/>
        </w:rPr>
        <w:t xml:space="preserve">. </w:t>
      </w:r>
      <w:r w:rsidRPr="00E40262">
        <w:rPr>
          <w:rStyle w:val="StyleUnderline"/>
        </w:rPr>
        <w:t>Beijing's Made in China 2025 plan also calls for a progressive increase in domestic components in sectors such as advanced information technology and robotics</w:t>
      </w:r>
      <w:r w:rsidRPr="00E40262">
        <w:rPr>
          <w:sz w:val="16"/>
        </w:rPr>
        <w:t xml:space="preserve">, </w:t>
      </w:r>
      <w:r w:rsidRPr="00E40262">
        <w:rPr>
          <w:rStyle w:val="StyleUnderline"/>
        </w:rPr>
        <w:t>and</w:t>
      </w:r>
      <w:r w:rsidRPr="00E40262">
        <w:rPr>
          <w:sz w:val="16"/>
        </w:rPr>
        <w:t xml:space="preserve"> </w:t>
      </w:r>
      <w:r w:rsidRPr="00E40262">
        <w:rPr>
          <w:rStyle w:val="StyleUnderline"/>
        </w:rPr>
        <w:t>President Xi Jinping has pledged to increase government support for technology companies, raising concerns that foreign providers will be at a disadvantage. Those plans and proposals sit uneasily with China's "commitments to not impose nationality-based conditions on the sale, purchase or use (of info-technology)", a pledge repeated during the U.S.-China Strategic and Economic Dialogue (S&amp;ED</w:t>
      </w:r>
      <w:r w:rsidRPr="00E40262">
        <w:rPr>
          <w:sz w:val="16"/>
        </w:rPr>
        <w:t xml:space="preserve">), which on Tuesday wrapped up its eighth and final round under President Barack Obama. </w:t>
      </w:r>
    </w:p>
    <w:p w:rsidR="00A95D52" w:rsidRPr="00E40262" w:rsidRDefault="00A95D52" w:rsidP="00A95D52">
      <w:pPr>
        <w:rPr>
          <w:sz w:val="16"/>
        </w:rPr>
      </w:pPr>
    </w:p>
    <w:p w:rsidR="00A95D52" w:rsidRPr="00E40262" w:rsidRDefault="00A95D52" w:rsidP="00A95D52">
      <w:pPr>
        <w:pStyle w:val="Heading4"/>
      </w:pPr>
      <w:r w:rsidRPr="00E40262">
        <w:t>S&amp;ED fails to address economic issues: Aluminum issue proves</w:t>
      </w:r>
    </w:p>
    <w:p w:rsidR="00A95D52" w:rsidRPr="00E40262" w:rsidRDefault="00A95D52" w:rsidP="00A95D52">
      <w:r w:rsidRPr="00E40262">
        <w:rPr>
          <w:rStyle w:val="Style13ptBold"/>
        </w:rPr>
        <w:t xml:space="preserve">China Trade Task Force June 8, 2016 </w:t>
      </w:r>
      <w:r w:rsidRPr="00E40262">
        <w:rPr>
          <w:sz w:val="16"/>
          <w:szCs w:val="16"/>
        </w:rPr>
        <w:t xml:space="preserve">(an organization that is committed to supporting and saving tens of thousands of American jobs. U.S.-China Strategic &amp; Economic Dialogue Fails to Deliver for Thousands of American Aluminum Workers; </w:t>
      </w:r>
      <w:hyperlink r:id="rId37" w:history="1">
        <w:r w:rsidRPr="00E40262">
          <w:rPr>
            <w:sz w:val="16"/>
            <w:szCs w:val="16"/>
          </w:rPr>
          <w:t>http://www.prnewswire.com/news-releases/us-china-strategic--economic-dialogue-fails-to-deliver-for-thousands-of-american-aluminum-workers-300281621.html</w:t>
        </w:r>
      </w:hyperlink>
      <w:r w:rsidRPr="00E40262">
        <w:rPr>
          <w:sz w:val="16"/>
          <w:szCs w:val="16"/>
        </w:rPr>
        <w:t>; Published June 8, 2016</w:t>
      </w:r>
    </w:p>
    <w:p w:rsidR="00A95D52" w:rsidRPr="00E40262" w:rsidRDefault="00A95D52" w:rsidP="00A95D52">
      <w:r w:rsidRPr="00E40262">
        <w:rPr>
          <w:rStyle w:val="StyleUnderline"/>
        </w:rPr>
        <w:t>U.S. Treasury Secretary Jack Lew announced that high level talks in Beijing between U.S. and Chinese officials had failed to produce an agreement on how to address the global aluminum capacity crisis</w:t>
      </w:r>
      <w:r w:rsidRPr="00E40262">
        <w:t xml:space="preserve">. </w:t>
      </w:r>
      <w:r w:rsidRPr="00E40262">
        <w:rPr>
          <w:rStyle w:val="StyleUnderline"/>
        </w:rPr>
        <w:t>China's domestic aluminum industry will continue to receive billions of dollars in illegal government subsidies, such as low-cost electricity, financing zombie companies, and tax breaks, while continuing to expand capacity and crashing global prices. Thousands of American aluminum jobs are now under threat as a result of China's manipulation of the global aluminum market</w:t>
      </w:r>
      <w:r w:rsidRPr="00E40262">
        <w:t xml:space="preserve">. In 2015, illegal Chinese aluminum subsidies resulted in more than 3,300 American workers losing their jobs. At the same time, </w:t>
      </w:r>
      <w:r w:rsidRPr="00E40262">
        <w:rPr>
          <w:rStyle w:val="StyleUnderline"/>
        </w:rPr>
        <w:t>state-owned Chinese aluminum producers have increased production capacity by 70 percent in the last four years alone. Unfortunately, without decisive legal action, China appears unwilling to address its overcapacity problems caused by its massive state-directed subsidies</w:t>
      </w:r>
      <w:r w:rsidRPr="00E40262">
        <w:t xml:space="preserve">. Now is the time for the Obama Administration and other aluminum-producing countries to take action. </w:t>
      </w:r>
      <w:r w:rsidRPr="00E40262">
        <w:rPr>
          <w:rStyle w:val="StyleUnderline"/>
        </w:rPr>
        <w:t>The Executive Director of the China Trade Task Force, Mark Duffy, stated that "the lack of progress at the U.S.- China Strategic &amp; Economic Dialogue was extremely disappointing for U.S. aluminum workers and their families." He went on to say that "if nothing changes more Americans will soon be out of work."</w:t>
      </w:r>
    </w:p>
    <w:p w:rsidR="00A95D52" w:rsidRPr="00E40262" w:rsidRDefault="00A95D52" w:rsidP="00A95D52">
      <w:pPr>
        <w:pStyle w:val="Heading3"/>
      </w:pPr>
      <w:r>
        <w:lastRenderedPageBreak/>
        <w:t>No Currency Adjust</w:t>
      </w:r>
    </w:p>
    <w:p w:rsidR="00A95D52" w:rsidRPr="00E40262" w:rsidRDefault="00A95D52" w:rsidP="00A95D52">
      <w:pPr>
        <w:pStyle w:val="Heading4"/>
      </w:pPr>
      <w:r w:rsidRPr="00E40262">
        <w:t>No Change on currency evaluation from the S&amp;ED</w:t>
      </w:r>
    </w:p>
    <w:p w:rsidR="00A95D52" w:rsidRPr="00E40262" w:rsidRDefault="00A95D52" w:rsidP="00A95D52">
      <w:pPr>
        <w:rPr>
          <w:rFonts w:asciiTheme="minorHAnsi" w:hAnsiTheme="minorHAnsi"/>
        </w:rPr>
      </w:pPr>
      <w:r w:rsidRPr="00E40262">
        <w:rPr>
          <w:rStyle w:val="Style13ptBold"/>
        </w:rPr>
        <w:t>Wilson 6/15</w:t>
      </w:r>
      <w:r w:rsidRPr="00E40262">
        <w:rPr>
          <w:rFonts w:asciiTheme="minorHAnsi" w:hAnsiTheme="minorHAnsi"/>
        </w:rPr>
        <w:t xml:space="preserve">/16 (William T. Wilson is a senior research fellow in The Heritage Foundation’s Asian Studies Center. He concentrates on analyzing the economic performance of Asian-Pacific nations and educating Asian leaders in the principles and practices of free markets. 6/15/16 “China Unlikely to Live Up to Its Economic Promises” </w:t>
      </w:r>
      <w:hyperlink r:id="rId38" w:history="1">
        <w:r w:rsidRPr="00E40262">
          <w:rPr>
            <w:rStyle w:val="Hyperlink"/>
            <w:rFonts w:asciiTheme="minorHAnsi" w:hAnsiTheme="minorHAnsi"/>
          </w:rPr>
          <w:t>http://dailysignal.com/2016/06/15/china-unlikely-to-live-up-to-its-economic-promises/</w:t>
        </w:r>
      </w:hyperlink>
      <w:r w:rsidRPr="00E40262">
        <w:rPr>
          <w:rFonts w:asciiTheme="minorHAnsi" w:hAnsiTheme="minorHAnsi"/>
        </w:rPr>
        <w:t xml:space="preserve"> Poetic Justice)</w:t>
      </w:r>
    </w:p>
    <w:p w:rsidR="00A95D52" w:rsidRPr="00E40262" w:rsidRDefault="00A95D52" w:rsidP="00A95D52">
      <w:pPr>
        <w:rPr>
          <w:rStyle w:val="StyleUnderline"/>
        </w:rPr>
      </w:pPr>
      <w:r w:rsidRPr="00E40262">
        <w:rPr>
          <w:rStyle w:val="StyleUnderline"/>
        </w:rPr>
        <w:t>The yuan has depreciated somewhat sharply against the U.S. dollar in recent months. As part of the S</w:t>
      </w:r>
      <w:r w:rsidRPr="00E40262">
        <w:rPr>
          <w:rFonts w:asciiTheme="minorHAnsi" w:hAnsiTheme="minorHAnsi"/>
        </w:rPr>
        <w:t xml:space="preserve">trategic </w:t>
      </w:r>
      <w:r w:rsidRPr="00E40262">
        <w:rPr>
          <w:rStyle w:val="StyleUnderline"/>
        </w:rPr>
        <w:t>and E</w:t>
      </w:r>
      <w:r w:rsidRPr="00E40262">
        <w:rPr>
          <w:rFonts w:asciiTheme="minorHAnsi" w:hAnsiTheme="minorHAnsi"/>
        </w:rPr>
        <w:t xml:space="preserve">conomic </w:t>
      </w:r>
      <w:r w:rsidRPr="00E40262">
        <w:rPr>
          <w:rStyle w:val="StyleUnderline"/>
        </w:rPr>
        <w:t>D</w:t>
      </w:r>
      <w:r w:rsidRPr="00E40262">
        <w:rPr>
          <w:rFonts w:asciiTheme="minorHAnsi" w:hAnsiTheme="minorHAnsi"/>
        </w:rPr>
        <w:t xml:space="preserve">ialogue </w:t>
      </w:r>
      <w:r w:rsidRPr="00E40262">
        <w:rPr>
          <w:rStyle w:val="StyleUnderline"/>
        </w:rPr>
        <w:t>agreement, Beijing has again promised to address this by pushing for market-based exchange rate reform and greater transparency about future policy,</w:t>
      </w:r>
      <w:r w:rsidRPr="00E40262">
        <w:rPr>
          <w:rFonts w:asciiTheme="minorHAnsi" w:hAnsiTheme="minorHAnsi"/>
        </w:rPr>
        <w:t xml:space="preserve"> including avoiding competitive devaluations. But while U.S. officials welcomed this, and although there is recent precedent for the Bank of China intervening to actually prop up the value of the yuan, </w:t>
      </w:r>
      <w:r w:rsidRPr="00E40262">
        <w:rPr>
          <w:rStyle w:val="StyleUnderline"/>
        </w:rPr>
        <w:t>there is simply a limit to how valuable—in dollar terms—the Chinese will allow its currency to be.</w:t>
      </w:r>
    </w:p>
    <w:p w:rsidR="00A95D52" w:rsidRPr="00E40262" w:rsidRDefault="00A95D52" w:rsidP="00A95D52">
      <w:pPr>
        <w:pStyle w:val="Heading3"/>
      </w:pPr>
      <w:r w:rsidRPr="00E40262">
        <w:lastRenderedPageBreak/>
        <w:t>No Econ collapse</w:t>
      </w:r>
    </w:p>
    <w:p w:rsidR="00A95D52" w:rsidRPr="00E40262" w:rsidRDefault="00A95D52" w:rsidP="00A95D52">
      <w:pPr>
        <w:pStyle w:val="Heading4"/>
      </w:pPr>
      <w:r w:rsidRPr="00E40262">
        <w:t xml:space="preserve">The economy is fine – ignore their hyperbole </w:t>
      </w:r>
    </w:p>
    <w:p w:rsidR="00A95D52" w:rsidRPr="00E40262" w:rsidRDefault="00A95D52" w:rsidP="00A95D52">
      <w:r w:rsidRPr="00E40262">
        <w:rPr>
          <w:rStyle w:val="Style13ptBold"/>
        </w:rPr>
        <w:t>McRae 2016</w:t>
      </w:r>
      <w:r w:rsidRPr="00E40262">
        <w:t xml:space="preserve"> - associate editor of The Independent</w:t>
      </w:r>
      <w:r w:rsidRPr="00E40262">
        <w:br/>
        <w:t>Hamish, "Is the global economy doomed? Brexit is just one sign of a wider economic push back," Jul 2, www.independent.co.uk/voices/is-the-global-economy-doomed-brexit-is-just-one-sign-of-a-wider-economic-push-back-a7115631.html</w:t>
      </w:r>
    </w:p>
    <w:p w:rsidR="00A95D52" w:rsidRPr="00E40262" w:rsidRDefault="00A95D52" w:rsidP="00A95D52">
      <w:pPr>
        <w:rPr>
          <w:sz w:val="16"/>
        </w:rPr>
      </w:pPr>
      <w:r w:rsidRPr="00E40262">
        <w:rPr>
          <w:sz w:val="16"/>
        </w:rPr>
        <w:t xml:space="preserve">But </w:t>
      </w:r>
      <w:r w:rsidRPr="00E40262">
        <w:rPr>
          <w:rStyle w:val="StyleUnderline"/>
        </w:rPr>
        <w:t>is our</w:t>
      </w:r>
      <w:r w:rsidRPr="00E40262">
        <w:rPr>
          <w:sz w:val="16"/>
        </w:rPr>
        <w:t xml:space="preserve"> modern, relatively liberal and increasingly global </w:t>
      </w:r>
      <w:r w:rsidRPr="00E40262">
        <w:rPr>
          <w:rStyle w:val="StyleUnderline"/>
        </w:rPr>
        <w:t>economic system really under grave threat?</w:t>
      </w:r>
      <w:r w:rsidRPr="00E40262">
        <w:rPr>
          <w:sz w:val="16"/>
        </w:rPr>
        <w:t xml:space="preserve"> You would always expect reverses, for progress is never straight line. The developed world had the great financial crisis of 2008-09 and it has taken until now to recover. But neither of the two largest emerging economies, China and India, experienced recession at all. Both are still growing reasonably strongly now. I don’t know whether the UK economy will move into recession next year, </w:t>
      </w:r>
      <w:r w:rsidRPr="00E40262">
        <w:rPr>
          <w:rStyle w:val="StyleUnderline"/>
        </w:rPr>
        <w:t>but I have not seen a single mainstream forecast that suggests the global economy might do so</w:t>
      </w:r>
      <w:r w:rsidRPr="00E40262">
        <w:rPr>
          <w:sz w:val="16"/>
        </w:rPr>
        <w:t xml:space="preserve">. True, economists have a dreadful record at predicting recessions, but we can draw some comfort from that. There is something else. </w:t>
      </w:r>
      <w:r w:rsidRPr="00E40262">
        <w:rPr>
          <w:rStyle w:val="StyleUnderline"/>
        </w:rPr>
        <w:t>The growth of service economies is much harder to measure than the growth of manufacturing</w:t>
      </w:r>
      <w:r w:rsidRPr="00E40262">
        <w:rPr>
          <w:sz w:val="16"/>
        </w:rPr>
        <w:t xml:space="preserve">, and for a number of reasons. </w:t>
      </w:r>
      <w:r w:rsidRPr="00E40262">
        <w:rPr>
          <w:rStyle w:val="StyleUnderline"/>
        </w:rPr>
        <w:t xml:space="preserve">One is that it is harder to measure improvements in quality. </w:t>
      </w:r>
      <w:r w:rsidRPr="00E40262">
        <w:rPr>
          <w:sz w:val="16"/>
        </w:rPr>
        <w:t xml:space="preserve">For example, if people spend less time recovering from an operation in hospital that shows as a decline in GDP. Actually it probably suggests an improvement in medical care. Another is that many of the new services are given away for free, at least initially, or for very low charges, so they don’t show in GDP. Our present burst of progress in electronic technology may not make war ridiculous but it certainly makes for higher human wellbeing. That must be the hope: that </w:t>
      </w:r>
      <w:r w:rsidRPr="00E40262">
        <w:rPr>
          <w:rStyle w:val="StyleUnderline"/>
        </w:rPr>
        <w:t xml:space="preserve">technological advance will continue and will go on increasing our wellbeing. Providing that happens, the </w:t>
      </w:r>
      <w:proofErr w:type="spellStart"/>
      <w:r w:rsidRPr="00E40262">
        <w:rPr>
          <w:rStyle w:val="StyleUnderline"/>
        </w:rPr>
        <w:t>misjudgements</w:t>
      </w:r>
      <w:proofErr w:type="spellEnd"/>
      <w:r w:rsidRPr="00E40262">
        <w:rPr>
          <w:rStyle w:val="StyleUnderline"/>
        </w:rPr>
        <w:t xml:space="preserve"> of politicians will be manageable</w:t>
      </w:r>
      <w:r w:rsidRPr="00E40262">
        <w:rPr>
          <w:sz w:val="16"/>
        </w:rPr>
        <w:t xml:space="preserve">. They will be overridden by general economic progress. Specifically, Europe will continue to be a reasonably prosperous economic region, though a somewhat stagnant one by comparison with the rest of the world. If you want to be optimistic you can argue that what happened last week in the UK will help Europe adapt to global challenges, for a loser political union might well be a more flexible and vibrant economic one. If you want to be pessimistic ... well, let’s not go there. That is not the right thought to have on a weekend remembering the Battle of the Somme. </w:t>
      </w:r>
    </w:p>
    <w:p w:rsidR="00A95D52" w:rsidRPr="00E40262" w:rsidRDefault="00A95D52" w:rsidP="00A95D52">
      <w:pPr>
        <w:pStyle w:val="Heading4"/>
      </w:pPr>
      <w:r w:rsidRPr="00E40262">
        <w:t xml:space="preserve">The US economy is resilient </w:t>
      </w:r>
    </w:p>
    <w:p w:rsidR="00A95D52" w:rsidRPr="00E40262" w:rsidRDefault="00A95D52" w:rsidP="00A95D52">
      <w:proofErr w:type="spellStart"/>
      <w:r w:rsidRPr="00E40262">
        <w:rPr>
          <w:rStyle w:val="Style13ptBold"/>
        </w:rPr>
        <w:t>Swamynathan</w:t>
      </w:r>
      <w:proofErr w:type="spellEnd"/>
      <w:r w:rsidRPr="00E40262">
        <w:rPr>
          <w:rStyle w:val="Style13ptBold"/>
        </w:rPr>
        <w:t xml:space="preserve"> 7/12</w:t>
      </w:r>
      <w:r w:rsidRPr="00E40262">
        <w:t xml:space="preserve"> </w:t>
      </w:r>
      <w:r w:rsidRPr="00E40262">
        <w:br/>
      </w:r>
      <w:proofErr w:type="spellStart"/>
      <w:r w:rsidRPr="00E40262">
        <w:t>Yashaswini</w:t>
      </w:r>
      <w:proofErr w:type="spellEnd"/>
      <w:r w:rsidRPr="00E40262">
        <w:t xml:space="preserve">, "S&amp;P </w:t>
      </w:r>
      <w:proofErr w:type="spellStart"/>
      <w:r w:rsidRPr="00E40262">
        <w:t>hirs</w:t>
      </w:r>
      <w:proofErr w:type="spellEnd"/>
      <w:r w:rsidRPr="00E40262">
        <w:t xml:space="preserve"> record high as US economic outlook brightens," in.reuters.com/article/usa-stocks-idINKCN0ZR262</w:t>
      </w:r>
    </w:p>
    <w:p w:rsidR="00A95D52" w:rsidRPr="00E40262" w:rsidRDefault="00A95D52" w:rsidP="00A95D52">
      <w:pPr>
        <w:rPr>
          <w:rStyle w:val="StyleUnderline"/>
        </w:rPr>
      </w:pPr>
      <w:r w:rsidRPr="00E40262">
        <w:rPr>
          <w:rStyle w:val="StyleUnderline"/>
        </w:rPr>
        <w:t>The S&amp;P 500 hit a record intraday high</w:t>
      </w:r>
      <w:r w:rsidRPr="00E40262">
        <w:rPr>
          <w:sz w:val="16"/>
        </w:rPr>
        <w:t xml:space="preserve"> on Monday, </w:t>
      </w:r>
      <w:r w:rsidRPr="00E40262">
        <w:rPr>
          <w:rStyle w:val="StyleUnderline"/>
        </w:rPr>
        <w:t xml:space="preserve">extending a rally </w:t>
      </w:r>
      <w:proofErr w:type="spellStart"/>
      <w:r w:rsidRPr="00E40262">
        <w:rPr>
          <w:rStyle w:val="StyleUnderline"/>
        </w:rPr>
        <w:t>fuelled</w:t>
      </w:r>
      <w:proofErr w:type="spellEnd"/>
      <w:r w:rsidRPr="00E40262">
        <w:rPr>
          <w:rStyle w:val="StyleUnderline"/>
        </w:rPr>
        <w:t xml:space="preserve"> by stellar jobs data that underscored the resilience of the U.S. economy amid global uncertainty. </w:t>
      </w:r>
      <w:r w:rsidRPr="00E40262">
        <w:rPr>
          <w:sz w:val="16"/>
        </w:rPr>
        <w:t xml:space="preserve">The benchmark </w:t>
      </w:r>
      <w:proofErr w:type="gramStart"/>
      <w:r w:rsidRPr="00E40262">
        <w:rPr>
          <w:sz w:val="16"/>
        </w:rPr>
        <w:t>index .SPX</w:t>
      </w:r>
      <w:proofErr w:type="gramEnd"/>
      <w:r w:rsidRPr="00E40262">
        <w:rPr>
          <w:sz w:val="16"/>
        </w:rPr>
        <w:t xml:space="preserve">, which struggled to break past its May 2015 record in recent months, hit a record intraday high of 2,141.11. At 13:33 p.m. ET, the index was up 11.21 points, or 0.53 percent. Seven of the 10 major S&amp;P sectors higher. </w:t>
      </w:r>
      <w:proofErr w:type="gramStart"/>
      <w:r w:rsidRPr="00E40262">
        <w:rPr>
          <w:sz w:val="16"/>
        </w:rPr>
        <w:t>Industrials .SPLRCI</w:t>
      </w:r>
      <w:proofErr w:type="gramEnd"/>
      <w:r w:rsidRPr="00E40262">
        <w:rPr>
          <w:sz w:val="16"/>
        </w:rPr>
        <w:t xml:space="preserve"> and consumer staples .SPLRCS also hit record highs. The other main indexes also notched up milestones - the Nasdaq was trading at its highest level this year, while the Dow hit a more than 13-month high. </w:t>
      </w:r>
      <w:r w:rsidRPr="00E40262">
        <w:rPr>
          <w:rStyle w:val="StyleUnderline"/>
        </w:rPr>
        <w:t>"You have Brexit and global stagnation, but underneath that we keep getting really good economic numbers and that is forcing the (stock) market to new highs</w:t>
      </w:r>
      <w:r w:rsidRPr="00E40262">
        <w:rPr>
          <w:sz w:val="16"/>
        </w:rPr>
        <w:t xml:space="preserve">," said Jim Paulsen, chief investment strategist at Wells Capital Management. Britain's vote to leave the European Union last month triggered a massive global selloff and sent U.S. Treasury yields to record lows. The Dow Jones Industrial </w:t>
      </w:r>
      <w:proofErr w:type="gramStart"/>
      <w:r w:rsidRPr="00E40262">
        <w:rPr>
          <w:sz w:val="16"/>
        </w:rPr>
        <w:t>Average .DJI</w:t>
      </w:r>
      <w:proofErr w:type="gramEnd"/>
      <w:r w:rsidRPr="00E40262">
        <w:rPr>
          <w:sz w:val="16"/>
        </w:rPr>
        <w:t xml:space="preserve"> was up 122.52 points, or 0.68 percent, at a more than 13-month high of 18,269.26, while the Nasdaq Composite index .IXIC was up 40.34 points, or 0.81 percent, at 4,997.10. Much of how the indexes perform over the next few weeks will depend on the quality of second-quarter earnings, which kick off with Alcoa (</w:t>
      </w:r>
      <w:proofErr w:type="gramStart"/>
      <w:r w:rsidRPr="00E40262">
        <w:rPr>
          <w:sz w:val="16"/>
        </w:rPr>
        <w:t>AA.N</w:t>
      </w:r>
      <w:proofErr w:type="gramEnd"/>
      <w:r w:rsidRPr="00E40262">
        <w:rPr>
          <w:sz w:val="16"/>
        </w:rPr>
        <w:t>) releasing its results after markets close on Monday. "At some point you need earnings growth and if it turns out we don't have that earnings growth in the second half, then I do think the market can stall out here," said Dan Miller, director of equities at GW&amp;K Investment Management. The S&amp;P 500 is trading near 16.7 times forward 12-month earnings, above the 10-year median of 14.7 times, according to StarMine data. "I think the market has reached a valuation point which is extreme," said James Abate, chief investment officer at Centre Asset Management. Earnings of S&amp;P 500 components are expected to fall 4.8 percent, compared with the year-earlier quarter, according to Thomson Reuters data. First-quarter earnings had fallen 5 percent. Investors will also watch out for comments from company executives, especially those of big banks later this week, on the impact of Britain's vote to leave the European Union. Shares of Amazon (AMZN.O) rose 1.2 percent to $754.61 and provided the biggest boost to the S&amp;P and the Nasdaq, while Boeing's (</w:t>
      </w:r>
      <w:proofErr w:type="gramStart"/>
      <w:r w:rsidRPr="00E40262">
        <w:rPr>
          <w:sz w:val="16"/>
        </w:rPr>
        <w:t>BA.N</w:t>
      </w:r>
      <w:proofErr w:type="gramEnd"/>
      <w:r w:rsidRPr="00E40262">
        <w:rPr>
          <w:sz w:val="16"/>
        </w:rPr>
        <w:t xml:space="preserve">) 1.8 percent rise made it the top influence on the Dow. Advancing issues outnumbered decliners on the NYSE by 2,170 to 799. </w:t>
      </w:r>
      <w:r w:rsidRPr="00E40262">
        <w:rPr>
          <w:sz w:val="16"/>
        </w:rPr>
        <w:lastRenderedPageBreak/>
        <w:t xml:space="preserve">On the Nasdaq, 2,057 issues rose and 773 fell. </w:t>
      </w:r>
      <w:r w:rsidRPr="00E40262">
        <w:rPr>
          <w:rStyle w:val="StyleUnderline"/>
        </w:rPr>
        <w:t>The S&amp;P 500 index showed 75 new 52-week highs and no new lows, while the Nasdaq recorded 150 new highs and 10 new lows.</w:t>
      </w:r>
    </w:p>
    <w:p w:rsidR="00D6729F" w:rsidRDefault="00D6729F" w:rsidP="00D6729F">
      <w:pPr>
        <w:pStyle w:val="Heading3"/>
      </w:pPr>
      <w:r>
        <w:lastRenderedPageBreak/>
        <w:t>--</w:t>
      </w:r>
      <w:proofErr w:type="spellStart"/>
      <w:r>
        <w:t>xt</w:t>
      </w:r>
      <w:proofErr w:type="spellEnd"/>
      <w:r>
        <w:t xml:space="preserve"> Econ Resilient </w:t>
      </w:r>
    </w:p>
    <w:p w:rsidR="00D6729F" w:rsidRDefault="008A0FD0" w:rsidP="00D6729F">
      <w:pPr>
        <w:pStyle w:val="Heading4"/>
      </w:pPr>
      <w:r>
        <w:t xml:space="preserve">The economy is </w:t>
      </w:r>
      <w:r w:rsidR="00D6729F" w:rsidRPr="00AE5836">
        <w:t>resilient</w:t>
      </w:r>
    </w:p>
    <w:p w:rsidR="00D6729F" w:rsidRPr="00AE5836" w:rsidRDefault="00D6729F" w:rsidP="00D6729F">
      <w:proofErr w:type="spellStart"/>
      <w:r w:rsidRPr="008A0FD0">
        <w:rPr>
          <w:rStyle w:val="Style13ptBold"/>
        </w:rPr>
        <w:t>Rugaber</w:t>
      </w:r>
      <w:proofErr w:type="spellEnd"/>
      <w:r w:rsidRPr="008A0FD0">
        <w:rPr>
          <w:rStyle w:val="Style13ptBold"/>
        </w:rPr>
        <w:t xml:space="preserve"> 7/8</w:t>
      </w:r>
      <w:r>
        <w:t xml:space="preserve">/16 (Christopher S. </w:t>
      </w:r>
      <w:proofErr w:type="spellStart"/>
      <w:r>
        <w:t>Rugaber</w:t>
      </w:r>
      <w:proofErr w:type="spellEnd"/>
      <w:r>
        <w:t xml:space="preserve"> is an AP economics writer, 7/8/16, “Robust Hiring Gain in June Points to a Resilient US Economy” </w:t>
      </w:r>
      <w:hyperlink r:id="rId39" w:history="1">
        <w:r w:rsidRPr="005A3283">
          <w:rPr>
            <w:rStyle w:val="Hyperlink"/>
          </w:rPr>
          <w:t>http://abcnews.go.com/Business/wireStory/us-economy-rebounds-june-hiring-surge-287000-40431184</w:t>
        </w:r>
      </w:hyperlink>
      <w:r>
        <w:t xml:space="preserve"> Poetic Justice)</w:t>
      </w:r>
    </w:p>
    <w:p w:rsidR="00D6729F" w:rsidRPr="00AE5836" w:rsidRDefault="00D6729F" w:rsidP="00D6729F">
      <w:pPr>
        <w:rPr>
          <w:rStyle w:val="StyleUnderline"/>
        </w:rPr>
      </w:pPr>
      <w:r w:rsidRPr="00AE5836">
        <w:rPr>
          <w:rStyle w:val="StyleUnderline"/>
        </w:rPr>
        <w:t>A burst of hiring in June provided a reassuring sign that the U.S. economy will likely withstand global weakness that may be magnified by Britain's decision to leave the European Union.</w:t>
      </w:r>
      <w:r>
        <w:rPr>
          <w:rStyle w:val="StyleUnderline"/>
        </w:rPr>
        <w:t xml:space="preserve"> </w:t>
      </w:r>
      <w:r>
        <w:t xml:space="preserve">Last month's gain — </w:t>
      </w:r>
      <w:r w:rsidRPr="00AE5836">
        <w:rPr>
          <w:rStyle w:val="StyleUnderline"/>
        </w:rPr>
        <w:t>287,000 job</w:t>
      </w:r>
      <w:r>
        <w:t xml:space="preserve">s, the most since October 2015 — </w:t>
      </w:r>
      <w:r w:rsidRPr="00AE5836">
        <w:rPr>
          <w:rStyle w:val="StyleUnderline"/>
        </w:rPr>
        <w:t>showed that employers shook off a hiring slump in April and May and suggested that the economy will continue to grow steadily.</w:t>
      </w:r>
      <w:r>
        <w:rPr>
          <w:rStyle w:val="StyleUnderline"/>
        </w:rPr>
        <w:t xml:space="preserve"> </w:t>
      </w:r>
      <w:r>
        <w:t>May's scant job gain of 11,000 and April's modest 144,000 increase had raised fears that the job market was weakening after months of solid growth.</w:t>
      </w:r>
      <w:r w:rsidRPr="00AE5836">
        <w:rPr>
          <w:rStyle w:val="StyleUnderline"/>
        </w:rPr>
        <w:t xml:space="preserve"> The United Kingdom's "Brexit" vote late last month to bolt the European Union escalated concerns that the global economy could slip into a recession and that the United States would be affected.</w:t>
      </w:r>
      <w:r>
        <w:rPr>
          <w:rStyle w:val="StyleUnderline"/>
        </w:rPr>
        <w:t xml:space="preserve"> </w:t>
      </w:r>
      <w:r>
        <w:t xml:space="preserve">The June hiring figures, released Friday, were calculated before the Brexit vote. But </w:t>
      </w:r>
      <w:r w:rsidRPr="00AE5836">
        <w:rPr>
          <w:rStyle w:val="StyleUnderline"/>
        </w:rPr>
        <w:t>the robust job growth served as a reminder that through much of the U.S. economy's seven-year recovery from the Great Recession, it has repeatedly withstood crises and recessions overseas.</w:t>
      </w:r>
    </w:p>
    <w:p w:rsidR="00D6729F" w:rsidRDefault="00D6729F" w:rsidP="00D6729F"/>
    <w:p w:rsidR="00D6729F" w:rsidRDefault="00D6729F" w:rsidP="00D6729F">
      <w:pPr>
        <w:pStyle w:val="Heading4"/>
      </w:pPr>
      <w:r>
        <w:t>Increases in worldwide banking equity have led to a more resilient global economy</w:t>
      </w:r>
    </w:p>
    <w:p w:rsidR="00D6729F" w:rsidRDefault="00D6729F" w:rsidP="00D6729F">
      <w:proofErr w:type="spellStart"/>
      <w:r w:rsidRPr="00AE5836">
        <w:rPr>
          <w:rStyle w:val="Style13ptBold"/>
        </w:rPr>
        <w:t>Constâncio</w:t>
      </w:r>
      <w:proofErr w:type="spellEnd"/>
      <w:r w:rsidRPr="00AE5836">
        <w:rPr>
          <w:rStyle w:val="Style13ptBold"/>
        </w:rPr>
        <w:t xml:space="preserve"> 7/7/16</w:t>
      </w:r>
      <w:r>
        <w:t xml:space="preserve"> (</w:t>
      </w:r>
      <w:proofErr w:type="spellStart"/>
      <w:r>
        <w:t>Vítor</w:t>
      </w:r>
      <w:proofErr w:type="spellEnd"/>
      <w:r>
        <w:t xml:space="preserve"> </w:t>
      </w:r>
      <w:proofErr w:type="spellStart"/>
      <w:r>
        <w:t>Constâncio</w:t>
      </w:r>
      <w:proofErr w:type="spellEnd"/>
      <w:r>
        <w:t xml:space="preserve">, Vice-President of the ECB, “Challenges for the European banking industry” 7/7/16, </w:t>
      </w:r>
      <w:hyperlink r:id="rId40" w:history="1">
        <w:r w:rsidRPr="005A3283">
          <w:rPr>
            <w:rStyle w:val="Hyperlink"/>
          </w:rPr>
          <w:t>http://ritholtz.com/2016/07/challenges-european-banking-industry/</w:t>
        </w:r>
      </w:hyperlink>
      <w:r>
        <w:t xml:space="preserve"> Poetic Justice)</w:t>
      </w:r>
    </w:p>
    <w:p w:rsidR="00D6729F" w:rsidRDefault="00D6729F" w:rsidP="00D6729F">
      <w:r>
        <w:t>In light of these consequences,</w:t>
      </w:r>
      <w:r w:rsidRPr="00AE5836">
        <w:rPr>
          <w:rStyle w:val="StyleUnderline"/>
        </w:rPr>
        <w:t xml:space="preserve"> regulators embarked on an ambitious international regulatory reform </w:t>
      </w:r>
      <w:proofErr w:type="spellStart"/>
      <w:r w:rsidRPr="00AE5836">
        <w:rPr>
          <w:rStyle w:val="StyleUnderline"/>
        </w:rPr>
        <w:t>programme</w:t>
      </w:r>
      <w:proofErr w:type="spellEnd"/>
      <w:r w:rsidRPr="00AE5836">
        <w:rPr>
          <w:rStyle w:val="StyleUnderline"/>
        </w:rPr>
        <w:t xml:space="preserve"> after the crisis, which has mostly concentrated on making the banking system safer and more resilient. In this respect, significant progress has been made: in the euro area, banks have materially bolstered their capital positions, with </w:t>
      </w:r>
      <w:r>
        <w:t xml:space="preserve">the </w:t>
      </w:r>
      <w:r w:rsidRPr="00AE5836">
        <w:rPr>
          <w:rStyle w:val="StyleUnderline"/>
        </w:rPr>
        <w:t>average</w:t>
      </w:r>
      <w:r>
        <w:t xml:space="preserve"> common </w:t>
      </w:r>
      <w:r w:rsidRPr="00AE5836">
        <w:rPr>
          <w:rStyle w:val="StyleUnderline"/>
        </w:rPr>
        <w:t>equity</w:t>
      </w:r>
      <w:r>
        <w:t xml:space="preserve"> Tier 1 ratio of significant institutions rising to 13% by end-2015 from around 9% in 2012 and 7% in 2008.</w:t>
      </w:r>
    </w:p>
    <w:p w:rsidR="00790D7E" w:rsidRDefault="00790D7E" w:rsidP="00790D7E">
      <w:pPr>
        <w:pStyle w:val="Heading4"/>
      </w:pPr>
      <w:r>
        <w:t>Despite Brexit, US economy remains strong</w:t>
      </w:r>
    </w:p>
    <w:p w:rsidR="00790D7E" w:rsidRPr="00F37455" w:rsidRDefault="00790D7E" w:rsidP="00790D7E">
      <w:proofErr w:type="spellStart"/>
      <w:r>
        <w:rPr>
          <w:rStyle w:val="Style13ptBold"/>
        </w:rPr>
        <w:t>Boak</w:t>
      </w:r>
      <w:proofErr w:type="spellEnd"/>
      <w:r>
        <w:rPr>
          <w:rStyle w:val="Style13ptBold"/>
        </w:rPr>
        <w:t xml:space="preserve"> </w:t>
      </w:r>
      <w:r w:rsidRPr="00194645">
        <w:rPr>
          <w:rStyle w:val="Style13ptBold"/>
        </w:rPr>
        <w:t>7/7</w:t>
      </w:r>
      <w:r>
        <w:rPr>
          <w:rStyle w:val="Style13ptBold"/>
        </w:rPr>
        <w:t>/16</w:t>
      </w:r>
      <w:r>
        <w:t xml:space="preserve"> (Josh, economics reporter for the Associated Press, “US CLAIMS FOR JOBLESS AID FALL, SIGN OF EMPLOYER RESILIENCE”, Associated Press, http://hosted.ap.org/dynamic/stories/U/US_UNEMPLOYMENT_BENEFITS?SITE=AP)//ml</w:t>
      </w:r>
    </w:p>
    <w:p w:rsidR="00790D7E" w:rsidRDefault="00790D7E" w:rsidP="00790D7E">
      <w:pPr>
        <w:rPr>
          <w:sz w:val="14"/>
        </w:rPr>
      </w:pPr>
      <w:r w:rsidRPr="00F37455">
        <w:rPr>
          <w:sz w:val="14"/>
        </w:rPr>
        <w:t xml:space="preserve">WASHINGTON (AP) — </w:t>
      </w:r>
      <w:r w:rsidRPr="00F37455">
        <w:rPr>
          <w:rStyle w:val="StyleUnderline"/>
        </w:rPr>
        <w:t>Fewer Americans sought unemployment benefits last week, a sign that U.S. workers still have job security despite recent tremors in the global economy.</w:t>
      </w:r>
      <w:r>
        <w:rPr>
          <w:rStyle w:val="StyleUnderline"/>
        </w:rPr>
        <w:t xml:space="preserve"> </w:t>
      </w:r>
      <w:r w:rsidRPr="00F37455">
        <w:rPr>
          <w:sz w:val="14"/>
        </w:rPr>
        <w:t xml:space="preserve">The Labor Department said Thursday that weekly applications fell 16,000 to a seasonally adjusted 254,000. The 4-week average, which is less volatile, dipped slightly to 264,750. Unemployment claims are a proxy for layoffs. The 70-week streak of claims staying below 300,000 is the longest since 1973. </w:t>
      </w:r>
      <w:r w:rsidRPr="00F37455">
        <w:rPr>
          <w:rStyle w:val="StyleUnderline"/>
        </w:rPr>
        <w:t>It’s evidence that employers view their business prospects as being strong enough to keep workers on the job, even as Britain’s vote to depart the European Union has further compounded the volatility seen in the financial markets this year.</w:t>
      </w:r>
      <w:r>
        <w:rPr>
          <w:rStyle w:val="StyleUnderline"/>
        </w:rPr>
        <w:t xml:space="preserve"> </w:t>
      </w:r>
      <w:r w:rsidRPr="00F37455">
        <w:rPr>
          <w:sz w:val="14"/>
        </w:rPr>
        <w:t xml:space="preserve">There were recent signs that employers were turning somewhat pessimistic about the pace of growth as monthly hiring slowed sharply in April and May. Employers added just 38,000 jobs in May, the fewest in more than five years. But economists expect </w:t>
      </w:r>
      <w:r w:rsidRPr="00F37455">
        <w:rPr>
          <w:rStyle w:val="StyleUnderline"/>
        </w:rPr>
        <w:t xml:space="preserve">the government jobs report being released Friday </w:t>
      </w:r>
      <w:r w:rsidRPr="00F37455">
        <w:rPr>
          <w:sz w:val="14"/>
        </w:rPr>
        <w:t>will</w:t>
      </w:r>
      <w:r w:rsidRPr="00F37455">
        <w:rPr>
          <w:rStyle w:val="StyleUnderline"/>
        </w:rPr>
        <w:t xml:space="preserve"> show a pick-up in June,</w:t>
      </w:r>
      <w:r w:rsidRPr="00F37455">
        <w:rPr>
          <w:sz w:val="14"/>
        </w:rPr>
        <w:t xml:space="preserve"> with estimates that employers added 180,000 workers. The modest level of unemployment benefits indicates that employers are looking past the sluggish 1.1 percent annual U.S. economic growth recorded from January to March. The total number of people receiving benefits has dropped 7.8 percent from a year ago to 2.12 million. Many economists are forecasting growth in excess of 2 percent for the second quarter ended in June. Still, the Federal </w:t>
      </w:r>
      <w:r w:rsidRPr="00F37455">
        <w:rPr>
          <w:sz w:val="14"/>
        </w:rPr>
        <w:lastRenderedPageBreak/>
        <w:t>Reserve has held off on any changes to its short-term interest rates. The U.S. central bank that once hinted at the possibility of multiple hikes in its federal funds rate this year has yet to take action so far, citing uncertainty about the economy and global factors such as weaker growth abroad.</w:t>
      </w:r>
    </w:p>
    <w:p w:rsidR="00790D7E" w:rsidRDefault="00790D7E" w:rsidP="00790D7E">
      <w:pPr>
        <w:pStyle w:val="Heading4"/>
      </w:pPr>
      <w:r>
        <w:t>Job trends show US economic resilience post-Brexit (has a warrant that could be used to answer elections)</w:t>
      </w:r>
    </w:p>
    <w:p w:rsidR="00790D7E" w:rsidRPr="000B219E" w:rsidRDefault="00790D7E" w:rsidP="00790D7E">
      <w:proofErr w:type="spellStart"/>
      <w:r>
        <w:rPr>
          <w:rStyle w:val="Style13ptBold"/>
        </w:rPr>
        <w:t>Rugaber</w:t>
      </w:r>
      <w:proofErr w:type="spellEnd"/>
      <w:r>
        <w:rPr>
          <w:rStyle w:val="Style13ptBold"/>
        </w:rPr>
        <w:t xml:space="preserve"> 7/8/16 </w:t>
      </w:r>
      <w:r>
        <w:t>(Christopher, economics reporter for the Associated Press, “Robust hiring gain in June points to a resilient US economy”, US News, http://www.usnews.com/news/business/articles/2016-07-08/us-economy-rebounds-with-june-hiring-surge-of-287-000)//ml</w:t>
      </w:r>
    </w:p>
    <w:p w:rsidR="00790D7E" w:rsidRDefault="00790D7E" w:rsidP="00790D7E">
      <w:pPr>
        <w:rPr>
          <w:sz w:val="16"/>
        </w:rPr>
      </w:pPr>
      <w:r w:rsidRPr="000B219E">
        <w:rPr>
          <w:rStyle w:val="Emphasis"/>
        </w:rPr>
        <w:t>A burst of hiring in June provided a reassuring sign that the U.S. economy will likely withstand global weakness that may be magnified by Britain's decision to leave the European Union.</w:t>
      </w:r>
      <w:r>
        <w:rPr>
          <w:rStyle w:val="Emphasis"/>
        </w:rPr>
        <w:t xml:space="preserve"> </w:t>
      </w:r>
      <w:r w:rsidRPr="000B219E">
        <w:rPr>
          <w:rStyle w:val="StyleUnderline"/>
        </w:rPr>
        <w:t>Last month's gain — 287,000 jobs, the most since October 2015</w:t>
      </w:r>
      <w:r w:rsidRPr="000B219E">
        <w:rPr>
          <w:sz w:val="16"/>
        </w:rPr>
        <w:t xml:space="preserve"> — showed that employers shook off a hiring slump in April and May and </w:t>
      </w:r>
      <w:r w:rsidRPr="000B219E">
        <w:rPr>
          <w:rStyle w:val="StyleUnderline"/>
        </w:rPr>
        <w:t>suggested that the economy will continue to grow steadily.</w:t>
      </w:r>
      <w:r>
        <w:rPr>
          <w:rStyle w:val="StyleUnderline"/>
        </w:rPr>
        <w:t xml:space="preserve"> </w:t>
      </w:r>
      <w:r w:rsidRPr="000B219E">
        <w:rPr>
          <w:sz w:val="16"/>
        </w:rPr>
        <w:t xml:space="preserve">May's scant job gain of 11,000 and April's modest 144,000 increase had raised fears that the job market was weakening after months of solid growth. The United Kingdom's "Brexit" vote late last month to bolt the European Union escalated concerns that the global economy could slip into a recession and that the United States would be affected. The June hiring figures, released Friday, were calculated before the Brexit vote. But the robust job growth served as a reminder that through much of the U.S. economy's seven-year recovery from the Great Recession, it has repeatedly withstood crises and recessions overseas. "We still rank among the best among the industrial economies," said Patrick Newport, an economist at IHS Global Insight said. "We're about the only ones doing OK right now." Investors registered their relief Friday by sending stock prices soaring. The Dow Jones industrial average closed up about 251 points, or 1.4 percent. The economy had expanded at just a 1.1 percent annual pace in the first three months of the year. But rising consumer spending, a recovering housing market and further strong job gains could accelerate growth in the coming months. The unemployment rate did rise to 4.9 percent in June from 4.7 percent in May. But that occurred mainly for an encouraging reason: More Americans sought jobs — a sign of growing confidence — though most didn't immediately find work. The government counts people as unemployed only if they're looking for a job. </w:t>
      </w:r>
      <w:r w:rsidRPr="000B219E">
        <w:rPr>
          <w:rStyle w:val="StyleUnderline"/>
        </w:rPr>
        <w:t>A healthy job market, if sustained, could complicate Donald Trump's efforts to portray the U.S. economy as faltering. The presumptive Republican presidential nominee had referred to May's weak jobs report as a "bombshell" but didn't comment on Friday's report.</w:t>
      </w:r>
      <w:r>
        <w:rPr>
          <w:rStyle w:val="StyleUnderline"/>
        </w:rPr>
        <w:t xml:space="preserve"> </w:t>
      </w:r>
      <w:r w:rsidRPr="000B219E">
        <w:rPr>
          <w:sz w:val="16"/>
        </w:rPr>
        <w:t xml:space="preserve">Hillary Clinton, the likely Democratic nominee, hasn't campaigned heavily on the economy's strength, focusing instead on the stagnation of middle class incomes. This week, she proposed measures to reduce college costs. The campaign will intensify in coming weeks, with the Republican convention starting in 10 days and the Democrats' convention following a week later. </w:t>
      </w:r>
      <w:r w:rsidRPr="000B219E">
        <w:rPr>
          <w:rStyle w:val="StyleUnderline"/>
        </w:rPr>
        <w:t>Friday's report painted a broadly encouraging picture. The number of part-time workers who would prefer full-time jobs fell sharply. And hiring occurred in both higher and lower-paying sectors. Manufacturers added 14,000 jobs, the most since January. Professional and business services, a category that includes accountants, engineers and architects as well as temporary workers, gained 38,000. Retailers added nearly 30,000, health care over 58,000.</w:t>
      </w:r>
      <w:r>
        <w:rPr>
          <w:rStyle w:val="StyleUnderline"/>
        </w:rPr>
        <w:t xml:space="preserve"> </w:t>
      </w:r>
      <w:r w:rsidRPr="000B219E">
        <w:rPr>
          <w:sz w:val="16"/>
        </w:rPr>
        <w:t xml:space="preserve">The improved figures probably aren't enough to significantly revise the Federal Reserve's outlook. During their June meeting, Fed officials had cited weak hiring as a reason for postponing a resumption of interest rate hikes. That signaled a shift from their April meeting, when many policymakers indicated they were prepared to raise rates if the job market and the economy continued to improve. In December, the Fed modestly raised the short-term rate it controls after pinning it near zero for seven years. Most economists expect the Fed to remain cautious as it gauges the impact of the Brexit vote and to delay the next increase, perhaps until December or later. Still, </w:t>
      </w:r>
      <w:r w:rsidRPr="000B219E">
        <w:rPr>
          <w:rStyle w:val="StyleUnderline"/>
        </w:rPr>
        <w:t>the U.S. economy is</w:t>
      </w:r>
      <w:r w:rsidRPr="000B219E">
        <w:rPr>
          <w:sz w:val="16"/>
        </w:rPr>
        <w:t xml:space="preserve"> much less dependent on exports than many developed countries and therefore </w:t>
      </w:r>
      <w:r w:rsidRPr="000B219E">
        <w:rPr>
          <w:rStyle w:val="StyleUnderline"/>
        </w:rPr>
        <w:t>less exposed to slowdowns in the European Union.</w:t>
      </w:r>
      <w:r w:rsidRPr="000B219E">
        <w:rPr>
          <w:sz w:val="16"/>
        </w:rPr>
        <w:t xml:space="preserve"> Ethan Harris, an economist at Bank of America Merrill Lynch, said that even a recession in the U.K. would likely have a "tiny" impact on the U.S. economy. "</w:t>
      </w:r>
      <w:r w:rsidRPr="000B219E">
        <w:rPr>
          <w:rStyle w:val="StyleUnderline"/>
        </w:rPr>
        <w:t>The spillovers from Brexit are pretty small</w:t>
      </w:r>
      <w:r w:rsidRPr="000B219E">
        <w:rPr>
          <w:sz w:val="16"/>
        </w:rPr>
        <w:t>," Harris added. "The U.S. economy kind of just plods its way through one (crisis) after another."</w:t>
      </w:r>
    </w:p>
    <w:p w:rsidR="00790D7E" w:rsidRPr="000B219E" w:rsidRDefault="00790D7E" w:rsidP="00790D7E">
      <w:r w:rsidRPr="00BA1B28">
        <w:rPr>
          <w:u w:val="single"/>
        </w:rPr>
        <w:t xml:space="preserve">British vote creates </w:t>
      </w:r>
      <w:r w:rsidRPr="00BA1B28">
        <w:t>some</w:t>
      </w:r>
      <w:r w:rsidRPr="00BA1B28">
        <w:rPr>
          <w:u w:val="single"/>
        </w:rPr>
        <w:t xml:space="preserve"> big challenges, but 'we will find new solutions to respond'</w:t>
      </w:r>
      <w:r>
        <w:rPr>
          <w:u w:val="single"/>
        </w:rPr>
        <w:t xml:space="preserve"> </w:t>
      </w:r>
      <w:r w:rsidRPr="00BA1B28">
        <w:rPr>
          <w:rStyle w:val="StyleUnderline"/>
        </w:rPr>
        <w:t>Global economic fundamentals are sound and the world will find new solutions to deal with the unexpected British vote to leave the European Union, said Klaus Schwab, founder and executive chairman of the World Economic Forum.</w:t>
      </w:r>
      <w:r>
        <w:rPr>
          <w:rStyle w:val="StyleUnderline"/>
        </w:rPr>
        <w:t xml:space="preserve"> </w:t>
      </w:r>
      <w:r>
        <w:t>"</w:t>
      </w:r>
      <w:r w:rsidRPr="00BA1B28">
        <w:rPr>
          <w:rStyle w:val="StyleUnderline"/>
        </w:rPr>
        <w:t>The fundamentals are good, with the world economic growth rate at 2.5 percent to 3 percent, and with China's at more than 6 percent,</w:t>
      </w:r>
      <w:r>
        <w:t xml:space="preserve">" Schwab said on the eve of the 10th Summer Davos Forum, which started in Tianjin on Sunday. Some 1,700 politicians, entrepreneurs and scholars from </w:t>
      </w:r>
      <w:r>
        <w:lastRenderedPageBreak/>
        <w:t xml:space="preserve">around the world are attending the three-day conference, officially known as the World Economic Forum Annual Meeting of the New Champions. "What happened two days ago in Great Britain is one challenge more for the global economy, but I believe we will find new solutions to respond to it," Schwab said. Britons voted 52 to 48 percent on Thursday in favor of ending their country's 43-year membership in the 28-nation bloc. </w:t>
      </w:r>
      <w:r w:rsidRPr="00BA1B28">
        <w:rPr>
          <w:rStyle w:val="StyleUnderline"/>
        </w:rPr>
        <w:t>Schwab sai</w:t>
      </w:r>
      <w:r>
        <w:t xml:space="preserve">d UK-China </w:t>
      </w:r>
      <w:r w:rsidRPr="00BA1B28">
        <w:rPr>
          <w:rStyle w:val="StyleUnderline"/>
        </w:rPr>
        <w:t>trade relations have been good and will not change substantially because of the so-called Brexit.</w:t>
      </w:r>
      <w:r>
        <w:rPr>
          <w:rStyle w:val="StyleUnderline"/>
        </w:rPr>
        <w:t xml:space="preserve"> </w:t>
      </w:r>
      <w:r>
        <w:t xml:space="preserve">"Maybe the UK for a moment will be a big uncertainty, but I hope UK-China relations will continue to be intensive and friendly," he said. "The Fourth Industrial Revolution and Its Transformational Impact" is the theme of this year's forum. The concept that Schwab has introduced is characterized by speedy technological innovation and the digital transformations of many industries. "Before coming here I visited Shenzhen and Guangzhou, and I saw China is playing a big role in some areas in the Fourth Industrial Revolution, such as drones," he said. "I am optimistic about the capability of China to use the opportunity of the Fourth Industrial Revolution." He said the main challenge for China is how to restructure the old economy, such as moving to high value-added products from low value-added ones. Schwab said China's 13th Five-Year Plan (2016-20), which is based on transformation and upgrading, provides guidance to enter the new industrial revolution. Huang </w:t>
      </w:r>
      <w:proofErr w:type="spellStart"/>
      <w:r>
        <w:t>Xingguo</w:t>
      </w:r>
      <w:proofErr w:type="spellEnd"/>
      <w:r>
        <w:t>, mayor of Tianjin, said a new round of scientific innovation is accelerating the transformation of the manufacturing industry. "It is essential to recognize and learn to cope with new technologies in the Fourth Industrial Revolution, which will create both opportunities and risks," said Jing Ulrich, vice-</w:t>
      </w:r>
      <w:proofErr w:type="spellStart"/>
      <w:r>
        <w:t>chairmain</w:t>
      </w:r>
      <w:proofErr w:type="spellEnd"/>
      <w:r>
        <w:t xml:space="preserve"> for Asia Pacific at JPMorgan Chase. She said that while businesses need to come up with new strategies to maintain their competitive edge, individuals have to acquire new skills and knowledge to continue being productive members of the labor force. Ultimately, the winners will be those who are able to adapt the quickest and utilize technology to its fullest potential, Ulrich said.</w:t>
      </w:r>
    </w:p>
    <w:p w:rsidR="00D6729F" w:rsidRPr="00D6729F" w:rsidRDefault="00D6729F" w:rsidP="00D6729F"/>
    <w:p w:rsidR="00C22E88" w:rsidRDefault="00C22E88" w:rsidP="00C22E88">
      <w:pPr>
        <w:pStyle w:val="Heading2"/>
      </w:pPr>
      <w:r>
        <w:lastRenderedPageBreak/>
        <w:t xml:space="preserve">AT: BIT </w:t>
      </w:r>
      <w:proofErr w:type="spellStart"/>
      <w:r>
        <w:t>Adv</w:t>
      </w:r>
      <w:proofErr w:type="spellEnd"/>
    </w:p>
    <w:p w:rsidR="00C22E88" w:rsidRDefault="00C22E88" w:rsidP="00C22E88">
      <w:pPr>
        <w:pStyle w:val="Heading3"/>
      </w:pPr>
      <w:r>
        <w:lastRenderedPageBreak/>
        <w:t>BIT Bad</w:t>
      </w:r>
    </w:p>
    <w:p w:rsidR="00C22E88" w:rsidRDefault="00C22E88" w:rsidP="00C22E88">
      <w:pPr>
        <w:pStyle w:val="Heading4"/>
      </w:pPr>
      <w:r>
        <w:t xml:space="preserve">Increases the trade deficit and hurts American companies—data </w:t>
      </w:r>
    </w:p>
    <w:p w:rsidR="00C22E88" w:rsidRDefault="00C22E88" w:rsidP="00C22E88">
      <w:r>
        <w:rPr>
          <w:rStyle w:val="Style13ptBold"/>
        </w:rPr>
        <w:t xml:space="preserve">Scott ’14 </w:t>
      </w:r>
      <w:r w:rsidRPr="00390A20">
        <w:t>(Robert; Senior Economist and Director of Trade and Manufacturing Policy Research at the Economic Policy Institute, Ph.D., Economics, University of California at Berkeley, “Hearing on U.S.–China Economic Challenges The impact of U.S.–China trade,” 2/21/14, http://www.epi.org/publication/hearing-us-china-economic-challenges-trade/)</w:t>
      </w:r>
    </w:p>
    <w:p w:rsidR="00C22E88" w:rsidRPr="00390A20" w:rsidRDefault="00C22E88" w:rsidP="00C22E88">
      <w:pPr>
        <w:rPr>
          <w:rStyle w:val="Style13ptBold"/>
        </w:rPr>
      </w:pPr>
    </w:p>
    <w:p w:rsidR="00C22E88" w:rsidRPr="008521E2" w:rsidRDefault="00C22E88" w:rsidP="00C22E88">
      <w:pPr>
        <w:rPr>
          <w:rStyle w:val="Emphasis"/>
        </w:rPr>
      </w:pPr>
      <w:r w:rsidRPr="008521E2">
        <w:rPr>
          <w:sz w:val="16"/>
        </w:rPr>
        <w:t xml:space="preserve">Question 7. </w:t>
      </w:r>
      <w:r w:rsidRPr="008521E2">
        <w:rPr>
          <w:rStyle w:val="StyleUnderline"/>
        </w:rPr>
        <w:t>Why negotiate</w:t>
      </w:r>
      <w:r w:rsidRPr="008521E2">
        <w:rPr>
          <w:sz w:val="16"/>
        </w:rPr>
        <w:t xml:space="preserve"> a Bilateral Investment Treaty (</w:t>
      </w:r>
      <w:r w:rsidRPr="008521E2">
        <w:rPr>
          <w:rStyle w:val="StyleUnderline"/>
        </w:rPr>
        <w:t>BIT)</w:t>
      </w:r>
      <w:r w:rsidRPr="008521E2">
        <w:rPr>
          <w:sz w:val="16"/>
        </w:rPr>
        <w:t xml:space="preserve"> with China? </w:t>
      </w:r>
      <w:r w:rsidRPr="008521E2">
        <w:rPr>
          <w:rStyle w:val="StyleUnderline"/>
        </w:rPr>
        <w:t>Why seek an agreement that ensures U.S. companies are better able to move jobs to China?</w:t>
      </w:r>
      <w:r w:rsidRPr="008521E2">
        <w:rPr>
          <w:sz w:val="16"/>
        </w:rPr>
        <w:t xml:space="preserve"> This question illustrates the tension between policies that are good for U.S. companies, and those that benefit the United States as a location for jobs and production. </w:t>
      </w:r>
      <w:r w:rsidRPr="008521E2">
        <w:rPr>
          <w:rStyle w:val="StyleUnderline"/>
        </w:rPr>
        <w:t>The data on the economic impacts of foreign investment and “insourcing” are quite clear</w:t>
      </w:r>
      <w:r w:rsidRPr="008521E2">
        <w:rPr>
          <w:sz w:val="16"/>
        </w:rPr>
        <w:t xml:space="preserve">. Between 1990 and 2006, </w:t>
      </w:r>
      <w:r w:rsidRPr="008521E2">
        <w:rPr>
          <w:rStyle w:val="StyleUnderline"/>
        </w:rPr>
        <w:t>foreign multinational companies</w:t>
      </w:r>
      <w:r w:rsidRPr="008521E2">
        <w:rPr>
          <w:sz w:val="16"/>
        </w:rPr>
        <w:t xml:space="preserve"> (MNCs) operating in the U.S. </w:t>
      </w:r>
      <w:r w:rsidRPr="008521E2">
        <w:rPr>
          <w:rStyle w:val="Emphasis"/>
        </w:rPr>
        <w:t>were responsible for the net loss of 4 million jobs</w:t>
      </w:r>
      <w:r w:rsidRPr="008521E2">
        <w:rPr>
          <w:sz w:val="16"/>
        </w:rPr>
        <w:t xml:space="preserve"> in domestic firms taken over by those companies, due to layoffs, firms that spun off (and including net jobs created in startups owned by those firms) (Scott 2007). As Scott (2007) notes, </w:t>
      </w:r>
      <w:r w:rsidRPr="008521E2">
        <w:rPr>
          <w:rStyle w:val="StyleUnderline"/>
        </w:rPr>
        <w:t>one of the major motivations for negotiating a BIT is to encourage foreign multinationals to invest</w:t>
      </w:r>
      <w:r w:rsidRPr="008521E2">
        <w:rPr>
          <w:sz w:val="16"/>
        </w:rPr>
        <w:t xml:space="preserve"> in the United States. Public officials often take credit for the local jobs created or retained by such investments. Millions of dollars in public money are often offered as incentives to attract such investments, in what often becomes a race-to-the bottom among cities and states that engage in “smokestack chasing.” </w:t>
      </w:r>
      <w:r w:rsidRPr="008521E2">
        <w:rPr>
          <w:rStyle w:val="StyleUnderline"/>
        </w:rPr>
        <w:t>Less attention has been given to what happens after the initial investment takes place</w:t>
      </w:r>
      <w:r w:rsidRPr="008521E2">
        <w:rPr>
          <w:sz w:val="16"/>
        </w:rPr>
        <w:t xml:space="preserve">. Sometimes </w:t>
      </w:r>
      <w:r w:rsidRPr="008521E2">
        <w:rPr>
          <w:rStyle w:val="StyleUnderline"/>
        </w:rPr>
        <w:t xml:space="preserve">foreign MNCs make an initial job-creating investment and </w:t>
      </w:r>
      <w:r w:rsidRPr="008521E2">
        <w:rPr>
          <w:rStyle w:val="Emphasis"/>
        </w:rPr>
        <w:t>then change their mind.</w:t>
      </w:r>
      <w:r w:rsidRPr="008521E2">
        <w:rPr>
          <w:rStyle w:val="StyleUnderline"/>
        </w:rPr>
        <w:t xml:space="preserve"> Swedish MNC Electrolux</w:t>
      </w:r>
      <w:r w:rsidRPr="008521E2">
        <w:rPr>
          <w:sz w:val="16"/>
        </w:rPr>
        <w:t xml:space="preserve">, for example, </w:t>
      </w:r>
      <w:r w:rsidRPr="008521E2">
        <w:rPr>
          <w:rStyle w:val="StyleUnderline"/>
        </w:rPr>
        <w:t>manufactured refrigerators for years in Greenville, Michigan, but recently closed the plant</w:t>
      </w:r>
      <w:r w:rsidRPr="008521E2">
        <w:rPr>
          <w:sz w:val="16"/>
        </w:rPr>
        <w:t xml:space="preserve"> and moved most of its 2,700 jobs to Mexico (Grand Rapids Press 2008). </w:t>
      </w:r>
      <w:r w:rsidRPr="008521E2">
        <w:rPr>
          <w:rStyle w:val="Emphasis"/>
        </w:rPr>
        <w:t>Insourcing is often deliberately designed to remove jobs from American industries</w:t>
      </w:r>
      <w:r w:rsidRPr="008521E2">
        <w:rPr>
          <w:sz w:val="16"/>
        </w:rPr>
        <w:t xml:space="preserve">. </w:t>
      </w:r>
      <w:r w:rsidRPr="008521E2">
        <w:rPr>
          <w:rStyle w:val="StyleUnderline"/>
        </w:rPr>
        <w:t>Foreign multinationals buy U.S. firms, hollow them out, and then outsource production to their home countries</w:t>
      </w:r>
      <w:r w:rsidRPr="008521E2">
        <w:rPr>
          <w:sz w:val="16"/>
        </w:rPr>
        <w:t xml:space="preserve">. For example, a few years ago </w:t>
      </w:r>
      <w:r w:rsidRPr="008521E2">
        <w:rPr>
          <w:rStyle w:val="StyleUnderline"/>
        </w:rPr>
        <w:t>the Indian firm GHLC acquired Dan River, a U.S. textile company</w:t>
      </w:r>
      <w:r w:rsidRPr="008521E2">
        <w:rPr>
          <w:sz w:val="16"/>
        </w:rPr>
        <w:t xml:space="preserve">. News reports confirmed that “Indian firms are attracted in particular to companies whose brands enjoy considerable popularity in their home markets as those brands can be manufactured more cheaply in their Indian plants” (Business Wire 2007). A similar fate likely awaits Smithfield foods, which was recently purchased by China’s </w:t>
      </w:r>
      <w:proofErr w:type="spellStart"/>
      <w:r w:rsidRPr="008521E2">
        <w:rPr>
          <w:sz w:val="16"/>
        </w:rPr>
        <w:t>Shanghui</w:t>
      </w:r>
      <w:proofErr w:type="spellEnd"/>
      <w:r w:rsidRPr="008521E2">
        <w:rPr>
          <w:sz w:val="16"/>
        </w:rPr>
        <w:t xml:space="preserve"> (</w:t>
      </w:r>
      <w:proofErr w:type="spellStart"/>
      <w:r w:rsidRPr="008521E2">
        <w:rPr>
          <w:sz w:val="16"/>
        </w:rPr>
        <w:t>IndustryWeek</w:t>
      </w:r>
      <w:proofErr w:type="spellEnd"/>
      <w:r w:rsidRPr="008521E2">
        <w:rPr>
          <w:sz w:val="16"/>
        </w:rPr>
        <w:t xml:space="preserve"> 2013). Stepping back from the plant-level view of insourcing, Figure F provides data on total trade by U.S. and foreign MNCs for 1997 to 2011. Overall, these firms have been responsible for a growing share of the U.S. trade deficit. Though not shown in the figure, </w:t>
      </w:r>
      <w:r w:rsidRPr="008521E2">
        <w:rPr>
          <w:rStyle w:val="StyleUnderline"/>
        </w:rPr>
        <w:t xml:space="preserve">foreign MNCs alone were responsible for </w:t>
      </w:r>
      <w:r w:rsidRPr="008521E2">
        <w:rPr>
          <w:rStyle w:val="Emphasis"/>
        </w:rPr>
        <w:t>nearly half (44.2 percent) of the U.S. goods trade deficit</w:t>
      </w:r>
      <w:r w:rsidRPr="008521E2">
        <w:rPr>
          <w:rStyle w:val="StyleUnderline"/>
        </w:rPr>
        <w:t xml:space="preserve"> in 2011</w:t>
      </w:r>
      <w:r w:rsidRPr="008521E2">
        <w:rPr>
          <w:sz w:val="16"/>
        </w:rPr>
        <w:t xml:space="preserve">. It is, in general, true that foreign companies invest in the United States to gain access to this market. In the 1990s and before, it was true that U.S. MNCs also invested abroad to gain market access. U.S. MNCs used to have a goods trade surplus until 2000. Since then, these firms have developed a large and growing trade deficit. The dominant mode of production for U.S. MNCs is now oriented largely towards outsourcing production of goods destined for sale in the United States. </w:t>
      </w:r>
      <w:r w:rsidRPr="008521E2">
        <w:rPr>
          <w:rStyle w:val="StyleUnderline"/>
        </w:rPr>
        <w:t xml:space="preserve">U.S. trade deficits with China and other countries have displaced millions of jobs in the United States. Overall, </w:t>
      </w:r>
      <w:r w:rsidRPr="008521E2">
        <w:rPr>
          <w:rStyle w:val="Emphasis"/>
        </w:rPr>
        <w:t>U.S. and foreign MNCs are responsible for nearly three-fourths (71.1 percent) of the U.S. goods trade deficit</w:t>
      </w:r>
      <w:r w:rsidRPr="008521E2">
        <w:rPr>
          <w:rStyle w:val="StyleUnderline"/>
        </w:rPr>
        <w:t xml:space="preserve"> in 20</w:t>
      </w:r>
      <w:r w:rsidRPr="008521E2">
        <w:rPr>
          <w:sz w:val="16"/>
        </w:rPr>
        <w:t xml:space="preserve">11, and shown in Figure F, and hence for most of the jobs displaced by trade in the United States. Thus, the globalization of finance, and the rapid growth of MNCs, have hurt the U.S. economy through the contributions of these firms to growing U.S. trade deficits and trade-related jobs losses. What is good for Wall Street is definitely not good for Main Street in America. The United States would be better served by using the scarce resources devoted to negotiating new international trade agreements and investment treaties to improve the enforcement of U.S. fair trade laws. </w:t>
      </w:r>
      <w:r w:rsidRPr="008521E2">
        <w:rPr>
          <w:rStyle w:val="StyleUnderline"/>
        </w:rPr>
        <w:t xml:space="preserve">The risks associated with a new BIT, especially with China, </w:t>
      </w:r>
      <w:r w:rsidRPr="008521E2">
        <w:rPr>
          <w:rStyle w:val="Emphasis"/>
        </w:rPr>
        <w:t>greatly outweigh any potential benefits.</w:t>
      </w:r>
    </w:p>
    <w:p w:rsidR="00C22E88" w:rsidRDefault="00C22E88" w:rsidP="00C22E88"/>
    <w:p w:rsidR="00C22E88" w:rsidRPr="00390A20" w:rsidRDefault="00C22E88" w:rsidP="00C22E88"/>
    <w:p w:rsidR="00C22E88" w:rsidRDefault="00C22E88" w:rsidP="00C22E88">
      <w:pPr>
        <w:pStyle w:val="Heading4"/>
      </w:pPr>
      <w:r>
        <w:lastRenderedPageBreak/>
        <w:t>BIT causes discriminatory treatment of American companies in China—China wants to protect SOE’s</w:t>
      </w:r>
    </w:p>
    <w:p w:rsidR="00C22E88" w:rsidRDefault="00C22E88" w:rsidP="00C22E88">
      <w:r>
        <w:rPr>
          <w:rStyle w:val="Style13ptBold"/>
        </w:rPr>
        <w:t xml:space="preserve">Scissors ’15 </w:t>
      </w:r>
      <w:r w:rsidRPr="00E718C0">
        <w:t>(Derek; resident scholar at the American Enterprise Institute (AEI), where he studies Asian economic issues and trends; “Bilateral investment treaty with China more than a 'BIT' of trouble,” 10/29/15, http://thehill.com/blogs/pundits-blog/international/258486-bilateral-investment-treaty-with-china-more-than-a-bit-of)</w:t>
      </w:r>
    </w:p>
    <w:p w:rsidR="00C22E88" w:rsidRPr="00E718C0" w:rsidRDefault="00C22E88" w:rsidP="00C22E88"/>
    <w:p w:rsidR="00C22E88" w:rsidRPr="008521E2" w:rsidRDefault="00C22E88" w:rsidP="00C22E88">
      <w:pPr>
        <w:rPr>
          <w:sz w:val="16"/>
        </w:rPr>
      </w:pPr>
      <w:r w:rsidRPr="008521E2">
        <w:rPr>
          <w:sz w:val="16"/>
        </w:rPr>
        <w:t xml:space="preserve">While a 2016 vote is highly unlikely, the </w:t>
      </w:r>
      <w:r w:rsidRPr="008521E2">
        <w:rPr>
          <w:rStyle w:val="StyleUnderline"/>
        </w:rPr>
        <w:t>Obama</w:t>
      </w:r>
      <w:r w:rsidRPr="008521E2">
        <w:rPr>
          <w:sz w:val="16"/>
        </w:rPr>
        <w:t xml:space="preserve"> administration </w:t>
      </w:r>
      <w:r w:rsidRPr="008521E2">
        <w:rPr>
          <w:rStyle w:val="StyleUnderline"/>
        </w:rPr>
        <w:t>is actively seeking a bilateral investment treaty (BIT) with China</w:t>
      </w:r>
      <w:r w:rsidRPr="008521E2">
        <w:rPr>
          <w:sz w:val="16"/>
        </w:rPr>
        <w:t xml:space="preserve">. </w:t>
      </w:r>
      <w:r w:rsidRPr="008521E2">
        <w:rPr>
          <w:rStyle w:val="StyleUnderline"/>
        </w:rPr>
        <w:t>This is desirable in principle but destructive in practice</w:t>
      </w:r>
      <w:r w:rsidRPr="008521E2">
        <w:rPr>
          <w:sz w:val="16"/>
        </w:rPr>
        <w:t xml:space="preserve">. Most important, </w:t>
      </w:r>
      <w:r w:rsidRPr="008521E2">
        <w:rPr>
          <w:rStyle w:val="StyleUnderline"/>
        </w:rPr>
        <w:t>there is little indication</w:t>
      </w:r>
      <w:r w:rsidRPr="008521E2">
        <w:rPr>
          <w:sz w:val="16"/>
        </w:rPr>
        <w:t xml:space="preserve"> that </w:t>
      </w:r>
      <w:r w:rsidRPr="008521E2">
        <w:rPr>
          <w:rStyle w:val="Emphasis"/>
        </w:rPr>
        <w:t>Beijing will meaningfully restrict state-owned enterprises (SOEs</w:t>
      </w:r>
      <w:r w:rsidRPr="008521E2">
        <w:rPr>
          <w:rStyle w:val="StyleUnderline"/>
        </w:rPr>
        <w:t>) or adopt non-discriminatory competition policies</w:t>
      </w:r>
      <w:r w:rsidRPr="008521E2">
        <w:rPr>
          <w:sz w:val="16"/>
        </w:rPr>
        <w:t xml:space="preserve">. Absent such action, </w:t>
      </w:r>
      <w:r w:rsidRPr="008521E2">
        <w:rPr>
          <w:rStyle w:val="Emphasis"/>
        </w:rPr>
        <w:t>a bilateral investment treaty is a bad idea.</w:t>
      </w:r>
      <w:r>
        <w:rPr>
          <w:rStyle w:val="Emphasis"/>
        </w:rPr>
        <w:t xml:space="preserve"> </w:t>
      </w:r>
      <w:r w:rsidRPr="008521E2">
        <w:rPr>
          <w:sz w:val="16"/>
        </w:rPr>
        <w:t xml:space="preserve">The current Chinese government is generally considered to be implementing pro-market reforms. This is true in some areas, such as finance, but manifestly not true in the corporate sector. </w:t>
      </w:r>
      <w:r w:rsidRPr="008521E2">
        <w:rPr>
          <w:rStyle w:val="StyleUnderline"/>
        </w:rPr>
        <w:t>China is discriminating more intensely against foreign companies</w:t>
      </w:r>
      <w:r w:rsidRPr="008521E2">
        <w:rPr>
          <w:sz w:val="16"/>
        </w:rPr>
        <w:t xml:space="preserve">, with an eye toward continuing to extract technology. Early this year, </w:t>
      </w:r>
      <w:r w:rsidRPr="008521E2">
        <w:rPr>
          <w:rStyle w:val="StyleUnderline"/>
        </w:rPr>
        <w:t>Qualcomm was fined almost $1 billion for supposed antitrust violations</w:t>
      </w:r>
      <w:r w:rsidRPr="008521E2">
        <w:rPr>
          <w:sz w:val="16"/>
        </w:rPr>
        <w:t xml:space="preserve"> even as China simultaneously maintains a slew of state monopolies. More recently, </w:t>
      </w:r>
      <w:r w:rsidRPr="008521E2">
        <w:rPr>
          <w:rStyle w:val="StyleUnderline"/>
        </w:rPr>
        <w:t>Western Digital finally received Chinese approval</w:t>
      </w:r>
      <w:r w:rsidRPr="008521E2">
        <w:rPr>
          <w:sz w:val="16"/>
        </w:rPr>
        <w:t xml:space="preserve"> for its global acquisition of Hitachi Global Storage, three-and-a-half years after initial consideration. </w:t>
      </w:r>
      <w:r w:rsidRPr="008521E2">
        <w:rPr>
          <w:rStyle w:val="StyleUnderline"/>
        </w:rPr>
        <w:t>This step, however, was only taken after Western Digital agreed to sell a 15 percent stake to a Chinese SOE.</w:t>
      </w:r>
      <w:r>
        <w:rPr>
          <w:rStyle w:val="StyleUnderline"/>
        </w:rPr>
        <w:t xml:space="preserve"> </w:t>
      </w:r>
      <w:r w:rsidRPr="008521E2">
        <w:rPr>
          <w:sz w:val="16"/>
        </w:rPr>
        <w:t>France's Alcatel learned from this and inked its China joint venture early in its own approval process. It should go without saying that competition policy which extorts multinationals is not compatible with being a good BIT partner. Another problem is far worse</w:t>
      </w:r>
      <w:r w:rsidRPr="008521E2">
        <w:rPr>
          <w:rStyle w:val="StyleUnderline"/>
        </w:rPr>
        <w:t>. China's policies with regard to</w:t>
      </w:r>
      <w:r w:rsidRPr="008521E2">
        <w:rPr>
          <w:sz w:val="16"/>
        </w:rPr>
        <w:t xml:space="preserve"> its </w:t>
      </w:r>
      <w:r w:rsidRPr="008521E2">
        <w:rPr>
          <w:rStyle w:val="StyleUnderline"/>
        </w:rPr>
        <w:t>SOEs are antithetical to a core principle of the BIT</w:t>
      </w:r>
      <w:r w:rsidRPr="008521E2">
        <w:rPr>
          <w:sz w:val="16"/>
        </w:rPr>
        <w:t xml:space="preserve"> — </w:t>
      </w:r>
      <w:r w:rsidRPr="008521E2">
        <w:rPr>
          <w:rStyle w:val="StyleUnderline"/>
        </w:rPr>
        <w:t>that foreign firms should receive the same treatment as domestic</w:t>
      </w:r>
      <w:r w:rsidRPr="008521E2">
        <w:rPr>
          <w:sz w:val="16"/>
        </w:rPr>
        <w:t xml:space="preserve"> (national treatment). Multinationals may receive the same treatment as private Chinese firms but they are nowhere close to receiving the same treatment as SOEs. </w:t>
      </w:r>
      <w:r w:rsidRPr="008521E2">
        <w:rPr>
          <w:rStyle w:val="Emphasis"/>
        </w:rPr>
        <w:t>SOEs are protected from competition in two dozen sectors</w:t>
      </w:r>
      <w:r w:rsidRPr="008521E2">
        <w:rPr>
          <w:rStyle w:val="StyleUnderline"/>
        </w:rPr>
        <w:t>. They are not allowed to fail for commercial reasons</w:t>
      </w:r>
      <w:r w:rsidRPr="008521E2">
        <w:rPr>
          <w:sz w:val="16"/>
        </w:rPr>
        <w:t>. They receive huge sums of what are essentially costless loans. These are established Chinese policies and the fall 2013 Communist Party meeting was supposed to inaugurate a new era of pro-market reform. But the principal corporate reform was allowing private firms to take minority stakes in SOEs. This is the exact opposite of what needs to occur, which is more competition between SOEs and the private sector. The SOE reform guidelines issued last month affirm this harmful notion of "reform." Remarkably, this failure was so blatant as to be recognized in the official press.</w:t>
      </w:r>
    </w:p>
    <w:p w:rsidR="00C22E88" w:rsidRDefault="00C22E88" w:rsidP="00C22E88">
      <w:pPr>
        <w:pStyle w:val="Heading4"/>
      </w:pPr>
      <w:r>
        <w:t>Hurts US companies—leads to overproduction and IP theft</w:t>
      </w:r>
    </w:p>
    <w:p w:rsidR="00C22E88" w:rsidRDefault="00C22E88" w:rsidP="00C22E88">
      <w:r>
        <w:rPr>
          <w:rStyle w:val="Style13ptBold"/>
        </w:rPr>
        <w:t xml:space="preserve">Wessel ’15 </w:t>
      </w:r>
      <w:r w:rsidRPr="00390A20">
        <w:t>(Michael; has been on the official Congressionally appointed US-China Economic and Security Review Commission for 15 years; “Why the U.S. Should Be Wary of Chinese Money,” 9/24/15, http://www.politico.com/magazine/story/2015/09/xi-jinping-chinese-investment-213185)</w:t>
      </w:r>
    </w:p>
    <w:p w:rsidR="00C22E88" w:rsidRPr="00390A20" w:rsidRDefault="00C22E88" w:rsidP="00C22E88">
      <w:pPr>
        <w:rPr>
          <w:rStyle w:val="Style13ptBold"/>
        </w:rPr>
      </w:pPr>
    </w:p>
    <w:p w:rsidR="00C22E88" w:rsidRPr="006612EE" w:rsidRDefault="00C22E88" w:rsidP="00C22E88">
      <w:pPr>
        <w:rPr>
          <w:sz w:val="16"/>
        </w:rPr>
      </w:pPr>
      <w:r w:rsidRPr="006612EE">
        <w:rPr>
          <w:sz w:val="16"/>
        </w:rPr>
        <w:t>Republicans are criticizing President Obama for his willingness to roll out the red carpet for President Xi Jinping of China. They find the planned 21-gun salute for the Chinese leader unbecoming. I’m less concerned with the form of the greeting than the nature of the discussions. Amidst the pomp and circumstance of the state dinner, there is likely to be a conversation about cyber intrusions emanating from China, president Obama is expected to call for a measured course in the South China Sea and the latest devaluation of the Chinese currency will apparently come up. But more worrisome than any of these points of tension between the United States and China is an issue where the two countries’ governments largely agree: trade. Story Continued Below W</w:t>
      </w:r>
      <w:r w:rsidRPr="006612EE">
        <w:rPr>
          <w:rStyle w:val="StyleUnderline"/>
        </w:rPr>
        <w:t>hat should truly concern Americans is the U.S.-China Bilateral Investment Treaty (BIT), a secretive agreement</w:t>
      </w:r>
      <w:r w:rsidRPr="006612EE">
        <w:rPr>
          <w:sz w:val="16"/>
        </w:rPr>
        <w:t xml:space="preserve"> likely </w:t>
      </w:r>
      <w:r w:rsidRPr="006612EE">
        <w:rPr>
          <w:rStyle w:val="Emphasis"/>
        </w:rPr>
        <w:t>in the final stages of drafting</w:t>
      </w:r>
      <w:r w:rsidRPr="006612EE">
        <w:rPr>
          <w:sz w:val="16"/>
        </w:rPr>
        <w:t xml:space="preserve"> </w:t>
      </w:r>
      <w:r w:rsidRPr="006612EE">
        <w:rPr>
          <w:rStyle w:val="StyleUnderline"/>
        </w:rPr>
        <w:t>with the potential to lock in place America’s unequal and imbalanced economic relationship</w:t>
      </w:r>
      <w:r w:rsidRPr="006612EE">
        <w:rPr>
          <w:sz w:val="16"/>
        </w:rPr>
        <w:t xml:space="preserve"> with China. We’ve been importing hundreds of billions of dollars more in goods from China than we send to them. Now, </w:t>
      </w:r>
      <w:r w:rsidRPr="006612EE">
        <w:rPr>
          <w:rStyle w:val="StyleUnderline"/>
        </w:rPr>
        <w:t>we may be setting the stage to import their non-market economic principles and let them potentially undermine more and more of our free market system</w:t>
      </w:r>
      <w:r w:rsidRPr="006612EE">
        <w:rPr>
          <w:sz w:val="16"/>
        </w:rPr>
        <w:t xml:space="preserve">. </w:t>
      </w:r>
      <w:r w:rsidRPr="006612EE">
        <w:rPr>
          <w:rStyle w:val="StyleUnderline"/>
        </w:rPr>
        <w:t xml:space="preserve">I’m an original and continuing member of the Commission of the U.S.-China </w:t>
      </w:r>
      <w:r w:rsidRPr="006612EE">
        <w:rPr>
          <w:rStyle w:val="StyleUnderline"/>
        </w:rPr>
        <w:lastRenderedPageBreak/>
        <w:t>Economic &amp; Security Review Commission</w:t>
      </w:r>
      <w:r w:rsidRPr="006612EE">
        <w:rPr>
          <w:sz w:val="16"/>
        </w:rPr>
        <w:t xml:space="preserve">, which is instructed to “monitor, investigate and submit to Congress an annual report on the national security implications of the bilateral trade and economic relationship between the U.S. and China.” I also serve as a cleared liaison to two statutory trade advisory committees and am supposed to have access to U.S. proposals and negotiating text. But, so far, </w:t>
      </w:r>
      <w:r w:rsidRPr="006612EE">
        <w:rPr>
          <w:rStyle w:val="Emphasis"/>
        </w:rPr>
        <w:t>my colleagues and I have been denied the ability to review the offers made during the BIT negotiations</w:t>
      </w:r>
      <w:r w:rsidRPr="006612EE">
        <w:rPr>
          <w:sz w:val="16"/>
        </w:rPr>
        <w:t xml:space="preserve"> that will determine what economic sectors are covered by the treaty. And the basic provisions we do know about aren’t appropriate for China, which has proven time and again that it can’t be trusted to follow trade rules. After the financial crisis, the Council of Economic Advisors made clear that the United States welcomed foreign investment with open arms. Indeed, the “Select USA” program has been working aggressively to bring in foreign investors. Much of that investment can provide good jobs with good wages. The investments are transparent and many of them come from market-oriented businesses whose stocks are traded on public exchanges. China is an exception. Chinese investments in the United States over a certain dollar threshold must still be approved by a minimum of one, and up to three Chinese governmental entities. So, by definition</w:t>
      </w:r>
      <w:r w:rsidRPr="006612EE">
        <w:rPr>
          <w:rStyle w:val="StyleUnderline"/>
        </w:rPr>
        <w:t>, large Chinese investments in the U.S. must fulfill governmental objectives. That’s not free-market principles at work.</w:t>
      </w:r>
      <w:r>
        <w:rPr>
          <w:rStyle w:val="StyleUnderline"/>
        </w:rPr>
        <w:t xml:space="preserve"> </w:t>
      </w:r>
      <w:r w:rsidRPr="006612EE">
        <w:rPr>
          <w:sz w:val="16"/>
        </w:rPr>
        <w:t xml:space="preserve">To take just one example, </w:t>
      </w:r>
      <w:r w:rsidRPr="006612EE">
        <w:rPr>
          <w:rStyle w:val="StyleUnderline"/>
        </w:rPr>
        <w:t>let’s look at China’s purchase of Smithfield Foods</w:t>
      </w:r>
      <w:r w:rsidRPr="006612EE">
        <w:rPr>
          <w:sz w:val="16"/>
        </w:rPr>
        <w:t xml:space="preserve"> a short time ago. This past weekend, former </w:t>
      </w:r>
      <w:r w:rsidRPr="006612EE">
        <w:rPr>
          <w:rStyle w:val="StyleUnderline"/>
        </w:rPr>
        <w:t>Treasury Secretary Paulson applauded the purchase and the resulting 45 percent increase in U.S. pork exports</w:t>
      </w:r>
      <w:r w:rsidRPr="006612EE">
        <w:rPr>
          <w:sz w:val="16"/>
        </w:rPr>
        <w:t xml:space="preserve"> to China that resulted. </w:t>
      </w:r>
      <w:r w:rsidRPr="006612EE">
        <w:rPr>
          <w:rStyle w:val="StyleUnderline"/>
        </w:rPr>
        <w:t>He’s got it wrong. For years, U.S. pork producers had been trying to get their products into the hands of Chinese consumers. It was only after our leading company was purchased that exports—for that company’s products—increased. Under real free market conditions, we would have been able to export our high quality pork without China having to purchase one of America’s great companies.</w:t>
      </w:r>
      <w:r>
        <w:rPr>
          <w:rStyle w:val="StyleUnderline"/>
        </w:rPr>
        <w:t xml:space="preserve"> </w:t>
      </w:r>
      <w:r w:rsidRPr="006612EE">
        <w:rPr>
          <w:sz w:val="16"/>
        </w:rPr>
        <w:t xml:space="preserve">This raises an important question: Is more investment by Chinese companies, who are primarily guided by non-market economic principles and often receive support from the state, really in our interest? What will their sourcing patterns be? Will a company that makes steel pipe and tube use domestically produced raw materials and suppliers or will they seek to employ the workers in their home market? As Smithfield Foods may no longer be subject to same profit pressures as other producers, have other companies had to engage in cost-cutting measures to compete against it? If so, what has been the impact of those cuts on pig farmers, feed grain producers and other suppliers? As a commissioner, I’ve spent a good bit of time and energy trying to locate business case studies analyzing Chinese-invested firms here in the United States that were done by acknowledged experts with free access to the management, the workers and the books of those companies. And, as important, where the study wasn’t paid for by the firm being studied. So far, those kind of honest studies don’t appear to have been done. </w:t>
      </w:r>
      <w:r w:rsidRPr="006612EE">
        <w:rPr>
          <w:rStyle w:val="StyleUnderline"/>
        </w:rPr>
        <w:t>China continues to build its industries far beyond its domestic demand. Rising overcapacity, in sector after sector, fueled by government subsidies and policies, has devastated producers in the United States and other markets who have had to compete against these products</w:t>
      </w:r>
      <w:r w:rsidRPr="006612EE">
        <w:rPr>
          <w:sz w:val="16"/>
        </w:rPr>
        <w:t xml:space="preserve">. From steel to aluminum to glass to solar to paper to many other industries, China has continued to keep capacity online, or add to it, despite global overcapacity and relatively stagnant or declining demand. </w:t>
      </w:r>
      <w:r w:rsidRPr="006612EE">
        <w:rPr>
          <w:rStyle w:val="Emphasis"/>
        </w:rPr>
        <w:t>The result has been decreasing profits for too many U.S. firms</w:t>
      </w:r>
      <w:r w:rsidRPr="006612EE">
        <w:rPr>
          <w:sz w:val="16"/>
        </w:rPr>
        <w:t xml:space="preserve">, countless </w:t>
      </w:r>
      <w:r w:rsidRPr="006612EE">
        <w:rPr>
          <w:rStyle w:val="StyleUnderline"/>
        </w:rPr>
        <w:t>lost jobs and a flood of imports</w:t>
      </w:r>
      <w:r w:rsidRPr="006612EE">
        <w:rPr>
          <w:sz w:val="16"/>
        </w:rPr>
        <w:t xml:space="preserve"> that are not governed by the need to make a profit for their companies. Trade cases have been filed against China in product after product area, but every time China loses a case it simply shifts strategies to subsidize and dump other products. Overcapacity has been raised during numerous Strategic and Economic Dialogue talks with the Chinese. But the problem is only getting worse. The Chinese Communist Party’s power, in part, rests on ensuring an adequate level of domestic growth to keep its people employed and its industries humming along. So China isn’t interested in taking capacity offline and putting its people out of work. In a recent trip to Beijing, my first in 18 years, a Chinese economic official lectured me about the benefits of the U.S.-China relationship. I responded that, rather than buy our pork, they bought our leading company. And, while we appreciated their purchase of U.S. soybeans, they have refused to buy soybeans that have been crushed to extract the oil and the soybean meal. That process leads to many more jobs—good paying jobs—and domestic wealth creation. But China wants to save those jobs for its own people. Later on</w:t>
      </w:r>
      <w:r w:rsidRPr="006612EE">
        <w:rPr>
          <w:rStyle w:val="StyleUnderline"/>
        </w:rPr>
        <w:t xml:space="preserve">, a military official, in response to a question about Chinese </w:t>
      </w:r>
      <w:proofErr w:type="spellStart"/>
      <w:r w:rsidRPr="006612EE">
        <w:rPr>
          <w:rStyle w:val="StyleUnderline"/>
        </w:rPr>
        <w:t>cyber attacks</w:t>
      </w:r>
      <w:proofErr w:type="spellEnd"/>
      <w:r w:rsidRPr="006612EE">
        <w:rPr>
          <w:rStyle w:val="StyleUnderline"/>
        </w:rPr>
        <w:t>, argued that these weren’t attacks</w:t>
      </w:r>
      <w:r w:rsidRPr="006612EE">
        <w:rPr>
          <w:sz w:val="16"/>
        </w:rPr>
        <w:t>—</w:t>
      </w:r>
      <w:r w:rsidRPr="006612EE">
        <w:rPr>
          <w:rStyle w:val="Emphasis"/>
        </w:rPr>
        <w:t>they were acts of espionage.</w:t>
      </w:r>
      <w:r w:rsidRPr="006612EE">
        <w:rPr>
          <w:sz w:val="16"/>
        </w:rPr>
        <w:t xml:space="preserve"> All countries engage in such practices, he suggested. It’s true that every nation spies for national security reasons. But China’s intelligence services go much further by stealing economic secrets from private companies. </w:t>
      </w:r>
      <w:r w:rsidRPr="006612EE">
        <w:rPr>
          <w:rStyle w:val="StyleUnderline"/>
        </w:rPr>
        <w:t xml:space="preserve">China not only shares what it learns with its own companies, it takes requests from those companies. </w:t>
      </w:r>
      <w:r w:rsidRPr="006612EE">
        <w:rPr>
          <w:sz w:val="16"/>
        </w:rPr>
        <w:t xml:space="preserve">In May of 2014, U.S. attorney David </w:t>
      </w:r>
      <w:proofErr w:type="spellStart"/>
      <w:r w:rsidRPr="006612EE">
        <w:rPr>
          <w:sz w:val="16"/>
        </w:rPr>
        <w:t>Hickton</w:t>
      </w:r>
      <w:proofErr w:type="spellEnd"/>
      <w:r w:rsidRPr="006612EE">
        <w:rPr>
          <w:sz w:val="16"/>
        </w:rPr>
        <w:t xml:space="preserve"> succeeded in obtaining an indictment against five People’s Liberation Army hackers who took requests, obtained information by hacking and then gave the information to the requesting parties. Unfortunately, China hasn’t stopped. Indeed, as FBI Director James </w:t>
      </w:r>
      <w:proofErr w:type="spellStart"/>
      <w:r w:rsidRPr="006612EE">
        <w:rPr>
          <w:sz w:val="16"/>
        </w:rPr>
        <w:t>Comey</w:t>
      </w:r>
      <w:proofErr w:type="spellEnd"/>
      <w:r w:rsidRPr="006612EE">
        <w:rPr>
          <w:sz w:val="16"/>
        </w:rPr>
        <w:t xml:space="preserve"> said, </w:t>
      </w:r>
      <w:r w:rsidRPr="006612EE">
        <w:rPr>
          <w:rStyle w:val="StyleUnderline"/>
        </w:rPr>
        <w:t>“there are two kinds of big companies in the United States. There are those who’ve been hacked by the Chinese and those who don’t know they’ve been hacked by the Chinese.”</w:t>
      </w:r>
      <w:r w:rsidRPr="006612EE">
        <w:rPr>
          <w:sz w:val="16"/>
        </w:rPr>
        <w:t xml:space="preserve"> The Administration needs to take action to make clear that there are real costs if China continues these actions. </w:t>
      </w:r>
      <w:r w:rsidRPr="006612EE">
        <w:rPr>
          <w:rStyle w:val="StyleUnderline"/>
        </w:rPr>
        <w:t>From the BIT to economic espionage to overcapacity China’s playing by a different set of rules</w:t>
      </w:r>
      <w:r w:rsidRPr="006612EE">
        <w:rPr>
          <w:sz w:val="16"/>
        </w:rPr>
        <w:t xml:space="preserve">. By now, we should have learned that </w:t>
      </w:r>
      <w:r w:rsidRPr="006612EE">
        <w:rPr>
          <w:rStyle w:val="Emphasis"/>
        </w:rPr>
        <w:t>further trade deals and investment treaties will only lead to more outsourcing of production and loss of jobs</w:t>
      </w:r>
      <w:r w:rsidRPr="006612EE">
        <w:rPr>
          <w:sz w:val="16"/>
        </w:rPr>
        <w:t xml:space="preserve">. China’s playing to win and so should the United States. When China understands that the U.S. will stand up when they don’t open up their markets and that we will respond forcefully </w:t>
      </w:r>
      <w:r w:rsidRPr="006612EE">
        <w:rPr>
          <w:sz w:val="16"/>
        </w:rPr>
        <w:lastRenderedPageBreak/>
        <w:t>to rule breaking and upsetting international norms, we may be able to manage our differences. Until then we should stop hoping that China wants to be more like us.</w:t>
      </w:r>
    </w:p>
    <w:p w:rsidR="00C22E88" w:rsidRDefault="00C22E88" w:rsidP="00C22E88">
      <w:pPr>
        <w:pStyle w:val="Heading4"/>
      </w:pPr>
      <w:r>
        <w:t xml:space="preserve">Wrecks American companies (bad </w:t>
      </w:r>
      <w:proofErr w:type="spellStart"/>
      <w:r>
        <w:t>quals</w:t>
      </w:r>
      <w:proofErr w:type="spellEnd"/>
      <w:r>
        <w:t>)</w:t>
      </w:r>
    </w:p>
    <w:p w:rsidR="00C22E88" w:rsidRDefault="00C22E88" w:rsidP="00C22E88">
      <w:proofErr w:type="spellStart"/>
      <w:r>
        <w:rPr>
          <w:rStyle w:val="Style13ptBold"/>
        </w:rPr>
        <w:t>Dayen</w:t>
      </w:r>
      <w:proofErr w:type="spellEnd"/>
      <w:r>
        <w:rPr>
          <w:rStyle w:val="Style13ptBold"/>
        </w:rPr>
        <w:t xml:space="preserve"> ’16 </w:t>
      </w:r>
      <w:r w:rsidRPr="00E718C0">
        <w:t xml:space="preserve">(David; contributing writer to Salon.com who also writes for The Intercept, The New Republic, and The Fiscal Times. His first book, Chain of Title, about three ordinary Americans who uncover Wall Street's foreclosure fraud, was released by The New Press; “The Job-Killing Trade Deal You’ve Never Heard </w:t>
      </w:r>
      <w:proofErr w:type="gramStart"/>
      <w:r w:rsidRPr="00E718C0">
        <w:t>Of</w:t>
      </w:r>
      <w:proofErr w:type="gramEnd"/>
      <w:r w:rsidRPr="00E718C0">
        <w:t>: The China Bilateral Investment Treaty,” 3/18, http://prospect.org/article/job-killing-trade-deal-you%E2%80%99ve-never-heard-china-bilateral-investment-treaty)</w:t>
      </w:r>
    </w:p>
    <w:p w:rsidR="00C22E88" w:rsidRPr="00E718C0" w:rsidRDefault="00C22E88" w:rsidP="00C22E88"/>
    <w:p w:rsidR="00C22E88" w:rsidRDefault="00C22E88" w:rsidP="00C22E88">
      <w:pPr>
        <w:rPr>
          <w:sz w:val="16"/>
        </w:rPr>
      </w:pPr>
      <w:r w:rsidRPr="006612EE">
        <w:rPr>
          <w:rStyle w:val="StyleUnderline"/>
        </w:rPr>
        <w:t>The deal is called the China Bilateral Investment Treaty, or BIT.</w:t>
      </w:r>
      <w:r w:rsidRPr="006612EE">
        <w:rPr>
          <w:sz w:val="16"/>
        </w:rPr>
        <w:t xml:space="preserve"> This is a standalone compact which would normally be negotiated as the investment chapter in a broader free trade agreement. 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ISDS has proven hugely controversial in the TPP debate, with critics charging it would allow corporations to overturn national laws that constrain their profits. The U.S. has implemented 41 BITs over the years, as well as investment chapters in a dozen free-trade agreements. But the U.S. already attracts more foreign direct investment than any country in the world, with $168 billion flowing in just in 2012. That includes investments from countries that until now have lacked the protections of a BIT, like China. “It’s pitched as a way to promote investment,” said Celeste Drake, trade and globalization policy specialist at the AFL-CIO. “We’re one of the top countries for foreign investment anyway. We don’t need to give away rights for foreign investors.” Few investors have the capital to undertake and manage businesses overseas. Invariably, large multinational corporations, or investment vehicles like hedge funds and private equity firms, engage in foreign direct investment. And </w:t>
      </w:r>
      <w:r w:rsidRPr="006612EE">
        <w:rPr>
          <w:rStyle w:val="StyleUnderline"/>
        </w:rPr>
        <w:t>a BIT offers them the ability to lock in profits while neutralizing the risks that go along with investing</w:t>
      </w:r>
      <w:r w:rsidRPr="006612EE">
        <w:rPr>
          <w:sz w:val="16"/>
        </w:rPr>
        <w:t xml:space="preserve"> abroad. For example, U</w:t>
      </w:r>
      <w:r w:rsidRPr="006612EE">
        <w:rPr>
          <w:rStyle w:val="StyleUnderline"/>
        </w:rPr>
        <w:t>.S. companies operating in China encounter local corruption, preferential treatment for their domestic producers, intellectual property theft, and ever-changing regulatory demands.</w:t>
      </w:r>
      <w:r w:rsidRPr="006612EE">
        <w:rPr>
          <w:sz w:val="16"/>
        </w:rPr>
        <w:t xml:space="preserve"> The BIT sweeps away such hurdles, and allows foreign investors to use ISDS to recoup lost profits if foreign governments use those maneuvers to hamper their business. </w:t>
      </w:r>
      <w:r w:rsidRPr="006612EE">
        <w:rPr>
          <w:rStyle w:val="StyleUnderline"/>
        </w:rPr>
        <w:t>It effectively removes American companies’ one big motivation for keeping manufacturing stateside—our relatively stable judicial and regulatory systems and rule of law</w:t>
      </w:r>
      <w:r w:rsidRPr="006612EE">
        <w:rPr>
          <w:sz w:val="16"/>
        </w:rPr>
        <w:t xml:space="preserve">. If companies can get all that guaranteed in China, there’s nothing keeping their factories here. The </w:t>
      </w:r>
      <w:r w:rsidRPr="006612EE">
        <w:rPr>
          <w:rStyle w:val="Emphasis"/>
        </w:rPr>
        <w:t>BIT, then, is a recipe for more outsourcing.</w:t>
      </w:r>
      <w:r>
        <w:rPr>
          <w:rStyle w:val="Emphasis"/>
        </w:rPr>
        <w:t xml:space="preserve"> </w:t>
      </w:r>
      <w:r w:rsidRPr="006612EE">
        <w:rPr>
          <w:sz w:val="16"/>
        </w:rPr>
        <w:t xml:space="preserve">China currently protects many of its industries by excluding foreign investment in certain sectors. The key to the BIT is what’s known in trade deal parlance as the “negative list”—a list of which sectors would stay excluded. U.S. corporations want to whittle down that list and pry open more sectors where they can invest in China, and subsequently move production overseas. On the flip side, </w:t>
      </w:r>
      <w:r w:rsidRPr="006612EE">
        <w:rPr>
          <w:rStyle w:val="StyleUnderline"/>
        </w:rPr>
        <w:t>there’s already substantial Chinese investment in the U.S.—more than U.S. investment in China</w:t>
      </w:r>
      <w:r w:rsidRPr="006612EE">
        <w:rPr>
          <w:sz w:val="16"/>
        </w:rPr>
        <w:t xml:space="preserve">, in fact—but we don’t have good information on its impact. </w:t>
      </w:r>
      <w:r w:rsidRPr="006612EE">
        <w:rPr>
          <w:rStyle w:val="StyleUnderline"/>
        </w:rPr>
        <w:t>Many Chinese companies are state-owned or state-influenced, subsidized from home</w:t>
      </w:r>
      <w:r w:rsidRPr="006612EE">
        <w:rPr>
          <w:sz w:val="16"/>
        </w:rPr>
        <w:t xml:space="preserve">, and freed from having to run an immediate profit. Michael Wessel, a commissioner on the U.S.-China Economic and Security Review Commission, warns that Chinese-subsidized firms could squeeze domestic competitors by undercutting them on price. Despite this uncertainty, Wessel contends that </w:t>
      </w:r>
      <w:proofErr w:type="spellStart"/>
      <w:r w:rsidRPr="006612EE">
        <w:rPr>
          <w:sz w:val="16"/>
        </w:rPr>
        <w:t>not</w:t>
      </w:r>
      <w:proofErr w:type="spellEnd"/>
      <w:r w:rsidRPr="006612EE">
        <w:rPr>
          <w:sz w:val="16"/>
        </w:rPr>
        <w:t xml:space="preserve"> single case study on Chinese-invested firms has been undertaken by an independent expert. “We have no idea what Chinese companies are doing in the U.S.,” he says. “Not all investment has [the] same impact. Our negotiators are flying blind.” When you contemplate Chinese state-owned enterprises enjoying the same treatment on their investments as domestic producers, and having the ability to use ISDS to maintain those privileges, things get even more alarming. “ISDS puts corporations and sovereign governments on the same plane,” says the AFL-CIO's Drake. “This would be China acting through a corporation to challenge a U.S. law.” </w:t>
      </w:r>
      <w:r w:rsidRPr="006612EE">
        <w:rPr>
          <w:rStyle w:val="Emphasis"/>
        </w:rPr>
        <w:t>Under ISDS, Chinese companies could sue federal, state, or local governments over any laws that force them to alter their production facilities.</w:t>
      </w:r>
      <w:r w:rsidRPr="006612EE">
        <w:rPr>
          <w:sz w:val="16"/>
        </w:rPr>
        <w:t xml:space="preserve"> They could potentially sue the Committee on Foreign Investment in the United States (CFIUS), which approves all foreign investment transactions, even though this panel’s reviews are normally not subject to judicial oversight. The U.S. could try to restrict state-owned enterprises, but without broadly-written language, </w:t>
      </w:r>
      <w:r w:rsidRPr="006612EE">
        <w:rPr>
          <w:rStyle w:val="StyleUnderline"/>
        </w:rPr>
        <w:t>Chinese companies would be likely to circumvent such constraints</w:t>
      </w:r>
      <w:r w:rsidRPr="006612EE">
        <w:rPr>
          <w:sz w:val="16"/>
        </w:rPr>
        <w:t xml:space="preserve">. “We’ve talked to U.S. negotiators, they don’t seem disturbed by it,” Drake adds. “I’m disturbed that they’re not disturbed.” While most of these agreements look similar to the “model BIT,” a template treaty available at the State Department website, the administration has been strangely silent when it comes to its China trade negotiations. Administration officials haven’t publicly announced any negotiation sessions, nor have they briefed cleared trade advisers, who are supposed to be able to look at trade deals as they happen. “This is more secretive than the TPP,” says Wessel, who is also a cleared adviser. Currently, United States (and other foreign firms) are blocked from investing in a laundry list of industries in China, from genetically-modified agricultural products and domestic parcel delivery services to news </w:t>
      </w:r>
      <w:r w:rsidRPr="006612EE">
        <w:rPr>
          <w:sz w:val="16"/>
        </w:rPr>
        <w:lastRenderedPageBreak/>
        <w:t xml:space="preserve">outlets, publishing houses, and television stations. Other sectors are “restricted” and may require foreign investment to come as part of a Chinese majority-owned joint venture. Even the Shanghai Free Trade Zone, which is supposed to be an experimental zone with fewer restrictions than the country at large, comes with a lengthy “negative list” of off-limits industries, including automobile manufacturing, telecommunications, and banks. And to many business leaders, it seems </w:t>
      </w:r>
      <w:r w:rsidRPr="006612EE">
        <w:rPr>
          <w:rStyle w:val="StyleUnderline"/>
        </w:rPr>
        <w:t xml:space="preserve">China is getting less </w:t>
      </w:r>
      <w:r w:rsidRPr="006612EE">
        <w:rPr>
          <w:sz w:val="16"/>
        </w:rPr>
        <w:t xml:space="preserve">– not more </w:t>
      </w:r>
      <w:r w:rsidRPr="006612EE">
        <w:rPr>
          <w:rStyle w:val="StyleUnderline"/>
        </w:rPr>
        <w:t>– receptive to foreign investment</w:t>
      </w:r>
      <w:r w:rsidRPr="006612EE">
        <w:rPr>
          <w:sz w:val="16"/>
        </w:rPr>
        <w:t xml:space="preserve">; witness, for example, a new rule that bans any company with foreign investment from publishing content online. According to the U.S.-China Business Council’s 2015 China Business Environment Survey, China has made little progress on the issue over the past few years, despite repeated commitments to opening its markets. Even in sectors where foreign investment is allowed, USCBC also found </w:t>
      </w:r>
      <w:r w:rsidRPr="006612EE">
        <w:rPr>
          <w:rStyle w:val="Emphasis"/>
        </w:rPr>
        <w:t>that 80 percent of American companies believe their Chinese competitors receive preferential treatment</w:t>
      </w:r>
      <w:r w:rsidRPr="006612EE">
        <w:rPr>
          <w:sz w:val="16"/>
        </w:rPr>
        <w:t xml:space="preserve"> — and that’s just for private enterprises. When it comes to China’s state-owned firms</w:t>
      </w:r>
      <w:r w:rsidRPr="006612EE">
        <w:rPr>
          <w:rStyle w:val="Emphasis"/>
        </w:rPr>
        <w:t>, 97 percent of respondents said SOEs are receiving a competitive boost from the government.</w:t>
      </w:r>
      <w:r>
        <w:rPr>
          <w:rStyle w:val="Emphasis"/>
        </w:rPr>
        <w:t xml:space="preserve"> </w:t>
      </w:r>
      <w:r w:rsidRPr="006612EE">
        <w:rPr>
          <w:sz w:val="16"/>
        </w:rPr>
        <w:t xml:space="preserve">USCBC, however, has been a vocal advocate for the conclusion of a BIT, arguing (in an open letter to Obama and Xi from 94 U.S. CEOs), that “a high-standard BIT – with clear provisions providing equal treatment to each country’s investors and a short list of exceptions – is one of the key items that could make an immediate and tangible impact for both of our economies.” The question, of course, is how high the standards will be, given China’s neuralgia regarding foreign investment and its stated goal of promoting Chinese domestic firms as international superstars — which to date has involved shielding them from domestic competition. China’s current commerce minister, Gao </w:t>
      </w:r>
      <w:proofErr w:type="spellStart"/>
      <w:r w:rsidRPr="006612EE">
        <w:rPr>
          <w:sz w:val="16"/>
        </w:rPr>
        <w:t>Hucheng</w:t>
      </w:r>
      <w:proofErr w:type="spellEnd"/>
      <w:r w:rsidRPr="006612EE">
        <w:rPr>
          <w:sz w:val="16"/>
        </w:rPr>
        <w:t>, previously said that China and the United States have “basically completed text negotiation” on the BIT, a claim echoed by Chen this week. However, Gao was speaking in March of last year – and he noted at the time that agreeing on the actual negative lists — the areas that will remained closed to foreign investment — would be a “challenge.” Whether the U.S. and China have made any progress since exchanging their latest negatives lists in September remains to be seen.</w:t>
      </w:r>
    </w:p>
    <w:p w:rsidR="00C22E88" w:rsidRDefault="00C22E88" w:rsidP="00C22E88">
      <w:pPr>
        <w:pStyle w:val="Heading4"/>
      </w:pPr>
      <w:r>
        <w:t>Causes more offshoring and attacks against US companies</w:t>
      </w:r>
    </w:p>
    <w:p w:rsidR="00C22E88" w:rsidRDefault="00C22E88" w:rsidP="00C22E88">
      <w:r>
        <w:rPr>
          <w:rStyle w:val="Style13ptBold"/>
        </w:rPr>
        <w:t xml:space="preserve">Beachy ’14 </w:t>
      </w:r>
      <w:r w:rsidRPr="00820356">
        <w:t xml:space="preserve">(Ben; public-service fellow at Harvard University's Kennedy School of Government; 7/9/14, “Proposed U.S.-China Treaty Would Expose U.S. Laws to Extrajudicial Attacks by Chinese Corporations, Incentivize More U.S. Job </w:t>
      </w:r>
      <w:proofErr w:type="gramStart"/>
      <w:r w:rsidRPr="00820356">
        <w:t>Offshoring ,</w:t>
      </w:r>
      <w:proofErr w:type="gramEnd"/>
      <w:r w:rsidRPr="00820356">
        <w:t>” http://citizen.typepad.com/eyesontrade/china/)</w:t>
      </w:r>
    </w:p>
    <w:p w:rsidR="00C22E88" w:rsidRPr="00820356" w:rsidRDefault="00C22E88" w:rsidP="00C22E88">
      <w:pPr>
        <w:rPr>
          <w:rStyle w:val="Style13ptBold"/>
        </w:rPr>
      </w:pPr>
    </w:p>
    <w:p w:rsidR="00C22E88" w:rsidRPr="00820356" w:rsidRDefault="00C22E88" w:rsidP="00C22E88">
      <w:pPr>
        <w:rPr>
          <w:rStyle w:val="StyleUnderline"/>
        </w:rPr>
      </w:pPr>
      <w:r w:rsidRPr="00820356">
        <w:rPr>
          <w:rStyle w:val="StyleUnderline"/>
        </w:rPr>
        <w:t>At a time of rapid growth in Chinese acquisition of U.S. firms, establishing the</w:t>
      </w:r>
      <w:r w:rsidRPr="00820356">
        <w:rPr>
          <w:sz w:val="16"/>
        </w:rPr>
        <w:t xml:space="preserve"> U.S.-China Bilateral Investment Treaty </w:t>
      </w:r>
      <w:r w:rsidRPr="00820356">
        <w:rPr>
          <w:rStyle w:val="StyleUnderline"/>
        </w:rPr>
        <w:t>(BIT)</w:t>
      </w:r>
      <w:r w:rsidRPr="00820356">
        <w:rPr>
          <w:sz w:val="16"/>
        </w:rPr>
        <w:t xml:space="preserve"> discussed during this week’s U.S.-China Strategic and Economic Dialogue </w:t>
      </w:r>
      <w:r w:rsidRPr="00820356">
        <w:rPr>
          <w:rStyle w:val="Emphasis"/>
        </w:rPr>
        <w:t>is an especially terrible idea</w:t>
      </w:r>
      <w:r w:rsidRPr="00820356">
        <w:rPr>
          <w:sz w:val="16"/>
        </w:rPr>
        <w:t xml:space="preserve">, said Public Citizen. </w:t>
      </w:r>
      <w:r w:rsidRPr="00820356">
        <w:rPr>
          <w:rStyle w:val="StyleUnderline"/>
        </w:rPr>
        <w:t>The treaty’s investor-state dispute settlement provisions (ISDS) would empower Chinese corporations</w:t>
      </w:r>
      <w:r w:rsidRPr="00820356">
        <w:rPr>
          <w:sz w:val="16"/>
        </w:rPr>
        <w:t xml:space="preserve"> invested here </w:t>
      </w:r>
      <w:r w:rsidRPr="00820356">
        <w:rPr>
          <w:rStyle w:val="Emphasis"/>
        </w:rPr>
        <w:t>to directly challenge U.S. public interest safeguards before extra-judicial tribunals</w:t>
      </w:r>
      <w:r w:rsidRPr="00820356">
        <w:rPr>
          <w:sz w:val="16"/>
        </w:rPr>
        <w:t xml:space="preserve"> that could order payment of U.S. Treasury dollars to compensate the firms for U.S. laws that they claim violate their new treaty rights. Over the past five years, </w:t>
      </w:r>
      <w:r w:rsidRPr="00820356">
        <w:rPr>
          <w:rStyle w:val="StyleUnderline"/>
        </w:rPr>
        <w:t>there has been a surge in Chinese corporations acquiring or creating U.S.-based subsidiaries,</w:t>
      </w:r>
      <w:r w:rsidRPr="00820356">
        <w:rPr>
          <w:sz w:val="16"/>
        </w:rPr>
        <w:t xml:space="preserve"> with such deals growing at an annual rate of 80 percent. Since 2000, </w:t>
      </w:r>
      <w:r w:rsidRPr="00820356">
        <w:rPr>
          <w:rStyle w:val="StyleUnderline"/>
        </w:rPr>
        <w:t>Chinese corporations have acquired or installed about 820 U.S.-based firms in deals totaling more than $37 billion.</w:t>
      </w:r>
      <w:r w:rsidRPr="00820356">
        <w:rPr>
          <w:sz w:val="16"/>
        </w:rPr>
        <w:t xml:space="preserve"> Nearly 90 percent of these deals, by value, were Chinese takeovers of existing U.S. companies. Not included in these numbers are many instances of Chinese firms purchasing controlling shares of U.S. companies’ stock. “How could it be in our interest to empower the ever-greater number of Chinese firms operating here – many owned by the Chinese government – to circumvent U.S. courts and challenge our financial, environmental, health and other public interest policies before foreign tribunals empowered to order payment of our tax dollars to these Chinese firms?” said Lori Wallach, director of Public Citizen’s Global Trade Watch. “A U.S.-China BIT would invite a wave of attacks on our domestic laws by Chinese corporations through a system of private foreign tribunals that are a threat to our sovereignty and solvency.” </w:t>
      </w:r>
      <w:r w:rsidRPr="00820356">
        <w:rPr>
          <w:rStyle w:val="StyleUnderline"/>
        </w:rPr>
        <w:t>By providing new special protections and rights for U.S. firms that relocate to China, the treaty would remove</w:t>
      </w:r>
      <w:r w:rsidRPr="00820356">
        <w:rPr>
          <w:sz w:val="16"/>
        </w:rPr>
        <w:t xml:space="preserve"> many of the </w:t>
      </w:r>
      <w:r w:rsidRPr="00820356">
        <w:rPr>
          <w:rStyle w:val="StyleUnderline"/>
        </w:rPr>
        <w:t xml:space="preserve">costs </w:t>
      </w:r>
      <w:r w:rsidRPr="00820356">
        <w:rPr>
          <w:sz w:val="16"/>
        </w:rPr>
        <w:t xml:space="preserve">and risks </w:t>
      </w:r>
      <w:r w:rsidRPr="00820356">
        <w:rPr>
          <w:rStyle w:val="StyleUnderline"/>
        </w:rPr>
        <w:t xml:space="preserve">of relocating and </w:t>
      </w:r>
      <w:r w:rsidRPr="00820356">
        <w:rPr>
          <w:rStyle w:val="Emphasis"/>
        </w:rPr>
        <w:t>incentivize another wave of American job offshoring</w:t>
      </w:r>
      <w:r w:rsidRPr="00820356">
        <w:rPr>
          <w:rStyle w:val="StyleUnderline"/>
        </w:rPr>
        <w:t xml:space="preserve"> to China.</w:t>
      </w:r>
      <w:r>
        <w:rPr>
          <w:rStyle w:val="StyleUnderline"/>
        </w:rPr>
        <w:t xml:space="preserve"> </w:t>
      </w:r>
      <w:r w:rsidRPr="00820356">
        <w:rPr>
          <w:sz w:val="16"/>
        </w:rPr>
        <w:t xml:space="preserve">Under a U.S.-China BIT’s investor state dispute settlement provisions, Chinese corporations with U.S.-based operations and firms with significant Chinese investment would be empowered to drag the U.S. government before extrajudicial tribunals and demand taxpayer compensation for a broad array of non-trade-related policies. These </w:t>
      </w:r>
      <w:r w:rsidRPr="00820356">
        <w:rPr>
          <w:rStyle w:val="StyleUnderline"/>
        </w:rPr>
        <w:t>tribunals, composed of three private attorneys, would be authorized to order unlimited U.S. taxpayer compensation for alleged losses to the Chinese firms’</w:t>
      </w:r>
      <w:r w:rsidRPr="00820356">
        <w:rPr>
          <w:sz w:val="16"/>
        </w:rPr>
        <w:t xml:space="preserve"> “expected future profits” on the basis of claims that U.S. policies violated the firms’ sweeping, BIT-granted foreign investor “rights” not available to U.S. firms. </w:t>
      </w:r>
      <w:r w:rsidRPr="00820356">
        <w:rPr>
          <w:rStyle w:val="StyleUnderline"/>
        </w:rPr>
        <w:t xml:space="preserve">For example, thanks to its purchase last year of Virginia-based Smithfield Foods, the largest pork producer in the world, the Chinese corporation </w:t>
      </w:r>
      <w:proofErr w:type="spellStart"/>
      <w:r w:rsidRPr="00820356">
        <w:rPr>
          <w:rStyle w:val="StyleUnderline"/>
        </w:rPr>
        <w:t>Shuanghui</w:t>
      </w:r>
      <w:proofErr w:type="spellEnd"/>
      <w:r w:rsidRPr="00820356">
        <w:rPr>
          <w:rStyle w:val="StyleUnderline"/>
        </w:rPr>
        <w:t xml:space="preserve"> International could take advantage of a U.S.-China BIT’s investor privileges to challenge new U.S. food safety standards before a foreign tribunal. And Sinopec, a Chinese </w:t>
      </w:r>
      <w:r w:rsidRPr="00820356">
        <w:rPr>
          <w:rStyle w:val="StyleUnderline"/>
        </w:rPr>
        <w:lastRenderedPageBreak/>
        <w:t>corporation that acquired a 50 percent stake in 850,000 acres of oil and natural gas leases owned by Chesapeake Energy last year, could use a U.S.-China BIT to skirt U.S. domestic courts and directly challenge future climate or fracking regulations.</w:t>
      </w:r>
      <w:r>
        <w:rPr>
          <w:rStyle w:val="StyleUnderline"/>
        </w:rPr>
        <w:t xml:space="preserve"> </w:t>
      </w:r>
      <w:r w:rsidRPr="00820356">
        <w:rPr>
          <w:sz w:val="16"/>
        </w:rPr>
        <w:t xml:space="preserve">Corporations directly controlled by the Chinese government have been responsible for about half of the Chinese acquisitions and other investments in U.S.-based firms to date. Experts have testified before Congress that expanded Chinese control of U.S.-based companies is guided not only by market forces, but also by Chinese government strategy. </w:t>
      </w:r>
      <w:r w:rsidRPr="00820356">
        <w:rPr>
          <w:rStyle w:val="StyleUnderline"/>
        </w:rPr>
        <w:t>Under a U.S.-China BIT, the Chinese government would be able to use state-owned enterprises doing business in the United States to directly challenge U.S. domestic laws on the basis of substantive investor “rights” that are even more expansive, and more threatening to domestic regulations, than those found at the World Trade Organization.</w:t>
      </w:r>
    </w:p>
    <w:p w:rsidR="00C22E88" w:rsidRDefault="00C22E88" w:rsidP="00C22E88">
      <w:pPr>
        <w:pStyle w:val="Heading4"/>
      </w:pPr>
      <w:r>
        <w:t>Excessive litigation against US companies and undermines support for further trade</w:t>
      </w:r>
    </w:p>
    <w:p w:rsidR="00C22E88" w:rsidRDefault="00C22E88" w:rsidP="00C22E88">
      <w:r>
        <w:rPr>
          <w:rStyle w:val="Style13ptBold"/>
        </w:rPr>
        <w:t xml:space="preserve">Lester ’12 </w:t>
      </w:r>
      <w:r w:rsidRPr="00820356">
        <w:t xml:space="preserve">(Simon; trade policy analyst with Cato’s Herbert A. </w:t>
      </w:r>
      <w:proofErr w:type="spellStart"/>
      <w:r w:rsidRPr="00820356">
        <w:t>Stiefel</w:t>
      </w:r>
      <w:proofErr w:type="spellEnd"/>
      <w:r w:rsidRPr="00820356">
        <w:t xml:space="preserve"> Center for Trade Policy Studies; “Do We Need an Investment Treaty with China,” 12/3/12, http://www.cato.org/publications/commentary/do-we-need-investment-treaty-china)</w:t>
      </w:r>
    </w:p>
    <w:p w:rsidR="00C22E88" w:rsidRPr="00820356" w:rsidRDefault="00C22E88" w:rsidP="00C22E88">
      <w:pPr>
        <w:rPr>
          <w:rStyle w:val="Style13ptBold"/>
        </w:rPr>
      </w:pPr>
    </w:p>
    <w:p w:rsidR="00C22E88" w:rsidRPr="00393A80" w:rsidRDefault="00C22E88" w:rsidP="00C22E88">
      <w:pPr>
        <w:rPr>
          <w:sz w:val="16"/>
        </w:rPr>
      </w:pPr>
      <w:r w:rsidRPr="00393A80">
        <w:rPr>
          <w:sz w:val="16"/>
        </w:rPr>
        <w:t xml:space="preserve">First, these </w:t>
      </w:r>
      <w:r w:rsidRPr="00393A80">
        <w:rPr>
          <w:rStyle w:val="StyleUnderline"/>
        </w:rPr>
        <w:t xml:space="preserve">treaties </w:t>
      </w:r>
      <w:r w:rsidRPr="00393A80">
        <w:rPr>
          <w:sz w:val="16"/>
        </w:rPr>
        <w:t xml:space="preserve">usually </w:t>
      </w:r>
      <w:r w:rsidRPr="00393A80">
        <w:rPr>
          <w:rStyle w:val="StyleUnderline"/>
        </w:rPr>
        <w:t>include a provision that allows foreign investors to sue governments for alleged violations</w:t>
      </w:r>
      <w:r w:rsidRPr="00393A80">
        <w:rPr>
          <w:sz w:val="16"/>
        </w:rPr>
        <w:t xml:space="preserve">, commonly </w:t>
      </w:r>
      <w:r w:rsidRPr="00393A80">
        <w:rPr>
          <w:rStyle w:val="StyleUnderline"/>
        </w:rPr>
        <w:t>referred to as investor-state dispute settlement</w:t>
      </w:r>
      <w:r w:rsidRPr="00393A80">
        <w:rPr>
          <w:sz w:val="16"/>
        </w:rPr>
        <w:t xml:space="preserve"> (investors can sue states directly). For most international legal obligations, only governments can bring a complaint, providing a filter on legal claims. With investment treaties, by contrast, foreign investors pursue litigation on their own. In terms of the substantive obligations, there are a number of these, but consider two in particular. First, </w:t>
      </w:r>
      <w:r w:rsidRPr="00393A80">
        <w:rPr>
          <w:rStyle w:val="StyleUnderline"/>
        </w:rPr>
        <w:t>there is the “National Treatment” provision, which says, in essence, that governments should treat foreign and domestic investors equally</w:t>
      </w:r>
      <w:r w:rsidRPr="00393A80">
        <w:rPr>
          <w:sz w:val="16"/>
        </w:rPr>
        <w:t xml:space="preserve">. This obligation is consistent with the general principle that “foreign” investment is just as good as “domestic” investment, and that the nationality of the investor does not matter (aside from legitimate national-security concerns). Arguably, this provision reflects the idea that investors should be able to decide on their own where to invest, with no encouragement or discouragement from government. If National Treatment were the only obligation, concerns about excessive litigation would be lessened. But </w:t>
      </w:r>
      <w:r w:rsidRPr="00393A80">
        <w:rPr>
          <w:rStyle w:val="StyleUnderline"/>
        </w:rPr>
        <w:t>there are broader obligations</w:t>
      </w:r>
      <w:r w:rsidRPr="00393A80">
        <w:rPr>
          <w:sz w:val="16"/>
        </w:rPr>
        <w:t xml:space="preserve"> as well. </w:t>
      </w:r>
      <w:proofErr w:type="spellStart"/>
      <w:r w:rsidRPr="00393A80">
        <w:rPr>
          <w:sz w:val="16"/>
        </w:rPr>
        <w:t>Forexample</w:t>
      </w:r>
      <w:proofErr w:type="spellEnd"/>
      <w:r w:rsidRPr="00393A80">
        <w:rPr>
          <w:sz w:val="16"/>
        </w:rPr>
        <w:t xml:space="preserve">, </w:t>
      </w:r>
      <w:r w:rsidRPr="00393A80">
        <w:rPr>
          <w:rStyle w:val="StyleUnderline"/>
        </w:rPr>
        <w:t xml:space="preserve">there </w:t>
      </w:r>
      <w:proofErr w:type="spellStart"/>
      <w:r w:rsidRPr="00393A80">
        <w:rPr>
          <w:rStyle w:val="StyleUnderline"/>
        </w:rPr>
        <w:t>isanother</w:t>
      </w:r>
      <w:proofErr w:type="spellEnd"/>
      <w:r w:rsidRPr="00393A80">
        <w:rPr>
          <w:rStyle w:val="StyleUnderline"/>
        </w:rPr>
        <w:t xml:space="preserve"> provision included in most investment treaties entitled “Minimum Standard of Treatment”: “Each Party shall accord to covered investments treatment in accordance with customary international law</w:t>
      </w:r>
      <w:r w:rsidRPr="00393A80">
        <w:rPr>
          <w:sz w:val="16"/>
        </w:rPr>
        <w:t xml:space="preserve">, including fair and equitable treatment and full protection and security.” (This language is from the U.S. model bilateral investment treaty). Experts in the field do </w:t>
      </w:r>
      <w:proofErr w:type="spellStart"/>
      <w:r w:rsidRPr="00393A80">
        <w:rPr>
          <w:sz w:val="16"/>
        </w:rPr>
        <w:t>notseem</w:t>
      </w:r>
      <w:proofErr w:type="spellEnd"/>
      <w:r w:rsidRPr="00393A80">
        <w:rPr>
          <w:sz w:val="16"/>
        </w:rPr>
        <w:t xml:space="preserve"> to agree on the meaning of this provision, and this </w:t>
      </w:r>
      <w:r w:rsidRPr="00393A80">
        <w:rPr>
          <w:rStyle w:val="Emphasis"/>
        </w:rPr>
        <w:t>vagueness opens the door for a wide range of claims that a government has mistreated a foreign investor.</w:t>
      </w:r>
      <w:r w:rsidRPr="00393A80">
        <w:rPr>
          <w:sz w:val="16"/>
        </w:rPr>
        <w:t xml:space="preserve"> As noted, discrimination against foreign investors is already prohibited. Thus, the “Minimum Standard” provision means that there are some actions by governments which are not discriminatory, but nevertheless violate the treaty. Unfortunately, it is not very clear what these actions are, or why they should be prohibited by an international investment treaty. Trying to design a treaty that prevents governments from acting badly, in some general way, is perhaps overly ambitious. </w:t>
      </w:r>
      <w:r w:rsidRPr="00393A80">
        <w:rPr>
          <w:rStyle w:val="StyleUnderline"/>
        </w:rPr>
        <w:t>When an investor-state dispute mechanism is combined with vague obligations</w:t>
      </w:r>
      <w:r w:rsidRPr="00393A80">
        <w:rPr>
          <w:sz w:val="16"/>
        </w:rPr>
        <w:t xml:space="preserve"> such as “Minimum Standard of Treatment,” </w:t>
      </w:r>
      <w:r w:rsidRPr="00393A80">
        <w:rPr>
          <w:rStyle w:val="Emphasis"/>
        </w:rPr>
        <w:t>opportunities for legal claims grow considerably</w:t>
      </w:r>
      <w:r w:rsidRPr="00393A80">
        <w:rPr>
          <w:sz w:val="16"/>
        </w:rPr>
        <w:t xml:space="preserve">. </w:t>
      </w:r>
      <w:r w:rsidRPr="00393A80">
        <w:rPr>
          <w:rStyle w:val="StyleUnderline"/>
        </w:rPr>
        <w:t>This can and has led to an explosion of litigation.</w:t>
      </w:r>
      <w:r w:rsidRPr="00393A80">
        <w:rPr>
          <w:sz w:val="16"/>
        </w:rPr>
        <w:t xml:space="preserve"> It is possible that, rather than facilitating new foreign investment, </w:t>
      </w:r>
      <w:r w:rsidRPr="00393A80">
        <w:rPr>
          <w:rStyle w:val="StyleUnderline"/>
        </w:rPr>
        <w:t>these treaties might just be an additional avenue for foreign investors—who would have made their investment anyway</w:t>
      </w:r>
      <w:r w:rsidRPr="00393A80">
        <w:rPr>
          <w:sz w:val="16"/>
        </w:rPr>
        <w:t>—</w:t>
      </w:r>
      <w:r w:rsidRPr="00393A80">
        <w:rPr>
          <w:rStyle w:val="Emphasis"/>
        </w:rPr>
        <w:t>to sue host governments.</w:t>
      </w:r>
      <w:r>
        <w:rPr>
          <w:rStyle w:val="Emphasis"/>
        </w:rPr>
        <w:t xml:space="preserve"> </w:t>
      </w:r>
      <w:r w:rsidRPr="00393A80">
        <w:rPr>
          <w:sz w:val="16"/>
        </w:rPr>
        <w:t xml:space="preserve">Experience with the Canada-China treaty as it takes effect will be informative for the U.S. policy debate. Chinese investment has already proved controversial in the United States, with the U.S. government sometimes wary of Chinese ownership of particular U.S. assets. It seems clear that </w:t>
      </w:r>
      <w:r w:rsidRPr="00393A80">
        <w:rPr>
          <w:rStyle w:val="StyleUnderline"/>
        </w:rPr>
        <w:t>the issue would be even more contentious if Chinese companies—especially state-owned ones—were able to sue the U.S. government directly for perceived bad treatment.</w:t>
      </w:r>
      <w:r>
        <w:rPr>
          <w:rStyle w:val="StyleUnderline"/>
        </w:rPr>
        <w:t xml:space="preserve"> </w:t>
      </w:r>
      <w:r w:rsidRPr="00393A80">
        <w:rPr>
          <w:sz w:val="16"/>
        </w:rPr>
        <w:t xml:space="preserve">U.S.-China talks on foreign investment should address the actual content of the treaty, in particular whether certain provisions are necessary to provide a framework for liberalized investment. The specific legal obligations in these treaties will have an impact on how the treaty works in practice, and as a result on how a liberalized foreign-investment policy is judged in the court of public opinion. A key question: do “Minimum Standard of Treatment” rules, combined with investor-state dispute settlement, go too far? This is not the first time such issues have been raised, as they have been controversial in other U.S. treaties as well. But </w:t>
      </w:r>
      <w:r w:rsidRPr="00393A80">
        <w:rPr>
          <w:rStyle w:val="StyleUnderline"/>
        </w:rPr>
        <w:t>the U.S.-China economic relationship is particularly contentious</w:t>
      </w:r>
      <w:r w:rsidRPr="00393A80">
        <w:rPr>
          <w:sz w:val="16"/>
        </w:rPr>
        <w:t>, and as a result these issues might face scrutiny beyond that seen in past treaties</w:t>
      </w:r>
      <w:r w:rsidRPr="00393A80">
        <w:rPr>
          <w:rStyle w:val="StyleUnderline"/>
        </w:rPr>
        <w:t xml:space="preserve">. By opening the door for a flood of sometimes </w:t>
      </w:r>
      <w:r w:rsidRPr="00393A80">
        <w:rPr>
          <w:rStyle w:val="StyleUnderline"/>
        </w:rPr>
        <w:lastRenderedPageBreak/>
        <w:t xml:space="preserve">questionable lawsuits by foreign companies, a U.S.-China investment treaty could actually </w:t>
      </w:r>
      <w:r w:rsidRPr="00393A80">
        <w:rPr>
          <w:rStyle w:val="Emphasis"/>
        </w:rPr>
        <w:t>undermine an open foreign-investment policy both in China and the United States.</w:t>
      </w:r>
      <w:r w:rsidRPr="00393A80">
        <w:rPr>
          <w:sz w:val="16"/>
        </w:rPr>
        <w:t xml:space="preserve"> For those who support liberalized foreign investment, it might finally be time for a serious discussion of how international agreements should best handle these issues.</w:t>
      </w:r>
    </w:p>
    <w:p w:rsidR="00C22E88" w:rsidRDefault="00C22E88" w:rsidP="00C22E88">
      <w:pPr>
        <w:pStyle w:val="Heading4"/>
      </w:pPr>
      <w:r>
        <w:t>BIT doesn’t open the Chinese market and hurts US companies</w:t>
      </w:r>
    </w:p>
    <w:p w:rsidR="00C22E88" w:rsidRDefault="00C22E88" w:rsidP="00C22E88">
      <w:r>
        <w:rPr>
          <w:rStyle w:val="Style13ptBold"/>
        </w:rPr>
        <w:t xml:space="preserve">Wessel ’15 </w:t>
      </w:r>
      <w:r w:rsidRPr="00393A80">
        <w:t>(Michael; has been on the official Congressionally appointed US-China Economic and Security Review Commission for 15 years; “Growing U.S.-China Investment? Not a BIT,” 3/10/15, http://thehill.com/blogs/congress-blog/foreign-policy/235081-growing-us-china-investment-not-a-bit)</w:t>
      </w:r>
    </w:p>
    <w:p w:rsidR="00C22E88" w:rsidRPr="00393A80" w:rsidRDefault="00C22E88" w:rsidP="00C22E88">
      <w:pPr>
        <w:rPr>
          <w:rStyle w:val="Style13ptBold"/>
        </w:rPr>
      </w:pPr>
    </w:p>
    <w:p w:rsidR="00C22E88" w:rsidRPr="0060065E" w:rsidRDefault="00C22E88" w:rsidP="00C22E88">
      <w:pPr>
        <w:rPr>
          <w:rStyle w:val="StyleUnderline"/>
        </w:rPr>
      </w:pPr>
      <w:r w:rsidRPr="0060065E">
        <w:rPr>
          <w:sz w:val="16"/>
        </w:rPr>
        <w:t xml:space="preserve">While fast track trade negotiating authority and the Trans-Pacific Partnership Free Trade Agreement are capturing headlines, another trade initiative is advancing: The U.S.-China Bilateral Investment Treaty (BIT). China is expected to take a key step in accelerating those negotiations shortly by supplying a list of industries it wants to exclude from coverage. The BIT may have as great a long-term impact on U.S. trade posture and our country’s economy as the TPP. </w:t>
      </w:r>
      <w:r w:rsidRPr="0060065E">
        <w:rPr>
          <w:rStyle w:val="Emphasis"/>
        </w:rPr>
        <w:t>The BIT should be halted.</w:t>
      </w:r>
      <w:r>
        <w:rPr>
          <w:rStyle w:val="Emphasis"/>
        </w:rPr>
        <w:t xml:space="preserve"> </w:t>
      </w:r>
      <w:r w:rsidRPr="0060065E">
        <w:rPr>
          <w:rStyle w:val="StyleUnderline"/>
        </w:rPr>
        <w:t>Chinese investment in the United States</w:t>
      </w:r>
      <w:r w:rsidRPr="0060065E">
        <w:rPr>
          <w:sz w:val="16"/>
        </w:rPr>
        <w:t xml:space="preserve"> now </w:t>
      </w:r>
      <w:r w:rsidRPr="0060065E">
        <w:rPr>
          <w:rStyle w:val="StyleUnderline"/>
        </w:rPr>
        <w:t xml:space="preserve">outpaces U.S. investment in China. </w:t>
      </w:r>
      <w:r w:rsidRPr="0060065E">
        <w:rPr>
          <w:sz w:val="16"/>
        </w:rPr>
        <w:t xml:space="preserve">On the surface, this might seem like good news. But, it’s far too early to know. Without more information and true </w:t>
      </w:r>
      <w:proofErr w:type="gramStart"/>
      <w:r w:rsidRPr="0060065E">
        <w:rPr>
          <w:sz w:val="16"/>
        </w:rPr>
        <w:t>transparency</w:t>
      </w:r>
      <w:proofErr w:type="gramEnd"/>
      <w:r w:rsidRPr="0060065E">
        <w:rPr>
          <w:sz w:val="16"/>
        </w:rPr>
        <w:t xml:space="preserve"> a BIT could have devastating consequences. China shouldn’t be rewarded with a BIT while it continues to so blatantly flaunt the rules of international trade. </w:t>
      </w:r>
      <w:r w:rsidRPr="0060065E">
        <w:rPr>
          <w:rStyle w:val="Emphasis"/>
        </w:rPr>
        <w:t>Chinese firms are on the march to acquire and invest in U.S. assets, all-too-often with their government’s financial support</w:t>
      </w:r>
      <w:r w:rsidRPr="0060065E">
        <w:rPr>
          <w:sz w:val="16"/>
        </w:rPr>
        <w:t xml:space="preserve">. The limited policy responses by China’s trading partners have given them the resources to engage in this shopping and investing spree. Indeed, the United States’ failure to address China’s currency manipulation has helped stock that country currency stores which are being used to scoop up U.S. assets and expand China’s reach and influence. Sure, in </w:t>
      </w:r>
      <w:r w:rsidRPr="0060065E">
        <w:rPr>
          <w:rStyle w:val="StyleUnderline"/>
        </w:rPr>
        <w:t>theory, Chinese investment in the U.S. might restore some of the jobs that America still needs</w:t>
      </w:r>
      <w:r w:rsidRPr="0060065E">
        <w:rPr>
          <w:sz w:val="16"/>
        </w:rPr>
        <w:t xml:space="preserve">. But fists-full of renminbi are being invested without any real understanding of the nature of these investments and their long-term impact on the U.S. economy, domestic production and employment. The administration’s answer is a BIT. Indeed, at the most recent Strategic &amp; Economic Dialogue, the U.S. and China agreed to quickly reach a deal. Before we accelerate this trend, we need to understand why China is buying up America and its implications. </w:t>
      </w:r>
      <w:r w:rsidRPr="0060065E">
        <w:rPr>
          <w:rStyle w:val="StyleUnderline"/>
        </w:rPr>
        <w:t>A treaty to spur bilateral investment that follows the pattern of China buying up America’s existing companies and U.S. companies moving more production facilities and jobs abroad is not in the interests of American workers.</w:t>
      </w:r>
      <w:r>
        <w:rPr>
          <w:rStyle w:val="StyleUnderline"/>
        </w:rPr>
        <w:t xml:space="preserve"> </w:t>
      </w:r>
      <w:r w:rsidRPr="0060065E">
        <w:rPr>
          <w:rStyle w:val="StyleUnderline"/>
        </w:rPr>
        <w:t>Easing</w:t>
      </w:r>
      <w:r w:rsidRPr="0060065E">
        <w:rPr>
          <w:sz w:val="16"/>
        </w:rPr>
        <w:t xml:space="preserve"> the way for greater </w:t>
      </w:r>
      <w:r w:rsidRPr="0060065E">
        <w:rPr>
          <w:rStyle w:val="StyleUnderline"/>
        </w:rPr>
        <w:t>investments in China will</w:t>
      </w:r>
      <w:r w:rsidRPr="0060065E">
        <w:rPr>
          <w:sz w:val="16"/>
        </w:rPr>
        <w:t xml:space="preserve"> only help </w:t>
      </w:r>
      <w:r w:rsidRPr="0060065E">
        <w:rPr>
          <w:rStyle w:val="StyleUnderline"/>
        </w:rPr>
        <w:t>fuel America’s unacceptably high trade deficit with China</w:t>
      </w:r>
      <w:r w:rsidRPr="0060065E">
        <w:rPr>
          <w:sz w:val="16"/>
        </w:rPr>
        <w:t xml:space="preserve">. In fact, </w:t>
      </w:r>
      <w:r w:rsidRPr="0060065E">
        <w:rPr>
          <w:rStyle w:val="StyleUnderline"/>
        </w:rPr>
        <w:t>more than 55 percent of China’s exports already come from foreign-invested enterprises</w:t>
      </w:r>
      <w:r w:rsidRPr="0060065E">
        <w:rPr>
          <w:sz w:val="16"/>
        </w:rPr>
        <w:t xml:space="preserve">; </w:t>
      </w:r>
      <w:r w:rsidRPr="0060065E">
        <w:rPr>
          <w:rStyle w:val="StyleUnderline"/>
        </w:rPr>
        <w:t xml:space="preserve">more investments will </w:t>
      </w:r>
      <w:r w:rsidRPr="0060065E">
        <w:rPr>
          <w:sz w:val="16"/>
        </w:rPr>
        <w:t xml:space="preserve">only </w:t>
      </w:r>
      <w:r w:rsidRPr="0060065E">
        <w:rPr>
          <w:rStyle w:val="Emphasis"/>
        </w:rPr>
        <w:t>yield more imports into the U.S. and increase our historically high trade deficit with China.</w:t>
      </w:r>
      <w:r>
        <w:rPr>
          <w:rStyle w:val="Emphasis"/>
        </w:rPr>
        <w:t xml:space="preserve"> </w:t>
      </w:r>
      <w:r w:rsidRPr="0060065E">
        <w:rPr>
          <w:sz w:val="16"/>
        </w:rPr>
        <w:t xml:space="preserve">The so-called “promise” of greater access to China and its 1.3 billion consumers hasn’t panned out. Another agreement with China, when it refuses to abide by many of the commitments it’s already made, is akin to hoping that Lucy won’t again yank the football away from a naïve Charlie Brown. Just look at China’s enforcement of its anti-monopoly and other laws against U.S. and foreign companies and you’ll see that China is far from willing to level the playing field Here are a few more things to consider: No comprehensive independent business case studies exist evaluating the methods and operations of Chinese firms operating here. Do they operate based on Western profit-making principles, or are they simply advancing the goals of the People’s Republic’s 12th Five Year Plan and China’s leadership goals? Every major investment by a Chinese entity here has to undergo at least one, and often several, Chinese governmental reviews. Some of those rules have been updated on paper but the actual implementation is far from certain. Why do those investments need approval, unless it’s to ensure they advance the interests of the Chinese Communist Party? </w:t>
      </w:r>
      <w:r w:rsidRPr="0060065E">
        <w:rPr>
          <w:rStyle w:val="StyleUnderline"/>
        </w:rPr>
        <w:t>How can a U.S. firm compete against subsidies from the Chinese government, which has at its disposal $3.5 trillion in foreign currency reserves?</w:t>
      </w:r>
      <w:r>
        <w:rPr>
          <w:rStyle w:val="StyleUnderline"/>
        </w:rPr>
        <w:t xml:space="preserve"> </w:t>
      </w:r>
      <w:r w:rsidRPr="0060065E">
        <w:rPr>
          <w:rStyle w:val="StyleUnderline"/>
        </w:rPr>
        <w:t>Chinese state-owned entities, and many others, receive preferential financing and other benefits</w:t>
      </w:r>
      <w:r w:rsidRPr="0060065E">
        <w:rPr>
          <w:sz w:val="16"/>
        </w:rPr>
        <w:t xml:space="preserve">. We shouldn’t have to compete against the Chinese government. What are the long-term implications to capitalism if the profit-motive is diminished or eliminated from the equation? A new Chinese facility created here that isn’t as concerned with profits as existing U.S. firms could squeeze them, and all of their suppliers, out of the market. Importing non-market economy principles to the U.S. will have serious implications. The jury is still out on whether Chinese investments in the U.S., overall, are a good or a bad thing. There is no real information to support moving forward with a BIT. And, the picture isn’t reassuring. We shouldn’t rush to conclude another agreement that will tie America’s hands, while providing enormous new advantages to a competitor who has failed to show a similar respect for the agreements it signs. Negotiations on a Bilateral Investment Treaty with China should simply be halted until we have the data and experience necessary to make an informed decision. </w:t>
      </w:r>
      <w:r w:rsidRPr="0060065E">
        <w:rPr>
          <w:rStyle w:val="StyleUnderline"/>
        </w:rPr>
        <w:t>American workers can’t afford to have their government make another mistake in U.S.-China trade policy.</w:t>
      </w:r>
    </w:p>
    <w:p w:rsidR="00021FEB" w:rsidRPr="00E40262" w:rsidRDefault="00021FEB" w:rsidP="00021FEB">
      <w:pPr>
        <w:pStyle w:val="Heading3"/>
      </w:pPr>
      <w:r w:rsidRPr="00E40262">
        <w:lastRenderedPageBreak/>
        <w:t xml:space="preserve">No </w:t>
      </w:r>
      <w:r w:rsidR="00E40262">
        <w:t>BIT</w:t>
      </w:r>
    </w:p>
    <w:p w:rsidR="00021FEB" w:rsidRPr="00E40262" w:rsidRDefault="00021FEB" w:rsidP="00021FEB">
      <w:pPr>
        <w:pStyle w:val="Heading4"/>
      </w:pPr>
      <w:r w:rsidRPr="00E40262">
        <w:t>No BIT agreements from the S&amp;ED</w:t>
      </w:r>
    </w:p>
    <w:p w:rsidR="00021FEB" w:rsidRPr="00E40262" w:rsidRDefault="00021FEB" w:rsidP="00021FEB">
      <w:pPr>
        <w:rPr>
          <w:rFonts w:asciiTheme="minorHAnsi" w:hAnsiTheme="minorHAnsi"/>
        </w:rPr>
      </w:pPr>
      <w:r w:rsidRPr="00E40262">
        <w:rPr>
          <w:rStyle w:val="Style13ptBold"/>
        </w:rPr>
        <w:t>Wilson 6/15</w:t>
      </w:r>
      <w:r w:rsidRPr="00E40262">
        <w:rPr>
          <w:rFonts w:asciiTheme="minorHAnsi" w:hAnsiTheme="minorHAnsi"/>
        </w:rPr>
        <w:t xml:space="preserve">/16 (William T. Wilson is a senior research fellow in The Heritage Foundation’s Asian Studies Center. He concentrates on analyzing the economic performance of Asian-Pacific nations and educating Asian leaders in the principles and practices of free markets. 6/15/16 “China Unlikely to Live Up to Its Economic Promises” </w:t>
      </w:r>
      <w:hyperlink r:id="rId41" w:history="1">
        <w:r w:rsidRPr="00E40262">
          <w:rPr>
            <w:rStyle w:val="Hyperlink"/>
            <w:rFonts w:asciiTheme="minorHAnsi" w:hAnsiTheme="minorHAnsi"/>
          </w:rPr>
          <w:t>http://dailysignal.com/2016/06/15/china-unlikely-to-live-up-to-its-economic-promises/</w:t>
        </w:r>
      </w:hyperlink>
      <w:r w:rsidRPr="00E40262">
        <w:rPr>
          <w:rFonts w:asciiTheme="minorHAnsi" w:hAnsiTheme="minorHAnsi"/>
        </w:rPr>
        <w:t xml:space="preserve"> Poetic Justice)</w:t>
      </w:r>
    </w:p>
    <w:p w:rsidR="00021FEB" w:rsidRDefault="00021FEB" w:rsidP="00021FEB">
      <w:pPr>
        <w:rPr>
          <w:rStyle w:val="StyleUnderline"/>
        </w:rPr>
      </w:pPr>
      <w:r w:rsidRPr="00E40262">
        <w:rPr>
          <w:rStyle w:val="StyleUnderline"/>
        </w:rPr>
        <w:t>The Chinese are likely to continue to price exports well below marginal cost as long as economic growth continues slumping. This</w:t>
      </w:r>
      <w:r w:rsidRPr="00E40262">
        <w:rPr>
          <w:rFonts w:asciiTheme="minorHAnsi" w:hAnsiTheme="minorHAnsi"/>
        </w:rPr>
        <w:t xml:space="preserve"> also, unfortunately, </w:t>
      </w:r>
      <w:r w:rsidRPr="00E40262">
        <w:rPr>
          <w:rStyle w:val="StyleUnderline"/>
        </w:rPr>
        <w:t>kills near-term prospects for a bilateral investment treaty with the United States.</w:t>
      </w:r>
    </w:p>
    <w:p w:rsidR="004D0A9F" w:rsidRDefault="004D0A9F" w:rsidP="00E40262">
      <w:pPr>
        <w:pStyle w:val="Heading3"/>
      </w:pPr>
      <w:proofErr w:type="gramStart"/>
      <w:r>
        <w:lastRenderedPageBreak/>
        <w:t>Yes</w:t>
      </w:r>
      <w:proofErr w:type="gramEnd"/>
      <w:r>
        <w:t xml:space="preserve"> BIT </w:t>
      </w:r>
    </w:p>
    <w:p w:rsidR="004D0A9F" w:rsidRDefault="004D0A9F" w:rsidP="004D0A9F">
      <w:pPr>
        <w:pStyle w:val="Heading4"/>
      </w:pPr>
      <w:r>
        <w:t>BIT likely to be reached soon</w:t>
      </w:r>
    </w:p>
    <w:p w:rsidR="004D0A9F" w:rsidRDefault="004D0A9F" w:rsidP="004D0A9F">
      <w:proofErr w:type="spellStart"/>
      <w:r>
        <w:rPr>
          <w:rStyle w:val="Style13ptBold"/>
        </w:rPr>
        <w:t>Behsudi</w:t>
      </w:r>
      <w:proofErr w:type="spellEnd"/>
      <w:r>
        <w:rPr>
          <w:rStyle w:val="Style13ptBold"/>
        </w:rPr>
        <w:t xml:space="preserve"> 7/6 </w:t>
      </w:r>
      <w:r w:rsidRPr="00E718C0">
        <w:t>(Adam; reporter for Politico; “Latest China BIT offer enough to keep talks going,” http://www.politico.com/tipsheets/morning-trade/2016/07/latest-china-bit-offer-enough-to-keep-talks-going-215180)</w:t>
      </w:r>
    </w:p>
    <w:p w:rsidR="004D0A9F" w:rsidRPr="00E718C0" w:rsidRDefault="004D0A9F" w:rsidP="004D0A9F">
      <w:pPr>
        <w:rPr>
          <w:rStyle w:val="Style13ptBold"/>
        </w:rPr>
      </w:pPr>
    </w:p>
    <w:p w:rsidR="004D0A9F" w:rsidRPr="00390A20" w:rsidRDefault="004D0A9F" w:rsidP="004D0A9F">
      <w:pPr>
        <w:rPr>
          <w:sz w:val="16"/>
        </w:rPr>
      </w:pPr>
      <w:r w:rsidRPr="00390A20">
        <w:rPr>
          <w:sz w:val="16"/>
        </w:rPr>
        <w:t xml:space="preserve">LATEST CHINA BIT OFFER ENOUGH TO KEEP TALKS GOING: So many negotiations, so little time left in the Obama administration — but </w:t>
      </w:r>
      <w:r w:rsidRPr="00390A20">
        <w:rPr>
          <w:rStyle w:val="StyleUnderline"/>
          <w:highlight w:val="green"/>
        </w:rPr>
        <w:t>one</w:t>
      </w:r>
      <w:r w:rsidRPr="00390A20">
        <w:rPr>
          <w:rStyle w:val="StyleUnderline"/>
        </w:rPr>
        <w:t xml:space="preserve"> important </w:t>
      </w:r>
      <w:r w:rsidRPr="00390A20">
        <w:rPr>
          <w:rStyle w:val="StyleUnderline"/>
          <w:highlight w:val="green"/>
        </w:rPr>
        <w:t>set of talks we</w:t>
      </w:r>
      <w:r w:rsidRPr="00390A20">
        <w:rPr>
          <w:rStyle w:val="StyleUnderline"/>
        </w:rPr>
        <w:t xml:space="preserve"> continue to </w:t>
      </w:r>
      <w:r w:rsidRPr="00390A20">
        <w:rPr>
          <w:rStyle w:val="StyleUnderline"/>
          <w:highlight w:val="green"/>
        </w:rPr>
        <w:t>watch</w:t>
      </w:r>
      <w:r w:rsidRPr="00390A20">
        <w:rPr>
          <w:rStyle w:val="StyleUnderline"/>
        </w:rPr>
        <w:t xml:space="preserve"> </w:t>
      </w:r>
      <w:r w:rsidRPr="00390A20">
        <w:rPr>
          <w:sz w:val="16"/>
        </w:rPr>
        <w:t xml:space="preserve">closely </w:t>
      </w:r>
      <w:r w:rsidRPr="00390A20">
        <w:rPr>
          <w:rStyle w:val="StyleUnderline"/>
          <w:highlight w:val="green"/>
        </w:rPr>
        <w:t>are</w:t>
      </w:r>
      <w:r w:rsidRPr="00390A20">
        <w:rPr>
          <w:rStyle w:val="StyleUnderline"/>
        </w:rPr>
        <w:t xml:space="preserve"> those </w:t>
      </w:r>
      <w:r w:rsidRPr="00390A20">
        <w:rPr>
          <w:rStyle w:val="StyleUnderline"/>
          <w:highlight w:val="green"/>
        </w:rPr>
        <w:t>between the U</w:t>
      </w:r>
      <w:r w:rsidRPr="00390A20">
        <w:rPr>
          <w:rStyle w:val="StyleUnderline"/>
        </w:rPr>
        <w:t xml:space="preserve">nited </w:t>
      </w:r>
      <w:r w:rsidRPr="00390A20">
        <w:rPr>
          <w:rStyle w:val="StyleUnderline"/>
          <w:highlight w:val="green"/>
        </w:rPr>
        <w:t>S</w:t>
      </w:r>
      <w:r w:rsidRPr="00390A20">
        <w:rPr>
          <w:rStyle w:val="StyleUnderline"/>
        </w:rPr>
        <w:t xml:space="preserve">tates </w:t>
      </w:r>
      <w:r w:rsidRPr="00390A20">
        <w:rPr>
          <w:rStyle w:val="StyleUnderline"/>
          <w:highlight w:val="green"/>
        </w:rPr>
        <w:t>and China on a bilateral investment treaty.</w:t>
      </w:r>
      <w:r>
        <w:rPr>
          <w:rStyle w:val="StyleUnderline"/>
        </w:rPr>
        <w:t xml:space="preserve"> </w:t>
      </w:r>
      <w:r w:rsidRPr="00390A20">
        <w:rPr>
          <w:sz w:val="16"/>
        </w:rPr>
        <w:t xml:space="preserve">Story Continued Below </w:t>
      </w:r>
      <w:r w:rsidRPr="00390A20">
        <w:rPr>
          <w:rStyle w:val="StyleUnderline"/>
          <w:highlight w:val="green"/>
        </w:rPr>
        <w:t>The two</w:t>
      </w:r>
      <w:r w:rsidRPr="00390A20">
        <w:rPr>
          <w:rStyle w:val="StyleUnderline"/>
        </w:rPr>
        <w:t xml:space="preserve"> sides </w:t>
      </w:r>
      <w:r w:rsidRPr="00390A20">
        <w:rPr>
          <w:rStyle w:val="StyleUnderline"/>
          <w:highlight w:val="green"/>
        </w:rPr>
        <w:t>exchanged</w:t>
      </w:r>
      <w:r w:rsidRPr="00390A20">
        <w:rPr>
          <w:rStyle w:val="StyleUnderline"/>
        </w:rPr>
        <w:t xml:space="preserve"> new </w:t>
      </w:r>
      <w:r w:rsidRPr="00390A20">
        <w:rPr>
          <w:rStyle w:val="StyleUnderline"/>
          <w:highlight w:val="green"/>
        </w:rPr>
        <w:t>offers in</w:t>
      </w:r>
      <w:r w:rsidRPr="00390A20">
        <w:rPr>
          <w:sz w:val="16"/>
        </w:rPr>
        <w:t xml:space="preserve"> late </w:t>
      </w:r>
      <w:r w:rsidRPr="00390A20">
        <w:rPr>
          <w:rStyle w:val="StyleUnderline"/>
          <w:highlight w:val="green"/>
        </w:rPr>
        <w:t>June in their quest to reach a deal before</w:t>
      </w:r>
      <w:r w:rsidRPr="00390A20">
        <w:rPr>
          <w:sz w:val="16"/>
        </w:rPr>
        <w:t xml:space="preserve"> President Barack </w:t>
      </w:r>
      <w:r w:rsidRPr="00390A20">
        <w:rPr>
          <w:rStyle w:val="StyleUnderline"/>
          <w:highlight w:val="green"/>
        </w:rPr>
        <w:t>Obama leaves office</w:t>
      </w:r>
      <w:r w:rsidRPr="00390A20">
        <w:rPr>
          <w:sz w:val="16"/>
        </w:rPr>
        <w:t xml:space="preserve"> in less than 7 months. So far there’s no word from the Office of the U.S. Trade Representative on the quality of Beijing’s proposal. But it appears </w:t>
      </w:r>
      <w:r w:rsidRPr="00390A20">
        <w:rPr>
          <w:rStyle w:val="StyleUnderline"/>
          <w:highlight w:val="green"/>
        </w:rPr>
        <w:t xml:space="preserve">USTR “got a </w:t>
      </w:r>
      <w:r w:rsidRPr="00390A20">
        <w:rPr>
          <w:rStyle w:val="Emphasis"/>
          <w:highlight w:val="green"/>
        </w:rPr>
        <w:t>sufficiently improved offer</w:t>
      </w:r>
      <w:r w:rsidRPr="00390A20">
        <w:rPr>
          <w:rStyle w:val="StyleUnderline"/>
          <w:highlight w:val="green"/>
        </w:rPr>
        <w:t xml:space="preserve"> that it’s worthwhile</w:t>
      </w:r>
      <w:r w:rsidRPr="00390A20">
        <w:rPr>
          <w:rStyle w:val="StyleUnderline"/>
        </w:rPr>
        <w:t xml:space="preserve"> for them </w:t>
      </w:r>
      <w:r w:rsidRPr="00390A20">
        <w:rPr>
          <w:rStyle w:val="StyleUnderline"/>
          <w:highlight w:val="green"/>
        </w:rPr>
        <w:t>to continue</w:t>
      </w:r>
      <w:r w:rsidRPr="00390A20">
        <w:rPr>
          <w:rStyle w:val="StyleUnderline"/>
        </w:rPr>
        <w:t xml:space="preserve"> having these </w:t>
      </w:r>
      <w:r w:rsidRPr="00390A20">
        <w:rPr>
          <w:rStyle w:val="StyleUnderline"/>
          <w:highlight w:val="green"/>
        </w:rPr>
        <w:t>conversations</w:t>
      </w:r>
      <w:r w:rsidRPr="00390A20">
        <w:rPr>
          <w:sz w:val="16"/>
        </w:rPr>
        <w:t xml:space="preserve">,” Erin Ennis, a senior vice president at the U.S.-China Business Council, told POLITICO. </w:t>
      </w:r>
      <w:r w:rsidRPr="00390A20">
        <w:rPr>
          <w:rStyle w:val="StyleUnderline"/>
          <w:highlight w:val="green"/>
        </w:rPr>
        <w:t>A new round</w:t>
      </w:r>
      <w:r w:rsidRPr="00390A20">
        <w:rPr>
          <w:rStyle w:val="StyleUnderline"/>
        </w:rPr>
        <w:t xml:space="preserve"> of talks on the BIT </w:t>
      </w:r>
      <w:r w:rsidRPr="00390A20">
        <w:rPr>
          <w:rStyle w:val="StyleUnderline"/>
          <w:highlight w:val="green"/>
        </w:rPr>
        <w:t>is expected</w:t>
      </w:r>
      <w:r w:rsidRPr="00390A20">
        <w:rPr>
          <w:rStyle w:val="StyleUnderline"/>
        </w:rPr>
        <w:t xml:space="preserve"> to be held </w:t>
      </w:r>
      <w:r w:rsidRPr="00390A20">
        <w:rPr>
          <w:rStyle w:val="StyleUnderline"/>
          <w:highlight w:val="green"/>
        </w:rPr>
        <w:t>soon, with signs pointing to</w:t>
      </w:r>
      <w:r w:rsidRPr="00390A20">
        <w:rPr>
          <w:rStyle w:val="StyleUnderline"/>
        </w:rPr>
        <w:t xml:space="preserve"> next week, </w:t>
      </w:r>
      <w:r w:rsidRPr="00390A20">
        <w:rPr>
          <w:rStyle w:val="StyleUnderline"/>
          <w:highlight w:val="green"/>
        </w:rPr>
        <w:t>following the Group of 20</w:t>
      </w:r>
      <w:r w:rsidRPr="00390A20">
        <w:rPr>
          <w:rStyle w:val="StyleUnderline"/>
        </w:rPr>
        <w:t xml:space="preserve"> trade ministers </w:t>
      </w:r>
      <w:r w:rsidRPr="00390A20">
        <w:rPr>
          <w:rStyle w:val="StyleUnderline"/>
          <w:highlight w:val="green"/>
        </w:rPr>
        <w:t>meeting</w:t>
      </w:r>
      <w:r w:rsidRPr="00390A20">
        <w:rPr>
          <w:sz w:val="16"/>
        </w:rPr>
        <w:t xml:space="preserve"> Saturday and Sunday in Shanghai. In addition, </w:t>
      </w:r>
      <w:r w:rsidRPr="00390A20">
        <w:rPr>
          <w:rStyle w:val="StyleUnderline"/>
          <w:highlight w:val="green"/>
        </w:rPr>
        <w:t>Obama is expected to make his last trip to China in</w:t>
      </w:r>
      <w:r w:rsidRPr="00390A20">
        <w:rPr>
          <w:rStyle w:val="StyleUnderline"/>
        </w:rPr>
        <w:t xml:space="preserve"> early </w:t>
      </w:r>
      <w:r w:rsidRPr="00390A20">
        <w:rPr>
          <w:rStyle w:val="StyleUnderline"/>
          <w:highlight w:val="green"/>
        </w:rPr>
        <w:t>September</w:t>
      </w:r>
      <w:r w:rsidRPr="00390A20">
        <w:rPr>
          <w:sz w:val="16"/>
        </w:rPr>
        <w:t xml:space="preserve"> for the G-20 </w:t>
      </w:r>
      <w:proofErr w:type="spellStart"/>
      <w:r w:rsidRPr="00390A20">
        <w:rPr>
          <w:sz w:val="16"/>
        </w:rPr>
        <w:t>leaders</w:t>
      </w:r>
      <w:proofErr w:type="spellEnd"/>
      <w:r w:rsidRPr="00390A20">
        <w:rPr>
          <w:sz w:val="16"/>
        </w:rPr>
        <w:t xml:space="preserve"> summit in Hangzhou </w:t>
      </w:r>
      <w:r w:rsidRPr="00390A20">
        <w:rPr>
          <w:rStyle w:val="StyleUnderline"/>
          <w:highlight w:val="green"/>
        </w:rPr>
        <w:t>and investment is</w:t>
      </w:r>
      <w:r w:rsidRPr="00390A20">
        <w:rPr>
          <w:rStyle w:val="StyleUnderline"/>
        </w:rPr>
        <w:t xml:space="preserve"> already primed to be </w:t>
      </w:r>
      <w:r w:rsidRPr="00390A20">
        <w:rPr>
          <w:rStyle w:val="StyleUnderline"/>
          <w:highlight w:val="green"/>
        </w:rPr>
        <w:t>a big theme</w:t>
      </w:r>
      <w:r w:rsidRPr="00390A20">
        <w:rPr>
          <w:rStyle w:val="StyleUnderline"/>
        </w:rPr>
        <w:t xml:space="preserve"> of that meeting.</w:t>
      </w:r>
      <w:r>
        <w:rPr>
          <w:rStyle w:val="StyleUnderline"/>
        </w:rPr>
        <w:t xml:space="preserve"> </w:t>
      </w:r>
      <w:r w:rsidRPr="00390A20">
        <w:rPr>
          <w:rStyle w:val="StyleUnderline"/>
        </w:rPr>
        <w:t>China wants leaders to agree on guiding principles for global investment policies</w:t>
      </w:r>
      <w:r w:rsidRPr="00390A20">
        <w:rPr>
          <w:sz w:val="16"/>
        </w:rPr>
        <w:t xml:space="preserve">, Foreign Minister Wang Yi said in late May as Beijing began its final 100-day push to prepare for the summit. “There are some over 3,200 bilateral treaties to regulate international investment, something that does little service to facilitating cross-border cooperation on investment,” Wang said. “China hopes that the summit could introduce a set of guiding principles for global investment, which, as the first framework of multilateral investment norms, would have a pioneering effect on global investment.” “Of course, it might be some time before these norms become more substantiate, but </w:t>
      </w:r>
      <w:r w:rsidRPr="00390A20">
        <w:rPr>
          <w:rStyle w:val="Emphasis"/>
        </w:rPr>
        <w:t>the beginning of such a process does mean something important,” Wang added</w:t>
      </w:r>
      <w:r w:rsidRPr="00390A20">
        <w:rPr>
          <w:sz w:val="16"/>
        </w:rPr>
        <w:t>. Meanwhile, China is also negotiating a bilateral investment treaty with the European Union, and the two sides held their 11th round of talks last week, according to the China Ministry of Commerce’s website.</w:t>
      </w:r>
    </w:p>
    <w:p w:rsidR="004D0A9F" w:rsidRDefault="004D0A9F" w:rsidP="004D0A9F"/>
    <w:p w:rsidR="004D0A9F" w:rsidRDefault="004D0A9F" w:rsidP="004D0A9F">
      <w:pPr>
        <w:pStyle w:val="Heading4"/>
      </w:pPr>
      <w:r>
        <w:t>BIT’s nearly done—some details have to be finished</w:t>
      </w:r>
    </w:p>
    <w:p w:rsidR="004D0A9F" w:rsidRDefault="004D0A9F" w:rsidP="004D0A9F">
      <w:proofErr w:type="spellStart"/>
      <w:r>
        <w:rPr>
          <w:rStyle w:val="Style13ptBold"/>
        </w:rPr>
        <w:t>IndianExpress</w:t>
      </w:r>
      <w:proofErr w:type="spellEnd"/>
      <w:r>
        <w:rPr>
          <w:rStyle w:val="Style13ptBold"/>
        </w:rPr>
        <w:t xml:space="preserve"> 6/18 </w:t>
      </w:r>
      <w:r w:rsidRPr="00E35537">
        <w:t>(</w:t>
      </w:r>
      <w:proofErr w:type="spellStart"/>
      <w:r w:rsidRPr="00E35537">
        <w:t>IndianExpress</w:t>
      </w:r>
      <w:proofErr w:type="spellEnd"/>
      <w:r w:rsidRPr="00E35537">
        <w:t>; reputed news service; “Bilateral investment talks between US and China ‘productive’ after new offers: USTR,” http://indianexpress.com/article/world/world-news/bilateral-investment-talks-between-us-and-china-productive-after-new-offers-ustr-2860180/)</w:t>
      </w:r>
    </w:p>
    <w:p w:rsidR="004D0A9F" w:rsidRPr="00E718C0" w:rsidRDefault="004D0A9F" w:rsidP="004D0A9F">
      <w:pPr>
        <w:rPr>
          <w:rStyle w:val="Style13ptBold"/>
        </w:rPr>
      </w:pPr>
    </w:p>
    <w:p w:rsidR="004D0A9F" w:rsidRPr="008521E2" w:rsidRDefault="004D0A9F" w:rsidP="004D0A9F">
      <w:pPr>
        <w:rPr>
          <w:sz w:val="16"/>
        </w:rPr>
      </w:pPr>
      <w:r w:rsidRPr="008521E2">
        <w:rPr>
          <w:rStyle w:val="StyleUnderline"/>
        </w:rPr>
        <w:t>Bilateral investment talks</w:t>
      </w:r>
      <w:r w:rsidRPr="008521E2">
        <w:rPr>
          <w:sz w:val="16"/>
        </w:rPr>
        <w:t xml:space="preserve"> between the United States and China </w:t>
      </w:r>
      <w:r w:rsidRPr="008521E2">
        <w:rPr>
          <w:rStyle w:val="StyleUnderline"/>
        </w:rPr>
        <w:t>“continue to be productive</w:t>
      </w:r>
      <w:r w:rsidRPr="008521E2">
        <w:rPr>
          <w:sz w:val="16"/>
        </w:rPr>
        <w:t xml:space="preserve">,” </w:t>
      </w:r>
      <w:r w:rsidRPr="008521E2">
        <w:rPr>
          <w:rStyle w:val="StyleUnderline"/>
        </w:rPr>
        <w:t>the US Trade Representative’s office said</w:t>
      </w:r>
      <w:r w:rsidRPr="008521E2">
        <w:rPr>
          <w:sz w:val="16"/>
        </w:rPr>
        <w:t xml:space="preserve"> on Friday after </w:t>
      </w:r>
      <w:r w:rsidRPr="008521E2">
        <w:rPr>
          <w:rStyle w:val="Emphasis"/>
        </w:rPr>
        <w:t>the two sides exchanged new offers this week</w:t>
      </w:r>
      <w:r w:rsidRPr="008521E2">
        <w:rPr>
          <w:sz w:val="16"/>
        </w:rPr>
        <w:t xml:space="preserve">. A USTR spokeswoman said </w:t>
      </w:r>
      <w:r w:rsidRPr="008521E2">
        <w:rPr>
          <w:rStyle w:val="Emphasis"/>
        </w:rPr>
        <w:t>US and Chinese negotiators exchanged revised “negative lists” of sectors that would stay off-limits</w:t>
      </w:r>
      <w:r w:rsidRPr="008521E2">
        <w:rPr>
          <w:sz w:val="16"/>
        </w:rPr>
        <w:t xml:space="preserve"> from foreign investment as they try to reach a deal for a bilateral investment treaty. “China will need to demonstrate the substantial liberalization of its investment market, ensure that US firms can compete on a level playing field, and address other key priorities to facilitate the progress and successful conclusion of a mutually beneficial and high standard BIT,” the USTR spokeswoman said in a statement. </w:t>
      </w:r>
      <w:r w:rsidRPr="008521E2">
        <w:rPr>
          <w:rStyle w:val="StyleUnderline"/>
        </w:rPr>
        <w:t>Obama</w:t>
      </w:r>
      <w:r w:rsidRPr="008521E2">
        <w:rPr>
          <w:sz w:val="16"/>
        </w:rPr>
        <w:t xml:space="preserve"> administration </w:t>
      </w:r>
      <w:r w:rsidRPr="008521E2">
        <w:rPr>
          <w:rStyle w:val="StyleUnderline"/>
        </w:rPr>
        <w:t>officials and US companies have complained</w:t>
      </w:r>
      <w:r w:rsidRPr="008521E2">
        <w:rPr>
          <w:sz w:val="16"/>
        </w:rPr>
        <w:t xml:space="preserve"> that </w:t>
      </w:r>
      <w:r w:rsidRPr="008521E2">
        <w:rPr>
          <w:rStyle w:val="StyleUnderline"/>
        </w:rPr>
        <w:t>China has over 100 sectors</w:t>
      </w:r>
      <w:r w:rsidRPr="008521E2">
        <w:rPr>
          <w:sz w:val="16"/>
        </w:rPr>
        <w:t xml:space="preserve"> of its economy </w:t>
      </w:r>
      <w:r w:rsidRPr="008521E2">
        <w:rPr>
          <w:rStyle w:val="Emphasis"/>
        </w:rPr>
        <w:t>closed to US investment</w:t>
      </w:r>
      <w:r w:rsidRPr="008521E2">
        <w:rPr>
          <w:sz w:val="16"/>
        </w:rPr>
        <w:t xml:space="preserve"> and that these must be narrowed substantially to reach a treaty deal. </w:t>
      </w:r>
      <w:r w:rsidRPr="008521E2">
        <w:rPr>
          <w:rStyle w:val="StyleUnderline"/>
        </w:rPr>
        <w:t>Chinese officials have said</w:t>
      </w:r>
      <w:r w:rsidRPr="008521E2">
        <w:rPr>
          <w:sz w:val="16"/>
        </w:rPr>
        <w:t xml:space="preserve"> that </w:t>
      </w:r>
      <w:r w:rsidRPr="008521E2">
        <w:rPr>
          <w:rStyle w:val="StyleUnderline"/>
        </w:rPr>
        <w:t>US security reviews of Chinese acquisitions of American firms are too onerous</w:t>
      </w:r>
      <w:r w:rsidRPr="008521E2">
        <w:rPr>
          <w:sz w:val="16"/>
        </w:rPr>
        <w:t>, particularly for investment in high-technology sectors. The USTR statement did not specify any new sectors that China had offered to open to US investment or divulge other details of Beijing’s latest offer. US businesses have complained about Chinese ownership restrictions in key areas such as financial services, health insurance, agriculture, and audio-</w:t>
      </w:r>
      <w:proofErr w:type="spellStart"/>
      <w:r w:rsidRPr="008521E2">
        <w:rPr>
          <w:sz w:val="16"/>
        </w:rPr>
        <w:t>viisual</w:t>
      </w:r>
      <w:proofErr w:type="spellEnd"/>
      <w:r w:rsidRPr="008521E2">
        <w:rPr>
          <w:sz w:val="16"/>
        </w:rPr>
        <w:t xml:space="preserve">, while the Chinese side has complained about limited market access in certain US sectors such </w:t>
      </w:r>
      <w:r w:rsidRPr="008521E2">
        <w:rPr>
          <w:sz w:val="16"/>
        </w:rPr>
        <w:lastRenderedPageBreak/>
        <w:t>as transportation, radio communications, natural resources and high-technology companies. US Treasury Secretary Jack Lew on Thursday said that “</w:t>
      </w:r>
      <w:r w:rsidRPr="008521E2">
        <w:rPr>
          <w:rStyle w:val="StyleUnderline"/>
        </w:rPr>
        <w:t xml:space="preserve">the jury is still out” on the merits of China’s latest negative list, </w:t>
      </w:r>
      <w:r w:rsidRPr="008521E2">
        <w:rPr>
          <w:sz w:val="16"/>
        </w:rPr>
        <w:t xml:space="preserve">and that </w:t>
      </w:r>
      <w:r w:rsidRPr="008521E2">
        <w:rPr>
          <w:rStyle w:val="StyleUnderline"/>
        </w:rPr>
        <w:t>Beijing’s negotiating stance in the bilateral investment treaty talks were “one important barometer” in China’s commitment to reform its economy</w:t>
      </w:r>
      <w:r w:rsidRPr="008521E2">
        <w:rPr>
          <w:sz w:val="16"/>
        </w:rPr>
        <w:t xml:space="preserve"> and open it to foreign </w:t>
      </w:r>
      <w:proofErr w:type="gramStart"/>
      <w:r w:rsidRPr="008521E2">
        <w:rPr>
          <w:sz w:val="16"/>
        </w:rPr>
        <w:t>competition..</w:t>
      </w:r>
      <w:proofErr w:type="gramEnd"/>
      <w:r w:rsidRPr="008521E2">
        <w:rPr>
          <w:sz w:val="16"/>
        </w:rPr>
        <w:t xml:space="preserve"> Lew also has said that </w:t>
      </w:r>
      <w:r w:rsidRPr="008521E2">
        <w:rPr>
          <w:rStyle w:val="Emphasis"/>
        </w:rPr>
        <w:t>time was running short to complete a treaty deal</w:t>
      </w:r>
      <w:r w:rsidRPr="008521E2">
        <w:rPr>
          <w:sz w:val="16"/>
        </w:rPr>
        <w:t xml:space="preserve"> during the final months of the Obama administration </w:t>
      </w:r>
      <w:r w:rsidRPr="008521E2">
        <w:rPr>
          <w:rStyle w:val="StyleUnderline"/>
        </w:rPr>
        <w:t xml:space="preserve">and that an optimum time to reach an agreement was prior to a G20 </w:t>
      </w:r>
      <w:proofErr w:type="spellStart"/>
      <w:r w:rsidRPr="008521E2">
        <w:rPr>
          <w:rStyle w:val="StyleUnderline"/>
        </w:rPr>
        <w:t>leaders</w:t>
      </w:r>
      <w:proofErr w:type="spellEnd"/>
      <w:r w:rsidRPr="008521E2">
        <w:rPr>
          <w:rStyle w:val="StyleUnderline"/>
        </w:rPr>
        <w:t xml:space="preserve"> summit</w:t>
      </w:r>
      <w:r w:rsidRPr="008521E2">
        <w:rPr>
          <w:sz w:val="16"/>
        </w:rPr>
        <w:t xml:space="preserve"> in China in </w:t>
      </w:r>
      <w:r w:rsidRPr="008521E2">
        <w:rPr>
          <w:rStyle w:val="StyleUnderline"/>
        </w:rPr>
        <w:t>early September</w:t>
      </w:r>
      <w:r w:rsidRPr="008521E2">
        <w:rPr>
          <w:sz w:val="16"/>
        </w:rPr>
        <w:t>.</w:t>
      </w:r>
    </w:p>
    <w:p w:rsidR="004D0A9F" w:rsidRDefault="004D0A9F" w:rsidP="004D0A9F">
      <w:pPr>
        <w:pStyle w:val="Heading4"/>
      </w:pPr>
      <w:r>
        <w:t>BIT now</w:t>
      </w:r>
    </w:p>
    <w:p w:rsidR="004D0A9F" w:rsidRDefault="004D0A9F" w:rsidP="004D0A9F">
      <w:proofErr w:type="spellStart"/>
      <w:r>
        <w:rPr>
          <w:rStyle w:val="Style13ptBold"/>
        </w:rPr>
        <w:t>Behsudi</w:t>
      </w:r>
      <w:proofErr w:type="spellEnd"/>
      <w:r>
        <w:rPr>
          <w:rStyle w:val="Style13ptBold"/>
        </w:rPr>
        <w:t xml:space="preserve"> 6/17 </w:t>
      </w:r>
      <w:r w:rsidRPr="00E718C0">
        <w:t>(Adam; reporter for Politico; 6/17, “U.S., China talks ratchet up a BIT,” http://www.politico.com/tipsheets/morning-trade/2016/06/us-china-talks-ratchet-up-a-bit-214880)</w:t>
      </w:r>
    </w:p>
    <w:p w:rsidR="004D0A9F" w:rsidRPr="00E718C0" w:rsidRDefault="004D0A9F" w:rsidP="004D0A9F">
      <w:pPr>
        <w:rPr>
          <w:rStyle w:val="Style13ptBold"/>
        </w:rPr>
      </w:pPr>
    </w:p>
    <w:p w:rsidR="004D0A9F" w:rsidRPr="001C5989" w:rsidRDefault="004D0A9F" w:rsidP="004D0A9F">
      <w:pPr>
        <w:rPr>
          <w:sz w:val="16"/>
        </w:rPr>
      </w:pPr>
      <w:r w:rsidRPr="001C5989">
        <w:rPr>
          <w:rStyle w:val="StyleUnderline"/>
        </w:rPr>
        <w:t>U.S., CHINA TALKS RATCHET</w:t>
      </w:r>
      <w:r w:rsidRPr="001C5989">
        <w:rPr>
          <w:sz w:val="16"/>
        </w:rPr>
        <w:t xml:space="preserve"> UP A BIT: </w:t>
      </w:r>
      <w:r w:rsidRPr="001C5989">
        <w:rPr>
          <w:rStyle w:val="StyleUnderline"/>
        </w:rPr>
        <w:t xml:space="preserve">The United States and China have exchanged updated negative list </w:t>
      </w:r>
      <w:r w:rsidRPr="001C5989">
        <w:rPr>
          <w:rStyle w:val="Emphasis"/>
        </w:rPr>
        <w:t>offers in their bilateral investment treaty negotiations</w:t>
      </w:r>
      <w:r w:rsidRPr="001C5989">
        <w:rPr>
          <w:rStyle w:val="StyleUnderline"/>
        </w:rPr>
        <w:t xml:space="preserve">, </w:t>
      </w:r>
      <w:r w:rsidRPr="001C5989">
        <w:rPr>
          <w:sz w:val="16"/>
        </w:rPr>
        <w:t xml:space="preserve">POLITICO has learned. </w:t>
      </w:r>
      <w:r w:rsidRPr="001C5989">
        <w:rPr>
          <w:rStyle w:val="StyleUnderline"/>
        </w:rPr>
        <w:t>The new offers will likely be a point of discussion</w:t>
      </w:r>
      <w:r w:rsidRPr="001C5989">
        <w:rPr>
          <w:sz w:val="16"/>
        </w:rPr>
        <w:t xml:space="preserve"> as U.S. and Chinese negotiators close out a week’s worth of meetings today, although the gathering in Washington is not being considered a formal round of talks. Story Continued Below </w:t>
      </w:r>
      <w:r w:rsidRPr="001C5989">
        <w:rPr>
          <w:rStyle w:val="Emphasis"/>
        </w:rPr>
        <w:t>The two sides committed at last week's high-level Strategic and Economic Dialogue to updating market access this week</w:t>
      </w:r>
      <w:r w:rsidRPr="001C5989">
        <w:rPr>
          <w:rStyle w:val="StyleUnderline"/>
        </w:rPr>
        <w:t>. Beijing last upda</w:t>
      </w:r>
      <w:r w:rsidRPr="001C5989">
        <w:rPr>
          <w:sz w:val="16"/>
        </w:rPr>
        <w:t>ted its negative list, which lists sectors excluded from investment liberalization, in September. U.S. Treasury Secretary Jack Lew on Thursday said he had not seen a full analysis of China’s revised offer. "But [</w:t>
      </w:r>
      <w:r w:rsidRPr="001C5989">
        <w:rPr>
          <w:rStyle w:val="StyleUnderline"/>
        </w:rPr>
        <w:t>China] certainly led us to expect a list that would be the basis for working together going forward</w:t>
      </w:r>
      <w:r w:rsidRPr="001C5989">
        <w:rPr>
          <w:sz w:val="16"/>
        </w:rPr>
        <w:t xml:space="preserve">, even though it wouldn’t be the final end result. </w:t>
      </w:r>
      <w:r w:rsidRPr="001C5989">
        <w:rPr>
          <w:rStyle w:val="StyleUnderline"/>
        </w:rPr>
        <w:t>I hope that’s the case when our experts go through the list, but the jury is out because it still really is happening in real time,” he said</w:t>
      </w:r>
      <w:r w:rsidRPr="001C5989">
        <w:rPr>
          <w:sz w:val="16"/>
        </w:rPr>
        <w:t xml:space="preserve"> at an event hosted by the American Enterprise Institute.</w:t>
      </w:r>
    </w:p>
    <w:p w:rsidR="004D0A9F" w:rsidRDefault="004D0A9F" w:rsidP="004D0A9F">
      <w:pPr>
        <w:pStyle w:val="Heading4"/>
      </w:pPr>
      <w:r>
        <w:t>BIT has largely been finished—but there’s still areas of disagreement</w:t>
      </w:r>
    </w:p>
    <w:p w:rsidR="004D0A9F" w:rsidRDefault="004D0A9F" w:rsidP="004D0A9F">
      <w:proofErr w:type="spellStart"/>
      <w:r>
        <w:rPr>
          <w:rStyle w:val="Style13ptBold"/>
        </w:rPr>
        <w:t>Tiezzi</w:t>
      </w:r>
      <w:proofErr w:type="spellEnd"/>
      <w:r>
        <w:rPr>
          <w:rStyle w:val="Style13ptBold"/>
        </w:rPr>
        <w:t xml:space="preserve"> 3/24 </w:t>
      </w:r>
      <w:r w:rsidRPr="00E718C0">
        <w:t xml:space="preserve">(Shannon; served as a research associate at the U.S.-China Policy Foundation, where she hosted the weekly television show China Forum. She received her A.M. from Harvard University and her B.A. from The College of William and Mary. Shannon has also studied at Tsinghua University in Beijing, “Are China and the US Close to Sealing an Investment </w:t>
      </w:r>
      <w:proofErr w:type="gramStart"/>
      <w:r w:rsidRPr="00E718C0">
        <w:t>Treaty?,</w:t>
      </w:r>
      <w:proofErr w:type="gramEnd"/>
      <w:r w:rsidRPr="00E718C0">
        <w:t>” 3/24/16, http://thediplomat.com/2016/03/are-china-and-the-us-close-to-sealing-an-investment-treaty/)</w:t>
      </w:r>
    </w:p>
    <w:p w:rsidR="004D0A9F" w:rsidRPr="00E718C0" w:rsidRDefault="004D0A9F" w:rsidP="004D0A9F"/>
    <w:p w:rsidR="004D0A9F" w:rsidRPr="006612EE" w:rsidRDefault="004D0A9F" w:rsidP="004D0A9F">
      <w:pPr>
        <w:rPr>
          <w:rStyle w:val="StyleUnderline"/>
        </w:rPr>
      </w:pPr>
      <w:r w:rsidRPr="006612EE">
        <w:rPr>
          <w:rStyle w:val="StyleUnderline"/>
        </w:rPr>
        <w:t>China and the United States are almost finished with negotiations over a key investment treaty</w:t>
      </w:r>
      <w:r w:rsidRPr="006612EE">
        <w:rPr>
          <w:sz w:val="16"/>
        </w:rPr>
        <w:t xml:space="preserve">, former Chinese Commerce Minister Chen Deming said on Wednesday. If successfully concluded, </w:t>
      </w:r>
      <w:r w:rsidRPr="006612EE">
        <w:rPr>
          <w:rStyle w:val="StyleUnderline"/>
        </w:rPr>
        <w:t>the bilateral investment treaty (BIT) could</w:t>
      </w:r>
      <w:r w:rsidRPr="006612EE">
        <w:rPr>
          <w:sz w:val="16"/>
        </w:rPr>
        <w:t xml:space="preserve"> substantially </w:t>
      </w:r>
      <w:r w:rsidRPr="006612EE">
        <w:rPr>
          <w:rStyle w:val="StyleUnderline"/>
        </w:rPr>
        <w:t>increase Chinese and U.S. investments</w:t>
      </w:r>
      <w:r w:rsidRPr="006612EE">
        <w:rPr>
          <w:sz w:val="16"/>
        </w:rPr>
        <w:t xml:space="preserve"> in each other’s markets. </w:t>
      </w:r>
      <w:r w:rsidRPr="006612EE">
        <w:rPr>
          <w:rStyle w:val="StyleUnderline"/>
        </w:rPr>
        <w:t>A BIT</w:t>
      </w:r>
      <w:r w:rsidRPr="006612EE">
        <w:rPr>
          <w:sz w:val="16"/>
        </w:rPr>
        <w:t xml:space="preserve"> between China and the United States </w:t>
      </w:r>
      <w:r w:rsidRPr="006612EE">
        <w:rPr>
          <w:rStyle w:val="StyleUnderline"/>
        </w:rPr>
        <w:t>has been in the works for eight years</w:t>
      </w:r>
      <w:r w:rsidRPr="006612EE">
        <w:rPr>
          <w:sz w:val="16"/>
        </w:rPr>
        <w:t xml:space="preserve">. In 2013, the two sides announced that they were finally ready to enter “substantive BIT negotiations” after nine rounds of talks on technical issues. Now, according to Chen, the two sides are almost finished. Xinhua cited the former commerce minister, who was speaking at the </w:t>
      </w:r>
      <w:proofErr w:type="spellStart"/>
      <w:r w:rsidRPr="006612EE">
        <w:rPr>
          <w:sz w:val="16"/>
        </w:rPr>
        <w:t>Boao</w:t>
      </w:r>
      <w:proofErr w:type="spellEnd"/>
      <w:r w:rsidRPr="006612EE">
        <w:rPr>
          <w:sz w:val="16"/>
        </w:rPr>
        <w:t xml:space="preserve"> Forum for Asia, as saying that most of the key issues in BIT negotiations have been resolved. Chen mentioned that both sides have agreed, for example, to handle disputes between the host country and investors via third-party arbitration at the World Bank. Enjoying this article? Click here to subscribe for full access. Just $5 a month. </w:t>
      </w:r>
      <w:r w:rsidRPr="006612EE">
        <w:rPr>
          <w:rStyle w:val="StyleUnderline"/>
        </w:rPr>
        <w:t xml:space="preserve">Chen’s announcement came as something of a surprise, because the BIT has largely faded from the spotlight </w:t>
      </w:r>
      <w:r w:rsidRPr="006612EE">
        <w:rPr>
          <w:sz w:val="16"/>
        </w:rPr>
        <w:t xml:space="preserve">when it comes to the U.S.-China relationship. Overshadowed by the South China Sea and cyber issues, the BIT didn’t even make it into the White House’s main fact sheet on outcomes of President Xi Jinping’s visit to the United States in September. A separate fact sheet specifically on economic relations saw </w:t>
      </w:r>
      <w:r w:rsidRPr="006612EE">
        <w:rPr>
          <w:rStyle w:val="Emphasis"/>
        </w:rPr>
        <w:t>Presidents Obama and Xi “reaffirm as a top economic priority the negotiation of a high standard BIT.”</w:t>
      </w:r>
      <w:r w:rsidRPr="006612EE">
        <w:rPr>
          <w:sz w:val="16"/>
        </w:rPr>
        <w:t xml:space="preserve"> But there were no targets set for completing the agreement, only a promise to “intensify the negotiations and to work expeditiously to conclude the negotiation of a mutually beneficial treaty.” That was a disappointment to optimists who had theorized the treaty could be finalized in time for Xi’s big visit. According to the U.S.-China Business Council, U.S. foreign direct investment in China has remained fairly steady, at between $2.7 and $4.1 billion per year, since 2008. Chinese investment in the United States, however, has skyrocketed in the same period – going from less than $1 billion in 2008 to $11.9 billion in 2014 (down from a high of $14 billion in 2013). As these numbers indicate, the </w:t>
      </w:r>
      <w:r w:rsidRPr="006612EE">
        <w:rPr>
          <w:sz w:val="16"/>
        </w:rPr>
        <w:lastRenderedPageBreak/>
        <w:t>objectives of both sides are different. U</w:t>
      </w:r>
      <w:r w:rsidRPr="006612EE">
        <w:rPr>
          <w:rStyle w:val="StyleUnderline"/>
        </w:rPr>
        <w:t>.S. firms hope that a successful BIT could open up what has become a stagnant investment environment in China. Chinese firms – which are in the midst of drastically expanding their investments in America — seek a streamlined investment process that would eliminate fears of bias and excess scrutiny from the Committee on Foreign Investment in the U.S. (CFIUS).</w:t>
      </w:r>
    </w:p>
    <w:p w:rsidR="00473A92" w:rsidRPr="00E40262" w:rsidRDefault="00473A92" w:rsidP="00AB1690">
      <w:pPr>
        <w:pStyle w:val="Heading2"/>
      </w:pPr>
      <w:r w:rsidRPr="00E40262">
        <w:lastRenderedPageBreak/>
        <w:t>AT: Cyber</w:t>
      </w:r>
    </w:p>
    <w:p w:rsidR="00021FEB" w:rsidRPr="00E40262" w:rsidRDefault="00021FEB" w:rsidP="00021FEB">
      <w:pPr>
        <w:pStyle w:val="Heading3"/>
        <w:tabs>
          <w:tab w:val="left" w:pos="4950"/>
        </w:tabs>
      </w:pPr>
      <w:r w:rsidRPr="00E40262">
        <w:lastRenderedPageBreak/>
        <w:t>Talks no solve</w:t>
      </w:r>
    </w:p>
    <w:p w:rsidR="00021FEB" w:rsidRPr="00E40262" w:rsidRDefault="00021FEB" w:rsidP="00021FEB">
      <w:pPr>
        <w:pStyle w:val="Heading4"/>
        <w:tabs>
          <w:tab w:val="left" w:pos="4950"/>
        </w:tabs>
      </w:pPr>
      <w:r w:rsidRPr="00E40262">
        <w:t>Dialogues are not able to resolve cyber issues because of continued attacks, talks not yielding beneficial results and neither of the US or China committing to any resolutions on Cyber</w:t>
      </w:r>
    </w:p>
    <w:p w:rsidR="00021FEB" w:rsidRPr="00E40262" w:rsidRDefault="00021FEB" w:rsidP="00021FEB">
      <w:pPr>
        <w:tabs>
          <w:tab w:val="left" w:pos="4950"/>
        </w:tabs>
      </w:pPr>
      <w:proofErr w:type="spellStart"/>
      <w:r w:rsidRPr="00E40262">
        <w:rPr>
          <w:rStyle w:val="Style13ptBold"/>
        </w:rPr>
        <w:t>Gady</w:t>
      </w:r>
      <w:proofErr w:type="spellEnd"/>
      <w:r w:rsidRPr="00E40262">
        <w:rPr>
          <w:rStyle w:val="Style13ptBold"/>
        </w:rPr>
        <w:t xml:space="preserve"> 6/20</w:t>
      </w:r>
      <w:r w:rsidRPr="00E40262">
        <w:t xml:space="preserve"> (Franz-Stefan </w:t>
      </w:r>
      <w:proofErr w:type="spellStart"/>
      <w:r w:rsidRPr="00E40262">
        <w:t>Gady</w:t>
      </w:r>
      <w:proofErr w:type="spellEnd"/>
      <w:r w:rsidRPr="00E40262">
        <w:t xml:space="preserve"> is a senior fellow at the </w:t>
      </w:r>
      <w:proofErr w:type="spellStart"/>
      <w:r w:rsidRPr="00E40262">
        <w:t>EastWest</w:t>
      </w:r>
      <w:proofErr w:type="spellEnd"/>
      <w:r w:rsidRPr="00E40262">
        <w:t xml:space="preserve"> Institute, where he was a program associate and founding member of the Worldwide Cybersecurity Initiative. 6/20/16, “China-U.S. Relations in Cyberspace: A Half-Year Assessment” </w:t>
      </w:r>
      <w:hyperlink r:id="rId42" w:history="1">
        <w:r w:rsidRPr="00E40262">
          <w:rPr>
            <w:rStyle w:val="Hyperlink"/>
          </w:rPr>
          <w:t>https://www.eastwest.ngo/idea/china-us-relations-cyberspace-half-year-assessment</w:t>
        </w:r>
      </w:hyperlink>
      <w:r w:rsidRPr="00E40262">
        <w:t xml:space="preserve"> Poetic Justice)</w:t>
      </w:r>
    </w:p>
    <w:p w:rsidR="00021FEB" w:rsidRPr="00E40262" w:rsidRDefault="00021FEB" w:rsidP="00021FEB">
      <w:pPr>
        <w:tabs>
          <w:tab w:val="left" w:pos="4950"/>
        </w:tabs>
        <w:rPr>
          <w:rStyle w:val="StyleUnderline"/>
        </w:rPr>
      </w:pPr>
      <w:r w:rsidRPr="00E40262">
        <w:t>Nevertheless,</w:t>
      </w:r>
      <w:r w:rsidRPr="00E40262">
        <w:rPr>
          <w:rStyle w:val="StyleUnderline"/>
        </w:rPr>
        <w:t xml:space="preserve"> major stumbling blocks remain. First</w:t>
      </w:r>
      <w:r w:rsidRPr="00E40262">
        <w:t xml:space="preserve">, while there may be a slowdown in Chinese state-sponsored attacks on the private sector, U.S. </w:t>
      </w:r>
      <w:r w:rsidRPr="00E40262">
        <w:rPr>
          <w:rStyle w:val="StyleUnderline"/>
        </w:rPr>
        <w:t>President Barack Obama extended a national state of emergency due to continued cyberattacks against U.S. critical information infrastructure in April</w:t>
      </w:r>
      <w:r w:rsidRPr="00E40262">
        <w:t xml:space="preserve"> 2015. “Significant malicious cyber-enabled activities originating from, or </w:t>
      </w:r>
      <w:r w:rsidRPr="00E40262">
        <w:rPr>
          <w:rStyle w:val="StyleUnderline"/>
        </w:rPr>
        <w:t>directed by persons located, in</w:t>
      </w:r>
      <w:r w:rsidRPr="00E40262">
        <w:t xml:space="preserve"> whole or in substantial part,</w:t>
      </w:r>
      <w:r w:rsidRPr="00E40262">
        <w:rPr>
          <w:rStyle w:val="StyleUnderline"/>
        </w:rPr>
        <w:t xml:space="preserve"> outside the United States continue to pose an unusual and extraordinary threat to the national security, foreign policy and economy of the United States,”</w:t>
      </w:r>
      <w:r w:rsidRPr="00E40262">
        <w:t xml:space="preserve"> Obama wrote in a letter justifying the state of emergency extension this March. </w:t>
      </w:r>
      <w:r w:rsidRPr="00E40262">
        <w:rPr>
          <w:rStyle w:val="StyleUnderline"/>
        </w:rPr>
        <w:t xml:space="preserve">As a result, the United States can still impose economic sanctions and travel restrictions on foreign nationals thought to be behind </w:t>
      </w:r>
      <w:proofErr w:type="spellStart"/>
      <w:r w:rsidRPr="00E40262">
        <w:rPr>
          <w:rStyle w:val="StyleUnderline"/>
        </w:rPr>
        <w:t>cyber attacks</w:t>
      </w:r>
      <w:proofErr w:type="spellEnd"/>
      <w:r w:rsidRPr="00E40262">
        <w:rPr>
          <w:rStyle w:val="StyleUnderline"/>
        </w:rPr>
        <w:t xml:space="preserve">—hardly a vote of confidence for the Chinese government. Second, progress during recent talks has been slow, leaving both the U.S. private sector and the U.S. military </w:t>
      </w:r>
      <w:r w:rsidRPr="00E40262">
        <w:t xml:space="preserve">(along with U.S. intelligence agencies) </w:t>
      </w:r>
      <w:r w:rsidRPr="00E40262">
        <w:rPr>
          <w:rStyle w:val="StyleUnderline"/>
        </w:rPr>
        <w:t xml:space="preserve">dissatisfied with the Obama administration’s approach to reducing Chinese state-sponsored attacks. </w:t>
      </w:r>
      <w:r w:rsidRPr="00E40262">
        <w:t xml:space="preserve">Time and again, U.S. defense officials, along with private sector representatives, have leaked to the media the possibility of cyber counterattacks against Chinese critical information infrastructure. </w:t>
      </w:r>
      <w:r w:rsidRPr="00E40262">
        <w:rPr>
          <w:rStyle w:val="StyleUnderline"/>
        </w:rPr>
        <w:t>Neither, the Pentagon nor private sector is happy with the current U.S. cyber deterrence strategy.</w:t>
      </w:r>
      <w:r w:rsidRPr="00E40262">
        <w:t xml:space="preserve"> In particular, the U.S. State Department’s concepts of “deterrence by denial” as well as “voluntary norms of responsible state behavior in cyberspace” are seen as too weak in the face of persistent Chinese attacks. </w:t>
      </w:r>
      <w:r w:rsidRPr="00E40262">
        <w:rPr>
          <w:rStyle w:val="StyleUnderline"/>
        </w:rPr>
        <w:t>As a result, there is a chance that bilateral talks might collapse given the apparent disunity among stakeholders in the United States.</w:t>
      </w:r>
      <w:r w:rsidRPr="00E40262">
        <w:t xml:space="preserve"> </w:t>
      </w:r>
      <w:r w:rsidRPr="00E40262">
        <w:rPr>
          <w:rStyle w:val="StyleUnderline"/>
        </w:rPr>
        <w:t>Third, fundamental differences between China and the United States remain when it comes to Internet governance issues, China’s new anti-terror law, and military-to-military relations in cyberspace, among other things. Both the China and the United States continue building up their cyber weapons arsenals and probing each other’s networks</w:t>
      </w:r>
      <w:r w:rsidRPr="00E40262">
        <w:t xml:space="preserve">. In a number of speeches Chinese President Xi Jinping vowed to improve China’s cyberwarfare capabilities and </w:t>
      </w:r>
      <w:proofErr w:type="gramStart"/>
      <w:r w:rsidRPr="00E40262">
        <w:t>strengthen“ cyber</w:t>
      </w:r>
      <w:proofErr w:type="gramEnd"/>
      <w:r w:rsidRPr="00E40262">
        <w:t xml:space="preserve"> defense and deterrence capabilities.” As I noted previously, the U.S. Department of Defense published a new Law of War Manual, in which the pre-emplacement of “logic bombs” in an adversary country’s networks and information systems is advocated, which can further fuel competition and bred mistrust. </w:t>
      </w:r>
      <w:r w:rsidRPr="00E40262">
        <w:rPr>
          <w:rStyle w:val="StyleUnderline"/>
        </w:rPr>
        <w:t>Neither side accepts limitations in the development neither of cyber weapons nor to the overall militarization of cyberspace.</w:t>
      </w:r>
    </w:p>
    <w:p w:rsidR="00021FEB" w:rsidRPr="00E40262" w:rsidRDefault="00021FEB" w:rsidP="00021FEB">
      <w:pPr>
        <w:tabs>
          <w:tab w:val="left" w:pos="4950"/>
        </w:tabs>
      </w:pPr>
    </w:p>
    <w:p w:rsidR="00021FEB" w:rsidRPr="00E40262" w:rsidRDefault="00021FEB" w:rsidP="00021FEB">
      <w:pPr>
        <w:tabs>
          <w:tab w:val="left" w:pos="4950"/>
        </w:tabs>
      </w:pPr>
    </w:p>
    <w:p w:rsidR="00021FEB" w:rsidRPr="00E40262" w:rsidRDefault="00021FEB" w:rsidP="00021FEB">
      <w:pPr>
        <w:pStyle w:val="Heading4"/>
        <w:tabs>
          <w:tab w:val="left" w:pos="4950"/>
        </w:tabs>
      </w:pPr>
      <w:r w:rsidRPr="00E40262">
        <w:lastRenderedPageBreak/>
        <w:t>Assuming that China’s leadership is telling the truth in the S&amp;ED allows the PLA to conduct cyber-attacks under promises made by Xi and the rest of the politburo</w:t>
      </w:r>
    </w:p>
    <w:p w:rsidR="00021FEB" w:rsidRPr="00E40262" w:rsidRDefault="00021FEB" w:rsidP="00021FEB">
      <w:pPr>
        <w:tabs>
          <w:tab w:val="left" w:pos="4950"/>
        </w:tabs>
      </w:pPr>
      <w:proofErr w:type="spellStart"/>
      <w:r w:rsidRPr="00E40262">
        <w:rPr>
          <w:rStyle w:val="Style13ptBold"/>
        </w:rPr>
        <w:t>Kaine</w:t>
      </w:r>
      <w:proofErr w:type="spellEnd"/>
      <w:r w:rsidRPr="00E40262">
        <w:rPr>
          <w:rStyle w:val="Style13ptBold"/>
        </w:rPr>
        <w:t xml:space="preserve"> 6/6/16</w:t>
      </w:r>
      <w:r w:rsidRPr="00E40262">
        <w:t xml:space="preserve"> (Elsa </w:t>
      </w:r>
      <w:proofErr w:type="spellStart"/>
      <w:r w:rsidRPr="00E40262">
        <w:t>Kania</w:t>
      </w:r>
      <w:proofErr w:type="spellEnd"/>
      <w:r w:rsidRPr="00E40262">
        <w:t xml:space="preserve"> is currently a senior at Harvard College and works part-time as a research assistant at the </w:t>
      </w:r>
      <w:proofErr w:type="spellStart"/>
      <w:r w:rsidRPr="00E40262">
        <w:t>Belfer</w:t>
      </w:r>
      <w:proofErr w:type="spellEnd"/>
      <w:r w:rsidRPr="00E40262">
        <w:t xml:space="preserve"> Center for Science and International Affairs. She was a 2014-2015 Boren Scholar in Beijing and previously worked as an intern in the cyber security industry. 6/6/16, “A Force for Cyber Anarchy or Cyber Order? —PLA Perspectives on ‘Cyber Rules’” </w:t>
      </w:r>
      <w:hyperlink r:id="rId43" w:anchor=".V327v7grKvU" w:history="1">
        <w:r w:rsidRPr="00E40262">
          <w:rPr>
            <w:rStyle w:val="Hyperlink"/>
          </w:rPr>
          <w:t>http://www.jamestown.org/programs/chinabrief/single/?tx_ttnews%5Btt_news%5D=45573&amp;cHash=52b769351f082fadbf7fe11abfe12414#.V327v7grKvU</w:t>
        </w:r>
      </w:hyperlink>
      <w:r w:rsidRPr="00E40262">
        <w:t xml:space="preserve"> Poetic Justice)</w:t>
      </w:r>
    </w:p>
    <w:p w:rsidR="00021FEB" w:rsidRPr="00E40262" w:rsidRDefault="00021FEB" w:rsidP="00021FEB">
      <w:pPr>
        <w:tabs>
          <w:tab w:val="left" w:pos="4950"/>
        </w:tabs>
      </w:pPr>
      <w:r w:rsidRPr="00E40262">
        <w:t xml:space="preserve">In early June, </w:t>
      </w:r>
      <w:r w:rsidRPr="00E40262">
        <w:rPr>
          <w:rStyle w:val="StyleUnderline"/>
        </w:rPr>
        <w:t>the</w:t>
      </w:r>
      <w:r w:rsidRPr="00E40262">
        <w:t xml:space="preserve"> Eighth Round of the U.S.-China Strategic and Economic Dialogue (</w:t>
      </w:r>
      <w:r w:rsidRPr="00E40262">
        <w:rPr>
          <w:rStyle w:val="StyleUnderline"/>
        </w:rPr>
        <w:t xml:space="preserve">S&amp;ED) “welcomed” apparent progress on cyber security, an issue that has been among the most contentious aspects of this bilateral relationship </w:t>
      </w:r>
      <w:r w:rsidRPr="00E40262">
        <w:t xml:space="preserve">in recent years (U.S. Department of State, June 7). As the official press release noted, the U.S.-China High-Level Dialogue on Cybercrime and Related Issues occurred last December and recently reconvened in June, and the inaugural Senior Experts Group on International Norms in Cyberspace and Related Issues took place this May and will meet again this fall. Since the previous U.S.-China cyber security working group had been suspended after the indictment of 3PLA hackers in May 2014, this resumption of substantive bilateral engagement on these issues constitutes at least an initial step toward the search for common ground on cyber security that these dialogues seek to advance. </w:t>
      </w:r>
      <w:r w:rsidRPr="00E40262">
        <w:rPr>
          <w:rStyle w:val="StyleUnderline"/>
        </w:rPr>
        <w:t>This diplomatic progress on cyber issues, which builds upon other recent advances, raises the question of whether shared interests could enable future cooperation between the U.S. and China or strategic competition will persist in this new, anarchic domain</w:t>
      </w:r>
      <w:r w:rsidRPr="00E40262">
        <w:t>. In 2015, Beijing agreed through the UN’s Group of Government Experts consensus report that certain norms and aspects of existing international law, including the UN Charter, do apply in cyberspace. [1] During his September 2015 state visit to the U.S., P</w:t>
      </w:r>
      <w:r w:rsidRPr="00E40262">
        <w:rPr>
          <w:rStyle w:val="StyleUnderline"/>
        </w:rPr>
        <w:t xml:space="preserve">resident Xi apparently agreed to restrain Chinese commercial cyber espionage activities and pledged, along with President Obama, to refrain from </w:t>
      </w:r>
      <w:proofErr w:type="spellStart"/>
      <w:r w:rsidRPr="00E40262">
        <w:rPr>
          <w:rStyle w:val="StyleUnderline"/>
        </w:rPr>
        <w:t>cyber attacks</w:t>
      </w:r>
      <w:proofErr w:type="spellEnd"/>
      <w:r w:rsidRPr="00E40262">
        <w:rPr>
          <w:rStyle w:val="StyleUnderline"/>
        </w:rPr>
        <w:t xml:space="preserve"> against civilian critical infrastructure during peacetime</w:t>
      </w:r>
      <w:r w:rsidRPr="00E40262">
        <w:t xml:space="preserve"> (White House Press Office, September 25, 2015). [2] </w:t>
      </w:r>
      <w:r w:rsidRPr="00E40262">
        <w:rPr>
          <w:rStyle w:val="StyleUnderline"/>
        </w:rPr>
        <w:t>While such outcomes are encouraging, the prospects for future progress on cyber issues must be evaluated in light of the relevant aspects of Chinese, particularly PLA, strategic thinking on cyber/network warfare</w:t>
      </w:r>
      <w:r w:rsidRPr="00E40262">
        <w:t xml:space="preserve">. [3] </w:t>
      </w:r>
      <w:r w:rsidRPr="00E40262">
        <w:rPr>
          <w:rStyle w:val="StyleUnderline"/>
        </w:rPr>
        <w:t xml:space="preserve">Unless diplomatic engagement proves able to impact the PLA’s strategic thinking on and constrain its operational approach to “cyber domain military struggle,” the credibility of Beijing’s rhetorical commitments will remain questionable. </w:t>
      </w:r>
      <w:r w:rsidRPr="00E40262">
        <w:t>Of course, the continuation of efforts to address cyber security in Sino-U.S. relations could be critical to ameliorate mutual misperceptions, establish crisis management mechanisms to lessen the risks of escalation, and perhaps ultimately progress toward the formulation of a consensus on potential ‘rules of the road’ for the cyber domain. However,</w:t>
      </w:r>
      <w:r w:rsidRPr="00E40262">
        <w:rPr>
          <w:rStyle w:val="StyleUnderline"/>
        </w:rPr>
        <w:t xml:space="preserve"> these efforts should be informed by an understanding of the range of views among the relevant strategists and operators within the PLA, which frequently differ appreciably from China’s articulated diplomatic positions on the topic. </w:t>
      </w:r>
      <w:r w:rsidRPr="00E40262">
        <w:t>This analysis is an initial attempt to outline these perspectives, in an effort to understand the likely constraints upon and potential opportunities for agreement between the U.S. and China regarding a future cyber order.</w:t>
      </w:r>
    </w:p>
    <w:p w:rsidR="00021FEB" w:rsidRPr="00E40262" w:rsidRDefault="00021FEB" w:rsidP="00021FEB">
      <w:pPr>
        <w:tabs>
          <w:tab w:val="left" w:pos="4950"/>
        </w:tabs>
      </w:pPr>
    </w:p>
    <w:p w:rsidR="00021FEB" w:rsidRPr="00E40262" w:rsidRDefault="00021FEB" w:rsidP="00021FEB">
      <w:pPr>
        <w:pStyle w:val="Heading4"/>
        <w:tabs>
          <w:tab w:val="left" w:pos="4950"/>
        </w:tabs>
      </w:pPr>
      <w:r w:rsidRPr="00E40262">
        <w:lastRenderedPageBreak/>
        <w:t>Ignoring what the military will do will lead to coordination of planned attacks against critical infrastructure that are ignored because China says they are following the rules</w:t>
      </w:r>
    </w:p>
    <w:p w:rsidR="00021FEB" w:rsidRPr="00E40262" w:rsidRDefault="00021FEB" w:rsidP="00021FEB">
      <w:pPr>
        <w:tabs>
          <w:tab w:val="left" w:pos="4950"/>
        </w:tabs>
      </w:pPr>
      <w:proofErr w:type="spellStart"/>
      <w:r w:rsidRPr="00E40262">
        <w:rPr>
          <w:rStyle w:val="Style13ptBold"/>
        </w:rPr>
        <w:t>Kaine</w:t>
      </w:r>
      <w:proofErr w:type="spellEnd"/>
      <w:r w:rsidRPr="00E40262">
        <w:rPr>
          <w:rStyle w:val="Style13ptBold"/>
        </w:rPr>
        <w:t xml:space="preserve"> 6/6/16</w:t>
      </w:r>
      <w:r w:rsidRPr="00E40262">
        <w:t xml:space="preserve"> (Elsa </w:t>
      </w:r>
      <w:proofErr w:type="spellStart"/>
      <w:r w:rsidRPr="00E40262">
        <w:t>Kania</w:t>
      </w:r>
      <w:proofErr w:type="spellEnd"/>
      <w:r w:rsidRPr="00E40262">
        <w:t xml:space="preserve"> is currently a senior at Harvard College and works part-time as a research assistant at the </w:t>
      </w:r>
      <w:proofErr w:type="spellStart"/>
      <w:r w:rsidRPr="00E40262">
        <w:t>Belfer</w:t>
      </w:r>
      <w:proofErr w:type="spellEnd"/>
      <w:r w:rsidRPr="00E40262">
        <w:t xml:space="preserve"> Center for Science and International Affairs. She was a 2014-2015 Boren Scholar in Beijing and previously worked as an intern in the cyber security industry. 6/6/16, “A Force for Cyber Anarchy or Cyber Order? —PLA Perspectives on ‘Cyber Rules’” </w:t>
      </w:r>
      <w:hyperlink r:id="rId44" w:anchor=".V327v7grKvU" w:history="1">
        <w:r w:rsidRPr="00E40262">
          <w:rPr>
            <w:rStyle w:val="Hyperlink"/>
          </w:rPr>
          <w:t>http://www.jamestown.org/programs/chinabrief/single/?tx_ttnews%5Btt_news%5D=45573&amp;cHash=52b769351f082fadbf7fe11abfe12414#.V327v7grKvU</w:t>
        </w:r>
      </w:hyperlink>
      <w:r w:rsidRPr="00E40262">
        <w:t xml:space="preserve"> Poetic Justice)</w:t>
      </w:r>
    </w:p>
    <w:p w:rsidR="00021FEB" w:rsidRPr="00E40262" w:rsidRDefault="00021FEB" w:rsidP="00021FEB">
      <w:pPr>
        <w:tabs>
          <w:tab w:val="left" w:pos="4950"/>
        </w:tabs>
      </w:pPr>
      <w:r w:rsidRPr="00E40262">
        <w:t xml:space="preserve">Following the Cyber Rules? At this point, </w:t>
      </w:r>
      <w:r w:rsidRPr="00E40262">
        <w:rPr>
          <w:rStyle w:val="StyleUnderline"/>
        </w:rPr>
        <w:t>a number of PLA theorists and strategists</w:t>
      </w:r>
      <w:r w:rsidRPr="00E40262">
        <w:t xml:space="preserve">, including affiliates of the PLA’s Academy of Military Science (AMS) and National Defense University (NDU), </w:t>
      </w:r>
      <w:r w:rsidRPr="00E40262">
        <w:rPr>
          <w:rStyle w:val="StyleUnderline"/>
        </w:rPr>
        <w:t>do appear to recognize the importance of formulating basic “cyber rules</w:t>
      </w:r>
      <w:r w:rsidRPr="00E40262">
        <w:t>” (</w:t>
      </w:r>
      <w:proofErr w:type="spellStart"/>
      <w:r w:rsidRPr="00E40262">
        <w:rPr>
          <w:rFonts w:ascii="MS Gothic" w:eastAsia="MS Gothic" w:hAnsi="MS Gothic" w:cs="MS Gothic" w:hint="eastAsia"/>
        </w:rPr>
        <w:t>网</w:t>
      </w:r>
      <w:r w:rsidRPr="00E40262">
        <w:rPr>
          <w:rFonts w:ascii="Microsoft JhengHei" w:eastAsia="Microsoft JhengHei" w:hAnsi="Microsoft JhengHei" w:cs="Microsoft JhengHei" w:hint="eastAsia"/>
        </w:rPr>
        <w:t>络规则</w:t>
      </w:r>
      <w:proofErr w:type="spellEnd"/>
      <w:r w:rsidRPr="00E40262">
        <w:t>)</w:t>
      </w:r>
      <w:r w:rsidRPr="00E40262">
        <w:rPr>
          <w:rStyle w:val="StyleUnderline"/>
        </w:rPr>
        <w:t>, as well as</w:t>
      </w:r>
      <w:r w:rsidRPr="00E40262">
        <w:t xml:space="preserve"> some form of “</w:t>
      </w:r>
      <w:r w:rsidRPr="00E40262">
        <w:rPr>
          <w:rStyle w:val="StyleUnderline"/>
        </w:rPr>
        <w:t>cyber arms control</w:t>
      </w:r>
      <w:r w:rsidRPr="00E40262">
        <w:t>” (</w:t>
      </w:r>
      <w:proofErr w:type="spellStart"/>
      <w:r w:rsidRPr="00E40262">
        <w:rPr>
          <w:rFonts w:ascii="MS Gothic" w:eastAsia="MS Gothic" w:hAnsi="MS Gothic" w:cs="MS Gothic" w:hint="eastAsia"/>
        </w:rPr>
        <w:t>网</w:t>
      </w:r>
      <w:r w:rsidRPr="00E40262">
        <w:rPr>
          <w:rFonts w:ascii="Microsoft JhengHei" w:eastAsia="Microsoft JhengHei" w:hAnsi="Microsoft JhengHei" w:cs="Microsoft JhengHei" w:hint="eastAsia"/>
        </w:rPr>
        <w:t>络军备控制</w:t>
      </w:r>
      <w:proofErr w:type="spellEnd"/>
      <w:r w:rsidRPr="00E40262">
        <w:t>). There is evidently a range of views on the topic, including those who argue for highly competitive approaches to cyber norms and those urging greater cooperation. However,</w:t>
      </w:r>
      <w:r w:rsidRPr="00E40262">
        <w:rPr>
          <w:rStyle w:val="StyleUnderline"/>
        </w:rPr>
        <w:t xml:space="preserve"> existing Western efforts to institutionalize cyber norms and “cyber laws of war” are often viewed with suspicion, even as attempts to secure U.S. “cyber hegemony</w:t>
      </w:r>
      <w:r w:rsidRPr="00E40262">
        <w:t>” (</w:t>
      </w:r>
      <w:proofErr w:type="spellStart"/>
      <w:r w:rsidRPr="00E40262">
        <w:rPr>
          <w:rFonts w:ascii="MS Gothic" w:eastAsia="MS Gothic" w:hAnsi="MS Gothic" w:cs="MS Gothic" w:hint="eastAsia"/>
        </w:rPr>
        <w:t>网</w:t>
      </w:r>
      <w:r w:rsidRPr="00E40262">
        <w:rPr>
          <w:rFonts w:ascii="Microsoft JhengHei" w:eastAsia="Microsoft JhengHei" w:hAnsi="Microsoft JhengHei" w:cs="Microsoft JhengHei" w:hint="eastAsia"/>
        </w:rPr>
        <w:t>络霸权</w:t>
      </w:r>
      <w:proofErr w:type="spellEnd"/>
      <w:r w:rsidRPr="00E40262">
        <w:t xml:space="preserve">). [4] For instance, the Tallinn Manual—a NATO-proposed framework for the application of existing international law, including the laws of war, to cyberspace—has been characterized as an indication of hostile intent. </w:t>
      </w:r>
      <w:r w:rsidRPr="00E40262">
        <w:rPr>
          <w:rStyle w:val="StyleUnderline"/>
        </w:rPr>
        <w:t xml:space="preserve">The PLA’s perception that the U.S. seeks to reinforce its strategic advantage, rather than contribute to the stability of this new domain, lessens its willingness to constrain its own capabilities and operations in accordance with future cyber rules. </w:t>
      </w:r>
      <w:r w:rsidRPr="00E40262">
        <w:t xml:space="preserve">Although it will remain difficult to assess the credibility of any peacetime cyber commitments, </w:t>
      </w:r>
      <w:r w:rsidRPr="00E40262">
        <w:rPr>
          <w:rStyle w:val="StyleUnderline"/>
        </w:rPr>
        <w:t>the PLA’s evolving strategic thinking on the topic could be a critical indicator of how Chinese cyber forces, under the aegis of the PLA’s Strategic Support Force</w:t>
      </w:r>
      <w:r w:rsidRPr="00E40262">
        <w:t xml:space="preserve">, China’s new “information warfare service,” </w:t>
      </w:r>
      <w:r w:rsidRPr="00E40262">
        <w:rPr>
          <w:rStyle w:val="StyleUnderline"/>
        </w:rPr>
        <w:t xml:space="preserve">might operate in an actual conflict scenario </w:t>
      </w:r>
      <w:r w:rsidRPr="00E40262">
        <w:t xml:space="preserve">(China Brief, February 8). </w:t>
      </w:r>
      <w:r w:rsidRPr="00E40262">
        <w:rPr>
          <w:rStyle w:val="StyleUnderline"/>
        </w:rPr>
        <w:t>Looking forward, attempts to achieve consensus on these issues must take into account the PLA’s concurrent advancement of strategic and doctrinal approaches to information operations, especially “cyber military struggle</w:t>
      </w:r>
      <w:r w:rsidRPr="00E40262">
        <w:t>” (</w:t>
      </w:r>
      <w:proofErr w:type="spellStart"/>
      <w:r w:rsidRPr="00E40262">
        <w:rPr>
          <w:rFonts w:ascii="MS Gothic" w:eastAsia="MS Gothic" w:hAnsi="MS Gothic" w:cs="MS Gothic" w:hint="eastAsia"/>
        </w:rPr>
        <w:t>网</w:t>
      </w:r>
      <w:r w:rsidRPr="00E40262">
        <w:rPr>
          <w:rFonts w:ascii="Microsoft JhengHei" w:eastAsia="Microsoft JhengHei" w:hAnsi="Microsoft JhengHei" w:cs="Microsoft JhengHei" w:hint="eastAsia"/>
        </w:rPr>
        <w:t>络军事斗争</w:t>
      </w:r>
      <w:proofErr w:type="spellEnd"/>
      <w:r w:rsidRPr="00E40262">
        <w:t xml:space="preserve">), </w:t>
      </w:r>
      <w:r w:rsidRPr="00E40262">
        <w:rPr>
          <w:rStyle w:val="StyleUnderline"/>
        </w:rPr>
        <w:t>that include the PLA’s conceptual integration of peacetime and wartime</w:t>
      </w:r>
      <w:r w:rsidRPr="00E40262">
        <w:t xml:space="preserve"> (</w:t>
      </w:r>
      <w:proofErr w:type="spellStart"/>
      <w:r w:rsidRPr="00E40262">
        <w:rPr>
          <w:rFonts w:ascii="MS Gothic" w:eastAsia="MS Gothic" w:hAnsi="MS Gothic" w:cs="MS Gothic" w:hint="eastAsia"/>
        </w:rPr>
        <w:t>平</w:t>
      </w:r>
      <w:r w:rsidRPr="00E40262">
        <w:rPr>
          <w:rFonts w:ascii="Microsoft JhengHei" w:eastAsia="Microsoft JhengHei" w:hAnsi="Microsoft JhengHei" w:cs="Microsoft JhengHei" w:hint="eastAsia"/>
        </w:rPr>
        <w:t>战结合</w:t>
      </w:r>
      <w:proofErr w:type="spellEnd"/>
      <w:r w:rsidRPr="00E40262">
        <w:t xml:space="preserve">); </w:t>
      </w:r>
      <w:r w:rsidRPr="00E40262">
        <w:rPr>
          <w:rStyle w:val="StyleUnderline"/>
        </w:rPr>
        <w:t>anticipated attacks against civilian targets, including critical infrastructure;</w:t>
      </w:r>
      <w:r w:rsidRPr="00E40262">
        <w:t xml:space="preserve"> t</w:t>
      </w:r>
      <w:r w:rsidRPr="00E40262">
        <w:rPr>
          <w:rStyle w:val="StyleUnderline"/>
        </w:rPr>
        <w:t>he intended mobilization of civilian cyber forces, under the aegis of the concept of military-civil fusio</w:t>
      </w:r>
      <w:r w:rsidRPr="00E40262">
        <w:t>n (</w:t>
      </w:r>
      <w:proofErr w:type="spellStart"/>
      <w:r w:rsidRPr="00E40262">
        <w:rPr>
          <w:rFonts w:ascii="Microsoft JhengHei" w:eastAsia="Microsoft JhengHei" w:hAnsi="Microsoft JhengHei" w:cs="Microsoft JhengHei" w:hint="eastAsia"/>
        </w:rPr>
        <w:t>军民融合</w:t>
      </w:r>
      <w:proofErr w:type="spellEnd"/>
      <w:r w:rsidRPr="00E40262">
        <w:t>)</w:t>
      </w:r>
      <w:r w:rsidRPr="00E40262">
        <w:rPr>
          <w:rStyle w:val="StyleUnderline"/>
        </w:rPr>
        <w:t xml:space="preserve">; and also the potential for a preemptive </w:t>
      </w:r>
      <w:proofErr w:type="spellStart"/>
      <w:r w:rsidRPr="00E40262">
        <w:rPr>
          <w:rStyle w:val="StyleUnderline"/>
        </w:rPr>
        <w:t>cyber attack</w:t>
      </w:r>
      <w:proofErr w:type="spellEnd"/>
      <w:r w:rsidRPr="00E40262">
        <w:rPr>
          <w:rStyle w:val="StyleUnderline"/>
        </w:rPr>
        <w:t>, given the PLA’s consistent “first strike”</w:t>
      </w:r>
      <w:r w:rsidRPr="00E40262">
        <w:t xml:space="preserve"> (</w:t>
      </w:r>
      <w:proofErr w:type="spellStart"/>
      <w:r w:rsidRPr="00E40262">
        <w:rPr>
          <w:rFonts w:ascii="MS Gothic" w:eastAsia="MS Gothic" w:hAnsi="MS Gothic" w:cs="MS Gothic" w:hint="eastAsia"/>
        </w:rPr>
        <w:t>先</w:t>
      </w:r>
      <w:r w:rsidRPr="00E40262">
        <w:rPr>
          <w:rFonts w:ascii="Microsoft JhengHei" w:eastAsia="Microsoft JhengHei" w:hAnsi="Microsoft JhengHei" w:cs="Microsoft JhengHei" w:hint="eastAsia"/>
        </w:rPr>
        <w:t>发制人</w:t>
      </w:r>
      <w:proofErr w:type="spellEnd"/>
      <w:r w:rsidRPr="00E40262">
        <w:t>) a</w:t>
      </w:r>
      <w:r w:rsidRPr="00E40262">
        <w:rPr>
          <w:rStyle w:val="StyleUnderline"/>
        </w:rPr>
        <w:t xml:space="preserve">pproach to information and cyber warfare. [5] These established aspects of the PLA’s existing strategic thinking call into question the viability of negotiating norms that would have to supersede theories and practices that might already be incorporated into official strategy and doctrine. </w:t>
      </w:r>
      <w:r w:rsidRPr="00E40262">
        <w:t>Despite such potential obstacles, the PLA’s apparent interest in options for cyber arms control—against the backdrop of an intensified awareness of China’s own vulnerability and superior U.S. offensive cyber capabilities—could nonetheless reinforce the incentives for its acceptance of an eventual agreement for cyber rules of the road.</w:t>
      </w:r>
    </w:p>
    <w:p w:rsidR="00021FEB" w:rsidRPr="00E40262" w:rsidRDefault="00021FEB" w:rsidP="00021FEB">
      <w:pPr>
        <w:tabs>
          <w:tab w:val="left" w:pos="4950"/>
        </w:tabs>
      </w:pPr>
    </w:p>
    <w:p w:rsidR="00021FEB" w:rsidRPr="00E40262" w:rsidRDefault="00021FEB" w:rsidP="00021FEB">
      <w:pPr>
        <w:pStyle w:val="Heading4"/>
        <w:tabs>
          <w:tab w:val="left" w:pos="4950"/>
        </w:tabs>
      </w:pPr>
      <w:r w:rsidRPr="00E40262">
        <w:lastRenderedPageBreak/>
        <w:t>Continuing on the current path of cyber regulation leads China to believe that the Us is containing China in the cyber realm</w:t>
      </w:r>
    </w:p>
    <w:p w:rsidR="00021FEB" w:rsidRPr="00E40262" w:rsidRDefault="00021FEB" w:rsidP="00021FEB">
      <w:pPr>
        <w:tabs>
          <w:tab w:val="left" w:pos="4950"/>
        </w:tabs>
      </w:pPr>
      <w:proofErr w:type="spellStart"/>
      <w:r w:rsidRPr="00E40262">
        <w:rPr>
          <w:rStyle w:val="Style13ptBold"/>
        </w:rPr>
        <w:t>Kaine</w:t>
      </w:r>
      <w:proofErr w:type="spellEnd"/>
      <w:r w:rsidRPr="00E40262">
        <w:rPr>
          <w:rStyle w:val="Style13ptBold"/>
        </w:rPr>
        <w:t xml:space="preserve"> 6/6/16</w:t>
      </w:r>
      <w:r w:rsidRPr="00E40262">
        <w:t xml:space="preserve"> (Elsa </w:t>
      </w:r>
      <w:proofErr w:type="spellStart"/>
      <w:r w:rsidRPr="00E40262">
        <w:t>Kania</w:t>
      </w:r>
      <w:proofErr w:type="spellEnd"/>
      <w:r w:rsidRPr="00E40262">
        <w:t xml:space="preserve"> is currently a senior at Harvard College and works part-time as a research assistant at the </w:t>
      </w:r>
      <w:proofErr w:type="spellStart"/>
      <w:r w:rsidRPr="00E40262">
        <w:t>Belfer</w:t>
      </w:r>
      <w:proofErr w:type="spellEnd"/>
      <w:r w:rsidRPr="00E40262">
        <w:t xml:space="preserve"> Center for Science and International Affairs. She was a 2014-2015 Boren Scholar in Beijing and previously worked as an intern in the cyber security industry. 6/6/16, “A Force for Cyber Anarchy or Cyber Order? —PLA Perspectives on ‘Cyber Rules’” </w:t>
      </w:r>
      <w:hyperlink r:id="rId45" w:anchor=".V327v7grKvU" w:history="1">
        <w:r w:rsidRPr="00E40262">
          <w:rPr>
            <w:rStyle w:val="Hyperlink"/>
          </w:rPr>
          <w:t>http://www.jamestown.org/programs/chinabrief/single/?tx_ttnews%5Btt_news%5D=45573&amp;cHash=52b769351f082fadbf7fe11abfe12414#.V327v7grKvU</w:t>
        </w:r>
      </w:hyperlink>
      <w:r w:rsidRPr="00E40262">
        <w:t xml:space="preserve"> Poetic Justice)</w:t>
      </w:r>
    </w:p>
    <w:p w:rsidR="00021FEB" w:rsidRPr="00E40262" w:rsidRDefault="00021FEB" w:rsidP="00021FEB">
      <w:pPr>
        <w:tabs>
          <w:tab w:val="left" w:pos="4950"/>
        </w:tabs>
      </w:pPr>
    </w:p>
    <w:p w:rsidR="00021FEB" w:rsidRPr="00E40262" w:rsidRDefault="00021FEB" w:rsidP="00021FEB">
      <w:pPr>
        <w:tabs>
          <w:tab w:val="left" w:pos="4950"/>
        </w:tabs>
      </w:pPr>
      <w:r w:rsidRPr="00E40262">
        <w:t xml:space="preserve">A “Chess Game” of Cyber Rules? Certain authoritative </w:t>
      </w:r>
      <w:r w:rsidRPr="00E40262">
        <w:rPr>
          <w:rStyle w:val="StyleUnderline"/>
        </w:rPr>
        <w:t>PLA strategists tend to view the formation of rules for the cyber domain predominantly in terms of great powers’ strategic competition</w:t>
      </w:r>
      <w:r w:rsidRPr="00E40262">
        <w:t xml:space="preserve">. General </w:t>
      </w:r>
      <w:proofErr w:type="spellStart"/>
      <w:r w:rsidRPr="00E40262">
        <w:t>Hao</w:t>
      </w:r>
      <w:proofErr w:type="spellEnd"/>
      <w:r w:rsidRPr="00E40262">
        <w:t xml:space="preserve"> </w:t>
      </w:r>
      <w:proofErr w:type="spellStart"/>
      <w:r w:rsidRPr="00E40262">
        <w:t>Yeli</w:t>
      </w:r>
      <w:proofErr w:type="spellEnd"/>
      <w:r w:rsidRPr="00E40262">
        <w:t>, vice president of the China Institute for Innovation and Development Strategy and formerly deputy director of the Fourth Department (4PLA) of the General Staff Department (</w:t>
      </w:r>
      <w:proofErr w:type="spellStart"/>
      <w:r w:rsidRPr="00E40262">
        <w:rPr>
          <w:rFonts w:ascii="Microsoft JhengHei" w:eastAsia="Microsoft JhengHei" w:hAnsi="Microsoft JhengHei" w:cs="Microsoft JhengHei" w:hint="eastAsia"/>
        </w:rPr>
        <w:t>总参四部</w:t>
      </w:r>
      <w:proofErr w:type="spellEnd"/>
      <w:r w:rsidRPr="00E40262">
        <w:t xml:space="preserve">), argues that </w:t>
      </w:r>
      <w:r w:rsidRPr="00E40262">
        <w:rPr>
          <w:rStyle w:val="StyleUnderline"/>
        </w:rPr>
        <w:t>“the formulation of rules for cyberspace is actually just a process of great powers playing a chess game of interests</w:t>
      </w:r>
      <w:r w:rsidRPr="00E40262">
        <w:t>” (Global Times, December 12, 2015). Similarly, Major General Ye Zheng, an influential Chinese information warfare theorist affiliated with the AMS Operational Theory and Regulations Research Department (</w:t>
      </w:r>
      <w:proofErr w:type="spellStart"/>
      <w:r w:rsidRPr="00E40262">
        <w:rPr>
          <w:rFonts w:ascii="MS Gothic" w:eastAsia="MS Gothic" w:hAnsi="MS Gothic" w:cs="MS Gothic" w:hint="eastAsia"/>
        </w:rPr>
        <w:t>作</w:t>
      </w:r>
      <w:r w:rsidRPr="00E40262">
        <w:rPr>
          <w:rFonts w:ascii="Microsoft JhengHei" w:eastAsia="Microsoft JhengHei" w:hAnsi="Microsoft JhengHei" w:cs="Microsoft JhengHei" w:hint="eastAsia"/>
        </w:rPr>
        <w:t>战理论和条令研究部</w:t>
      </w:r>
      <w:proofErr w:type="spellEnd"/>
      <w:r w:rsidRPr="00E40262">
        <w:t xml:space="preserve">), which is involved in the formulation of official PLA doctrine, has described </w:t>
      </w:r>
      <w:r w:rsidRPr="00E40262">
        <w:rPr>
          <w:rStyle w:val="StyleUnderline"/>
        </w:rPr>
        <w:t>the development of cyber rules as a “cyberspace strategic game and security struggle,” especially in the case of rules regarding cyberspace management, usage, arms control, and conflict. [</w:t>
      </w:r>
      <w:r w:rsidRPr="00E40262">
        <w:t>6] This realpolitik perspective on cyber rules contributes to skepticism of U.S. intentions in efforts to formulate international cyber norms and an argument for advancing instead a distinctly Chinese agenda, centered upon the concept of cyber sovereignty. From Ye Zheng’s perspective,</w:t>
      </w:r>
      <w:r w:rsidRPr="00E40262">
        <w:rPr>
          <w:rStyle w:val="StyleUnderline"/>
        </w:rPr>
        <w:t xml:space="preserve"> the U.S. “has a double standard” in the development of cyber rules, since it seeks to ‘seeks to impose a norm upon other countries but not upon itself,’ especially with regard to cyber arms control</w:t>
      </w:r>
      <w:r w:rsidRPr="00E40262">
        <w:t xml:space="preserve">. [7] In particular, Ye Zheng urges opposition to the U.S. agenda for cyber norms and the advancement instead of norms that are favorable to the “fulfillment of national cyber sovereignty.” </w:t>
      </w:r>
      <w:r w:rsidRPr="00E40262">
        <w:rPr>
          <w:rStyle w:val="StyleUnderline"/>
        </w:rPr>
        <w:t>The PLA’s intensified focus upon the defense of China’s national cyber sovereignty has corresponded with diplomatic efforts,</w:t>
      </w:r>
      <w:r w:rsidRPr="00E40262">
        <w:t xml:space="preserve"> notably by China’s cyber czar, Lu Wei, to advance international acceptance of a more expansive understanding of the concept. </w:t>
      </w:r>
      <w:r w:rsidRPr="00E40262">
        <w:rPr>
          <w:rStyle w:val="StyleUnderline"/>
        </w:rPr>
        <w:t>Given the high-level focus on cyber sovereignty</w:t>
      </w:r>
      <w:r w:rsidRPr="00E40262">
        <w:t xml:space="preserve">—including Xi’s frequently quoted remark that “cyber sovereignty is national sovereignty”—this could prove to be a sine qua non for Beijing. Although this outlook could constrain cooperation, even such “cyber realists” seem to recognize the necessity of a more secure cyber order and could be willing to compromise in order to achieve it. </w:t>
      </w:r>
      <w:r w:rsidRPr="00E40262">
        <w:rPr>
          <w:rStyle w:val="StyleUnderline"/>
        </w:rPr>
        <w:t>[</w:t>
      </w:r>
      <w:r w:rsidRPr="00E40262">
        <w:t>8] For instance, Ye Zheng has suggested, with a cautious optimism, “It is possible that some cyber arms control agreements will be formulated akin to nuclear arms control and that they will lock up the “Pandora’s box” of cyber warfare.” [9]</w:t>
      </w:r>
    </w:p>
    <w:p w:rsidR="00021FEB" w:rsidRPr="00E40262" w:rsidRDefault="00021FEB" w:rsidP="00021FEB">
      <w:pPr>
        <w:tabs>
          <w:tab w:val="left" w:pos="4950"/>
        </w:tabs>
      </w:pPr>
    </w:p>
    <w:p w:rsidR="00021FEB" w:rsidRPr="00E40262" w:rsidRDefault="00021FEB" w:rsidP="00021FEB">
      <w:pPr>
        <w:pStyle w:val="Heading4"/>
        <w:tabs>
          <w:tab w:val="left" w:pos="4950"/>
        </w:tabs>
      </w:pPr>
      <w:r w:rsidRPr="00E40262">
        <w:t xml:space="preserve">The PLA’s cyber strategy will undermine all cyber agreements and lead to the PLA committing more </w:t>
      </w:r>
      <w:proofErr w:type="spellStart"/>
      <w:r w:rsidRPr="00E40262">
        <w:t>cyber attacks</w:t>
      </w:r>
      <w:proofErr w:type="spellEnd"/>
      <w:r w:rsidRPr="00E40262">
        <w:t xml:space="preserve"> on the US increasing the chance of </w:t>
      </w:r>
      <w:proofErr w:type="spellStart"/>
      <w:r w:rsidRPr="00E40262">
        <w:t>miscalc</w:t>
      </w:r>
      <w:proofErr w:type="spellEnd"/>
    </w:p>
    <w:p w:rsidR="00021FEB" w:rsidRPr="00E40262" w:rsidRDefault="00021FEB" w:rsidP="00021FEB">
      <w:pPr>
        <w:tabs>
          <w:tab w:val="left" w:pos="4950"/>
        </w:tabs>
      </w:pPr>
      <w:proofErr w:type="spellStart"/>
      <w:r w:rsidRPr="00E40262">
        <w:rPr>
          <w:rStyle w:val="Style13ptBold"/>
        </w:rPr>
        <w:t>Kaine</w:t>
      </w:r>
      <w:proofErr w:type="spellEnd"/>
      <w:r w:rsidRPr="00E40262">
        <w:rPr>
          <w:rStyle w:val="Style13ptBold"/>
        </w:rPr>
        <w:t xml:space="preserve"> 6/6/16</w:t>
      </w:r>
      <w:r w:rsidRPr="00E40262">
        <w:t xml:space="preserve"> (Elsa </w:t>
      </w:r>
      <w:proofErr w:type="spellStart"/>
      <w:r w:rsidRPr="00E40262">
        <w:t>Kania</w:t>
      </w:r>
      <w:proofErr w:type="spellEnd"/>
      <w:r w:rsidRPr="00E40262">
        <w:t xml:space="preserve"> is currently a senior at Harvard College and works part-time as a research assistant at the </w:t>
      </w:r>
      <w:proofErr w:type="spellStart"/>
      <w:r w:rsidRPr="00E40262">
        <w:t>Belfer</w:t>
      </w:r>
      <w:proofErr w:type="spellEnd"/>
      <w:r w:rsidRPr="00E40262">
        <w:t xml:space="preserve"> Center for Science and International Affairs. She was a 2014-2015 Boren Scholar </w:t>
      </w:r>
      <w:r w:rsidRPr="00E40262">
        <w:lastRenderedPageBreak/>
        <w:t xml:space="preserve">in Beijing and previously worked as an intern in the cyber security industry. 6/6/16, “A Force for Cyber Anarchy or Cyber Order? —PLA Perspectives on ‘Cyber Rules’” </w:t>
      </w:r>
      <w:hyperlink r:id="rId46" w:anchor=".V327v7grKvU" w:history="1">
        <w:r w:rsidRPr="00E40262">
          <w:rPr>
            <w:rStyle w:val="Hyperlink"/>
          </w:rPr>
          <w:t>http://www.jamestown.org/programs/chinabrief/single/?tx_ttnews%5Btt_news%5D=45573&amp;cHash=52b769351f082fadbf7fe11abfe12414#.V327v7grKvU</w:t>
        </w:r>
      </w:hyperlink>
      <w:r w:rsidRPr="00E40262">
        <w:t xml:space="preserve"> Poetic Justice)</w:t>
      </w:r>
    </w:p>
    <w:p w:rsidR="00021FEB" w:rsidRPr="00E40262" w:rsidRDefault="00021FEB" w:rsidP="00021FEB">
      <w:pPr>
        <w:tabs>
          <w:tab w:val="left" w:pos="4950"/>
        </w:tabs>
      </w:pPr>
      <w:r w:rsidRPr="00E40262">
        <w:t xml:space="preserve">Complications Based on the PLA’s Strategic Thinking Based on authoritative texts, certain </w:t>
      </w:r>
      <w:r w:rsidRPr="00E40262">
        <w:rPr>
          <w:rStyle w:val="StyleUnderline"/>
        </w:rPr>
        <w:t>aspects of the PLA’s strategic thinking on and articulated operational approach to cyber warfare could complicate and would undermine the credibility of diplomatic commitments to even the most fundamental rules of the road for the cyber domain. Consistently, the PLA’s approach to information warfare, which encompasses cyber warfare, has been characterized by the concept of “the integration of peace and warfare”</w:t>
      </w:r>
      <w:r w:rsidRPr="00E40262">
        <w:t xml:space="preserve"> (</w:t>
      </w:r>
      <w:proofErr w:type="spellStart"/>
      <w:r w:rsidRPr="00E40262">
        <w:rPr>
          <w:rFonts w:ascii="MS Gothic" w:eastAsia="MS Gothic" w:hAnsi="MS Gothic" w:cs="MS Gothic" w:hint="eastAsia"/>
        </w:rPr>
        <w:t>平</w:t>
      </w:r>
      <w:r w:rsidRPr="00E40262">
        <w:rPr>
          <w:rFonts w:ascii="Microsoft JhengHei" w:eastAsia="Microsoft JhengHei" w:hAnsi="Microsoft JhengHei" w:cs="Microsoft JhengHei" w:hint="eastAsia"/>
        </w:rPr>
        <w:t>战结合</w:t>
      </w:r>
      <w:proofErr w:type="spellEnd"/>
      <w:r w:rsidRPr="00E40262">
        <w:t xml:space="preserve">) </w:t>
      </w:r>
      <w:r w:rsidRPr="00E40262">
        <w:rPr>
          <w:rStyle w:val="StyleUnderline"/>
        </w:rPr>
        <w:t>and a corresponding lack of differentiation between civilian and military targets</w:t>
      </w:r>
      <w:r w:rsidRPr="00E40262">
        <w:t>. According to the 2013 AMS edition of The Science of Military Strategy (SMS), “</w:t>
      </w:r>
      <w:proofErr w:type="spellStart"/>
      <w:r w:rsidRPr="00E40262">
        <w:t>cyber attack</w:t>
      </w:r>
      <w:proofErr w:type="spellEnd"/>
      <w:r w:rsidRPr="00E40262">
        <w:t xml:space="preserve"> and defense countermeasures are an everyday occurrence,” such that</w:t>
      </w:r>
      <w:r w:rsidRPr="00E40262">
        <w:rPr>
          <w:rStyle w:val="StyleUnderline"/>
        </w:rPr>
        <w:t xml:space="preserve"> cyber military struggle is underway “at all times,” including anticipated attacks on civilian targets and critical infrastructure, such as power, transportation, and communications systems.</w:t>
      </w:r>
      <w:r w:rsidRPr="00E40262">
        <w:t xml:space="preserve"> [11] Similarly, by Ye Zheng’s assessment, “</w:t>
      </w:r>
      <w:r w:rsidRPr="00E40262">
        <w:rPr>
          <w:rStyle w:val="StyleUnderline"/>
        </w:rPr>
        <w:t>The strategic game in cyberspace is not limited by space and time, does not differentiate between peacetime and wartime, [and] does not have a front line and home-front</w:t>
      </w:r>
      <w:r w:rsidRPr="00E40262">
        <w:rPr>
          <w:rFonts w:hint="eastAsia"/>
        </w:rPr>
        <w:t>…”</w:t>
      </w:r>
      <w:r w:rsidRPr="00E40262">
        <w:t xml:space="preserve"> [12] </w:t>
      </w:r>
      <w:r w:rsidRPr="00E40262">
        <w:rPr>
          <w:rStyle w:val="StyleUnderline"/>
        </w:rPr>
        <w:t>This highly integrated approach extends to the PLA’s conceptualization of the forces that would participate in cyber operations, which would further blur the conventional distinction between military and civilian domains. Beyond the longstanding linkage of information warfare to the traditional concept of people’s warfare,</w:t>
      </w:r>
      <w:r w:rsidRPr="00E40262">
        <w:t xml:space="preserve"> relatively authoritative sources, such as a 2005 AMS study guide on information operations, also allude to the participation of civilians in information warfare, observing that “the boundaries between military personnel and common people and between civilian-use and military-use [technologies] have all become indistinct.” [13] Notably, the 2013 AMS SMS and also the 2015 NDU SMS both allude directly to the participation of civilian cyber forces in a conflict scenario. The AMS SMS argues,</w:t>
      </w:r>
      <w:r w:rsidRPr="00E40262">
        <w:rPr>
          <w:rStyle w:val="StyleUnderline"/>
        </w:rPr>
        <w:t xml:space="preserve"> since “military and civilian attacks are hard to distinguish,” the PLA should “persist in the integration of peace and war [and] the integration of the military and civilians,” such that “in peacetime, civilians hide the military, [while] in wartime, the military and the people, hands joined, attack together…”</w:t>
      </w:r>
      <w:r w:rsidRPr="00E40262">
        <w:t xml:space="preserve"> [14] </w:t>
      </w:r>
      <w:r w:rsidRPr="00E40262">
        <w:rPr>
          <w:rStyle w:val="StyleUnderline"/>
        </w:rPr>
        <w:t xml:space="preserve">This intended participation of civilian forces—including relevant personnel from government ministries, civilian industry, and even </w:t>
      </w:r>
      <w:r w:rsidRPr="00E40262">
        <w:rPr>
          <w:rStyle w:val="StyleUnderline"/>
          <w:rFonts w:hint="eastAsia"/>
        </w:rPr>
        <w:t>“</w:t>
      </w:r>
      <w:r w:rsidRPr="00E40262">
        <w:rPr>
          <w:rStyle w:val="StyleUnderline"/>
        </w:rPr>
        <w:t xml:space="preserve">some non-professional hobbyists who possess specialized skills”—is often linked to the expansive concept of military-civil fusion. [15] Such mobilization of civilian forces is unorthodox relative to most Western militaries and could complicate attribution efforts in a crisis through enabling plausible deniability to engage in proscribed cyber activities. In practice, those theoretical aspects of the PLA’s approach to cyber warfare could translate into a focus on extensive peacetime “cyber preparation of the battlefield,” which could undermine strategic stability. The PLA appears to take a highly integrated conceptual and likely operational approach to cyber reconnaissance </w:t>
      </w:r>
      <w:r w:rsidRPr="00E40262">
        <w:t>(</w:t>
      </w:r>
      <w:proofErr w:type="spellStart"/>
      <w:r w:rsidRPr="00E40262">
        <w:rPr>
          <w:rFonts w:ascii="MS Gothic" w:eastAsia="MS Gothic" w:hAnsi="MS Gothic" w:cs="MS Gothic" w:hint="eastAsia"/>
        </w:rPr>
        <w:t>网</w:t>
      </w:r>
      <w:r w:rsidRPr="00E40262">
        <w:rPr>
          <w:rFonts w:ascii="Microsoft JhengHei" w:eastAsia="Microsoft JhengHei" w:hAnsi="Microsoft JhengHei" w:cs="Microsoft JhengHei" w:hint="eastAsia"/>
        </w:rPr>
        <w:t>络侦察</w:t>
      </w:r>
      <w:proofErr w:type="spellEnd"/>
      <w:r w:rsidRPr="00E40262">
        <w:t>)</w:t>
      </w:r>
      <w:r w:rsidRPr="00E40262">
        <w:rPr>
          <w:rStyle w:val="StyleUnderline"/>
        </w:rPr>
        <w:t xml:space="preserve"> and </w:t>
      </w:r>
      <w:proofErr w:type="spellStart"/>
      <w:r w:rsidRPr="00E40262">
        <w:rPr>
          <w:rStyle w:val="StyleUnderline"/>
        </w:rPr>
        <w:t>cyber attack</w:t>
      </w:r>
      <w:proofErr w:type="spellEnd"/>
      <w:r w:rsidRPr="00E40262">
        <w:rPr>
          <w:rStyle w:val="StyleUnderline"/>
        </w:rPr>
        <w:t>,</w:t>
      </w:r>
      <w:r w:rsidRPr="00E40262">
        <w:t xml:space="preserve"> unlike the U.S., which is legally required to maintain a distinction between Title 10 and Title 50 authorities in cyber operations. That is, </w:t>
      </w:r>
      <w:r w:rsidRPr="00E40262">
        <w:rPr>
          <w:rStyle w:val="StyleUnderline"/>
        </w:rPr>
        <w:t>for the PLA peacetime cyber</w:t>
      </w:r>
      <w:r w:rsidRPr="00E40262">
        <w:t xml:space="preserve"> reconnaissance (often characterized as cyber espionage) i</w:t>
      </w:r>
      <w:r w:rsidRPr="00E40262">
        <w:rPr>
          <w:rStyle w:val="StyleUnderline"/>
        </w:rPr>
        <w:t xml:space="preserve">s considered “generally just the preparation for probable future </w:t>
      </w:r>
      <w:proofErr w:type="spellStart"/>
      <w:r w:rsidRPr="00E40262">
        <w:rPr>
          <w:rStyle w:val="StyleUnderline"/>
        </w:rPr>
        <w:t>cyber attack</w:t>
      </w:r>
      <w:proofErr w:type="spellEnd"/>
      <w:r w:rsidRPr="00E40262">
        <w:rPr>
          <w:rStyle w:val="StyleUnderline"/>
        </w:rPr>
        <w:t xml:space="preserve"> operations,</w:t>
      </w:r>
      <w:r w:rsidRPr="00E40262">
        <w:t>” since “cyber reconnaissance very easily transforms into cyberspace attack,” if one only ‘presses a button.’ [16] For instance, even the code for Chinese “cyber weapons” used in espionage and offensive operations doesn’t differentiate clearly between reconnaissance and offensive functions; rather, those functions often tend to be integrated within a single cyber “tool.” (</w:t>
      </w:r>
      <w:proofErr w:type="spellStart"/>
      <w:r w:rsidRPr="00E40262">
        <w:t>Belfer</w:t>
      </w:r>
      <w:proofErr w:type="spellEnd"/>
      <w:r w:rsidRPr="00E40262">
        <w:t xml:space="preserve"> Center, February 4). Similarly, the 2015 </w:t>
      </w:r>
      <w:r w:rsidRPr="00E40262">
        <w:lastRenderedPageBreak/>
        <w:t>NDU edition of SMS, presents the concept of “integrated reconnaissance, attack, and defense” (</w:t>
      </w:r>
      <w:proofErr w:type="spellStart"/>
      <w:r w:rsidRPr="00E40262">
        <w:rPr>
          <w:rFonts w:ascii="Microsoft JhengHei" w:eastAsia="Microsoft JhengHei" w:hAnsi="Microsoft JhengHei" w:cs="Microsoft JhengHei" w:hint="eastAsia"/>
        </w:rPr>
        <w:t>侦攻防一体</w:t>
      </w:r>
      <w:proofErr w:type="spellEnd"/>
      <w:r w:rsidRPr="00E40262">
        <w:t xml:space="preserve">), implying that </w:t>
      </w:r>
      <w:r w:rsidRPr="00E40262">
        <w:rPr>
          <w:rStyle w:val="StyleUnderline"/>
        </w:rPr>
        <w:t>the operational activities of Chinese cyber forces would likely take a less differentiated approach to these activities, which are inherently interrelated at the technical level. [17] Such operational integration,</w:t>
      </w:r>
      <w:r w:rsidRPr="00E40262">
        <w:t xml:space="preserve"> even if not directly proscribed by existing and nascent legal and normative frameworks, </w:t>
      </w:r>
      <w:r w:rsidRPr="00E40262">
        <w:rPr>
          <w:rStyle w:val="StyleUnderline"/>
        </w:rPr>
        <w:t xml:space="preserve">could raise the risks of misperception </w:t>
      </w:r>
      <w:r w:rsidRPr="00E40262">
        <w:t>or misattribution</w:t>
      </w:r>
      <w:r w:rsidRPr="00E40262">
        <w:rPr>
          <w:rStyle w:val="StyleUnderline"/>
        </w:rPr>
        <w:t xml:space="preserve"> of intent </w:t>
      </w:r>
      <w:r w:rsidRPr="00E40262">
        <w:t xml:space="preserve">in a crisis scenario, given the lack of technical differentiation between ordinary cyber espionage and cyber preparation of the battlefield. </w:t>
      </w:r>
      <w:r w:rsidRPr="00E40262">
        <w:rPr>
          <w:rStyle w:val="StyleUnderline"/>
        </w:rPr>
        <w:t>These consistent aspects of the PLA’s strategic and doctrinal approach, which date back to PLA’s early literature on information warfare from the 1990s, could prove challenging to change credibly based on diplomatic commitments that are difficult to verify. Such texts’ advocacy for a lack of differentiation between peacetime and wartime, attacks without discrimination between military and civilian targets, and the mobilization of civilian forces in wartime cyber operations are certainly not amenable to the preferred U.S. normative frameworks.</w:t>
      </w:r>
      <w:r w:rsidRPr="00E40262">
        <w:t xml:space="preserve"> If the potential immutability of these practices is taken into account, ongoing efforts to advance cyber rules and cyber arms control could perhaps focus even more narrowly on cyber rules for which there would be the highest degree of shared interest and mutual vulnerability.</w:t>
      </w:r>
    </w:p>
    <w:p w:rsidR="00021FEB" w:rsidRPr="00E40262" w:rsidRDefault="00021FEB" w:rsidP="00021FEB">
      <w:pPr>
        <w:tabs>
          <w:tab w:val="left" w:pos="4950"/>
        </w:tabs>
      </w:pPr>
    </w:p>
    <w:p w:rsidR="00021FEB" w:rsidRPr="00E40262" w:rsidRDefault="00021FEB" w:rsidP="00473A92">
      <w:pPr>
        <w:pStyle w:val="Heading3"/>
      </w:pPr>
      <w:r w:rsidRPr="00E40262">
        <w:lastRenderedPageBreak/>
        <w:t>No Impact</w:t>
      </w:r>
    </w:p>
    <w:p w:rsidR="00021FEB" w:rsidRPr="00E40262" w:rsidRDefault="00021FEB" w:rsidP="00021FEB">
      <w:pPr>
        <w:pStyle w:val="Heading4"/>
      </w:pPr>
      <w:r w:rsidRPr="00E40262">
        <w:t>No impact to cyber</w:t>
      </w:r>
    </w:p>
    <w:p w:rsidR="00021FEB" w:rsidRPr="00E40262" w:rsidRDefault="00021FEB" w:rsidP="00021FEB">
      <w:proofErr w:type="spellStart"/>
      <w:r w:rsidRPr="00E40262">
        <w:rPr>
          <w:rStyle w:val="Style13ptBold"/>
        </w:rPr>
        <w:t>Freedberg</w:t>
      </w:r>
      <w:proofErr w:type="spellEnd"/>
      <w:r w:rsidRPr="00E40262">
        <w:rPr>
          <w:rStyle w:val="Style13ptBold"/>
        </w:rPr>
        <w:t xml:space="preserve"> </w:t>
      </w:r>
      <w:proofErr w:type="gramStart"/>
      <w:r w:rsidRPr="00E40262">
        <w:rPr>
          <w:rStyle w:val="Style13ptBold"/>
        </w:rPr>
        <w:t>13</w:t>
      </w:r>
      <w:r w:rsidRPr="00E40262">
        <w:t xml:space="preserve">  (</w:t>
      </w:r>
      <w:proofErr w:type="gramEnd"/>
      <w:r w:rsidRPr="00E40262">
        <w:t xml:space="preserve">Sydney </w:t>
      </w:r>
      <w:proofErr w:type="spellStart"/>
      <w:r w:rsidRPr="00E40262">
        <w:t>Freedberg</w:t>
      </w:r>
      <w:proofErr w:type="spellEnd"/>
      <w:r w:rsidRPr="00E40262">
        <w:t xml:space="preserve"> </w:t>
      </w:r>
      <w:proofErr w:type="spellStart"/>
      <w:r w:rsidRPr="00E40262">
        <w:t>jr.</w:t>
      </w:r>
      <w:proofErr w:type="spellEnd"/>
      <w:r w:rsidRPr="00E40262">
        <w:t xml:space="preserve"> "‘Cyberwar’ Is Over Hyped: It </w:t>
      </w:r>
      <w:proofErr w:type="spellStart"/>
      <w:r w:rsidRPr="00E40262">
        <w:t>Ain’t</w:t>
      </w:r>
      <w:proofErr w:type="spellEnd"/>
      <w:r w:rsidRPr="00E40262">
        <w:t xml:space="preserve"> War </w:t>
      </w:r>
      <w:proofErr w:type="spellStart"/>
      <w:r w:rsidRPr="00E40262">
        <w:t>Til</w:t>
      </w:r>
      <w:proofErr w:type="spellEnd"/>
      <w:r w:rsidRPr="00E40262">
        <w:t xml:space="preserve"> Someone Dies," 9/10/13 breakingdefense.com/2013/09/cyberwar-is-over-hyped-it-aint-war-til-someone-dies/ poetic justice)</w:t>
      </w:r>
    </w:p>
    <w:p w:rsidR="00021FEB" w:rsidRPr="00E40262" w:rsidRDefault="00021FEB" w:rsidP="00021FEB">
      <w:r w:rsidRPr="00E40262">
        <w:rPr>
          <w:rStyle w:val="StyleUnderline"/>
        </w:rPr>
        <w:t xml:space="preserve">So the military value of </w:t>
      </w:r>
      <w:proofErr w:type="spellStart"/>
      <w:r w:rsidRPr="00E40262">
        <w:rPr>
          <w:rStyle w:val="StyleUnderline"/>
        </w:rPr>
        <w:t>cyber attacks</w:t>
      </w:r>
      <w:proofErr w:type="spellEnd"/>
      <w:r w:rsidRPr="00E40262">
        <w:rPr>
          <w:rStyle w:val="StyleUnderline"/>
        </w:rPr>
        <w:t>, at least for now, is to enable and supplement physical strikes, not to substitute for them</w:t>
      </w:r>
      <w:r w:rsidRPr="00E40262">
        <w:t>. “You’re unlikely to get a, quote, ‘war’ that happens between two states purely in cyberspace,” said the fourth panelist, former British Ministry of Defense official Ian Wallace, when I called him after the Brookings event. “That doesn’t mean we don’t need to pay attention to cyber capabilities in relation to wars that are fought in cyberspace as well as other domains,” such as the land, air, sea, and space. “</w:t>
      </w:r>
      <w:r w:rsidRPr="00E40262">
        <w:rPr>
          <w:rStyle w:val="StyleUnderline"/>
        </w:rPr>
        <w:t>Just because cyber capabilities may be best classified as sabotage, subversion, espionage, that doesn’t mean that those instruments aren’t going to be useful in fighting a war</w:t>
      </w:r>
      <w:proofErr w:type="gramStart"/>
      <w:r w:rsidRPr="00E40262">
        <w:rPr>
          <w:rStyle w:val="StyleUnderline"/>
        </w:rPr>
        <w:t>.</w:t>
      </w:r>
      <w:r w:rsidRPr="00E40262">
        <w:t>”¶</w:t>
      </w:r>
      <w:proofErr w:type="gramEnd"/>
      <w:r w:rsidRPr="00E40262">
        <w:t xml:space="preserve"> Cyber needs to considered alongside traditional military operations, Healey agreed, but “I’m doubtful it ever gets too fully integrated,” he told me. “It can be used more like special operations,” for clandestine strikes on specific, high-value targets, he said. With large-scale </w:t>
      </w:r>
      <w:proofErr w:type="spellStart"/>
      <w:r w:rsidRPr="00E40262">
        <w:t>cyber attacks</w:t>
      </w:r>
      <w:proofErr w:type="spellEnd"/>
      <w:r w:rsidRPr="00E40262">
        <w:t>, however, “the effects are far too uncertain</w:t>
      </w:r>
      <w:proofErr w:type="gramStart"/>
      <w:r w:rsidRPr="00E40262">
        <w:t>.”¶</w:t>
      </w:r>
      <w:proofErr w:type="gramEnd"/>
      <w:r w:rsidRPr="00E40262">
        <w:t xml:space="preserve"> It’s hard enough to ensure a physical bomb lands in the right place, even with precision guidance — ask the staff of the Chinese Embassy in Belgrade if you doubt it — and to determine afterwards whether the explosion destroyed, damaged, or just shook up the actual target. But at least commanders, their legal counsels and their political masters have decades of experience to draw on with physical attacks. Not so in cyberspace. </w:t>
      </w:r>
      <w:r w:rsidRPr="00E40262">
        <w:rPr>
          <w:rStyle w:val="StyleUnderline"/>
        </w:rPr>
        <w:t>Since cyber weapons attack networks</w:t>
      </w:r>
      <w:r w:rsidRPr="00E40262">
        <w:t xml:space="preserve">, however, and networks </w:t>
      </w:r>
      <w:r w:rsidRPr="00E40262">
        <w:rPr>
          <w:rStyle w:val="StyleUnderline"/>
        </w:rPr>
        <w:t>are by definition interconnected in complex ways, it’s hard to predict how attacking one element will affect the whole system especially if the weapon is a computer virus that can self-replicate across the web. “You can’t be sure it’s going to cascade or not</w:t>
      </w:r>
      <w:r w:rsidRPr="00E40262">
        <w:t xml:space="preserve">,” Healey told </w:t>
      </w:r>
      <w:proofErr w:type="gramStart"/>
      <w:r w:rsidRPr="00E40262">
        <w:t>me.¶</w:t>
      </w:r>
      <w:proofErr w:type="gramEnd"/>
      <w:r w:rsidRPr="00E40262">
        <w:t xml:space="preserve"> Western militaries swore off biological and chemical weapons not only for ethical reasons but because their military effects were so difficult to control. (In one case in the eighties, for example, an Iraqi chemical attack on an Iranian position drifted back downhill onto the Iraqis). </w:t>
      </w:r>
      <w:r w:rsidRPr="00E40262">
        <w:rPr>
          <w:rStyle w:val="StyleUnderline"/>
        </w:rPr>
        <w:t>The same concerns may inhibit military use of cyber</w:t>
      </w:r>
      <w:r w:rsidRPr="00E40262">
        <w:t xml:space="preserve">, at least in the West: “Non-western militaries — Iranians, Russians, Chinese — that don’t necessarily care about that stuff that much, they might make different decisions,” Healey </w:t>
      </w:r>
      <w:proofErr w:type="gramStart"/>
      <w:r w:rsidRPr="00E40262">
        <w:t>said.¶</w:t>
      </w:r>
      <w:proofErr w:type="gramEnd"/>
      <w:r w:rsidRPr="00E40262">
        <w:t xml:space="preserve"> Healey doesn’t think much of some of the ethical and strategic choices the US has made, either. “I’m so against things like </w:t>
      </w:r>
      <w:proofErr w:type="spellStart"/>
      <w:r w:rsidRPr="00E40262">
        <w:t>Stuxnet</w:t>
      </w:r>
      <w:proofErr w:type="spellEnd"/>
      <w:r w:rsidRPr="00E40262">
        <w:t xml:space="preserve"> [and] how aggressive the NSA has been,” he said at Brookings. “We’ve got glass infrastructure and we shouldn’t be throwing stones.” Indeed, Healey argued that the military has grown too dominant in cybersecurity policy, which has been “militarized” in large part because of over-hyped fears of cyberwar. </w:t>
      </w:r>
    </w:p>
    <w:p w:rsidR="00371D6C" w:rsidRPr="00E40262" w:rsidRDefault="00371D6C" w:rsidP="00371D6C">
      <w:pPr>
        <w:pStyle w:val="Heading4"/>
      </w:pPr>
      <w:r w:rsidRPr="00E40262">
        <w:t>No cyber impact</w:t>
      </w:r>
    </w:p>
    <w:p w:rsidR="00371D6C" w:rsidRPr="00E40262" w:rsidRDefault="00371D6C" w:rsidP="00371D6C">
      <w:proofErr w:type="spellStart"/>
      <w:r w:rsidRPr="00E40262">
        <w:rPr>
          <w:rStyle w:val="Style13ptBold"/>
        </w:rPr>
        <w:t>Caylor</w:t>
      </w:r>
      <w:proofErr w:type="spellEnd"/>
      <w:r w:rsidRPr="00E40262">
        <w:rPr>
          <w:rStyle w:val="Style13ptBold"/>
        </w:rPr>
        <w:t>, 2-1</w:t>
      </w:r>
      <w:r w:rsidRPr="00E40262">
        <w:t xml:space="preserve">—Air Command and Staff College (Matt, “THE CYBER THREAT TO NUCLEAR DETERRENCE”, </w:t>
      </w:r>
      <w:hyperlink r:id="rId47" w:history="1">
        <w:r w:rsidRPr="00E40262">
          <w:rPr>
            <w:rStyle w:val="Hyperlink"/>
          </w:rPr>
          <w:t>http://warontherocks.com/2016/02/the-cyber-threat-to-nuclear-deterrence/</w:t>
        </w:r>
      </w:hyperlink>
      <w:r w:rsidRPr="00E40262">
        <w:t xml:space="preserve">, </w:t>
      </w:r>
      <w:proofErr w:type="spellStart"/>
      <w:r w:rsidRPr="00E40262">
        <w:t>dml</w:t>
      </w:r>
      <w:proofErr w:type="spellEnd"/>
      <w:r w:rsidRPr="00E40262">
        <w:t>)</w:t>
      </w:r>
    </w:p>
    <w:p w:rsidR="00371D6C" w:rsidRPr="00E40262" w:rsidRDefault="00371D6C" w:rsidP="00371D6C"/>
    <w:p w:rsidR="00371D6C" w:rsidRPr="00E40262" w:rsidRDefault="00371D6C" w:rsidP="00371D6C">
      <w:pPr>
        <w:rPr>
          <w:sz w:val="16"/>
        </w:rPr>
      </w:pPr>
      <w:r w:rsidRPr="00E40262">
        <w:rPr>
          <w:rStyle w:val="StyleUnderline"/>
        </w:rPr>
        <w:t>The perception that cyber threats will</w:t>
      </w:r>
      <w:r w:rsidRPr="00E40262">
        <w:rPr>
          <w:sz w:val="16"/>
        </w:rPr>
        <w:t xml:space="preserve"> ultimately </w:t>
      </w:r>
      <w:r w:rsidRPr="00E40262">
        <w:rPr>
          <w:rStyle w:val="StyleUnderline"/>
        </w:rPr>
        <w:t xml:space="preserve">undermine the </w:t>
      </w:r>
      <w:r w:rsidRPr="00E40262">
        <w:rPr>
          <w:sz w:val="16"/>
        </w:rPr>
        <w:t xml:space="preserve">relevance or </w:t>
      </w:r>
      <w:r w:rsidRPr="00E40262">
        <w:rPr>
          <w:rStyle w:val="StyleUnderline"/>
        </w:rPr>
        <w:t xml:space="preserve">effectiveness of nuclear deterrence is </w:t>
      </w:r>
      <w:r w:rsidRPr="00E40262">
        <w:rPr>
          <w:rStyle w:val="Emphasis"/>
        </w:rPr>
        <w:t>flawed</w:t>
      </w:r>
      <w:r w:rsidRPr="00E40262">
        <w:rPr>
          <w:sz w:val="16"/>
        </w:rPr>
        <w:t xml:space="preserve"> in at least three keys areas. </w:t>
      </w:r>
      <w:r w:rsidRPr="00E40262">
        <w:rPr>
          <w:rStyle w:val="StyleUnderline"/>
        </w:rPr>
        <w:t>First</w:t>
      </w:r>
      <w:r w:rsidRPr="00E40262">
        <w:rPr>
          <w:sz w:val="16"/>
        </w:rPr>
        <w:t xml:space="preserve"> among these </w:t>
      </w:r>
      <w:r w:rsidRPr="00E40262">
        <w:rPr>
          <w:rStyle w:val="StyleUnderline"/>
        </w:rPr>
        <w:t>is the perception that nuclear weapons</w:t>
      </w:r>
      <w:r w:rsidRPr="00E40262">
        <w:rPr>
          <w:sz w:val="16"/>
        </w:rPr>
        <w:t xml:space="preserve"> or their command and control systems </w:t>
      </w:r>
      <w:r w:rsidRPr="00E40262">
        <w:rPr>
          <w:rStyle w:val="StyleUnderline"/>
        </w:rPr>
        <w:t xml:space="preserve">are similar to a heavily defended corporate network. The </w:t>
      </w:r>
      <w:r w:rsidRPr="00E40262">
        <w:rPr>
          <w:rStyle w:val="Emphasis"/>
        </w:rPr>
        <w:t>critical error</w:t>
      </w:r>
      <w:r w:rsidRPr="00E40262">
        <w:rPr>
          <w:sz w:val="16"/>
        </w:rPr>
        <w:t xml:space="preserve"> in this analogy </w:t>
      </w:r>
      <w:r w:rsidRPr="00E40262">
        <w:rPr>
          <w:rStyle w:val="StyleUnderline"/>
        </w:rPr>
        <w:t xml:space="preserve">is that there is an expectation of IP-based availability that simply </w:t>
      </w:r>
      <w:r w:rsidRPr="00E40262">
        <w:rPr>
          <w:rStyle w:val="Emphasis"/>
        </w:rPr>
        <w:t>does not exist</w:t>
      </w:r>
      <w:r w:rsidRPr="00E40262">
        <w:rPr>
          <w:rStyle w:val="StyleUnderline"/>
        </w:rPr>
        <w:t xml:space="preserve"> in the case of American </w:t>
      </w:r>
      <w:r w:rsidRPr="00E40262">
        <w:rPr>
          <w:rStyle w:val="StyleUnderline"/>
        </w:rPr>
        <w:lastRenderedPageBreak/>
        <w:t xml:space="preserve">nuclear weapons — </w:t>
      </w:r>
      <w:r w:rsidRPr="00E40262">
        <w:rPr>
          <w:rStyle w:val="Emphasis"/>
        </w:rPr>
        <w:t>they are not online</w:t>
      </w:r>
      <w:r w:rsidRPr="00E40262">
        <w:rPr>
          <w:rStyle w:val="StyleUnderline"/>
        </w:rPr>
        <w:t>. Even with physical access, the proprietary nature of</w:t>
      </w:r>
      <w:r w:rsidRPr="00E40262">
        <w:rPr>
          <w:sz w:val="16"/>
        </w:rPr>
        <w:t xml:space="preserve"> their control system design and redundancy of the National </w:t>
      </w:r>
      <w:r w:rsidRPr="00E40262">
        <w:rPr>
          <w:rStyle w:val="StyleUnderline"/>
        </w:rPr>
        <w:t>Command and Control</w:t>
      </w:r>
      <w:r w:rsidRPr="00E40262">
        <w:rPr>
          <w:sz w:val="16"/>
        </w:rPr>
        <w:t xml:space="preserve"> System (NCCS) </w:t>
      </w:r>
      <w:r w:rsidRPr="00E40262">
        <w:rPr>
          <w:rStyle w:val="StyleUnderline"/>
        </w:rPr>
        <w:t xml:space="preserve">makes the possibility of successfully implementing an exploit against either a weapon or communications system </w:t>
      </w:r>
      <w:r w:rsidRPr="00E40262">
        <w:rPr>
          <w:rStyle w:val="Emphasis"/>
        </w:rPr>
        <w:t>incredibly remote</w:t>
      </w:r>
      <w:r w:rsidRPr="00E40262">
        <w:rPr>
          <w:sz w:val="16"/>
        </w:rPr>
        <w:t xml:space="preserve">. Also, </w:t>
      </w:r>
      <w:r w:rsidRPr="00E40262">
        <w:rPr>
          <w:rStyle w:val="StyleUnderline"/>
        </w:rPr>
        <w:t>whereas the cyber domain is characterized by significant levels of risk due to a combination of</w:t>
      </w:r>
      <w:r w:rsidRPr="00E40262">
        <w:rPr>
          <w:sz w:val="16"/>
        </w:rPr>
        <w:t xml:space="preserve"> bias toward </w:t>
      </w:r>
      <w:r w:rsidRPr="00E40262">
        <w:rPr>
          <w:rStyle w:val="StyleUnderline"/>
        </w:rPr>
        <w:t xml:space="preserve">automated safeguards and the liability of single human failures, nuclear weapon safety and surety are predicated on </w:t>
      </w:r>
      <w:r w:rsidRPr="00E40262">
        <w:rPr>
          <w:rStyle w:val="Emphasis"/>
        </w:rPr>
        <w:t>balanced elements</w:t>
      </w:r>
      <w:r w:rsidRPr="00E40262">
        <w:rPr>
          <w:rStyle w:val="StyleUnderline"/>
        </w:rPr>
        <w:t xml:space="preserve"> of </w:t>
      </w:r>
      <w:r w:rsidRPr="00E40262">
        <w:rPr>
          <w:rStyle w:val="Emphasis"/>
        </w:rPr>
        <w:t>stringent human interaction</w:t>
      </w:r>
      <w:r w:rsidRPr="00E40262">
        <w:rPr>
          <w:rStyle w:val="StyleUnderline"/>
        </w:rPr>
        <w:t xml:space="preserve"> and </w:t>
      </w:r>
      <w:r w:rsidRPr="00E40262">
        <w:rPr>
          <w:rStyle w:val="Emphasis"/>
        </w:rPr>
        <w:t>control</w:t>
      </w:r>
      <w:r w:rsidRPr="00E40262">
        <w:rPr>
          <w:rStyle w:val="StyleUnderline"/>
        </w:rPr>
        <w:t xml:space="preserve">. From </w:t>
      </w:r>
      <w:r w:rsidRPr="00E40262">
        <w:rPr>
          <w:rStyle w:val="Emphasis"/>
        </w:rPr>
        <w:t>two-person integrity</w:t>
      </w:r>
      <w:r w:rsidRPr="00E40262">
        <w:rPr>
          <w:rStyle w:val="StyleUnderline"/>
        </w:rPr>
        <w:t xml:space="preserve"> in physical inspections and loading, to the </w:t>
      </w:r>
      <w:r w:rsidRPr="00E40262">
        <w:rPr>
          <w:rStyle w:val="Emphasis"/>
        </w:rPr>
        <w:t>rigorous mechanisms</w:t>
      </w:r>
      <w:r w:rsidRPr="00E40262">
        <w:rPr>
          <w:rStyle w:val="StyleUnderline"/>
        </w:rPr>
        <w:t xml:space="preserve"> and </w:t>
      </w:r>
      <w:r w:rsidRPr="00E40262">
        <w:rPr>
          <w:rStyle w:val="Emphasis"/>
        </w:rPr>
        <w:t>authority</w:t>
      </w:r>
      <w:r w:rsidRPr="00E40262">
        <w:rPr>
          <w:rStyle w:val="StyleUnderline"/>
        </w:rPr>
        <w:t xml:space="preserve"> required for weapons release, human beings serve as a </w:t>
      </w:r>
      <w:r w:rsidRPr="00E40262">
        <w:rPr>
          <w:rStyle w:val="Emphasis"/>
        </w:rPr>
        <w:t>multi-factor safeguard</w:t>
      </w:r>
      <w:r w:rsidRPr="00E40262">
        <w:rPr>
          <w:rStyle w:val="StyleUnderline"/>
        </w:rPr>
        <w:t xml:space="preserve"> while retaining the ultimate role to protect the integrity of nuclear deterrence against cyber threats</w:t>
      </w:r>
      <w:r w:rsidRPr="00E40262">
        <w:rPr>
          <w:sz w:val="16"/>
        </w:rPr>
        <w:t>.</w:t>
      </w:r>
    </w:p>
    <w:p w:rsidR="00371D6C" w:rsidRPr="00E40262" w:rsidRDefault="00371D6C" w:rsidP="00371D6C">
      <w:pPr>
        <w:rPr>
          <w:sz w:val="16"/>
        </w:rPr>
      </w:pPr>
      <w:r w:rsidRPr="00E40262">
        <w:rPr>
          <w:sz w:val="16"/>
        </w:rPr>
        <w:t>To a large degree, the potential vulnerabilities caused by wireless communications and physical intrusions into areas holding nuclear material are already mitigated via secure communications that are not linked to the outside and multiple layers of physical security systems. While there has been a great deal of publicity surrounding the Y-12 break-in of 2012, the truth is that the three people involved never got near any nuclear material or technology.</w:t>
      </w:r>
    </w:p>
    <w:p w:rsidR="00371D6C" w:rsidRPr="00E40262" w:rsidRDefault="00371D6C" w:rsidP="00371D6C">
      <w:pPr>
        <w:rPr>
          <w:sz w:val="16"/>
        </w:rPr>
      </w:pPr>
      <w:r w:rsidRPr="00E40262">
        <w:rPr>
          <w:sz w:val="16"/>
        </w:rPr>
        <w:t xml:space="preserve">Without state-level resourcing in the billions of dollars, </w:t>
      </w:r>
      <w:r w:rsidRPr="00E40262">
        <w:rPr>
          <w:rStyle w:val="StyleUnderline"/>
        </w:rPr>
        <w:t xml:space="preserve">the technical sophistication required to pursue a </w:t>
      </w:r>
      <w:proofErr w:type="spellStart"/>
      <w:r w:rsidRPr="00E40262">
        <w:rPr>
          <w:rStyle w:val="StyleUnderline"/>
        </w:rPr>
        <w:t>Stuxnet</w:t>
      </w:r>
      <w:proofErr w:type="spellEnd"/>
      <w:r w:rsidRPr="00E40262">
        <w:rPr>
          <w:rStyle w:val="StyleUnderline"/>
        </w:rPr>
        <w:t>-like attack against nuclear weapons is</w:t>
      </w:r>
      <w:r w:rsidRPr="00E40262">
        <w:rPr>
          <w:sz w:val="16"/>
        </w:rPr>
        <w:t xml:space="preserve"> most likely </w:t>
      </w:r>
      <w:r w:rsidRPr="00E40262">
        <w:rPr>
          <w:rStyle w:val="StyleUnderline"/>
        </w:rPr>
        <w:t xml:space="preserve">beyond the capability of </w:t>
      </w:r>
      <w:r w:rsidRPr="00E40262">
        <w:rPr>
          <w:rStyle w:val="Emphasis"/>
        </w:rPr>
        <w:t>even the most gifted group of hackers</w:t>
      </w:r>
      <w:r w:rsidRPr="00E40262">
        <w:rPr>
          <w:sz w:val="16"/>
        </w:rPr>
        <w:t xml:space="preserve">. For all intents, </w:t>
      </w:r>
      <w:r w:rsidRPr="00E40262">
        <w:rPr>
          <w:rStyle w:val="StyleUnderline"/>
        </w:rPr>
        <w:t xml:space="preserve">this </w:t>
      </w:r>
      <w:r w:rsidRPr="00E40262">
        <w:rPr>
          <w:rStyle w:val="Emphasis"/>
        </w:rPr>
        <w:t>excludes terrorist organizations</w:t>
      </w:r>
      <w:r w:rsidRPr="00E40262">
        <w:rPr>
          <w:rStyle w:val="StyleUnderline"/>
        </w:rPr>
        <w:t xml:space="preserve"> and </w:t>
      </w:r>
      <w:r w:rsidRPr="00E40262">
        <w:rPr>
          <w:rStyle w:val="Emphasis"/>
        </w:rPr>
        <w:t>cyber criminals</w:t>
      </w:r>
      <w:r w:rsidRPr="00E40262">
        <w:rPr>
          <w:rStyle w:val="StyleUnderline"/>
        </w:rPr>
        <w:t xml:space="preserve"> from the field of threats</w:t>
      </w:r>
      <w:r w:rsidRPr="00E40262">
        <w:rPr>
          <w:sz w:val="16"/>
        </w:rPr>
        <w:t xml:space="preserve"> and restricts it to those nations that already possess nuclear weapons. </w:t>
      </w:r>
      <w:r w:rsidRPr="00E40262">
        <w:rPr>
          <w:rStyle w:val="StyleUnderline"/>
        </w:rPr>
        <w:t>Nuclear-weapon states</w:t>
      </w:r>
      <w:r w:rsidRPr="00E40262">
        <w:rPr>
          <w:sz w:val="16"/>
        </w:rPr>
        <w:t xml:space="preserve">, however, </w:t>
      </w:r>
      <w:r w:rsidRPr="00E40262">
        <w:rPr>
          <w:rStyle w:val="StyleUnderline"/>
        </w:rPr>
        <w:t>have the full-spectrum cyber threat capability</w:t>
      </w:r>
      <w:r w:rsidRPr="00E40262">
        <w:rPr>
          <w:sz w:val="16"/>
        </w:rPr>
        <w:t xml:space="preserve"> referenced in the Defense Science Board report </w:t>
      </w:r>
      <w:r w:rsidRPr="00E40262">
        <w:rPr>
          <w:rStyle w:val="StyleUnderline"/>
        </w:rPr>
        <w:t>and would most likely be influenced by an understanding of the elements of classic nuclear deterrence strategy</w:t>
      </w:r>
      <w:r w:rsidRPr="00E40262">
        <w:rPr>
          <w:sz w:val="16"/>
        </w:rPr>
        <w:t xml:space="preserve">. In the case of first strike, </w:t>
      </w:r>
      <w:r w:rsidRPr="00E40262">
        <w:rPr>
          <w:rStyle w:val="StyleUnderline"/>
        </w:rPr>
        <w:t>no cyber weapon could be expected to perform at a rate higher than any conventional anti-nuclear capability</w:t>
      </w:r>
      <w:r w:rsidRPr="00E40262">
        <w:rPr>
          <w:sz w:val="16"/>
        </w:rPr>
        <w:t xml:space="preserve"> (i.e., not 100 percent effective). </w:t>
      </w:r>
      <w:r w:rsidRPr="00E40262">
        <w:rPr>
          <w:rStyle w:val="StyleUnderline"/>
        </w:rPr>
        <w:t xml:space="preserve">Therefore, an adversary’s nuclear threat would be </w:t>
      </w:r>
      <w:r w:rsidRPr="00E40262">
        <w:rPr>
          <w:rStyle w:val="Emphasis"/>
        </w:rPr>
        <w:t>perceived to endure</w:t>
      </w:r>
      <w:r w:rsidRPr="00E40262">
        <w:rPr>
          <w:rStyle w:val="StyleUnderline"/>
        </w:rPr>
        <w:t xml:space="preserve">, thereby </w:t>
      </w:r>
      <w:r w:rsidRPr="00E40262">
        <w:rPr>
          <w:rStyle w:val="Emphasis"/>
        </w:rPr>
        <w:t>negating</w:t>
      </w:r>
      <w:r w:rsidRPr="00E40262">
        <w:rPr>
          <w:rStyle w:val="StyleUnderline"/>
        </w:rPr>
        <w:t xml:space="preserve"> and </w:t>
      </w:r>
      <w:r w:rsidRPr="00E40262">
        <w:rPr>
          <w:rStyle w:val="Emphasis"/>
        </w:rPr>
        <w:t>dissuading</w:t>
      </w:r>
      <w:r w:rsidRPr="00E40262">
        <w:rPr>
          <w:rStyle w:val="StyleUnderline"/>
        </w:rPr>
        <w:t xml:space="preserve"> the effort to use and employ a cyber weapon against an adversary’s nuclear force</w:t>
      </w:r>
      <w:r w:rsidRPr="00E40262">
        <w:rPr>
          <w:sz w:val="16"/>
        </w:rPr>
        <w:t>. Additionally, just as missile defense systems have been historically controversial due to perceived destabilizing effects, it is reasonable to conclude that these nuclear-weapon states would view the attempt to deploy a cyber capability against their nuclear stockpiles from a similar perspective.</w:t>
      </w:r>
    </w:p>
    <w:p w:rsidR="00371D6C" w:rsidRPr="00E40262" w:rsidRDefault="00371D6C" w:rsidP="00371D6C">
      <w:pPr>
        <w:rPr>
          <w:sz w:val="16"/>
        </w:rPr>
      </w:pPr>
      <w:r w:rsidRPr="00E40262">
        <w:rPr>
          <w:sz w:val="16"/>
        </w:rPr>
        <w:t xml:space="preserve">Finally, </w:t>
      </w:r>
      <w:r w:rsidRPr="00E40262">
        <w:rPr>
          <w:rStyle w:val="StyleUnderline"/>
        </w:rPr>
        <w:t xml:space="preserve">the very existence of nuclear weapons is often enough to </w:t>
      </w:r>
      <w:r w:rsidRPr="00E40262">
        <w:rPr>
          <w:rStyle w:val="Emphasis"/>
        </w:rPr>
        <w:t>alter the risk analysis</w:t>
      </w:r>
      <w:r w:rsidRPr="00E40262">
        <w:rPr>
          <w:rStyle w:val="StyleUnderline"/>
        </w:rPr>
        <w:t xml:space="preserve"> of an adversary</w:t>
      </w:r>
      <w:r w:rsidRPr="00E40262">
        <w:rPr>
          <w:sz w:val="16"/>
        </w:rPr>
        <w:t xml:space="preserve">. With virtually no chance of remote or unauthorized detonation (which would be the desired results of a sabotage event), </w:t>
      </w:r>
      <w:r w:rsidRPr="00E40262">
        <w:rPr>
          <w:rStyle w:val="StyleUnderline"/>
        </w:rPr>
        <w:t>the most probable cyber threat to any nuclear stockpile is that of espionage. Attempted cyber intrusions</w:t>
      </w:r>
      <w:r w:rsidRPr="00E40262">
        <w:rPr>
          <w:sz w:val="16"/>
        </w:rPr>
        <w:t xml:space="preserve"> at the U.S. National Nuclear Security Agency (NNSA) and its efforts to bolster cybersecurity initiatives </w:t>
      </w:r>
      <w:r w:rsidRPr="00E40262">
        <w:rPr>
          <w:rStyle w:val="StyleUnderline"/>
        </w:rPr>
        <w:t xml:space="preserve">provide clear evidence that this is already underway. However, theft of design information or even more robust intelligence on the location of stored nuclear weapons </w:t>
      </w:r>
      <w:r w:rsidRPr="00E40262">
        <w:rPr>
          <w:rStyle w:val="Emphasis"/>
        </w:rPr>
        <w:t>cannot eliminate the potential destruction</w:t>
      </w:r>
      <w:r w:rsidRPr="00E40262">
        <w:rPr>
          <w:rStyle w:val="StyleUnderline"/>
        </w:rPr>
        <w:t xml:space="preserve"> that even a handful of nuclear weapons can bring</w:t>
      </w:r>
      <w:r w:rsidRPr="00E40262">
        <w:rPr>
          <w:sz w:val="16"/>
        </w:rPr>
        <w:t xml:space="preserve"> to an adversary. </w:t>
      </w:r>
      <w:r w:rsidRPr="00E40262">
        <w:rPr>
          <w:rStyle w:val="StyleUnderline"/>
        </w:rPr>
        <w:t xml:space="preserve">Knowledge alone, particularly the imperfect knowledge that cyber espionage is likely to offer, is </w:t>
      </w:r>
      <w:r w:rsidRPr="00E40262">
        <w:rPr>
          <w:rStyle w:val="Emphasis"/>
        </w:rPr>
        <w:t>incapable of drastically altering an adversary’s risk calculus</w:t>
      </w:r>
      <w:r w:rsidRPr="00E40262">
        <w:rPr>
          <w:rStyle w:val="StyleUnderline"/>
        </w:rPr>
        <w:t>.</w:t>
      </w:r>
      <w:r w:rsidRPr="00E40262">
        <w:rPr>
          <w:sz w:val="16"/>
        </w:rPr>
        <w:t xml:space="preserve"> In fact, </w:t>
      </w:r>
      <w:r w:rsidRPr="00E40262">
        <w:rPr>
          <w:rStyle w:val="Emphasis"/>
        </w:rPr>
        <w:t>quite the opposite is true.</w:t>
      </w:r>
      <w:r w:rsidRPr="00E40262">
        <w:rPr>
          <w:rStyle w:val="StyleUnderline"/>
        </w:rPr>
        <w:t xml:space="preserve"> An adversary with greater understanding of the nuclear capabilities of a rival is forced to consider courses of action to </w:t>
      </w:r>
      <w:r w:rsidRPr="00E40262">
        <w:rPr>
          <w:rStyle w:val="Emphasis"/>
        </w:rPr>
        <w:t>prevent escalation</w:t>
      </w:r>
      <w:r w:rsidRPr="00E40262">
        <w:rPr>
          <w:sz w:val="16"/>
        </w:rPr>
        <w:t xml:space="preserve">, potentially </w:t>
      </w:r>
      <w:r w:rsidRPr="00E40262">
        <w:rPr>
          <w:rStyle w:val="Emphasis"/>
        </w:rPr>
        <w:t>increasing the credibility</w:t>
      </w:r>
      <w:r w:rsidRPr="00E40262">
        <w:rPr>
          <w:rStyle w:val="StyleUnderline"/>
        </w:rPr>
        <w:t xml:space="preserve"> of a state’s nuclear deterrence</w:t>
      </w:r>
      <w:r w:rsidRPr="00E40262">
        <w:rPr>
          <w:sz w:val="16"/>
        </w:rPr>
        <w:t>.</w:t>
      </w:r>
    </w:p>
    <w:p w:rsidR="00371D6C" w:rsidRPr="00E40262" w:rsidRDefault="00371D6C" w:rsidP="00371D6C">
      <w:pPr>
        <w:rPr>
          <w:sz w:val="16"/>
        </w:rPr>
      </w:pPr>
      <w:r w:rsidRPr="00E40262">
        <w:rPr>
          <w:sz w:val="16"/>
        </w:rPr>
        <w:t xml:space="preserve">Despite the growing sophistication in cyber capabilities and the willingness to use them for espionage or in concert with kinetic attack, the strategic value of nuclear weapons has not been diminished. </w:t>
      </w:r>
      <w:r w:rsidRPr="00E40262">
        <w:rPr>
          <w:rStyle w:val="StyleUnderline"/>
        </w:rPr>
        <w:t xml:space="preserve">The </w:t>
      </w:r>
      <w:r w:rsidRPr="00E40262">
        <w:rPr>
          <w:rStyle w:val="Emphasis"/>
        </w:rPr>
        <w:t>insulated architecture</w:t>
      </w:r>
      <w:r w:rsidRPr="00E40262">
        <w:rPr>
          <w:rStyle w:val="StyleUnderline"/>
        </w:rPr>
        <w:t xml:space="preserve"> combined with a </w:t>
      </w:r>
      <w:r w:rsidRPr="00E40262">
        <w:rPr>
          <w:rStyle w:val="Emphasis"/>
        </w:rPr>
        <w:t>robust</w:t>
      </w:r>
      <w:r w:rsidRPr="00E40262">
        <w:rPr>
          <w:rStyle w:val="StyleUnderline"/>
        </w:rPr>
        <w:t xml:space="preserve"> and </w:t>
      </w:r>
      <w:r w:rsidRPr="00E40262">
        <w:rPr>
          <w:rStyle w:val="Emphasis"/>
        </w:rPr>
        <w:t>redundant command-and-control system</w:t>
      </w:r>
      <w:r w:rsidRPr="00E40262">
        <w:rPr>
          <w:rStyle w:val="StyleUnderline"/>
        </w:rPr>
        <w:t xml:space="preserve"> makes the existence of any viable cyber threat of exploitation </w:t>
      </w:r>
      <w:r w:rsidRPr="00E40262">
        <w:rPr>
          <w:rStyle w:val="Emphasis"/>
        </w:rPr>
        <w:t>extremely low</w:t>
      </w:r>
      <w:r w:rsidRPr="00E40262">
        <w:rPr>
          <w:rStyle w:val="StyleUnderline"/>
        </w:rPr>
        <w:t xml:space="preserve">. With the list of capable adversaries limited by both funding and motivation, it is </w:t>
      </w:r>
      <w:r w:rsidRPr="00E40262">
        <w:rPr>
          <w:rStyle w:val="Emphasis"/>
        </w:rPr>
        <w:t>highly unlikely</w:t>
      </w:r>
      <w:r w:rsidRPr="00E40262">
        <w:rPr>
          <w:rStyle w:val="StyleUnderline"/>
        </w:rPr>
        <w:t xml:space="preserve"> that any nation will </w:t>
      </w:r>
      <w:r w:rsidRPr="00E40262">
        <w:rPr>
          <w:rStyle w:val="Emphasis"/>
        </w:rPr>
        <w:t>possess</w:t>
      </w:r>
      <w:r w:rsidRPr="00E40262">
        <w:rPr>
          <w:rStyle w:val="StyleUnderline"/>
        </w:rPr>
        <w:t xml:space="preserve">, or even </w:t>
      </w:r>
      <w:r w:rsidRPr="00E40262">
        <w:rPr>
          <w:rStyle w:val="Emphasis"/>
        </w:rPr>
        <w:t>attempt to develop</w:t>
      </w:r>
      <w:r w:rsidRPr="00E40262">
        <w:rPr>
          <w:rStyle w:val="StyleUnderline"/>
        </w:rPr>
        <w:t xml:space="preserve">, a cyber weapon </w:t>
      </w:r>
      <w:r w:rsidRPr="00E40262">
        <w:rPr>
          <w:rStyle w:val="Emphasis"/>
        </w:rPr>
        <w:t>sufficient to undermine the credibility of nuclear weapons</w:t>
      </w:r>
      <w:r w:rsidRPr="00E40262">
        <w:rPr>
          <w:sz w:val="16"/>
        </w:rPr>
        <w:t xml:space="preserve">. In both psychological and physical terms, </w:t>
      </w:r>
      <w:r w:rsidRPr="00E40262">
        <w:rPr>
          <w:rStyle w:val="StyleUnderline"/>
        </w:rPr>
        <w:t>the threat of the megabyte will never possess the ability to overshadow the destructive force of the megaton</w:t>
      </w:r>
      <w:r w:rsidRPr="00E40262">
        <w:rPr>
          <w:sz w:val="16"/>
        </w:rPr>
        <w:t>. Although the employment of cyberspace for military effect has brought new challenges to the international community, the role of nuclear weapons and their associated deterrence against open and unconstrained global aggression are as relevant now as they were in the Cold War.</w:t>
      </w:r>
    </w:p>
    <w:p w:rsidR="00021FEB" w:rsidRPr="00E40262" w:rsidRDefault="00021FEB" w:rsidP="00021FEB"/>
    <w:p w:rsidR="00473A92" w:rsidRPr="00E40262" w:rsidRDefault="00473A92" w:rsidP="00473A92">
      <w:pPr>
        <w:pStyle w:val="Heading3"/>
      </w:pPr>
      <w:r w:rsidRPr="00E40262">
        <w:lastRenderedPageBreak/>
        <w:t>China Attacks Down</w:t>
      </w:r>
    </w:p>
    <w:p w:rsidR="009C713F" w:rsidRPr="00E40262" w:rsidRDefault="009C713F" w:rsidP="009C713F">
      <w:pPr>
        <w:pStyle w:val="Heading4"/>
      </w:pPr>
      <w:r w:rsidRPr="00E40262">
        <w:t>Chinese attacks are down – and not because of S&amp;ED</w:t>
      </w:r>
    </w:p>
    <w:p w:rsidR="009C713F" w:rsidRPr="00E40262" w:rsidRDefault="009C713F" w:rsidP="009C713F">
      <w:r w:rsidRPr="00E40262">
        <w:rPr>
          <w:rStyle w:val="Style13ptBold"/>
        </w:rPr>
        <w:t xml:space="preserve">Sanger 2016 </w:t>
      </w:r>
      <w:r w:rsidRPr="00E40262">
        <w:br/>
        <w:t>David E, "Chinese Curb Cyberattacks on US interests, report finds," Jun 20, www.nytimes.com/2016/06/21/us/politics/china-us-cyber-spying.html?_r=0</w:t>
      </w:r>
    </w:p>
    <w:p w:rsidR="009C713F" w:rsidRPr="00E40262" w:rsidRDefault="009C713F" w:rsidP="009C713F">
      <w:pPr>
        <w:rPr>
          <w:sz w:val="16"/>
        </w:rPr>
      </w:pPr>
      <w:r w:rsidRPr="00E40262">
        <w:rPr>
          <w:sz w:val="16"/>
        </w:rPr>
        <w:t xml:space="preserve">Nine months after President Obama and President Xi Jinping of China agreed to a broad crackdown on cyberespionage aimed at curbing the theft of intellectual property, </w:t>
      </w:r>
      <w:r w:rsidRPr="00E40262">
        <w:rPr>
          <w:rStyle w:val="StyleUnderline"/>
        </w:rPr>
        <w:t xml:space="preserve">the first detailed study of Chinese hacking has found a sharp drop-off in almost daily raids on Silicon Valley firms, military contractors and other commercial targets. </w:t>
      </w:r>
      <w:r w:rsidRPr="00E40262">
        <w:rPr>
          <w:sz w:val="16"/>
        </w:rPr>
        <w:t xml:space="preserve">But the study, conducted by the </w:t>
      </w:r>
      <w:proofErr w:type="spellStart"/>
      <w:r w:rsidRPr="00E40262">
        <w:rPr>
          <w:sz w:val="16"/>
        </w:rPr>
        <w:t>iSight</w:t>
      </w:r>
      <w:proofErr w:type="spellEnd"/>
      <w:r w:rsidRPr="00E40262">
        <w:rPr>
          <w:sz w:val="16"/>
        </w:rPr>
        <w:t xml:space="preserve"> intelligence unit of FireEye, a company that manages large network breaches, also concluded that </w:t>
      </w:r>
      <w:r w:rsidRPr="00E40262">
        <w:rPr>
          <w:rStyle w:val="StyleUnderline"/>
        </w:rPr>
        <w:t>the drop-off began a year before Mr. Obama and Mr. Xi announced their accord in the White House Rose Garden.</w:t>
      </w:r>
      <w:r w:rsidRPr="00E40262">
        <w:rPr>
          <w:sz w:val="16"/>
        </w:rPr>
        <w:t xml:space="preserve"> In a conclusion that is largely echoed by American intelligence officials, the study said the change is part of Mr. Xi’s broad effort to bring the Chinese military, which is considered one of the main sponsors of the attacks, further under his control. As a result, the same political forces that may be alleviating the theft of data from American companies are also responsible for Mr. Xi’s stunningly swift crackdown on the Chinese media, bloggers and others who could challenge the Communist Party. “It’s a mixed bag,” said Kevin </w:t>
      </w:r>
      <w:proofErr w:type="spellStart"/>
      <w:r w:rsidRPr="00E40262">
        <w:rPr>
          <w:sz w:val="16"/>
        </w:rPr>
        <w:t>Mandia</w:t>
      </w:r>
      <w:proofErr w:type="spellEnd"/>
      <w:r w:rsidRPr="00E40262">
        <w:rPr>
          <w:sz w:val="16"/>
        </w:rPr>
        <w:t xml:space="preserve">, the founder of </w:t>
      </w:r>
      <w:proofErr w:type="spellStart"/>
      <w:r w:rsidRPr="00E40262">
        <w:rPr>
          <w:sz w:val="16"/>
        </w:rPr>
        <w:t>Mandiant</w:t>
      </w:r>
      <w:proofErr w:type="spellEnd"/>
      <w:r w:rsidRPr="00E40262">
        <w:rPr>
          <w:sz w:val="16"/>
        </w:rPr>
        <w:t xml:space="preserve">, now part of FireEye, which first detailed the activities of a People’s Liberation Army cyber-arm, called Unit 61398, that had been responsible for some of the most highly publicized thefts of American technology. “We still see semiconductor companies and aerospace firms attacked.” But </w:t>
      </w:r>
      <w:r w:rsidRPr="00E40262">
        <w:rPr>
          <w:rStyle w:val="StyleUnderline"/>
        </w:rPr>
        <w:t>the daily barrage of attacks has diminished</w:t>
      </w:r>
      <w:r w:rsidRPr="00E40262">
        <w:rPr>
          <w:sz w:val="16"/>
        </w:rPr>
        <w:t xml:space="preserve">, which Mr. </w:t>
      </w:r>
      <w:proofErr w:type="spellStart"/>
      <w:r w:rsidRPr="00E40262">
        <w:rPr>
          <w:sz w:val="16"/>
        </w:rPr>
        <w:t>Mandia</w:t>
      </w:r>
      <w:proofErr w:type="spellEnd"/>
      <w:r w:rsidRPr="00E40262">
        <w:rPr>
          <w:sz w:val="16"/>
        </w:rPr>
        <w:t xml:space="preserve"> attributed to “public pressure” from, among others, the Justice Department’s decision to indict five members of the P.L.A. unit about a year after its activities were exposed. Today, Unit 61398 appears to be largely out of business, its hackers dispersed to other military, private and intelligence units. Many China scholars and legal experts remain skeptical that the Chinese are deterred by American indictments, since the P.L.A. officers are unlikely to see the inside of an American courtroom. But John P. Carlin, the assistant attorney general for national security, said the report validated his strategy. “The lesson is that when you figure out who has done this kind of theft, don’t fear making it public,” he said. “This is a slow process, but we are beginning to make people realize that even in cyberspace, laws and norms are applicable.” Mr. Obama and Mr. Xi drew up their agreement narrowly. It covers intellectual property theft — Chinese cybercriminals have stolen everything from designs for the F-35 fighter jet to the design of gas distribution networks — but not ordinary espionage against government targets. So, for example, the administration has not publicly talked about penalizing China for the theft of personal data on roughly 22 million Americans, whose security-clearance information was taken from the Office of Personnel Management. In fact, the administration has never publicly blamed China for that theft, although the director of national intelligence, James R. Clapper Jr., did talk about China’s role once, before he was told by the administration not to refer to any specific country. As recently as last week, </w:t>
      </w:r>
      <w:r w:rsidRPr="00E40262">
        <w:rPr>
          <w:rStyle w:val="StyleUnderline"/>
        </w:rPr>
        <w:t>senior administration officials were in Beijing trying to flesh out the agreement between the two presidents.</w:t>
      </w:r>
      <w:r w:rsidRPr="00E40262">
        <w:rPr>
          <w:sz w:val="16"/>
        </w:rPr>
        <w:t xml:space="preserve"> </w:t>
      </w:r>
      <w:r w:rsidRPr="00E40262">
        <w:rPr>
          <w:rStyle w:val="StyleUnderline"/>
        </w:rPr>
        <w:t>Participants say that among the points of discussion was how to set up a hotline through which the two countries can alert each other to malicious software they have detected in global network</w:t>
      </w:r>
      <w:r w:rsidRPr="00E40262">
        <w:rPr>
          <w:sz w:val="16"/>
        </w:rPr>
        <w:t xml:space="preserve">s, with the expectation that Chinese and American investigators would work to find its source. Establishing such norms of behavior is far more likely to be effective than attempting to negotiate a treaty, according to outside experts who have been trying to devise the </w:t>
      </w:r>
      <w:proofErr w:type="spellStart"/>
      <w:r w:rsidRPr="00E40262">
        <w:rPr>
          <w:sz w:val="16"/>
        </w:rPr>
        <w:t>cyberequivalent</w:t>
      </w:r>
      <w:proofErr w:type="spellEnd"/>
      <w:r w:rsidRPr="00E40262">
        <w:rPr>
          <w:sz w:val="16"/>
        </w:rPr>
        <w:t xml:space="preserve"> of arms-control agreements. “Treaties are not verifiable in the </w:t>
      </w:r>
      <w:proofErr w:type="spellStart"/>
      <w:r w:rsidRPr="00E40262">
        <w:rPr>
          <w:sz w:val="16"/>
        </w:rPr>
        <w:t>cyberarena</w:t>
      </w:r>
      <w:proofErr w:type="spellEnd"/>
      <w:r w:rsidRPr="00E40262">
        <w:rPr>
          <w:sz w:val="16"/>
        </w:rPr>
        <w:t xml:space="preserve">,” said Joseph Nye, a Harvard professor known for his studies of how nations use “soft power,” who in recent years has turned to the problem of regulating activity in cyberspace. “The same code can be benign or a weapon depending on the user’s intent,” he said. For example, a six-digit code that unlocks a cellphone is a protection for the user — and a potential weapon for a hacker. “So instead of focusing on the weapons, you have to focus on targets,” Mr. Nye said. “You start by saying that you don’t target something that has a clearly civilian use, like a power grid.” Mr. Nye and Michael Chertoff, the secretary of Homeland Security during the Bush administration, who now runs a private firm that is deeply involved in cybersecurity, were among the lead authors of a report to be published on Tuesday by the Global Commission on Internet Governance that will describe those norms to the United Nations and other groups. Just how fundamentally the Chinese are changing is a matter of debate. There is some evidence, American intelligence officials say, that while the People’s Liberation Army is not stealing as much on behalf of Chinese state-owned firms, much of the hacking activity has been shifted to the intelligence agencies, which can make the case that they are stealing national security secrets, not commercial information. Often, the difference is blurry, especially when the target is, say, the design of a satellite or a ship. </w:t>
      </w:r>
      <w:r w:rsidRPr="00E40262">
        <w:rPr>
          <w:rStyle w:val="StyleUnderline"/>
        </w:rPr>
        <w:t xml:space="preserve">Even after Mr. Obama and Mr. Xi announced their agreement last fall, American officials have said they have discovered malware in power grids, cellphone networks and other purely civilian targets. </w:t>
      </w:r>
      <w:r w:rsidRPr="00E40262">
        <w:rPr>
          <w:sz w:val="16"/>
        </w:rPr>
        <w:t>But it is unclear whether that malicious software is intended to collect information about users, shut the system down or both.</w:t>
      </w:r>
    </w:p>
    <w:p w:rsidR="009C713F" w:rsidRPr="00E40262" w:rsidRDefault="009C713F" w:rsidP="009C713F"/>
    <w:p w:rsidR="00473A92" w:rsidRPr="00E40262" w:rsidRDefault="00473A92" w:rsidP="00473A92">
      <w:pPr>
        <w:pStyle w:val="Heading3"/>
      </w:pPr>
      <w:r w:rsidRPr="00E40262">
        <w:lastRenderedPageBreak/>
        <w:t>Iran Attacks Down</w:t>
      </w:r>
    </w:p>
    <w:p w:rsidR="009701E8" w:rsidRPr="00E40262" w:rsidRDefault="009701E8" w:rsidP="009701E8">
      <w:pPr>
        <w:pStyle w:val="Heading4"/>
      </w:pPr>
      <w:r w:rsidRPr="00E40262">
        <w:t>Iranian Cyber-attacks down because of the nuclear deal</w:t>
      </w:r>
    </w:p>
    <w:p w:rsidR="009701E8" w:rsidRPr="00E40262" w:rsidRDefault="009701E8" w:rsidP="009701E8">
      <w:proofErr w:type="spellStart"/>
      <w:r w:rsidRPr="00E40262">
        <w:rPr>
          <w:rStyle w:val="Style13ptBold"/>
        </w:rPr>
        <w:t>Bajoghli</w:t>
      </w:r>
      <w:proofErr w:type="spellEnd"/>
      <w:r w:rsidRPr="00E40262">
        <w:rPr>
          <w:rStyle w:val="Style13ptBold"/>
        </w:rPr>
        <w:t xml:space="preserve"> 2016</w:t>
      </w:r>
      <w:r w:rsidRPr="00E40262">
        <w:t xml:space="preserve"> </w:t>
      </w:r>
      <w:r w:rsidRPr="00E40262">
        <w:br/>
      </w:r>
      <w:proofErr w:type="spellStart"/>
      <w:r w:rsidRPr="00E40262">
        <w:t>Narges</w:t>
      </w:r>
      <w:proofErr w:type="spellEnd"/>
      <w:r w:rsidRPr="00E40262">
        <w:t>, "How nuclear deal has cooled Iran-US cyberwar," Jul 6, www.al-monitor.com/pulse/originals/2016/07/iran-us-cyber-war-jcpoa-cooling-down-ajax-security.html</w:t>
      </w:r>
    </w:p>
    <w:p w:rsidR="009701E8" w:rsidRPr="00E40262" w:rsidRDefault="009701E8" w:rsidP="00473A92">
      <w:pPr>
        <w:rPr>
          <w:sz w:val="16"/>
        </w:rPr>
      </w:pPr>
      <w:r w:rsidRPr="00E40262">
        <w:rPr>
          <w:rStyle w:val="StyleUnderline"/>
        </w:rPr>
        <w:t>With the</w:t>
      </w:r>
      <w:r w:rsidRPr="00E40262">
        <w:rPr>
          <w:sz w:val="16"/>
        </w:rPr>
        <w:t xml:space="preserve"> Iran [</w:t>
      </w:r>
      <w:r w:rsidRPr="00E40262">
        <w:rPr>
          <w:rStyle w:val="StyleUnderline"/>
        </w:rPr>
        <w:t xml:space="preserve">nuclear] deal, we saw a parallel cooling down of attacks in the </w:t>
      </w:r>
      <w:proofErr w:type="spellStart"/>
      <w:r w:rsidRPr="00E40262">
        <w:rPr>
          <w:rStyle w:val="StyleUnderline"/>
        </w:rPr>
        <w:t>cyberworld</w:t>
      </w:r>
      <w:proofErr w:type="spellEnd"/>
      <w:r w:rsidRPr="00E40262">
        <w:rPr>
          <w:sz w:val="16"/>
        </w:rPr>
        <w:t xml:space="preserve">. The nuclear deal has not only opened discussion with the Iranians on nuclear issues, but </w:t>
      </w:r>
      <w:r w:rsidRPr="00E40262">
        <w:rPr>
          <w:rStyle w:val="StyleUnderline"/>
        </w:rPr>
        <w:t xml:space="preserve">it has created a mutual detente in the </w:t>
      </w:r>
      <w:proofErr w:type="spellStart"/>
      <w:r w:rsidRPr="00E40262">
        <w:rPr>
          <w:rStyle w:val="StyleUnderline"/>
        </w:rPr>
        <w:t>cyberworld</w:t>
      </w:r>
      <w:proofErr w:type="spellEnd"/>
      <w:r w:rsidRPr="00E40262">
        <w:rPr>
          <w:rStyle w:val="StyleUnderline"/>
        </w:rPr>
        <w:t>,</w:t>
      </w:r>
      <w:r w:rsidRPr="00E40262">
        <w:rPr>
          <w:sz w:val="16"/>
        </w:rPr>
        <w:t xml:space="preserve"> and that’s huge, because cyberwarfare between Iran and the West was getting to really bad levels.” David, an Iranian-American internet security specialist who spoke to Al-Monitor on condition of anonymity, agreed. He said, “Before the Iran deal, we were witnessing a heightened level of cyberwarfare between Iran and the US/Israel. It was getting to a very [worrisome] level, as Iran’s capabilities had increased exponentially in a very short period of time. But the Iran deal has put a halt to all of this.” David's employer is one of the leading US firms that monitor Iranian </w:t>
      </w:r>
      <w:proofErr w:type="spellStart"/>
      <w:r w:rsidRPr="00E40262">
        <w:rPr>
          <w:sz w:val="16"/>
        </w:rPr>
        <w:t>cyberactivity</w:t>
      </w:r>
      <w:proofErr w:type="spellEnd"/>
      <w:r w:rsidRPr="00E40262">
        <w:rPr>
          <w:sz w:val="16"/>
        </w:rPr>
        <w:t xml:space="preserve">. Until the 2011 emergence of </w:t>
      </w:r>
      <w:proofErr w:type="spellStart"/>
      <w:r w:rsidRPr="00E40262">
        <w:rPr>
          <w:sz w:val="16"/>
        </w:rPr>
        <w:t>Stuxnet</w:t>
      </w:r>
      <w:proofErr w:type="spellEnd"/>
      <w:r w:rsidRPr="00E40262">
        <w:rPr>
          <w:sz w:val="16"/>
        </w:rPr>
        <w:t xml:space="preserve">, a malicious computer worm reportedly built by the United States and Israel to sabotage Iran’s nuclear program, Iranian </w:t>
      </w:r>
      <w:proofErr w:type="spellStart"/>
      <w:r w:rsidRPr="00E40262">
        <w:rPr>
          <w:sz w:val="16"/>
        </w:rPr>
        <w:t>cyberstrike</w:t>
      </w:r>
      <w:proofErr w:type="spellEnd"/>
      <w:r w:rsidRPr="00E40262">
        <w:rPr>
          <w:sz w:val="16"/>
        </w:rPr>
        <w:t xml:space="preserve"> capabilities were virtually nonexistent. Until then, the Islamic Republic was focusing on its own citizens. Local hackers contracted by the authorities spent time monitoring domestic netizens. With the advent of the 2009 Green Movement, Iran officially created the “Iranian Cyber Army,” further tapping into the extensive surveillance network that German firm Siemens had installed in the country. The key stakeholders in the Cyber Army include the Islamic Revolutionary Guard Corps and the </w:t>
      </w:r>
      <w:proofErr w:type="spellStart"/>
      <w:r w:rsidRPr="00E40262">
        <w:rPr>
          <w:sz w:val="16"/>
        </w:rPr>
        <w:t>Basij</w:t>
      </w:r>
      <w:proofErr w:type="spellEnd"/>
      <w:r w:rsidRPr="00E40262">
        <w:rPr>
          <w:sz w:val="16"/>
        </w:rPr>
        <w:t xml:space="preserve"> paramilitary militia. To counter </w:t>
      </w:r>
      <w:proofErr w:type="spellStart"/>
      <w:r w:rsidRPr="00E40262">
        <w:rPr>
          <w:sz w:val="16"/>
        </w:rPr>
        <w:t>Stuxnet</w:t>
      </w:r>
      <w:proofErr w:type="spellEnd"/>
      <w:r w:rsidRPr="00E40262">
        <w:rPr>
          <w:sz w:val="16"/>
        </w:rPr>
        <w:t xml:space="preserve">, Iran began pouring cash into both defensive and offensive </w:t>
      </w:r>
      <w:proofErr w:type="spellStart"/>
      <w:r w:rsidRPr="00E40262">
        <w:rPr>
          <w:sz w:val="16"/>
        </w:rPr>
        <w:t>cybercapabilities</w:t>
      </w:r>
      <w:proofErr w:type="spellEnd"/>
      <w:r w:rsidRPr="00E40262">
        <w:rPr>
          <w:sz w:val="16"/>
        </w:rPr>
        <w:t xml:space="preserve">. David, the internet security specialist, said in this regard, “It wasn’t until </w:t>
      </w:r>
      <w:proofErr w:type="spellStart"/>
      <w:r w:rsidRPr="00E40262">
        <w:rPr>
          <w:sz w:val="16"/>
        </w:rPr>
        <w:t>Stuxnet</w:t>
      </w:r>
      <w:proofErr w:type="spellEnd"/>
      <w:r w:rsidRPr="00E40262">
        <w:rPr>
          <w:sz w:val="16"/>
        </w:rPr>
        <w:t xml:space="preserve"> that Iran realized it could use </w:t>
      </w:r>
      <w:proofErr w:type="spellStart"/>
      <w:r w:rsidRPr="00E40262">
        <w:rPr>
          <w:sz w:val="16"/>
        </w:rPr>
        <w:t>cybercapabilities</w:t>
      </w:r>
      <w:proofErr w:type="spellEnd"/>
      <w:r w:rsidRPr="00E40262">
        <w:rPr>
          <w:sz w:val="16"/>
        </w:rPr>
        <w:t xml:space="preserve"> as a weapon on such a large scale.” “Iran went from being a nuisance in the </w:t>
      </w:r>
      <w:proofErr w:type="spellStart"/>
      <w:r w:rsidRPr="00E40262">
        <w:rPr>
          <w:sz w:val="16"/>
        </w:rPr>
        <w:t>cyberworld</w:t>
      </w:r>
      <w:proofErr w:type="spellEnd"/>
      <w:r w:rsidRPr="00E40262">
        <w:rPr>
          <w:sz w:val="16"/>
        </w:rPr>
        <w:t xml:space="preserve"> to starting big cyberattacks around the world,” Alex, the hacker, said. “They began stealing encryption keys and attacking US banks. But the biggest was Operation </w:t>
      </w:r>
      <w:proofErr w:type="spellStart"/>
      <w:r w:rsidRPr="00E40262">
        <w:rPr>
          <w:sz w:val="16"/>
        </w:rPr>
        <w:t>Shamoon</w:t>
      </w:r>
      <w:proofErr w:type="spellEnd"/>
      <w:r w:rsidRPr="00E40262">
        <w:rPr>
          <w:sz w:val="16"/>
        </w:rPr>
        <w:t xml:space="preserve"> [2012] in which Iranian hackers were able to completely bring down Saudi Aramco, targeting 30,000 Saudi Aramco workstations. The rate at which they were able to expand caused paranoia in cybersecurity circles across the world, but especially in the Gulf countries.” He added, “Iran’s attack against Aramco was no joke — it brought down the entire system. That’s huge.” The West and Israel reportedly targeted Iran with four pieces of </w:t>
      </w:r>
      <w:proofErr w:type="spellStart"/>
      <w:r w:rsidRPr="00E40262">
        <w:rPr>
          <w:sz w:val="16"/>
        </w:rPr>
        <w:t>cyberweaponry</w:t>
      </w:r>
      <w:proofErr w:type="spellEnd"/>
      <w:r w:rsidRPr="00E40262">
        <w:rPr>
          <w:sz w:val="16"/>
        </w:rPr>
        <w:t xml:space="preserve"> between 2010 and 2012: </w:t>
      </w:r>
      <w:proofErr w:type="spellStart"/>
      <w:r w:rsidRPr="00E40262">
        <w:rPr>
          <w:sz w:val="16"/>
        </w:rPr>
        <w:t>Stuxnet</w:t>
      </w:r>
      <w:proofErr w:type="spellEnd"/>
      <w:r w:rsidRPr="00E40262">
        <w:rPr>
          <w:sz w:val="16"/>
        </w:rPr>
        <w:t xml:space="preserve">, </w:t>
      </w:r>
      <w:proofErr w:type="spellStart"/>
      <w:r w:rsidRPr="00E40262">
        <w:rPr>
          <w:sz w:val="16"/>
        </w:rPr>
        <w:t>Duqu</w:t>
      </w:r>
      <w:proofErr w:type="spellEnd"/>
      <w:r w:rsidRPr="00E40262">
        <w:rPr>
          <w:sz w:val="16"/>
        </w:rPr>
        <w:t xml:space="preserve">, Flame and Gauss. Each time, the Islamic Republic retaliated almost tit for tat, stealing encryption keys and certificates. In 2013, Israel said Iran was constantly attacking its power grid and water systems. David said, “It was with Operation Cleaver [2014] that targeted US defense contractors, energy firms and educational institutions, that the United States began to really look at and study Iran’s </w:t>
      </w:r>
      <w:proofErr w:type="spellStart"/>
      <w:r w:rsidRPr="00E40262">
        <w:rPr>
          <w:sz w:val="16"/>
        </w:rPr>
        <w:t>cyberactivities</w:t>
      </w:r>
      <w:proofErr w:type="spellEnd"/>
      <w:r w:rsidRPr="00E40262">
        <w:rPr>
          <w:sz w:val="16"/>
        </w:rPr>
        <w:t xml:space="preserve">. We concluded that Iran’s </w:t>
      </w:r>
      <w:proofErr w:type="spellStart"/>
      <w:r w:rsidRPr="00E40262">
        <w:rPr>
          <w:sz w:val="16"/>
        </w:rPr>
        <w:t>cyberactivities</w:t>
      </w:r>
      <w:proofErr w:type="spellEnd"/>
      <w:r w:rsidRPr="00E40262">
        <w:rPr>
          <w:sz w:val="16"/>
        </w:rPr>
        <w:t xml:space="preserve"> are now on par with China.” The FBI issued warnings about Operation Cleaver, which was known to have hit US Navy servers and caused breaches in other major targets. “Unlike the Chinese or Russian </w:t>
      </w:r>
      <w:proofErr w:type="spellStart"/>
      <w:r w:rsidRPr="00E40262">
        <w:rPr>
          <w:sz w:val="16"/>
        </w:rPr>
        <w:t>cyberarmies</w:t>
      </w:r>
      <w:proofErr w:type="spellEnd"/>
      <w:r w:rsidRPr="00E40262">
        <w:rPr>
          <w:sz w:val="16"/>
        </w:rPr>
        <w:t xml:space="preserve"> — which stage massive attacks like a conventional army would in the real world — the Iranian Cyber Army works in a much more guerrilla fashion. They work patiently and slowly, and that’s why it is much harder to detect their activity until they have completely hacked a system,” David said. “The Iranian hackers are experts at 'personifying' by creating fake profiles on social media sites and slowly connecting to people. They establish relationships with users on other ends, and after a long period of time they will hack the system. It’s ingenious, because there is no way to detect this. They did a hack on Gmail and were able to get a lot of personal information in the same way.” Unlike China and Syria, for instance, where </w:t>
      </w:r>
      <w:proofErr w:type="spellStart"/>
      <w:r w:rsidRPr="00E40262">
        <w:rPr>
          <w:sz w:val="16"/>
        </w:rPr>
        <w:t>cyberwarriors</w:t>
      </w:r>
      <w:proofErr w:type="spellEnd"/>
      <w:r w:rsidRPr="00E40262">
        <w:rPr>
          <w:sz w:val="16"/>
        </w:rPr>
        <w:t xml:space="preserve"> are official members of their country’s military and intelligence units and report to work every day, Iran keeps a bit of a distance from its hackers. In this vein, </w:t>
      </w:r>
      <w:r w:rsidRPr="00E40262">
        <w:rPr>
          <w:rStyle w:val="StyleUnderline"/>
        </w:rPr>
        <w:t>the Islamic Republic rather operates along the lines of the US model, in which private companies and hackers are mostly contracted to do the work</w:t>
      </w:r>
      <w:r w:rsidRPr="00E40262">
        <w:rPr>
          <w:sz w:val="16"/>
        </w:rPr>
        <w:t xml:space="preserve">, according to a 2013 report by California-based cybersecurity firm FireEye Inc. Like the United States and its National Security Agency (NSA), Iran also has </w:t>
      </w:r>
      <w:proofErr w:type="spellStart"/>
      <w:r w:rsidRPr="00E40262">
        <w:rPr>
          <w:sz w:val="16"/>
        </w:rPr>
        <w:t>cybercapabilities</w:t>
      </w:r>
      <w:proofErr w:type="spellEnd"/>
      <w:r w:rsidRPr="00E40262">
        <w:rPr>
          <w:sz w:val="16"/>
        </w:rPr>
        <w:t xml:space="preserve"> in certain intelligence bodies, but for the most part it relies on outside contractors. One of those firms is Ajax Security, a private security company in Iran monitored by FireEye. It is thought to be one of the leading enablers of the Islamic Republic’s quest to enhance Iranian </w:t>
      </w:r>
      <w:proofErr w:type="spellStart"/>
      <w:r w:rsidRPr="00E40262">
        <w:rPr>
          <w:sz w:val="16"/>
        </w:rPr>
        <w:t>cybercapabilities</w:t>
      </w:r>
      <w:proofErr w:type="spellEnd"/>
      <w:r w:rsidRPr="00E40262">
        <w:rPr>
          <w:sz w:val="16"/>
        </w:rPr>
        <w:t xml:space="preserve">. Ajax Security is thought to be behind “Operation Saffron Rose,” a series of attacks that features spear-phishing emails as well as spoofed Microsoft Outlook Web Access and virtual private network pages. The operation also includes trolling for user credentials from defense contractors and other members of the defense industry. Ajax Security is additionally active in helping the Iranian authorities monitor activists by luring them with legitimate anti-censorship tools rigged with malware. According to the FireEye report, Ajax Security has become the first Iranian hacking group known to use custom-built malicious software to launch espionage campaigns. In a 2014 interview with Reuters, former CIA and NSA director Michael Hayden said, “I've grown to fear a nation-state that would never go toe to toe with us in conventional combat and that now suddenly finds they can arrest our attention with cyberattacks.” Alex said he agrees with Hayden’s assessment. “That’s why the Iran deal has been so significant. </w:t>
      </w:r>
      <w:r w:rsidRPr="00E40262">
        <w:rPr>
          <w:rStyle w:val="StyleUnderline"/>
        </w:rPr>
        <w:t>These cyberattacks were happening because the United States and Iran distrusted each other and we were after their nuclear program, so they were retaliating in kind. The Iran deal has slowed all of this down and hopefully will ensure that we don’t have to be attacking each other in this fashion</w:t>
      </w:r>
      <w:r w:rsidRPr="00E40262">
        <w:rPr>
          <w:sz w:val="16"/>
        </w:rPr>
        <w:t>,” he said.</w:t>
      </w:r>
    </w:p>
    <w:p w:rsidR="009701E8" w:rsidRPr="00E40262" w:rsidRDefault="009701E8" w:rsidP="00473A92"/>
    <w:p w:rsidR="009701E8" w:rsidRPr="00E40262" w:rsidRDefault="009701E8" w:rsidP="00473A92"/>
    <w:p w:rsidR="009701E8" w:rsidRPr="00E40262" w:rsidRDefault="009701E8" w:rsidP="00473A92"/>
    <w:p w:rsidR="00473A92" w:rsidRPr="00E40262" w:rsidRDefault="009701E8" w:rsidP="00473A92">
      <w:r w:rsidRPr="00E40262">
        <w:t>Read more: http://www.al-monitor.com/pulse/originals/2016/07/iran-us-cyber-war-jcpoa-cooling-down-ajax-security.html#ixzz4EENO9Sh6</w:t>
      </w:r>
    </w:p>
    <w:p w:rsidR="00021FEB" w:rsidRPr="00E40262" w:rsidRDefault="00021FEB" w:rsidP="00AB1690">
      <w:pPr>
        <w:pStyle w:val="Heading2"/>
      </w:pPr>
      <w:r w:rsidRPr="00E40262">
        <w:lastRenderedPageBreak/>
        <w:t xml:space="preserve">AT: Relations </w:t>
      </w:r>
      <w:proofErr w:type="spellStart"/>
      <w:r w:rsidRPr="00E40262">
        <w:t>Advs</w:t>
      </w:r>
      <w:proofErr w:type="spellEnd"/>
      <w:r w:rsidRPr="00E40262">
        <w:t>/AOs</w:t>
      </w:r>
    </w:p>
    <w:p w:rsidR="00021FEB" w:rsidRPr="00E40262" w:rsidRDefault="00021FEB" w:rsidP="00021FEB">
      <w:pPr>
        <w:pStyle w:val="Heading3"/>
      </w:pPr>
      <w:r w:rsidRPr="00E40262">
        <w:lastRenderedPageBreak/>
        <w:t>UQ Overwhelms - Relations</w:t>
      </w:r>
    </w:p>
    <w:p w:rsidR="00021FEB" w:rsidRPr="00E40262" w:rsidRDefault="00021FEB" w:rsidP="00021FEB">
      <w:pPr>
        <w:pStyle w:val="Heading4"/>
      </w:pPr>
      <w:r w:rsidRPr="00E40262">
        <w:t>S&amp;ED can’t solve; relations have deteriorated too far</w:t>
      </w:r>
    </w:p>
    <w:p w:rsidR="00021FEB" w:rsidRPr="00E40262" w:rsidRDefault="00021FEB" w:rsidP="00021FEB">
      <w:pPr>
        <w:rPr>
          <w:rStyle w:val="Style13ptBold"/>
          <w:b w:val="0"/>
          <w:sz w:val="16"/>
          <w:szCs w:val="16"/>
        </w:rPr>
      </w:pPr>
      <w:r w:rsidRPr="00E40262">
        <w:rPr>
          <w:rStyle w:val="Style13ptBold"/>
        </w:rPr>
        <w:t>Shen 2016</w:t>
      </w:r>
      <w:r w:rsidRPr="00E40262">
        <w:t xml:space="preserve"> - </w:t>
      </w:r>
      <w:r w:rsidRPr="00E40262">
        <w:rPr>
          <w:sz w:val="16"/>
          <w:szCs w:val="16"/>
        </w:rPr>
        <w:t xml:space="preserve">professor and Vice Dean at the Institute of International Studies, </w:t>
      </w:r>
      <w:proofErr w:type="spellStart"/>
      <w:r w:rsidRPr="00E40262">
        <w:rPr>
          <w:sz w:val="16"/>
          <w:szCs w:val="16"/>
        </w:rPr>
        <w:t>Fudan</w:t>
      </w:r>
      <w:proofErr w:type="spellEnd"/>
      <w:r w:rsidRPr="00E40262">
        <w:rPr>
          <w:sz w:val="16"/>
          <w:szCs w:val="16"/>
        </w:rPr>
        <w:t xml:space="preserve"> University</w:t>
      </w:r>
      <w:r w:rsidRPr="00E40262">
        <w:rPr>
          <w:sz w:val="16"/>
          <w:szCs w:val="16"/>
        </w:rPr>
        <w:br/>
      </w:r>
      <w:proofErr w:type="spellStart"/>
      <w:r w:rsidRPr="00E40262">
        <w:rPr>
          <w:sz w:val="16"/>
          <w:szCs w:val="16"/>
        </w:rPr>
        <w:t>Dingli</w:t>
      </w:r>
      <w:proofErr w:type="spellEnd"/>
      <w:r w:rsidRPr="00E40262">
        <w:rPr>
          <w:sz w:val="16"/>
          <w:szCs w:val="16"/>
        </w:rPr>
        <w:t>, "Strategic Dialogue Advances Partnership, with a Limit," Jun 14, www.chinausfocus.com/foreign-policy/strategic-dialogue-advances-partnership-with-a-limit/</w:t>
      </w:r>
    </w:p>
    <w:p w:rsidR="00021FEB" w:rsidRPr="00E40262" w:rsidRDefault="00021FEB" w:rsidP="00021FEB">
      <w:pPr>
        <w:rPr>
          <w:b/>
          <w:iCs/>
          <w:u w:val="single"/>
        </w:rPr>
      </w:pPr>
      <w:r w:rsidRPr="00E40262">
        <w:rPr>
          <w:rStyle w:val="StyleUnderline"/>
        </w:rPr>
        <w:t>The US government, however, is keen to address the South China Sea issue, the DPRK nuclear issue, and some regional hotspot such as Iraq and Syria crisis.</w:t>
      </w:r>
      <w:r w:rsidRPr="00E40262">
        <w:rPr>
          <w:sz w:val="16"/>
        </w:rPr>
        <w:t xml:space="preserve"> Exactly in these most important areas that could alleviate each’s strategic concerns, </w:t>
      </w:r>
      <w:r w:rsidRPr="00E40262">
        <w:rPr>
          <w:rStyle w:val="StyleUnderline"/>
        </w:rPr>
        <w:t xml:space="preserve">the S&amp;ED has not been able to reconcile their divergent perspectives. The 8th edition of the S&amp;ED doesn’t seem to narrow the vast gulf existing between Beijing and Washington. The Chinese </w:t>
      </w:r>
      <w:r w:rsidRPr="00E40262">
        <w:rPr>
          <w:rStyle w:val="Emphasis"/>
        </w:rPr>
        <w:t xml:space="preserve">list of cooperation made no reference to the South China Sea </w:t>
      </w:r>
      <w:r w:rsidRPr="00E40262">
        <w:rPr>
          <w:rStyle w:val="StyleUnderline"/>
        </w:rPr>
        <w:t>at all</w:t>
      </w:r>
      <w:r w:rsidRPr="00E40262">
        <w:rPr>
          <w:sz w:val="16"/>
        </w:rPr>
        <w:t>. The Chinese official media has reported Chinese officials’ view on this issue but made no reference of American officials’ views. Apparently</w:t>
      </w:r>
      <w:r w:rsidRPr="00E40262">
        <w:rPr>
          <w:rStyle w:val="StyleUnderline"/>
        </w:rPr>
        <w:t>, the US has taken Chinese moves in the South China Sea as destabilizing</w:t>
      </w:r>
      <w:r w:rsidRPr="00E40262">
        <w:rPr>
          <w:sz w:val="16"/>
        </w:rPr>
        <w:t xml:space="preserve">, which warrants Washington to launch its “rebalancing” in the region. The US is furthering its program of “freedom of navigation” in the name of international law to probe and shape China’s response. In fact, </w:t>
      </w:r>
      <w:r w:rsidRPr="00E40262">
        <w:rPr>
          <w:rStyle w:val="StyleUnderline"/>
        </w:rPr>
        <w:t xml:space="preserve">despite the S&amp;ED, China-US mutual suspicion is deepening rather than decreasing over the past three years. This is not due to the fault of the dialogue itself, but </w:t>
      </w:r>
      <w:r w:rsidRPr="00E40262">
        <w:rPr>
          <w:rStyle w:val="Emphasis"/>
        </w:rPr>
        <w:t xml:space="preserve">due to the deteriorating strategic trust that even the S&amp;ED has been unable to fix. </w:t>
      </w:r>
      <w:r w:rsidRPr="00E40262">
        <w:rPr>
          <w:rStyle w:val="StyleUnderline"/>
        </w:rPr>
        <w:t>After all S&amp;ED is a means to help stabilize and improve partnership. However, when each’s strategic interests differ or even collide, a dialogue will not be able to resolve the problem</w:t>
      </w:r>
      <w:r w:rsidRPr="00E40262">
        <w:t>. The best the dialogue could do is to assure that each side will take sensible decisions, ideally through mutual concession. This is what the S&amp;ED of the Obama era has been about.</w:t>
      </w:r>
    </w:p>
    <w:p w:rsidR="00021FEB" w:rsidRPr="00E40262" w:rsidRDefault="00021FEB" w:rsidP="00021FEB"/>
    <w:p w:rsidR="00340B57" w:rsidRDefault="00340B57" w:rsidP="00340B57">
      <w:pPr>
        <w:pStyle w:val="Heading3"/>
      </w:pPr>
      <w:r>
        <w:lastRenderedPageBreak/>
        <w:t>L/T – Hurts Relations</w:t>
      </w:r>
    </w:p>
    <w:p w:rsidR="00340B57" w:rsidRPr="00E40262" w:rsidRDefault="00340B57" w:rsidP="00340B57">
      <w:pPr>
        <w:pStyle w:val="Heading4"/>
      </w:pPr>
      <w:r w:rsidRPr="00E40262">
        <w:t>The S&amp;ED is not only ineffective at restring relations – but the dialogue also leads to confrontation hurting relations in the long run</w:t>
      </w:r>
    </w:p>
    <w:p w:rsidR="00340B57" w:rsidRPr="00E40262" w:rsidRDefault="00340B57" w:rsidP="00340B57">
      <w:r w:rsidRPr="00E40262">
        <w:rPr>
          <w:rStyle w:val="Style13ptBold"/>
        </w:rPr>
        <w:t>The Economist 6/12/16</w:t>
      </w:r>
      <w:r w:rsidRPr="00E40262">
        <w:t xml:space="preserve"> (The Economist, “Why Sino-American relations are likely to become stormier,” 6/12/16, </w:t>
      </w:r>
      <w:hyperlink r:id="rId48" w:history="1">
        <w:r w:rsidRPr="00E40262">
          <w:rPr>
            <w:rStyle w:val="Hyperlink"/>
          </w:rPr>
          <w:t>http://www.economist.com/blogs/economist-explains/2016/06/economist-explains-8</w:t>
        </w:r>
      </w:hyperlink>
      <w:r w:rsidRPr="00E40262">
        <w:t xml:space="preserve"> Poetic Justice)</w:t>
      </w:r>
    </w:p>
    <w:p w:rsidR="00340B57" w:rsidRPr="00E40262" w:rsidRDefault="00340B57" w:rsidP="00340B57">
      <w:pPr>
        <w:rPr>
          <w:rStyle w:val="StyleUnderline"/>
        </w:rPr>
      </w:pPr>
      <w:r w:rsidRPr="00E40262">
        <w:t xml:space="preserve">AS THE world’s two largest economies, and possessors of the two largest armies, </w:t>
      </w:r>
      <w:r w:rsidRPr="00E40262">
        <w:rPr>
          <w:rStyle w:val="StyleUnderline"/>
        </w:rPr>
        <w:t>China and America make the weather in Asia and much of the world.</w:t>
      </w:r>
      <w:r w:rsidRPr="00E40262">
        <w:t xml:space="preserve"> Partly for that reason the two sides have a routine exchange, called the Strategic and Economic Dialogue (S&amp;ED), so their cabinet-level leaders and top bureaucrats know what each other is thinking—and can </w:t>
      </w:r>
      <w:proofErr w:type="spellStart"/>
      <w:r w:rsidRPr="00E40262">
        <w:t>minimise</w:t>
      </w:r>
      <w:proofErr w:type="spellEnd"/>
      <w:r w:rsidRPr="00E40262">
        <w:t xml:space="preserve"> dangerous surprises. The most recent S&amp;ED, which took place in Beijing on June 6th and 7th, suggests that the need to avoid surprises has rarely been more necessary. </w:t>
      </w:r>
      <w:r w:rsidRPr="00E40262">
        <w:rPr>
          <w:rStyle w:val="StyleUnderline"/>
        </w:rPr>
        <w:t>It is not merely that the two sides have much to disagree about. At their meeting, they differed about China’s claims in the South China Sea; about what to do next in North Korea</w:t>
      </w:r>
      <w:r w:rsidRPr="00E40262">
        <w:t xml:space="preserve"> (though they promised to impose sanctions agreed in March) </w:t>
      </w:r>
      <w:r w:rsidRPr="00E40262">
        <w:rPr>
          <w:rStyle w:val="StyleUnderline"/>
        </w:rPr>
        <w:t>and about the pace of Chinese economic reform</w:t>
      </w:r>
      <w:r w:rsidRPr="00E40262">
        <w:t xml:space="preserve"> (the Americans want China to go faster). Some disputes are inevitable. </w:t>
      </w:r>
      <w:r w:rsidRPr="00E40262">
        <w:rPr>
          <w:rStyle w:val="StyleUnderline"/>
        </w:rPr>
        <w:t>The worry is that they might become confrontations. There are three reasons for thinking this is a possibility. One is the timing</w:t>
      </w:r>
      <w:r w:rsidRPr="00E40262">
        <w:t xml:space="preserve">. An international panel is likely to rule soon on a case involving conflicting claims in the South China Sea brought by the Philippines, an American ally. Though the ruling is likely to be fairly technical, such as whether some features count as rocks (which have territorial waters) or low-tide elevations (which do not), China has become increasingly assertive about its maritime claims, and could react harshly if (as is thought likely) the court backs the Philippines. Next, </w:t>
      </w:r>
      <w:r w:rsidRPr="00E40262">
        <w:rPr>
          <w:rStyle w:val="StyleUnderline"/>
        </w:rPr>
        <w:t xml:space="preserve">America fears that Chinese assertiveness in the South China Sea reveals more than a difference over a particular matter of interest: it may be part of a wholesale rejection of the rules-based global order that America sponsors. </w:t>
      </w:r>
      <w:r w:rsidRPr="00E40262">
        <w:t xml:space="preserve">America’s </w:t>
      </w:r>
      <w:proofErr w:type="spellStart"/>
      <w:r w:rsidRPr="00E40262">
        <w:t>defence</w:t>
      </w:r>
      <w:proofErr w:type="spellEnd"/>
      <w:r w:rsidRPr="00E40262">
        <w:t xml:space="preserve"> secretary, Ash Carter, said on May 27th that “China sometimes plays by its own rules”, resulting in “a Great Wall of self-isolation”. Third, </w:t>
      </w:r>
      <w:r w:rsidRPr="00E40262">
        <w:rPr>
          <w:rStyle w:val="StyleUnderline"/>
        </w:rPr>
        <w:t>the strong economic and business interests that used to underpin the bilateral relationship and helped smooth over political differences seem weaker now.</w:t>
      </w:r>
      <w:r w:rsidRPr="00E40262">
        <w:t xml:space="preserve"> At the S&amp;ED, America’s treasury secretary, Jacob Lew, gave a blunt warning that “foreign businesses [are] questioning whether they are welcome in China.” </w:t>
      </w:r>
      <w:r w:rsidRPr="00E40262">
        <w:rPr>
          <w:rStyle w:val="StyleUnderline"/>
        </w:rPr>
        <w:t>If relations do get worse, it is hard to imagine them improving again any time soon. There are few bright spots to offset the gloom, as there were in the past couple of years, for instance when America and China found common cause in limiting carbon emissions. Moreover, both Donald Trump and Hillary Clinton, America’s presumptive presidential candidates, are notably more hawkish about China than Barack Obama has been. The next few months seem likely to be a period when both sides shout past one another.</w:t>
      </w:r>
    </w:p>
    <w:p w:rsidR="00340B57" w:rsidRPr="00E40262" w:rsidRDefault="00340B57" w:rsidP="00340B57"/>
    <w:p w:rsidR="00021FEB" w:rsidRPr="00E40262" w:rsidRDefault="00021FEB" w:rsidP="00021FEB">
      <w:pPr>
        <w:pStyle w:val="Heading3"/>
      </w:pPr>
      <w:r w:rsidRPr="00E40262">
        <w:lastRenderedPageBreak/>
        <w:t>AT: Steel</w:t>
      </w:r>
    </w:p>
    <w:p w:rsidR="00021FEB" w:rsidRPr="00E40262" w:rsidRDefault="00021FEB" w:rsidP="00021FEB">
      <w:pPr>
        <w:pStyle w:val="Heading4"/>
      </w:pPr>
      <w:r w:rsidRPr="00E40262">
        <w:t>It is unrealistic to believe that the S&amp;ED is able to resolve the anti-dumping crisis on its own</w:t>
      </w:r>
    </w:p>
    <w:p w:rsidR="00021FEB" w:rsidRPr="00E40262" w:rsidRDefault="00021FEB" w:rsidP="00021FEB">
      <w:pPr>
        <w:rPr>
          <w:rStyle w:val="StyleUnderline"/>
        </w:rPr>
      </w:pPr>
      <w:r w:rsidRPr="00E40262">
        <w:rPr>
          <w:rStyle w:val="Style13ptBold"/>
        </w:rPr>
        <w:t>The Associated Press 6/7</w:t>
      </w:r>
      <w:r w:rsidRPr="00E40262">
        <w:t xml:space="preserve"> (The Associated Press, 6/7/16, </w:t>
      </w:r>
      <w:hyperlink r:id="rId49" w:history="1">
        <w:r w:rsidRPr="00E40262">
          <w:rPr>
            <w:rStyle w:val="Hyperlink"/>
          </w:rPr>
          <w:t>http://triblive.com/business/headlines/10595516-74/china-beijing-chinese</w:t>
        </w:r>
      </w:hyperlink>
      <w:r w:rsidRPr="00E40262">
        <w:t xml:space="preserve"> “China pledges to cut steel glut in 2-day Strategic &amp; Economic Dialogue summit with U.S.” Poetic Justice)</w:t>
      </w:r>
    </w:p>
    <w:p w:rsidR="00021FEB" w:rsidRPr="00E40262" w:rsidRDefault="00021FEB" w:rsidP="00021FEB">
      <w:pPr>
        <w:rPr>
          <w:rStyle w:val="StyleUnderline"/>
        </w:rPr>
      </w:pPr>
      <w:r w:rsidRPr="00E40262">
        <w:t xml:space="preserve">BEIJING — </w:t>
      </w:r>
      <w:r w:rsidRPr="00E40262">
        <w:rPr>
          <w:rStyle w:val="StyleUnderline"/>
        </w:rPr>
        <w:t>China promised to rein in production of steel that is flooding global markets</w:t>
      </w:r>
      <w:r w:rsidRPr="00E40262">
        <w:t xml:space="preserve"> and will work with Washington to enforce North Korea nuclear sanctions, as high-level talks between the super­powers ended Tuesday with no announcements of progress on simmering disputes in the South China Sea. </w:t>
      </w:r>
      <w:r w:rsidRPr="00E40262">
        <w:rPr>
          <w:rStyle w:val="StyleUnderline"/>
        </w:rPr>
        <w:t>Envoys from the two sides also did not agree on what to do about China's aluminum producers, among the bloated industries Washington and other trading partners complain are dumping exports too cheaply, hurting foreign competitors and threatening jobs. The</w:t>
      </w:r>
      <w:r w:rsidRPr="00E40262">
        <w:t xml:space="preserve"> two-day annual </w:t>
      </w:r>
      <w:r w:rsidRPr="00E40262">
        <w:rPr>
          <w:rStyle w:val="StyleUnderline"/>
        </w:rPr>
        <w:t>S</w:t>
      </w:r>
      <w:r w:rsidRPr="00E40262">
        <w:t xml:space="preserve">trategic </w:t>
      </w:r>
      <w:r w:rsidRPr="00E40262">
        <w:rPr>
          <w:rStyle w:val="StyleUnderline"/>
        </w:rPr>
        <w:t>&amp; E</w:t>
      </w:r>
      <w:r w:rsidRPr="00E40262">
        <w:t xml:space="preserve">conomic </w:t>
      </w:r>
      <w:r w:rsidRPr="00E40262">
        <w:rPr>
          <w:rStyle w:val="StyleUnderline"/>
        </w:rPr>
        <w:t>D</w:t>
      </w:r>
      <w:r w:rsidRPr="00E40262">
        <w:t xml:space="preserve">ialogue </w:t>
      </w:r>
      <w:r w:rsidRPr="00E40262">
        <w:rPr>
          <w:rStyle w:val="StyleUnderline"/>
        </w:rPr>
        <w:t xml:space="preserve">concluded with both sides acknowledging disagreements </w:t>
      </w:r>
      <w:r w:rsidRPr="00E40262">
        <w:t xml:space="preserve">on significant issues including human rights. But the world's biggest economic powers repeatedly stressed their desire for friendly, productive relations. “While efforts over the past several days cannot resolve our concerns, they do represent real progress,” Treasury Secretary Jacob Lew said. For its part, Washington vowed to boost its savings rate and investment, especially in infrastructure. The American side said it would pursue “fiscal sustainability,” a reference to narrowing its yawning budget deficits. </w:t>
      </w:r>
      <w:r w:rsidRPr="00E40262">
        <w:rPr>
          <w:rStyle w:val="StyleUnderline"/>
        </w:rPr>
        <w:t xml:space="preserve">China's commitment to persist with reforms </w:t>
      </w:r>
      <w:r w:rsidRPr="00E40262">
        <w:t xml:space="preserve">to make its economy more balanced included </w:t>
      </w:r>
      <w:r w:rsidRPr="00E40262">
        <w:rPr>
          <w:rStyle w:val="StyleUnderline"/>
        </w:rPr>
        <w:t xml:space="preserve">shrinking its vast steel industry </w:t>
      </w:r>
      <w:r w:rsidRPr="00E40262">
        <w:t xml:space="preserve">and opening its financial sector wider to U.S. companies, Lew said. Commercial tensions are growing. The United States and other countries believe Beijing has responded to a glut of unneeded supply by encouraging low-priced exports. </w:t>
      </w:r>
      <w:r w:rsidRPr="00E40262">
        <w:rPr>
          <w:rStyle w:val="StyleUnderline"/>
        </w:rPr>
        <w:t>China</w:t>
      </w:r>
      <w:r w:rsidRPr="00E40262">
        <w:t xml:space="preserve">'s government </w:t>
      </w:r>
      <w:r w:rsidRPr="00E40262">
        <w:rPr>
          <w:rStyle w:val="StyleUnderline"/>
        </w:rPr>
        <w:t>announced plans</w:t>
      </w:r>
      <w:r w:rsidRPr="00E40262">
        <w:t xml:space="preserve"> this year</w:t>
      </w:r>
      <w:r w:rsidRPr="00E40262">
        <w:rPr>
          <w:rStyle w:val="StyleUnderline"/>
        </w:rPr>
        <w:t xml:space="preserve"> to shrink </w:t>
      </w:r>
      <w:r w:rsidRPr="00E40262">
        <w:t xml:space="preserve">state-owned </w:t>
      </w:r>
      <w:r w:rsidRPr="00E40262">
        <w:rPr>
          <w:rStyle w:val="StyleUnderline"/>
        </w:rPr>
        <w:t>steel and coal producers</w:t>
      </w:r>
      <w:r w:rsidRPr="00E40262">
        <w:t xml:space="preserve"> at a cost of millions of jobs. But that will take time, and the flood of low-cost steel has prompted protests by European steelworkers and was cited by Tata in its decision to sell money-losing British operations that employ 20,000 people. </w:t>
      </w:r>
      <w:r w:rsidRPr="00E40262">
        <w:rPr>
          <w:rStyle w:val="StyleUnderline"/>
        </w:rPr>
        <w:t>Washington has imposed anti-dumping tariffs and is investigating whether Chinese mills are using stolen U.S. technology.</w:t>
      </w:r>
      <w:r w:rsidRPr="00E40262">
        <w:t xml:space="preserve"> The European Union has launched its own probe into possible dumping. Lew cited action from Beijing to address the concerns. Beijing, he said, promised to avoid policies that might encourage steel production growth and to wind down financially moribund “zombie companies.” Chinese officials also agreed to cooperate in a possible global steel forum to discuss industry issues, he said. </w:t>
      </w:r>
      <w:r w:rsidRPr="00E40262">
        <w:rPr>
          <w:rStyle w:val="StyleUnderline"/>
        </w:rPr>
        <w:t xml:space="preserve">There was no indication, however, that Beijing would change the pace of its overhaul, highlighting the limited impact of U.S. pressure on basic Chinese policies. </w:t>
      </w:r>
      <w:r w:rsidRPr="00E40262">
        <w:t xml:space="preserve">On Monday, the Chinese finance minister, Lou </w:t>
      </w:r>
      <w:proofErr w:type="spellStart"/>
      <w:r w:rsidRPr="00E40262">
        <w:t>Jiwei</w:t>
      </w:r>
      <w:proofErr w:type="spellEnd"/>
      <w:r w:rsidRPr="00E40262">
        <w:t>, said</w:t>
      </w:r>
      <w:r w:rsidRPr="00E40262">
        <w:rPr>
          <w:rStyle w:val="StyleUnderline"/>
        </w:rPr>
        <w:t xml:space="preserve"> expectations that Beijing could abruptly transform its industry are unrealistic.</w:t>
      </w:r>
    </w:p>
    <w:p w:rsidR="00021FEB" w:rsidRPr="00E40262" w:rsidRDefault="00021FEB" w:rsidP="00021FEB">
      <w:pPr>
        <w:rPr>
          <w:rFonts w:asciiTheme="minorHAnsi" w:hAnsiTheme="minorHAnsi"/>
        </w:rPr>
      </w:pPr>
    </w:p>
    <w:p w:rsidR="00021FEB" w:rsidRPr="00E40262" w:rsidRDefault="00021FEB" w:rsidP="00021FEB">
      <w:pPr>
        <w:pStyle w:val="Heading4"/>
      </w:pPr>
      <w:r w:rsidRPr="00E40262">
        <w:t>The S&amp;ED is unable to resolve issues regarding steel</w:t>
      </w:r>
    </w:p>
    <w:p w:rsidR="00021FEB" w:rsidRPr="00E40262" w:rsidRDefault="00021FEB" w:rsidP="00021FEB">
      <w:pPr>
        <w:rPr>
          <w:rFonts w:asciiTheme="minorHAnsi" w:hAnsiTheme="minorHAnsi"/>
        </w:rPr>
      </w:pPr>
      <w:r w:rsidRPr="00E40262">
        <w:rPr>
          <w:rStyle w:val="Style13ptBold"/>
        </w:rPr>
        <w:t>Bittner 6/10</w:t>
      </w:r>
      <w:r w:rsidRPr="00E40262">
        <w:rPr>
          <w:rFonts w:asciiTheme="minorHAnsi" w:hAnsiTheme="minorHAnsi"/>
        </w:rPr>
        <w:t xml:space="preserve"> (Peter Bittner is an Editorial Assistant at The Diplomat based in Berkeley, CA where he writes mainly on foreign affairs in East and Central Asia, with an emphasis on environmental issues, international trade and development, and U.S. foreign policy in the region. A former Fulbright Fellow to Mongolia, Peter will be reporting from Ulaanbaatar for part of the summer of 2016. He is pursuing a Masters in Journalism with a concentration in New Media at UC Berkeley’s Graduate School of Journalism. In addition to his writing and photography, Peter is honing his skills in videography, data </w:t>
      </w:r>
      <w:r w:rsidRPr="00E40262">
        <w:rPr>
          <w:rFonts w:asciiTheme="minorHAnsi" w:hAnsiTheme="minorHAnsi"/>
        </w:rPr>
        <w:lastRenderedPageBreak/>
        <w:t xml:space="preserve">visualization, and emerging immersive platforms. Peter earned his BA at the University of Puget Sound in International Political Economy. He has traveled to over a dozen Asian countries and enjoys chronicling his travels. His reporting has appeared in a wide range of publications in the United States and Asia including The UB Post, The Oakland North, The Earth Journalism Network, </w:t>
      </w:r>
      <w:proofErr w:type="spellStart"/>
      <w:r w:rsidRPr="00E40262">
        <w:rPr>
          <w:rFonts w:asciiTheme="minorHAnsi" w:hAnsiTheme="minorHAnsi"/>
        </w:rPr>
        <w:t>Internews</w:t>
      </w:r>
      <w:proofErr w:type="spellEnd"/>
      <w:r w:rsidRPr="00E40262">
        <w:rPr>
          <w:rFonts w:asciiTheme="minorHAnsi" w:hAnsiTheme="minorHAnsi"/>
        </w:rPr>
        <w:t xml:space="preserve">, Education Week, and the Asia Society. 6/10/16, “US-China Strategic and Economic Dialogue: Key Takeaways” </w:t>
      </w:r>
      <w:hyperlink r:id="rId50" w:history="1">
        <w:r w:rsidRPr="00E40262">
          <w:rPr>
            <w:rStyle w:val="Hyperlink"/>
            <w:rFonts w:asciiTheme="minorHAnsi" w:hAnsiTheme="minorHAnsi"/>
          </w:rPr>
          <w:t>http://thediplomat.com/2016/06/us-china-strategic-and-economic-dialogue-key-takeaways/</w:t>
        </w:r>
      </w:hyperlink>
      <w:r w:rsidRPr="00E40262">
        <w:rPr>
          <w:rFonts w:asciiTheme="minorHAnsi" w:hAnsiTheme="minorHAnsi"/>
        </w:rPr>
        <w:t xml:space="preserve"> Poetic Justice)</w:t>
      </w:r>
    </w:p>
    <w:p w:rsidR="00021FEB" w:rsidRPr="00E40262" w:rsidRDefault="00021FEB" w:rsidP="00021FEB">
      <w:pPr>
        <w:rPr>
          <w:rStyle w:val="StyleUnderline"/>
        </w:rPr>
      </w:pPr>
      <w:r w:rsidRPr="00E40262">
        <w:rPr>
          <w:rStyle w:val="StyleUnderline"/>
        </w:rPr>
        <w:t xml:space="preserve">At the talks, U.S. representatives pressured China to curtail its unparalleled glut of steel, which has caused global indignation due the damaging effects of decreased prices upon U.S and E.U. producers. The U.S. recently slapped countervailing subsidies and anti-dumping duties on Chinese steel. </w:t>
      </w:r>
      <w:r w:rsidRPr="00E40262">
        <w:t xml:space="preserve">At the opening of the two-day event, Lew voiced strong criticism of China’s overproduction, citing its “damaging and distorting effects” on international markets. “Implementing policies to substantially reduce production in a range of sectors suffering from overcapacity, including steel and aluminum, is critical to the function and stability of international markets,” said Lew. In his own opening remarks, President Xi Jinping promised to “redouble efforts” to reduce overcapacity of steel but announced no new initiatives or specific measures. No agreements were reached in regards to China’s overcapacity of aluminum either. China’s finance minister, Lou </w:t>
      </w:r>
      <w:proofErr w:type="spellStart"/>
      <w:r w:rsidRPr="00E40262">
        <w:t>Jiwei</w:t>
      </w:r>
      <w:proofErr w:type="spellEnd"/>
      <w:r w:rsidRPr="00E40262">
        <w:t xml:space="preserve">, emphasized the role of market forces as an impetus to curb overproduction and reiterated that China’s economy will respond to global price changes. Some Western </w:t>
      </w:r>
      <w:r w:rsidRPr="00E40262">
        <w:rPr>
          <w:rStyle w:val="StyleUnderline"/>
        </w:rPr>
        <w:t>observers are skeptical of Beijing’s intimations to drastically decrease production, which could mean laying off millions of workers.</w:t>
      </w:r>
    </w:p>
    <w:p w:rsidR="00021FEB" w:rsidRPr="00E40262" w:rsidRDefault="00021FEB" w:rsidP="00021FEB">
      <w:pPr>
        <w:pStyle w:val="Heading4"/>
      </w:pPr>
      <w:r w:rsidRPr="00E40262">
        <w:t>China is unlikely to live up to promises made on overcapacity and dumping issues</w:t>
      </w:r>
    </w:p>
    <w:p w:rsidR="00021FEB" w:rsidRPr="00E40262" w:rsidRDefault="00021FEB" w:rsidP="00021FEB">
      <w:r w:rsidRPr="00E40262">
        <w:rPr>
          <w:rStyle w:val="Style13ptBold"/>
        </w:rPr>
        <w:t>Yi 6/9</w:t>
      </w:r>
      <w:r w:rsidRPr="00E40262">
        <w:t xml:space="preserve">/16 (Ding Yi is a staff writer for Sino-US.com, 6/9/16, “China-US S&amp;ED makes some headway, but sticky points remain,” </w:t>
      </w:r>
      <w:hyperlink r:id="rId51" w:history="1">
        <w:r w:rsidRPr="00E40262">
          <w:rPr>
            <w:rStyle w:val="Hyperlink"/>
          </w:rPr>
          <w:t>http://sino-us.com/10/18115392951.html</w:t>
        </w:r>
      </w:hyperlink>
      <w:r w:rsidRPr="00E40262">
        <w:t xml:space="preserve"> Poetic Justice)</w:t>
      </w:r>
    </w:p>
    <w:p w:rsidR="00021FEB" w:rsidRPr="00E40262" w:rsidRDefault="00021FEB" w:rsidP="00021FEB">
      <w:pPr>
        <w:rPr>
          <w:rStyle w:val="StyleUnderline"/>
        </w:rPr>
      </w:pPr>
      <w:r w:rsidRPr="00E40262">
        <w:rPr>
          <w:rStyle w:val="StyleUnderline"/>
        </w:rPr>
        <w:t>China's industrial overcapacity became an unexpected discussion point at the s</w:t>
      </w:r>
      <w:r w:rsidRPr="00E40262">
        <w:t xml:space="preserve">trategic </w:t>
      </w:r>
      <w:r w:rsidRPr="00E40262">
        <w:rPr>
          <w:rStyle w:val="StyleUnderline"/>
        </w:rPr>
        <w:t>and e</w:t>
      </w:r>
      <w:r w:rsidRPr="00E40262">
        <w:t xml:space="preserve">conomic </w:t>
      </w:r>
      <w:r w:rsidRPr="00E40262">
        <w:rPr>
          <w:rStyle w:val="StyleUnderline"/>
        </w:rPr>
        <w:t>d</w:t>
      </w:r>
      <w:r w:rsidRPr="00E40262">
        <w:t xml:space="preserve">ialogue. US </w:t>
      </w:r>
      <w:r w:rsidRPr="00E40262">
        <w:rPr>
          <w:rStyle w:val="StyleUnderline"/>
        </w:rPr>
        <w:t>Secretary of</w:t>
      </w:r>
      <w:r w:rsidRPr="00E40262">
        <w:t xml:space="preserve"> the </w:t>
      </w:r>
      <w:r w:rsidRPr="00E40262">
        <w:rPr>
          <w:rStyle w:val="StyleUnderline"/>
        </w:rPr>
        <w:t>Treasury</w:t>
      </w:r>
      <w:r w:rsidRPr="00E40262">
        <w:t xml:space="preserve"> Jack Lew</w:t>
      </w:r>
      <w:r w:rsidRPr="00E40262">
        <w:rPr>
          <w:rStyle w:val="StyleUnderline"/>
        </w:rPr>
        <w:t xml:space="preserve"> raised concerns over China's glut of factories making mountains of steel, aluminum and other products overwhelming the foreign markets and distorting the global economy.</w:t>
      </w:r>
      <w:r w:rsidRPr="00E40262">
        <w:t xml:space="preserve"> Lew's statement came as the US International Trade Commission is launching an investigation into certain carbon and alloy steel products from China, which is based on a complaint filed by US Steel Corporation of Pittsburgh on April 26, 2016. The complaint alleges violations of section 337 of the Tariff Act of 1930. In response to Lew's criticism, </w:t>
      </w:r>
      <w:r w:rsidRPr="00E40262">
        <w:rPr>
          <w:rStyle w:val="StyleUnderline"/>
        </w:rPr>
        <w:t>Chinese Finance Minister</w:t>
      </w:r>
      <w:r w:rsidRPr="00E40262">
        <w:t xml:space="preserve"> Lou </w:t>
      </w:r>
      <w:proofErr w:type="spellStart"/>
      <w:r w:rsidRPr="00E40262">
        <w:t>Jiwei</w:t>
      </w:r>
      <w:proofErr w:type="spellEnd"/>
      <w:r w:rsidRPr="00E40262">
        <w:t xml:space="preserve"> </w:t>
      </w:r>
      <w:r w:rsidRPr="00E40262">
        <w:rPr>
          <w:rStyle w:val="StyleUnderline"/>
        </w:rPr>
        <w:t>suggested that foreign officials should "curb their complaints about industrial overcapacity" because their governments had cheered on China's investment spree during the global financial crisis in 2008</w:t>
      </w:r>
      <w:r w:rsidRPr="00E40262">
        <w:t xml:space="preserve">. At a press conference on Monday, </w:t>
      </w:r>
      <w:r w:rsidRPr="00E40262">
        <w:rPr>
          <w:rStyle w:val="StyleUnderline"/>
        </w:rPr>
        <w:t xml:space="preserve">Lou said that China is not a planned economy anymore and the government cannot order the steel producers, most of which are privately owned companies, how much steel they should make </w:t>
      </w:r>
      <w:proofErr w:type="spellStart"/>
      <w:r w:rsidRPr="00E40262">
        <w:rPr>
          <w:rStyle w:val="StyleUnderline"/>
        </w:rPr>
        <w:t>ever</w:t>
      </w:r>
      <w:proofErr w:type="spellEnd"/>
      <w:r w:rsidRPr="00E40262">
        <w:rPr>
          <w:rStyle w:val="StyleUnderline"/>
        </w:rPr>
        <w:t xml:space="preserve"> year</w:t>
      </w:r>
      <w:r w:rsidRPr="00E40262">
        <w:t xml:space="preserve">. Lou jabbed back at such complaints by saying why foreign countries did not talk about this matter during the 2008 financial crisis when the whole world applauded and thanked China for its investment spree which helped create the production glut. </w:t>
      </w:r>
      <w:r w:rsidRPr="00E40262">
        <w:rPr>
          <w:rStyle w:val="StyleUnderline"/>
        </w:rPr>
        <w:t>Earlier this year, Premier Li</w:t>
      </w:r>
      <w:r w:rsidRPr="00E40262">
        <w:t xml:space="preserve"> Keqiang </w:t>
      </w:r>
      <w:r w:rsidRPr="00E40262">
        <w:rPr>
          <w:rStyle w:val="StyleUnderline"/>
        </w:rPr>
        <w:t>said</w:t>
      </w:r>
      <w:r w:rsidRPr="00E40262">
        <w:t xml:space="preserve"> at a meeting </w:t>
      </w:r>
      <w:r w:rsidRPr="00E40262">
        <w:rPr>
          <w:rStyle w:val="StyleUnderline"/>
        </w:rPr>
        <w:t>that China will cut crude steel production capacity by 100-150 million tons in the next five years and will reduce the size of the coal industry to fight a capacity glut</w:t>
      </w:r>
      <w:r w:rsidRPr="00E40262">
        <w:t>. In December</w:t>
      </w:r>
      <w:r w:rsidRPr="00E40262">
        <w:rPr>
          <w:rStyle w:val="StyleUnderline"/>
        </w:rPr>
        <w:t xml:space="preserve"> last year, China announced plans to stop approving new coal mines for three years, a move unlikely to make a dent on the world's biggest coal industry due to its huge existing production capacity.</w:t>
      </w:r>
    </w:p>
    <w:p w:rsidR="00021FEB" w:rsidRPr="00E40262" w:rsidRDefault="00021FEB" w:rsidP="00021FEB">
      <w:pPr>
        <w:pStyle w:val="Heading4"/>
      </w:pPr>
      <w:r w:rsidRPr="00E40262">
        <w:lastRenderedPageBreak/>
        <w:t>No Steel Dumping Resolution from the S&amp;ED</w:t>
      </w:r>
    </w:p>
    <w:p w:rsidR="00021FEB" w:rsidRPr="00E40262" w:rsidRDefault="00021FEB" w:rsidP="00021FEB">
      <w:pPr>
        <w:rPr>
          <w:rFonts w:asciiTheme="minorHAnsi" w:hAnsiTheme="minorHAnsi"/>
        </w:rPr>
      </w:pPr>
      <w:r w:rsidRPr="00E40262">
        <w:rPr>
          <w:rStyle w:val="Style13ptBold"/>
        </w:rPr>
        <w:t>Wilson 6/15</w:t>
      </w:r>
      <w:r w:rsidRPr="00E40262">
        <w:rPr>
          <w:rFonts w:asciiTheme="minorHAnsi" w:hAnsiTheme="minorHAnsi"/>
        </w:rPr>
        <w:t xml:space="preserve">/16 (William T. Wilson is a senior research fellow in The Heritage Foundation’s Asian Studies Center. He concentrates on analyzing the economic performance of Asian-Pacific nations and educating Asian leaders in the principles and practices of free markets. 6/15/16 “China Unlikely to Live Up to Its Economic Promises” </w:t>
      </w:r>
      <w:hyperlink r:id="rId52" w:history="1">
        <w:r w:rsidRPr="00E40262">
          <w:rPr>
            <w:rStyle w:val="Hyperlink"/>
            <w:rFonts w:asciiTheme="minorHAnsi" w:hAnsiTheme="minorHAnsi"/>
          </w:rPr>
          <w:t>http://dailysignal.com/2016/06/15/china-unlikely-to-live-up-to-its-economic-promises/</w:t>
        </w:r>
      </w:hyperlink>
      <w:r w:rsidRPr="00E40262">
        <w:rPr>
          <w:rFonts w:asciiTheme="minorHAnsi" w:hAnsiTheme="minorHAnsi"/>
        </w:rPr>
        <w:t xml:space="preserve"> Poetic Justice)</w:t>
      </w:r>
    </w:p>
    <w:p w:rsidR="00021FEB" w:rsidRPr="00E40262" w:rsidRDefault="00021FEB" w:rsidP="00021FEB">
      <w:pPr>
        <w:rPr>
          <w:rFonts w:asciiTheme="minorHAnsi" w:hAnsiTheme="minorHAnsi"/>
        </w:rPr>
      </w:pPr>
      <w:r w:rsidRPr="00E40262">
        <w:rPr>
          <w:rFonts w:asciiTheme="minorHAnsi" w:hAnsiTheme="minorHAnsi"/>
        </w:rPr>
        <w:t xml:space="preserve">U.S. and European businesses continue to find China a harder place to do business with its increasing regulations. </w:t>
      </w:r>
      <w:r w:rsidRPr="00E40262">
        <w:rPr>
          <w:rStyle w:val="StyleUnderline"/>
        </w:rPr>
        <w:t>This struggle between the West and China was made clear at the</w:t>
      </w:r>
      <w:r w:rsidRPr="00E40262">
        <w:rPr>
          <w:rFonts w:asciiTheme="minorHAnsi" w:hAnsiTheme="minorHAnsi"/>
        </w:rPr>
        <w:t xml:space="preserve"> 8th annual US-China </w:t>
      </w:r>
      <w:r w:rsidRPr="00E40262">
        <w:rPr>
          <w:rStyle w:val="StyleUnderline"/>
        </w:rPr>
        <w:t>S</w:t>
      </w:r>
      <w:r w:rsidRPr="00E40262">
        <w:rPr>
          <w:rFonts w:asciiTheme="minorHAnsi" w:hAnsiTheme="minorHAnsi"/>
        </w:rPr>
        <w:t xml:space="preserve">trategic </w:t>
      </w:r>
      <w:r w:rsidRPr="00E40262">
        <w:rPr>
          <w:rStyle w:val="StyleUnderline"/>
        </w:rPr>
        <w:t>and E</w:t>
      </w:r>
      <w:r w:rsidRPr="00E40262">
        <w:rPr>
          <w:rFonts w:asciiTheme="minorHAnsi" w:hAnsiTheme="minorHAnsi"/>
        </w:rPr>
        <w:t xml:space="preserve">conomic </w:t>
      </w:r>
      <w:r w:rsidRPr="00E40262">
        <w:rPr>
          <w:rStyle w:val="StyleUnderline"/>
        </w:rPr>
        <w:t>D</w:t>
      </w:r>
      <w:r w:rsidRPr="00E40262">
        <w:rPr>
          <w:rFonts w:asciiTheme="minorHAnsi" w:hAnsiTheme="minorHAnsi"/>
        </w:rPr>
        <w:t xml:space="preserve">ialogue, which was held last week. The U.S.-China Strategic and Economic Dialogue is a high-level dialogue between the U.S. and China to discuss a wide range of bilateral, regional, and global economic and strategic issues. It was established in 2009 by President Barack Obama and former Chinese President Hu Jintao, as follow-on to the economic-focused Strategic Economic Dialogue established during the George W. Bush administration. Some observers have hailed this latest round in Beijing as the most productive conference to date. The reality, however, is that </w:t>
      </w:r>
      <w:r w:rsidRPr="00E40262">
        <w:rPr>
          <w:rStyle w:val="StyleUnderline"/>
        </w:rPr>
        <w:t>on substantial issues, there was little or no progress</w:t>
      </w:r>
      <w:r w:rsidRPr="00E40262">
        <w:rPr>
          <w:rFonts w:asciiTheme="minorHAnsi" w:hAnsiTheme="minorHAnsi"/>
        </w:rPr>
        <w:t xml:space="preserve"> (for good reason). </w:t>
      </w:r>
      <w:r w:rsidRPr="00E40262">
        <w:rPr>
          <w:rStyle w:val="StyleUnderline"/>
        </w:rPr>
        <w:t>There are a</w:t>
      </w:r>
      <w:r w:rsidRPr="00E40262">
        <w:rPr>
          <w:rFonts w:asciiTheme="minorHAnsi" w:hAnsiTheme="minorHAnsi"/>
        </w:rPr>
        <w:t xml:space="preserve"> multitude of</w:t>
      </w:r>
      <w:r w:rsidRPr="00E40262">
        <w:rPr>
          <w:rStyle w:val="StyleUnderline"/>
        </w:rPr>
        <w:t xml:space="preserve"> big picture issues that block progress on bilateral economic issues between the world’s two largest economies. </w:t>
      </w:r>
      <w:r w:rsidRPr="00E40262">
        <w:rPr>
          <w:rFonts w:asciiTheme="minorHAnsi" w:hAnsiTheme="minorHAnsi"/>
        </w:rPr>
        <w:t xml:space="preserve">Notably, </w:t>
      </w:r>
      <w:r w:rsidRPr="00E40262">
        <w:rPr>
          <w:rStyle w:val="StyleUnderline"/>
        </w:rPr>
        <w:t>China is currently suffering enormous excess industrial capacity in most of its critical manufacturing sectors.</w:t>
      </w:r>
      <w:r w:rsidRPr="00E40262">
        <w:rPr>
          <w:rFonts w:asciiTheme="minorHAnsi" w:hAnsiTheme="minorHAnsi"/>
        </w:rPr>
        <w:t xml:space="preserve"> In May, the U.S. Commerce Department paved the way to levy a 522 percent anti-dumping import duty on Chinese cold-rolled flat steel. While </w:t>
      </w:r>
      <w:r w:rsidRPr="00E40262">
        <w:rPr>
          <w:rStyle w:val="StyleUnderline"/>
        </w:rPr>
        <w:t>the Chinese made a commitment to reduce excess capacity, this may not materialize anytime soon.</w:t>
      </w:r>
    </w:p>
    <w:p w:rsidR="00021FEB" w:rsidRPr="00E40262" w:rsidRDefault="00021FEB" w:rsidP="00021FEB">
      <w:pPr>
        <w:rPr>
          <w:rFonts w:asciiTheme="minorHAnsi" w:hAnsiTheme="minorHAnsi"/>
        </w:rPr>
      </w:pPr>
    </w:p>
    <w:p w:rsidR="00021FEB" w:rsidRPr="00E40262" w:rsidRDefault="00021FEB" w:rsidP="00021FEB">
      <w:pPr>
        <w:pStyle w:val="Heading3"/>
      </w:pPr>
      <w:r w:rsidRPr="00E40262">
        <w:lastRenderedPageBreak/>
        <w:t>AT: Asian Democracy Impact</w:t>
      </w:r>
    </w:p>
    <w:p w:rsidR="00021FEB" w:rsidRPr="00E40262" w:rsidRDefault="00021FEB" w:rsidP="00021FEB">
      <w:pPr>
        <w:pStyle w:val="Heading4"/>
      </w:pPr>
      <w:r w:rsidRPr="00E40262">
        <w:t xml:space="preserve">Their democracy impact is exaggerated </w:t>
      </w:r>
    </w:p>
    <w:p w:rsidR="00021FEB" w:rsidRPr="00E40262" w:rsidRDefault="00021FEB" w:rsidP="00021FEB">
      <w:proofErr w:type="spellStart"/>
      <w:r w:rsidRPr="00E40262">
        <w:rPr>
          <w:rStyle w:val="Style13ptBold"/>
        </w:rPr>
        <w:t>Borroz</w:t>
      </w:r>
      <w:proofErr w:type="spellEnd"/>
      <w:r w:rsidRPr="00E40262">
        <w:rPr>
          <w:rStyle w:val="Style13ptBold"/>
        </w:rPr>
        <w:t xml:space="preserve"> 2016</w:t>
      </w:r>
      <w:r w:rsidRPr="00E40262">
        <w:t xml:space="preserve"> - Washington-based strategic intelligence consultant who provides guidance on managing international investment risk</w:t>
      </w:r>
      <w:r w:rsidRPr="00E40262">
        <w:br/>
        <w:t xml:space="preserve">Nicholas and Hunter </w:t>
      </w:r>
      <w:proofErr w:type="spellStart"/>
      <w:r w:rsidRPr="00E40262">
        <w:t>Martson</w:t>
      </w:r>
      <w:proofErr w:type="spellEnd"/>
      <w:r w:rsidRPr="00E40262">
        <w:t>, "It's Not all doom and gloom in Southeast Asia," Jul 16, foreignpolicy.com/2016/07/06/its-not-all-doom-and-gloom-in-southeast-asia/</w:t>
      </w:r>
    </w:p>
    <w:p w:rsidR="00021FEB" w:rsidRPr="00E40262" w:rsidRDefault="00021FEB" w:rsidP="00021FEB">
      <w:pPr>
        <w:rPr>
          <w:sz w:val="16"/>
        </w:rPr>
      </w:pPr>
      <w:r w:rsidRPr="00E40262">
        <w:rPr>
          <w:rStyle w:val="StyleUnderline"/>
        </w:rPr>
        <w:t>Think tanks and human rights groups are keen to highlight</w:t>
      </w:r>
      <w:r w:rsidRPr="00E40262">
        <w:rPr>
          <w:sz w:val="16"/>
        </w:rPr>
        <w:t xml:space="preserve"> the region’s </w:t>
      </w:r>
      <w:r w:rsidRPr="00E40262">
        <w:rPr>
          <w:rStyle w:val="StyleUnderline"/>
        </w:rPr>
        <w:t>political regression</w:t>
      </w:r>
      <w:r w:rsidRPr="00E40262">
        <w:rPr>
          <w:sz w:val="16"/>
        </w:rPr>
        <w:t xml:space="preserve"> and persecution of dissidents</w:t>
      </w:r>
      <w:r w:rsidRPr="00E40262">
        <w:rPr>
          <w:rStyle w:val="StyleUnderline"/>
        </w:rPr>
        <w:t>. Major publications describe it as politically unstable, in democratic recession, and ridden with dictators</w:t>
      </w:r>
      <w:r w:rsidRPr="00E40262">
        <w:rPr>
          <w:sz w:val="16"/>
        </w:rPr>
        <w:t xml:space="preserve">. But we should treat such wholesale condemnation carefully, </w:t>
      </w:r>
      <w:r w:rsidRPr="00E40262">
        <w:rPr>
          <w:rStyle w:val="StyleUnderline"/>
        </w:rPr>
        <w:t>as it is often exaggerated and driven more by increased scrutiny than by facts on the ground</w:t>
      </w:r>
      <w:r w:rsidRPr="00E40262">
        <w:rPr>
          <w:sz w:val="16"/>
        </w:rPr>
        <w:t xml:space="preserve">. The increased focus on Southeast Asia’s problems creates a tendency to overlook its long-term positive advances. In fact, the region is much more stable and democratic now than it was just 30 years </w:t>
      </w:r>
      <w:proofErr w:type="spellStart"/>
      <w:proofErr w:type="gramStart"/>
      <w:r w:rsidRPr="00E40262">
        <w:rPr>
          <w:sz w:val="16"/>
        </w:rPr>
        <w:t>ago.In</w:t>
      </w:r>
      <w:proofErr w:type="spellEnd"/>
      <w:proofErr w:type="gramEnd"/>
      <w:r w:rsidRPr="00E40262">
        <w:rPr>
          <w:sz w:val="16"/>
        </w:rPr>
        <w:t xml:space="preserve"> fact, the region is much more stable and democratic now than it was just 30 years ago. Back then, Burma and the Philippines were led, respectively, by a junta and a dictator. Indonesia was ruled by a military regime that was carrying out a violent occupation of neighboring East Timor. Further north in mainland Southeast Asia, Vietnam — which had not yet normalized relations with the United States — was propping up a proxy government in war-torn Cambodia. Since then, the region has seen a host of improvements. Burma has emerged from more than 50 years of military misrule and brought a party led by a Nobel-prize-winning dissident into power. Indonesia and the Philippines have held several rounds of democratic elections after decades of ruthless dictatorship. And East Timor has held two national elections since its independence in 2002, emerging as a promising democracy. International indices confirm that, viewed over the longer term, the region has advanced. According to Freedom House, Southeast Asian countries have generally improved in terms of civil liberties and political rights since 1972. Similarly, the Polity IV research project indicates that the region’s democracy rankings have trended upwards over the last 30 years. And, despite setbacks in several countries (particularly Cambodia, Malaysia, and Thailand), there’s no reason to believe the positive developments described above are over. As standards of living across the region improve — and they have dramatically over the last few decades — its growing middle classes will continue to demand more meaningful political participation. It is in this context that we must understand news reports about Southeast Asia’s democratic setbacks. Otherwise, the stream of bad news risks obscuring the region’s long-term gains. This can be especially detrimental when it affects U.S. foreign policy — leading, for example, to excessive criticism that may only drive the region’s governments into the arms of China. It’s a pretty obvious choice: When two superpowers are competing to win you over, why not go with Beijing, the one that refrains from hassling you over your democratic </w:t>
      </w:r>
      <w:proofErr w:type="spellStart"/>
      <w:proofErr w:type="gramStart"/>
      <w:r w:rsidRPr="00E40262">
        <w:rPr>
          <w:sz w:val="16"/>
        </w:rPr>
        <w:t>shortcomings?When</w:t>
      </w:r>
      <w:proofErr w:type="spellEnd"/>
      <w:proofErr w:type="gramEnd"/>
      <w:r w:rsidRPr="00E40262">
        <w:rPr>
          <w:sz w:val="16"/>
        </w:rPr>
        <w:t xml:space="preserve"> two superpowers are competing to win you over, why not go with Beijing, the one that refrains from hassling you over your democratic shortcomings? Nowhere is this tension more obvious than in the case of Thailand. Washington has repeatedly reproached the generals in Bangkok since the 2014 coup, while Beijing has offered to sell them military hardware and to invest in large infrastructure projects. Unsurprisingly, Thailand has chosen to shift its allegiance towards the Chinese. Thai leaders are understandably miffed; their country has gone through more than a dozen coups in its modern history, but none has affected bilateral relations with the United States as severely as this one. Now the fact that the Thais are cozying up to Beijing is exacerbating the harsh reaction from Washington. Despite the political setbacks in some countries, strategic thinkers in the U.S. government are betting that, </w:t>
      </w:r>
      <w:r w:rsidRPr="00E40262">
        <w:rPr>
          <w:rStyle w:val="StyleUnderline"/>
        </w:rPr>
        <w:t>in the long run, authoritarian regimes will ultimately choose to side with the liberal order</w:t>
      </w:r>
      <w:r w:rsidRPr="00E40262">
        <w:rPr>
          <w:sz w:val="16"/>
        </w:rPr>
        <w:t xml:space="preserve">. According to this view, </w:t>
      </w:r>
      <w:r w:rsidRPr="00E40262">
        <w:rPr>
          <w:rStyle w:val="StyleUnderline"/>
        </w:rPr>
        <w:t xml:space="preserve">we should be careful not to overestimate the impact of democratic shortcomings, </w:t>
      </w:r>
      <w:r w:rsidRPr="00E40262">
        <w:rPr>
          <w:sz w:val="16"/>
        </w:rPr>
        <w:t xml:space="preserve">which aren’t representative of the region’s overall political direction. The stress on Southeast Asia’s political regression is fueled less by what is happening in the region than by developments in the United States. Americans need to pursue a smart foreign policy that is not based on a Manichean worldview that sees the world in terms of “good” and “bad” states. Instead, we need a more nuanced understanding of the area’s political trends. This is not to say Southeast Asia does not have serious problems worth debating. Of course it does. But </w:t>
      </w:r>
      <w:r w:rsidRPr="00E40262">
        <w:rPr>
          <w:rStyle w:val="StyleUnderline"/>
        </w:rPr>
        <w:t xml:space="preserve">let’s avoid exaggerating them, and remember instead how far the countries of the region have advanced. Southeast Asia isn’t going to hell in a handbasket. </w:t>
      </w:r>
      <w:r w:rsidRPr="00E40262">
        <w:rPr>
          <w:sz w:val="16"/>
        </w:rPr>
        <w:t>Don’t be duped into thinking so.</w:t>
      </w:r>
    </w:p>
    <w:p w:rsidR="00021FEB" w:rsidRPr="00E40262" w:rsidRDefault="00021FEB" w:rsidP="00021FEB">
      <w:pPr>
        <w:pStyle w:val="Heading3"/>
      </w:pPr>
      <w:r w:rsidRPr="00E40262">
        <w:lastRenderedPageBreak/>
        <w:t xml:space="preserve">AT </w:t>
      </w:r>
      <w:proofErr w:type="spellStart"/>
      <w:r w:rsidRPr="00E40262">
        <w:t>NoKo</w:t>
      </w:r>
      <w:proofErr w:type="spellEnd"/>
      <w:r w:rsidRPr="00E40262">
        <w:t xml:space="preserve"> Nukes</w:t>
      </w:r>
    </w:p>
    <w:p w:rsidR="00021FEB" w:rsidRPr="00E40262" w:rsidRDefault="00021FEB" w:rsidP="00021FEB">
      <w:pPr>
        <w:pStyle w:val="Heading4"/>
      </w:pPr>
      <w:r w:rsidRPr="00E40262">
        <w:t xml:space="preserve">Chinese sanctions on </w:t>
      </w:r>
      <w:proofErr w:type="spellStart"/>
      <w:r w:rsidRPr="00E40262">
        <w:t>NoKo</w:t>
      </w:r>
      <w:proofErr w:type="spellEnd"/>
      <w:r w:rsidRPr="00E40262">
        <w:t xml:space="preserve"> are a lie!!!</w:t>
      </w:r>
    </w:p>
    <w:p w:rsidR="00021FEB" w:rsidRPr="00E40262" w:rsidRDefault="00021FEB" w:rsidP="00021FEB">
      <w:r w:rsidRPr="00E40262">
        <w:t xml:space="preserve">Chang 6/15/16 (Gordon G. Chang is the author of The Coming Collapse of China and Nuclear Showdown: North Korea Takes On the World. He lived and worked in China and Hong Kong for almost two decades as a lawyer. His writings have appeared in the New York Times, Wall Street Journal, International Herald Tribune, Commentary, the Weekly Standard, National Review, and Barron’s. He is a columnist at Forbes.com and the Daily. He has given briefings at the National Intelligence Council, the Central Intelligence Agency, the State Department, and the Pentagon. He has also spoken before industry and investor groups and at universities and think tanks and appeared before the House Committee on Foreign Affairs and the US-China Economic and Security Review Commission. He has appeared on CNN, Fox News Channel, CNBC, MSNBC, PBS, the BBC, and Bloomberg Television. “China Likely Cheating, Again, on North Korea Sanctions,” 6/15/16, </w:t>
      </w:r>
      <w:hyperlink r:id="rId53" w:history="1">
        <w:r w:rsidRPr="00E40262">
          <w:rPr>
            <w:rStyle w:val="Hyperlink"/>
          </w:rPr>
          <w:t>http://www.worldaffairsjournal.org/blog/gordon-g-chang/china-likely-cheating-again-north-korea-sanctions</w:t>
        </w:r>
      </w:hyperlink>
      <w:r w:rsidRPr="00E40262">
        <w:t xml:space="preserve"> Poetic Justice)</w:t>
      </w:r>
    </w:p>
    <w:p w:rsidR="00021FEB" w:rsidRPr="00E40262" w:rsidRDefault="00021FEB" w:rsidP="00021FEB">
      <w:r w:rsidRPr="00E40262">
        <w:rPr>
          <w:rStyle w:val="StyleUnderline"/>
        </w:rPr>
        <w:t xml:space="preserve">Beijing has been making the right noises about compliance. </w:t>
      </w:r>
      <w:r w:rsidRPr="00E40262">
        <w:t xml:space="preserve">President Xi Jinping, for instance, pledged China would “completely and fully” enforce the UN’s coercive measures. </w:t>
      </w:r>
      <w:r w:rsidRPr="00E40262">
        <w:rPr>
          <w:rStyle w:val="StyleUnderline"/>
        </w:rPr>
        <w:t>And following their passage, Beijing announced severe restrictions on trade.</w:t>
      </w:r>
      <w:r w:rsidRPr="00E40262">
        <w:t xml:space="preserve"> Chinese ports, for example, did not accept coal shipments from North Korea, prohibiting fully laden vessels from unloading cargoes. </w:t>
      </w:r>
      <w:r w:rsidRPr="00E40262">
        <w:rPr>
          <w:rStyle w:val="StyleUnderline"/>
        </w:rPr>
        <w:t xml:space="preserve">There were also unprecedented restrictions on trade of various items, especially rice and construction materials, even though they were not subject to the new UN sanctions. </w:t>
      </w:r>
      <w:r w:rsidRPr="00E40262">
        <w:t xml:space="preserve">Moreover, Beijing put 31 North Korean vessels on a “blacklist.” </w:t>
      </w:r>
      <w:r w:rsidRPr="00E40262">
        <w:rPr>
          <w:rStyle w:val="StyleUnderline"/>
        </w:rPr>
        <w:t xml:space="preserve">In the past, Beijing made public shows of compliance when sanctions were first imposed and then, when the international community was looking the other way, flouted them across-the-board. That’s how Kim Jong Un, the young North Korean despot, could buy the ski lifts for the </w:t>
      </w:r>
      <w:proofErr w:type="spellStart"/>
      <w:r w:rsidRPr="00E40262">
        <w:rPr>
          <w:rStyle w:val="StyleUnderline"/>
        </w:rPr>
        <w:t>Masikryong</w:t>
      </w:r>
      <w:proofErr w:type="spellEnd"/>
      <w:r w:rsidRPr="00E40262">
        <w:rPr>
          <w:rStyle w:val="StyleUnderline"/>
        </w:rPr>
        <w:t xml:space="preserve"> resort or how his father,</w:t>
      </w:r>
      <w:r w:rsidRPr="00E40262">
        <w:t xml:space="preserve"> Kim Jong Il, c</w:t>
      </w:r>
      <w:r w:rsidRPr="00E40262">
        <w:rPr>
          <w:rStyle w:val="StyleUnderline"/>
        </w:rPr>
        <w:t xml:space="preserve">ould obtain the 16-wheel mobile transporter-erector-launchers for the KN-08 missile, which can dispatch a nuclear weapon to the </w:t>
      </w:r>
      <w:proofErr w:type="spellStart"/>
      <w:r w:rsidRPr="00E40262">
        <w:rPr>
          <w:rStyle w:val="StyleUnderline"/>
        </w:rPr>
        <w:t>the</w:t>
      </w:r>
      <w:proofErr w:type="spellEnd"/>
      <w:r w:rsidRPr="00E40262">
        <w:rPr>
          <w:rStyle w:val="StyleUnderline"/>
        </w:rPr>
        <w:t xml:space="preserve"> continental US. Pyongyang could, one way or another, get almost anything from or through China. And now again this year it looks like Beijing is following its oft-used playbook.</w:t>
      </w:r>
      <w:r w:rsidRPr="00E40262">
        <w:t xml:space="preserve"> Chinese statistics show no oil flowing to the North, but it appears to be as South Korean media reports. Moreover, </w:t>
      </w:r>
      <w:r w:rsidRPr="00E40262">
        <w:rPr>
          <w:rStyle w:val="StyleUnderline"/>
        </w:rPr>
        <w:t xml:space="preserve">despite apparent attempts at enforcement, a significant amount of goods and commodities under sanction are now crossing the China-North Korea border, especially items considered vital to the </w:t>
      </w:r>
      <w:proofErr w:type="spellStart"/>
      <w:r w:rsidRPr="00E40262">
        <w:rPr>
          <w:rStyle w:val="StyleUnderline"/>
        </w:rPr>
        <w:t>Kimist</w:t>
      </w:r>
      <w:proofErr w:type="spellEnd"/>
      <w:r w:rsidRPr="00E40262">
        <w:rPr>
          <w:rStyle w:val="StyleUnderline"/>
        </w:rPr>
        <w:t xml:space="preserve"> regime. Beijing</w:t>
      </w:r>
      <w:r w:rsidRPr="00E40262">
        <w:t xml:space="preserve">, for instance, </w:t>
      </w:r>
      <w:r w:rsidRPr="00E40262">
        <w:rPr>
          <w:rStyle w:val="StyleUnderline"/>
        </w:rPr>
        <w:t xml:space="preserve">did nothing or virtually nothing to stop the export of sanctioned luxury goods intended as gifts to the attendees of the 7th Workers’ Party Congress. </w:t>
      </w:r>
      <w:r w:rsidRPr="00E40262">
        <w:t xml:space="preserve">Most worryingly, </w:t>
      </w:r>
      <w:r w:rsidRPr="00E40262">
        <w:rPr>
          <w:rStyle w:val="StyleUnderline"/>
        </w:rPr>
        <w:t xml:space="preserve">China did not interrupt the flow of materials and components for Pyongyang’s nuclear weapons program, such as cylinders of uranium hexafluoride. Also allowed into the North were vacuum pumps, valves, and computers. </w:t>
      </w:r>
      <w:r w:rsidRPr="00E40262">
        <w:t>At some point, Kerry needs to drop the pretense and call out China in public for conduct violating its international obligations—and which contributes to a regime that is a grave threat to the world.</w:t>
      </w:r>
    </w:p>
    <w:p w:rsidR="00021FEB" w:rsidRPr="00E40262" w:rsidRDefault="00021FEB" w:rsidP="00021FEB">
      <w:pPr>
        <w:rPr>
          <w:rFonts w:asciiTheme="minorHAnsi" w:hAnsiTheme="minorHAnsi"/>
        </w:rPr>
      </w:pPr>
    </w:p>
    <w:p w:rsidR="00021FEB" w:rsidRPr="00E40262" w:rsidRDefault="00021FEB" w:rsidP="00021FEB">
      <w:pPr>
        <w:rPr>
          <w:rFonts w:asciiTheme="minorHAnsi" w:hAnsiTheme="minorHAnsi"/>
        </w:rPr>
      </w:pPr>
    </w:p>
    <w:p w:rsidR="00021FEB" w:rsidRPr="00E40262" w:rsidRDefault="00021FEB" w:rsidP="00021FEB">
      <w:pPr>
        <w:rPr>
          <w:rFonts w:asciiTheme="minorHAnsi" w:hAnsiTheme="minorHAnsi"/>
        </w:rPr>
      </w:pPr>
    </w:p>
    <w:p w:rsidR="00021FEB" w:rsidRPr="00E40262" w:rsidRDefault="00021FEB" w:rsidP="00021FEB">
      <w:pPr>
        <w:pStyle w:val="Heading3"/>
      </w:pPr>
      <w:r w:rsidRPr="00E40262">
        <w:lastRenderedPageBreak/>
        <w:t>AT terror</w:t>
      </w:r>
    </w:p>
    <w:p w:rsidR="00021FEB" w:rsidRPr="00E40262" w:rsidRDefault="00021FEB" w:rsidP="00021FEB">
      <w:pPr>
        <w:pStyle w:val="Heading4"/>
      </w:pPr>
      <w:r w:rsidRPr="00E40262">
        <w:t>Ignore the Affirmative claims of terror solvency – they can prevent terror threats but not attacks</w:t>
      </w:r>
    </w:p>
    <w:p w:rsidR="00021FEB" w:rsidRPr="00E40262" w:rsidRDefault="00021FEB" w:rsidP="00021FEB">
      <w:pPr>
        <w:rPr>
          <w:sz w:val="16"/>
        </w:rPr>
      </w:pPr>
      <w:proofErr w:type="spellStart"/>
      <w:r w:rsidRPr="00E40262">
        <w:rPr>
          <w:rStyle w:val="Style13ptBold"/>
        </w:rPr>
        <w:t>Benac</w:t>
      </w:r>
      <w:proofErr w:type="spellEnd"/>
      <w:r w:rsidRPr="00E40262">
        <w:rPr>
          <w:rStyle w:val="Style13ptBold"/>
        </w:rPr>
        <w:t xml:space="preserve"> et al. 14</w:t>
      </w:r>
      <w:r w:rsidRPr="00E40262">
        <w:t xml:space="preserve"> (Nancy </w:t>
      </w:r>
      <w:proofErr w:type="spellStart"/>
      <w:r w:rsidRPr="00E40262">
        <w:t>Benac</w:t>
      </w:r>
      <w:proofErr w:type="spellEnd"/>
      <w:r w:rsidRPr="00E40262">
        <w:t xml:space="preserve"> AP Intelligence, Writer Ken </w:t>
      </w:r>
      <w:proofErr w:type="spellStart"/>
      <w:r w:rsidRPr="00E40262">
        <w:t>Dilanian</w:t>
      </w:r>
      <w:proofErr w:type="spellEnd"/>
      <w:r w:rsidRPr="00E40262">
        <w:t>, and AP writer Donna Cassata contributed to this report. The associated Press. “How imminent is an 'imminent' attack threat?” 9/24/14 http://www.wpsdlocal6.com/story/26618333/how-imminent-is-an-imminent-attack-threat Poetic Justice)</w:t>
      </w:r>
    </w:p>
    <w:p w:rsidR="00021FEB" w:rsidRPr="00E40262" w:rsidRDefault="00021FEB" w:rsidP="00021FEB">
      <w:r w:rsidRPr="00E40262">
        <w:rPr>
          <w:rStyle w:val="StyleUnderline"/>
        </w:rPr>
        <w:t>WASHINGTON</w:t>
      </w:r>
      <w:r w:rsidRPr="00E40262">
        <w:t xml:space="preserve"> (AP) - Smart</w:t>
      </w:r>
      <w:r w:rsidRPr="00E40262">
        <w:rPr>
          <w:rStyle w:val="StyleUnderline"/>
        </w:rPr>
        <w:t xml:space="preserve"> people</w:t>
      </w:r>
      <w:r w:rsidRPr="00E40262">
        <w:t xml:space="preserve"> in the administration have spent the last two days</w:t>
      </w:r>
      <w:r w:rsidRPr="00E40262">
        <w:rPr>
          <w:rStyle w:val="StyleUnderline"/>
        </w:rPr>
        <w:t xml:space="preserve"> tell</w:t>
      </w:r>
      <w:r w:rsidRPr="00E40262">
        <w:t xml:space="preserve">ing </w:t>
      </w:r>
      <w:r w:rsidRPr="00E40262">
        <w:rPr>
          <w:rStyle w:val="StyleUnderline"/>
        </w:rPr>
        <w:t>the American people that U.S. strikes</w:t>
      </w:r>
      <w:r w:rsidRPr="00E40262">
        <w:t xml:space="preserve"> against the Khorasan Group</w:t>
      </w:r>
      <w:r w:rsidRPr="00E40262">
        <w:rPr>
          <w:rStyle w:val="StyleUnderline"/>
        </w:rPr>
        <w:t xml:space="preserve"> were necessary to disrupt </w:t>
      </w:r>
      <w:r w:rsidRPr="00E40262">
        <w:t>"</w:t>
      </w:r>
      <w:r w:rsidRPr="00E40262">
        <w:rPr>
          <w:rStyle w:val="StyleUnderline"/>
        </w:rPr>
        <w:t>imminent attack plotting</w:t>
      </w:r>
      <w:r w:rsidRPr="00E40262">
        <w:t xml:space="preserve">" against U.S. and Western interests. </w:t>
      </w:r>
      <w:r w:rsidRPr="00E40262">
        <w:rPr>
          <w:rStyle w:val="StyleUnderline"/>
        </w:rPr>
        <w:t xml:space="preserve">They warned that members of </w:t>
      </w:r>
      <w:r w:rsidRPr="00E40262">
        <w:t xml:space="preserve">the shadowy Khorasan Group, </w:t>
      </w:r>
      <w:r w:rsidRPr="00E40262">
        <w:rPr>
          <w:rStyle w:val="StyleUnderline"/>
        </w:rPr>
        <w:t>an al-Qaida offshoot</w:t>
      </w:r>
      <w:r w:rsidRPr="00E40262">
        <w:t xml:space="preserve">, </w:t>
      </w:r>
      <w:r w:rsidRPr="00E40262">
        <w:rPr>
          <w:rStyle w:val="StyleUnderline"/>
        </w:rPr>
        <w:t>were</w:t>
      </w:r>
      <w:r w:rsidRPr="00E40262">
        <w:t xml:space="preserve"> "</w:t>
      </w:r>
      <w:r w:rsidRPr="00E40262">
        <w:rPr>
          <w:rStyle w:val="StyleUnderline"/>
        </w:rPr>
        <w:t>nearing the execution phase</w:t>
      </w:r>
      <w:r w:rsidRPr="00E40262">
        <w:t>"</w:t>
      </w:r>
      <w:r w:rsidRPr="00E40262">
        <w:rPr>
          <w:rStyle w:val="StyleUnderline"/>
        </w:rPr>
        <w:t xml:space="preserve"> of an attack</w:t>
      </w:r>
      <w:r w:rsidRPr="00E40262">
        <w:t xml:space="preserve"> in the U.S. or Europe. They spoke of "active plotting that posed an imminent threat."</w:t>
      </w:r>
      <w:r w:rsidRPr="00E40262">
        <w:rPr>
          <w:rStyle w:val="StyleUnderline"/>
        </w:rPr>
        <w:t xml:space="preserve"> People may have come away with the impression that the terror group was on the brink of pulling off something awful</w:t>
      </w:r>
      <w:r w:rsidRPr="00E40262">
        <w:t>. Perhaps not. In government-speak, "</w:t>
      </w:r>
      <w:r w:rsidRPr="00E40262">
        <w:rPr>
          <w:rStyle w:val="StyleUnderline"/>
        </w:rPr>
        <w:t>imminent attack plotting</w:t>
      </w:r>
      <w:r w:rsidRPr="00E40262">
        <w:t xml:space="preserve">" </w:t>
      </w:r>
      <w:r w:rsidRPr="00E40262">
        <w:rPr>
          <w:rStyle w:val="StyleUnderline"/>
        </w:rPr>
        <w:t>doesn't necessarily mean an attack is imminent</w:t>
      </w:r>
      <w:r w:rsidRPr="00E40262">
        <w:t xml:space="preserve">. </w:t>
      </w:r>
      <w:r w:rsidRPr="00E40262">
        <w:rPr>
          <w:rStyle w:val="StyleUnderline"/>
        </w:rPr>
        <w:t>Careful parsing of the language reveals a distinction between imminent plotting and an imminent attack</w:t>
      </w:r>
      <w:r w:rsidRPr="00E40262">
        <w:t xml:space="preserve">. Likewise, </w:t>
      </w:r>
      <w:r w:rsidRPr="00E40262">
        <w:rPr>
          <w:rStyle w:val="StyleUnderline"/>
        </w:rPr>
        <w:t>an imminent threat doesn't necessarily mean an imminent attack</w:t>
      </w:r>
      <w:r w:rsidRPr="00E40262">
        <w:t xml:space="preserve">. And, </w:t>
      </w:r>
      <w:r w:rsidRPr="00E40262">
        <w:rPr>
          <w:rStyle w:val="StyleUnderline"/>
        </w:rPr>
        <w:t>in the view of the government</w:t>
      </w:r>
      <w:r w:rsidRPr="00E40262">
        <w:t xml:space="preserve">, </w:t>
      </w:r>
      <w:r w:rsidRPr="00E40262">
        <w:rPr>
          <w:rStyle w:val="StyleUnderline"/>
        </w:rPr>
        <w:t>there's more than one meaning for imminent</w:t>
      </w:r>
      <w:r w:rsidRPr="00E40262">
        <w:t>, it turns out. Dictionary.com defines imminent as "likely to occur at any moment." But a Justice Department white paper released in February 2013 gives a more nuanced view. "</w:t>
      </w:r>
      <w:r w:rsidRPr="00E40262">
        <w:rPr>
          <w:rStyle w:val="StyleUnderline"/>
        </w:rPr>
        <w:t>An 'imminent' threat of violent attack against the United States does not require the United States to have clear evidence that a specific attack on U.S. persons and interests will take place in the immediate future</w:t>
      </w:r>
      <w:r w:rsidRPr="00E40262">
        <w:t xml:space="preserve">," the memo reads. That's because U.S. </w:t>
      </w:r>
      <w:r w:rsidRPr="00E40262">
        <w:rPr>
          <w:rStyle w:val="StyleUnderline"/>
        </w:rPr>
        <w:t>officials say they can't wait until preparations for a terrorist act are completed before they take action to defend U.S.</w:t>
      </w:r>
      <w:r w:rsidRPr="00E40262">
        <w:t xml:space="preserve"> interests. So their idea of taking action against an "imminent threat" involves a more elastic time frame. </w:t>
      </w:r>
      <w:r w:rsidRPr="00E40262">
        <w:rPr>
          <w:rStyle w:val="StyleUnderline"/>
        </w:rPr>
        <w:t>In the case of the Khorasan Group</w:t>
      </w:r>
      <w:r w:rsidRPr="00E40262">
        <w:t xml:space="preserve">, two U.S. </w:t>
      </w:r>
      <w:r w:rsidRPr="00E40262">
        <w:rPr>
          <w:rStyle w:val="StyleUnderline"/>
        </w:rPr>
        <w:t>officials told the AP that U</w:t>
      </w:r>
      <w:r w:rsidRPr="00E40262">
        <w:t xml:space="preserve">.S. </w:t>
      </w:r>
      <w:r w:rsidRPr="00E40262">
        <w:rPr>
          <w:rStyle w:val="StyleUnderline"/>
        </w:rPr>
        <w:t xml:space="preserve">officials aren't aware of the terrorists identifying any </w:t>
      </w:r>
      <w:r w:rsidRPr="00E40262">
        <w:t xml:space="preserve">particular location or target for an </w:t>
      </w:r>
      <w:r w:rsidRPr="00E40262">
        <w:rPr>
          <w:rStyle w:val="StyleUnderline"/>
        </w:rPr>
        <w:t>attack in the near future</w:t>
      </w:r>
      <w:r w:rsidRPr="00E40262">
        <w:t xml:space="preserve">. But intelligence officials have known for months that Khorasan group extremists were scheming with bomb-makers from al-Qaida's Yemen affiliate to find new ways to get explosives onto planes, the officials said. </w:t>
      </w:r>
      <w:r w:rsidRPr="00E40262">
        <w:rPr>
          <w:rStyle w:val="StyleUnderline"/>
        </w:rPr>
        <w:t>The plans were far enough along that the T</w:t>
      </w:r>
      <w:r w:rsidRPr="00E40262">
        <w:t xml:space="preserve">ransportation </w:t>
      </w:r>
      <w:r w:rsidRPr="00E40262">
        <w:rPr>
          <w:rStyle w:val="StyleUnderline"/>
        </w:rPr>
        <w:t>S</w:t>
      </w:r>
      <w:r w:rsidRPr="00E40262">
        <w:t xml:space="preserve">ecurity </w:t>
      </w:r>
      <w:r w:rsidRPr="00E40262">
        <w:rPr>
          <w:rStyle w:val="StyleUnderline"/>
        </w:rPr>
        <w:t>A</w:t>
      </w:r>
      <w:r w:rsidRPr="00E40262">
        <w:t xml:space="preserve">dministration over the summer </w:t>
      </w:r>
      <w:r w:rsidRPr="00E40262">
        <w:rPr>
          <w:rStyle w:val="StyleUnderline"/>
        </w:rPr>
        <w:t>banned uncharged mobile phones and laptops from flights to the U.S. that originate in Europe and the Middle East</w:t>
      </w:r>
      <w:r w:rsidRPr="00E40262">
        <w:t>. Despite persistent questioning after the airstrikes, U.S. officials have not explained whether something changed in recent weeks to compel them to launch cruise missiles. Secretary of State John</w:t>
      </w:r>
      <w:r w:rsidRPr="00E40262">
        <w:rPr>
          <w:rStyle w:val="StyleUnderline"/>
        </w:rPr>
        <w:t xml:space="preserve"> Kerry said </w:t>
      </w:r>
      <w:r w:rsidRPr="00E40262">
        <w:t xml:space="preserve">Wednesday on CNN that, although the U.S. had been tracking the group's plots for some time, "the moment actually was ripe," for military strikes. Sen. Carl </w:t>
      </w:r>
      <w:r w:rsidRPr="00E40262">
        <w:rPr>
          <w:rStyle w:val="StyleUnderline"/>
        </w:rPr>
        <w:t>Levin</w:t>
      </w:r>
      <w:r w:rsidRPr="00E40262">
        <w:t xml:space="preserve">, D-Mich., chairman of the Senate Armed Services Committee, </w:t>
      </w:r>
      <w:r w:rsidRPr="00E40262">
        <w:rPr>
          <w:rStyle w:val="StyleUnderline"/>
        </w:rPr>
        <w:t xml:space="preserve">described </w:t>
      </w:r>
      <w:r w:rsidRPr="00E40262">
        <w:t>the imminent threat of the al Qaida-linked Khorasan group this way Wednesday at a defense writer's breakfast: "</w:t>
      </w:r>
      <w:r w:rsidRPr="00E40262">
        <w:rPr>
          <w:rStyle w:val="StyleUnderline"/>
        </w:rPr>
        <w:t>The briefings we had indicated that there was a growing ability, near ability to put together an explosive device which could get through the security at airports and that's all</w:t>
      </w:r>
      <w:r w:rsidRPr="00E40262">
        <w:t xml:space="preserve"> I can tell you. </w:t>
      </w:r>
      <w:r w:rsidRPr="00E40262">
        <w:rPr>
          <w:rStyle w:val="StyleUnderline"/>
        </w:rPr>
        <w:t>And they were at a point</w:t>
      </w:r>
      <w:r w:rsidRPr="00E40262">
        <w:t xml:space="preserve">, at a critical point in being able to develop that capability." Two American officials, speaking on condition of anonymity because they were not authorized to discuss internal decision-making, </w:t>
      </w:r>
      <w:r w:rsidRPr="00E40262">
        <w:rPr>
          <w:rStyle w:val="StyleUnderline"/>
        </w:rPr>
        <w:t>told the AP that the government was concerned that the group could go underground after the AP reported that it was a top U</w:t>
      </w:r>
      <w:r w:rsidRPr="00E40262">
        <w:t xml:space="preserve">.S. concern. </w:t>
      </w:r>
      <w:r w:rsidRPr="00E40262">
        <w:rPr>
          <w:rStyle w:val="StyleUnderline"/>
        </w:rPr>
        <w:t xml:space="preserve">A bulletin from the FBI and the Department of Homeland Security issued Tuesday said U.S. officials had "no indicators of advanced al-Qaida or ISIL plotting in the homeland." But that </w:t>
      </w:r>
      <w:r w:rsidRPr="00E40262">
        <w:t xml:space="preserve">memo, which used ISIL as an acronym for the militant </w:t>
      </w:r>
      <w:r w:rsidRPr="00E40262">
        <w:lastRenderedPageBreak/>
        <w:t xml:space="preserve">Islamic State group, </w:t>
      </w:r>
      <w:r w:rsidRPr="00E40262">
        <w:rPr>
          <w:rStyle w:val="StyleUnderline"/>
        </w:rPr>
        <w:t>doesn't rule out terror plotting afoot elsewhere that could be focused on U</w:t>
      </w:r>
      <w:r w:rsidRPr="00E40262">
        <w:t xml:space="preserve">.S. targets. ___ AP Intelligence Writer Ken </w:t>
      </w:r>
      <w:proofErr w:type="spellStart"/>
      <w:r w:rsidRPr="00E40262">
        <w:t>Dilanian</w:t>
      </w:r>
      <w:proofErr w:type="spellEnd"/>
      <w:r w:rsidRPr="00E40262">
        <w:t xml:space="preserve"> and AP writer Donna Cassata contributed to this report. </w:t>
      </w:r>
    </w:p>
    <w:p w:rsidR="00021FEB" w:rsidRPr="00E40262" w:rsidRDefault="00021FEB" w:rsidP="00021FEB"/>
    <w:p w:rsidR="00AB1690" w:rsidRPr="00E40262" w:rsidRDefault="00AB1690" w:rsidP="00AB1690">
      <w:pPr>
        <w:pStyle w:val="Heading2"/>
      </w:pPr>
      <w:r w:rsidRPr="00E40262">
        <w:lastRenderedPageBreak/>
        <w:t>DA Links</w:t>
      </w:r>
    </w:p>
    <w:p w:rsidR="00AB1690" w:rsidRPr="00E40262" w:rsidRDefault="00AB1690" w:rsidP="00AB1690">
      <w:pPr>
        <w:pStyle w:val="Heading3"/>
      </w:pPr>
      <w:r w:rsidRPr="00E40262">
        <w:lastRenderedPageBreak/>
        <w:t>Appeasement</w:t>
      </w:r>
    </w:p>
    <w:p w:rsidR="00AB1690" w:rsidRPr="00E40262" w:rsidRDefault="00AB1690" w:rsidP="00AB1690">
      <w:pPr>
        <w:pStyle w:val="Heading4"/>
      </w:pPr>
      <w:r w:rsidRPr="00E40262">
        <w:t>Plan fails and is a massive form of appeasement</w:t>
      </w:r>
    </w:p>
    <w:p w:rsidR="00AB1690" w:rsidRPr="00E40262" w:rsidRDefault="00AB1690" w:rsidP="00AB1690">
      <w:proofErr w:type="spellStart"/>
      <w:r w:rsidRPr="00E40262">
        <w:rPr>
          <w:rStyle w:val="Style13ptBold"/>
        </w:rPr>
        <w:t>Gady</w:t>
      </w:r>
      <w:proofErr w:type="spellEnd"/>
      <w:r w:rsidRPr="00E40262">
        <w:rPr>
          <w:rStyle w:val="Style13ptBold"/>
        </w:rPr>
        <w:t xml:space="preserve"> 2016</w:t>
      </w:r>
      <w:r w:rsidRPr="00E40262">
        <w:t xml:space="preserve"> – Editor @ The Diplomat</w:t>
      </w:r>
      <w:r w:rsidRPr="00E40262">
        <w:br/>
        <w:t xml:space="preserve">Franz-Stefan, "China-US Strategic and Economic Dialogue: Time to Move Beyond the South China </w:t>
      </w:r>
      <w:proofErr w:type="gramStart"/>
      <w:r w:rsidRPr="00E40262">
        <w:t>Sea?,</w:t>
      </w:r>
      <w:proofErr w:type="gramEnd"/>
      <w:r w:rsidRPr="00E40262">
        <w:t>" Jun 08, thediplomat.com/2016/06/china-us-strategic-and-economic-dialogue-time-to-move-beyond-the-south-china-sea/</w:t>
      </w:r>
    </w:p>
    <w:p w:rsidR="00AB1690" w:rsidRPr="00E40262" w:rsidRDefault="00AB1690" w:rsidP="00AB1690">
      <w:pPr>
        <w:rPr>
          <w:sz w:val="16"/>
        </w:rPr>
      </w:pPr>
      <w:r w:rsidRPr="00E40262">
        <w:rPr>
          <w:sz w:val="16"/>
        </w:rPr>
        <w:t xml:space="preserve">Yet, like the cyber espionage issue, </w:t>
      </w:r>
      <w:r w:rsidRPr="00E40262">
        <w:rPr>
          <w:rStyle w:val="StyleUnderline"/>
        </w:rPr>
        <w:t>the South China tensions have vicariously affected the overall bilateral relationship beyond the S&amp;ED by creating a climate of mistrust and tensions amplified by the media and forcing policy makers’ hands on both sides. The reality is that the South China Sea has become one of the major issues in China-U.S. strategic relations</w:t>
      </w:r>
      <w:r w:rsidRPr="00E40262">
        <w:rPr>
          <w:sz w:val="16"/>
        </w:rPr>
        <w:t>. The position that policymakers take on the South China Sea disputes is used as a character screen to separate Panda-huggers (doves) from dragon-slayers (hawks) when it comes to formulating defense policy in response to China’s rise in the international system</w:t>
      </w:r>
      <w:r w:rsidRPr="00E40262">
        <w:rPr>
          <w:rStyle w:val="StyleUnderline"/>
        </w:rPr>
        <w:t>. It has become a projection screen for latent and blatant concerns over the rise to the top of an authoritarian and powerful state in the global system</w:t>
      </w:r>
      <w:r w:rsidRPr="00E40262">
        <w:rPr>
          <w:sz w:val="16"/>
        </w:rPr>
        <w:t>.</w:t>
      </w:r>
      <w:r w:rsidR="00021FEB" w:rsidRPr="00E40262">
        <w:rPr>
          <w:sz w:val="16"/>
        </w:rPr>
        <w:t xml:space="preserve"> </w:t>
      </w:r>
      <w:r w:rsidRPr="00E40262">
        <w:rPr>
          <w:rStyle w:val="StyleUnderline"/>
        </w:rPr>
        <w:t>South China Sea tensions are</w:t>
      </w:r>
      <w:r w:rsidRPr="00E40262">
        <w:rPr>
          <w:sz w:val="16"/>
        </w:rPr>
        <w:t xml:space="preserve"> merely seen as </w:t>
      </w:r>
      <w:r w:rsidRPr="00E40262">
        <w:rPr>
          <w:rStyle w:val="StyleUnderline"/>
        </w:rPr>
        <w:t xml:space="preserve">a symptom of a larger geopolitical power shift from the West to the East. </w:t>
      </w:r>
      <w:r w:rsidRPr="00E40262">
        <w:rPr>
          <w:sz w:val="16"/>
        </w:rPr>
        <w:t xml:space="preserve">Part of that power shift is China’s effort to slowly undermine the existing rule-based order, while gradually pushing the United States out of the Asia-Pacific region. As a consequence, </w:t>
      </w:r>
      <w:r w:rsidRPr="00E40262">
        <w:rPr>
          <w:rStyle w:val="StyleUnderline"/>
        </w:rPr>
        <w:t>Washington sees it as its duty to stand up to China to ensure regional allies and partners that the United States will not be dislodged from the region that easily</w:t>
      </w:r>
      <w:r w:rsidRPr="00E40262">
        <w:rPr>
          <w:sz w:val="16"/>
        </w:rPr>
        <w:t xml:space="preserve">. Countering China’s expansion in the South China Sea is therefore seen as the United States’ 21st century’s “Munich Moment.” </w:t>
      </w:r>
      <w:r w:rsidRPr="00E40262">
        <w:rPr>
          <w:rStyle w:val="StyleUnderline"/>
        </w:rPr>
        <w:t>Appeasing China, while it is openly challenging the existing international rule-based order, will merely encourage bolder Chinese actions elsewhere: Appeasement makes the aggressor only more aggressive.</w:t>
      </w:r>
    </w:p>
    <w:p w:rsidR="00021FEB" w:rsidRPr="00E40262" w:rsidRDefault="00021FEB" w:rsidP="00021FEB">
      <w:pPr>
        <w:pStyle w:val="Heading4"/>
      </w:pPr>
      <w:r w:rsidRPr="00E40262">
        <w:t>Trying to make China a responsible stakeholder in the S&amp;ED will result in failure and lead to China closing the power gap faster</w:t>
      </w:r>
    </w:p>
    <w:p w:rsidR="00021FEB" w:rsidRPr="00E40262" w:rsidRDefault="00021FEB" w:rsidP="00021FEB">
      <w:r w:rsidRPr="00E40262">
        <w:rPr>
          <w:rStyle w:val="Style13ptBold"/>
        </w:rPr>
        <w:t>Lee 7/5/16</w:t>
      </w:r>
      <w:r w:rsidRPr="00E40262">
        <w:t xml:space="preserve"> (Dr. John Lee is an Adjunct Associate Professor at the Strategic and </w:t>
      </w:r>
      <w:proofErr w:type="spellStart"/>
      <w:r w:rsidRPr="00E40262">
        <w:t>Defence</w:t>
      </w:r>
      <w:proofErr w:type="spellEnd"/>
      <w:r w:rsidRPr="00E40262">
        <w:t xml:space="preserve"> Studies Centre at the Australian National University, and a Senior Fellow (non-resident) at the Hudson Institute in Washington DC. He is the author of “Will China Fail?”, released by CIS in 2007 and the second edition in 2009. One of the foremost experts in Chinese development and the foreign policies of states in East and Southeast Asia, his opinion editorials have been published in over 20 major newspapers around the world, including the Wall Street Journal, International Herald Tribune, Guardian, and The Times (UK), The South China Morning Post and Sing Tao Daily in Hong Kong, The Jakarta Post, New Strait Times in Malaysia and Strait Times in Singapore, The Japan Times, Korea Herald, The China Post, in addition to all major newspapers in Australia. His articles have been published in journals such as The National Interest, The American Interest and Forbes. He received his doctorate from University of Oxford.7/5/16, “Reaching the Limits” </w:t>
      </w:r>
      <w:hyperlink r:id="rId54" w:history="1">
        <w:r w:rsidRPr="00E40262">
          <w:rPr>
            <w:rStyle w:val="Hyperlink"/>
          </w:rPr>
          <w:t>http://www.project2049.net/documents/160705_Lee_Reaching%20the%20Limits_China_Responsible%20Stakeholder.pdf</w:t>
        </w:r>
      </w:hyperlink>
      <w:r w:rsidRPr="00E40262">
        <w:t xml:space="preserve"> Poetic Justice)</w:t>
      </w:r>
    </w:p>
    <w:p w:rsidR="00021FEB" w:rsidRPr="00E40262" w:rsidRDefault="00021FEB" w:rsidP="00021FEB">
      <w:r w:rsidRPr="00E40262">
        <w:t xml:space="preserve">In his opening speech </w:t>
      </w:r>
      <w:r w:rsidRPr="00E40262">
        <w:rPr>
          <w:rStyle w:val="StyleUnderline"/>
        </w:rPr>
        <w:t>at the</w:t>
      </w:r>
      <w:r w:rsidRPr="00E40262">
        <w:t xml:space="preserve"> 2009 U.S.-China </w:t>
      </w:r>
      <w:r w:rsidRPr="00E40262">
        <w:rPr>
          <w:rStyle w:val="StyleUnderline"/>
        </w:rPr>
        <w:t>S</w:t>
      </w:r>
      <w:r w:rsidRPr="00E40262">
        <w:t xml:space="preserve">trategic </w:t>
      </w:r>
      <w:r w:rsidRPr="00E40262">
        <w:rPr>
          <w:rStyle w:val="StyleUnderline"/>
        </w:rPr>
        <w:t>and E</w:t>
      </w:r>
      <w:r w:rsidRPr="00E40262">
        <w:t xml:space="preserve">conomic </w:t>
      </w:r>
      <w:r w:rsidRPr="00E40262">
        <w:rPr>
          <w:rStyle w:val="StyleUnderline"/>
        </w:rPr>
        <w:t>D</w:t>
      </w:r>
      <w:r w:rsidRPr="00E40262">
        <w:t>ialogue, President Barack</w:t>
      </w:r>
      <w:r w:rsidRPr="00E40262">
        <w:rPr>
          <w:rStyle w:val="StyleUnderline"/>
        </w:rPr>
        <w:t xml:space="preserve"> Obama proclaimed that the U</w:t>
      </w:r>
      <w:r w:rsidRPr="00E40262">
        <w:t xml:space="preserve">nited </w:t>
      </w:r>
      <w:r w:rsidRPr="00E40262">
        <w:rPr>
          <w:rStyle w:val="StyleUnderline"/>
        </w:rPr>
        <w:t>S</w:t>
      </w:r>
      <w:r w:rsidRPr="00E40262">
        <w:t>tates-</w:t>
      </w:r>
      <w:r w:rsidRPr="00E40262">
        <w:rPr>
          <w:rStyle w:val="StyleUnderline"/>
        </w:rPr>
        <w:t xml:space="preserve">China relationship will shape the twenty-first century </w:t>
      </w:r>
      <w:r w:rsidRPr="00E40262">
        <w:t xml:space="preserve">and issued a clarion call to both Beijing and his own administration: Will nations and peoples define themselves solely by their differences or can we find common ground to meet our challenges? He continued: </w:t>
      </w:r>
      <w:r w:rsidRPr="00E40262">
        <w:rPr>
          <w:rStyle w:val="StyleUnderline"/>
        </w:rPr>
        <w:t>This dialogue will help determine the ultimate destination of that journey. It represents a commitment to shape our young century through sustained cooperation, and not confrontation.</w:t>
      </w:r>
      <w:r w:rsidRPr="00E40262">
        <w:t xml:space="preserve">1 The contemporary search for genuine strategic cooperation with China by George W. Bush in his second term and the Obama </w:t>
      </w:r>
      <w:r w:rsidRPr="00E40262">
        <w:lastRenderedPageBreak/>
        <w:t xml:space="preserve">administration was summed up in a 2005 speech by then Deputy Secretary of State Robert </w:t>
      </w:r>
      <w:proofErr w:type="spellStart"/>
      <w:r w:rsidRPr="00E40262">
        <w:t>Zoellick</w:t>
      </w:r>
      <w:proofErr w:type="spellEnd"/>
      <w:r w:rsidRPr="00E40262">
        <w:t xml:space="preserve"> urging China to rise as a “responsible stakeholder” within the U.S.-led global security and economic system2—a system characterized by open markets, security alliances, multinational cooperation, rule of law, and democratic community. Recognizing that China has undoubtedly benefitted more from the stable international environment over the past three decades than any other country,</w:t>
      </w:r>
      <w:r w:rsidRPr="00E40262">
        <w:rPr>
          <w:rStyle w:val="StyleUnderline"/>
        </w:rPr>
        <w:t xml:space="preserve"> that framework is not designed to “contain” China but to “shape” its strategic objectives and tactical choices.</w:t>
      </w:r>
      <w:r w:rsidRPr="00E40262">
        <w:t xml:space="preserve"> As Thomas Christensen explains, </w:t>
      </w:r>
      <w:r w:rsidRPr="00E40262">
        <w:rPr>
          <w:rStyle w:val="StyleUnderline"/>
        </w:rPr>
        <w:t>American regional leadership “helps channel China’s competitive energies in more beneficial and peaceful directions</w:t>
      </w:r>
      <w:r w:rsidRPr="00E40262">
        <w:t>,” concluding “</w:t>
      </w:r>
      <w:r w:rsidRPr="00E40262">
        <w:rPr>
          <w:rStyle w:val="StyleUnderline"/>
        </w:rPr>
        <w:t>it is in China’s strategic interest as a rising power to exert greater effort to help maintain the system” that has allowed it to rise in the first place.</w:t>
      </w:r>
      <w:r w:rsidRPr="00E40262">
        <w:t xml:space="preserve">3 Was such an approach ever plausible? This paper argues that although Beijing’s behavior has been shaped and tempered by interaction with the U.S. and from being a beneficiary of the existing regional and global order, </w:t>
      </w:r>
      <w:r w:rsidRPr="00E40262">
        <w:rPr>
          <w:rStyle w:val="StyleUnderline"/>
        </w:rPr>
        <w:t>Washington’s capacity to “tame” China is limited and becoming weaker over time. Even though the P</w:t>
      </w:r>
      <w:r w:rsidRPr="00E40262">
        <w:t xml:space="preserve">eople’s </w:t>
      </w:r>
      <w:r w:rsidRPr="00E40262">
        <w:rPr>
          <w:rStyle w:val="StyleUnderline"/>
        </w:rPr>
        <w:t>R</w:t>
      </w:r>
      <w:r w:rsidRPr="00E40262">
        <w:t xml:space="preserve">epublic of </w:t>
      </w:r>
      <w:r w:rsidRPr="00E40262">
        <w:rPr>
          <w:rStyle w:val="StyleUnderline"/>
        </w:rPr>
        <w:t>C</w:t>
      </w:r>
      <w:r w:rsidRPr="00E40262">
        <w:t>hina</w:t>
      </w:r>
      <w:r w:rsidRPr="00E40262">
        <w:rPr>
          <w:rStyle w:val="StyleUnderline"/>
        </w:rPr>
        <w:t xml:space="preserve"> is largely rising within the existing system, it is also a security “free-rider” and an occasionally subversive participant within this system. While the “responsible stakeholder” framework has been useful in shaping Beijing’s short-term tactical choices, it has been much less effective in shaping or changing China’s long-term strategic objectives.</w:t>
      </w:r>
      <w:r w:rsidRPr="00E40262">
        <w:t xml:space="preserve"> As an “insider,” </w:t>
      </w:r>
      <w:r w:rsidRPr="00E40262">
        <w:rPr>
          <w:rStyle w:val="StyleUnderline"/>
        </w:rPr>
        <w:t xml:space="preserve">China is increasingly challenging American military and non-military pre-eminence by attempting to dilute American power, influence, and alliances—with early but significant success. </w:t>
      </w:r>
      <w:r w:rsidRPr="00E40262">
        <w:t xml:space="preserve">More broadly, and despite generally seeking cooperation rather than confrontation, </w:t>
      </w:r>
      <w:r w:rsidRPr="00E40262">
        <w:rPr>
          <w:rStyle w:val="StyleUnderline"/>
        </w:rPr>
        <w:t>China has long viewed the United States as its primary strategic competitor</w:t>
      </w:r>
      <w:r w:rsidRPr="00E40262">
        <w:t>.4 Although Beijing recognizes that the American presence currently provides much needed stability in Asia, its frequently stated goal of Asian preponderance is directly at odds with continued U.S. leadership in Asia.</w:t>
      </w:r>
      <w:r w:rsidRPr="00E40262">
        <w:rPr>
          <w:rStyle w:val="StyleUnderline"/>
        </w:rPr>
        <w:t xml:space="preserve"> Far from accepting Washington’s preeminence in Asia as permanent, Beijing has been simply “biding its time” while building what Chinese officials and strategists call China’s “comprehensive national power</w:t>
      </w:r>
      <w:r w:rsidRPr="00E40262">
        <w:t xml:space="preserve"> (</w:t>
      </w:r>
      <w:proofErr w:type="spellStart"/>
      <w:r w:rsidRPr="00E40262">
        <w:rPr>
          <w:rFonts w:ascii="Microsoft JhengHei" w:eastAsia="Microsoft JhengHei" w:hAnsi="Microsoft JhengHei" w:cs="Microsoft JhengHei" w:hint="eastAsia"/>
        </w:rPr>
        <w:t>综合国力</w:t>
      </w:r>
      <w:proofErr w:type="spellEnd"/>
      <w:r w:rsidRPr="00E40262">
        <w:t xml:space="preserve">).” Finally, </w:t>
      </w:r>
      <w:r w:rsidRPr="00E40262">
        <w:rPr>
          <w:rStyle w:val="StyleUnderline"/>
        </w:rPr>
        <w:t>by denying the reality that China is both an economic partner and a strategic competitor in the search for something more idealistic, the United States is leaving itself fewer options should the “responsible stakeholder” framework gradually fail</w:t>
      </w:r>
      <w:r w:rsidRPr="00E40262">
        <w:t xml:space="preserve">— </w:t>
      </w:r>
      <w:r w:rsidRPr="00E40262">
        <w:rPr>
          <w:rStyle w:val="StyleUnderline"/>
        </w:rPr>
        <w:t xml:space="preserve">rather than hedging against alternate possibilities by maintaining a robust military and network of alliances. This approach is short-sighted since current Chinese strategy is precisely designed to dilute the strength of Washington’s alliances and ensure that the military, economic, and political costs of possible American military action in Asia against China are prohibitive. </w:t>
      </w:r>
      <w:r w:rsidRPr="00E40262">
        <w:t xml:space="preserve">Although China may yet emerge as a “responsible stakeholder” against current evidence and trends, this paper argues that </w:t>
      </w:r>
      <w:r w:rsidRPr="00E40262">
        <w:rPr>
          <w:rStyle w:val="StyleUnderline"/>
        </w:rPr>
        <w:t xml:space="preserve">a much more prudent course is to explicitly recognize that “strategic competition” with China is endemic, whilst continuing to seek avenues for tactical cooperation on bilateral and global issues. </w:t>
      </w:r>
      <w:r w:rsidRPr="00E40262">
        <w:t>Doing so is much more likely to prolong American leadership in Asia by directly counteracting Chinese initiatives designed to maximize its influence in Asia at the expense of Washington’s. If the PRC and thus the Chinese Communist Party continue to rise, explicitly recognizing the reality of strategic competition also makes it more likely that political, military, and economic competition will be increasingly circumscribed and bounded over time rather than unrestrained and unpredictable.</w:t>
      </w:r>
    </w:p>
    <w:p w:rsidR="00021FEB" w:rsidRPr="00E40262" w:rsidRDefault="00021FEB" w:rsidP="00021FEB"/>
    <w:p w:rsidR="00021FEB" w:rsidRPr="00E40262" w:rsidRDefault="00021FEB" w:rsidP="00021FEB"/>
    <w:p w:rsidR="00BD5BF2" w:rsidRDefault="00BD5BF2" w:rsidP="00BD5BF2">
      <w:pPr>
        <w:pStyle w:val="Heading3"/>
      </w:pPr>
      <w:r>
        <w:lastRenderedPageBreak/>
        <w:t>China DA – 2NC Maritime Militia</w:t>
      </w:r>
      <w:r w:rsidR="00340B57">
        <w:t xml:space="preserve"> Link</w:t>
      </w:r>
    </w:p>
    <w:p w:rsidR="00BD5BF2" w:rsidRDefault="00BD5BF2" w:rsidP="00BD5BF2">
      <w:pPr>
        <w:pStyle w:val="Heading4"/>
      </w:pPr>
      <w:r>
        <w:t>The Maritime Militia proves the link</w:t>
      </w:r>
    </w:p>
    <w:p w:rsidR="00BD5BF2" w:rsidRPr="00DC5B46" w:rsidRDefault="00BD5BF2" w:rsidP="00BD5BF2">
      <w:r w:rsidRPr="00DC5B46">
        <w:rPr>
          <w:rStyle w:val="Style13ptBold"/>
        </w:rPr>
        <w:t>Erickson 2016</w:t>
      </w:r>
      <w:r>
        <w:t xml:space="preserve"> - an associate professor at the Naval War College and an Associate in Research at Harvard’s Fairbank Center</w:t>
      </w:r>
      <w:r>
        <w:br/>
        <w:t xml:space="preserve">Andrew and </w:t>
      </w:r>
      <w:proofErr w:type="spellStart"/>
      <w:r>
        <w:t>Conor</w:t>
      </w:r>
      <w:proofErr w:type="spellEnd"/>
      <w:r>
        <w:t xml:space="preserve"> M Kennedy, "China’s Fishing Militia Is a Military Force in All </w:t>
      </w:r>
      <w:proofErr w:type="gramStart"/>
      <w:r>
        <w:t>But</w:t>
      </w:r>
      <w:proofErr w:type="gramEnd"/>
      <w:r>
        <w:t xml:space="preserve"> Name," Jul 9, https://warisboring.com/chinas-fishing-militia-is-a-military-force-in-all-but-name-58265cbdd7d#.a332msfii</w:t>
      </w:r>
    </w:p>
    <w:p w:rsidR="00BD5BF2" w:rsidRPr="00BD5BF2" w:rsidRDefault="00BD5BF2" w:rsidP="00BD5BF2">
      <w:pPr>
        <w:rPr>
          <w:sz w:val="16"/>
        </w:rPr>
      </w:pPr>
      <w:r w:rsidRPr="00BD5BF2">
        <w:rPr>
          <w:rStyle w:val="StyleUnderline"/>
        </w:rPr>
        <w:t>No ordinary fishermen, these!</w:t>
      </w:r>
      <w:r w:rsidRPr="00BD5BF2">
        <w:rPr>
          <w:sz w:val="16"/>
        </w:rPr>
        <w:t xml:space="preserve"> Chinese officials are insulting foreign intelligence, likely in all senses of the word. During Foreign Ministry Spokesperson Lu Kang’s Regular Press Conference on April 7, 2016, when asked, “Is China using the country’s fishing fleet to assert its claim over relevant disputed waters?” he retorted flatly, “There is no such thing as what you said.” Regardless of why Lu responded as he did, on February 2, 2016, China Daily published (and China Military Online reposted) a detailed article that clearly acknowledged precisely such a role for China’s Maritime Militia. “As the People’s Liberation Army upgrades its navy, commissioning dozens of new ships under a watchful global eye, a less noticed force, </w:t>
      </w:r>
      <w:r w:rsidRPr="00BD5BF2">
        <w:rPr>
          <w:rStyle w:val="StyleUnderline"/>
        </w:rPr>
        <w:t>China’s Maritime Militia, is also improving its operational capability,” it reported. “Most of the maritime militia is made up of local fishermen.”</w:t>
      </w:r>
      <w:r>
        <w:rPr>
          <w:rStyle w:val="StyleUnderline"/>
        </w:rPr>
        <w:t xml:space="preserve"> </w:t>
      </w:r>
      <w:r w:rsidRPr="00BD5BF2">
        <w:rPr>
          <w:sz w:val="16"/>
        </w:rPr>
        <w:t>This was followed by an unofficial article on March 7, 2016, in the South China Morning Post, quoting an important Chinese official and a well-published Chinese expert concerning the use of “</w:t>
      </w:r>
      <w:r w:rsidRPr="00BD5BF2">
        <w:rPr>
          <w:rStyle w:val="StyleUnderline"/>
        </w:rPr>
        <w:t xml:space="preserve">fishing vessels” </w:t>
      </w:r>
      <w:r w:rsidRPr="00BD5BF2">
        <w:rPr>
          <w:sz w:val="16"/>
        </w:rPr>
        <w:t xml:space="preserve">to </w:t>
      </w:r>
      <w:r w:rsidRPr="00BD5BF2">
        <w:rPr>
          <w:rStyle w:val="StyleUnderline"/>
        </w:rPr>
        <w:t>uphold Beijing’s “maritime rights and interests.”</w:t>
      </w:r>
      <w:r>
        <w:rPr>
          <w:rStyle w:val="StyleUnderline"/>
        </w:rPr>
        <w:t xml:space="preserve"> </w:t>
      </w:r>
      <w:r w:rsidRPr="00BD5BF2">
        <w:rPr>
          <w:sz w:val="16"/>
        </w:rPr>
        <w:t xml:space="preserve">Still more blatant dissembling to a reporter occurred early last month in </w:t>
      </w:r>
      <w:proofErr w:type="spellStart"/>
      <w:r w:rsidRPr="00BD5BF2">
        <w:rPr>
          <w:sz w:val="16"/>
        </w:rPr>
        <w:t>Tanmen</w:t>
      </w:r>
      <w:proofErr w:type="spellEnd"/>
      <w:r w:rsidRPr="00BD5BF2">
        <w:rPr>
          <w:sz w:val="16"/>
        </w:rPr>
        <w:t xml:space="preserve"> township, a national model for other seaports to emulate since Xi Jinping’s official visit in 2013. There, foreign reporters witnessed a contingent of 40 to 50 fatigue-clad militiamen drilling — possibly appearing somewhat similar to this photograph. A local propaganda official told them that the uniformed trainees were “part of a film crew.” Wang </w:t>
      </w:r>
      <w:proofErr w:type="spellStart"/>
      <w:r w:rsidRPr="00BD5BF2">
        <w:rPr>
          <w:sz w:val="16"/>
        </w:rPr>
        <w:t>Shumao</w:t>
      </w:r>
      <w:proofErr w:type="spellEnd"/>
      <w:r w:rsidRPr="00BD5BF2">
        <w:rPr>
          <w:sz w:val="16"/>
        </w:rPr>
        <w:t xml:space="preserve">, the </w:t>
      </w:r>
      <w:proofErr w:type="spellStart"/>
      <w:r w:rsidRPr="00BD5BF2">
        <w:rPr>
          <w:sz w:val="16"/>
        </w:rPr>
        <w:t>Tanmen</w:t>
      </w:r>
      <w:proofErr w:type="spellEnd"/>
      <w:r w:rsidRPr="00BD5BF2">
        <w:rPr>
          <w:sz w:val="16"/>
        </w:rPr>
        <w:t xml:space="preserve"> Militia’s deputy commander and the leader of its front-line involvement in both China’s seizure of Scarborough Shoal from the Philippines in 2012 and the HYSY-981 oil rig incident of 2014, “denied knowing anything about the militia.” Wang further claimed that </w:t>
      </w:r>
      <w:r w:rsidRPr="00BD5BF2">
        <w:rPr>
          <w:rStyle w:val="StyleUnderline"/>
        </w:rPr>
        <w:t>his deeply tanned comrades were simply fishermen who “chose to wear camouflage to protect themselves from the sun.”</w:t>
      </w:r>
      <w:r w:rsidRPr="00BD5BF2">
        <w:rPr>
          <w:sz w:val="16"/>
        </w:rPr>
        <w:t xml:space="preserve"> Whatever its future plans, </w:t>
      </w:r>
      <w:r w:rsidRPr="00BD5BF2">
        <w:rPr>
          <w:rStyle w:val="StyleUnderline"/>
        </w:rPr>
        <w:t>China clearly has something to hide.</w:t>
      </w:r>
      <w:r>
        <w:rPr>
          <w:rStyle w:val="StyleUnderline"/>
        </w:rPr>
        <w:t xml:space="preserve"> </w:t>
      </w:r>
      <w:r w:rsidRPr="00BD5BF2">
        <w:rPr>
          <w:sz w:val="16"/>
        </w:rPr>
        <w:t xml:space="preserve">Fortunately for open-source analysts, China can be surprisingly transparent, especially in Chinese. Accordingly, the development and employment of </w:t>
      </w:r>
      <w:r w:rsidRPr="00BD5BF2">
        <w:rPr>
          <w:rStyle w:val="StyleUnderline"/>
        </w:rPr>
        <w:t>Maritime Militia units appear designed to enhance asymmetry perceived favorable to China and to increase Beijing’s initiative</w:t>
      </w:r>
      <w:r w:rsidRPr="00BD5BF2">
        <w:rPr>
          <w:sz w:val="16"/>
        </w:rPr>
        <w:t xml:space="preserve"> — both at the expense of American and other forces. This is no idle speculation. </w:t>
      </w:r>
      <w:r w:rsidRPr="00BD5BF2">
        <w:rPr>
          <w:rStyle w:val="StyleUnderline"/>
        </w:rPr>
        <w:t>They are well-substantiated policies expressed in authoritative Chinese government and military-affiliated publications and evidenced in actual Chinese activities</w:t>
      </w:r>
      <w:r w:rsidRPr="00BD5BF2">
        <w:rPr>
          <w:sz w:val="16"/>
        </w:rPr>
        <w:t>.</w:t>
      </w:r>
    </w:p>
    <w:p w:rsidR="003453F3" w:rsidRPr="00E40262" w:rsidRDefault="003453F3" w:rsidP="00AB1690">
      <w:pPr>
        <w:pStyle w:val="Heading3"/>
      </w:pPr>
      <w:r w:rsidRPr="00E40262">
        <w:lastRenderedPageBreak/>
        <w:t>Dip Cap</w:t>
      </w:r>
    </w:p>
    <w:p w:rsidR="00021FEB" w:rsidRPr="00E40262" w:rsidRDefault="00021FEB" w:rsidP="00021FEB">
      <w:pPr>
        <w:pStyle w:val="Heading4"/>
      </w:pPr>
      <w:r w:rsidRPr="00E40262">
        <w:t>The Plan requires massive amounts of diplomatic capital</w:t>
      </w:r>
    </w:p>
    <w:p w:rsidR="003453F3" w:rsidRPr="00E40262" w:rsidRDefault="003453F3" w:rsidP="003453F3">
      <w:r w:rsidRPr="00E40262">
        <w:rPr>
          <w:rStyle w:val="Style13ptBold"/>
        </w:rPr>
        <w:t>Reade 2016</w:t>
      </w:r>
      <w:r w:rsidRPr="00E40262">
        <w:t xml:space="preserve"> - Senior Associate with the Freeman chair in China Studies @ CSIS </w:t>
      </w:r>
      <w:r w:rsidRPr="00E40262">
        <w:br/>
        <w:t xml:space="preserve">Claire, "The U.S.-China S&amp;ED: Time to Tinker, </w:t>
      </w:r>
      <w:proofErr w:type="gramStart"/>
      <w:r w:rsidRPr="00E40262">
        <w:t>Not</w:t>
      </w:r>
      <w:proofErr w:type="gramEnd"/>
      <w:r w:rsidRPr="00E40262">
        <w:t xml:space="preserve"> to Toss," Jun 27, https://www.csis.org/analysis/us-china-sed-time-tinker-not-toss</w:t>
      </w:r>
    </w:p>
    <w:p w:rsidR="003453F3" w:rsidRDefault="003453F3" w:rsidP="003453F3">
      <w:pPr>
        <w:rPr>
          <w:sz w:val="16"/>
        </w:rPr>
      </w:pPr>
      <w:r w:rsidRPr="00E40262">
        <w:rPr>
          <w:rStyle w:val="StyleUnderline"/>
        </w:rPr>
        <w:t>The S&amp;ED is by no means cost free</w:t>
      </w:r>
      <w:r w:rsidRPr="00E40262">
        <w:rPr>
          <w:sz w:val="16"/>
        </w:rPr>
        <w:t xml:space="preserve">, however. </w:t>
      </w:r>
      <w:r w:rsidRPr="00E40262">
        <w:rPr>
          <w:rStyle w:val="StyleUnderline"/>
        </w:rPr>
        <w:t>The effort expended to hold the S&amp;ED includes communications well ahead of the meeting among interagency expert staff, high-level officials, and their counterparts on a range of issues</w:t>
      </w:r>
      <w:r w:rsidRPr="00E40262">
        <w:rPr>
          <w:sz w:val="16"/>
        </w:rPr>
        <w:t xml:space="preserve">, based on the understanding that progress in an area could be reflected in the S&amp;ED outcomes statement issued at the conclusion of the formal meetings. </w:t>
      </w:r>
      <w:r w:rsidRPr="00E40262">
        <w:rPr>
          <w:rStyle w:val="StyleUnderline"/>
        </w:rPr>
        <w:t>The S&amp;ED meetings themselves require a significant time commitment from multiple U.S. cabinet members and other senior officials</w:t>
      </w:r>
      <w:r w:rsidRPr="00E40262">
        <w:rPr>
          <w:sz w:val="16"/>
        </w:rPr>
        <w:t>—up to two days in formal meetings when the S&amp;ED is held in the United States and up to five days, between travel and meetings, when the S&amp;ED is held in China. China puts significant stock in creating an august occasion with many top officials gathered together, as a means of showing respect for the countries’ relationship and for the leaders who at least symbolically preside over it.</w:t>
      </w:r>
      <w:r w:rsidR="00021FEB" w:rsidRPr="00E40262">
        <w:rPr>
          <w:sz w:val="16"/>
        </w:rPr>
        <w:t xml:space="preserve"> </w:t>
      </w:r>
      <w:r w:rsidRPr="00E40262">
        <w:rPr>
          <w:sz w:val="16"/>
        </w:rPr>
        <w:t xml:space="preserve">From the U.S. perspective, </w:t>
      </w:r>
      <w:r w:rsidRPr="00E40262">
        <w:rPr>
          <w:rStyle w:val="StyleUnderline"/>
        </w:rPr>
        <w:t>a presidentially sponsored, high-level, cross-cutting dialogue merits the presence of many top officials</w:t>
      </w:r>
      <w:r w:rsidRPr="00E40262">
        <w:rPr>
          <w:sz w:val="16"/>
        </w:rPr>
        <w:t>—if the dialogue is meaningful and the meeting generates reasonable progress on enough significant issues. Some years, the S&amp;ED outcomes statements reflect important progress on issues of concern. For example, in 2013, China agreed for the first time to embrace significant disciplines in the investment treaty negotiations underway with the United States. In 2015, China agreed for the first time not to intervene in exchange markets except under very limited conditions.</w:t>
      </w:r>
      <w:r w:rsidR="00021FEB" w:rsidRPr="00E40262">
        <w:rPr>
          <w:sz w:val="16"/>
        </w:rPr>
        <w:t xml:space="preserve"> </w:t>
      </w:r>
      <w:r w:rsidRPr="00E40262">
        <w:rPr>
          <w:sz w:val="16"/>
        </w:rPr>
        <w:t xml:space="preserve">However, other years, </w:t>
      </w:r>
      <w:r w:rsidRPr="00E40262">
        <w:rPr>
          <w:rStyle w:val="StyleUnderline"/>
        </w:rPr>
        <w:t>the outcomes statements indicate no visible progress has been made</w:t>
      </w:r>
      <w:r w:rsidRPr="00E40262">
        <w:rPr>
          <w:sz w:val="16"/>
        </w:rPr>
        <w:t>. For example, ahead of the 2016 S&amp;ED, Treasury Under Secretary Nathan Sheets indicated that increased regulatory transparency, competition law, and avoidance of unnecessarily broad national security rules were key topics for the S&amp;ED this year. However, the 2016 outcomes statement contained no mention of national security rules or competition law, and it reflected only a “reaffirmation” of regulatory transparency commitments China had made years before, which the 2014 S&amp;ED outcomes statement had already noted were part of Chinese law.</w:t>
      </w:r>
      <w:r w:rsidR="00021FEB" w:rsidRPr="00E40262">
        <w:rPr>
          <w:sz w:val="16"/>
        </w:rPr>
        <w:t xml:space="preserve"> </w:t>
      </w:r>
      <w:r w:rsidRPr="00E40262">
        <w:rPr>
          <w:sz w:val="16"/>
        </w:rPr>
        <w:t xml:space="preserve">Of course, the inconsistent level of impressive visible outcomes does not necessarily mean that no progress has resulted from the dialogue. Climate change was a substantial topic for the S&amp;ED for several years without remarkable outcomes, yet these conversations likely contributed to the ultimate agreement between Presidents Obama and Xi prior to the Paris climate talks. Educating Chinese leaders about a concern also at least ensures that they understand the U.S. perspective on a particular policy area, rather than operating blindly. </w:t>
      </w:r>
      <w:r w:rsidRPr="00E40262">
        <w:rPr>
          <w:rStyle w:val="StyleUnderline"/>
        </w:rPr>
        <w:t>However, if no changes ensue over many years of dialogue in a particular area, it may be hard for a U.S. cabinet member to muster enthusiasm for continuing to participate.</w:t>
      </w:r>
      <w:r w:rsidRPr="00E40262">
        <w:rPr>
          <w:sz w:val="16"/>
        </w:rPr>
        <w:t xml:space="preserve"> Interestingly, the secretary of agriculture attended the first S&amp;ED but has sent deputies to the last three years’ sessions.</w:t>
      </w:r>
      <w:r w:rsidR="00021FEB" w:rsidRPr="00E40262">
        <w:rPr>
          <w:sz w:val="16"/>
        </w:rPr>
        <w:t xml:space="preserve"> </w:t>
      </w:r>
      <w:r w:rsidRPr="00E40262">
        <w:rPr>
          <w:rStyle w:val="StyleUnderline"/>
        </w:rPr>
        <w:t>U.S. cabinet members also may feel frustrated by the dialogue structure, given the differences in U.S. and Chinese leadership institutions.</w:t>
      </w:r>
      <w:r w:rsidRPr="00E40262">
        <w:rPr>
          <w:sz w:val="16"/>
        </w:rPr>
        <w:t xml:space="preserve"> </w:t>
      </w:r>
      <w:r w:rsidRPr="00E40262">
        <w:rPr>
          <w:rStyle w:val="StyleUnderline"/>
        </w:rPr>
        <w:t>The Chinese traditionally pair U.S. cabinet members with Chinese ministers as their counterparts. However, Chinese ministers have substantially less power than cabinet members, since the ministers report to vice premiers, who report to the premier and then to the president</w:t>
      </w:r>
      <w:r w:rsidRPr="00E40262">
        <w:rPr>
          <w:sz w:val="16"/>
        </w:rPr>
        <w:t>. In the U.S. system, of course, the cabinet reports directly to the president. A U.S. cabinet member is fully empowered to make a deal with another country in an area within his or her competence, but on important issues, a Chinese minister may often be in the position of holding the line unless and until a higher leader authorizes a compromise. The S&amp;ED offers the Treasury and State Department secretaries opportunities to interact as equals with presidentially empowered Chinese counterparts who do have significant power, but China does not normally offer this opportunity to the other cabinet members without status as “heads” of the U.S. delegation.</w:t>
      </w:r>
    </w:p>
    <w:p w:rsidR="007353E5" w:rsidRDefault="007353E5" w:rsidP="007353E5">
      <w:pPr>
        <w:pStyle w:val="Heading4"/>
      </w:pPr>
      <w:r>
        <w:t>Plan is a continual drain on dip cap</w:t>
      </w:r>
    </w:p>
    <w:p w:rsidR="007353E5" w:rsidRPr="00C10949" w:rsidRDefault="007353E5" w:rsidP="00D6729F">
      <w:pPr>
        <w:ind w:firstLine="720"/>
        <w:rPr>
          <w:sz w:val="14"/>
          <w:szCs w:val="14"/>
        </w:rPr>
      </w:pPr>
      <w:proofErr w:type="spellStart"/>
      <w:r w:rsidRPr="00C10949">
        <w:rPr>
          <w:rStyle w:val="Style13ptBold"/>
        </w:rPr>
        <w:t>Kuo</w:t>
      </w:r>
      <w:proofErr w:type="spellEnd"/>
      <w:r w:rsidRPr="00C10949">
        <w:rPr>
          <w:rStyle w:val="Style13ptBold"/>
        </w:rPr>
        <w:t xml:space="preserve"> July 10, 2016</w:t>
      </w:r>
      <w:r>
        <w:t xml:space="preserve"> </w:t>
      </w:r>
      <w:r w:rsidRPr="00C10949">
        <w:rPr>
          <w:sz w:val="12"/>
          <w:szCs w:val="12"/>
        </w:rPr>
        <w:t xml:space="preserve">(Mercy </w:t>
      </w:r>
      <w:proofErr w:type="spellStart"/>
      <w:r w:rsidRPr="00C10949">
        <w:rPr>
          <w:sz w:val="12"/>
          <w:szCs w:val="12"/>
        </w:rPr>
        <w:t>Kuo</w:t>
      </w:r>
      <w:proofErr w:type="spellEnd"/>
      <w:r w:rsidRPr="00C10949">
        <w:rPr>
          <w:sz w:val="12"/>
          <w:szCs w:val="12"/>
        </w:rPr>
        <w:t xml:space="preserve"> is an advisory board member of </w:t>
      </w:r>
      <w:proofErr w:type="spellStart"/>
      <w:r w:rsidRPr="00C10949">
        <w:rPr>
          <w:sz w:val="12"/>
          <w:szCs w:val="12"/>
        </w:rPr>
        <w:t>CHINADebate</w:t>
      </w:r>
      <w:proofErr w:type="spellEnd"/>
      <w:r w:rsidRPr="00C10949">
        <w:rPr>
          <w:sz w:val="12"/>
          <w:szCs w:val="12"/>
        </w:rPr>
        <w:t xml:space="preserve"> and was formerly managing director at the Committee of 100. Dr. </w:t>
      </w:r>
      <w:proofErr w:type="spellStart"/>
      <w:r w:rsidRPr="00C10949">
        <w:rPr>
          <w:sz w:val="12"/>
          <w:szCs w:val="12"/>
        </w:rPr>
        <w:t>Kuo</w:t>
      </w:r>
      <w:proofErr w:type="spellEnd"/>
      <w:r w:rsidRPr="00C10949">
        <w:rPr>
          <w:sz w:val="12"/>
          <w:szCs w:val="12"/>
        </w:rPr>
        <w:t xml:space="preserve"> was previously director of the Southeast Asia Studies and Strategic Asia Programs at the National Bureau of Asian Research. She served as an analyst of Northeast and Southeast Asian affairs at the Central Intelligence Agency (2000-2006) and was an affiliate researcher with the Institute of Political Studies at the Polish Academy of Sciences (1997-1999) and lecturer at the University of Warsaw in Poland (1994-1995). Dr. </w:t>
      </w:r>
      <w:proofErr w:type="spellStart"/>
      <w:r w:rsidRPr="00C10949">
        <w:rPr>
          <w:sz w:val="12"/>
          <w:szCs w:val="12"/>
        </w:rPr>
        <w:t>Kuo’s</w:t>
      </w:r>
      <w:proofErr w:type="spellEnd"/>
      <w:r w:rsidRPr="00C10949">
        <w:rPr>
          <w:sz w:val="12"/>
          <w:szCs w:val="12"/>
        </w:rPr>
        <w:t xml:space="preserve"> select Asia policy publications include “China’s Strategic Orientation: Assessing Alternative Futures,” China in the 21st Century: History, Security and International Relations, Vol. 3 (</w:t>
      </w:r>
      <w:proofErr w:type="spellStart"/>
      <w:r w:rsidRPr="00C10949">
        <w:rPr>
          <w:sz w:val="12"/>
          <w:szCs w:val="12"/>
        </w:rPr>
        <w:t>Praeger</w:t>
      </w:r>
      <w:proofErr w:type="spellEnd"/>
      <w:r w:rsidRPr="00C10949">
        <w:rPr>
          <w:sz w:val="12"/>
          <w:szCs w:val="12"/>
        </w:rPr>
        <w:t xml:space="preserve"> 2014), Strategic Asia 2008-09: Challenges and Choices—What the New President Should Know (NBR 2008) and “</w:t>
      </w:r>
      <w:proofErr w:type="spellStart"/>
      <w:r w:rsidRPr="00C10949">
        <w:rPr>
          <w:sz w:val="12"/>
          <w:szCs w:val="12"/>
        </w:rPr>
        <w:t>Defence</w:t>
      </w:r>
      <w:proofErr w:type="spellEnd"/>
      <w:r w:rsidRPr="00C10949">
        <w:rPr>
          <w:sz w:val="12"/>
          <w:szCs w:val="12"/>
        </w:rPr>
        <w:t xml:space="preserve"> Policymaking in Strategic Asia,” Handbook of </w:t>
      </w:r>
      <w:proofErr w:type="spellStart"/>
      <w:r w:rsidRPr="00C10949">
        <w:rPr>
          <w:sz w:val="12"/>
          <w:szCs w:val="12"/>
        </w:rPr>
        <w:t>Defence</w:t>
      </w:r>
      <w:proofErr w:type="spellEnd"/>
      <w:r w:rsidRPr="00C10949">
        <w:rPr>
          <w:sz w:val="12"/>
          <w:szCs w:val="12"/>
        </w:rPr>
        <w:t xml:space="preserve"> Politics (Routledge 2008), and Contending with Contradictions: China’s Policy toward Soviet Eastern Europe and the Origins of the Sino-Soviet Split, 1953-1960 (Lexington Books 2001). She holds degrees from Oxford University (Ph.D.), University of Michigan at Ann Arbor (M.A.) and Pomona College (B.A) and is proficient in Chinese, Polish and Italian. New </w:t>
      </w:r>
      <w:proofErr w:type="spellStart"/>
      <w:r w:rsidRPr="00C10949">
        <w:rPr>
          <w:sz w:val="12"/>
          <w:szCs w:val="12"/>
        </w:rPr>
        <w:t>Potus</w:t>
      </w:r>
      <w:proofErr w:type="spellEnd"/>
      <w:r w:rsidRPr="00C10949">
        <w:rPr>
          <w:sz w:val="12"/>
          <w:szCs w:val="12"/>
        </w:rPr>
        <w:t xml:space="preserve"> Brief: Getting US-China Relations Right; http://thediplomat.com/2016/07/new-potus-brief-getting-us-china-relations-right/; Accessed July 11, </w:t>
      </w:r>
      <w:proofErr w:type="gramStart"/>
      <w:r w:rsidRPr="00C10949">
        <w:rPr>
          <w:sz w:val="12"/>
          <w:szCs w:val="12"/>
        </w:rPr>
        <w:t>2016;  Cut</w:t>
      </w:r>
      <w:proofErr w:type="gramEnd"/>
      <w:r w:rsidRPr="00C10949">
        <w:rPr>
          <w:sz w:val="12"/>
          <w:szCs w:val="12"/>
        </w:rPr>
        <w:t xml:space="preserve"> by </w:t>
      </w:r>
      <w:proofErr w:type="spellStart"/>
      <w:r w:rsidRPr="00C10949">
        <w:rPr>
          <w:sz w:val="12"/>
          <w:szCs w:val="12"/>
        </w:rPr>
        <w:t>LilArveen</w:t>
      </w:r>
      <w:proofErr w:type="spellEnd"/>
      <w:r>
        <w:rPr>
          <w:sz w:val="12"/>
          <w:szCs w:val="12"/>
        </w:rPr>
        <w:t>)</w:t>
      </w:r>
    </w:p>
    <w:p w:rsidR="007353E5" w:rsidRPr="00C10949" w:rsidRDefault="007353E5" w:rsidP="007353E5">
      <w:pPr>
        <w:rPr>
          <w:sz w:val="16"/>
        </w:rPr>
      </w:pPr>
      <w:r w:rsidRPr="00C10949">
        <w:rPr>
          <w:sz w:val="16"/>
        </w:rPr>
        <w:t xml:space="preserve">The Rebalance </w:t>
      </w:r>
      <w:proofErr w:type="gramStart"/>
      <w:r w:rsidRPr="00C10949">
        <w:rPr>
          <w:sz w:val="16"/>
        </w:rPr>
        <w:t>author</w:t>
      </w:r>
      <w:proofErr w:type="gramEnd"/>
      <w:r w:rsidRPr="00C10949">
        <w:rPr>
          <w:sz w:val="16"/>
        </w:rPr>
        <w:t xml:space="preserve"> Mercy </w:t>
      </w:r>
      <w:proofErr w:type="spellStart"/>
      <w:r w:rsidRPr="00C10949">
        <w:rPr>
          <w:sz w:val="16"/>
        </w:rPr>
        <w:t>Kuo</w:t>
      </w:r>
      <w:proofErr w:type="spellEnd"/>
      <w:r w:rsidRPr="00C10949">
        <w:rPr>
          <w:sz w:val="16"/>
        </w:rPr>
        <w:t xml:space="preserve"> regularly engages subject-matter experts, policy practitioners and strategic thinkers across the globe for their diverse insights into the U.S. rebalance to Asia. This conversation with Kaiser </w:t>
      </w:r>
      <w:proofErr w:type="spellStart"/>
      <w:r w:rsidRPr="00C10949">
        <w:rPr>
          <w:sz w:val="16"/>
        </w:rPr>
        <w:t>Kuo</w:t>
      </w:r>
      <w:proofErr w:type="spellEnd"/>
      <w:r w:rsidRPr="00C10949">
        <w:rPr>
          <w:sz w:val="16"/>
        </w:rPr>
        <w:t xml:space="preserve"> – founder of </w:t>
      </w:r>
      <w:proofErr w:type="spellStart"/>
      <w:r w:rsidRPr="00C10949">
        <w:rPr>
          <w:sz w:val="16"/>
        </w:rPr>
        <w:t>Sinica</w:t>
      </w:r>
      <w:proofErr w:type="spellEnd"/>
      <w:r w:rsidRPr="00C10949">
        <w:rPr>
          <w:sz w:val="16"/>
        </w:rPr>
        <w:t xml:space="preserve"> Podcast, most recently director of international communications at Chinese search engine Baidu.com, former member of metal rock band Tang Dynasty and director of digital </w:t>
      </w:r>
      <w:r w:rsidRPr="00C10949">
        <w:rPr>
          <w:sz w:val="16"/>
        </w:rPr>
        <w:lastRenderedPageBreak/>
        <w:t xml:space="preserve">strategy (China) for Ogilvy &amp; Mather, and columnist of foreigner-focused English-language magazine The </w:t>
      </w:r>
      <w:proofErr w:type="spellStart"/>
      <w:r w:rsidRPr="00C10949">
        <w:rPr>
          <w:sz w:val="16"/>
        </w:rPr>
        <w:t>Beijinger</w:t>
      </w:r>
      <w:proofErr w:type="spellEnd"/>
      <w:r w:rsidRPr="00C10949">
        <w:rPr>
          <w:sz w:val="16"/>
        </w:rPr>
        <w:t xml:space="preserve"> from 2001-2011 – is the 50th in “The Rebalance Insight Series.” As a seminal Chinese American voice in the U.S.-China dialogue for 20 years in China, what three observations would you offer regarding China’s emerging global role and influence? 1)</w:t>
      </w:r>
      <w:r w:rsidRPr="00AB7CB6">
        <w:rPr>
          <w:rStyle w:val="StyleUnderline"/>
        </w:rPr>
        <w:t xml:space="preserve"> Beijing isn’t interested in pushing its developmental model. China has been far more of a rule-taker than it has been a rule-maker, and has conformed to the extant international order to a far greater extent than it has actually reshaped it. China has its own exceptionalism, sure, but it’s quite the opposite of its American</w:t>
      </w:r>
      <w:r w:rsidRPr="00C10949">
        <w:rPr>
          <w:sz w:val="16"/>
        </w:rPr>
        <w:t xml:space="preserve"> counterpart. </w:t>
      </w:r>
      <w:r w:rsidRPr="00AB7CB6">
        <w:rPr>
          <w:rStyle w:val="StyleUnderline"/>
        </w:rPr>
        <w:t>Where American exceptionalism tends to see the values and institutions of the U.S. as universal and appropriate, ultimately, for all of humanity, China tends to view its own values and institutions as unique and only really applicable to China</w:t>
      </w:r>
      <w:r w:rsidRPr="00C10949">
        <w:rPr>
          <w:sz w:val="16"/>
        </w:rPr>
        <w:t xml:space="preserve">. The two forms of exceptionalism may be equally arrogant. But there is no “Beijing Consensus” that the PRC is keen to push out into the world 2) </w:t>
      </w:r>
      <w:r w:rsidRPr="00AB7CB6">
        <w:rPr>
          <w:rStyle w:val="StyleUnderline"/>
        </w:rPr>
        <w:t>Of late some analyses of China insist on couching Beijing’s intentions in terms of revival of the imperial “tribute system,” or assume that a latent Chinese belief in China as the natural center of human civilization will somehow shape Chinese foreign policy as China’s relative power rises. These are unhelpful and misleading, and ignore the tremendous extent to which China has accepted a place among Westphalian nation-states</w:t>
      </w:r>
      <w:r w:rsidRPr="00C10949">
        <w:rPr>
          <w:sz w:val="16"/>
        </w:rPr>
        <w:t xml:space="preserve">, has internalized that thinking, and has played according to those rules. That said, </w:t>
      </w:r>
      <w:r w:rsidRPr="00AB7CB6">
        <w:rPr>
          <w:rStyle w:val="StyleUnderline"/>
        </w:rPr>
        <w:t xml:space="preserve">in China’s own backyard Beijing will likely continue to push for primacy, and will bristle at interference. It’s important to remember that the international order to which I’ve suggested China has largely acquiesced was created in a time of Chinese weakness. This doesn’t mean we can expect aggressive Chinese </w:t>
      </w:r>
      <w:proofErr w:type="spellStart"/>
      <w:r w:rsidRPr="00AB7CB6">
        <w:rPr>
          <w:rStyle w:val="StyleUnderline"/>
        </w:rPr>
        <w:t>revanchism</w:t>
      </w:r>
      <w:proofErr w:type="spellEnd"/>
      <w:r w:rsidRPr="00AB7CB6">
        <w:rPr>
          <w:rStyle w:val="StyleUnderline"/>
        </w:rPr>
        <w:t>, but Beijing will continue to be very prickly about the sovereignty of borders it claims</w:t>
      </w:r>
      <w:r w:rsidRPr="00C10949">
        <w:rPr>
          <w:sz w:val="16"/>
        </w:rPr>
        <w:t xml:space="preserve">. 3) </w:t>
      </w:r>
      <w:r w:rsidRPr="00AB7CB6">
        <w:rPr>
          <w:rStyle w:val="StyleUnderline"/>
        </w:rPr>
        <w:t>2008 saw the end of the age of</w:t>
      </w:r>
      <w:r w:rsidRPr="00C10949">
        <w:rPr>
          <w:sz w:val="16"/>
        </w:rPr>
        <w:t xml:space="preserve"> </w:t>
      </w:r>
      <w:proofErr w:type="spellStart"/>
      <w:r w:rsidRPr="00C10949">
        <w:rPr>
          <w:sz w:val="16"/>
        </w:rPr>
        <w:t>taoguang</w:t>
      </w:r>
      <w:proofErr w:type="spellEnd"/>
      <w:r w:rsidRPr="00C10949">
        <w:rPr>
          <w:sz w:val="16"/>
        </w:rPr>
        <w:t xml:space="preserve"> </w:t>
      </w:r>
      <w:proofErr w:type="spellStart"/>
      <w:r w:rsidRPr="00C10949">
        <w:rPr>
          <w:sz w:val="16"/>
        </w:rPr>
        <w:t>yanghui</w:t>
      </w:r>
      <w:proofErr w:type="spellEnd"/>
      <w:r w:rsidRPr="00C10949">
        <w:rPr>
          <w:sz w:val="16"/>
        </w:rPr>
        <w:t xml:space="preserve"> – </w:t>
      </w:r>
      <w:r w:rsidRPr="00AB7CB6">
        <w:rPr>
          <w:rStyle w:val="StyleUnderline"/>
        </w:rPr>
        <w:t>Deng’s maxim, translated often as “keep a low profile and bide your time.” From the perspective of American national interest, from the perspective of anyone who wants to see expansion of civil society and the public sphere in China, or from the perspective of many of China’s Southeast Asian neighbors, China is not off to an encouraging start. Beijing’s initial confidence and buoyancy in this new period has waned appreciably since. Much of Beijing’s behavior is better understood, I believe, as defensive – stemming not so much from newfound confidence as from a lack of it, and from a sense of crisis.</w:t>
      </w:r>
      <w:r w:rsidRPr="00C10949">
        <w:rPr>
          <w:sz w:val="16"/>
        </w:rPr>
        <w:t xml:space="preserve"> I see much of China’s “New Truculence,” as I’ve taken to calling it, as essentially reactive. Beijing believes that liberal interventionism of the sort it believes brought about the color revolutions and the Arab Spring is very much on the march, and that the unstated goal of American policy is regime change in China. That is certainly not the dominant view, even among relatively hawkish people in Washington. And </w:t>
      </w:r>
      <w:r w:rsidRPr="00AB7CB6">
        <w:rPr>
          <w:rStyle w:val="StyleUnderline"/>
        </w:rPr>
        <w:t>Beijing greatly exaggerates the extent to which there’s coordination among disparate American institutions. The White House is not coordinating press coverage, human rights advocacy groups and other NGOs, big Internet companies, and so on. But it’s easy to see, from Beijing’s windows, how there might appear to be coordination</w:t>
      </w:r>
      <w:r w:rsidRPr="00C10949">
        <w:rPr>
          <w:sz w:val="16"/>
        </w:rPr>
        <w:t xml:space="preserve">. What worries and encourages you most about the future of bilateral relations? </w:t>
      </w:r>
      <w:r w:rsidRPr="00A268D8">
        <w:rPr>
          <w:rStyle w:val="StyleUnderline"/>
        </w:rPr>
        <w:t>What worries me most is the apparent global rise in nativism</w:t>
      </w:r>
      <w:r w:rsidRPr="00C10949">
        <w:rPr>
          <w:sz w:val="16"/>
        </w:rPr>
        <w:t xml:space="preserve">, which we’ve seen in several countries of Europe, including most recently in the U.K. with the Brexit vote; in the U.S. with the rise of Donald Trump; and in many parts of Asia, to include China. </w:t>
      </w:r>
      <w:r w:rsidRPr="00A268D8">
        <w:rPr>
          <w:rStyle w:val="StyleUnderline"/>
        </w:rPr>
        <w:t>The deleterious effect this is already having on bilateral relations is huge. Beijing has shown a distressing willingness to dance with that devil nationalism, and to deploy the “rally-round-the-flag” effect and fan the embers of national indignation whenever it suits.</w:t>
      </w:r>
      <w:r w:rsidRPr="00C10949">
        <w:rPr>
          <w:sz w:val="16"/>
        </w:rPr>
        <w:t xml:space="preserve"> In the U.S. too – and not just among Trump supporters, but even among more traditionally liberal segments of the American polity – there’s a new confidence in the universality of American values that is no longer tempered, as it once was among liberals, by cultural relativism. Instead of recognizing our own values and institutions as highly contingent, the product of very specific historical experiences not shared by many countries outside the developed West, we’ve embraced a rigidly teleological view of history. </w:t>
      </w:r>
      <w:proofErr w:type="gramStart"/>
      <w:r w:rsidRPr="00C10949">
        <w:rPr>
          <w:sz w:val="16"/>
        </w:rPr>
        <w:t>Unfortunately</w:t>
      </w:r>
      <w:proofErr w:type="gramEnd"/>
      <w:r w:rsidRPr="00C10949">
        <w:rPr>
          <w:sz w:val="16"/>
        </w:rPr>
        <w:t xml:space="preserve"> the forces of nativism and absolutist thinking are amplified by digital media. We no longer read from the same corpus, no longer agree on basic facts, and this has rapidly eroded common ground and created dangerous fragmentation and tribalism</w:t>
      </w:r>
      <w:r w:rsidRPr="00A268D8">
        <w:rPr>
          <w:rStyle w:val="StyleUnderline"/>
        </w:rPr>
        <w:t>. What encourages me most about the future of bilateral relations is physical integration: Well over 300,000 Chinese students are now studying the U.S., and hundreds of thousands of Americans are studying, working, and living in China. In my own observations, the scales tend to fall from the eyes of Chinese living in the U.S., and that they come to a more realistic picture of both – less idealization and less unwarranted demonization</w:t>
      </w:r>
      <w:r w:rsidRPr="00C10949">
        <w:rPr>
          <w:sz w:val="16"/>
        </w:rPr>
        <w:t xml:space="preserve">. The same, I think, can be said for Americans of my acquaintance living in China. I’m especially encouraged by the new generation of China-watchers I’ve met living in Beijing: Younger people who have come of age during the post-Cold War era, with terrific language skills, a solid grasp of history, and a strong sense of empathy. How </w:t>
      </w:r>
      <w:r w:rsidRPr="00C10949">
        <w:rPr>
          <w:sz w:val="16"/>
        </w:rPr>
        <w:lastRenderedPageBreak/>
        <w:t xml:space="preserve">are Chinese nationalism and global digital culture shaping the aspirations of China’s youth and middle class? Chinese Internet users – now half the population of the country – are not easily classified. In my years involved in the Chinese Internet I’ve seen three basic types emerge in popular commentary about them: They’re either apolitical pleasure-seekers whose time online is mainly spent with shallow entertainments or shopping; or they’re latent democrats who thirst for freedom and long to break free of the chains of online censorship; or they’re strident, angry nationalists – the </w:t>
      </w:r>
      <w:proofErr w:type="spellStart"/>
      <w:r w:rsidRPr="00C10949">
        <w:rPr>
          <w:sz w:val="16"/>
        </w:rPr>
        <w:t>fenqing</w:t>
      </w:r>
      <w:proofErr w:type="spellEnd"/>
      <w:r w:rsidRPr="00C10949">
        <w:rPr>
          <w:sz w:val="16"/>
        </w:rPr>
        <w:t xml:space="preserve"> – who will overwhelm online comments sections with their patriotic ardor or will organize DDoS [Distributed Denial of Service] attacks against websites that offend the honor of the motherland. We need to understand that the “average” Chinese Internet user, if such a thing exists, is a mix of all three: An individual may spend lots of time playing online games, or watching cat videos on </w:t>
      </w:r>
      <w:proofErr w:type="spellStart"/>
      <w:r w:rsidRPr="00C10949">
        <w:rPr>
          <w:sz w:val="16"/>
        </w:rPr>
        <w:t>Youku</w:t>
      </w:r>
      <w:proofErr w:type="spellEnd"/>
      <w:r w:rsidRPr="00C10949">
        <w:rPr>
          <w:sz w:val="16"/>
        </w:rPr>
        <w:t xml:space="preserve">, but she may chafe when a video she wants to see gets taken down and casually jump the Great Firewall to watch it on YouTube – only to encounter, say, a group of Taiwan-independence types in the comments section, and may spend the next few hours sparring indignantly with them. To assume, as the more techno-utopian types did early on, that the Internet would prove to be a force for liberalization – whether at an individual level or for the polity overall – was sadly quite mistaken. In my experience many Chinese, even those of a fundamentally liberal disposition, get very defensive on encountering online criticism of China, even if that criticism is limited to the leadership, or the Communist Party. The Chinese Internet is becoming increasingly separate from the Internet dominated by American companies and believed (correctly or not) to be “the” Internet. Part of this is because of the Great Firewall and other policies. Much more of it is because of linguistic and ethnic proximity, as one researcher named Harsh </w:t>
      </w:r>
      <w:proofErr w:type="spellStart"/>
      <w:r w:rsidRPr="00C10949">
        <w:rPr>
          <w:sz w:val="16"/>
        </w:rPr>
        <w:t>Taneja</w:t>
      </w:r>
      <w:proofErr w:type="spellEnd"/>
      <w:r w:rsidRPr="00C10949">
        <w:rPr>
          <w:sz w:val="16"/>
        </w:rPr>
        <w:t xml:space="preserve"> has shown in papers he’s written. And as indigenous Chinese Internet companies offer more and more compelling services within China, catering to the specific preferences, habits and tastes of Chinese users, the separateness only looks to be more and more total. So-called “global digital culture” will I fear become less relevant to China. China’s digital culture will need to be understood increasingly on its own terms. Explain the strengths and weaknesses of Beijing and Washington in communicating their country’s identity and intentions. A veteran China-watcher – John Holden, former president of the National Committee on U.S.–China Relations – once told me that </w:t>
      </w:r>
      <w:r w:rsidRPr="00A268D8">
        <w:rPr>
          <w:rStyle w:val="StyleUnderline"/>
        </w:rPr>
        <w:t>the U.S. fails to understand China because of China’s opacity, and the very closed nature of its leadership. Conversely, China has a great deal of difficulty understanding the U.S. for the opposite reason: Because of the very openness and pluralism of the United States</w:t>
      </w:r>
      <w:r w:rsidRPr="00C10949">
        <w:rPr>
          <w:sz w:val="16"/>
        </w:rPr>
        <w:t xml:space="preserve">. Beijing has trouble deciding which voice carries weight: Is it the White House? The State Department? Congress? The Pentagon? I think there’s a lot of truth to what he said. </w:t>
      </w:r>
      <w:r w:rsidRPr="00A268D8">
        <w:rPr>
          <w:rStyle w:val="StyleUnderline"/>
        </w:rPr>
        <w:t xml:space="preserve">Beijing seems to see coordination among state- and non-state actors like NGOs, Internet companies, and the American media where in fact there may be none at all. They see the Pivot, support for Japan on the </w:t>
      </w:r>
      <w:proofErr w:type="spellStart"/>
      <w:r w:rsidRPr="00A268D8">
        <w:rPr>
          <w:rStyle w:val="StyleUnderline"/>
        </w:rPr>
        <w:t>Diaoyu</w:t>
      </w:r>
      <w:proofErr w:type="spellEnd"/>
      <w:r w:rsidRPr="00A268D8">
        <w:rPr>
          <w:rStyle w:val="StyleUnderline"/>
        </w:rPr>
        <w:t>/</w:t>
      </w:r>
      <w:proofErr w:type="spellStart"/>
      <w:r w:rsidRPr="00A268D8">
        <w:rPr>
          <w:rStyle w:val="StyleUnderline"/>
        </w:rPr>
        <w:t>Senkaku</w:t>
      </w:r>
      <w:proofErr w:type="spellEnd"/>
      <w:r w:rsidRPr="00A268D8">
        <w:rPr>
          <w:rStyle w:val="StyleUnderline"/>
        </w:rPr>
        <w:t xml:space="preserve"> conflict, support for Manilla on the Scarborough Shoals, the Indian nuclear deal, the push for global Internet freedom, pressure by NGOs on human rights, and the New York Times editorial line as somehow coordinated – all part of a grand plan to contain China’s rise</w:t>
      </w:r>
      <w:r w:rsidRPr="00C10949">
        <w:rPr>
          <w:sz w:val="16"/>
        </w:rPr>
        <w:t xml:space="preserve">. Americans might smile at this and dismiss it as paranoia, but better security dilemma sensibility wouldn’t hurt: </w:t>
      </w:r>
      <w:r w:rsidRPr="00A268D8">
        <w:rPr>
          <w:rStyle w:val="StyleUnderline"/>
        </w:rPr>
        <w:t>Washington needs a better sense of how its actions, and even the actions of totally independent institutions, are perceived in China, and how that perception impacts Beijing’s behavior. The U.S. might endeavor to communicate better just how separate and uncoordinated these things actually are – that they come spontaneously from shared values in an open, pluralistic society, and not out of deliberate strategy</w:t>
      </w:r>
      <w:r w:rsidRPr="00C10949">
        <w:rPr>
          <w:sz w:val="16"/>
        </w:rPr>
        <w:t xml:space="preserve">. My sense is that the more international pressure China feels itself to be under, the more repressive its internal policies tend to be, and the more belligerent its posture in foreign policy. </w:t>
      </w:r>
      <w:r w:rsidRPr="00A268D8">
        <w:rPr>
          <w:rStyle w:val="StyleUnderline"/>
        </w:rPr>
        <w:t>There’s good reason to convince Beijing that it isn’t in America’s sights – that we don’t want to “pull an Arab Spring.” That said, the real onus is on Beijing, to come to clearer understanding of American intentions</w:t>
      </w:r>
      <w:r w:rsidRPr="00C10949">
        <w:rPr>
          <w:sz w:val="16"/>
        </w:rPr>
        <w:t xml:space="preserve">. Problem is, the pessimistic and paranoid view that sees it all as American machinations, has its political uses within China. </w:t>
      </w:r>
      <w:r w:rsidRPr="00A268D8">
        <w:rPr>
          <w:rStyle w:val="StyleUnderline"/>
        </w:rPr>
        <w:t>Why is it crucial for the next U.S. president to get U.S.-China relations right? The simple answer is that these are two frightfully well-armed nuclear powers, and the cost of actual conflagration is absolutely staggering, just unthinkable.</w:t>
      </w:r>
      <w:r w:rsidRPr="00C10949">
        <w:rPr>
          <w:sz w:val="16"/>
        </w:rPr>
        <w:t xml:space="preserve"> Likely trouble spots are few right now – really, only the South and East China Seas – but in the next four or eight years that number may well grow. </w:t>
      </w:r>
      <w:r w:rsidRPr="00A268D8">
        <w:rPr>
          <w:rStyle w:val="StyleUnderline"/>
        </w:rPr>
        <w:t>The possibility of a severe economic dislocation in China raises the specter of political instability, which might have disastrous consequences that would be felt globally. The next U.S. president will need to make U.S.–China relations a real priority and “get it right”</w:t>
      </w:r>
      <w:r w:rsidRPr="00C10949">
        <w:rPr>
          <w:sz w:val="16"/>
        </w:rPr>
        <w:t xml:space="preserve"> so that we have some hope of tackling, together, the very biggest issues facing this planet, not least of which is anthropogenic global warming. Without the world’s two largest greenhouse gas emitters working together, I truly fear the worst.</w:t>
      </w:r>
    </w:p>
    <w:p w:rsidR="00D6729F" w:rsidRDefault="00D6729F" w:rsidP="00D6729F">
      <w:pPr>
        <w:pStyle w:val="Heading3"/>
      </w:pPr>
      <w:r>
        <w:lastRenderedPageBreak/>
        <w:t>Xi politics</w:t>
      </w:r>
    </w:p>
    <w:p w:rsidR="00D6729F" w:rsidRDefault="00D6729F" w:rsidP="00D6729F">
      <w:pPr>
        <w:pStyle w:val="Heading4"/>
      </w:pPr>
      <w:r>
        <w:t>Xi is using the S&amp;ED to leverage his agenda for the SCS</w:t>
      </w:r>
    </w:p>
    <w:p w:rsidR="00D6729F" w:rsidRDefault="00D6729F" w:rsidP="00D6729F">
      <w:r>
        <w:t xml:space="preserve">Hewitt 6/6/16 (Duncan Hewitt is Shanghai correspondent for Newsweek/IBT Media. He was previously a BBC correspondent in Beijing and Shanghai, and also worked for the BBC World Service in London, focusing on East and Southeast Asia. He studied Chinese at Edinburgh University, and first lived in China in the late 1980s. His book ‘Getting Rich First – Life in a Changing China’ (Vintage UK, 2008) looks at the social changes unleashed by China’s economic reforms. 6/6/16, “US-China Strategic </w:t>
      </w:r>
      <w:proofErr w:type="gramStart"/>
      <w:r>
        <w:t>And</w:t>
      </w:r>
      <w:proofErr w:type="gramEnd"/>
      <w:r>
        <w:t xml:space="preserve"> Economic Dialogue Opens in Beijing Amid Rising Tensions Over Trade And South China Sea” </w:t>
      </w:r>
      <w:hyperlink r:id="rId55" w:history="1">
        <w:r w:rsidRPr="005A3283">
          <w:rPr>
            <w:rStyle w:val="Hyperlink"/>
          </w:rPr>
          <w:t>http://www.ibtimes.com/us-china-strategic-economic-dialogue-opens-beijing-amid-rising-tensions-over-trade-2378408</w:t>
        </w:r>
      </w:hyperlink>
      <w:r>
        <w:t xml:space="preserve"> Poetic Justice)</w:t>
      </w:r>
    </w:p>
    <w:p w:rsidR="00D6729F" w:rsidRDefault="00D6729F" w:rsidP="00D6729F">
      <w:r>
        <w:t xml:space="preserve">SHANGHAI — China’s President </w:t>
      </w:r>
      <w:r w:rsidRPr="00604C0D">
        <w:rPr>
          <w:rStyle w:val="StyleUnderline"/>
        </w:rPr>
        <w:t>Xi</w:t>
      </w:r>
      <w:r>
        <w:t xml:space="preserve"> Jinping </w:t>
      </w:r>
      <w:r w:rsidRPr="00604C0D">
        <w:rPr>
          <w:rStyle w:val="StyleUnderline"/>
        </w:rPr>
        <w:t>called for greater trust between China and the U.S</w:t>
      </w:r>
      <w:r>
        <w:t xml:space="preserve">., as senior officials from the two countries began annual talks in Beijing, </w:t>
      </w:r>
      <w:r w:rsidRPr="00604C0D">
        <w:rPr>
          <w:rStyle w:val="StyleUnderline"/>
        </w:rPr>
        <w:t>which have been overshadowed by tensions over the South China Sea and U.S. sanctions on Chinese steel makers</w:t>
      </w:r>
      <w:r>
        <w:t xml:space="preserve">. But analysts say comments from Chinese experts and officials in recent days have made it clear that many differences are unlikely to be bridged. In opening remarks </w:t>
      </w:r>
      <w:r w:rsidRPr="00604C0D">
        <w:rPr>
          <w:rStyle w:val="StyleUnderline"/>
        </w:rPr>
        <w:t>at the</w:t>
      </w:r>
      <w:r>
        <w:t xml:space="preserve"> U.S.-China </w:t>
      </w:r>
      <w:r w:rsidRPr="00604C0D">
        <w:rPr>
          <w:rStyle w:val="StyleUnderline"/>
        </w:rPr>
        <w:t>S</w:t>
      </w:r>
      <w:r>
        <w:t xml:space="preserve">trategic </w:t>
      </w:r>
      <w:r w:rsidRPr="00604C0D">
        <w:rPr>
          <w:rStyle w:val="StyleUnderline"/>
        </w:rPr>
        <w:t>and E</w:t>
      </w:r>
      <w:r>
        <w:t xml:space="preserve">conomic </w:t>
      </w:r>
      <w:r w:rsidRPr="00604C0D">
        <w:rPr>
          <w:rStyle w:val="StyleUnderline"/>
        </w:rPr>
        <w:t>D</w:t>
      </w:r>
      <w:r>
        <w:t xml:space="preserve">ialogue in Beijing, </w:t>
      </w:r>
      <w:r w:rsidRPr="00604C0D">
        <w:rPr>
          <w:rStyle w:val="StyleUnderline"/>
        </w:rPr>
        <w:t>Xi called for more contact</w:t>
      </w:r>
      <w:r>
        <w:t xml:space="preserve"> between the two sides, saying they should work harder to solve differences. “The key is not to adopt a confrontational attitude toward any differences,” he said, adding, “Some differences cannot be solved at the moment and both sides should take each other's actual situations into consideration and take a constructive approach ... The key is not to adopt a confrontational attitude toward any differences.” But </w:t>
      </w:r>
      <w:r w:rsidRPr="00604C0D">
        <w:rPr>
          <w:rStyle w:val="StyleUnderline"/>
        </w:rPr>
        <w:t>Xi’s remarks also hinted at the tensions over the South China</w:t>
      </w:r>
      <w:r>
        <w:t xml:space="preserve">, where China has embarked on a controversial program of reclaiming land on reefs in disputed waters that are also claimed by several countries, including the Philippines and Vietnam. In response, the U.S. has launched a series of naval and air “Freedom of Navigation Operations” in the area, in what China says are its territorial waters – prompting accusations of interference from Beijing, and a recent incident in which two Chinese fighter planes flew close to U.S. surveillance aircraft. Chinese media have also accused the U.S. of seeking to encourage other countries in the region to confront Beijing over the issue – particularly after the U.S. lifted a decades-old arms embargo on Vietnam last month. In his speech to the opening session of the dialogue, </w:t>
      </w:r>
      <w:r w:rsidRPr="00604C0D">
        <w:rPr>
          <w:rStyle w:val="StyleUnderline"/>
        </w:rPr>
        <w:t>Xi said the Asia Pacific region should be a platform for cooperation, not an “arena for countries to leverage</w:t>
      </w:r>
      <w:r>
        <w:t xml:space="preserve">,” the South China Morning Post reported. </w:t>
      </w:r>
    </w:p>
    <w:p w:rsidR="00D6729F" w:rsidRDefault="00D6729F" w:rsidP="00D6729F"/>
    <w:p w:rsidR="00D6729F" w:rsidRDefault="00D6729F" w:rsidP="00D6729F">
      <w:pPr>
        <w:pStyle w:val="Heading3"/>
      </w:pPr>
      <w:r>
        <w:lastRenderedPageBreak/>
        <w:t>Agenda Politics</w:t>
      </w:r>
    </w:p>
    <w:p w:rsidR="00D6729F" w:rsidRDefault="00D6729F" w:rsidP="00D6729F">
      <w:pPr>
        <w:pStyle w:val="Heading4"/>
      </w:pPr>
      <w:r>
        <w:t xml:space="preserve">Recent declines of US-Chinese engagement </w:t>
      </w:r>
      <w:proofErr w:type="gramStart"/>
      <w:r>
        <w:t>has</w:t>
      </w:r>
      <w:proofErr w:type="gramEnd"/>
      <w:r>
        <w:t xml:space="preserve"> led to an increasing of the necessary amount of political capital that’s needed to increase engagement</w:t>
      </w:r>
    </w:p>
    <w:p w:rsidR="00D6729F" w:rsidRDefault="00D6729F" w:rsidP="00D6729F">
      <w:proofErr w:type="spellStart"/>
      <w:r w:rsidRPr="005A0A23">
        <w:rPr>
          <w:rStyle w:val="Style13ptBold"/>
        </w:rPr>
        <w:t>Duan</w:t>
      </w:r>
      <w:proofErr w:type="spellEnd"/>
      <w:r w:rsidRPr="005A0A23">
        <w:rPr>
          <w:rStyle w:val="Style13ptBold"/>
        </w:rPr>
        <w:t xml:space="preserve"> 4/17/16</w:t>
      </w:r>
      <w:r>
        <w:t xml:space="preserve"> (</w:t>
      </w:r>
      <w:proofErr w:type="spellStart"/>
      <w:r>
        <w:t>Xiaolin</w:t>
      </w:r>
      <w:proofErr w:type="spellEnd"/>
      <w:r>
        <w:t xml:space="preserve"> </w:t>
      </w:r>
      <w:proofErr w:type="spellStart"/>
      <w:r>
        <w:t>Duan</w:t>
      </w:r>
      <w:proofErr w:type="spellEnd"/>
      <w:r>
        <w:t xml:space="preserve"> is a staff writer for the IPP review – a southeast Asian news source, “Just the Facts, Ma’am: Why China Believes It Is Right about US Rebalancing” 4/17/16 </w:t>
      </w:r>
      <w:hyperlink r:id="rId56" w:history="1">
        <w:r w:rsidRPr="005A3283">
          <w:rPr>
            <w:rStyle w:val="Hyperlink"/>
          </w:rPr>
          <w:t>http://ippreview.com/index.php/Home/Blog/single/id/104.html</w:t>
        </w:r>
      </w:hyperlink>
      <w:r>
        <w:t xml:space="preserve"> Poetic Justice)</w:t>
      </w:r>
    </w:p>
    <w:p w:rsidR="00D6729F" w:rsidRDefault="00D6729F" w:rsidP="00D6729F">
      <w:r>
        <w:t xml:space="preserve">Without Engagement, Rebalancing Would Spell Components of Containment </w:t>
      </w:r>
      <w:proofErr w:type="gramStart"/>
      <w:r w:rsidRPr="005A0A23">
        <w:rPr>
          <w:rStyle w:val="StyleUnderline"/>
        </w:rPr>
        <w:t>To</w:t>
      </w:r>
      <w:proofErr w:type="gramEnd"/>
      <w:r w:rsidRPr="005A0A23">
        <w:rPr>
          <w:rStyle w:val="StyleUnderline"/>
        </w:rPr>
        <w:t xml:space="preserve"> convince Beijing that rebalancing is not containment, US should continue to engage China economically and extend their cooperation in areas with common interests.</w:t>
      </w:r>
      <w:r>
        <w:t xml:space="preserve"> Again,</w:t>
      </w:r>
      <w:r w:rsidRPr="005A0A23">
        <w:rPr>
          <w:rStyle w:val="StyleUnderline"/>
        </w:rPr>
        <w:t xml:space="preserve"> the role of engagement in the US’ China policy is decreasing, and Washington is unwilling to further invest political capital in engaging China extensively, making Beijing more cautious and pessimistic about the future.</w:t>
      </w:r>
      <w:r>
        <w:rPr>
          <w:rStyle w:val="StyleUnderline"/>
        </w:rPr>
        <w:t xml:space="preserve"> </w:t>
      </w:r>
      <w:r w:rsidRPr="005A0A23">
        <w:rPr>
          <w:rStyle w:val="StyleUnderline"/>
        </w:rPr>
        <w:t>Various issues indicate such trends. China’s efforts to establish the AIIB</w:t>
      </w:r>
      <w:r>
        <w:t xml:space="preserve"> — a multilateral financial institute aimed at helping regional countries accelerate their infrastructure building — </w:t>
      </w:r>
      <w:r w:rsidRPr="005A0A23">
        <w:rPr>
          <w:rStyle w:val="StyleUnderline"/>
        </w:rPr>
        <w:t>met with US resistance; the</w:t>
      </w:r>
      <w:r>
        <w:t xml:space="preserve"> Trans-Pacific Partnership (</w:t>
      </w:r>
      <w:r w:rsidRPr="005A0A23">
        <w:rPr>
          <w:rStyle w:val="StyleUnderline"/>
        </w:rPr>
        <w:t>TPP)</w:t>
      </w:r>
      <w:r>
        <w:t xml:space="preserve"> has built itself into an “anyone but China” club</w:t>
      </w:r>
      <w:proofErr w:type="gramStart"/>
      <w:r>
        <w:t>8 ;</w:t>
      </w:r>
      <w:proofErr w:type="gramEnd"/>
      <w:r>
        <w:t xml:space="preserve"> </w:t>
      </w:r>
      <w:r w:rsidRPr="005A0A23">
        <w:rPr>
          <w:rStyle w:val="StyleUnderline"/>
        </w:rPr>
        <w:t xml:space="preserve">and the </w:t>
      </w:r>
      <w:r>
        <w:t>two countries’ bilateral investment treaty (</w:t>
      </w:r>
      <w:r w:rsidRPr="005A0A23">
        <w:rPr>
          <w:rStyle w:val="StyleUnderline"/>
        </w:rPr>
        <w:t>BIT</w:t>
      </w:r>
      <w:r>
        <w:t>) negotiations have made slow progress and have gradually faded from the spotlight of US-China relations. Xi Jinping’s state visit to Washington in last September reveals that the two countries can cooperate on limited issues like climate change, piracy, and people-to-people exchanges, which are of little importance to the big picture of bilateral ties, while distrust and confrontation dominates the agenda of high-politics issues.9</w:t>
      </w:r>
    </w:p>
    <w:p w:rsidR="007353E5" w:rsidRPr="007353E5" w:rsidRDefault="007353E5" w:rsidP="007353E5"/>
    <w:p w:rsidR="0076379B" w:rsidRPr="00E40262" w:rsidRDefault="0076379B" w:rsidP="0076379B"/>
    <w:p w:rsidR="00564C78" w:rsidRPr="00E40262" w:rsidRDefault="00564C78" w:rsidP="005C4142">
      <w:pPr>
        <w:pStyle w:val="Heading2"/>
      </w:pPr>
      <w:r w:rsidRPr="00E40262">
        <w:lastRenderedPageBreak/>
        <w:t>Germany trade off DA</w:t>
      </w:r>
    </w:p>
    <w:p w:rsidR="00564C78" w:rsidRPr="00E40262" w:rsidRDefault="00564C78" w:rsidP="00564C78">
      <w:pPr>
        <w:pStyle w:val="Heading3"/>
      </w:pPr>
      <w:r w:rsidRPr="00E40262">
        <w:lastRenderedPageBreak/>
        <w:t>1NC</w:t>
      </w:r>
    </w:p>
    <w:p w:rsidR="00564C78" w:rsidRPr="00E40262" w:rsidRDefault="00564C78" w:rsidP="00564C78">
      <w:pPr>
        <w:pStyle w:val="Heading4"/>
      </w:pPr>
      <w:r w:rsidRPr="00E40262">
        <w:t>Current German-Sino economic engagement is strong, but Germany is losing its hold</w:t>
      </w:r>
    </w:p>
    <w:p w:rsidR="00564C78" w:rsidRPr="00E40262" w:rsidRDefault="00564C78" w:rsidP="00B55AD5">
      <w:r w:rsidRPr="00E40262">
        <w:rPr>
          <w:rStyle w:val="Style13ptBold"/>
        </w:rPr>
        <w:t>World Politics Review 7/6/16</w:t>
      </w:r>
      <w:r w:rsidRPr="00E40262">
        <w:t xml:space="preserve"> (Created by the editors of the World Politics Review, 7/6/16, “Germany Remains a Key Partner for China, But Its Influence Is Waning” </w:t>
      </w:r>
      <w:hyperlink r:id="rId57" w:history="1">
        <w:r w:rsidRPr="00E40262">
          <w:rPr>
            <w:rStyle w:val="Hyperlink"/>
          </w:rPr>
          <w:t>http://www.worldpoliticsreview.com/trend-lines/19282/germany-remains-a-key-partner-for-china-but-its-influence-is-waning</w:t>
        </w:r>
      </w:hyperlink>
      <w:r w:rsidRPr="00E40262">
        <w:t xml:space="preserve"> Poetic Justice)</w:t>
      </w:r>
    </w:p>
    <w:p w:rsidR="00564C78" w:rsidRPr="00E40262" w:rsidRDefault="00564C78" w:rsidP="00B55AD5">
      <w:r w:rsidRPr="00E40262">
        <w:t xml:space="preserve">German Chancellor Angela Merkel was in China earlier this month, her ninth trip there since taking office, to discuss trade relations, rule of law concerns and the South China Sea disputes. In an email interview, Klaus </w:t>
      </w:r>
      <w:proofErr w:type="spellStart"/>
      <w:r w:rsidRPr="00E40262">
        <w:t>Larres</w:t>
      </w:r>
      <w:proofErr w:type="spellEnd"/>
      <w:r w:rsidRPr="00E40262">
        <w:t>, a professor at the University of North Carolina, discussed Germany’s ties with China.</w:t>
      </w:r>
    </w:p>
    <w:p w:rsidR="00564C78" w:rsidRPr="00E40262" w:rsidRDefault="00564C78" w:rsidP="00B55AD5">
      <w:r w:rsidRPr="00E40262">
        <w:t xml:space="preserve">WPR: How have Germany’s economic and political ties with China evolved since Merkel came to office, and in what areas are both sides looking to expand ties? Klaus </w:t>
      </w:r>
      <w:proofErr w:type="spellStart"/>
      <w:r w:rsidRPr="00E40262">
        <w:t>Larres</w:t>
      </w:r>
      <w:proofErr w:type="spellEnd"/>
      <w:r w:rsidRPr="00E40262">
        <w:rPr>
          <w:rStyle w:val="StyleUnderline"/>
        </w:rPr>
        <w:t>: Since the 1980</w:t>
      </w:r>
      <w:r w:rsidRPr="00E40262">
        <w:t>s, under Chancellors Helmut Kohl and Gerhard Schroeder,</w:t>
      </w:r>
      <w:r w:rsidRPr="00E40262">
        <w:rPr>
          <w:rStyle w:val="StyleUnderline"/>
        </w:rPr>
        <w:t xml:space="preserve"> ties between China and Germany have become increasingly close.</w:t>
      </w:r>
      <w:r w:rsidRPr="00E40262">
        <w:t xml:space="preserve"> Schroeder traveled to China six times in his seven years in office from 1998 to 2005, and he established a strategic partnership with Beijing and deepened trade relations. This trend has continued and intensified since Angela Merkel came to office in 2005. </w:t>
      </w:r>
      <w:r w:rsidRPr="00E40262">
        <w:rPr>
          <w:rStyle w:val="StyleUnderline"/>
        </w:rPr>
        <w:t>Last year, bilateral trade between Germany and China rose by</w:t>
      </w:r>
      <w:r w:rsidRPr="00E40262">
        <w:t xml:space="preserve"> an impressive </w:t>
      </w:r>
      <w:r w:rsidRPr="00E40262">
        <w:rPr>
          <w:rStyle w:val="StyleUnderline"/>
        </w:rPr>
        <w:t>5.5 percent.</w:t>
      </w:r>
      <w:r w:rsidRPr="00E40262">
        <w:t xml:space="preserve"> China continues to be Germany’s fourth-largest export destination, and</w:t>
      </w:r>
      <w:r w:rsidRPr="00E40262">
        <w:rPr>
          <w:rStyle w:val="StyleUnderline"/>
        </w:rPr>
        <w:t xml:space="preserve"> almost 9 percent of all of Germany’s imports come from China</w:t>
      </w:r>
      <w:r w:rsidRPr="00E40262">
        <w:t xml:space="preserve">. </w:t>
      </w:r>
      <w:r w:rsidRPr="00E40262">
        <w:rPr>
          <w:rStyle w:val="StyleUnderline"/>
        </w:rPr>
        <w:t xml:space="preserve">Almost one-third of all European Union trade with China is conducted between Berlin and Beijing. </w:t>
      </w:r>
      <w:r w:rsidRPr="00E40262">
        <w:t xml:space="preserve">Annual Cabinet-level talks with Germany, now in their fourth year, are the only such talks China holds. (Beijing’s annual Strategic and Economic Dialogue meetings with the United States are conducted at a different level.) </w:t>
      </w:r>
      <w:r w:rsidRPr="00E40262">
        <w:rPr>
          <w:rStyle w:val="StyleUnderline"/>
        </w:rPr>
        <w:t>Despite the huge disparity in size of territory and population as well as military strength and global power, Germany and China need each other for economic and geopolitical reasons, and both are aware of this.</w:t>
      </w:r>
      <w:r w:rsidRPr="00E40262">
        <w:t xml:space="preserve"> Close economic and political relations provide Germany with a degree of influence in China, but as Merkel’s June 2016 visit showed, </w:t>
      </w:r>
      <w:r w:rsidRPr="00E40262">
        <w:rPr>
          <w:rStyle w:val="StyleUnderline"/>
        </w:rPr>
        <w:t xml:space="preserve">Berlin’s leverage over Beijing may be declining. With China’s increasing ability to manufacture complex products itself, trade and industrial competition between the two countries is clearly on the rise. </w:t>
      </w:r>
      <w:r w:rsidRPr="00E40262">
        <w:t xml:space="preserve">Germany and China have talked about both economic and political cooperation in third countries, such as Afghanistan, Mali and potentially Syria. This would be a new and perhaps promising departure for bilateral cooperation. </w:t>
      </w:r>
    </w:p>
    <w:p w:rsidR="00564C78" w:rsidRPr="00E40262" w:rsidRDefault="00564C78" w:rsidP="00B55AD5"/>
    <w:p w:rsidR="00564C78" w:rsidRPr="00E40262" w:rsidRDefault="00564C78" w:rsidP="00564C78">
      <w:pPr>
        <w:pStyle w:val="Heading4"/>
      </w:pPr>
      <w:r w:rsidRPr="00E40262">
        <w:t>The S&amp;ED cooperation between the US and China is the US’s attempt at crowding out influence from European countries on China, continuing the S&amp;ED would lead to a fallout between China and the EU</w:t>
      </w:r>
    </w:p>
    <w:p w:rsidR="00564C78" w:rsidRPr="00E40262" w:rsidRDefault="00564C78" w:rsidP="00564C78">
      <w:r w:rsidRPr="00E40262">
        <w:rPr>
          <w:rStyle w:val="Style13ptBold"/>
        </w:rPr>
        <w:t>Smith 7/6/16</w:t>
      </w:r>
      <w:r w:rsidRPr="00E40262">
        <w:t xml:space="preserve"> (Jack A. Smith is editor of the Hudson Valley Activist Newsletter. 7/6/16 “The Next U.U Foreign/Military Policy” </w:t>
      </w:r>
      <w:hyperlink r:id="rId58" w:history="1">
        <w:r w:rsidRPr="00E40262">
          <w:rPr>
            <w:rStyle w:val="Hyperlink"/>
          </w:rPr>
          <w:t>http://axisoflogic.com/artman/publish/Article_74522.shtml</w:t>
        </w:r>
      </w:hyperlink>
      <w:r w:rsidRPr="00E40262">
        <w:t xml:space="preserve"> Poetic Justice)</w:t>
      </w:r>
    </w:p>
    <w:p w:rsidR="00564C78" w:rsidRPr="00E40262" w:rsidRDefault="00564C78" w:rsidP="00564C78">
      <w:r w:rsidRPr="00E40262">
        <w:rPr>
          <w:rStyle w:val="StyleUnderline"/>
        </w:rPr>
        <w:t>Beijing</w:t>
      </w:r>
      <w:r w:rsidRPr="00E40262">
        <w:t xml:space="preserve"> rarely mentions this publicly and </w:t>
      </w:r>
      <w:r w:rsidRPr="00E40262">
        <w:rPr>
          <w:rStyle w:val="StyleUnderline"/>
        </w:rPr>
        <w:t>works to develop a cooperative "win-win" relationship with Washington</w:t>
      </w:r>
      <w:r w:rsidRPr="00E40262">
        <w:t xml:space="preserve">. China clearly recognizes the U.S. as the world's great power and occasionally appears slightly deferential. The following June 6 report from Xinhua news agency </w:t>
      </w:r>
      <w:r w:rsidRPr="00E40262">
        <w:rPr>
          <w:rStyle w:val="StyleUnderline"/>
        </w:rPr>
        <w:t xml:space="preserve">about the </w:t>
      </w:r>
      <w:r w:rsidRPr="00E40262">
        <w:t xml:space="preserve">annual China-U.S. </w:t>
      </w:r>
      <w:r w:rsidRPr="00E40262">
        <w:rPr>
          <w:rStyle w:val="StyleUnderline"/>
        </w:rPr>
        <w:t>S</w:t>
      </w:r>
      <w:r w:rsidRPr="00E40262">
        <w:t xml:space="preserve">trategic </w:t>
      </w:r>
      <w:r w:rsidRPr="00E40262">
        <w:rPr>
          <w:rStyle w:val="StyleUnderline"/>
        </w:rPr>
        <w:t>and E</w:t>
      </w:r>
      <w:r w:rsidRPr="00E40262">
        <w:t xml:space="preserve">conomic </w:t>
      </w:r>
      <w:r w:rsidRPr="00E40262">
        <w:rPr>
          <w:rStyle w:val="StyleUnderline"/>
        </w:rPr>
        <w:t>D</w:t>
      </w:r>
      <w:r w:rsidRPr="00E40262">
        <w:t xml:space="preserve">ialogue held in Beijing that day </w:t>
      </w:r>
      <w:r w:rsidRPr="00E40262">
        <w:rPr>
          <w:rStyle w:val="StyleUnderline"/>
        </w:rPr>
        <w:t>is t</w:t>
      </w:r>
      <w:r w:rsidRPr="00E40262">
        <w:t xml:space="preserve">ypical example of the Chinese approach: "President </w:t>
      </w:r>
      <w:r w:rsidRPr="00E40262">
        <w:rPr>
          <w:rStyle w:val="StyleUnderline"/>
        </w:rPr>
        <w:t>Xi</w:t>
      </w:r>
      <w:r w:rsidRPr="00E40262">
        <w:t xml:space="preserve"> Jinping urged China and the United States to </w:t>
      </w:r>
      <w:r w:rsidRPr="00E40262">
        <w:rPr>
          <w:rStyle w:val="StyleUnderline"/>
        </w:rPr>
        <w:t xml:space="preserve">properly manage differences and sensitive </w:t>
      </w:r>
      <w:r w:rsidRPr="00E40262">
        <w:rPr>
          <w:rStyle w:val="StyleUnderline"/>
        </w:rPr>
        <w:lastRenderedPageBreak/>
        <w:t xml:space="preserve">issues and deepen strategic mutual trust and cooperation at a high-level bilateral dialogue. </w:t>
      </w:r>
      <w:r w:rsidRPr="00E40262">
        <w:t xml:space="preserve">The differences between China and the United States are normal, Xi said. "As long as the two sides tackle differences and sensitive issues in the principle of mutual respect and equality, major disturbances in bilateral relations can be avoided, Xi said, adding that China and the United States should strengthen communication and cooperation on Asia-Pacific affairs. "The broad Pacific Ocean, Xi said, 'should not become an arena for rivalry, but a big platform for inclusive cooperation. China and the United States have extensive common interests in the region and should maintain frequent dialogues, cooperate more, tackle challenges, jointly maintain prosperity and stability in the region, and "cultivate common circles of friends' rather than 'cultivate exclusive circles of friends.' "The Chinese president also called on the two sides to expand mutually beneficial cooperation, uphold the win-win principle, and raise the level of bilateral cooperation.... [He] stressed that China will unswervingly pursue the path of peaceful development and promote the building of a new model of international relations with win-win cooperation at its core." At the same time, as we have written at length [1], China openly rejects in principle the existence of a unilateral global hegemon — a position the U.S. has occupied for the last quarter century since the implosion of the Union of Soviet Socialist Republics. Beijing advocates a form of shared global leadership. Washington is convinced that it deserves the right to in effect rule the world and has no intention of dismantling its shadow empire. This is the principal contradiction between the U.S. and China. </w:t>
      </w:r>
      <w:r w:rsidRPr="00E40262">
        <w:rPr>
          <w:rStyle w:val="StyleUnderline"/>
        </w:rPr>
        <w:t>Beijing is doing what it can to avoid a major clash with the United States</w:t>
      </w:r>
      <w:r w:rsidRPr="00E40262">
        <w:t xml:space="preserve">, short of appearing to kowtow to Washington. The U.S. does not want a clash as well. Both sides fear the possibility of war and each is aware that one may eventually take place. </w:t>
      </w:r>
      <w:r w:rsidRPr="00E40262">
        <w:rPr>
          <w:rStyle w:val="StyleUnderline"/>
        </w:rPr>
        <w:t>That is certainly one of the reasons the Obama administration has launched its decades-long program costing a trillion dollars to modernize America's nuclear arsenal. China</w:t>
      </w:r>
      <w:r w:rsidRPr="00E40262">
        <w:t>, for all its progress since the 1980s</w:t>
      </w:r>
      <w:r w:rsidRPr="00E40262">
        <w:rPr>
          <w:rStyle w:val="StyleUnderline"/>
        </w:rPr>
        <w:t>, is still a developing country and behind the U.S. in many way</w:t>
      </w:r>
      <w:r w:rsidRPr="00E40262">
        <w:t xml:space="preserve">s, but is destined to become a major power in a few decades at most. </w:t>
      </w:r>
      <w:r w:rsidRPr="00E40262">
        <w:rPr>
          <w:rStyle w:val="StyleUnderline"/>
        </w:rPr>
        <w:t xml:space="preserve">The U.S. cannot but accept China's inevitable growth. At issue is whether Beijing will eventually subordinate itself to the U.S. as have other powers, such as Germany, UK, France and Japan, have done, or in any other acceptable fashion. There are current and historical reasons why China will not do so. At this point the U.S. is drawing upon all its resources to contain and surround the growing giant. This can only lead to big trouble in time, for both countries and the world. </w:t>
      </w:r>
      <w:r w:rsidRPr="00E40262">
        <w:t>Unfortunately, both</w:t>
      </w:r>
      <w:r w:rsidRPr="00E40262">
        <w:rPr>
          <w:rStyle w:val="StyleUnderline"/>
        </w:rPr>
        <w:t xml:space="preserve"> U.S. neoliberal capitalist political parties are absolutely dedicated to world domination and ultimately to the use of terrible violence to defend American "leadership." Unless this changes substantially imperialism eventually will lead to global calamity. </w:t>
      </w:r>
      <w:r w:rsidRPr="00E40262">
        <w:t>This is a matter that goes far beyond the Hillary, Donald, and Bernie political preoccupation of the moment. None of them would substantially transform the existing foreign/military policy. Only a genuinely left wing mass movement in the U.S. has a chance of changing direction.</w:t>
      </w:r>
    </w:p>
    <w:p w:rsidR="00564C78" w:rsidRPr="00E40262" w:rsidRDefault="00564C78" w:rsidP="00564C78">
      <w:pPr>
        <w:pStyle w:val="Heading4"/>
      </w:pPr>
      <w:r w:rsidRPr="00E40262">
        <w:t>German influence in China is necessary to fixing human rights abuses and resolve freedom of trade in China</w:t>
      </w:r>
    </w:p>
    <w:p w:rsidR="00564C78" w:rsidRPr="00E40262" w:rsidRDefault="00564C78" w:rsidP="00B55AD5">
      <w:r w:rsidRPr="00E40262">
        <w:rPr>
          <w:rStyle w:val="Style13ptBold"/>
        </w:rPr>
        <w:t>World Politics Review 7/6/16</w:t>
      </w:r>
      <w:r w:rsidRPr="00E40262">
        <w:t xml:space="preserve"> (Created by the editors of the World Politics Review, 7/6/16, “Germany Remains a Key Partner for China, But Its Influence Is Waning” </w:t>
      </w:r>
      <w:hyperlink r:id="rId59" w:history="1">
        <w:r w:rsidRPr="00E40262">
          <w:rPr>
            <w:rStyle w:val="Hyperlink"/>
          </w:rPr>
          <w:t>http://www.worldpoliticsreview.com/trend-lines/19282/germany-remains-a-key-partner-for-china-but-its-influence-is-waning</w:t>
        </w:r>
      </w:hyperlink>
      <w:r w:rsidRPr="00E40262">
        <w:t xml:space="preserve"> Poetic Justice)</w:t>
      </w:r>
    </w:p>
    <w:p w:rsidR="00564C78" w:rsidRPr="00E40262" w:rsidRDefault="00564C78" w:rsidP="00B55AD5">
      <w:r w:rsidRPr="00E40262">
        <w:t xml:space="preserve">WPR: What role do human rights play in Germany’s relationship with China, and how has Germany tried to advocate for human rights in its dealings with China? </w:t>
      </w:r>
      <w:proofErr w:type="spellStart"/>
      <w:r w:rsidRPr="00E40262">
        <w:t>Larres</w:t>
      </w:r>
      <w:proofErr w:type="spellEnd"/>
      <w:r w:rsidRPr="00E40262">
        <w:t>: Human rights do play a role in Germany’s relationship with China, but</w:t>
      </w:r>
      <w:r w:rsidRPr="00E40262">
        <w:rPr>
          <w:rStyle w:val="StyleUnderline"/>
        </w:rPr>
        <w:t xml:space="preserve"> ever since Merkel’s reception of the Dalai Lama in 2007 caused a </w:t>
      </w:r>
      <w:r w:rsidRPr="00E40262">
        <w:rPr>
          <w:rStyle w:val="StyleUnderline"/>
        </w:rPr>
        <w:lastRenderedPageBreak/>
        <w:t xml:space="preserve">serious rift with China, she has been more careful about how she addresses the issue. </w:t>
      </w:r>
      <w:r w:rsidRPr="00E40262">
        <w:t xml:space="preserve">However, she has not hesitated to give frank speeches in China pointing out the serious flaws in China’s human rights record. Also, German President Joachim </w:t>
      </w:r>
      <w:proofErr w:type="spellStart"/>
      <w:r w:rsidRPr="00E40262">
        <w:t>Gauck’s</w:t>
      </w:r>
      <w:proofErr w:type="spellEnd"/>
      <w:r w:rsidRPr="00E40262">
        <w:t xml:space="preserve"> March 2016 visit to China was notable for his frequent references to the lack of human rights and due process in China. But</w:t>
      </w:r>
      <w:r w:rsidRPr="00E40262">
        <w:rPr>
          <w:rStyle w:val="StyleUnderline"/>
        </w:rPr>
        <w:t xml:space="preserve"> any speeches about these matters are usually censored by Beijing, and very few Chinese learn about them. Merkel tends to mention human rights problems, including individual human rights cases, to Chinese leaders behind closed doors and away from the public eye. By not publicly humiliating China, she believes she may actually be more effective in encouraging Beijing to better respect human rights and have a better chance of successfully resolving individual human rights cases. </w:t>
      </w:r>
      <w:r w:rsidRPr="00E40262">
        <w:t xml:space="preserve">During the Cold War, this was the way human rights issues tended to be approached with the Soviet Union. Merkel also strongly criticized China’s controversial </w:t>
      </w:r>
      <w:r w:rsidRPr="00E40262">
        <w:rPr>
          <w:rStyle w:val="StyleUnderline"/>
        </w:rPr>
        <w:t>new nongovernmental organization law</w:t>
      </w:r>
      <w:r w:rsidRPr="00E40262">
        <w:t>—passed in April 2016 and slated to come into effect in January 2017—</w:t>
      </w:r>
      <w:r w:rsidRPr="00E40262">
        <w:rPr>
          <w:rStyle w:val="StyleUnderline"/>
        </w:rPr>
        <w:t xml:space="preserve">during her visit to China last month. So far, however, the Chinese have not changed or amended the law, which would require foreign NGOs to register with the Ministry of Public Security and be put under the authority of the police—meaning they can easily be pressured into changing their programs and objectives, or risk being outlawed. </w:t>
      </w:r>
      <w:r w:rsidRPr="00E40262">
        <w:t>This could affect Western organizations, including the foundations run by Germany’s political parties with offices in China.</w:t>
      </w:r>
    </w:p>
    <w:p w:rsidR="00564C78" w:rsidRPr="00E40262" w:rsidRDefault="00564C78" w:rsidP="00564C78">
      <w:pPr>
        <w:pStyle w:val="Heading4"/>
      </w:pPr>
      <w:r w:rsidRPr="00E40262">
        <w:t xml:space="preserve"> China’s influence in Germany is essential for preserving the economies of EU countries and lead to a world of multilateralism</w:t>
      </w:r>
    </w:p>
    <w:p w:rsidR="00564C78" w:rsidRPr="00E40262" w:rsidRDefault="00564C78" w:rsidP="00B55AD5">
      <w:r w:rsidRPr="00E40262">
        <w:rPr>
          <w:rStyle w:val="Style13ptBold"/>
        </w:rPr>
        <w:t>World Politics Review 7/6/16</w:t>
      </w:r>
      <w:r w:rsidRPr="00E40262">
        <w:t xml:space="preserve"> (Created by the editors of the World Politics Review, 7/6/16, “Germany Remains a Key Partner for China, But Its Influence Is Waning” </w:t>
      </w:r>
      <w:hyperlink r:id="rId60" w:history="1">
        <w:r w:rsidRPr="00E40262">
          <w:rPr>
            <w:rStyle w:val="Hyperlink"/>
          </w:rPr>
          <w:t>http://www.worldpoliticsreview.com/trend-lines/19282/germany-remains-a-key-partner-for-china-but-its-influence-is-waning</w:t>
        </w:r>
      </w:hyperlink>
      <w:r w:rsidRPr="00E40262">
        <w:t xml:space="preserve"> Poetic Justice)</w:t>
      </w:r>
    </w:p>
    <w:p w:rsidR="00564C78" w:rsidRPr="00E40262" w:rsidRDefault="00564C78" w:rsidP="00B55AD5">
      <w:r w:rsidRPr="00E40262">
        <w:t xml:space="preserve">WPR: How do Germany’s bilateral ties with China affect EU-wide policy toward China, and vice versa? </w:t>
      </w:r>
      <w:proofErr w:type="spellStart"/>
      <w:r w:rsidRPr="00E40262">
        <w:t>Larres</w:t>
      </w:r>
      <w:proofErr w:type="spellEnd"/>
      <w:r w:rsidRPr="00E40262">
        <w:t xml:space="preserve">: </w:t>
      </w:r>
      <w:r w:rsidRPr="00E40262">
        <w:rPr>
          <w:rStyle w:val="StyleUnderline"/>
        </w:rPr>
        <w:t xml:space="preserve">All EU countries have a competitive relationship with each other in terms of trade with China and political closeness to Beijing, which is to be expected. Germany is China’s most important European partner, both economically and politically, and this clearly drives intra-EU competition for China’s favor. For instance, the U.K. and Germany compete for trade deals with China and use all the “soft power” at their disposal to woo the Chinese. China is aware of this, and not unnaturally, Beijing is quite ready to exploit this intra-European competition by playing the Europeans off each other and driving hard trade bargains. </w:t>
      </w:r>
      <w:r w:rsidRPr="00E40262">
        <w:t xml:space="preserve">Still, in general, </w:t>
      </w:r>
      <w:r w:rsidRPr="00E40262">
        <w:rPr>
          <w:rStyle w:val="StyleUnderline"/>
        </w:rPr>
        <w:t>China is in favor of a strong EU and does not wish to see it unravel. Unlike Russia, China views Britain’s recent decision to leave the EU with concern</w:t>
      </w:r>
      <w:r w:rsidRPr="00E40262">
        <w:t>—</w:t>
      </w:r>
      <w:r w:rsidRPr="00E40262">
        <w:rPr>
          <w:rStyle w:val="StyleUnderline"/>
        </w:rPr>
        <w:t>only a strong EU can compete with the United States, for instance. Beijing is also interested in seeing a multilateral world with many power centers emerge, rather than a world that is dominated by the U.S. and China</w:t>
      </w:r>
      <w:r w:rsidRPr="00E40262">
        <w:t>—the so-called G-2 world—which Beijing views as highly unstable and prone to give rise to dangerous competition, including military rivalry, with the U.S. that may get out of hand. Balancing the U.S. with the help of a strong EU makes sense from a Chinese point of view.</w:t>
      </w:r>
    </w:p>
    <w:p w:rsidR="00452C9A" w:rsidRPr="00E40262" w:rsidRDefault="00452C9A" w:rsidP="00452C9A">
      <w:pPr>
        <w:pStyle w:val="Heading3"/>
      </w:pPr>
      <w:r w:rsidRPr="00E40262">
        <w:lastRenderedPageBreak/>
        <w:t>Uq</w:t>
      </w:r>
    </w:p>
    <w:p w:rsidR="006F79FB" w:rsidRPr="00E40262" w:rsidRDefault="006F79FB" w:rsidP="006F79FB">
      <w:pPr>
        <w:pStyle w:val="Heading4"/>
      </w:pPr>
      <w:r w:rsidRPr="00E40262">
        <w:t>Sino-German relations are strong, but MES and Chinese competitiveness are starting to drive a stake in their relationship</w:t>
      </w:r>
    </w:p>
    <w:p w:rsidR="006F79FB" w:rsidRPr="00E40262" w:rsidRDefault="006F79FB" w:rsidP="006F79FB">
      <w:proofErr w:type="spellStart"/>
      <w:r w:rsidRPr="00E40262">
        <w:rPr>
          <w:rStyle w:val="Style13ptBold"/>
        </w:rPr>
        <w:t>Delfs</w:t>
      </w:r>
      <w:proofErr w:type="spellEnd"/>
      <w:r w:rsidRPr="00E40262">
        <w:rPr>
          <w:rStyle w:val="Style13ptBold"/>
        </w:rPr>
        <w:t xml:space="preserve"> 6/14/16 </w:t>
      </w:r>
      <w:r w:rsidRPr="00E40262">
        <w:t xml:space="preserve">(Arne </w:t>
      </w:r>
      <w:proofErr w:type="spellStart"/>
      <w:r w:rsidRPr="00E40262">
        <w:t>Delfs</w:t>
      </w:r>
      <w:proofErr w:type="spellEnd"/>
      <w:r w:rsidRPr="00E40262">
        <w:t xml:space="preserve"> is an international relations specialist for Bloomberg, 6/14/16, “Merkel Says China Increasingly Becoming Germany’s Economic Rival” </w:t>
      </w:r>
      <w:hyperlink r:id="rId61" w:history="1">
        <w:r w:rsidRPr="00E40262">
          <w:rPr>
            <w:rStyle w:val="Hyperlink"/>
          </w:rPr>
          <w:t>http://www.bloomberg.com/news/articles/2016-06-14/merkel-says-china-increasingly-becoming-germany-s-economic-rival</w:t>
        </w:r>
      </w:hyperlink>
      <w:r w:rsidRPr="00E40262">
        <w:t xml:space="preserve"> Poetic Justice)</w:t>
      </w:r>
    </w:p>
    <w:p w:rsidR="006F79FB" w:rsidRPr="00E40262" w:rsidRDefault="006F79FB" w:rsidP="006F79FB">
      <w:pPr>
        <w:rPr>
          <w:rStyle w:val="StyleUnderline"/>
        </w:rPr>
      </w:pPr>
      <w:r w:rsidRPr="00E40262">
        <w:t>German Chancellor Angela Merkel said</w:t>
      </w:r>
      <w:r w:rsidRPr="00E40262">
        <w:rPr>
          <w:rStyle w:val="StyleUnderline"/>
        </w:rPr>
        <w:t xml:space="preserve"> China’s push to produce higher-value exports is turning the country into a competitor in global markets, underscoring European concern about Chinese trade and investment. </w:t>
      </w:r>
      <w:r w:rsidRPr="00E40262">
        <w:t>A three-day trip to China that included joint cabinet talks in Beijing and a visit to a BMW AG joint venture was partly a chance to ensure that “</w:t>
      </w:r>
      <w:r w:rsidRPr="00E40262">
        <w:rPr>
          <w:rStyle w:val="StyleUnderline"/>
        </w:rPr>
        <w:t>diverging interests” between the two countries “aren’t swept under the carpet,</w:t>
      </w:r>
      <w:r w:rsidRPr="00E40262">
        <w:t>” Merkel told reporters in Shenyang on Tuesday. “</w:t>
      </w:r>
      <w:r w:rsidRPr="00E40262">
        <w:rPr>
          <w:rStyle w:val="StyleUnderline"/>
        </w:rPr>
        <w:t>It’s good for us that we can cooperate with one another -- that secures jobs in Germany as well</w:t>
      </w:r>
      <w:r w:rsidRPr="00E40262">
        <w:t xml:space="preserve">,” Merkel said after touring the BMW plant. “But one also sees that, step by step, </w:t>
      </w:r>
      <w:r w:rsidRPr="00E40262">
        <w:rPr>
          <w:rStyle w:val="StyleUnderline"/>
        </w:rPr>
        <w:t xml:space="preserve">competition is developing, because people in China also want to get ahead and make products of their own.” </w:t>
      </w:r>
      <w:r w:rsidRPr="00E40262">
        <w:t xml:space="preserve">Merkel’s visit was overshadowed by a dispute over Chinese steel exports to the European Union and China’s demand to be granted market-economy status by the EU. There’s also resistance in Germany to </w:t>
      </w:r>
      <w:proofErr w:type="spellStart"/>
      <w:r w:rsidRPr="00E40262">
        <w:t>Midea</w:t>
      </w:r>
      <w:proofErr w:type="spellEnd"/>
      <w:r w:rsidRPr="00E40262">
        <w:t xml:space="preserve"> Group Co.’s bid for Germany robot maker </w:t>
      </w:r>
      <w:proofErr w:type="spellStart"/>
      <w:r w:rsidRPr="00E40262">
        <w:t>Kuka</w:t>
      </w:r>
      <w:proofErr w:type="spellEnd"/>
      <w:r w:rsidRPr="00E40262">
        <w:t xml:space="preserve"> AG, whose machinery is used in many foreign manufacturers’ plants in China. It was the German leader’s ninth trip to China in a decade as chancellor. Merkel said she and Chinese leaders had “very intensive” talks on China’s bid for market-economy status, which would make EU penalties against Chinese exports such as steel more difficult. Members of the European Parliament passed a resolution in May that opposes granting China that prize. </w:t>
      </w:r>
      <w:r w:rsidRPr="00E40262">
        <w:rPr>
          <w:rStyle w:val="StyleUnderline"/>
        </w:rPr>
        <w:t>The EU still has “some work to do” on dealing with China’s demand,</w:t>
      </w:r>
      <w:r w:rsidRPr="00E40262">
        <w:t xml:space="preserve"> Merkel said Monday at a news conference alongside Chinese Prime Minister Li Keqiang in Beijing. “It doesn’t do us any good to inject too much emotion into all of this.” </w:t>
      </w:r>
      <w:r w:rsidRPr="00E40262">
        <w:rPr>
          <w:rStyle w:val="StyleUnderline"/>
        </w:rPr>
        <w:t>Li reiterated that China is seeking to modernize its economy. Moving up the manufacturing value chain was a central piece of the five-year development plan China approved in March. “We actually don’t want to be making cheap products, for example raw steel,” Li said. “Consequently, we will accelerate structural change.”</w:t>
      </w:r>
    </w:p>
    <w:p w:rsidR="006F79FB" w:rsidRPr="00E40262" w:rsidRDefault="006F79FB" w:rsidP="006F79FB">
      <w:pPr>
        <w:pStyle w:val="Heading4"/>
      </w:pPr>
      <w:r w:rsidRPr="00E40262">
        <w:t>Tensions are rising between Germany and China, but despite this brink their engagement is still strong</w:t>
      </w:r>
    </w:p>
    <w:p w:rsidR="006F79FB" w:rsidRPr="00E40262" w:rsidRDefault="006F79FB" w:rsidP="006F79FB">
      <w:proofErr w:type="spellStart"/>
      <w:r w:rsidRPr="00E40262">
        <w:rPr>
          <w:rStyle w:val="Style13ptBold"/>
        </w:rPr>
        <w:t>Stanzel</w:t>
      </w:r>
      <w:proofErr w:type="spellEnd"/>
      <w:r w:rsidRPr="00E40262">
        <w:rPr>
          <w:rStyle w:val="Style13ptBold"/>
        </w:rPr>
        <w:t xml:space="preserve"> 6/15/16 (</w:t>
      </w:r>
      <w:r w:rsidRPr="00E40262">
        <w:t xml:space="preserve">Angela </w:t>
      </w:r>
      <w:proofErr w:type="spellStart"/>
      <w:r w:rsidRPr="00E40262">
        <w:t>Stanzel</w:t>
      </w:r>
      <w:proofErr w:type="spellEnd"/>
      <w:r w:rsidRPr="00E40262">
        <w:t xml:space="preserve"> is Policy Fellow in the Asia and China program at the European Council on Foreign Relations, 6/15/16, “Merkel's Visit to China: A Balancing Act” </w:t>
      </w:r>
      <w:hyperlink r:id="rId62" w:history="1">
        <w:r w:rsidRPr="00E40262">
          <w:rPr>
            <w:rStyle w:val="Hyperlink"/>
          </w:rPr>
          <w:t>http://thediplomat.com/2016/06/merkels-visit-to-china-a-balancing-act/</w:t>
        </w:r>
      </w:hyperlink>
      <w:r w:rsidRPr="00E40262">
        <w:t xml:space="preserve"> Poetic Justice)</w:t>
      </w:r>
    </w:p>
    <w:p w:rsidR="006F79FB" w:rsidRPr="00E40262" w:rsidRDefault="006F79FB" w:rsidP="006F79FB">
      <w:r w:rsidRPr="00E40262">
        <w:t xml:space="preserve">German Chancellor Angela </w:t>
      </w:r>
      <w:r w:rsidRPr="00E40262">
        <w:rPr>
          <w:rStyle w:val="StyleUnderline"/>
        </w:rPr>
        <w:t>Merkel’s recent and ninth visit to China to attend the annual government-to-government consultations might have been the most difficult one so far</w:t>
      </w:r>
      <w:r w:rsidRPr="00E40262">
        <w:t xml:space="preserve">. This time Merkel </w:t>
      </w:r>
      <w:r w:rsidRPr="00E40262">
        <w:rPr>
          <w:rStyle w:val="StyleUnderline"/>
        </w:rPr>
        <w:t xml:space="preserve">arrived with a much longer list of pressing issues to discuss than before, including issues such as market economy status, overcapacity in steel exports, the South China Sea dispute, and the rule of law. </w:t>
      </w:r>
      <w:r w:rsidRPr="00E40262">
        <w:t xml:space="preserve">Merkel </w:t>
      </w:r>
      <w:r w:rsidRPr="00E40262">
        <w:rPr>
          <w:rStyle w:val="StyleUnderline"/>
        </w:rPr>
        <w:t>arrived to attend the consultations, which were launched to upgrade the Germany-China relationship</w:t>
      </w:r>
      <w:r w:rsidRPr="00E40262">
        <w:t xml:space="preserve"> in 2011, on June 12, together with six federal ministers, five state secretaries, as well as a 20-member business delegation. </w:t>
      </w:r>
      <w:r w:rsidRPr="00E40262">
        <w:rPr>
          <w:rStyle w:val="StyleUnderline"/>
        </w:rPr>
        <w:t>She met with</w:t>
      </w:r>
      <w:r w:rsidRPr="00E40262">
        <w:t xml:space="preserve"> Chinese President </w:t>
      </w:r>
      <w:r w:rsidRPr="00E40262">
        <w:rPr>
          <w:rStyle w:val="StyleUnderline"/>
        </w:rPr>
        <w:t>Xi</w:t>
      </w:r>
      <w:r w:rsidRPr="00E40262">
        <w:t xml:space="preserve"> Jinping, Chinese Premier Li Keqiang, and the chairman of the National Party’s Congress, Zhang </w:t>
      </w:r>
      <w:proofErr w:type="spellStart"/>
      <w:r w:rsidRPr="00E40262">
        <w:t>Dejiang</w:t>
      </w:r>
      <w:proofErr w:type="spellEnd"/>
      <w:r w:rsidRPr="00E40262">
        <w:t xml:space="preserve">, in Beijing before traveling on to Shenyang on June 14. </w:t>
      </w:r>
      <w:r w:rsidRPr="00E40262">
        <w:rPr>
          <w:rStyle w:val="StyleUnderline"/>
        </w:rPr>
        <w:t>Due to high concerns about development in and outside China</w:t>
      </w:r>
      <w:r w:rsidRPr="00E40262">
        <w:t xml:space="preserve">, German civil society and industry alike closely </w:t>
      </w:r>
      <w:r w:rsidRPr="00E40262">
        <w:lastRenderedPageBreak/>
        <w:t xml:space="preserve">followed every step and word from Merkel during her visit. First, Merkel gave a speech at Nanjing University in Beijing, where she focused on the importance of the rule of law, noting that only an efficient rule of law maintains the trust of the citizens and (including foreign) enterprises. This can only be achieved by a “rule of law, rather than rule by law,” she told the students. Merkel said this at a time when the Chinese government has increasingly tightened control on media and public opinion, and arrests activists as well as journalists (including those working for major German newspapers). The Chinese government’s control will most likely also tighten on foreign nongovernmental organizations (NGOS), once the new law on foreign NGOs comes into effect in January 2017. China passed a new law restricting the work of foreign organizations in late April, which concerns roughly 7,000 foreign organizations. Worries even among the largest German political foundations are high and this visit probably did not change this. In her speech, Merkel stressed the importance of NGOs but refrained from further criticizing the new law. Nevertheless, these parts of her speech do not appear in the Chinese media. With Li Keqiang, whom Merkel met later that day, she also discussed how to establish an “early warning system” in case NGOs (such as chambers of commerce or political foundations) will meet difficulties when carrying out their work. During the press conference following the consultations, Merkel also addressed the sensitive issue of maritime security in the South China Sea and the importance to seek solutions in order to avoid new tensions. Li responded that the disputes in the South China Sea should be solved among the immediately involved parties and that “one should not complicate things” – a subtle hint to stay out of it. Despite these warnings, European leaders are becoming more vocal. Earlier this year, the EU had already released a statement urging all involved parties in the South China Sea dispute to pursue their claims “in accordance with international law.” Also the G7 leaders, who met in April in Japan, agreed to send a “clear signal” and raised concerns over the situation in the East China and South China Seas. On the positive side, </w:t>
      </w:r>
      <w:r w:rsidRPr="00E40262">
        <w:rPr>
          <w:rStyle w:val="StyleUnderline"/>
        </w:rPr>
        <w:t xml:space="preserve">the consultations included an agreement over cooperation in third countries, not only economically but also on development assistance </w:t>
      </w:r>
      <w:r w:rsidRPr="00E40262">
        <w:t xml:space="preserve">— “A qualitative new approach,” Merkel called it in the press conference. Notably, both Li and Merkel made specific references to Afghanistan. Both countries agreed to establish a disaster management office and to cooperate on training Afghan personal in the mining sector. Merkel suggested additional cooperation between Germany and China in Mali, where China has gradually increased contributing troops (now at almost 400) to the UN peacekeeping mission. The focus of this visit, however, was on economic and trade issues. </w:t>
      </w:r>
      <w:r w:rsidRPr="00E40262">
        <w:rPr>
          <w:rStyle w:val="StyleUnderline"/>
        </w:rPr>
        <w:t>The hot topic of 2016 between China and the European Union (EU), and central to Germany, is the question of China’s market economy status</w:t>
      </w:r>
      <w:r w:rsidRPr="00E40262">
        <w:t xml:space="preserve">. With China’s accession to the World Trade Organization in 2001 came a promise for the EU to grant China market economy status after 15 years. The deadline is in December and the EU is divided on whether and under which legal commitments it should acknowledge China as a market economy. Meanwhile, </w:t>
      </w:r>
      <w:r w:rsidRPr="00E40262">
        <w:rPr>
          <w:rStyle w:val="StyleUnderline"/>
        </w:rPr>
        <w:t>China</w:t>
      </w:r>
      <w:r w:rsidRPr="00E40262">
        <w:t xml:space="preserve"> simply </w:t>
      </w:r>
      <w:r w:rsidRPr="00E40262">
        <w:rPr>
          <w:rStyle w:val="StyleUnderline"/>
        </w:rPr>
        <w:t>expects the EU to “keep its promi</w:t>
      </w:r>
      <w:r w:rsidRPr="00E40262">
        <w:t>se” as Li Keqiang reiterated during the press conference. While he emphasized that</w:t>
      </w:r>
      <w:r w:rsidRPr="00E40262">
        <w:rPr>
          <w:rStyle w:val="StyleUnderline"/>
        </w:rPr>
        <w:t xml:space="preserve"> China does not want this issue to escalate into a trade war if the promise is broken</w:t>
      </w:r>
      <w:r w:rsidRPr="00E40262">
        <w:t xml:space="preserve">, the warning loomed over the topic, not least because China did in fact threaten a trade war in recent weeks. Merkel cautiously noted that </w:t>
      </w:r>
      <w:r w:rsidRPr="00E40262">
        <w:rPr>
          <w:rStyle w:val="StyleUnderline"/>
        </w:rPr>
        <w:t xml:space="preserve">Germany does not dispute its commitments made to China on market economy status and pointed to the European Commission as being in charge of the decision </w:t>
      </w:r>
      <w:r w:rsidRPr="00E40262">
        <w:t>– but then she did warn (both sides) not to “emotionalize the whole thing too much.” Merkel also took the time to name the concerns of German industries and businesses over China’s overcapacity in its steel sector and the need for a level playing field for foreign firms. While she did not express any objections to a Chinese appliance maker (</w:t>
      </w:r>
      <w:proofErr w:type="spellStart"/>
      <w:r w:rsidRPr="00E40262">
        <w:t>Midea</w:t>
      </w:r>
      <w:proofErr w:type="spellEnd"/>
      <w:r w:rsidRPr="00E40262">
        <w:t xml:space="preserve">) acquiring major stakes in the German industrial robot maker KUKA, a topic that has been heatedly discussed in the German media in recent weeks, she noted </w:t>
      </w:r>
      <w:r w:rsidRPr="00E40262">
        <w:lastRenderedPageBreak/>
        <w:t>that German firms could make a counter offer. This relates to the fact that while Chinese firms have enough access to conduct such major acquisitions in Europe, China does not allow European businesses to invest in more sensitive areas of China’s economy. Therefore Merkel also pointed out during the press conference with Li that “</w:t>
      </w:r>
      <w:r w:rsidRPr="00E40262">
        <w:rPr>
          <w:rStyle w:val="StyleUnderline"/>
        </w:rPr>
        <w:t>Germany has always offered itself as an open investment market for businesses, including for Chinese companies” and that “this reciprocity is also expected from the Chinese side.</w:t>
      </w:r>
      <w:r w:rsidRPr="00E40262">
        <w:t>” Merkel expressed not only the concerns of German firms but most European firms, which suffer from China’s overcapacities, the lack of market access, and an uncertain rule of law situation. According to a survey released beginning of June by the European Chamber of Commerce in China “Only 47 percent of European businesses plan to expand their China operations (…), down from 56 percent last year and 86 percent in 2013.” Amid these tussles,</w:t>
      </w:r>
      <w:r w:rsidRPr="00E40262">
        <w:rPr>
          <w:rStyle w:val="StyleUnderline"/>
        </w:rPr>
        <w:t xml:space="preserve"> German-Chinese trade and investment relations are still expanding: During the visit, both countries signed more than 20 agreements, including business deals worth around</w:t>
      </w:r>
      <w:r w:rsidRPr="00E40262">
        <w:t xml:space="preserve"> €2.7 billion (</w:t>
      </w:r>
      <w:r w:rsidRPr="00E40262">
        <w:rPr>
          <w:rStyle w:val="StyleUnderline"/>
        </w:rPr>
        <w:t>$3 billion</w:t>
      </w:r>
      <w:r w:rsidRPr="00E40262">
        <w:t xml:space="preserve">). Reports mention deals for Airbus, Daimler, and the wind turbine producer </w:t>
      </w:r>
      <w:proofErr w:type="spellStart"/>
      <w:r w:rsidRPr="00E40262">
        <w:t>WindMW</w:t>
      </w:r>
      <w:proofErr w:type="spellEnd"/>
      <w:r w:rsidRPr="00E40262">
        <w:t>. Merkel’s final stop before heading back to Berlin was to Shenyang, a traditional heavy industry city in Liaoning Province. Merkel said she sees a similar transformation in Liaoning as in Germany’s Ruhr industrial base, which had developed into a modern heavy industry base in the post-war era. A factory of German manufacturer BMW is already based in Shenyang and several major German companies have invested in constructing a German-China industrial park. Merkel’s visit to Shenyang underlined Germany’s will to further expand in China. No doub</w:t>
      </w:r>
      <w:r w:rsidRPr="00E40262">
        <w:rPr>
          <w:rStyle w:val="StyleUnderline"/>
        </w:rPr>
        <w:t>t both sides have considered this meeting as more important than many of the previous exchanges, but it is also certain that it was not easy.</w:t>
      </w:r>
      <w:r w:rsidRPr="00E40262">
        <w:t xml:space="preserve"> During the Q&amp;A at the press conference Li Keqiang took the liberty twice to answer on Merkel’s behalf to questions concerning market economy status and the South China Sea dispute. This did not prevent Merkel from adding her remarks, to “just say what I want.” During this visit Merkel managed the balancing act of diplomatically addressing various serious issues. But she probably did not say everything she wanted: Missing in her speeches was the issue of human rights in China. Just in May, her Christian Democratic Union colleague, the chairman of the German Bundestag Human Rights Committee, Michael Brand, was denied a visa to travel to China as he refused to remove pro-Tibetan articles from his website.</w:t>
      </w:r>
    </w:p>
    <w:p w:rsidR="006F79FB" w:rsidRPr="00E40262" w:rsidRDefault="006F79FB" w:rsidP="006F79FB"/>
    <w:p w:rsidR="00564C78" w:rsidRPr="00E40262" w:rsidRDefault="00452C9A" w:rsidP="00452C9A">
      <w:pPr>
        <w:pStyle w:val="Heading3"/>
      </w:pPr>
      <w:r w:rsidRPr="00E40262">
        <w:lastRenderedPageBreak/>
        <w:t>Links</w:t>
      </w:r>
    </w:p>
    <w:p w:rsidR="00452C9A" w:rsidRPr="00E40262" w:rsidRDefault="00452C9A" w:rsidP="00452C9A">
      <w:pPr>
        <w:pStyle w:val="Heading4"/>
      </w:pPr>
      <w:r w:rsidRPr="00E40262">
        <w:t>The tensions in the South China Sea to become zero sum with the rest of the world</w:t>
      </w:r>
    </w:p>
    <w:p w:rsidR="00452C9A" w:rsidRPr="00E40262" w:rsidRDefault="00452C9A" w:rsidP="00452C9A">
      <w:r w:rsidRPr="00E40262">
        <w:t>Sheng 7/7/16 (</w:t>
      </w:r>
      <w:proofErr w:type="spellStart"/>
      <w:r w:rsidRPr="00E40262">
        <w:t>Zhong</w:t>
      </w:r>
      <w:proofErr w:type="spellEnd"/>
      <w:r w:rsidRPr="00E40262">
        <w:t xml:space="preserve"> Sheng is a staff writer for People’s Daily, 7/7/16, “US should not challenge China’s bottom line in South China Sea issue” </w:t>
      </w:r>
      <w:hyperlink r:id="rId63" w:history="1">
        <w:r w:rsidRPr="00E40262">
          <w:rPr>
            <w:rStyle w:val="Hyperlink"/>
          </w:rPr>
          <w:t>http://en.people.cn/n3/2016/0707/c90000-9082843.html</w:t>
        </w:r>
      </w:hyperlink>
      <w:r w:rsidRPr="00E40262">
        <w:t xml:space="preserve"> Poetic Justice)</w:t>
      </w:r>
    </w:p>
    <w:p w:rsidR="00377246" w:rsidRPr="00E40262" w:rsidRDefault="00452C9A" w:rsidP="00452C9A">
      <w:r w:rsidRPr="00E40262">
        <w:t xml:space="preserve">For a long time, </w:t>
      </w:r>
      <w:r w:rsidRPr="00E40262">
        <w:rPr>
          <w:rStyle w:val="StyleUnderline"/>
        </w:rPr>
        <w:t>China has been developing Sino-US relations with a long-term and strategic view</w:t>
      </w:r>
      <w:r w:rsidRPr="00E40262">
        <w:t xml:space="preserve">, and committed itself to managing divergences in a constructive manner. In the Asia-Pacific region where the two countries share common interests, </w:t>
      </w:r>
      <w:r w:rsidRPr="00E40262">
        <w:rPr>
          <w:rStyle w:val="StyleUnderline"/>
        </w:rPr>
        <w:t>China is also willing to work with the US to defend regional stability and prosperity by building an inclusive “friendship network”</w:t>
      </w:r>
      <w:r w:rsidRPr="00E40262">
        <w:t xml:space="preserve"> together. However, i</w:t>
      </w:r>
      <w:r w:rsidRPr="00E40262">
        <w:rPr>
          <w:rStyle w:val="StyleUnderline"/>
        </w:rPr>
        <w:t xml:space="preserve">f the US sticks to its brinkmanship, it will possibly accelerate the tension in the South China Sea. </w:t>
      </w:r>
      <w:r w:rsidRPr="00E40262">
        <w:t>China has rock-solid determination to safeguard its sovereignty and territory. It will not ask for anything that doesn’t belong to it, but will fight for every inch of its territory within its sovereignty. Michael Swaine, a senior researcher with Carnegie Endowment for International Peace once wrote in an article that the ongoing dispute over the South China Sea threatens to drive</w:t>
      </w:r>
      <w:r w:rsidRPr="00E40262">
        <w:rPr>
          <w:rStyle w:val="StyleUnderline"/>
        </w:rPr>
        <w:t xml:space="preserve"> China-US relations permanently in a far more adversarial, zero-sum direction and destabilize the region</w:t>
      </w:r>
      <w:r w:rsidRPr="00E40262">
        <w:t xml:space="preserve">. His words are not sensational given the regional influence of both China and the US. The risky actions of the US may bring temporary sensations, but it will definitely pay the price once it crosses the bottom line drawn by China. </w:t>
      </w:r>
    </w:p>
    <w:p w:rsidR="00377246" w:rsidRPr="00E40262" w:rsidRDefault="00377246" w:rsidP="00377246">
      <w:pPr>
        <w:pStyle w:val="Heading4"/>
      </w:pPr>
      <w:r w:rsidRPr="00E40262">
        <w:t>US-Sino relations are zero-sum with Sino-European relations</w:t>
      </w:r>
    </w:p>
    <w:p w:rsidR="00377246" w:rsidRPr="00E40262" w:rsidRDefault="00377246" w:rsidP="00452C9A">
      <w:r w:rsidRPr="00E40262">
        <w:rPr>
          <w:rStyle w:val="Style13ptBold"/>
        </w:rPr>
        <w:t>Richman ’10</w:t>
      </w:r>
      <w:r w:rsidRPr="00E40262">
        <w:t xml:space="preserve"> (Gideon </w:t>
      </w:r>
      <w:proofErr w:type="spellStart"/>
      <w:r w:rsidRPr="00E40262">
        <w:t>Rachman</w:t>
      </w:r>
      <w:proofErr w:type="spellEnd"/>
      <w:r w:rsidRPr="00E40262">
        <w:t xml:space="preserve">: chief foreign-affairs commentator, Financial Times, and author of “Zero-Sum World“ 11/22/10, “Welcome to a zero-sum world” </w:t>
      </w:r>
      <w:hyperlink r:id="rId64" w:history="1">
        <w:r w:rsidRPr="00E40262">
          <w:rPr>
            <w:rStyle w:val="Hyperlink"/>
          </w:rPr>
          <w:t>http://www.economist.com/node/17493390</w:t>
        </w:r>
      </w:hyperlink>
      <w:r w:rsidRPr="00E40262">
        <w:t xml:space="preserve"> Poetic Justice)</w:t>
      </w:r>
    </w:p>
    <w:p w:rsidR="00377246" w:rsidRPr="00E40262" w:rsidRDefault="00377246" w:rsidP="00452C9A">
      <w:r w:rsidRPr="00E40262">
        <w:t>That is because</w:t>
      </w:r>
      <w:r w:rsidRPr="00E40262">
        <w:rPr>
          <w:rStyle w:val="StyleUnderline"/>
        </w:rPr>
        <w:t xml:space="preserve"> zero-sum logic—with tensions between America and China</w:t>
      </w:r>
      <w:r w:rsidRPr="00E40262">
        <w:t xml:space="preserve"> at the heart of the problem—</w:t>
      </w:r>
      <w:r w:rsidRPr="00E40262">
        <w:rPr>
          <w:rStyle w:val="StyleUnderline"/>
        </w:rPr>
        <w:t>will block progress on the biggest international issues. The two nations cannot even agree on whether there are “global economic imbalances” to do with trade and currencies</w:t>
      </w:r>
      <w:r w:rsidRPr="00E40262">
        <w:t xml:space="preserve">—let alone what to do about them. China meanwhile remains very reluctant to tighten the international squeeze on Iran over that country's nuclear </w:t>
      </w:r>
      <w:proofErr w:type="spellStart"/>
      <w:r w:rsidRPr="00E40262">
        <w:t>programme</w:t>
      </w:r>
      <w:proofErr w:type="spellEnd"/>
      <w:r w:rsidRPr="00E40262">
        <w:t xml:space="preserve">, preferring to protect Chinese economic and energy interests. The stand-off between developed and developing nations which has thwarted progress towards a new international agreement on climate change will also persist in 2011, with China leading the developing world's lobby. </w:t>
      </w:r>
      <w:r w:rsidRPr="00E40262">
        <w:rPr>
          <w:rStyle w:val="StyleUnderline"/>
        </w:rPr>
        <w:t>International tensions will also rise between rich nations, particularly within the European Union, which has hitherto presented itself as the very exemplar of enlightened international co-operation</w:t>
      </w:r>
      <w:r w:rsidRPr="00E40262">
        <w:t xml:space="preserve">. Once again, a weak economy will provide the backdrop and </w:t>
      </w:r>
      <w:proofErr w:type="spellStart"/>
      <w:r w:rsidRPr="00E40262">
        <w:t>Mr</w:t>
      </w:r>
      <w:proofErr w:type="spellEnd"/>
      <w:r w:rsidRPr="00E40262">
        <w:t xml:space="preserve"> Sarkozy will take </w:t>
      </w:r>
      <w:proofErr w:type="spellStart"/>
      <w:r w:rsidRPr="00E40262">
        <w:t>centre</w:t>
      </w:r>
      <w:proofErr w:type="spellEnd"/>
      <w:r w:rsidRPr="00E40262">
        <w:t xml:space="preserve">-stage. As he attempts to revive his political fortunes at home, </w:t>
      </w:r>
      <w:proofErr w:type="spellStart"/>
      <w:r w:rsidRPr="00E40262">
        <w:t>Mr</w:t>
      </w:r>
      <w:proofErr w:type="spellEnd"/>
      <w:r w:rsidRPr="00E40262">
        <w:t xml:space="preserve"> Sarkozy is likely to take increasingly populist positions on crime and immigration—and he may also license his ministers to air his differences with Germany over austerity, budget deficits and management of the European Central Bank. This will mean that EU summits in Brussels become tense and acrimonious affairs throughout the year.</w:t>
      </w:r>
    </w:p>
    <w:p w:rsidR="00376156" w:rsidRPr="00E40262" w:rsidRDefault="00376156" w:rsidP="00452C9A"/>
    <w:p w:rsidR="00376156" w:rsidRPr="00E40262" w:rsidRDefault="00376156" w:rsidP="00376156">
      <w:pPr>
        <w:pStyle w:val="Heading4"/>
      </w:pPr>
      <w:r w:rsidRPr="00E40262">
        <w:t>US-Sino relations are zero sum with the rest of the world</w:t>
      </w:r>
    </w:p>
    <w:p w:rsidR="00376156" w:rsidRPr="00E40262" w:rsidRDefault="00376156" w:rsidP="00376156">
      <w:r w:rsidRPr="00E40262">
        <w:rPr>
          <w:rStyle w:val="Style13ptBold"/>
        </w:rPr>
        <w:t>Reynolds ’15</w:t>
      </w:r>
      <w:r w:rsidRPr="00E40262">
        <w:t xml:space="preserve"> (Ben Reynolds is a writer and foreign policy analyst based in New York. His commentary has appeared in a number of forums, including The Diplomat, Russia Today, and AAJ. 9/1/15 “The </w:t>
      </w:r>
      <w:r w:rsidRPr="00E40262">
        <w:lastRenderedPageBreak/>
        <w:t xml:space="preserve">Economics of U.S.-China Rivalry” </w:t>
      </w:r>
      <w:hyperlink r:id="rId65" w:history="1">
        <w:r w:rsidRPr="00E40262">
          <w:rPr>
            <w:rStyle w:val="Hyperlink"/>
          </w:rPr>
          <w:t>http://www.chinausfocus.com/foreign-policy/the-economics-of-u-s-china-rivalry/</w:t>
        </w:r>
      </w:hyperlink>
      <w:r w:rsidRPr="00E40262">
        <w:t xml:space="preserve"> Poetic Justice)</w:t>
      </w:r>
    </w:p>
    <w:p w:rsidR="00376156" w:rsidRPr="00E40262" w:rsidRDefault="00376156" w:rsidP="00452C9A">
      <w:r w:rsidRPr="00E40262">
        <w:t xml:space="preserve">This should sound familiar. As the world’s foremost economic and political powers, </w:t>
      </w:r>
      <w:r w:rsidRPr="00E40262">
        <w:rPr>
          <w:rStyle w:val="StyleUnderline"/>
        </w:rPr>
        <w:t xml:space="preserve">China and the United States occupy analogous positions to yesteryear’s Germany and Britain. </w:t>
      </w:r>
      <w:r w:rsidRPr="00E40262">
        <w:t xml:space="preserve">There are some important differences between these historical positions, however. In the 19th century, a much larger portion of the globe was underdeveloped and ripe for exploitation. Contemporary capitalism has created a real world market, and the global economy is much more integrated than it was on the eve of World War I. War would be far more disruptive in today’s economy, but there are fewer opportunities for investment and expansion for today’s great powers. This kind of scarcity tends to create conflict. </w:t>
      </w:r>
      <w:r w:rsidRPr="00E40262">
        <w:rPr>
          <w:rStyle w:val="StyleUnderline"/>
        </w:rPr>
        <w:t>Liberal rhetoric about the benefits of economic cooperation between the United States and China help to assuage fears of a new Cold War, but it overlooks the economic incentives driving security competition. The global slowdown in economic growth will create unfortunate pressures toward competitive behavior, as corporate interests in both the U.S. and China have enormous political influence. A grand bargain between the U.S. and China</w:t>
      </w:r>
      <w:r w:rsidRPr="00E40262">
        <w:t xml:space="preserve"> of the sort envisioned by Hugh White </w:t>
      </w:r>
      <w:r w:rsidRPr="00E40262">
        <w:rPr>
          <w:rStyle w:val="StyleUnderline"/>
        </w:rPr>
        <w:t>would have to deal not only with the challenges of geopolitical balancing, but also with dividing emerging markets and resources into mutually acceptable spheres of influence. When growth in these regions eventually begins to slow, even this sort of accommodation would become untenable. The solution to this dangerous dynamic does not lie in a particular diplomatic arrangement between the United States and China, but in restructuring the global economy for stability in a low growth environment</w:t>
      </w:r>
      <w:r w:rsidRPr="00E40262">
        <w:t>. This is a serious challenge. Such a shift would require a move toward an ecologically sustainable and more equitable economy, including an equalization of wages to secure broadly shared prosperity without needing to pursue destabilizing levels of economic growth. New technologies could be used to devote greater amounts of time to leisure instead of increased production. These changes would be a far cry from today’s short-sighted, profit-driven environment. Nevertheless, they are essential if we hope to avoid the incredible dangers of zero-sum rivalry between the United States and China</w:t>
      </w:r>
    </w:p>
    <w:p w:rsidR="00452C9A" w:rsidRPr="00E40262" w:rsidRDefault="00452C9A" w:rsidP="00452C9A">
      <w:pPr>
        <w:pStyle w:val="Heading3"/>
      </w:pPr>
      <w:r w:rsidRPr="00E40262">
        <w:lastRenderedPageBreak/>
        <w:t>I/L</w:t>
      </w:r>
    </w:p>
    <w:p w:rsidR="00376156" w:rsidRPr="00E40262" w:rsidRDefault="00376156" w:rsidP="00376156">
      <w:pPr>
        <w:pStyle w:val="Heading4"/>
      </w:pPr>
      <w:r w:rsidRPr="00E40262">
        <w:t>Sino-German relations are key to resolving the Ukraine Crisis and the refugee issue</w:t>
      </w:r>
    </w:p>
    <w:p w:rsidR="00376156" w:rsidRPr="00E40262" w:rsidRDefault="00376156" w:rsidP="00376156">
      <w:pPr>
        <w:tabs>
          <w:tab w:val="left" w:pos="1260"/>
        </w:tabs>
      </w:pPr>
      <w:proofErr w:type="spellStart"/>
      <w:r w:rsidRPr="00E40262">
        <w:rPr>
          <w:rStyle w:val="Style13ptBold"/>
        </w:rPr>
        <w:t>Clauss</w:t>
      </w:r>
      <w:proofErr w:type="spellEnd"/>
      <w:r w:rsidRPr="00E40262">
        <w:rPr>
          <w:rStyle w:val="Style13ptBold"/>
        </w:rPr>
        <w:t xml:space="preserve"> ’15</w:t>
      </w:r>
      <w:r w:rsidRPr="00E40262">
        <w:t xml:space="preserve"> (Michael </w:t>
      </w:r>
      <w:proofErr w:type="spellStart"/>
      <w:r w:rsidRPr="00E40262">
        <w:t>Clauss</w:t>
      </w:r>
      <w:proofErr w:type="spellEnd"/>
      <w:r w:rsidRPr="00E40262">
        <w:t xml:space="preserve"> is the German ambassador to China, 10/28/15, “Germany and China Share Several Goals in Common” </w:t>
      </w:r>
      <w:hyperlink r:id="rId66" w:history="1">
        <w:r w:rsidRPr="00E40262">
          <w:rPr>
            <w:rStyle w:val="Hyperlink"/>
          </w:rPr>
          <w:t>http://english.caixin.com/2015-10-28/100867546.html</w:t>
        </w:r>
      </w:hyperlink>
      <w:r w:rsidRPr="00E40262">
        <w:t xml:space="preserve"> Poetic Justice)</w:t>
      </w:r>
    </w:p>
    <w:p w:rsidR="00376156" w:rsidRPr="00E40262" w:rsidRDefault="00376156" w:rsidP="00376156">
      <w:pPr>
        <w:rPr>
          <w:rStyle w:val="StyleUnderline"/>
        </w:rPr>
      </w:pPr>
      <w:r w:rsidRPr="00E40262">
        <w:t xml:space="preserve">Germany's chancellor, Angela Merkel, will soon travel to China – on her eighth visit. This is proof that our partnership is stronger and closer than ever. Maybe even more importantly, it is more necessary than ever. In today's world, our two countries can make critical contributions for the solution of a number of burning global issues. Here are but a few examples. Combating Crises Together </w:t>
      </w:r>
      <w:r w:rsidRPr="00E40262">
        <w:rPr>
          <w:rStyle w:val="StyleUnderline"/>
        </w:rPr>
        <w:t>Numerous countries,</w:t>
      </w:r>
      <w:r w:rsidRPr="00E40262">
        <w:t xml:space="preserve"> ranging from North Africa and the Middle East to Asia, </w:t>
      </w:r>
      <w:r w:rsidRPr="00E40262">
        <w:rPr>
          <w:rStyle w:val="StyleUnderline"/>
        </w:rPr>
        <w:t>are in the throes of severe crisis.</w:t>
      </w:r>
      <w:r w:rsidRPr="00E40262">
        <w:t xml:space="preserve"> For this reason</w:t>
      </w:r>
      <w:r w:rsidRPr="00E40262">
        <w:rPr>
          <w:rStyle w:val="StyleUnderline"/>
        </w:rPr>
        <w:t>, an unprecedented number of refugees</w:t>
      </w:r>
      <w:r w:rsidRPr="00E40262">
        <w:t xml:space="preserve"> from Syria, Libya, Eritrea and as far away as Afghanistan </w:t>
      </w:r>
      <w:r w:rsidRPr="00E40262">
        <w:rPr>
          <w:rStyle w:val="StyleUnderline"/>
        </w:rPr>
        <w:t xml:space="preserve">are coming to Europe this year. </w:t>
      </w:r>
      <w:r w:rsidRPr="00E40262">
        <w:t>The main causes for these crises are political instability due to the exclusion of underprivileged population groups, military or paramilitary violence, a lack of prospects in particular for young people and the ever-growing threat of terrorism.</w:t>
      </w:r>
      <w:r w:rsidRPr="00E40262">
        <w:rPr>
          <w:rStyle w:val="StyleUnderline"/>
        </w:rPr>
        <w:t xml:space="preserve"> At present, Germany is the most important destination for refugees in Europe. Together with European and trans-Atlantic partners, Germany has been active for years to combat the causes of the crisis in Syria and other countries. However, China's interests are also affected to a considerable degree. Avoiding infiltration by terrorists and contributing to stability in the Middle East are both aims that are important to China's security and economic development. The situation in Ukraine continues to be high on the agenda.</w:t>
      </w:r>
      <w:r w:rsidRPr="00E40262">
        <w:t xml:space="preserve"> Here, Germany also plays an important role, for example, in the so-called Normandy format, in partnership with France in order to reach a political solution with Russia and Ukraine that respects the sovereignty and territorial integrity of Ukraine. </w:t>
      </w:r>
      <w:r w:rsidRPr="00E40262">
        <w:rPr>
          <w:rStyle w:val="StyleUnderline"/>
        </w:rPr>
        <w:t>China, with its close relations to Russia and also its substantial ties to Ukraine, can play a constructive role that conforms to its status in the world and as a permanent member of the UN Security Council. This is not just a regional conflict. What is at stake is preventing a new global split after the end of the Cold War. Germany and China have both benefitted enormously from the end of the Cold War, a change that ushered in a wave of globalization of unprecedented proportions. For this reason, we have a common interest in preventing new obstacles or the redrawing of borders against international law.</w:t>
      </w:r>
    </w:p>
    <w:p w:rsidR="00376156" w:rsidRPr="00E40262" w:rsidRDefault="00376156" w:rsidP="00376156">
      <w:pPr>
        <w:pStyle w:val="Heading4"/>
      </w:pPr>
      <w:r w:rsidRPr="00E40262">
        <w:t>Sino-German relations is key to Chinese economic growth</w:t>
      </w:r>
    </w:p>
    <w:p w:rsidR="00376156" w:rsidRPr="00E40262" w:rsidRDefault="00376156" w:rsidP="00376156">
      <w:pPr>
        <w:tabs>
          <w:tab w:val="left" w:pos="1260"/>
        </w:tabs>
      </w:pPr>
      <w:proofErr w:type="spellStart"/>
      <w:r w:rsidRPr="00E40262">
        <w:rPr>
          <w:rStyle w:val="Style13ptBold"/>
        </w:rPr>
        <w:t>Clauss</w:t>
      </w:r>
      <w:proofErr w:type="spellEnd"/>
      <w:r w:rsidRPr="00E40262">
        <w:rPr>
          <w:rStyle w:val="Style13ptBold"/>
        </w:rPr>
        <w:t xml:space="preserve"> ’15</w:t>
      </w:r>
      <w:r w:rsidRPr="00E40262">
        <w:t xml:space="preserve"> (Michael </w:t>
      </w:r>
      <w:proofErr w:type="spellStart"/>
      <w:r w:rsidRPr="00E40262">
        <w:t>Clauss</w:t>
      </w:r>
      <w:proofErr w:type="spellEnd"/>
      <w:r w:rsidRPr="00E40262">
        <w:t xml:space="preserve"> is the German ambassador to China, 10/28/15, “Germany and China Share Several Goals in Common” </w:t>
      </w:r>
      <w:hyperlink r:id="rId67" w:history="1">
        <w:r w:rsidRPr="00E40262">
          <w:rPr>
            <w:rStyle w:val="Hyperlink"/>
          </w:rPr>
          <w:t>http://english.caixin.com/2015-10-28/100867546.html</w:t>
        </w:r>
      </w:hyperlink>
      <w:r w:rsidRPr="00E40262">
        <w:t xml:space="preserve"> Poetic Justice)</w:t>
      </w:r>
    </w:p>
    <w:p w:rsidR="00376156" w:rsidRPr="00E40262" w:rsidRDefault="00376156" w:rsidP="00376156">
      <w:pPr>
        <w:rPr>
          <w:rStyle w:val="StyleUnderline"/>
        </w:rPr>
      </w:pPr>
      <w:r w:rsidRPr="00E40262">
        <w:t xml:space="preserve">Importance of Innovation </w:t>
      </w:r>
      <w:r w:rsidRPr="00E40262">
        <w:rPr>
          <w:rStyle w:val="StyleUnderline"/>
        </w:rPr>
        <w:t xml:space="preserve">Without reform and the constant quest for innovation, countries will fall behind internationally. This applies to Germany as a highly developed industrial economy just as it applies to China, </w:t>
      </w:r>
      <w:r w:rsidRPr="00E40262">
        <w:t xml:space="preserve">which is priming itself to close the gap with leading industrialized countries. For both of us, </w:t>
      </w:r>
      <w:r w:rsidRPr="00E40262">
        <w:rPr>
          <w:rStyle w:val="StyleUnderline"/>
        </w:rPr>
        <w:t>innovation is the key to success.</w:t>
      </w:r>
      <w:r w:rsidRPr="00E40262">
        <w:t xml:space="preserve"> This requires the willingness for constant reform of the economy and society. The biggest breakthroughs in innovation are not made under controlled lab conditions, but rather when we allow in the fresh breeze of competition. An unhindered flow of information and exchange of opinions are as important to this as the elimination of market barriers. We have great</w:t>
      </w:r>
      <w:r w:rsidRPr="00E40262">
        <w:rPr>
          <w:rStyle w:val="StyleUnderline"/>
        </w:rPr>
        <w:t xml:space="preserve"> confidence in China's ability to reform. The current slowdown in growth is a normal phenomenon because it is connected to a necessary restructuring toward more sustainable growth. If China's course toward further opening and reform is strengthened now – through strong signals from the top and </w:t>
      </w:r>
      <w:r w:rsidRPr="00E40262">
        <w:rPr>
          <w:rStyle w:val="StyleUnderline"/>
        </w:rPr>
        <w:lastRenderedPageBreak/>
        <w:t xml:space="preserve">vigorous implementation from the bottom </w:t>
      </w:r>
      <w:r w:rsidRPr="00E40262">
        <w:t>– I am very optimistic that</w:t>
      </w:r>
      <w:r w:rsidRPr="00E40262">
        <w:rPr>
          <w:rStyle w:val="StyleUnderline"/>
        </w:rPr>
        <w:t xml:space="preserve"> the country will master its economic challenges and contribute decisively to global economic growth in the years to come.</w:t>
      </w:r>
    </w:p>
    <w:p w:rsidR="00376156" w:rsidRPr="00E40262" w:rsidRDefault="00376156" w:rsidP="00376156">
      <w:pPr>
        <w:pStyle w:val="Heading4"/>
      </w:pPr>
      <w:r w:rsidRPr="00E40262">
        <w:t>Sino-German relations are key to technological innovation</w:t>
      </w:r>
    </w:p>
    <w:p w:rsidR="00376156" w:rsidRPr="00E40262" w:rsidRDefault="00376156" w:rsidP="00376156">
      <w:pPr>
        <w:tabs>
          <w:tab w:val="left" w:pos="1260"/>
        </w:tabs>
      </w:pPr>
      <w:proofErr w:type="spellStart"/>
      <w:r w:rsidRPr="00E40262">
        <w:rPr>
          <w:rStyle w:val="Style13ptBold"/>
        </w:rPr>
        <w:t>Clauss</w:t>
      </w:r>
      <w:proofErr w:type="spellEnd"/>
      <w:r w:rsidRPr="00E40262">
        <w:rPr>
          <w:rStyle w:val="Style13ptBold"/>
        </w:rPr>
        <w:t xml:space="preserve"> ’15 </w:t>
      </w:r>
      <w:r w:rsidRPr="00E40262">
        <w:t xml:space="preserve">(Michael </w:t>
      </w:r>
      <w:proofErr w:type="spellStart"/>
      <w:r w:rsidRPr="00E40262">
        <w:t>Clauss</w:t>
      </w:r>
      <w:proofErr w:type="spellEnd"/>
      <w:r w:rsidRPr="00E40262">
        <w:t xml:space="preserve"> is the German ambassador to China, 10/28/15, “Germany and China Share Several Goals in Common” </w:t>
      </w:r>
      <w:hyperlink r:id="rId68" w:history="1">
        <w:r w:rsidRPr="00E40262">
          <w:rPr>
            <w:rStyle w:val="Hyperlink"/>
          </w:rPr>
          <w:t>http://english.caixin.com/2015-10-28/100867546.html</w:t>
        </w:r>
      </w:hyperlink>
      <w:r w:rsidRPr="00E40262">
        <w:t xml:space="preserve"> Poetic Justice)</w:t>
      </w:r>
    </w:p>
    <w:p w:rsidR="00376156" w:rsidRDefault="00376156" w:rsidP="00376156">
      <w:pPr>
        <w:rPr>
          <w:rStyle w:val="StyleUnderline"/>
        </w:rPr>
      </w:pPr>
      <w:r w:rsidRPr="00E40262">
        <w:rPr>
          <w:rStyle w:val="StyleUnderline"/>
        </w:rPr>
        <w:t xml:space="preserve">One particularly important field of our cooperation is innovation in industrial manufacturing, which is on the doorstep of another industrial revolution. No country delivers more high-tech industrial goods to China and hardly any other country invests more in this sector of China than Germany, </w:t>
      </w:r>
      <w:r w:rsidRPr="00E40262">
        <w:t xml:space="preserve">and this includes research and development. Our trade relationship of more than 150 billion euros and our investment relationship of around 50 billion euros are focused on the area of high technology. </w:t>
      </w:r>
      <w:r w:rsidRPr="00E40262">
        <w:rPr>
          <w:rStyle w:val="StyleUnderline"/>
        </w:rPr>
        <w:t>We want to expand this cooperation vigorously, which is also necessary to ensure that China's modernization program</w:t>
      </w:r>
      <w:r w:rsidRPr="00E40262">
        <w:t xml:space="preserve">, called Made in China 2025, achieves the success it deserves. One highly important element is digitization of our industries. The Industry 4.0 concept plays a crucial role in this process. Some </w:t>
      </w:r>
      <w:r w:rsidRPr="00E40262">
        <w:rPr>
          <w:rStyle w:val="StyleUnderline"/>
        </w:rPr>
        <w:t>German companies have started cooperation with Chinese partners in this fiel</w:t>
      </w:r>
      <w:r w:rsidRPr="00E40262">
        <w:t xml:space="preserve">d, a development I expressly welcome. In order to turn a trickle of individual investments into a broad stream we will have to work together to improve framework conditions. Important elements are fair competition, data security (not only in China, by the way), the effective protection of intellectual property, and not least of all the speed of Internet connections. </w:t>
      </w:r>
      <w:r w:rsidRPr="00E40262">
        <w:rPr>
          <w:rStyle w:val="StyleUnderline"/>
        </w:rPr>
        <w:t>Successful technological innovation also requires that society provides the necessary conditions in the areas of education, social systems and rule of law.</w:t>
      </w:r>
      <w:r w:rsidRPr="00E40262">
        <w:t xml:space="preserve"> For this reason, all these areas are part of our innovation partnership, which we concluded in 2014. </w:t>
      </w:r>
      <w:r w:rsidRPr="00E40262">
        <w:rPr>
          <w:rStyle w:val="StyleUnderline"/>
        </w:rPr>
        <w:t>Without a creative and open education system, innovation cannot come into being. Without rule of law, economic and social development cannot flourish.</w:t>
      </w:r>
    </w:p>
    <w:p w:rsidR="00D6729F" w:rsidRDefault="00D6729F" w:rsidP="00376156">
      <w:pPr>
        <w:rPr>
          <w:rStyle w:val="StyleUnderline"/>
        </w:rPr>
      </w:pPr>
    </w:p>
    <w:p w:rsidR="00D6729F" w:rsidRPr="00376156" w:rsidRDefault="00D6729F" w:rsidP="00376156">
      <w:pPr>
        <w:rPr>
          <w:u w:val="single"/>
        </w:rPr>
      </w:pPr>
    </w:p>
    <w:sectPr w:rsidR="00D6729F" w:rsidRPr="00376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T Serif">
    <w:altName w:val="Times New Roman"/>
    <w:charset w:val="00"/>
    <w:family w:val="auto"/>
    <w:pitch w:val="variable"/>
    <w:sig w:usb0="A00002EF" w:usb1="5000204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5273284"/>
    <w:docVar w:name="VerbatimVersion" w:val="5.1"/>
  </w:docVars>
  <w:rsids>
    <w:rsidRoot w:val="00564C78"/>
    <w:rsid w:val="000139A3"/>
    <w:rsid w:val="00021FEB"/>
    <w:rsid w:val="000B42A3"/>
    <w:rsid w:val="000F5A59"/>
    <w:rsid w:val="00100833"/>
    <w:rsid w:val="00104529"/>
    <w:rsid w:val="00105942"/>
    <w:rsid w:val="00107396"/>
    <w:rsid w:val="00144A4C"/>
    <w:rsid w:val="00176AB0"/>
    <w:rsid w:val="00177B7D"/>
    <w:rsid w:val="0018322D"/>
    <w:rsid w:val="001B5776"/>
    <w:rsid w:val="001C79F0"/>
    <w:rsid w:val="001E527A"/>
    <w:rsid w:val="001F78CE"/>
    <w:rsid w:val="00251FC7"/>
    <w:rsid w:val="002855A7"/>
    <w:rsid w:val="002B146A"/>
    <w:rsid w:val="002B5E17"/>
    <w:rsid w:val="00315690"/>
    <w:rsid w:val="00316B75"/>
    <w:rsid w:val="00325646"/>
    <w:rsid w:val="00340B57"/>
    <w:rsid w:val="003453F3"/>
    <w:rsid w:val="003460F2"/>
    <w:rsid w:val="00371D6C"/>
    <w:rsid w:val="00376156"/>
    <w:rsid w:val="00377246"/>
    <w:rsid w:val="0038158C"/>
    <w:rsid w:val="003902BA"/>
    <w:rsid w:val="003A09E2"/>
    <w:rsid w:val="00407037"/>
    <w:rsid w:val="00452C9A"/>
    <w:rsid w:val="004605D6"/>
    <w:rsid w:val="00473A92"/>
    <w:rsid w:val="004C60E8"/>
    <w:rsid w:val="004D0A9F"/>
    <w:rsid w:val="004E3579"/>
    <w:rsid w:val="004E728B"/>
    <w:rsid w:val="004F1F9F"/>
    <w:rsid w:val="004F39E0"/>
    <w:rsid w:val="00537BD5"/>
    <w:rsid w:val="00543110"/>
    <w:rsid w:val="00564C78"/>
    <w:rsid w:val="0057268A"/>
    <w:rsid w:val="005C4142"/>
    <w:rsid w:val="005C74D1"/>
    <w:rsid w:val="005D2912"/>
    <w:rsid w:val="006065BD"/>
    <w:rsid w:val="00645FA9"/>
    <w:rsid w:val="00647866"/>
    <w:rsid w:val="00665003"/>
    <w:rsid w:val="006A2AD0"/>
    <w:rsid w:val="006C2375"/>
    <w:rsid w:val="006C29D8"/>
    <w:rsid w:val="006D4ECC"/>
    <w:rsid w:val="006F79FB"/>
    <w:rsid w:val="00722258"/>
    <w:rsid w:val="007243E5"/>
    <w:rsid w:val="007353E5"/>
    <w:rsid w:val="0076379B"/>
    <w:rsid w:val="00766EA0"/>
    <w:rsid w:val="00790D7E"/>
    <w:rsid w:val="007A2226"/>
    <w:rsid w:val="007E3213"/>
    <w:rsid w:val="007F5B66"/>
    <w:rsid w:val="00823A1C"/>
    <w:rsid w:val="00845B9D"/>
    <w:rsid w:val="00860984"/>
    <w:rsid w:val="00864F8F"/>
    <w:rsid w:val="0088060A"/>
    <w:rsid w:val="008A0FD0"/>
    <w:rsid w:val="008B3ECB"/>
    <w:rsid w:val="008B4E85"/>
    <w:rsid w:val="008C1B2E"/>
    <w:rsid w:val="0091627E"/>
    <w:rsid w:val="009701E8"/>
    <w:rsid w:val="0097032B"/>
    <w:rsid w:val="009C713F"/>
    <w:rsid w:val="009D2EAD"/>
    <w:rsid w:val="009D54B2"/>
    <w:rsid w:val="009E1334"/>
    <w:rsid w:val="009E1922"/>
    <w:rsid w:val="009F7ED2"/>
    <w:rsid w:val="00A93661"/>
    <w:rsid w:val="00A95652"/>
    <w:rsid w:val="00A95D52"/>
    <w:rsid w:val="00AB1690"/>
    <w:rsid w:val="00AC0AB8"/>
    <w:rsid w:val="00AF0196"/>
    <w:rsid w:val="00B33C6D"/>
    <w:rsid w:val="00B4508F"/>
    <w:rsid w:val="00B55AD5"/>
    <w:rsid w:val="00B8057C"/>
    <w:rsid w:val="00BD5BF2"/>
    <w:rsid w:val="00BD6238"/>
    <w:rsid w:val="00BF593B"/>
    <w:rsid w:val="00BF773A"/>
    <w:rsid w:val="00BF7E81"/>
    <w:rsid w:val="00C13773"/>
    <w:rsid w:val="00C17CC8"/>
    <w:rsid w:val="00C22E88"/>
    <w:rsid w:val="00C83417"/>
    <w:rsid w:val="00C9604F"/>
    <w:rsid w:val="00CA19AA"/>
    <w:rsid w:val="00CB725D"/>
    <w:rsid w:val="00CC5298"/>
    <w:rsid w:val="00CD736E"/>
    <w:rsid w:val="00CD798D"/>
    <w:rsid w:val="00CE161E"/>
    <w:rsid w:val="00CF59A8"/>
    <w:rsid w:val="00D045D7"/>
    <w:rsid w:val="00D325A9"/>
    <w:rsid w:val="00D36A8A"/>
    <w:rsid w:val="00D61409"/>
    <w:rsid w:val="00D64D1C"/>
    <w:rsid w:val="00D6691E"/>
    <w:rsid w:val="00D6729F"/>
    <w:rsid w:val="00D71170"/>
    <w:rsid w:val="00DA1C92"/>
    <w:rsid w:val="00DA25D4"/>
    <w:rsid w:val="00DA6538"/>
    <w:rsid w:val="00E15E75"/>
    <w:rsid w:val="00E40262"/>
    <w:rsid w:val="00E5262C"/>
    <w:rsid w:val="00E846A4"/>
    <w:rsid w:val="00EA6153"/>
    <w:rsid w:val="00EC7DC4"/>
    <w:rsid w:val="00ED30CF"/>
    <w:rsid w:val="00F176EF"/>
    <w:rsid w:val="00F45E10"/>
    <w:rsid w:val="00F6364A"/>
    <w:rsid w:val="00F9113A"/>
    <w:rsid w:val="00FA25F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B295D"/>
  <w15:chartTrackingRefBased/>
  <w15:docId w15:val="{CCECF9B2-6F18-477A-9EA3-C855C0AC6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D64D1C"/>
    <w:rPr>
      <w:rFonts w:ascii="Calibri" w:hAnsi="Calibri"/>
    </w:rPr>
  </w:style>
  <w:style w:type="paragraph" w:styleId="Heading1">
    <w:name w:val="heading 1"/>
    <w:aliases w:val="Pocket"/>
    <w:basedOn w:val="Normal"/>
    <w:next w:val="Normal"/>
    <w:link w:val="Heading1Char"/>
    <w:qFormat/>
    <w:rsid w:val="00D64D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4D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Read Char,Heading 3 Char1 Char Char,Heading 3 Char Char1 Char Char,Read Char Char1 Char Char,Heading 3 Char Char,Read Char Char,Bold Cite,Cite 1,Char Char Char Char Char Char Char, Char Char,Char Char,Text 7"/>
    <w:basedOn w:val="Normal"/>
    <w:next w:val="Normal"/>
    <w:link w:val="Heading3Char"/>
    <w:uiPriority w:val="2"/>
    <w:unhideWhenUsed/>
    <w:qFormat/>
    <w:rsid w:val="00D64D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t"/>
    <w:basedOn w:val="Normal"/>
    <w:next w:val="Normal"/>
    <w:link w:val="Heading4Char"/>
    <w:uiPriority w:val="3"/>
    <w:unhideWhenUsed/>
    <w:qFormat/>
    <w:rsid w:val="00D64D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64D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D1C"/>
  </w:style>
  <w:style w:type="character" w:customStyle="1" w:styleId="Heading1Char">
    <w:name w:val="Heading 1 Char"/>
    <w:aliases w:val="Pocket Char"/>
    <w:basedOn w:val="DefaultParagraphFont"/>
    <w:link w:val="Heading1"/>
    <w:rsid w:val="00D64D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4D1C"/>
    <w:rPr>
      <w:rFonts w:ascii="Calibri" w:eastAsiaTheme="majorEastAsia" w:hAnsi="Calibri" w:cstheme="majorBidi"/>
      <w:b/>
      <w:sz w:val="44"/>
      <w:szCs w:val="26"/>
      <w:u w:val="double"/>
    </w:rPr>
  </w:style>
  <w:style w:type="character" w:customStyle="1" w:styleId="Heading3Char">
    <w:name w:val="Heading 3 Char"/>
    <w:aliases w:val="Block Char,Tag Char Char Char,Read Char Char1,Heading 3 Char1 Char Char Char,Heading 3 Char Char1 Char Char Char,Read Char Char1 Char Char Char,Heading 3 Char Char Char,Read Char Char Char,Bold Cite Char,Cite 1 Char, Char Char Char"/>
    <w:basedOn w:val="DefaultParagraphFont"/>
    <w:link w:val="Heading3"/>
    <w:uiPriority w:val="2"/>
    <w:rsid w:val="00D64D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D64D1C"/>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D64D1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D64D1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Citation Char Char Char,ci,c,Bo,B,Intense Emphasis11"/>
    <w:basedOn w:val="DefaultParagraphFont"/>
    <w:uiPriority w:val="6"/>
    <w:qFormat/>
    <w:rsid w:val="00D64D1C"/>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D64D1C"/>
    <w:rPr>
      <w:color w:val="auto"/>
      <w:u w:val="none"/>
    </w:rPr>
  </w:style>
  <w:style w:type="character" w:styleId="FollowedHyperlink">
    <w:name w:val="FollowedHyperlink"/>
    <w:basedOn w:val="DefaultParagraphFont"/>
    <w:uiPriority w:val="99"/>
    <w:semiHidden/>
    <w:unhideWhenUsed/>
    <w:rsid w:val="00D64D1C"/>
    <w:rPr>
      <w:color w:val="auto"/>
      <w:u w:val="none"/>
    </w:rPr>
  </w:style>
  <w:style w:type="paragraph" w:customStyle="1" w:styleId="textbold">
    <w:name w:val="text bold"/>
    <w:basedOn w:val="Normal"/>
    <w:link w:val="Emphasis"/>
    <w:uiPriority w:val="7"/>
    <w:qFormat/>
    <w:rsid w:val="003453F3"/>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42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sj.com/articles/china-to-offer-u-s-investors-38-1-billion-quota-to-buy-chinese-securities-1465276001" TargetMode="External"/><Relationship Id="rId18" Type="http://schemas.openxmlformats.org/officeDocument/2006/relationships/hyperlink" Target="http://www.scmp.com/news/china/diplomacy-defence/article/1968698/building-better-table-what-next-china-us-strategic-and" TargetMode="External"/><Relationship Id="rId26" Type="http://schemas.openxmlformats.org/officeDocument/2006/relationships/hyperlink" Target="http://thediplomat.com/2016/06/china-us-strategic-and-economic-dialogue-time-to-move-beyond-the-south-china-sea/" TargetMode="External"/><Relationship Id="rId39" Type="http://schemas.openxmlformats.org/officeDocument/2006/relationships/hyperlink" Target="http://abcnews.go.com/Business/wireStory/us-economy-rebounds-june-hiring-surge-287000-40431184" TargetMode="External"/><Relationship Id="rId21" Type="http://schemas.openxmlformats.org/officeDocument/2006/relationships/hyperlink" Target="http://uk.reuters.com/article/uk-southchinasea-china-idUKKCN0YB1C6" TargetMode="External"/><Relationship Id="rId34" Type="http://schemas.openxmlformats.org/officeDocument/2006/relationships/hyperlink" Target="http://www.wsj.com/articles/u-s-imposes-266-duty-on-some-chinese-steel-imports-1456878180" TargetMode="External"/><Relationship Id="rId42" Type="http://schemas.openxmlformats.org/officeDocument/2006/relationships/hyperlink" Target="https://www.eastwest.ngo/idea/china-us-relations-cyberspace-half-year-assessment" TargetMode="External"/><Relationship Id="rId47" Type="http://schemas.openxmlformats.org/officeDocument/2006/relationships/hyperlink" Target="http://warontherocks.com/2016/02/the-cyber-threat-to-nuclear-deterrence/" TargetMode="External"/><Relationship Id="rId50" Type="http://schemas.openxmlformats.org/officeDocument/2006/relationships/hyperlink" Target="http://thediplomat.com/2016/06/us-china-strategic-and-economic-dialogue-key-takeaways/" TargetMode="External"/><Relationship Id="rId55" Type="http://schemas.openxmlformats.org/officeDocument/2006/relationships/hyperlink" Target="http://www.ibtimes.com/us-china-strategic-economic-dialogue-opens-beijing-amid-rising-tensions-over-trade-2378408" TargetMode="External"/><Relationship Id="rId63" Type="http://schemas.openxmlformats.org/officeDocument/2006/relationships/hyperlink" Target="http://en.people.cn/n3/2016/0707/c90000-9082843.html" TargetMode="External"/><Relationship Id="rId68" Type="http://schemas.openxmlformats.org/officeDocument/2006/relationships/hyperlink" Target="http://english.caixin.com/2015-10-28/100867546.html" TargetMode="External"/><Relationship Id="rId7" Type="http://schemas.openxmlformats.org/officeDocument/2006/relationships/hyperlink" Target="http://www.bloomberg.com/news/articles/2015-06-24/obama-raised-cyber-spying-with-chinese-officials-u-s-says" TargetMode="External"/><Relationship Id="rId2" Type="http://schemas.openxmlformats.org/officeDocument/2006/relationships/numbering" Target="numbering.xml"/><Relationship Id="rId16" Type="http://schemas.openxmlformats.org/officeDocument/2006/relationships/hyperlink" Target="https://www.uschina.org/washington-update/key-trade-nominees-approved-senate-house-subcommittee-criticizes-china" TargetMode="External"/><Relationship Id="rId29" Type="http://schemas.openxmlformats.org/officeDocument/2006/relationships/hyperlink" Target="http://thediplomat.com/2016/05/us-raises-import-duties-on-chinese-steel-china-fires-back/" TargetMode="External"/><Relationship Id="rId1" Type="http://schemas.openxmlformats.org/officeDocument/2006/relationships/customXml" Target="../customXml/item1.xml"/><Relationship Id="rId6" Type="http://schemas.openxmlformats.org/officeDocument/2006/relationships/hyperlink" Target="http://www.bloomberg.com/news/articles/2015-06-24/china-u-s-highlight-common-ground-amid-tensions-as-talks-end" TargetMode="External"/><Relationship Id="rId11" Type="http://schemas.openxmlformats.org/officeDocument/2006/relationships/hyperlink" Target="http://www.wsj.com/articles/beijings-south-china-sea-claims-cloud-u-s-china-talks-1465180495" TargetMode="External"/><Relationship Id="rId24" Type="http://schemas.openxmlformats.org/officeDocument/2006/relationships/hyperlink" Target="http://www.straitstimes.com/asia/east-asia/few-bright-spots-in-china-us-dialogue" TargetMode="External"/><Relationship Id="rId32" Type="http://schemas.openxmlformats.org/officeDocument/2006/relationships/hyperlink" Target="http://www.wsj.com/articles/china-passes-law-clamping-down-on-foreign-ngos-1461853978" TargetMode="External"/><Relationship Id="rId37" Type="http://schemas.openxmlformats.org/officeDocument/2006/relationships/hyperlink" Target="http://www.prnewswire.com/news-releases/us-china-strategic--economic-dialogue-fails-to-deliver-for-thousands-of-american-aluminum-workers-300281621.html" TargetMode="External"/><Relationship Id="rId40" Type="http://schemas.openxmlformats.org/officeDocument/2006/relationships/hyperlink" Target="http://ritholtz.com/2016/07/challenges-european-banking-industry/" TargetMode="External"/><Relationship Id="rId45" Type="http://schemas.openxmlformats.org/officeDocument/2006/relationships/hyperlink" Target="http://www.jamestown.org/programs/chinabrief/single/?tx_ttnews%5Btt_news%5D=45573&amp;cHash=52b769351f082fadbf7fe11abfe12414" TargetMode="External"/><Relationship Id="rId53" Type="http://schemas.openxmlformats.org/officeDocument/2006/relationships/hyperlink" Target="http://www.worldaffairsjournal.org/blog/gordon-g-chang/china-likely-cheating-again-north-korea-sanctions" TargetMode="External"/><Relationship Id="rId58" Type="http://schemas.openxmlformats.org/officeDocument/2006/relationships/hyperlink" Target="http://axisoflogic.com/artman/publish/Article_74522.shtml" TargetMode="External"/><Relationship Id="rId66" Type="http://schemas.openxmlformats.org/officeDocument/2006/relationships/hyperlink" Target="http://english.caixin.com/2015-10-28/100867546.html" TargetMode="External"/><Relationship Id="rId5" Type="http://schemas.openxmlformats.org/officeDocument/2006/relationships/webSettings" Target="webSettings.xml"/><Relationship Id="rId15" Type="http://schemas.openxmlformats.org/officeDocument/2006/relationships/hyperlink" Target="http://topics.wsj.com/person/J/Xi-Jinping/6475" TargetMode="External"/><Relationship Id="rId23" Type="http://schemas.openxmlformats.org/officeDocument/2006/relationships/hyperlink" Target="http://dailysignal.com/2016/06/15/china-unlikely-to-live-up-to-its-economic-promises/" TargetMode="External"/><Relationship Id="rId28" Type="http://schemas.openxmlformats.org/officeDocument/2006/relationships/hyperlink" Target="http://abcnews.go.com/International/wireStory/us-presses-china-industrial-glut-strategic-dialogue-39633307" TargetMode="External"/><Relationship Id="rId36" Type="http://schemas.openxmlformats.org/officeDocument/2006/relationships/hyperlink" Target="http://www.reuters.com/article/us-china-usa-business-idUSKCN0YU11K" TargetMode="External"/><Relationship Id="rId49" Type="http://schemas.openxmlformats.org/officeDocument/2006/relationships/hyperlink" Target="http://triblive.com/business/headlines/10595516-74/china-beijing-chinese" TargetMode="External"/><Relationship Id="rId57" Type="http://schemas.openxmlformats.org/officeDocument/2006/relationships/hyperlink" Target="http://www.worldpoliticsreview.com/trend-lines/19282/germany-remains-a-key-partner-for-china-but-its-influence-is-waning" TargetMode="External"/><Relationship Id="rId61" Type="http://schemas.openxmlformats.org/officeDocument/2006/relationships/hyperlink" Target="http://www.bloomberg.com/news/articles/2016-06-14/merkel-says-china-increasingly-becoming-germany-s-economic-rival" TargetMode="External"/><Relationship Id="rId10" Type="http://schemas.openxmlformats.org/officeDocument/2006/relationships/hyperlink" Target="http://www.wsj.com/articles/u-s-china-talks-limited-by-disagreements-1465300155" TargetMode="External"/><Relationship Id="rId19" Type="http://schemas.openxmlformats.org/officeDocument/2006/relationships/hyperlink" Target="http://www.aspistrategist.org.au/can-us-china-strategic-economic-dialogue-anything-south-china-sea/" TargetMode="External"/><Relationship Id="rId31" Type="http://schemas.openxmlformats.org/officeDocument/2006/relationships/hyperlink" Target="http://www.wsj.com/articles/china-seeks-u-s-investment-in-green-projects-1465194173" TargetMode="External"/><Relationship Id="rId44" Type="http://schemas.openxmlformats.org/officeDocument/2006/relationships/hyperlink" Target="http://www.jamestown.org/programs/chinabrief/single/?tx_ttnews%5Btt_news%5D=45573&amp;cHash=52b769351f082fadbf7fe11abfe12414" TargetMode="External"/><Relationship Id="rId52" Type="http://schemas.openxmlformats.org/officeDocument/2006/relationships/hyperlink" Target="http://dailysignal.com/2016/06/15/china-unlikely-to-live-up-to-its-economic-promises/" TargetMode="External"/><Relationship Id="rId60" Type="http://schemas.openxmlformats.org/officeDocument/2006/relationships/hyperlink" Target="http://www.worldpoliticsreview.com/trend-lines/19282/germany-remains-a-key-partner-for-china-but-its-influence-is-waning" TargetMode="External"/><Relationship Id="rId65" Type="http://schemas.openxmlformats.org/officeDocument/2006/relationships/hyperlink" Target="http://www.chinausfocus.com/foreign-policy/the-economics-of-u-s-china-rivalry/" TargetMode="External"/><Relationship Id="rId4" Type="http://schemas.openxmlformats.org/officeDocument/2006/relationships/settings" Target="settings.xml"/><Relationship Id="rId9" Type="http://schemas.openxmlformats.org/officeDocument/2006/relationships/hyperlink" Target="http://www.lexisnexis.com.proxy.lib.umich.edu/lnacui2api/search/XMLCrossLinkSearch.do?bct=A&amp;risb=21_T24306660271&amp;returnToId=20_T24306668829&amp;csi=11432&amp;A=0.6733961881045178&amp;sourceCSI=9369&amp;indexTerm=%23PE000DB4Q%23&amp;searchTerm=Jacob%20Lew%20&amp;indexType=P" TargetMode="External"/><Relationship Id="rId14" Type="http://schemas.openxmlformats.org/officeDocument/2006/relationships/hyperlink" Target="http://www.wsj.com/articles/china-passes-law-clamping-down-on-foreign-ngos-1461853978" TargetMode="External"/><Relationship Id="rId22" Type="http://schemas.openxmlformats.org/officeDocument/2006/relationships/hyperlink" Target="http://www.lexisnexis.com.proxy.lib.umich.edu/lnacui2api/results/docview/docview.do?docLinkInd=true&amp;risb=21_T24306674217&amp;format=GNBFI&amp;sort=RELEVANCE&amp;startDocNo=26&amp;resultsUrlKey=29_T24306674221&amp;cisb=22_T24306674220&amp;treeMax=true&amp;treeWidth=0&amp;csi=8357&amp;docNo=47" TargetMode="External"/><Relationship Id="rId27" Type="http://schemas.openxmlformats.org/officeDocument/2006/relationships/hyperlink" Target="http://www.reuters.com/article/us-china-usa-business-idUSKCN0YU11K" TargetMode="External"/><Relationship Id="rId30" Type="http://schemas.openxmlformats.org/officeDocument/2006/relationships/hyperlink" Target="http://www.wsj.com/articles/beijings-south-china-sea-claims-cloud-u-s-china-talks-1465180495" TargetMode="External"/><Relationship Id="rId35" Type="http://schemas.openxmlformats.org/officeDocument/2006/relationships/hyperlink" Target="http://www.wsj.com/articles/chinese-exports-surge-amid-overcapacity-at-home-1462746980" TargetMode="External"/><Relationship Id="rId43" Type="http://schemas.openxmlformats.org/officeDocument/2006/relationships/hyperlink" Target="http://www.jamestown.org/programs/chinabrief/single/?tx_ttnews%5Btt_news%5D=45573&amp;cHash=52b769351f082fadbf7fe11abfe12414" TargetMode="External"/><Relationship Id="rId48" Type="http://schemas.openxmlformats.org/officeDocument/2006/relationships/hyperlink" Target="http://www.economist.com/blogs/economist-explains/2016/06/economist-explains-8" TargetMode="External"/><Relationship Id="rId56" Type="http://schemas.openxmlformats.org/officeDocument/2006/relationships/hyperlink" Target="http://ippreview.com/index.php/Home/Blog/single/id/104.html" TargetMode="External"/><Relationship Id="rId64" Type="http://schemas.openxmlformats.org/officeDocument/2006/relationships/hyperlink" Target="http://www.economist.com/node/17493390" TargetMode="External"/><Relationship Id="rId69" Type="http://schemas.openxmlformats.org/officeDocument/2006/relationships/fontTable" Target="fontTable.xml"/><Relationship Id="rId8" Type="http://schemas.openxmlformats.org/officeDocument/2006/relationships/hyperlink" Target="http://www.businesstimes.com.sg/government-economy/trade-maritime-disputes-weigh-on-sino-us-relations-at-dialogue" TargetMode="External"/><Relationship Id="rId51" Type="http://schemas.openxmlformats.org/officeDocument/2006/relationships/hyperlink" Target="http://sino-us.com/10/18115392951.html" TargetMode="External"/><Relationship Id="rId3" Type="http://schemas.openxmlformats.org/officeDocument/2006/relationships/styles" Target="styles.xml"/><Relationship Id="rId12" Type="http://schemas.openxmlformats.org/officeDocument/2006/relationships/hyperlink" Target="http://topics.wsj.com/person/L/Jacob-Lew/6182" TargetMode="External"/><Relationship Id="rId17" Type="http://schemas.openxmlformats.org/officeDocument/2006/relationships/hyperlink" Target="http://uschina.us5.list-manage.com/track/click?u=9abed46cfd464107b6c8c1ab7&amp;id=8924c7ab2b&amp;e=3e520cc4d5" TargetMode="External"/><Relationship Id="rId25" Type="http://schemas.openxmlformats.org/officeDocument/2006/relationships/hyperlink" Target="http://thediplomat.com/2016/06/chinese-fighter-conducts-unsafe-intercept-of-us-spy-plane-in-east-china-sea/" TargetMode="External"/><Relationship Id="rId33" Type="http://schemas.openxmlformats.org/officeDocument/2006/relationships/hyperlink" Target="http://www.wsj.com/articles/beijings-south-china-sea-claims-cloud-u-s-china-talks-1465180495" TargetMode="External"/><Relationship Id="rId38" Type="http://schemas.openxmlformats.org/officeDocument/2006/relationships/hyperlink" Target="http://dailysignal.com/2016/06/15/china-unlikely-to-live-up-to-its-economic-promises/" TargetMode="External"/><Relationship Id="rId46" Type="http://schemas.openxmlformats.org/officeDocument/2006/relationships/hyperlink" Target="http://www.jamestown.org/programs/chinabrief/single/?tx_ttnews%5Btt_news%5D=45573&amp;cHash=52b769351f082fadbf7fe11abfe12414" TargetMode="External"/><Relationship Id="rId59" Type="http://schemas.openxmlformats.org/officeDocument/2006/relationships/hyperlink" Target="http://www.worldpoliticsreview.com/trend-lines/19282/germany-remains-a-key-partner-for-china-but-its-influence-is-waning" TargetMode="External"/><Relationship Id="rId67" Type="http://schemas.openxmlformats.org/officeDocument/2006/relationships/hyperlink" Target="http://english.caixin.com/2015-10-28/100867546.html" TargetMode="External"/><Relationship Id="rId20" Type="http://schemas.openxmlformats.org/officeDocument/2006/relationships/hyperlink" Target="http://www.nytimes.com/2016/06/08/world/asia/us-south-china-sea-talks.html?_r=0" TargetMode="External"/><Relationship Id="rId41" Type="http://schemas.openxmlformats.org/officeDocument/2006/relationships/hyperlink" Target="http://dailysignal.com/2016/06/15/china-unlikely-to-live-up-to-its-economic-promises/" TargetMode="External"/><Relationship Id="rId54" Type="http://schemas.openxmlformats.org/officeDocument/2006/relationships/hyperlink" Target="http://www.project2049.net/documents/160705_Lee_Reaching%20the%20Limits_China_Responsible%20Stakeholder.pdf" TargetMode="External"/><Relationship Id="rId62" Type="http://schemas.openxmlformats.org/officeDocument/2006/relationships/hyperlink" Target="http://thediplomat.com/2016/06/merkels-visit-to-china-a-balancing-act/"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D926D-C22A-42DB-8F2B-65B4F9210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280</TotalTime>
  <Pages>78</Pages>
  <Words>37523</Words>
  <Characters>213882</Characters>
  <Application>Microsoft Office Word</Application>
  <DocSecurity>0</DocSecurity>
  <Lines>1782</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elsner</dc:creator>
  <cp:keywords>5.1.1</cp:keywords>
  <dc:description/>
  <cp:lastModifiedBy>Kurt Fifelski</cp:lastModifiedBy>
  <cp:revision>25</cp:revision>
  <dcterms:created xsi:type="dcterms:W3CDTF">2016-07-08T03:03:00Z</dcterms:created>
  <dcterms:modified xsi:type="dcterms:W3CDTF">2016-07-13T12:10:00Z</dcterms:modified>
</cp:coreProperties>
</file>