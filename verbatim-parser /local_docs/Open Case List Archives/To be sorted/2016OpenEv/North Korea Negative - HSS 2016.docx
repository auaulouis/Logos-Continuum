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9CB" w:rsidRDefault="003639CB" w:rsidP="003639CB">
      <w:pPr>
        <w:pStyle w:val="Heading1"/>
      </w:pPr>
      <w:r>
        <w:t>Case Defense</w:t>
      </w:r>
    </w:p>
    <w:p w:rsidR="00151915" w:rsidRDefault="00151915" w:rsidP="003639CB">
      <w:pPr>
        <w:pStyle w:val="Heading2"/>
      </w:pPr>
      <w:bookmarkStart w:id="0" w:name="_Toc456553516"/>
      <w:r>
        <w:t>North Korean Collapse Advantage</w:t>
      </w:r>
    </w:p>
    <w:p w:rsidR="00EF13CF" w:rsidRDefault="00EF13CF" w:rsidP="00EF13CF">
      <w:pPr>
        <w:pStyle w:val="Heading3"/>
      </w:pPr>
      <w:r>
        <w:t>1NC — North Korean Collapse Advantage</w:t>
      </w:r>
    </w:p>
    <w:p w:rsidR="00930D5C" w:rsidRDefault="00930D5C" w:rsidP="00930D5C">
      <w:pPr>
        <w:pStyle w:val="Heading4"/>
      </w:pPr>
      <w:r w:rsidRPr="00C0414E">
        <w:rPr>
          <w:u w:val="single"/>
        </w:rPr>
        <w:t>Fast-tracking unification</w:t>
      </w:r>
      <w:r>
        <w:t xml:space="preserve"> threatens </w:t>
      </w:r>
      <w:r w:rsidRPr="00C0414E">
        <w:rPr>
          <w:u w:val="single"/>
        </w:rPr>
        <w:t>instability</w:t>
      </w:r>
      <w:r>
        <w:t xml:space="preserve">, </w:t>
      </w:r>
      <w:r w:rsidRPr="00C0414E">
        <w:t xml:space="preserve">a </w:t>
      </w:r>
      <w:r w:rsidRPr="00C0414E">
        <w:rPr>
          <w:i/>
          <w:u w:val="single"/>
        </w:rPr>
        <w:t>worse</w:t>
      </w:r>
      <w:r w:rsidRPr="00C0414E">
        <w:rPr>
          <w:u w:val="single"/>
        </w:rPr>
        <w:t xml:space="preserve"> dictatorship</w:t>
      </w:r>
      <w:r w:rsidRPr="00C0414E">
        <w:t xml:space="preserve">, and South Korean </w:t>
      </w:r>
      <w:r>
        <w:rPr>
          <w:u w:val="single"/>
        </w:rPr>
        <w:t>economic collapse</w:t>
      </w:r>
    </w:p>
    <w:p w:rsidR="00930D5C" w:rsidRDefault="00930D5C" w:rsidP="00930D5C">
      <w:r w:rsidRPr="00C0414E">
        <w:rPr>
          <w:rStyle w:val="Style13ptBold"/>
        </w:rPr>
        <w:t>Lankov 16</w:t>
      </w:r>
      <w:r>
        <w:t xml:space="preserve"> — Andrei Lankov, professor of Korean Studies at Kookmin University, Seoul, a Russian scholar of Asia and a specialist in Korean studies, completed his undergraduate and graduate studies at Leningrad State University, attended Pyongyang's Kim Il-sung University, author of The Real North Korea: Life and Politics in the Failed Stalinist Utopia, 2016 (“Korean Unification May Wreck the South's Economy if Attempted Too Quickly,” </w:t>
      </w:r>
      <w:r>
        <w:rPr>
          <w:i/>
        </w:rPr>
        <w:t>Radio Free Asia</w:t>
      </w:r>
      <w:r>
        <w:t>, July 12</w:t>
      </w:r>
      <w:r w:rsidRPr="00C0414E">
        <w:rPr>
          <w:vertAlign w:val="superscript"/>
        </w:rPr>
        <w:t>th</w:t>
      </w:r>
      <w:r>
        <w:t xml:space="preserve">, Available Online at </w:t>
      </w:r>
      <w:hyperlink r:id="rId8" w:history="1">
        <w:r w:rsidRPr="00C07DF8">
          <w:rPr>
            <w:rStyle w:val="Hyperlink"/>
          </w:rPr>
          <w:t>http://www.rfa.org/english/commentaries/backfire-07122016133541.html</w:t>
        </w:r>
      </w:hyperlink>
      <w:r>
        <w:t>, Accessed 07-26-2016, AS)</w:t>
      </w:r>
    </w:p>
    <w:p w:rsidR="00930D5C" w:rsidRDefault="00930D5C" w:rsidP="00930D5C">
      <w:r w:rsidRPr="00335DD1">
        <w:rPr>
          <w:rStyle w:val="StyleUnderline"/>
          <w:highlight w:val="yellow"/>
        </w:rPr>
        <w:t>When it comes to the future of the Korean Peninsula</w:t>
      </w:r>
      <w:r>
        <w:t xml:space="preserve">, </w:t>
      </w:r>
      <w:r w:rsidRPr="00C0414E">
        <w:rPr>
          <w:rStyle w:val="StyleUnderline"/>
        </w:rPr>
        <w:t>until five or seven years ago if confronted with such a question</w:t>
      </w:r>
      <w:r>
        <w:t xml:space="preserve"> </w:t>
      </w:r>
      <w:r w:rsidRPr="00335DD1">
        <w:rPr>
          <w:rStyle w:val="StyleUnderline"/>
          <w:highlight w:val="yellow"/>
        </w:rPr>
        <w:t xml:space="preserve">I would not have thought twice before saying that the most desirable outcome would be </w:t>
      </w:r>
      <w:r w:rsidRPr="00930D5C">
        <w:rPr>
          <w:rStyle w:val="StyleUnderline"/>
        </w:rPr>
        <w:t>the establishment of a democratic regime in North Korea, followed</w:t>
      </w:r>
      <w:r w:rsidRPr="007751C9">
        <w:rPr>
          <w:rStyle w:val="StyleUnderline"/>
        </w:rPr>
        <w:t xml:space="preserve"> by </w:t>
      </w:r>
      <w:r w:rsidRPr="00335DD1">
        <w:rPr>
          <w:rStyle w:val="StyleUnderline"/>
          <w:highlight w:val="yellow"/>
        </w:rPr>
        <w:t>the country’s unification</w:t>
      </w:r>
      <w:r>
        <w:t>.</w:t>
      </w:r>
    </w:p>
    <w:p w:rsidR="00930D5C" w:rsidRDefault="00930D5C" w:rsidP="00930D5C">
      <w:r w:rsidRPr="00335DD1">
        <w:rPr>
          <w:rStyle w:val="Emphasis"/>
          <w:highlight w:val="yellow"/>
        </w:rPr>
        <w:t>Now, I am having doubts</w:t>
      </w:r>
      <w:r w:rsidRPr="00335DD1">
        <w:rPr>
          <w:highlight w:val="yellow"/>
        </w:rPr>
        <w:t xml:space="preserve">. </w:t>
      </w:r>
      <w:r w:rsidRPr="00335DD1">
        <w:rPr>
          <w:rStyle w:val="StyleUnderline"/>
          <w:highlight w:val="yellow"/>
        </w:rPr>
        <w:t>The</w:t>
      </w:r>
      <w:r w:rsidRPr="00335DD1">
        <w:rPr>
          <w:highlight w:val="yellow"/>
        </w:rPr>
        <w:t xml:space="preserve"> "</w:t>
      </w:r>
      <w:r w:rsidRPr="00335DD1">
        <w:rPr>
          <w:rStyle w:val="StyleUnderline"/>
          <w:highlight w:val="yellow"/>
        </w:rPr>
        <w:t>Arab Spring</w:t>
      </w:r>
      <w:r>
        <w:t xml:space="preserve">" once again </w:t>
      </w:r>
      <w:r w:rsidRPr="00335DD1">
        <w:rPr>
          <w:rStyle w:val="StyleUnderline"/>
          <w:highlight w:val="yellow"/>
        </w:rPr>
        <w:t>demonstrated that hasty attempts to promote democracy in countries that have had weak civil societies are likely to backfire, bringing either chaos or another version of dictatorship, which is often worse than the dictatorship just overthrown</w:t>
      </w:r>
      <w:r>
        <w:t>.</w:t>
      </w:r>
    </w:p>
    <w:p w:rsidR="00930D5C" w:rsidRDefault="00930D5C" w:rsidP="00930D5C">
      <w:r>
        <w:t xml:space="preserve">The </w:t>
      </w:r>
      <w:r w:rsidRPr="00335DD1">
        <w:rPr>
          <w:rStyle w:val="StyleUnderline"/>
          <w:highlight w:val="yellow"/>
        </w:rPr>
        <w:t>calculations of the economists make us increasingly suspect that a</w:t>
      </w:r>
      <w:r>
        <w:t xml:space="preserve"> German-style </w:t>
      </w:r>
      <w:r w:rsidRPr="00335DD1">
        <w:rPr>
          <w:rStyle w:val="StyleUnderline"/>
          <w:highlight w:val="yellow"/>
        </w:rPr>
        <w:t xml:space="preserve">unification will disastrously </w:t>
      </w:r>
      <w:r w:rsidRPr="00335DD1">
        <w:rPr>
          <w:rStyle w:val="Emphasis"/>
          <w:highlight w:val="yellow"/>
        </w:rPr>
        <w:t>break the South Korean economy</w:t>
      </w:r>
      <w:r w:rsidRPr="00335DD1">
        <w:rPr>
          <w:highlight w:val="yellow"/>
        </w:rPr>
        <w:t>,</w:t>
      </w:r>
      <w:r>
        <w:t xml:space="preserve"> thus </w:t>
      </w:r>
      <w:r w:rsidRPr="00335DD1">
        <w:rPr>
          <w:rStyle w:val="StyleUnderline"/>
          <w:highlight w:val="yellow"/>
        </w:rPr>
        <w:t>undermining the very basis of a unified country’s prosperity</w:t>
      </w:r>
      <w:r>
        <w:t>.</w:t>
      </w:r>
    </w:p>
    <w:p w:rsidR="00930D5C" w:rsidRPr="00C0414E" w:rsidRDefault="00930D5C" w:rsidP="00930D5C">
      <w:pPr>
        <w:rPr>
          <w:b/>
          <w:u w:val="single"/>
        </w:rPr>
      </w:pPr>
      <w:r>
        <w:t xml:space="preserve">And the experiences of post-communist East Europe clearly demonstrate the allure of </w:t>
      </w:r>
      <w:r w:rsidRPr="00335DD1">
        <w:rPr>
          <w:rStyle w:val="StyleUnderline"/>
          <w:highlight w:val="yellow"/>
        </w:rPr>
        <w:t>nationalism and authoritarian populism</w:t>
      </w:r>
      <w:r w:rsidRPr="00C0414E">
        <w:rPr>
          <w:rStyle w:val="StyleUnderline"/>
        </w:rPr>
        <w:t xml:space="preserve"> </w:t>
      </w:r>
      <w:r>
        <w:t xml:space="preserve">which </w:t>
      </w:r>
      <w:r w:rsidRPr="00335DD1">
        <w:rPr>
          <w:rStyle w:val="StyleUnderline"/>
          <w:highlight w:val="yellow"/>
        </w:rPr>
        <w:t>make</w:t>
      </w:r>
      <w:r>
        <w:t xml:space="preserve">s </w:t>
      </w:r>
      <w:r w:rsidRPr="00335DD1">
        <w:rPr>
          <w:rStyle w:val="StyleUnderline"/>
          <w:highlight w:val="yellow"/>
        </w:rPr>
        <w:t>nascent democracies unstable.</w:t>
      </w:r>
    </w:p>
    <w:p w:rsidR="00930D5C" w:rsidRPr="00930D5C" w:rsidRDefault="00930D5C" w:rsidP="00930D5C"/>
    <w:p w:rsidR="00571DFC" w:rsidRDefault="00571DFC" w:rsidP="00571DFC">
      <w:pPr>
        <w:pStyle w:val="Heading4"/>
      </w:pPr>
      <w:r>
        <w:t xml:space="preserve">No </w:t>
      </w:r>
      <w:r w:rsidR="005B3211">
        <w:t xml:space="preserve">regime collapse </w:t>
      </w:r>
      <w:r>
        <w:t>—</w:t>
      </w:r>
      <w:r w:rsidR="005B3211">
        <w:t xml:space="preserve"> </w:t>
      </w:r>
      <w:r w:rsidR="005B3211" w:rsidRPr="005B3211">
        <w:rPr>
          <w:u w:val="single"/>
        </w:rPr>
        <w:t>economic reforms</w:t>
      </w:r>
      <w:r w:rsidR="005B3211">
        <w:t xml:space="preserve"> and shifts in </w:t>
      </w:r>
      <w:r w:rsidR="005B3211" w:rsidRPr="005B3211">
        <w:rPr>
          <w:u w:val="single"/>
        </w:rPr>
        <w:t>power structure</w:t>
      </w:r>
      <w:r w:rsidR="005B3211">
        <w:t xml:space="preserve"> increase </w:t>
      </w:r>
      <w:r w:rsidR="005B3211" w:rsidRPr="005B3211">
        <w:rPr>
          <w:u w:val="single"/>
        </w:rPr>
        <w:t>flexibility</w:t>
      </w:r>
    </w:p>
    <w:p w:rsidR="00571DFC" w:rsidRDefault="00571DFC" w:rsidP="00571DFC">
      <w:r w:rsidRPr="00571DFC">
        <w:rPr>
          <w:rStyle w:val="Style13ptBold"/>
        </w:rPr>
        <w:t>Moon et. al. 15</w:t>
      </w:r>
      <w:r>
        <w:t xml:space="preserve"> — Chung-in Moon, a professor of political science at Yonsei University in Seoul, South Korea, and Ildo Hwang, a journalist with Donga Ilbo who specialises in North Korean affairs, 2015 (“North Korea still stable despite external vulnerabilities,” </w:t>
      </w:r>
      <w:r>
        <w:rPr>
          <w:i/>
        </w:rPr>
        <w:t>East Asia Forum</w:t>
      </w:r>
      <w:r>
        <w:t>, December 28</w:t>
      </w:r>
      <w:r w:rsidRPr="007A175F">
        <w:rPr>
          <w:vertAlign w:val="superscript"/>
        </w:rPr>
        <w:t>th</w:t>
      </w:r>
      <w:r>
        <w:t xml:space="preserve">, Available Online at </w:t>
      </w:r>
      <w:hyperlink r:id="rId9" w:history="1">
        <w:r w:rsidRPr="00BC7928">
          <w:rPr>
            <w:rStyle w:val="Hyperlink"/>
          </w:rPr>
          <w:t>http://www.eastasiaforum.org/2015/12/28/north-korea-still-stable-despite-external-vulnerabilities/</w:t>
        </w:r>
      </w:hyperlink>
      <w:r>
        <w:rPr>
          <w:rStyle w:val="Hyperlink"/>
        </w:rPr>
        <w:t>,</w:t>
      </w:r>
      <w:r>
        <w:t xml:space="preserve"> Accessed 07-21-16)</w:t>
      </w:r>
    </w:p>
    <w:p w:rsidR="00571DFC" w:rsidRPr="00571DFC" w:rsidRDefault="00571DFC" w:rsidP="00571DFC">
      <w:r w:rsidRPr="00335DD1">
        <w:rPr>
          <w:rStyle w:val="StyleUnderline"/>
          <w:highlight w:val="yellow"/>
        </w:rPr>
        <w:t xml:space="preserve">North Korea seems to have had an </w:t>
      </w:r>
      <w:r w:rsidRPr="00335DD1">
        <w:rPr>
          <w:rStyle w:val="Emphasis"/>
          <w:highlight w:val="yellow"/>
        </w:rPr>
        <w:t>internally stable 2015</w:t>
      </w:r>
      <w:r w:rsidRPr="00335DD1">
        <w:rPr>
          <w:rStyle w:val="StyleUnderline"/>
          <w:highlight w:val="yellow"/>
        </w:rPr>
        <w:t>.</w:t>
      </w:r>
      <w:r w:rsidRPr="00335DD1">
        <w:rPr>
          <w:highlight w:val="yellow"/>
        </w:rPr>
        <w:t xml:space="preserve"> </w:t>
      </w:r>
      <w:r w:rsidRPr="00335DD1">
        <w:rPr>
          <w:rStyle w:val="StyleUnderline"/>
          <w:highlight w:val="yellow"/>
        </w:rPr>
        <w:t>Its economy is far from faltering and</w:t>
      </w:r>
      <w:r w:rsidRPr="00571DFC">
        <w:t xml:space="preserve"> </w:t>
      </w:r>
      <w:r w:rsidRPr="00571DFC">
        <w:rPr>
          <w:rStyle w:val="StyleUnderline"/>
        </w:rPr>
        <w:t xml:space="preserve">Kim </w:t>
      </w:r>
      <w:r w:rsidRPr="00335DD1">
        <w:rPr>
          <w:rStyle w:val="StyleUnderline"/>
          <w:highlight w:val="yellow"/>
        </w:rPr>
        <w:t>Jong-un</w:t>
      </w:r>
      <w:r w:rsidRPr="00571DFC">
        <w:rPr>
          <w:rStyle w:val="StyleUnderline"/>
        </w:rPr>
        <w:t xml:space="preserve"> has firmly </w:t>
      </w:r>
      <w:r w:rsidRPr="00335DD1">
        <w:rPr>
          <w:rStyle w:val="StyleUnderline"/>
          <w:highlight w:val="yellow"/>
        </w:rPr>
        <w:t>consolidated his power base</w:t>
      </w:r>
      <w:r w:rsidRPr="00571DFC">
        <w:t xml:space="preserve">. There were no explicit signs of internal challenge. Kim is both reigning and ruling. But </w:t>
      </w:r>
      <w:r w:rsidRPr="00571DFC">
        <w:rPr>
          <w:rStyle w:val="StyleUnderline"/>
        </w:rPr>
        <w:t>Pyongyang’s</w:t>
      </w:r>
      <w:r w:rsidRPr="00571DFC">
        <w:t xml:space="preserve"> provocative </w:t>
      </w:r>
      <w:r w:rsidRPr="00571DFC">
        <w:rPr>
          <w:rStyle w:val="StyleUnderline"/>
        </w:rPr>
        <w:t>behaviour</w:t>
      </w:r>
      <w:r w:rsidRPr="00571DFC">
        <w:t xml:space="preserve"> in the international domain </w:t>
      </w:r>
      <w:r w:rsidRPr="00571DFC">
        <w:rPr>
          <w:rStyle w:val="StyleUnderline"/>
        </w:rPr>
        <w:t>could produce severe consequences for North Korea</w:t>
      </w:r>
      <w:r w:rsidRPr="00571DFC">
        <w:t>. Uncertainty remains high.</w:t>
      </w:r>
    </w:p>
    <w:p w:rsidR="00571DFC" w:rsidRPr="00571DFC" w:rsidRDefault="00571DFC" w:rsidP="00571DFC">
      <w:r w:rsidRPr="00571DFC">
        <w:t xml:space="preserve">In late October, </w:t>
      </w:r>
      <w:r w:rsidRPr="00571DFC">
        <w:rPr>
          <w:rStyle w:val="StyleUnderline"/>
        </w:rPr>
        <w:t>Pyongyang</w:t>
      </w:r>
      <w:r w:rsidRPr="00571DFC">
        <w:t xml:space="preserve"> </w:t>
      </w:r>
      <w:r w:rsidRPr="00571DFC">
        <w:rPr>
          <w:rStyle w:val="StyleUnderline"/>
        </w:rPr>
        <w:t>announced</w:t>
      </w:r>
      <w:r w:rsidRPr="00571DFC">
        <w:t xml:space="preserve"> </w:t>
      </w:r>
      <w:r w:rsidRPr="00571DFC">
        <w:rPr>
          <w:rStyle w:val="StyleUnderline"/>
        </w:rPr>
        <w:t>that it will hold the Seventh Congress of the Korean</w:t>
      </w:r>
      <w:r w:rsidRPr="00571DFC">
        <w:t xml:space="preserve"> </w:t>
      </w:r>
      <w:r w:rsidRPr="00571DFC">
        <w:rPr>
          <w:rStyle w:val="StyleUnderline"/>
        </w:rPr>
        <w:t>Workers’</w:t>
      </w:r>
      <w:r w:rsidRPr="00571DFC">
        <w:t xml:space="preserve"> </w:t>
      </w:r>
      <w:r w:rsidRPr="00571DFC">
        <w:rPr>
          <w:rStyle w:val="StyleUnderline"/>
        </w:rPr>
        <w:t>Party</w:t>
      </w:r>
      <w:r w:rsidRPr="00571DFC">
        <w:t xml:space="preserve"> (KWP) in May 2016, 35 years after the Sixth Party Congress in 1980. At the first Inter-Korean Summit </w:t>
      </w:r>
      <w:r w:rsidRPr="00571DFC">
        <w:rPr>
          <w:rStyle w:val="StyleUnderline"/>
        </w:rPr>
        <w:t>in</w:t>
      </w:r>
      <w:r w:rsidRPr="00571DFC">
        <w:t xml:space="preserve"> </w:t>
      </w:r>
      <w:r w:rsidRPr="00571DFC">
        <w:rPr>
          <w:rStyle w:val="StyleUnderline"/>
        </w:rPr>
        <w:t>2000</w:t>
      </w:r>
      <w:r w:rsidRPr="00571DFC">
        <w:t xml:space="preserve">, </w:t>
      </w:r>
      <w:r w:rsidRPr="00571DFC">
        <w:rPr>
          <w:rStyle w:val="StyleUnderline"/>
        </w:rPr>
        <w:t>the</w:t>
      </w:r>
      <w:r w:rsidRPr="00571DFC">
        <w:t xml:space="preserve"> late North Korean chairman Kim Jong-il mentioned to then South Korean president Kim Dae-jung that he would </w:t>
      </w:r>
      <w:r w:rsidRPr="00571DFC">
        <w:rPr>
          <w:rStyle w:val="StyleUnderline"/>
        </w:rPr>
        <w:t>convene a congress</w:t>
      </w:r>
      <w:r w:rsidRPr="00571DFC">
        <w:t xml:space="preserve">, </w:t>
      </w:r>
      <w:r w:rsidRPr="00571DFC">
        <w:rPr>
          <w:rStyle w:val="StyleUnderline"/>
        </w:rPr>
        <w:t>but it was never realised</w:t>
      </w:r>
      <w:r w:rsidRPr="00571DFC">
        <w:t xml:space="preserve">. </w:t>
      </w:r>
      <w:r w:rsidRPr="00571DFC">
        <w:rPr>
          <w:rStyle w:val="StyleUnderline"/>
        </w:rPr>
        <w:t>Kim Jong-un succeeded power</w:t>
      </w:r>
      <w:r w:rsidRPr="00571DFC">
        <w:t xml:space="preserve"> </w:t>
      </w:r>
      <w:r w:rsidRPr="00571DFC">
        <w:rPr>
          <w:rStyle w:val="StyleUnderline"/>
        </w:rPr>
        <w:t>without the congress ever being held</w:t>
      </w:r>
      <w:r w:rsidRPr="00571DFC">
        <w:t>. This announcement is therefore a significant move.</w:t>
      </w:r>
    </w:p>
    <w:p w:rsidR="00571DFC" w:rsidRPr="00571DFC" w:rsidRDefault="00571DFC" w:rsidP="00571DFC">
      <w:r w:rsidRPr="00571DFC">
        <w:t xml:space="preserve">Kim Jong-un is likely to use the upcoming party congress as a platform to declare the beginning of a new era under his leadership. </w:t>
      </w:r>
      <w:r w:rsidRPr="00335DD1">
        <w:rPr>
          <w:rStyle w:val="StyleUnderline"/>
          <w:highlight w:val="yellow"/>
        </w:rPr>
        <w:t>His</w:t>
      </w:r>
      <w:r w:rsidRPr="00571DFC">
        <w:rPr>
          <w:rStyle w:val="StyleUnderline"/>
        </w:rPr>
        <w:t xml:space="preserve"> 2015 New Year </w:t>
      </w:r>
      <w:r w:rsidRPr="00335DD1">
        <w:rPr>
          <w:rStyle w:val="StyleUnderline"/>
          <w:highlight w:val="yellow"/>
        </w:rPr>
        <w:t>speech</w:t>
      </w:r>
      <w:r w:rsidRPr="00571DFC">
        <w:rPr>
          <w:rStyle w:val="StyleUnderline"/>
        </w:rPr>
        <w:t xml:space="preserve"> had already </w:t>
      </w:r>
      <w:r w:rsidRPr="00335DD1">
        <w:rPr>
          <w:rStyle w:val="StyleUnderline"/>
          <w:highlight w:val="yellow"/>
        </w:rPr>
        <w:t>hinted the possibility of redirecting the governing ideology</w:t>
      </w:r>
      <w:r w:rsidRPr="00335DD1">
        <w:rPr>
          <w:highlight w:val="yellow"/>
        </w:rPr>
        <w:t>.</w:t>
      </w:r>
    </w:p>
    <w:p w:rsidR="00571DFC" w:rsidRPr="00571DFC" w:rsidRDefault="00571DFC" w:rsidP="00571DFC">
      <w:r w:rsidRPr="00571DFC">
        <w:t xml:space="preserve">Kim </w:t>
      </w:r>
      <w:r w:rsidRPr="00571DFC">
        <w:rPr>
          <w:rStyle w:val="StyleUnderline"/>
        </w:rPr>
        <w:t>Jong-un’s</w:t>
      </w:r>
      <w:r w:rsidRPr="00571DFC">
        <w:t xml:space="preserve"> previous New Year </w:t>
      </w:r>
      <w:r w:rsidRPr="00571DFC">
        <w:rPr>
          <w:rStyle w:val="StyleUnderline"/>
        </w:rPr>
        <w:t>speeches</w:t>
      </w:r>
      <w:r w:rsidRPr="00571DFC">
        <w:t xml:space="preserve"> </w:t>
      </w:r>
      <w:r w:rsidRPr="00571DFC">
        <w:rPr>
          <w:rStyle w:val="StyleUnderline"/>
        </w:rPr>
        <w:t>made it clear that his rule is founded on two pillars</w:t>
      </w:r>
      <w:r w:rsidRPr="00571DFC">
        <w:t xml:space="preserve">: </w:t>
      </w:r>
      <w:r w:rsidRPr="00571DFC">
        <w:rPr>
          <w:rStyle w:val="StyleUnderline"/>
        </w:rPr>
        <w:t>the</w:t>
      </w:r>
      <w:r w:rsidRPr="00571DFC">
        <w:t xml:space="preserve"> ideological </w:t>
      </w:r>
      <w:r w:rsidRPr="00571DFC">
        <w:rPr>
          <w:rStyle w:val="StyleUnderline"/>
        </w:rPr>
        <w:t>lines</w:t>
      </w:r>
      <w:r w:rsidRPr="00571DFC">
        <w:t xml:space="preserve"> </w:t>
      </w:r>
      <w:r w:rsidRPr="00571DFC">
        <w:rPr>
          <w:rStyle w:val="StyleUnderline"/>
        </w:rPr>
        <w:t>of his grandfather Kim Il-sung</w:t>
      </w:r>
      <w:r w:rsidRPr="00571DFC">
        <w:t xml:space="preserve"> </w:t>
      </w:r>
      <w:r w:rsidRPr="00571DFC">
        <w:rPr>
          <w:rStyle w:val="StyleUnderline"/>
        </w:rPr>
        <w:t>and</w:t>
      </w:r>
      <w:r w:rsidRPr="00571DFC">
        <w:t xml:space="preserve"> father </w:t>
      </w:r>
      <w:r w:rsidRPr="00571DFC">
        <w:rPr>
          <w:rStyle w:val="StyleUnderline"/>
        </w:rPr>
        <w:t>Kim Jong-il</w:t>
      </w:r>
      <w:r w:rsidRPr="00571DFC">
        <w:t xml:space="preserve">. But in 2015, such ideological edifices did not appear. Instead, </w:t>
      </w:r>
      <w:r w:rsidRPr="00571DFC">
        <w:rPr>
          <w:rStyle w:val="StyleUnderline"/>
        </w:rPr>
        <w:t>Kim Jong-un routinely mentioned old rhetoric such as strengthening monolithic leadership</w:t>
      </w:r>
      <w:r w:rsidRPr="00571DFC">
        <w:t xml:space="preserve">, juche (self-reliance), as well as the importance of songun (military first) politics. </w:t>
      </w:r>
      <w:r w:rsidRPr="00571DFC">
        <w:rPr>
          <w:rStyle w:val="StyleUnderline"/>
        </w:rPr>
        <w:t>The</w:t>
      </w:r>
      <w:r w:rsidRPr="00571DFC">
        <w:t xml:space="preserve"> North Korean </w:t>
      </w:r>
      <w:r w:rsidRPr="00571DFC">
        <w:rPr>
          <w:rStyle w:val="StyleUnderline"/>
        </w:rPr>
        <w:t>leader</w:t>
      </w:r>
      <w:r w:rsidRPr="00571DFC">
        <w:t xml:space="preserve"> </w:t>
      </w:r>
      <w:r w:rsidRPr="00571DFC">
        <w:rPr>
          <w:rStyle w:val="StyleUnderline"/>
        </w:rPr>
        <w:t>may well introduce his own brand of ruling ideology</w:t>
      </w:r>
      <w:r w:rsidRPr="00571DFC">
        <w:t xml:space="preserve"> at the Seventh Party Congress in 2016.</w:t>
      </w:r>
    </w:p>
    <w:p w:rsidR="00571DFC" w:rsidRPr="00571DFC" w:rsidRDefault="00571DFC" w:rsidP="00571DFC">
      <w:pPr>
        <w:rPr>
          <w:rStyle w:val="StyleUnderline"/>
        </w:rPr>
      </w:pPr>
      <w:r w:rsidRPr="00571DFC">
        <w:rPr>
          <w:rStyle w:val="StyleUnderline"/>
        </w:rPr>
        <w:t>The decision reveals Kim Jong-un’s growing confidence in economic performance</w:t>
      </w:r>
      <w:r w:rsidRPr="00571DFC">
        <w:t xml:space="preserve"> </w:t>
      </w:r>
      <w:r w:rsidRPr="00571DFC">
        <w:rPr>
          <w:rStyle w:val="StyleUnderline"/>
        </w:rPr>
        <w:t>and power</w:t>
      </w:r>
      <w:r w:rsidRPr="00571DFC">
        <w:t xml:space="preserve"> consolidation. </w:t>
      </w:r>
      <w:r w:rsidRPr="00571DFC">
        <w:rPr>
          <w:rStyle w:val="StyleUnderline"/>
        </w:rPr>
        <w:t>North Korea underwent major economic difficulties in 2015</w:t>
      </w:r>
      <w:r w:rsidRPr="00571DFC">
        <w:t xml:space="preserve"> — partly </w:t>
      </w:r>
      <w:r w:rsidRPr="00571DFC">
        <w:rPr>
          <w:rStyle w:val="StyleUnderline"/>
        </w:rPr>
        <w:t>because of international sanctions and poor harvests</w:t>
      </w:r>
      <w:r w:rsidRPr="00571DFC">
        <w:t xml:space="preserve">, and partly </w:t>
      </w:r>
      <w:r w:rsidRPr="00571DFC">
        <w:rPr>
          <w:rStyle w:val="StyleUnderline"/>
        </w:rPr>
        <w:t>because of falling prices of coal and iron ore that accounted for almost half of its exports.</w:t>
      </w:r>
    </w:p>
    <w:p w:rsidR="00571DFC" w:rsidRPr="00571DFC" w:rsidRDefault="00571DFC" w:rsidP="00571DFC">
      <w:r w:rsidRPr="00571DFC">
        <w:rPr>
          <w:rStyle w:val="StyleUnderline"/>
        </w:rPr>
        <w:t xml:space="preserve">But </w:t>
      </w:r>
      <w:r w:rsidRPr="00335DD1">
        <w:rPr>
          <w:rStyle w:val="StyleUnderline"/>
          <w:highlight w:val="yellow"/>
        </w:rPr>
        <w:t>Pyongyang’s</w:t>
      </w:r>
      <w:r w:rsidRPr="00571DFC">
        <w:t xml:space="preserve"> economic </w:t>
      </w:r>
      <w:r w:rsidRPr="00335DD1">
        <w:rPr>
          <w:rStyle w:val="Emphasis"/>
          <w:highlight w:val="yellow"/>
        </w:rPr>
        <w:t>performance</w:t>
      </w:r>
      <w:r w:rsidRPr="00571DFC">
        <w:rPr>
          <w:rStyle w:val="Emphasis"/>
        </w:rPr>
        <w:t xml:space="preserve"> has </w:t>
      </w:r>
      <w:r w:rsidRPr="00335DD1">
        <w:rPr>
          <w:rStyle w:val="Emphasis"/>
          <w:highlight w:val="yellow"/>
        </w:rPr>
        <w:t>remained rather robust</w:t>
      </w:r>
      <w:r w:rsidRPr="00335DD1">
        <w:rPr>
          <w:highlight w:val="yellow"/>
        </w:rPr>
        <w:t xml:space="preserve">, </w:t>
      </w:r>
      <w:r w:rsidRPr="00335DD1">
        <w:rPr>
          <w:rStyle w:val="StyleUnderline"/>
          <w:highlight w:val="yellow"/>
        </w:rPr>
        <w:t>owing</w:t>
      </w:r>
      <w:r w:rsidRPr="00335DD1">
        <w:rPr>
          <w:highlight w:val="yellow"/>
        </w:rPr>
        <w:t xml:space="preserve"> </w:t>
      </w:r>
      <w:r w:rsidRPr="00335DD1">
        <w:rPr>
          <w:rStyle w:val="StyleUnderline"/>
          <w:highlight w:val="yellow"/>
        </w:rPr>
        <w:t>to the</w:t>
      </w:r>
      <w:r w:rsidRPr="00571DFC">
        <w:t xml:space="preserve"> flourishing </w:t>
      </w:r>
      <w:r w:rsidRPr="00335DD1">
        <w:rPr>
          <w:rStyle w:val="StyleUnderline"/>
          <w:highlight w:val="yellow"/>
        </w:rPr>
        <w:t>informal sector</w:t>
      </w:r>
      <w:r w:rsidRPr="00571DFC">
        <w:t xml:space="preserve">. Since 2009, more than </w:t>
      </w:r>
      <w:r w:rsidRPr="00335DD1">
        <w:rPr>
          <w:rStyle w:val="StyleUnderline"/>
          <w:highlight w:val="yellow"/>
        </w:rPr>
        <w:t>400</w:t>
      </w:r>
      <w:r w:rsidRPr="00571DFC">
        <w:rPr>
          <w:rStyle w:val="StyleUnderline"/>
        </w:rPr>
        <w:t xml:space="preserve"> jangmadang (informal </w:t>
      </w:r>
      <w:r w:rsidRPr="00335DD1">
        <w:rPr>
          <w:rStyle w:val="StyleUnderline"/>
          <w:highlight w:val="yellow"/>
        </w:rPr>
        <w:t>marketplaces</w:t>
      </w:r>
      <w:r w:rsidRPr="00335DD1">
        <w:rPr>
          <w:highlight w:val="yellow"/>
        </w:rPr>
        <w:t xml:space="preserve">) </w:t>
      </w:r>
      <w:r w:rsidRPr="00335DD1">
        <w:rPr>
          <w:rStyle w:val="StyleUnderline"/>
          <w:highlight w:val="yellow"/>
        </w:rPr>
        <w:t>have been</w:t>
      </w:r>
      <w:r w:rsidRPr="00335DD1">
        <w:rPr>
          <w:highlight w:val="yellow"/>
        </w:rPr>
        <w:t xml:space="preserve"> </w:t>
      </w:r>
      <w:r w:rsidRPr="00335DD1">
        <w:rPr>
          <w:rStyle w:val="StyleUnderline"/>
          <w:highlight w:val="yellow"/>
        </w:rPr>
        <w:t>introduced</w:t>
      </w:r>
      <w:r w:rsidRPr="00571DFC">
        <w:t xml:space="preserve">. They have facilitated the distribution of necessary consumer goods through a quasi-market mechanism. Such </w:t>
      </w:r>
      <w:r w:rsidRPr="00571DFC">
        <w:rPr>
          <w:rStyle w:val="StyleUnderline"/>
        </w:rPr>
        <w:t>informal mark</w:t>
      </w:r>
      <w:r w:rsidRPr="00571DFC">
        <w:t xml:space="preserve">ets critically </w:t>
      </w:r>
      <w:r w:rsidRPr="00571DFC">
        <w:rPr>
          <w:rStyle w:val="StyleUnderline"/>
        </w:rPr>
        <w:t>mitigated</w:t>
      </w:r>
      <w:r w:rsidRPr="00571DFC">
        <w:t xml:space="preserve"> </w:t>
      </w:r>
      <w:r w:rsidRPr="00571DFC">
        <w:rPr>
          <w:rStyle w:val="StyleUnderline"/>
        </w:rPr>
        <w:t>the negative consequences of</w:t>
      </w:r>
      <w:r w:rsidRPr="00571DFC">
        <w:t xml:space="preserve"> severe </w:t>
      </w:r>
      <w:r w:rsidRPr="00571DFC">
        <w:rPr>
          <w:rStyle w:val="StyleUnderline"/>
        </w:rPr>
        <w:t>drought</w:t>
      </w:r>
      <w:r w:rsidRPr="00571DFC">
        <w:t xml:space="preserve"> </w:t>
      </w:r>
      <w:r w:rsidRPr="00571DFC">
        <w:rPr>
          <w:rStyle w:val="StyleUnderline"/>
        </w:rPr>
        <w:t>and poor harvest</w:t>
      </w:r>
      <w:r w:rsidRPr="00571DFC">
        <w:t xml:space="preserve">. This was a sharp contrast to the period of mass starvation of the 1990s, after which the public distribution system collapsed. </w:t>
      </w:r>
      <w:r w:rsidRPr="00335DD1">
        <w:rPr>
          <w:rStyle w:val="StyleUnderline"/>
          <w:highlight w:val="yellow"/>
        </w:rPr>
        <w:t xml:space="preserve">Equally important is the advent of </w:t>
      </w:r>
      <w:r w:rsidRPr="005B3211">
        <w:rPr>
          <w:rStyle w:val="StyleUnderline"/>
        </w:rPr>
        <w:t>donju (</w:t>
      </w:r>
      <w:r w:rsidRPr="00335DD1">
        <w:rPr>
          <w:rStyle w:val="StyleUnderline"/>
          <w:highlight w:val="yellow"/>
        </w:rPr>
        <w:t>money holders)</w:t>
      </w:r>
      <w:r w:rsidRPr="00335DD1">
        <w:rPr>
          <w:highlight w:val="yellow"/>
        </w:rPr>
        <w:t xml:space="preserve"> </w:t>
      </w:r>
      <w:r w:rsidRPr="00335DD1">
        <w:rPr>
          <w:rStyle w:val="StyleUnderline"/>
          <w:highlight w:val="yellow"/>
        </w:rPr>
        <w:t>who are serving as new agents of capital accumulation</w:t>
      </w:r>
      <w:r w:rsidRPr="00571DFC">
        <w:t xml:space="preserve"> as well as sources of valuable hard currency.</w:t>
      </w:r>
    </w:p>
    <w:p w:rsidR="00571DFC" w:rsidRPr="00571DFC" w:rsidRDefault="00571DFC" w:rsidP="00571DFC">
      <w:r w:rsidRPr="00335DD1">
        <w:rPr>
          <w:rStyle w:val="StyleUnderline"/>
          <w:highlight w:val="yellow"/>
        </w:rPr>
        <w:t>The</w:t>
      </w:r>
      <w:r w:rsidRPr="00571DFC">
        <w:rPr>
          <w:rStyle w:val="StyleUnderline"/>
        </w:rPr>
        <w:t xml:space="preserve"> size of the informal </w:t>
      </w:r>
      <w:r w:rsidRPr="00335DD1">
        <w:rPr>
          <w:rStyle w:val="Emphasis"/>
          <w:highlight w:val="yellow"/>
        </w:rPr>
        <w:t>sector</w:t>
      </w:r>
      <w:r w:rsidRPr="00571DFC">
        <w:rPr>
          <w:rStyle w:val="Emphasis"/>
        </w:rPr>
        <w:t xml:space="preserve"> is now </w:t>
      </w:r>
      <w:r w:rsidRPr="00335DD1">
        <w:rPr>
          <w:rStyle w:val="Emphasis"/>
          <w:highlight w:val="yellow"/>
        </w:rPr>
        <w:t>believed to be larger than that of the formal</w:t>
      </w:r>
      <w:r w:rsidRPr="00335DD1">
        <w:rPr>
          <w:rStyle w:val="StyleUnderline"/>
          <w:highlight w:val="yellow"/>
        </w:rPr>
        <w:t xml:space="preserve"> sector</w:t>
      </w:r>
      <w:r w:rsidRPr="00571DFC">
        <w:t xml:space="preserve">. Some </w:t>
      </w:r>
      <w:r w:rsidRPr="00571DFC">
        <w:rPr>
          <w:rStyle w:val="StyleUnderline"/>
        </w:rPr>
        <w:t>experts</w:t>
      </w:r>
      <w:r w:rsidRPr="00571DFC">
        <w:t xml:space="preserve"> even </w:t>
      </w:r>
      <w:r w:rsidRPr="00571DFC">
        <w:rPr>
          <w:rStyle w:val="StyleUnderline"/>
        </w:rPr>
        <w:t>compare</w:t>
      </w:r>
      <w:r w:rsidRPr="00571DFC">
        <w:t xml:space="preserve"> the current </w:t>
      </w:r>
      <w:r w:rsidRPr="00571DFC">
        <w:rPr>
          <w:rStyle w:val="StyleUnderline"/>
        </w:rPr>
        <w:t>North Korean economy to the Chinese economy</w:t>
      </w:r>
      <w:r w:rsidRPr="00571DFC">
        <w:t xml:space="preserve"> under Deng Xiaoping’s reform </w:t>
      </w:r>
      <w:r w:rsidRPr="00571DFC">
        <w:rPr>
          <w:rStyle w:val="StyleUnderline"/>
        </w:rPr>
        <w:t>and opening up initiative</w:t>
      </w:r>
      <w:r w:rsidRPr="00571DFC">
        <w:t xml:space="preserve">. As the logic behind a market economy becomes more widespread, </w:t>
      </w:r>
      <w:r w:rsidRPr="00335DD1">
        <w:rPr>
          <w:rStyle w:val="StyleUnderline"/>
          <w:highlight w:val="yellow"/>
        </w:rPr>
        <w:t>the</w:t>
      </w:r>
      <w:r w:rsidRPr="00571DFC">
        <w:rPr>
          <w:rStyle w:val="StyleUnderline"/>
        </w:rPr>
        <w:t xml:space="preserve"> state </w:t>
      </w:r>
      <w:r w:rsidRPr="00335DD1">
        <w:rPr>
          <w:rStyle w:val="StyleUnderline"/>
          <w:highlight w:val="yellow"/>
        </w:rPr>
        <w:t>economy is becoming</w:t>
      </w:r>
      <w:r w:rsidRPr="00571DFC">
        <w:rPr>
          <w:rStyle w:val="StyleUnderline"/>
        </w:rPr>
        <w:t xml:space="preserve"> increasingly </w:t>
      </w:r>
      <w:r w:rsidRPr="00335DD1">
        <w:rPr>
          <w:rStyle w:val="StyleUnderline"/>
          <w:highlight w:val="yellow"/>
        </w:rPr>
        <w:t>flexible.</w:t>
      </w:r>
      <w:r w:rsidRPr="00335DD1">
        <w:rPr>
          <w:highlight w:val="yellow"/>
        </w:rPr>
        <w:t xml:space="preserve"> </w:t>
      </w:r>
      <w:r w:rsidRPr="00335DD1">
        <w:rPr>
          <w:rStyle w:val="StyleUnderline"/>
          <w:highlight w:val="yellow"/>
        </w:rPr>
        <w:t>The</w:t>
      </w:r>
      <w:r w:rsidRPr="00335DD1">
        <w:rPr>
          <w:highlight w:val="yellow"/>
        </w:rPr>
        <w:t xml:space="preserve"> </w:t>
      </w:r>
      <w:r w:rsidRPr="00335DD1">
        <w:rPr>
          <w:rStyle w:val="StyleUnderline"/>
          <w:highlight w:val="yellow"/>
        </w:rPr>
        <w:t>state</w:t>
      </w:r>
      <w:r w:rsidRPr="00335DD1">
        <w:rPr>
          <w:highlight w:val="yellow"/>
        </w:rPr>
        <w:t xml:space="preserve"> </w:t>
      </w:r>
      <w:r w:rsidRPr="00335DD1">
        <w:rPr>
          <w:rStyle w:val="StyleUnderline"/>
          <w:highlight w:val="yellow"/>
        </w:rPr>
        <w:t>no longer commands and</w:t>
      </w:r>
      <w:r w:rsidRPr="00335DD1">
        <w:rPr>
          <w:highlight w:val="yellow"/>
        </w:rPr>
        <w:t xml:space="preserve"> </w:t>
      </w:r>
      <w:r w:rsidRPr="00335DD1">
        <w:rPr>
          <w:rStyle w:val="StyleUnderline"/>
          <w:highlight w:val="yellow"/>
        </w:rPr>
        <w:t>dictates the economy</w:t>
      </w:r>
      <w:r w:rsidRPr="00335DD1">
        <w:rPr>
          <w:highlight w:val="yellow"/>
        </w:rPr>
        <w:t xml:space="preserve">. </w:t>
      </w:r>
      <w:r w:rsidRPr="00335DD1">
        <w:rPr>
          <w:rStyle w:val="StyleUnderline"/>
          <w:highlight w:val="yellow"/>
        </w:rPr>
        <w:t>Citizens</w:t>
      </w:r>
      <w:r w:rsidRPr="00571DFC">
        <w:t xml:space="preserve"> themselves </w:t>
      </w:r>
      <w:r w:rsidRPr="00335DD1">
        <w:rPr>
          <w:rStyle w:val="StyleUnderline"/>
          <w:highlight w:val="yellow"/>
        </w:rPr>
        <w:t xml:space="preserve">have </w:t>
      </w:r>
      <w:r w:rsidRPr="00335DD1">
        <w:rPr>
          <w:rStyle w:val="Emphasis"/>
          <w:highlight w:val="yellow"/>
        </w:rPr>
        <w:t>become</w:t>
      </w:r>
      <w:r w:rsidRPr="00571DFC">
        <w:rPr>
          <w:rStyle w:val="Emphasis"/>
        </w:rPr>
        <w:t xml:space="preserve"> increasingly </w:t>
      </w:r>
      <w:r w:rsidRPr="00335DD1">
        <w:rPr>
          <w:rStyle w:val="Emphasis"/>
          <w:highlight w:val="yellow"/>
        </w:rPr>
        <w:t>adaptive and entrepreneurial</w:t>
      </w:r>
      <w:r w:rsidRPr="00571DFC">
        <w:t xml:space="preserve">, </w:t>
      </w:r>
      <w:r w:rsidRPr="00571DFC">
        <w:rPr>
          <w:rStyle w:val="StyleUnderline"/>
        </w:rPr>
        <w:t>seeking their own survival through whatever means available</w:t>
      </w:r>
      <w:r w:rsidRPr="00571DFC">
        <w:t xml:space="preserve">. Paradoxically, the adaptive behaviour of ordinary citizens has weakened the effectiveness of international sanctions. </w:t>
      </w:r>
    </w:p>
    <w:p w:rsidR="00571DFC" w:rsidRPr="00571DFC" w:rsidRDefault="00571DFC" w:rsidP="00571DFC">
      <w:r w:rsidRPr="00335DD1">
        <w:rPr>
          <w:rStyle w:val="StyleUnderline"/>
          <w:highlight w:val="yellow"/>
        </w:rPr>
        <w:t>The power structure</w:t>
      </w:r>
      <w:r w:rsidRPr="00335DD1">
        <w:rPr>
          <w:highlight w:val="yellow"/>
        </w:rPr>
        <w:t xml:space="preserve"> </w:t>
      </w:r>
      <w:r w:rsidRPr="00335DD1">
        <w:rPr>
          <w:rStyle w:val="StyleUnderline"/>
          <w:highlight w:val="yellow"/>
        </w:rPr>
        <w:t>has</w:t>
      </w:r>
      <w:r w:rsidRPr="00571DFC">
        <w:t xml:space="preserve"> also </w:t>
      </w:r>
      <w:r w:rsidRPr="00335DD1">
        <w:rPr>
          <w:rStyle w:val="StyleUnderline"/>
          <w:highlight w:val="yellow"/>
        </w:rPr>
        <w:t>been shifting</w:t>
      </w:r>
      <w:r w:rsidRPr="00571DFC">
        <w:t xml:space="preserve"> from old, vested interests (such as the military) </w:t>
      </w:r>
      <w:r w:rsidRPr="00335DD1">
        <w:rPr>
          <w:rStyle w:val="StyleUnderline"/>
          <w:highlight w:val="yellow"/>
        </w:rPr>
        <w:t>to</w:t>
      </w:r>
      <w:r w:rsidRPr="00571DFC">
        <w:t xml:space="preserve"> the party and </w:t>
      </w:r>
      <w:r w:rsidRPr="00335DD1">
        <w:rPr>
          <w:rStyle w:val="StyleUnderline"/>
          <w:highlight w:val="yellow"/>
        </w:rPr>
        <w:t>the cabinet</w:t>
      </w:r>
      <w:r w:rsidRPr="00571DFC">
        <w:t xml:space="preserve">. </w:t>
      </w:r>
      <w:r w:rsidRPr="00571DFC">
        <w:rPr>
          <w:rStyle w:val="StyleUnderline"/>
        </w:rPr>
        <w:t>They</w:t>
      </w:r>
      <w:r w:rsidRPr="00571DFC">
        <w:t xml:space="preserve"> now </w:t>
      </w:r>
      <w:r w:rsidRPr="00571DFC">
        <w:rPr>
          <w:rStyle w:val="StyleUnderline"/>
        </w:rPr>
        <w:t>control</w:t>
      </w:r>
      <w:r w:rsidRPr="00571DFC">
        <w:t xml:space="preserve"> overall </w:t>
      </w:r>
      <w:r w:rsidRPr="00571DFC">
        <w:rPr>
          <w:rStyle w:val="StyleUnderline"/>
        </w:rPr>
        <w:t>economic activities, including</w:t>
      </w:r>
      <w:r w:rsidRPr="00571DFC">
        <w:t xml:space="preserve"> foreign </w:t>
      </w:r>
      <w:r w:rsidRPr="00571DFC">
        <w:rPr>
          <w:rStyle w:val="StyleUnderline"/>
        </w:rPr>
        <w:t>exchange</w:t>
      </w:r>
      <w:r w:rsidRPr="00571DFC">
        <w:t xml:space="preserve"> earnings </w:t>
      </w:r>
      <w:r w:rsidRPr="00571DFC">
        <w:rPr>
          <w:rStyle w:val="StyleUnderline"/>
        </w:rPr>
        <w:t>and foreign direct investment</w:t>
      </w:r>
      <w:r w:rsidRPr="00571DFC">
        <w:t>. Cadres from the Organisation and Guidance Department of the KWP — which played a pivotal role in Kim Jong-un’s smooth succession to power — have emerged as the core power elite group.</w:t>
      </w:r>
    </w:p>
    <w:p w:rsidR="00571DFC" w:rsidRDefault="00571DFC" w:rsidP="00571DFC">
      <w:pPr>
        <w:rPr>
          <w:rStyle w:val="StyleUnderline"/>
        </w:rPr>
      </w:pPr>
      <w:r w:rsidRPr="00335DD1">
        <w:rPr>
          <w:rStyle w:val="StyleUnderline"/>
          <w:highlight w:val="yellow"/>
        </w:rPr>
        <w:t>The generational change</w:t>
      </w:r>
      <w:r w:rsidRPr="00571DFC">
        <w:t xml:space="preserve"> of the power </w:t>
      </w:r>
      <w:r w:rsidRPr="00571DFC">
        <w:rPr>
          <w:rStyle w:val="StyleUnderline"/>
        </w:rPr>
        <w:t xml:space="preserve">elite </w:t>
      </w:r>
      <w:r w:rsidRPr="00335DD1">
        <w:rPr>
          <w:rStyle w:val="StyleUnderline"/>
          <w:highlight w:val="yellow"/>
        </w:rPr>
        <w:t>has been another defining characteristic of the Kim</w:t>
      </w:r>
      <w:r w:rsidRPr="00571DFC">
        <w:t xml:space="preserve"> Jong-un </w:t>
      </w:r>
      <w:r w:rsidRPr="00571DFC">
        <w:rPr>
          <w:rStyle w:val="StyleUnderline"/>
        </w:rPr>
        <w:t>leadership</w:t>
      </w:r>
      <w:r w:rsidRPr="00571DFC">
        <w:t xml:space="preserve"> in 2015. Relatively </w:t>
      </w:r>
      <w:r w:rsidRPr="00571DFC">
        <w:rPr>
          <w:rStyle w:val="StyleUnderline"/>
        </w:rPr>
        <w:t>young party members have been extensively recruited</w:t>
      </w:r>
      <w:r w:rsidRPr="00571DFC">
        <w:t xml:space="preserve">. </w:t>
      </w:r>
      <w:r w:rsidRPr="005B3211">
        <w:rPr>
          <w:rStyle w:val="StyleUnderline"/>
        </w:rPr>
        <w:t>Old guards</w:t>
      </w:r>
      <w:r w:rsidRPr="005B3211">
        <w:t xml:space="preserve">, such as the second generation of revolutionary leaders and military personnel who were powerful during the Kim Jong-il era, </w:t>
      </w:r>
      <w:r w:rsidRPr="005B3211">
        <w:rPr>
          <w:rStyle w:val="StyleUnderline"/>
        </w:rPr>
        <w:t>have been either purged or discharged.</w:t>
      </w:r>
      <w:r w:rsidRPr="00571DFC">
        <w:rPr>
          <w:rStyle w:val="StyleUnderline"/>
        </w:rPr>
        <w:t xml:space="preserve"> </w:t>
      </w:r>
    </w:p>
    <w:p w:rsidR="00AE4F37" w:rsidRPr="005B3211" w:rsidRDefault="00AE4F37" w:rsidP="005B3211"/>
    <w:p w:rsidR="00EF13CF" w:rsidRPr="00213B76" w:rsidRDefault="00EF13CF" w:rsidP="00EF13CF">
      <w:pPr>
        <w:pStyle w:val="Heading4"/>
      </w:pPr>
      <w:r>
        <w:t>No risk of Korean war —</w:t>
      </w:r>
      <w:r w:rsidRPr="00213B76">
        <w:t xml:space="preserve"> North Korea </w:t>
      </w:r>
      <w:r w:rsidR="00571DFC" w:rsidRPr="00571DFC">
        <w:rPr>
          <w:u w:val="single"/>
        </w:rPr>
        <w:t>won’t escalate</w:t>
      </w:r>
    </w:p>
    <w:p w:rsidR="00EF13CF" w:rsidRPr="00FE10F2" w:rsidRDefault="00EF13CF" w:rsidP="00EF13CF">
      <w:r w:rsidRPr="00FE10F2">
        <w:rPr>
          <w:rStyle w:val="Style13ptBold"/>
        </w:rPr>
        <w:t>Jackson and Suh 15</w:t>
      </w:r>
      <w:r>
        <w:t xml:space="preserve"> — </w:t>
      </w:r>
      <w:r w:rsidRPr="00FE10F2">
        <w:t>Van Jackson</w:t>
      </w:r>
      <w:r>
        <w:t xml:space="preserve">, Visiting Fellow at the Center for a New American Security, a Council on Foreign Relations International Affairs Fellow, </w:t>
      </w:r>
      <w:r w:rsidRPr="00FE10F2">
        <w:t>and Hannah Suh,</w:t>
      </w:r>
      <w:r>
        <w:t xml:space="preserve"> and author of the forthcoming book Rival Reputations: Coercion and Credibility in U.S.-North Korea Relations; and Program Coordinator for the Asia-Pacific Security Program at the Center for a New American Security, </w:t>
      </w:r>
      <w:r w:rsidRPr="00FE10F2">
        <w:t xml:space="preserve">2015 </w:t>
      </w:r>
      <w:r>
        <w:t>(</w:t>
      </w:r>
      <w:r w:rsidRPr="00FE10F2">
        <w:t xml:space="preserve">“The Biggest Myth about North Korea,” </w:t>
      </w:r>
      <w:r w:rsidRPr="00FE10F2">
        <w:rPr>
          <w:i/>
        </w:rPr>
        <w:t>The National Interest</w:t>
      </w:r>
      <w:r w:rsidRPr="00FE10F2">
        <w:t>,</w:t>
      </w:r>
      <w:r>
        <w:t xml:space="preserve">  July 9</w:t>
      </w:r>
      <w:r w:rsidRPr="00FE10F2">
        <w:rPr>
          <w:vertAlign w:val="superscript"/>
        </w:rPr>
        <w:t>th</w:t>
      </w:r>
      <w:r>
        <w:t>, Available Online at</w:t>
      </w:r>
      <w:r w:rsidRPr="00FE10F2">
        <w:t xml:space="preserve"> </w:t>
      </w:r>
      <w:hyperlink r:id="rId10" w:history="1">
        <w:r w:rsidRPr="00E2707A">
          <w:rPr>
            <w:rStyle w:val="Hyperlink"/>
          </w:rPr>
          <w:t>http://nationalinterest.org/feature/the-biggest-myth-about-north-korea-13290?page=2</w:t>
        </w:r>
      </w:hyperlink>
      <w:r>
        <w:t xml:space="preserve">) </w:t>
      </w:r>
    </w:p>
    <w:p w:rsidR="00EF13CF" w:rsidRPr="00FE10F2" w:rsidRDefault="00EF13CF" w:rsidP="00EF13CF">
      <w:r w:rsidRPr="00335DD1">
        <w:rPr>
          <w:rStyle w:val="StyleUnderline"/>
          <w:highlight w:val="yellow"/>
        </w:rPr>
        <w:t xml:space="preserve">Widespread fear of a North Korean total war is a </w:t>
      </w:r>
      <w:r w:rsidRPr="00335DD1">
        <w:rPr>
          <w:rStyle w:val="Emphasis"/>
          <w:highlight w:val="yellow"/>
        </w:rPr>
        <w:t>pathology based on an imaginary North Korea</w:t>
      </w:r>
      <w:r w:rsidRPr="00FE10F2">
        <w:t xml:space="preserve">. No matter one’s political leanings, right and left alike agree that North Korea’s primary goal is regime survival, meaning that North Korea will not only take actions to safeguard its regime, but also avoid taking actions that put its survival at risk. </w:t>
      </w:r>
      <w:r w:rsidRPr="00335DD1">
        <w:rPr>
          <w:rStyle w:val="StyleUnderline"/>
          <w:highlight w:val="yellow"/>
        </w:rPr>
        <w:t>This bears out in sixty years of observing North Korean behavior</w:t>
      </w:r>
      <w:r w:rsidRPr="00FE10F2">
        <w:t xml:space="preserve">—even during the so-called “second Korean war” of the late 1960s, </w:t>
      </w:r>
      <w:r w:rsidRPr="00335DD1">
        <w:rPr>
          <w:rStyle w:val="Emphasis"/>
          <w:highlight w:val="yellow"/>
        </w:rPr>
        <w:t>North Korea never escalated beyond isolated military attacks</w:t>
      </w:r>
      <w:r w:rsidRPr="00FE10F2">
        <w:t xml:space="preserve">. Today, North Korea threatens South Korean NGOs that send propaganda balloons into its territory, yet fires at the balloons and not the people launching them. </w:t>
      </w:r>
      <w:r w:rsidRPr="00335DD1">
        <w:rPr>
          <w:rStyle w:val="StyleUnderline"/>
          <w:highlight w:val="yellow"/>
        </w:rPr>
        <w:t>In repeated naval clashes</w:t>
      </w:r>
      <w:r w:rsidRPr="00FE10F2">
        <w:rPr>
          <w:rStyle w:val="StyleUnderline"/>
        </w:rPr>
        <w:t xml:space="preserve"> with South Korea in the Yellow Sea, </w:t>
      </w:r>
      <w:r w:rsidRPr="00335DD1">
        <w:rPr>
          <w:rStyle w:val="StyleUnderline"/>
          <w:highlight w:val="yellow"/>
        </w:rPr>
        <w:t>North Korea strikes some blows</w:t>
      </w:r>
      <w:r w:rsidRPr="00FE10F2">
        <w:rPr>
          <w:rStyle w:val="StyleUnderline"/>
        </w:rPr>
        <w:t xml:space="preserve"> </w:t>
      </w:r>
      <w:r w:rsidRPr="00335DD1">
        <w:rPr>
          <w:rStyle w:val="Emphasis"/>
          <w:highlight w:val="yellow"/>
        </w:rPr>
        <w:t>and suffers others,</w:t>
      </w:r>
      <w:r w:rsidRPr="00FE10F2">
        <w:rPr>
          <w:rStyle w:val="StyleUnderline"/>
        </w:rPr>
        <w:t xml:space="preserve"> </w:t>
      </w:r>
      <w:r w:rsidRPr="00335DD1">
        <w:rPr>
          <w:rStyle w:val="Emphasis"/>
          <w:highlight w:val="yellow"/>
        </w:rPr>
        <w:t>but it never escalates beyond the local clash.</w:t>
      </w:r>
      <w:r w:rsidRPr="00FE10F2">
        <w:rPr>
          <w:rStyle w:val="Emphasis"/>
        </w:rPr>
        <w:t xml:space="preserve"> </w:t>
      </w:r>
      <w:r w:rsidRPr="00FE10F2">
        <w:rPr>
          <w:rStyle w:val="StyleUnderline"/>
        </w:rPr>
        <w:t>North Korea has had countless opportunities to escalate or broaden conflicts in a crisis, yet has consistently chosen restraint</w:t>
      </w:r>
      <w:r w:rsidRPr="00FE10F2">
        <w:t xml:space="preserve">. Whatever North Korea’s rhetoric and motivations for violence, its track record shows a preference for not taking actions that would jeopardize the regime, and the North Korean escalation that everyone fears would do precisely that. Even if North Korea responded with violence when attacked or retaliated against, there is a massive difference between responding with limited or tit-for-tat violence (its historical modus operandi) and responding with the most devastatingly lethal response it can come up with, like a nuclear first-strike or artillery barrages against Seoul. The latter are regime-ending actions, while the former may demonstrate resolve against the alliance and allow both sides a chance to sue for peace. To be clear, we’re not saying conflict with North Korea is impossible. On the contrary, </w:t>
      </w:r>
      <w:r w:rsidRPr="00335DD1">
        <w:rPr>
          <w:rStyle w:val="Emphasis"/>
          <w:highlight w:val="yellow"/>
        </w:rPr>
        <w:t>North Korean military</w:t>
      </w:r>
      <w:r w:rsidRPr="00FE10F2">
        <w:rPr>
          <w:rStyle w:val="StyleUnderline"/>
        </w:rPr>
        <w:t xml:space="preserve"> </w:t>
      </w:r>
      <w:r w:rsidRPr="00335DD1">
        <w:rPr>
          <w:rStyle w:val="StyleUnderline"/>
          <w:highlight w:val="yellow"/>
        </w:rPr>
        <w:t>adventurism may become</w:t>
      </w:r>
      <w:r w:rsidRPr="00FE10F2">
        <w:rPr>
          <w:rStyle w:val="StyleUnderline"/>
        </w:rPr>
        <w:t xml:space="preserve"> more </w:t>
      </w:r>
      <w:r w:rsidRPr="00335DD1">
        <w:rPr>
          <w:rStyle w:val="StyleUnderline"/>
          <w:highlight w:val="yellow"/>
        </w:rPr>
        <w:t>likely</w:t>
      </w:r>
      <w:r w:rsidRPr="00FE10F2">
        <w:t xml:space="preserve"> as it feels its expanding nuclear and missile capability affords it greater protections from retaliation. </w:t>
      </w:r>
      <w:r w:rsidRPr="00335DD1">
        <w:rPr>
          <w:rStyle w:val="Emphasis"/>
          <w:highlight w:val="yellow"/>
        </w:rPr>
        <w:t>But such conflicts won’t escalate to an all-out war</w:t>
      </w:r>
      <w:r w:rsidRPr="00FE10F2">
        <w:t>, even if the alliance responds to North Korean violence with a limited counteroffensive.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 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 Just because something is possible, doesn’t make it probable. As a matter of historical observation—not rational assumption—</w:t>
      </w:r>
      <w:r w:rsidRPr="00335DD1">
        <w:rPr>
          <w:rStyle w:val="Emphasis"/>
          <w:highlight w:val="yellow"/>
        </w:rPr>
        <w:t>North Korea’s primary goal is regime survival, and its foreign policy is bounded by a logic of consequences</w:t>
      </w:r>
      <w:r w:rsidRPr="00FE10F2">
        <w:t>. If we accept those two propositions, then we must plan and formulate policy not on the assumption that North Korea will escalate in response to any offensive or counteroffensive alliance action, but rather with the expectation that North Korea will seek to keep any military friction limited for the sake of regime survival.</w:t>
      </w:r>
    </w:p>
    <w:p w:rsidR="00EF13CF" w:rsidRDefault="00EF13CF" w:rsidP="00EF13CF"/>
    <w:p w:rsidR="0050738D" w:rsidRDefault="0050738D" w:rsidP="0050738D">
      <w:pPr>
        <w:pStyle w:val="Heading4"/>
      </w:pPr>
      <w:r w:rsidRPr="00E12ACE">
        <w:rPr>
          <w:u w:val="single"/>
        </w:rPr>
        <w:t>No</w:t>
      </w:r>
      <w:r>
        <w:t xml:space="preserve"> U.S.-China war — </w:t>
      </w:r>
      <w:r w:rsidRPr="00E12ACE">
        <w:rPr>
          <w:u w:val="single"/>
        </w:rPr>
        <w:t>economic ties</w:t>
      </w:r>
      <w:r>
        <w:t xml:space="preserve"> and </w:t>
      </w:r>
      <w:r w:rsidRPr="00E12ACE">
        <w:rPr>
          <w:u w:val="single"/>
        </w:rPr>
        <w:t>deterrence</w:t>
      </w:r>
      <w:r>
        <w:t xml:space="preserve">. </w:t>
      </w:r>
    </w:p>
    <w:p w:rsidR="0050738D" w:rsidRPr="00E12ACE" w:rsidRDefault="0050738D" w:rsidP="0050738D">
      <w:r w:rsidRPr="00E12ACE">
        <w:rPr>
          <w:rStyle w:val="Style13ptBold"/>
        </w:rPr>
        <w:t>Gelb 13</w:t>
      </w:r>
      <w:r>
        <w:t xml:space="preserve"> — Leslie H. Gelb, President Emeritus and Board Senior Fellow at the Council on Foreign Relations, former Pulitzer Prize winning journalist and columnist for the </w:t>
      </w:r>
      <w:r>
        <w:rPr>
          <w:i/>
        </w:rPr>
        <w:t xml:space="preserve">New York </w:t>
      </w:r>
      <w:r w:rsidRPr="00E12ACE">
        <w:rPr>
          <w:i/>
        </w:rPr>
        <w:t>Times</w:t>
      </w:r>
      <w:r>
        <w:t xml:space="preserve">, served as Assistant Secretary of State in the Carter Administration and was the recipient of the Distinguished Honor Award—the State Department’s highest honor, served as Director of Policy Planning and Arms Control for International Security Affairs at the Department of Defense where he was the recipient of the Distinguished Service Award—the Defense Department’s highest honor, holds a Ph.D. from Harvard University, </w:t>
      </w:r>
      <w:r w:rsidRPr="00E12ACE">
        <w:t>2013</w:t>
      </w:r>
      <w:r>
        <w:t xml:space="preserve"> (“Is a military conflict between China and the United States possible in the future?,” </w:t>
      </w:r>
      <w:r>
        <w:rPr>
          <w:i/>
        </w:rPr>
        <w:t>Ask CFR Experts</w:t>
      </w:r>
      <w:r>
        <w:t>—a Council on Foreign Relations blog, Question submitted by Josh Wartel from Lake Braddock Secondary School, September 9</w:t>
      </w:r>
      <w:r w:rsidRPr="00E12ACE">
        <w:rPr>
          <w:vertAlign w:val="superscript"/>
        </w:rPr>
        <w:t>th</w:t>
      </w:r>
      <w:r>
        <w:t xml:space="preserve">, Available Online at </w:t>
      </w:r>
      <w:hyperlink r:id="rId11" w:history="1">
        <w:r w:rsidRPr="00225FA1">
          <w:rPr>
            <w:rStyle w:val="Hyperlink"/>
          </w:rPr>
          <w:t>http://www.cfr.org/china/military-conflict-between-china-united-states-possible-future/p31361?cid=rss-fullfeed-is_a_military_conflict_between-090913</w:t>
        </w:r>
      </w:hyperlink>
      <w:r>
        <w:t>, Accessed 09-12-2013)</w:t>
      </w:r>
    </w:p>
    <w:p w:rsidR="0050738D" w:rsidRDefault="0050738D" w:rsidP="0050738D">
      <w:r>
        <w:t>Is a military conflict between China and the United States possible in the future?</w:t>
      </w:r>
    </w:p>
    <w:p w:rsidR="0050738D" w:rsidRDefault="0050738D" w:rsidP="0050738D">
      <w:r w:rsidRPr="00E12ACE">
        <w:rPr>
          <w:rStyle w:val="StyleUnderline"/>
        </w:rPr>
        <w:t>There is almost never a time when people do not worry about war between major powers. The history here is not</w:t>
      </w:r>
      <w:r>
        <w:t xml:space="preserve"> a </w:t>
      </w:r>
      <w:r w:rsidRPr="00E12ACE">
        <w:rPr>
          <w:rStyle w:val="StyleUnderline"/>
        </w:rPr>
        <w:t>happy</w:t>
      </w:r>
      <w:r>
        <w:t xml:space="preserve"> one. </w:t>
      </w:r>
      <w:r w:rsidRPr="00E12ACE">
        <w:rPr>
          <w:rStyle w:val="StyleUnderline"/>
        </w:rPr>
        <w:t xml:space="preserve">But there are good reasons to expect </w:t>
      </w:r>
      <w:r w:rsidRPr="00E12ACE">
        <w:rPr>
          <w:rStyle w:val="Emphasis"/>
        </w:rPr>
        <w:t>a better outcome</w:t>
      </w:r>
      <w:r w:rsidRPr="00E12ACE">
        <w:rPr>
          <w:rStyle w:val="StyleUnderline"/>
        </w:rPr>
        <w:t xml:space="preserve"> in the 21st century</w:t>
      </w:r>
      <w:r>
        <w:t>—as long as both sides are alert and careful.</w:t>
      </w:r>
    </w:p>
    <w:p w:rsidR="0050738D" w:rsidRDefault="0050738D" w:rsidP="0050738D">
      <w:r w:rsidRPr="00335DD1">
        <w:rPr>
          <w:rStyle w:val="StyleUnderline"/>
          <w:highlight w:val="yellow"/>
        </w:rPr>
        <w:t xml:space="preserve">The stakes are </w:t>
      </w:r>
      <w:r w:rsidRPr="00335DD1">
        <w:rPr>
          <w:rStyle w:val="Emphasis"/>
          <w:highlight w:val="yellow"/>
        </w:rPr>
        <w:t>much too high</w:t>
      </w:r>
      <w:r w:rsidRPr="00E12ACE">
        <w:rPr>
          <w:rStyle w:val="StyleUnderline"/>
        </w:rPr>
        <w:t xml:space="preserve"> for either Beijing or Washington </w:t>
      </w:r>
      <w:r w:rsidRPr="00335DD1">
        <w:rPr>
          <w:rStyle w:val="StyleUnderline"/>
          <w:highlight w:val="yellow"/>
        </w:rPr>
        <w:t>to expect</w:t>
      </w:r>
      <w:r w:rsidRPr="00E12ACE">
        <w:rPr>
          <w:rStyle w:val="StyleUnderline"/>
        </w:rPr>
        <w:t xml:space="preserve"> direct </w:t>
      </w:r>
      <w:r w:rsidRPr="00335DD1">
        <w:rPr>
          <w:rStyle w:val="StyleUnderline"/>
          <w:highlight w:val="yellow"/>
        </w:rPr>
        <w:t>military confrontations. Two-way trade and investment are</w:t>
      </w:r>
      <w:r w:rsidRPr="00E12ACE">
        <w:rPr>
          <w:rStyle w:val="StyleUnderline"/>
        </w:rPr>
        <w:t xml:space="preserve"> </w:t>
      </w:r>
      <w:r w:rsidRPr="00E12ACE">
        <w:rPr>
          <w:rStyle w:val="Emphasis"/>
        </w:rPr>
        <w:t xml:space="preserve">quite </w:t>
      </w:r>
      <w:r w:rsidRPr="00335DD1">
        <w:rPr>
          <w:rStyle w:val="Emphasis"/>
          <w:highlight w:val="yellow"/>
        </w:rPr>
        <w:t>high</w:t>
      </w:r>
      <w:r>
        <w:t xml:space="preserve">. China holds almost $1.2 trillion in American debt. </w:t>
      </w:r>
      <w:r w:rsidRPr="00E12ACE">
        <w:rPr>
          <w:rStyle w:val="StyleUnderline"/>
        </w:rPr>
        <w:t xml:space="preserve">By contrast, </w:t>
      </w:r>
      <w:r w:rsidRPr="00335DD1">
        <w:rPr>
          <w:rStyle w:val="StyleUnderline"/>
          <w:highlight w:val="yellow"/>
        </w:rPr>
        <w:t>during the Cold War, the U</w:t>
      </w:r>
      <w:r>
        <w:t xml:space="preserve">nited </w:t>
      </w:r>
      <w:r w:rsidRPr="00335DD1">
        <w:rPr>
          <w:rStyle w:val="StyleUnderline"/>
          <w:highlight w:val="yellow"/>
        </w:rPr>
        <w:t>S</w:t>
      </w:r>
      <w:r>
        <w:t xml:space="preserve">tates </w:t>
      </w:r>
      <w:r w:rsidRPr="00335DD1">
        <w:rPr>
          <w:rStyle w:val="StyleUnderline"/>
          <w:highlight w:val="yellow"/>
        </w:rPr>
        <w:t>had</w:t>
      </w:r>
      <w:r w:rsidRPr="00E12ACE">
        <w:rPr>
          <w:rStyle w:val="StyleUnderline"/>
        </w:rPr>
        <w:t xml:space="preserve"> virtually </w:t>
      </w:r>
      <w:r w:rsidRPr="00335DD1">
        <w:rPr>
          <w:rStyle w:val="Emphasis"/>
          <w:highlight w:val="yellow"/>
        </w:rPr>
        <w:t>no economic ties</w:t>
      </w:r>
      <w:r w:rsidRPr="00335DD1">
        <w:rPr>
          <w:rStyle w:val="StyleUnderline"/>
          <w:highlight w:val="yellow"/>
        </w:rPr>
        <w:t xml:space="preserve"> with the Soviet Union—and both sides still went </w:t>
      </w:r>
      <w:r w:rsidRPr="00335DD1">
        <w:rPr>
          <w:rStyle w:val="Emphasis"/>
          <w:highlight w:val="yellow"/>
        </w:rPr>
        <w:t>out of their way</w:t>
      </w:r>
      <w:r w:rsidRPr="00335DD1">
        <w:rPr>
          <w:rStyle w:val="StyleUnderline"/>
          <w:highlight w:val="yellow"/>
        </w:rPr>
        <w:t xml:space="preserve"> to avoid war because of the dangers of escalation</w:t>
      </w:r>
      <w:r w:rsidRPr="00E12ACE">
        <w:rPr>
          <w:rStyle w:val="StyleUnderline"/>
        </w:rPr>
        <w:t xml:space="preserve"> into nuclear war. The nightmare of </w:t>
      </w:r>
      <w:r w:rsidRPr="00335DD1">
        <w:rPr>
          <w:rStyle w:val="StyleUnderline"/>
          <w:highlight w:val="yellow"/>
        </w:rPr>
        <w:t>nuclear war hangs over the Chinese-American relationship</w:t>
      </w:r>
      <w:r w:rsidRPr="00E12ACE">
        <w:rPr>
          <w:rStyle w:val="StyleUnderline"/>
        </w:rPr>
        <w:t xml:space="preserve"> today. It is clear </w:t>
      </w:r>
      <w:r w:rsidRPr="00335DD1">
        <w:rPr>
          <w:rStyle w:val="StyleUnderline"/>
          <w:highlight w:val="yellow"/>
        </w:rPr>
        <w:t xml:space="preserve">neither side wants to come </w:t>
      </w:r>
      <w:r w:rsidRPr="00335DD1">
        <w:rPr>
          <w:rStyle w:val="Emphasis"/>
          <w:highlight w:val="yellow"/>
        </w:rPr>
        <w:t>anywhere near</w:t>
      </w:r>
      <w:r w:rsidRPr="00335DD1">
        <w:rPr>
          <w:rStyle w:val="StyleUnderline"/>
          <w:highlight w:val="yellow"/>
        </w:rPr>
        <w:t xml:space="preserve"> this ultimate danger</w:t>
      </w:r>
      <w:r>
        <w:t>.</w:t>
      </w:r>
    </w:p>
    <w:p w:rsidR="0050738D" w:rsidRDefault="0050738D" w:rsidP="0050738D">
      <w:r>
        <w:t>None of this is to say that both sides will not continue to build up their military capability. No country is adding to its military punch faster than China. But it is still far behind the United States in usable military capability, that is, force that can be applied effectively and decidedly in various situations. Chinese military strength is limited almost entirely to lands and seas bordering its own territory. The United States is still the only global military power.</w:t>
      </w:r>
    </w:p>
    <w:p w:rsidR="0050738D" w:rsidRDefault="0050738D" w:rsidP="0050738D">
      <w:r>
        <w:t xml:space="preserve">And </w:t>
      </w:r>
      <w:r w:rsidRPr="00335DD1">
        <w:rPr>
          <w:rStyle w:val="StyleUnderline"/>
          <w:highlight w:val="yellow"/>
        </w:rPr>
        <w:t xml:space="preserve">it is </w:t>
      </w:r>
      <w:r w:rsidRPr="00335DD1">
        <w:rPr>
          <w:rStyle w:val="Emphasis"/>
          <w:highlight w:val="yellow"/>
        </w:rPr>
        <w:t>difficult to see</w:t>
      </w:r>
      <w:r w:rsidRPr="00335DD1">
        <w:rPr>
          <w:rStyle w:val="StyleUnderline"/>
          <w:highlight w:val="yellow"/>
        </w:rPr>
        <w:t xml:space="preserve"> what Beijing might calculate is worth</w:t>
      </w:r>
      <w:r w:rsidRPr="00E12ACE">
        <w:rPr>
          <w:rStyle w:val="StyleUnderline"/>
        </w:rPr>
        <w:t xml:space="preserve"> a war or </w:t>
      </w:r>
      <w:r w:rsidRPr="00335DD1">
        <w:rPr>
          <w:rStyle w:val="StyleUnderline"/>
          <w:highlight w:val="yellow"/>
        </w:rPr>
        <w:t xml:space="preserve">even </w:t>
      </w:r>
      <w:r w:rsidRPr="00335DD1">
        <w:rPr>
          <w:rStyle w:val="Emphasis"/>
          <w:highlight w:val="yellow"/>
        </w:rPr>
        <w:t>the risk of war</w:t>
      </w:r>
      <w:r>
        <w:t xml:space="preserve">. It has boundary disputes with Vietnam, the Philippines and others in the South China Sea, and with Japan up north. Troubles should be expected there, and China will certainly be testing Washington's will in both places. </w:t>
      </w:r>
      <w:r w:rsidRPr="00335DD1">
        <w:rPr>
          <w:rStyle w:val="StyleUnderline"/>
          <w:highlight w:val="yellow"/>
        </w:rPr>
        <w:t>Chinese leaders</w:t>
      </w:r>
      <w:r>
        <w:t xml:space="preserve">, however, </w:t>
      </w:r>
      <w:r w:rsidRPr="00E12ACE">
        <w:rPr>
          <w:rStyle w:val="StyleUnderline"/>
        </w:rPr>
        <w:t xml:space="preserve">continue to </w:t>
      </w:r>
      <w:r w:rsidRPr="00335DD1">
        <w:rPr>
          <w:rStyle w:val="StyleUnderline"/>
          <w:highlight w:val="yellow"/>
        </w:rPr>
        <w:t>focus on</w:t>
      </w:r>
      <w:r w:rsidRPr="00E12ACE">
        <w:rPr>
          <w:rStyle w:val="StyleUnderline"/>
        </w:rPr>
        <w:t xml:space="preserve"> their nation's </w:t>
      </w:r>
      <w:r w:rsidRPr="00335DD1">
        <w:rPr>
          <w:rStyle w:val="Emphasis"/>
          <w:highlight w:val="yellow"/>
        </w:rPr>
        <w:t>economic development</w:t>
      </w:r>
      <w:r w:rsidRPr="00335DD1">
        <w:rPr>
          <w:rStyle w:val="StyleUnderline"/>
          <w:highlight w:val="yellow"/>
        </w:rPr>
        <w:t>, and war would</w:t>
      </w:r>
      <w:r w:rsidRPr="00E12ACE">
        <w:rPr>
          <w:rStyle w:val="StyleUnderline"/>
        </w:rPr>
        <w:t xml:space="preserve"> certainly </w:t>
      </w:r>
      <w:r w:rsidRPr="00335DD1">
        <w:rPr>
          <w:rStyle w:val="Emphasis"/>
          <w:highlight w:val="yellow"/>
        </w:rPr>
        <w:t>set that back</w:t>
      </w:r>
      <w:r>
        <w:t>.</w:t>
      </w:r>
    </w:p>
    <w:p w:rsidR="0050738D" w:rsidRDefault="0050738D" w:rsidP="00EF13CF"/>
    <w:p w:rsidR="0050738D" w:rsidRDefault="0050738D" w:rsidP="0050738D">
      <w:pPr>
        <w:pStyle w:val="Heading4"/>
      </w:pPr>
      <w:r>
        <w:t xml:space="preserve">Nuclear war </w:t>
      </w:r>
      <w:r w:rsidRPr="00332893">
        <w:rPr>
          <w:i/>
          <w:u w:val="single"/>
        </w:rPr>
        <w:t>doesn’t</w:t>
      </w:r>
      <w:r>
        <w:t xml:space="preserve"> cause extinction — aff studies are based on </w:t>
      </w:r>
      <w:r w:rsidRPr="00F511E2">
        <w:rPr>
          <w:u w:val="single"/>
        </w:rPr>
        <w:t>faulty models</w:t>
      </w:r>
      <w:r>
        <w:t>.</w:t>
      </w:r>
    </w:p>
    <w:p w:rsidR="0050738D" w:rsidRDefault="0050738D" w:rsidP="0050738D">
      <w:r w:rsidRPr="00087116">
        <w:rPr>
          <w:rStyle w:val="Style13ptBold"/>
        </w:rPr>
        <w:t>Seitz 11</w:t>
      </w:r>
      <w:r>
        <w:t xml:space="preserve"> — Russell Seitz, chief scientist at Microbubbles LLC, has published extensively on </w:t>
      </w:r>
      <w:r w:rsidRPr="00087116">
        <w:t>strategic arms issues</w:t>
      </w:r>
      <w:r>
        <w:t xml:space="preserve">, previously worked as a staff scientist in the geophysics division of the C.S. Draper Laboratory at the Massachusetts Institute of Technology, visiting scholar and later Associate of Harvard’s Center for International Affairs, served as an Associate of the </w:t>
      </w:r>
      <w:r w:rsidRPr="00087116">
        <w:t>Center for International Affairs and a Fellow of the Department of Physics at Harvard</w:t>
      </w:r>
      <w:r>
        <w:t>, 2011 (“Nuclear winter was and is debatable”, Nature 475.37, July 7</w:t>
      </w:r>
      <w:r w:rsidRPr="00087116">
        <w:rPr>
          <w:vertAlign w:val="superscript"/>
        </w:rPr>
        <w:t>th</w:t>
      </w:r>
      <w:r>
        <w:t xml:space="preserve">, </w:t>
      </w:r>
      <w:r w:rsidRPr="00087116">
        <w:t>doi:10.1038/475037b</w:t>
      </w:r>
      <w:r>
        <w:t>, Accessed 06-30-2016, KG)</w:t>
      </w:r>
    </w:p>
    <w:p w:rsidR="0050738D" w:rsidRPr="00F511E2" w:rsidRDefault="0050738D" w:rsidP="0050738D">
      <w:pPr>
        <w:rPr>
          <w:rStyle w:val="StyleUnderline"/>
        </w:rPr>
      </w:pPr>
      <w:r w:rsidRPr="00987378">
        <w:t xml:space="preserve">Alan Robock's contention that there has been no real scientific debate about </w:t>
      </w:r>
      <w:r w:rsidRPr="00335DD1">
        <w:rPr>
          <w:rStyle w:val="StyleUnderline"/>
          <w:highlight w:val="yellow"/>
        </w:rPr>
        <w:t>the 'nuclear winter' concept</w:t>
      </w:r>
      <w:r w:rsidRPr="00987378">
        <w:t xml:space="preserve"> is itself debatable (Nature 473, 275–276; 2011). </w:t>
      </w:r>
      <w:r w:rsidRPr="00E01A80">
        <w:rPr>
          <w:rStyle w:val="StyleUnderline"/>
        </w:rPr>
        <w:t>This potential climate disaster,</w:t>
      </w:r>
      <w:r w:rsidRPr="00987378">
        <w:t xml:space="preserve"> popularized in Science in 1983, </w:t>
      </w:r>
      <w:r w:rsidRPr="00335DD1">
        <w:rPr>
          <w:rStyle w:val="StyleUnderline"/>
          <w:highlight w:val="yellow"/>
        </w:rPr>
        <w:t xml:space="preserve">rested on the output of a </w:t>
      </w:r>
      <w:r w:rsidRPr="00515BA8">
        <w:rPr>
          <w:rStyle w:val="StyleUnderline"/>
        </w:rPr>
        <w:t xml:space="preserve">one-dimensional </w:t>
      </w:r>
      <w:r w:rsidRPr="00335DD1">
        <w:rPr>
          <w:rStyle w:val="StyleUnderline"/>
          <w:highlight w:val="yellow"/>
        </w:rPr>
        <w:t>model that was later shown to overestimate the smoke a nuclear holocaust might engender</w:t>
      </w:r>
      <w:r w:rsidRPr="00335DD1">
        <w:rPr>
          <w:highlight w:val="yellow"/>
        </w:rPr>
        <w:t xml:space="preserve">. </w:t>
      </w:r>
      <w:r w:rsidRPr="00335DD1">
        <w:rPr>
          <w:rStyle w:val="Emphasis"/>
          <w:highlight w:val="yellow"/>
        </w:rPr>
        <w:t>More refined estimates</w:t>
      </w:r>
      <w:r w:rsidRPr="00335DD1">
        <w:rPr>
          <w:rStyle w:val="StyleUnderline"/>
          <w:highlight w:val="yellow"/>
        </w:rPr>
        <w:t>, combined with advanced</w:t>
      </w:r>
      <w:r w:rsidRPr="00E01A80">
        <w:rPr>
          <w:rStyle w:val="StyleUnderline"/>
        </w:rPr>
        <w:t xml:space="preserve"> </w:t>
      </w:r>
      <w:r w:rsidRPr="00515BA8">
        <w:rPr>
          <w:rStyle w:val="StyleUnderline"/>
        </w:rPr>
        <w:t xml:space="preserve">three-dimensional </w:t>
      </w:r>
      <w:r w:rsidRPr="00335DD1">
        <w:rPr>
          <w:rStyle w:val="StyleUnderline"/>
          <w:highlight w:val="yellow"/>
        </w:rPr>
        <w:t>models</w:t>
      </w:r>
      <w:r w:rsidRPr="00987378">
        <w:t xml:space="preserve"> (see http://go.nature.com.ezp-prod1.hul.harvard.edu/kss8te), </w:t>
      </w:r>
      <w:r w:rsidRPr="00335DD1">
        <w:rPr>
          <w:rStyle w:val="Emphasis"/>
          <w:highlight w:val="yellow"/>
        </w:rPr>
        <w:t>have dramatically reduced the extent and severity of the projected cooling</w:t>
      </w:r>
      <w:r w:rsidRPr="00E01A80">
        <w:rPr>
          <w:rStyle w:val="StyleUnderline"/>
        </w:rPr>
        <w:t>.</w:t>
      </w:r>
      <w:r w:rsidRPr="009A29E0">
        <w:rPr>
          <w:rStyle w:val="StyleUnderline"/>
        </w:rPr>
        <w:t xml:space="preserve"> </w:t>
      </w:r>
      <w:r w:rsidRPr="00987378">
        <w:t xml:space="preserve">Despite this, </w:t>
      </w:r>
      <w:r w:rsidRPr="00F511E2">
        <w:rPr>
          <w:rStyle w:val="StyleUnderline"/>
        </w:rPr>
        <w:t>Carl Sagan</w:t>
      </w:r>
      <w:r w:rsidRPr="00987378">
        <w:t xml:space="preserve">, who co-authored the 1983 Science paper, </w:t>
      </w:r>
      <w:r w:rsidRPr="00F511E2">
        <w:rPr>
          <w:rStyle w:val="StyleUnderline"/>
        </w:rPr>
        <w:t>went so far as to posit “the extinction of Homo sapiens</w:t>
      </w:r>
      <w:r w:rsidRPr="00987378">
        <w:t xml:space="preserve">” (C. Sagan Foreign Affairs 63, 75–77; 1984). Some regarded this apocalyptic prediction as an exercise in mythology. </w:t>
      </w:r>
      <w:r w:rsidRPr="00F511E2">
        <w:rPr>
          <w:rStyle w:val="StyleUnderline"/>
        </w:rPr>
        <w:t xml:space="preserve">George </w:t>
      </w:r>
      <w:r w:rsidRPr="00335DD1">
        <w:rPr>
          <w:rStyle w:val="StyleUnderline"/>
          <w:highlight w:val="yellow"/>
        </w:rPr>
        <w:t>Rathjens of</w:t>
      </w:r>
      <w:r w:rsidRPr="00F511E2">
        <w:rPr>
          <w:rStyle w:val="StyleUnderline"/>
        </w:rPr>
        <w:t xml:space="preserve"> the </w:t>
      </w:r>
      <w:r w:rsidRPr="00335DD1">
        <w:rPr>
          <w:rStyle w:val="StyleUnderline"/>
          <w:highlight w:val="yellow"/>
        </w:rPr>
        <w:t>M</w:t>
      </w:r>
      <w:r w:rsidRPr="00F511E2">
        <w:rPr>
          <w:rStyle w:val="StyleUnderline"/>
        </w:rPr>
        <w:t xml:space="preserve">assachusetts </w:t>
      </w:r>
      <w:r w:rsidRPr="00335DD1">
        <w:rPr>
          <w:rStyle w:val="StyleUnderline"/>
          <w:highlight w:val="yellow"/>
        </w:rPr>
        <w:t>I</w:t>
      </w:r>
      <w:r w:rsidRPr="00F511E2">
        <w:rPr>
          <w:rStyle w:val="StyleUnderline"/>
        </w:rPr>
        <w:t xml:space="preserve">nstitute of </w:t>
      </w:r>
      <w:r w:rsidRPr="00335DD1">
        <w:rPr>
          <w:rStyle w:val="StyleUnderline"/>
          <w:highlight w:val="yellow"/>
        </w:rPr>
        <w:t>T</w:t>
      </w:r>
      <w:r w:rsidRPr="00F511E2">
        <w:rPr>
          <w:rStyle w:val="StyleUnderline"/>
        </w:rPr>
        <w:t xml:space="preserve">echnology </w:t>
      </w:r>
      <w:r w:rsidRPr="00335DD1">
        <w:rPr>
          <w:rStyle w:val="StyleUnderline"/>
          <w:highlight w:val="yellow"/>
        </w:rPr>
        <w:t>protested: “Nuclear winter is the worst example of the misrepresentation of science to the public</w:t>
      </w:r>
      <w:r w:rsidRPr="00F511E2">
        <w:rPr>
          <w:rStyle w:val="StyleUnderline"/>
        </w:rPr>
        <w:t xml:space="preserve"> in my memory</w:t>
      </w:r>
      <w:r w:rsidRPr="00987378">
        <w:t xml:space="preserve">,” (see http://go.nature.com.ezp-prod1.hul.harvard.edu/yujz84) and </w:t>
      </w:r>
      <w:r w:rsidRPr="00335DD1">
        <w:rPr>
          <w:rStyle w:val="StyleUnderline"/>
          <w:highlight w:val="yellow"/>
        </w:rPr>
        <w:t>climatologist</w:t>
      </w:r>
      <w:r w:rsidRPr="00987378">
        <w:t xml:space="preserve"> Kerry </w:t>
      </w:r>
      <w:r w:rsidRPr="00335DD1">
        <w:rPr>
          <w:rStyle w:val="StyleUnderline"/>
          <w:highlight w:val="yellow"/>
        </w:rPr>
        <w:t xml:space="preserve">Emanuel observed that </w:t>
      </w:r>
      <w:r w:rsidRPr="00335DD1">
        <w:rPr>
          <w:rStyle w:val="Emphasis"/>
          <w:highlight w:val="yellow"/>
        </w:rPr>
        <w:t>the subject had “become notorious for its lack of scientific integrity</w:t>
      </w:r>
      <w:r w:rsidRPr="00987378">
        <w:t xml:space="preserve">” (Nature 319, 259; 1986). </w:t>
      </w:r>
      <w:r w:rsidRPr="00F511E2">
        <w:rPr>
          <w:rStyle w:val="StyleUnderline"/>
        </w:rPr>
        <w:t>Robock's single-digit fall in temperature is at odds with the subzero</w:t>
      </w:r>
      <w:r w:rsidRPr="00987378">
        <w:t xml:space="preserve"> (about −25 °C) </w:t>
      </w:r>
      <w:r w:rsidRPr="00F511E2">
        <w:rPr>
          <w:rStyle w:val="StyleUnderline"/>
        </w:rPr>
        <w:t>continental cooling originally projected for a wide spectrum of nuclear wars.</w:t>
      </w:r>
      <w:r w:rsidRPr="00987378">
        <w:t xml:space="preserve"> Whereas Sagan predicted darkness at noon from a US–Soviet nuclear conflict, Robock projects global sunlight that is several orders of magnitude brighter for a Pakistan–India conflict — literally the difference between night and day. </w:t>
      </w:r>
      <w:r w:rsidRPr="00F511E2">
        <w:rPr>
          <w:rStyle w:val="StyleUnderline"/>
        </w:rPr>
        <w:t xml:space="preserve">Since 1983, </w:t>
      </w:r>
      <w:r w:rsidRPr="00335DD1">
        <w:rPr>
          <w:rStyle w:val="StyleUnderline"/>
          <w:highlight w:val="yellow"/>
        </w:rPr>
        <w:t>the projected worst-case cooling has fallen from a Siberian deep freeze</w:t>
      </w:r>
      <w:r w:rsidRPr="00F511E2">
        <w:rPr>
          <w:rStyle w:val="StyleUnderline"/>
        </w:rPr>
        <w:t xml:space="preserve"> spanning 11,000 degree-days Celsius (a measure of the severity of winters) </w:t>
      </w:r>
      <w:r w:rsidRPr="00335DD1">
        <w:rPr>
          <w:rStyle w:val="StyleUnderline"/>
          <w:highlight w:val="yellow"/>
        </w:rPr>
        <w:t>to numbers so</w:t>
      </w:r>
      <w:r w:rsidRPr="00F511E2">
        <w:rPr>
          <w:rStyle w:val="StyleUnderline"/>
        </w:rPr>
        <w:t xml:space="preserve"> unseasonably </w:t>
      </w:r>
      <w:r w:rsidRPr="00335DD1">
        <w:rPr>
          <w:rStyle w:val="StyleUnderline"/>
          <w:highlight w:val="yellow"/>
        </w:rPr>
        <w:t>small as to call the very term 'nuclear winter' into question</w:t>
      </w:r>
      <w:r w:rsidRPr="00F511E2">
        <w:rPr>
          <w:rStyle w:val="StyleUnderline"/>
        </w:rPr>
        <w:t>.</w:t>
      </w:r>
    </w:p>
    <w:p w:rsidR="0050738D" w:rsidRPr="00213B76" w:rsidRDefault="0050738D" w:rsidP="00EF13CF"/>
    <w:p w:rsidR="009A29E0" w:rsidRPr="00213B76" w:rsidRDefault="009A29E0" w:rsidP="009A29E0">
      <w:pPr>
        <w:pStyle w:val="Heading4"/>
      </w:pPr>
      <w:r>
        <w:t xml:space="preserve">North Korea won’t use nukes — no </w:t>
      </w:r>
      <w:r w:rsidRPr="00D03540">
        <w:rPr>
          <w:u w:val="single"/>
        </w:rPr>
        <w:t>intention</w:t>
      </w:r>
      <w:r>
        <w:t xml:space="preserve"> or </w:t>
      </w:r>
      <w:r w:rsidRPr="00D03540">
        <w:rPr>
          <w:u w:val="single"/>
        </w:rPr>
        <w:t>capability</w:t>
      </w:r>
    </w:p>
    <w:p w:rsidR="009A29E0" w:rsidRPr="00213B76" w:rsidRDefault="009A29E0" w:rsidP="009A29E0">
      <w:r>
        <w:rPr>
          <w:rStyle w:val="Style13ptBold"/>
        </w:rPr>
        <w:t xml:space="preserve">Zheng 16 </w:t>
      </w:r>
      <w:r w:rsidRPr="00D03540">
        <w:t>— Zheng Jiyong,</w:t>
      </w:r>
      <w:r>
        <w:t xml:space="preserve"> Director of Center for Korean Studies, Fudan University in Shanghai,</w:t>
      </w:r>
      <w:r w:rsidRPr="00D03540">
        <w:t xml:space="preserve"> 2016</w:t>
      </w:r>
      <w:r w:rsidRPr="00213B76">
        <w:t xml:space="preserve"> (THAAD Deployment: A Chi</w:t>
      </w:r>
      <w:r>
        <w:t>nese Perspective, Feb. 5, 2016,</w:t>
      </w:r>
      <w:r w:rsidRPr="00213B76">
        <w:t xml:space="preserve"> </w:t>
      </w:r>
      <w:r>
        <w:t xml:space="preserve">Accessed </w:t>
      </w:r>
      <w:r w:rsidRPr="00213B76">
        <w:t>Apr. 23, 2016 from http://www.jpi.or.kr/eng/regular/print_ok.sky?id=5284</w:t>
      </w:r>
      <w:r>
        <w:t>)</w:t>
      </w:r>
    </w:p>
    <w:p w:rsidR="009A29E0" w:rsidRDefault="009A29E0" w:rsidP="009A29E0">
      <w:r w:rsidRPr="00213B76">
        <w:t xml:space="preserve">Meanwhile, my personal observation is that </w:t>
      </w:r>
      <w:r w:rsidRPr="00335DD1">
        <w:rPr>
          <w:rStyle w:val="StyleUnderline"/>
          <w:highlight w:val="yellow"/>
        </w:rPr>
        <w:t xml:space="preserve">nuclear weapons are only a means to </w:t>
      </w:r>
      <w:r w:rsidRPr="00335DD1">
        <w:rPr>
          <w:rStyle w:val="Emphasis"/>
          <w:highlight w:val="yellow"/>
        </w:rPr>
        <w:t>boost</w:t>
      </w:r>
      <w:r w:rsidRPr="00335DD1">
        <w:rPr>
          <w:rStyle w:val="StyleUnderline"/>
          <w:highlight w:val="yellow"/>
        </w:rPr>
        <w:t xml:space="preserve"> North Korea’s </w:t>
      </w:r>
      <w:r w:rsidRPr="00335DD1">
        <w:rPr>
          <w:rStyle w:val="Emphasis"/>
          <w:highlight w:val="yellow"/>
        </w:rPr>
        <w:t>self-confidence</w:t>
      </w:r>
      <w:r w:rsidRPr="00335DD1">
        <w:rPr>
          <w:rStyle w:val="StyleUnderline"/>
          <w:highlight w:val="yellow"/>
        </w:rPr>
        <w:t xml:space="preserve"> and North Korea does not yet have the </w:t>
      </w:r>
      <w:r w:rsidRPr="00335DD1">
        <w:rPr>
          <w:rStyle w:val="Emphasis"/>
          <w:highlight w:val="yellow"/>
        </w:rPr>
        <w:t>ability or intention</w:t>
      </w:r>
      <w:r w:rsidRPr="00335DD1">
        <w:rPr>
          <w:rStyle w:val="StyleUnderline"/>
          <w:highlight w:val="yellow"/>
        </w:rPr>
        <w:t xml:space="preserve"> to use nuclear weapons in an actual combat scenario. The </w:t>
      </w:r>
      <w:r w:rsidRPr="00335DD1">
        <w:rPr>
          <w:rStyle w:val="Emphasis"/>
          <w:highlight w:val="yellow"/>
        </w:rPr>
        <w:t>probability of a nuclear war in Northeast Asia is very low</w:t>
      </w:r>
      <w:r w:rsidRPr="00213B76">
        <w:t xml:space="preserve">. </w:t>
      </w:r>
    </w:p>
    <w:p w:rsidR="009A29E0" w:rsidRPr="00213B76" w:rsidRDefault="009A29E0" w:rsidP="009A29E0"/>
    <w:p w:rsidR="00571DFC" w:rsidRDefault="00571DFC" w:rsidP="00571DFC">
      <w:pPr>
        <w:pStyle w:val="Heading3"/>
      </w:pPr>
      <w:r>
        <w:t>Extend: “No Regime Collapse”</w:t>
      </w:r>
    </w:p>
    <w:p w:rsidR="005B3211" w:rsidRPr="005B3211" w:rsidRDefault="005B3211" w:rsidP="005B3211">
      <w:pPr>
        <w:pStyle w:val="Heading4"/>
      </w:pPr>
      <w:r>
        <w:t xml:space="preserve">Despite </w:t>
      </w:r>
      <w:r w:rsidR="0050738D" w:rsidRPr="0050738D">
        <w:t>setbacks</w:t>
      </w:r>
      <w:r w:rsidR="0050738D">
        <w:t xml:space="preserve"> including </w:t>
      </w:r>
      <w:r w:rsidR="0050738D" w:rsidRPr="0050738D">
        <w:rPr>
          <w:u w:val="single"/>
        </w:rPr>
        <w:t>international sanctions</w:t>
      </w:r>
      <w:r>
        <w:t xml:space="preserve">, </w:t>
      </w:r>
      <w:r w:rsidR="0050738D">
        <w:t xml:space="preserve">North Korea’s economy </w:t>
      </w:r>
      <w:r w:rsidR="0050738D" w:rsidRPr="0050738D">
        <w:rPr>
          <w:u w:val="single"/>
        </w:rPr>
        <w:t>remains robust</w:t>
      </w:r>
      <w:r w:rsidR="0050738D">
        <w:t xml:space="preserve"> </w:t>
      </w:r>
      <w:r w:rsidR="0050738D" w:rsidRPr="0050738D">
        <w:rPr>
          <w:u w:val="single"/>
        </w:rPr>
        <w:t>opening market places</w:t>
      </w:r>
      <w:r w:rsidR="0050738D">
        <w:t xml:space="preserve"> and </w:t>
      </w:r>
      <w:r w:rsidR="0050738D" w:rsidRPr="0050738D">
        <w:rPr>
          <w:u w:val="single"/>
        </w:rPr>
        <w:t>promoting saving</w:t>
      </w:r>
      <w:r w:rsidR="0050738D">
        <w:t xml:space="preserve"> resulting in </w:t>
      </w:r>
      <w:r w:rsidR="0050738D" w:rsidRPr="0050738D">
        <w:rPr>
          <w:u w:val="single"/>
        </w:rPr>
        <w:t>economic flexibility</w:t>
      </w:r>
      <w:r w:rsidR="0050738D">
        <w:t xml:space="preserve"> and </w:t>
      </w:r>
      <w:r w:rsidR="0050738D" w:rsidRPr="0050738D">
        <w:rPr>
          <w:u w:val="single"/>
        </w:rPr>
        <w:t>mitigating the impact</w:t>
      </w:r>
      <w:r w:rsidR="0050738D">
        <w:t xml:space="preserve"> of </w:t>
      </w:r>
      <w:r w:rsidR="0050738D" w:rsidRPr="0050738D">
        <w:rPr>
          <w:u w:val="single"/>
        </w:rPr>
        <w:t>severe drought</w:t>
      </w:r>
      <w:r w:rsidR="0050738D">
        <w:t xml:space="preserve"> and </w:t>
      </w:r>
      <w:r w:rsidR="0050738D" w:rsidRPr="0050738D">
        <w:rPr>
          <w:u w:val="single"/>
        </w:rPr>
        <w:t>poor harvest</w:t>
      </w:r>
      <w:r w:rsidR="0050738D">
        <w:t>— that’s Moon et. al.</w:t>
      </w:r>
    </w:p>
    <w:p w:rsidR="00571DFC" w:rsidRPr="00E34B3E" w:rsidRDefault="005B3211" w:rsidP="00571DFC">
      <w:pPr>
        <w:pStyle w:val="Heading4"/>
      </w:pPr>
      <w:r w:rsidRPr="005B3211">
        <w:rPr>
          <w:u w:val="single"/>
        </w:rPr>
        <w:t>Russian donations</w:t>
      </w:r>
      <w:r>
        <w:t xml:space="preserve"> ensure </w:t>
      </w:r>
      <w:r w:rsidRPr="005B3211">
        <w:rPr>
          <w:u w:val="single"/>
        </w:rPr>
        <w:t>North Korean stability</w:t>
      </w:r>
      <w:r>
        <w:t xml:space="preserve"> — </w:t>
      </w:r>
      <w:r w:rsidRPr="005B3211">
        <w:rPr>
          <w:u w:val="single"/>
        </w:rPr>
        <w:t>Chinese pressure fails</w:t>
      </w:r>
      <w:r>
        <w:t>.</w:t>
      </w:r>
    </w:p>
    <w:p w:rsidR="00571DFC" w:rsidRDefault="00571DFC" w:rsidP="00571DFC">
      <w:r>
        <w:rPr>
          <w:rStyle w:val="Style13ptBold"/>
        </w:rPr>
        <w:t>Snyder 15</w:t>
      </w:r>
      <w:r w:rsidR="005B3211">
        <w:t xml:space="preserve"> —</w:t>
      </w:r>
      <w:r>
        <w:t xml:space="preserve"> </w:t>
      </w:r>
      <w:r w:rsidR="005B3211">
        <w:t xml:space="preserve">Scott Snyder, </w:t>
      </w:r>
      <w:r>
        <w:t>Senior Fellow for Korea Studies and Director of the Program on U.S.-Korea Policy</w:t>
      </w:r>
      <w:r w:rsidR="005B3211">
        <w:t xml:space="preserve"> </w:t>
      </w:r>
      <w:r>
        <w:t xml:space="preserve">at the Council on Foreign Relations (CFR), had served as an adjunct fellow </w:t>
      </w:r>
      <w:r w:rsidR="005B3211">
        <w:t>at CFR,</w:t>
      </w:r>
      <w:r>
        <w:t xml:space="preserve"> was a senior associate in the international relations program of The Asia Foundation, where he founded and directed t</w:t>
      </w:r>
      <w:r w:rsidR="005B3211">
        <w:t xml:space="preserve">he Center for U.S.-Korea Policy, </w:t>
      </w:r>
      <w:r>
        <w:t>was also a senior associate at Pacific Forum CSIS</w:t>
      </w:r>
      <w:r w:rsidR="005B3211">
        <w:t>,</w:t>
      </w:r>
      <w:r>
        <w:t xml:space="preserve"> was a Pantech visiting fellow at Stanford University's Shorenstein Asia-Pacific Research Center, and received an Abe fellowship, administered by the Social Sciences Research Council, has provided advice to NGOs and humanitarian organizations active in North Korea and serves as co-chair of the advisory council of the Na</w:t>
      </w:r>
      <w:r w:rsidR="005B3211">
        <w:t xml:space="preserve">tional Committee on North Korea, 2015 (“North Korea’s Food Situation: Stable and Improving,” </w:t>
      </w:r>
      <w:r w:rsidR="005B3211">
        <w:rPr>
          <w:i/>
        </w:rPr>
        <w:t>Council on Foreign Relations</w:t>
      </w:r>
      <w:r w:rsidR="005B3211">
        <w:t>,</w:t>
      </w:r>
      <w:r>
        <w:t xml:space="preserve"> February 17</w:t>
      </w:r>
      <w:r w:rsidRPr="00E34B3E">
        <w:rPr>
          <w:vertAlign w:val="superscript"/>
        </w:rPr>
        <w:t>th</w:t>
      </w:r>
      <w:r>
        <w:t xml:space="preserve">, </w:t>
      </w:r>
      <w:r w:rsidR="005B3211">
        <w:t xml:space="preserve">Available Online at </w:t>
      </w:r>
      <w:hyperlink r:id="rId12" w:history="1">
        <w:r w:rsidRPr="00BC7928">
          <w:rPr>
            <w:rStyle w:val="Hyperlink"/>
          </w:rPr>
          <w:t>http://blogs.cfr.org/asia/2015/02/17/north-koreas-food-situation-stable-and-improving/</w:t>
        </w:r>
      </w:hyperlink>
      <w:r w:rsidR="005B3211">
        <w:rPr>
          <w:rStyle w:val="Hyperlink"/>
        </w:rPr>
        <w:t>,</w:t>
      </w:r>
      <w:r>
        <w:t xml:space="preserve"> Accessed 07-21-16</w:t>
      </w:r>
      <w:r w:rsidR="005B3211">
        <w:t>)</w:t>
      </w:r>
    </w:p>
    <w:p w:rsidR="00571DFC" w:rsidRPr="00966AA1" w:rsidRDefault="00571DFC" w:rsidP="00571DFC">
      <w:r w:rsidRPr="00966AA1">
        <w:t xml:space="preserve">When asked in his January 22 interview with YouTube [9:00 ff.] about the likely effects of greater sanctions on North Korea following the Sony hack, President Obama repeated a mantra widely associated with North Korea that as a result of its isolated, authoritarian leadership, “the country can’t really even feed its own people” and that “over time, a regime like this will collapse.” But the </w:t>
      </w:r>
      <w:r w:rsidRPr="00966AA1">
        <w:rPr>
          <w:rStyle w:val="StyleUnderline"/>
        </w:rPr>
        <w:t xml:space="preserve">latest </w:t>
      </w:r>
      <w:r w:rsidRPr="00335DD1">
        <w:rPr>
          <w:rStyle w:val="StyleUnderline"/>
          <w:highlight w:val="yellow"/>
        </w:rPr>
        <w:t>reports show</w:t>
      </w:r>
      <w:r w:rsidRPr="00966AA1">
        <w:rPr>
          <w:rStyle w:val="StyleUnderline"/>
        </w:rPr>
        <w:t xml:space="preserve"> that </w:t>
      </w:r>
      <w:r w:rsidRPr="00335DD1">
        <w:rPr>
          <w:rStyle w:val="StyleUnderline"/>
          <w:highlight w:val="yellow"/>
        </w:rPr>
        <w:t>North Korea’s food situation is stable</w:t>
      </w:r>
      <w:r w:rsidRPr="00966AA1">
        <w:t xml:space="preserve">, </w:t>
      </w:r>
      <w:r w:rsidRPr="00966AA1">
        <w:rPr>
          <w:rStyle w:val="StyleUnderline"/>
        </w:rPr>
        <w:t>and</w:t>
      </w:r>
      <w:r w:rsidRPr="00966AA1">
        <w:t xml:space="preserve"> the </w:t>
      </w:r>
      <w:r w:rsidRPr="00966AA1">
        <w:rPr>
          <w:rStyle w:val="StyleUnderline"/>
        </w:rPr>
        <w:t>leadership</w:t>
      </w:r>
      <w:r w:rsidRPr="00966AA1">
        <w:t xml:space="preserve"> </w:t>
      </w:r>
      <w:r w:rsidRPr="00966AA1">
        <w:rPr>
          <w:rStyle w:val="StyleUnderline"/>
        </w:rPr>
        <w:t>probably thinks it is doing better</w:t>
      </w:r>
      <w:r w:rsidRPr="00966AA1">
        <w:t>, not worse.</w:t>
      </w:r>
    </w:p>
    <w:p w:rsidR="00571DFC" w:rsidRPr="00966AA1" w:rsidRDefault="00571DFC" w:rsidP="00571DFC">
      <w:pPr>
        <w:rPr>
          <w:rStyle w:val="StyleUnderline"/>
        </w:rPr>
      </w:pPr>
      <w:r w:rsidRPr="00966AA1">
        <w:rPr>
          <w:rStyle w:val="StyleUnderline"/>
        </w:rPr>
        <w:t>The</w:t>
      </w:r>
      <w:r w:rsidRPr="00966AA1">
        <w:t xml:space="preserve"> UN Food and Agricultural Organization (</w:t>
      </w:r>
      <w:r w:rsidRPr="00335DD1">
        <w:rPr>
          <w:rStyle w:val="StyleUnderline"/>
          <w:highlight w:val="yellow"/>
        </w:rPr>
        <w:t>FAO</w:t>
      </w:r>
      <w:r w:rsidRPr="00966AA1">
        <w:t xml:space="preserve">) </w:t>
      </w:r>
      <w:r w:rsidRPr="00966AA1">
        <w:rPr>
          <w:rStyle w:val="StyleUnderline"/>
        </w:rPr>
        <w:t>released</w:t>
      </w:r>
      <w:r w:rsidRPr="00966AA1">
        <w:t xml:space="preserve"> </w:t>
      </w:r>
      <w:r w:rsidRPr="00966AA1">
        <w:rPr>
          <w:rStyle w:val="StyleUnderline"/>
        </w:rPr>
        <w:t xml:space="preserve">its latest </w:t>
      </w:r>
      <w:r w:rsidRPr="00335DD1">
        <w:rPr>
          <w:rStyle w:val="StyleUnderline"/>
          <w:highlight w:val="yellow"/>
        </w:rPr>
        <w:t>assessment</w:t>
      </w:r>
      <w:r w:rsidRPr="00966AA1">
        <w:rPr>
          <w:rStyle w:val="StyleUnderline"/>
        </w:rPr>
        <w:t xml:space="preserve"> of the situation</w:t>
      </w:r>
      <w:r w:rsidRPr="00966AA1">
        <w:t xml:space="preserve"> in North Korea on February 3, 2015. </w:t>
      </w:r>
      <w:r w:rsidRPr="00966AA1">
        <w:rPr>
          <w:rStyle w:val="StyleUnderline"/>
        </w:rPr>
        <w:t>The</w:t>
      </w:r>
      <w:r w:rsidRPr="00966AA1">
        <w:t xml:space="preserve"> nature of the </w:t>
      </w:r>
      <w:r w:rsidRPr="00966AA1">
        <w:rPr>
          <w:rStyle w:val="StyleUnderline"/>
        </w:rPr>
        <w:t>assessment</w:t>
      </w:r>
      <w:r w:rsidRPr="00966AA1">
        <w:t xml:space="preserve"> </w:t>
      </w:r>
      <w:r w:rsidRPr="00335DD1">
        <w:rPr>
          <w:rStyle w:val="StyleUnderline"/>
          <w:highlight w:val="yellow"/>
        </w:rPr>
        <w:t>differs from assessments of</w:t>
      </w:r>
      <w:r w:rsidRPr="00335DD1">
        <w:rPr>
          <w:highlight w:val="yellow"/>
        </w:rPr>
        <w:t xml:space="preserve"> </w:t>
      </w:r>
      <w:r w:rsidRPr="00335DD1">
        <w:rPr>
          <w:rStyle w:val="StyleUnderline"/>
          <w:highlight w:val="yellow"/>
        </w:rPr>
        <w:t>previous years</w:t>
      </w:r>
      <w:r w:rsidRPr="00966AA1">
        <w:t xml:space="preserve"> in that it relies solely on DPRK figures supplemented by additional observations based on FAO satellite analysis and educated judgments </w:t>
      </w:r>
      <w:r w:rsidRPr="00966AA1">
        <w:rPr>
          <w:rStyle w:val="StyleUnderline"/>
        </w:rPr>
        <w:t>regarding</w:t>
      </w:r>
      <w:r w:rsidRPr="00966AA1">
        <w:t xml:space="preserve"> </w:t>
      </w:r>
      <w:r w:rsidRPr="00966AA1">
        <w:rPr>
          <w:rStyle w:val="StyleUnderline"/>
        </w:rPr>
        <w:t xml:space="preserve">DPRK </w:t>
      </w:r>
      <w:r w:rsidRPr="00335DD1">
        <w:rPr>
          <w:rStyle w:val="StyleUnderline"/>
          <w:highlight w:val="yellow"/>
        </w:rPr>
        <w:t>production gathered</w:t>
      </w:r>
      <w:r w:rsidRPr="00335DD1">
        <w:rPr>
          <w:highlight w:val="yellow"/>
        </w:rPr>
        <w:t xml:space="preserve"> </w:t>
      </w:r>
      <w:r w:rsidRPr="00335DD1">
        <w:rPr>
          <w:rStyle w:val="StyleUnderline"/>
          <w:highlight w:val="yellow"/>
        </w:rPr>
        <w:t>through</w:t>
      </w:r>
      <w:r w:rsidRPr="00966AA1">
        <w:t xml:space="preserve"> past </w:t>
      </w:r>
      <w:r w:rsidRPr="00335DD1">
        <w:rPr>
          <w:rStyle w:val="StyleUnderline"/>
          <w:highlight w:val="yellow"/>
        </w:rPr>
        <w:t>experience</w:t>
      </w:r>
      <w:r w:rsidRPr="00335DD1">
        <w:rPr>
          <w:highlight w:val="yellow"/>
        </w:rPr>
        <w:t xml:space="preserve"> </w:t>
      </w:r>
      <w:r w:rsidRPr="00335DD1">
        <w:rPr>
          <w:rStyle w:val="StyleUnderline"/>
          <w:highlight w:val="yellow"/>
        </w:rPr>
        <w:t>inside the DPRK</w:t>
      </w:r>
      <w:r w:rsidRPr="00966AA1">
        <w:t xml:space="preserve">, </w:t>
      </w:r>
      <w:r w:rsidRPr="00966AA1">
        <w:rPr>
          <w:rStyle w:val="StyleUnderline"/>
        </w:rPr>
        <w:t>but</w:t>
      </w:r>
      <w:r w:rsidRPr="00966AA1">
        <w:t xml:space="preserve"> </w:t>
      </w:r>
      <w:r w:rsidRPr="00335DD1">
        <w:rPr>
          <w:rStyle w:val="StyleUnderline"/>
          <w:highlight w:val="yellow"/>
        </w:rPr>
        <w:t xml:space="preserve">the report does not </w:t>
      </w:r>
      <w:r w:rsidRPr="00335DD1">
        <w:rPr>
          <w:rStyle w:val="Emphasis"/>
          <w:highlight w:val="yellow"/>
        </w:rPr>
        <w:t>benefit from information</w:t>
      </w:r>
      <w:r w:rsidRPr="00966AA1">
        <w:t xml:space="preserve"> gathered </w:t>
      </w:r>
      <w:r w:rsidRPr="00966AA1">
        <w:rPr>
          <w:rStyle w:val="StyleUnderline"/>
        </w:rPr>
        <w:t>during</w:t>
      </w:r>
      <w:r w:rsidRPr="00966AA1">
        <w:t xml:space="preserve"> past </w:t>
      </w:r>
      <w:r w:rsidRPr="00966AA1">
        <w:rPr>
          <w:rStyle w:val="StyleUnderline"/>
        </w:rPr>
        <w:t>on-the-ground food security assessment missions</w:t>
      </w:r>
      <w:r w:rsidRPr="00966AA1">
        <w:t xml:space="preserve">. </w:t>
      </w:r>
      <w:r w:rsidRPr="00966AA1">
        <w:rPr>
          <w:rStyle w:val="StyleUnderline"/>
        </w:rPr>
        <w:t>These missions</w:t>
      </w:r>
      <w:r w:rsidRPr="00966AA1">
        <w:t xml:space="preserve"> </w:t>
      </w:r>
      <w:r w:rsidRPr="00966AA1">
        <w:rPr>
          <w:rStyle w:val="StyleUnderline"/>
        </w:rPr>
        <w:t>had</w:t>
      </w:r>
      <w:r w:rsidRPr="00966AA1">
        <w:t xml:space="preserve"> </w:t>
      </w:r>
      <w:r w:rsidRPr="00966AA1">
        <w:rPr>
          <w:rStyle w:val="StyleUnderline"/>
        </w:rPr>
        <w:t>been taking place annually</w:t>
      </w:r>
      <w:r w:rsidRPr="00966AA1">
        <w:t xml:space="preserve"> through the fall of 2013 </w:t>
      </w:r>
      <w:r w:rsidRPr="00966AA1">
        <w:rPr>
          <w:rStyle w:val="StyleUnderline"/>
        </w:rPr>
        <w:t>but the mission did not occur in the fall of 2014.</w:t>
      </w:r>
    </w:p>
    <w:p w:rsidR="00571DFC" w:rsidRPr="00966AA1" w:rsidRDefault="00571DFC" w:rsidP="00571DFC">
      <w:r w:rsidRPr="00966AA1">
        <w:t xml:space="preserve">The fact that </w:t>
      </w:r>
      <w:r w:rsidRPr="00966AA1">
        <w:rPr>
          <w:rStyle w:val="StyleUnderline"/>
        </w:rPr>
        <w:t>the DPRK decided not to continue to host an annual UN FAO field assessment is</w:t>
      </w:r>
      <w:r w:rsidRPr="00966AA1">
        <w:t xml:space="preserve"> </w:t>
      </w:r>
      <w:r w:rsidRPr="00966AA1">
        <w:rPr>
          <w:rStyle w:val="StyleUnderline"/>
        </w:rPr>
        <w:t>double-edged</w:t>
      </w:r>
      <w:r w:rsidRPr="00966AA1">
        <w:t xml:space="preserve">. On the one hand, </w:t>
      </w:r>
      <w:r w:rsidRPr="00966AA1">
        <w:rPr>
          <w:rStyle w:val="StyleUnderline"/>
        </w:rPr>
        <w:t>the failure</w:t>
      </w:r>
      <w:r w:rsidRPr="00966AA1">
        <w:t xml:space="preserve"> </w:t>
      </w:r>
      <w:r w:rsidRPr="00966AA1">
        <w:rPr>
          <w:rStyle w:val="StyleUnderline"/>
        </w:rPr>
        <w:t>to approve the mission</w:t>
      </w:r>
      <w:r w:rsidRPr="00966AA1">
        <w:t xml:space="preserve"> itself </w:t>
      </w:r>
      <w:r w:rsidRPr="00966AA1">
        <w:rPr>
          <w:rStyle w:val="StyleUnderline"/>
        </w:rPr>
        <w:t>provides</w:t>
      </w:r>
      <w:r w:rsidRPr="00966AA1">
        <w:t xml:space="preserve"> </w:t>
      </w:r>
      <w:r w:rsidRPr="00966AA1">
        <w:rPr>
          <w:rStyle w:val="StyleUnderline"/>
        </w:rPr>
        <w:t>confirmation</w:t>
      </w:r>
      <w:r w:rsidRPr="00966AA1">
        <w:t xml:space="preserve"> </w:t>
      </w:r>
      <w:r w:rsidRPr="00966AA1">
        <w:rPr>
          <w:rStyle w:val="StyleUnderline"/>
        </w:rPr>
        <w:t>that DPRK authorities</w:t>
      </w:r>
      <w:r w:rsidRPr="00966AA1">
        <w:t xml:space="preserve"> </w:t>
      </w:r>
      <w:r w:rsidRPr="00966AA1">
        <w:rPr>
          <w:rStyle w:val="StyleUnderline"/>
        </w:rPr>
        <w:t>are</w:t>
      </w:r>
      <w:r w:rsidRPr="00966AA1">
        <w:t xml:space="preserve"> increasingly </w:t>
      </w:r>
      <w:r w:rsidRPr="00966AA1">
        <w:rPr>
          <w:rStyle w:val="StyleUnderline"/>
        </w:rPr>
        <w:t>confident</w:t>
      </w:r>
      <w:r w:rsidRPr="00966AA1">
        <w:t xml:space="preserve"> </w:t>
      </w:r>
      <w:r w:rsidRPr="00966AA1">
        <w:rPr>
          <w:rStyle w:val="StyleUnderline"/>
        </w:rPr>
        <w:t>in their improved food security situation</w:t>
      </w:r>
      <w:r w:rsidRPr="00966AA1">
        <w:t xml:space="preserve">. </w:t>
      </w:r>
      <w:r w:rsidRPr="00966AA1">
        <w:rPr>
          <w:rStyle w:val="StyleUnderline"/>
        </w:rPr>
        <w:t>The</w:t>
      </w:r>
      <w:r w:rsidRPr="00966AA1">
        <w:t xml:space="preserve"> </w:t>
      </w:r>
      <w:r w:rsidRPr="00966AA1">
        <w:rPr>
          <w:rStyle w:val="StyleUnderline"/>
        </w:rPr>
        <w:t>DPRK</w:t>
      </w:r>
      <w:r w:rsidRPr="00966AA1">
        <w:t xml:space="preserve"> appears to have </w:t>
      </w:r>
      <w:r w:rsidRPr="00966AA1">
        <w:rPr>
          <w:rStyle w:val="StyleUnderline"/>
        </w:rPr>
        <w:t>made steady progress</w:t>
      </w:r>
      <w:r w:rsidRPr="00966AA1">
        <w:t xml:space="preserve"> </w:t>
      </w:r>
      <w:r w:rsidRPr="00966AA1">
        <w:rPr>
          <w:rStyle w:val="StyleUnderline"/>
        </w:rPr>
        <w:t>in domestic production</w:t>
      </w:r>
      <w:r w:rsidRPr="00966AA1">
        <w:t xml:space="preserve"> in recent years, but at the same time growing income inequality in North Korea has resulted in continuing malnutrition among some sectors of the population, especially in rural areas. On the other hand, the decision to cancel the food assessment mission in 2014 leaves the FAO reliant on a combination of technical tools and information voluntarily provided by the government of the DPRK for the information used to make its assessment of the food situation in the DPRK. Over time, the quality of the assessment could be degraded without the opportunity to supplement these observations with local experience gained through physical visits to various parts of North Korea.</w:t>
      </w:r>
    </w:p>
    <w:p w:rsidR="00571DFC" w:rsidRPr="00966AA1" w:rsidRDefault="00571DFC" w:rsidP="00571DFC">
      <w:r w:rsidRPr="00966AA1">
        <w:t xml:space="preserve">The bottom line of the FAO assessment is that North Korean food production has “remained stagnant” in 2014 at 5.94 million tons compared to the 5.93 million tons realized in 2013-2014. (This result was 50,000 tons below the FAO projection of 5.98 million tons released in November of 2013.) </w:t>
      </w:r>
      <w:r w:rsidRPr="00966AA1">
        <w:rPr>
          <w:rStyle w:val="StyleUnderline"/>
        </w:rPr>
        <w:t>The FAO report projects a poor winter wheat</w:t>
      </w:r>
      <w:r w:rsidRPr="00966AA1">
        <w:t xml:space="preserve"> </w:t>
      </w:r>
      <w:r w:rsidRPr="00966AA1">
        <w:rPr>
          <w:rStyle w:val="StyleUnderline"/>
        </w:rPr>
        <w:t>and barley harvest</w:t>
      </w:r>
      <w:r w:rsidRPr="00966AA1">
        <w:t xml:space="preserve"> in the coming months, </w:t>
      </w:r>
      <w:r w:rsidRPr="00966AA1">
        <w:rPr>
          <w:rStyle w:val="StyleUnderline"/>
        </w:rPr>
        <w:t>but</w:t>
      </w:r>
      <w:r w:rsidRPr="00966AA1">
        <w:t xml:space="preserve"> this </w:t>
      </w:r>
      <w:r w:rsidRPr="00335DD1">
        <w:rPr>
          <w:rStyle w:val="StyleUnderline"/>
          <w:highlight w:val="yellow"/>
        </w:rPr>
        <w:t>harvest</w:t>
      </w:r>
      <w:r w:rsidRPr="00966AA1">
        <w:rPr>
          <w:rStyle w:val="StyleUnderline"/>
        </w:rPr>
        <w:t xml:space="preserve"> </w:t>
      </w:r>
      <w:r w:rsidRPr="00335DD1">
        <w:rPr>
          <w:rStyle w:val="StyleUnderline"/>
          <w:highlight w:val="yellow"/>
        </w:rPr>
        <w:t>represents</w:t>
      </w:r>
      <w:r w:rsidRPr="00966AA1">
        <w:rPr>
          <w:rStyle w:val="StyleUnderline"/>
        </w:rPr>
        <w:t xml:space="preserve"> only about </w:t>
      </w:r>
      <w:r w:rsidRPr="00335DD1">
        <w:rPr>
          <w:rStyle w:val="StyleUnderline"/>
          <w:highlight w:val="yellow"/>
        </w:rPr>
        <w:t>10 percent of North Korean overall</w:t>
      </w:r>
      <w:r w:rsidRPr="00335DD1">
        <w:rPr>
          <w:highlight w:val="yellow"/>
        </w:rPr>
        <w:t xml:space="preserve"> </w:t>
      </w:r>
      <w:r w:rsidRPr="00335DD1">
        <w:rPr>
          <w:rStyle w:val="StyleUnderline"/>
          <w:highlight w:val="yellow"/>
        </w:rPr>
        <w:t>production</w:t>
      </w:r>
      <w:r w:rsidRPr="00966AA1">
        <w:t>. Even with this poorer than expected result, the FAO anticipates that the DPRK will need to import 407,000 tons of cereal to meet its overall need.</w:t>
      </w:r>
    </w:p>
    <w:p w:rsidR="00571DFC" w:rsidRPr="00966AA1" w:rsidRDefault="00571DFC" w:rsidP="00571DFC">
      <w:r w:rsidRPr="00966AA1">
        <w:t>The 2013 FAO report had projected a cereal import requirement of 340,000 tons for 2013-2014. This amount is 8 percent greater than the actual amount of DPRK imports (313,755 tons) reported during that period. DPRK commercial cereal imports during this period included 248,603 tons of wheat flour from China. In addition, food aid to the DPRK declined “significantly” to about 65,152 tons of cereals.</w:t>
      </w:r>
    </w:p>
    <w:p w:rsidR="00571DFC" w:rsidRPr="00966AA1" w:rsidRDefault="00571DFC" w:rsidP="00571DFC">
      <w:r w:rsidRPr="00966AA1">
        <w:t>Food and Agriculture Organization of the United Nations Global Information and Early Warning System Update for North Korea (February 3, 2015), pg. 8</w:t>
      </w:r>
    </w:p>
    <w:p w:rsidR="00571DFC" w:rsidRPr="00966AA1" w:rsidRDefault="00571DFC" w:rsidP="00571DFC">
      <w:r w:rsidRPr="00966AA1">
        <w:rPr>
          <w:rStyle w:val="StyleUnderline"/>
        </w:rPr>
        <w:t>Interestingly</w:t>
      </w:r>
      <w:r w:rsidRPr="00966AA1">
        <w:t xml:space="preserve">, according to this year’s report </w:t>
      </w:r>
      <w:r w:rsidRPr="00335DD1">
        <w:rPr>
          <w:rStyle w:val="StyleUnderline"/>
          <w:highlight w:val="yellow"/>
        </w:rPr>
        <w:t>the Russian Federation surpassed China as the</w:t>
      </w:r>
      <w:r w:rsidRPr="00335DD1">
        <w:rPr>
          <w:highlight w:val="yellow"/>
        </w:rPr>
        <w:t xml:space="preserve"> </w:t>
      </w:r>
      <w:r w:rsidRPr="00335DD1">
        <w:rPr>
          <w:rStyle w:val="Emphasis"/>
          <w:highlight w:val="yellow"/>
        </w:rPr>
        <w:t>largest bilateral donor to North Korea</w:t>
      </w:r>
      <w:r w:rsidRPr="00966AA1">
        <w:rPr>
          <w:rStyle w:val="Emphasis"/>
        </w:rPr>
        <w:t xml:space="preserve"> </w:t>
      </w:r>
      <w:r w:rsidRPr="00966AA1">
        <w:t xml:space="preserve">in 2013-14 </w:t>
      </w:r>
      <w:r w:rsidRPr="00966AA1">
        <w:rPr>
          <w:rStyle w:val="StyleUnderline"/>
        </w:rPr>
        <w:t>with</w:t>
      </w:r>
      <w:r w:rsidRPr="00966AA1">
        <w:t xml:space="preserve"> </w:t>
      </w:r>
      <w:r w:rsidRPr="00966AA1">
        <w:rPr>
          <w:rStyle w:val="StyleUnderline"/>
        </w:rPr>
        <w:t>28,700 tons of wheat</w:t>
      </w:r>
      <w:r w:rsidRPr="00966AA1">
        <w:t xml:space="preserve">, followed by China with 8,300 tons of maize. </w:t>
      </w:r>
      <w:r w:rsidRPr="00966AA1">
        <w:rPr>
          <w:rStyle w:val="StyleUnderline"/>
        </w:rPr>
        <w:t>Multilateral</w:t>
      </w:r>
      <w:r w:rsidRPr="00966AA1">
        <w:t xml:space="preserve"> cereal </w:t>
      </w:r>
      <w:r w:rsidRPr="00966AA1">
        <w:rPr>
          <w:rStyle w:val="StyleUnderline"/>
        </w:rPr>
        <w:t>food assistance rose by almost 10 percent</w:t>
      </w:r>
      <w:r w:rsidRPr="00966AA1">
        <w:t xml:space="preserve"> to 36,385 tons in 2013-2014. The attached chart from the report shows the substantial reduction in DPRK cereal imports to around 300,000 tons from about one million tons of assistance required in the aftermath of North Korea’s famine in the mid-2000s</w:t>
      </w:r>
      <w:r w:rsidRPr="00966AA1">
        <w:rPr>
          <w:rStyle w:val="StyleUnderline"/>
        </w:rPr>
        <w:t xml:space="preserve">. It also shows </w:t>
      </w:r>
      <w:r w:rsidRPr="00335DD1">
        <w:rPr>
          <w:rStyle w:val="StyleUnderline"/>
          <w:highlight w:val="yellow"/>
        </w:rPr>
        <w:t>North Korea beginning</w:t>
      </w:r>
      <w:r w:rsidRPr="00335DD1">
        <w:rPr>
          <w:highlight w:val="yellow"/>
        </w:rPr>
        <w:t xml:space="preserve"> </w:t>
      </w:r>
      <w:r w:rsidRPr="00335DD1">
        <w:rPr>
          <w:rStyle w:val="StyleUnderline"/>
          <w:highlight w:val="yellow"/>
        </w:rPr>
        <w:t>to</w:t>
      </w:r>
      <w:r w:rsidRPr="00335DD1">
        <w:rPr>
          <w:highlight w:val="yellow"/>
        </w:rPr>
        <w:t xml:space="preserve"> </w:t>
      </w:r>
      <w:r w:rsidRPr="00335DD1">
        <w:rPr>
          <w:rStyle w:val="StyleUnderline"/>
          <w:highlight w:val="yellow"/>
        </w:rPr>
        <w:t>meet its production shortfalls through</w:t>
      </w:r>
      <w:r w:rsidRPr="00966AA1">
        <w:rPr>
          <w:rStyle w:val="StyleUnderline"/>
        </w:rPr>
        <w:t xml:space="preserve"> commercial </w:t>
      </w:r>
      <w:r w:rsidRPr="00335DD1">
        <w:rPr>
          <w:rStyle w:val="StyleUnderline"/>
          <w:highlight w:val="yellow"/>
        </w:rPr>
        <w:t>procurement</w:t>
      </w:r>
      <w:r w:rsidRPr="00966AA1">
        <w:rPr>
          <w:rStyle w:val="StyleUnderline"/>
        </w:rPr>
        <w:t xml:space="preserve"> rather than reliance on international aid</w:t>
      </w:r>
      <w:r w:rsidRPr="00966AA1">
        <w:t>.</w:t>
      </w:r>
    </w:p>
    <w:p w:rsidR="00571DFC" w:rsidRPr="00966AA1" w:rsidRDefault="00571DFC" w:rsidP="00571DFC">
      <w:r w:rsidRPr="00966AA1">
        <w:rPr>
          <w:rStyle w:val="StyleUnderline"/>
        </w:rPr>
        <w:t xml:space="preserve">The </w:t>
      </w:r>
      <w:r w:rsidRPr="00335DD1">
        <w:rPr>
          <w:rStyle w:val="StyleUnderline"/>
          <w:highlight w:val="yellow"/>
        </w:rPr>
        <w:t>FAO assessment</w:t>
      </w:r>
      <w:r w:rsidRPr="00966AA1">
        <w:t xml:space="preserve"> of North Korean food production </w:t>
      </w:r>
      <w:r w:rsidRPr="00335DD1">
        <w:rPr>
          <w:rStyle w:val="StyleUnderline"/>
          <w:highlight w:val="yellow"/>
        </w:rPr>
        <w:t xml:space="preserve">is consistent with </w:t>
      </w:r>
      <w:r w:rsidRPr="00966AA1">
        <w:rPr>
          <w:rStyle w:val="StyleUnderline"/>
        </w:rPr>
        <w:t xml:space="preserve">anecdotal </w:t>
      </w:r>
      <w:r w:rsidRPr="00335DD1">
        <w:rPr>
          <w:rStyle w:val="StyleUnderline"/>
          <w:highlight w:val="yellow"/>
        </w:rPr>
        <w:t>reports</w:t>
      </w:r>
      <w:r w:rsidRPr="00966AA1">
        <w:t xml:space="preserve"> </w:t>
      </w:r>
      <w:r w:rsidRPr="00966AA1">
        <w:rPr>
          <w:rStyle w:val="StyleUnderline"/>
        </w:rPr>
        <w:t>that</w:t>
      </w:r>
      <w:r w:rsidRPr="00966AA1">
        <w:t xml:space="preserve"> </w:t>
      </w:r>
      <w:r w:rsidRPr="00966AA1">
        <w:rPr>
          <w:rStyle w:val="StyleUnderline"/>
        </w:rPr>
        <w:t>North Korea has made productivity improvements</w:t>
      </w:r>
      <w:r w:rsidRPr="00966AA1">
        <w:t xml:space="preserve"> in recent years </w:t>
      </w:r>
      <w:r w:rsidRPr="00335DD1">
        <w:rPr>
          <w:rStyle w:val="StyleUnderline"/>
          <w:highlight w:val="yellow"/>
        </w:rPr>
        <w:t>and that the North Korean</w:t>
      </w:r>
      <w:r w:rsidRPr="00335DD1">
        <w:rPr>
          <w:highlight w:val="yellow"/>
        </w:rPr>
        <w:t xml:space="preserve"> </w:t>
      </w:r>
      <w:r w:rsidRPr="00335DD1">
        <w:rPr>
          <w:rStyle w:val="StyleUnderline"/>
          <w:highlight w:val="yellow"/>
        </w:rPr>
        <w:t>economy is stable</w:t>
      </w:r>
      <w:r w:rsidRPr="00966AA1">
        <w:rPr>
          <w:rStyle w:val="StyleUnderline"/>
        </w:rPr>
        <w:t xml:space="preserve"> if not growing slowly</w:t>
      </w:r>
      <w:r w:rsidRPr="00966AA1">
        <w:t xml:space="preserve">. Andrei Lankov reports </w:t>
      </w:r>
      <w:r w:rsidRPr="00335DD1">
        <w:rPr>
          <w:rStyle w:val="StyleUnderline"/>
          <w:highlight w:val="yellow"/>
        </w:rPr>
        <w:t>on</w:t>
      </w:r>
      <w:r w:rsidRPr="00966AA1">
        <w:rPr>
          <w:rStyle w:val="StyleUnderline"/>
        </w:rPr>
        <w:t xml:space="preserve"> the basis of </w:t>
      </w:r>
      <w:r w:rsidRPr="00335DD1">
        <w:rPr>
          <w:rStyle w:val="StyleUnderline"/>
          <w:highlight w:val="yellow"/>
        </w:rPr>
        <w:t>defector</w:t>
      </w:r>
      <w:r w:rsidRPr="00335DD1">
        <w:rPr>
          <w:highlight w:val="yellow"/>
        </w:rPr>
        <w:t xml:space="preserve"> </w:t>
      </w:r>
      <w:r w:rsidRPr="00335DD1">
        <w:rPr>
          <w:rStyle w:val="StyleUnderline"/>
          <w:highlight w:val="yellow"/>
        </w:rPr>
        <w:t>interviews</w:t>
      </w:r>
      <w:r w:rsidRPr="00966AA1">
        <w:t xml:space="preserve"> </w:t>
      </w:r>
      <w:r w:rsidRPr="00966AA1">
        <w:rPr>
          <w:rStyle w:val="StyleUnderline"/>
        </w:rPr>
        <w:t>that a number of the agricultural</w:t>
      </w:r>
      <w:r w:rsidRPr="00966AA1">
        <w:t xml:space="preserve"> and market reforms </w:t>
      </w:r>
      <w:r w:rsidRPr="00966AA1">
        <w:rPr>
          <w:rStyle w:val="StyleUnderline"/>
        </w:rPr>
        <w:t>made</w:t>
      </w:r>
      <w:r w:rsidRPr="00966AA1">
        <w:t xml:space="preserve"> </w:t>
      </w:r>
      <w:r w:rsidRPr="00966AA1">
        <w:rPr>
          <w:rStyle w:val="StyleUnderline"/>
        </w:rPr>
        <w:t>under Kim Jong-un</w:t>
      </w:r>
      <w:r w:rsidRPr="00966AA1">
        <w:t xml:space="preserve"> </w:t>
      </w:r>
      <w:r w:rsidRPr="00966AA1">
        <w:rPr>
          <w:rStyle w:val="StyleUnderline"/>
        </w:rPr>
        <w:t>appear</w:t>
      </w:r>
      <w:r w:rsidRPr="00966AA1">
        <w:t xml:space="preserve"> to be taking hold. This means </w:t>
      </w:r>
      <w:r w:rsidRPr="00335DD1">
        <w:rPr>
          <w:rStyle w:val="StyleUnderline"/>
          <w:highlight w:val="yellow"/>
        </w:rPr>
        <w:t>that North Korea’s</w:t>
      </w:r>
      <w:r w:rsidRPr="00966AA1">
        <w:rPr>
          <w:rStyle w:val="StyleUnderline"/>
        </w:rPr>
        <w:t xml:space="preserve"> two-pronged </w:t>
      </w:r>
      <w:r w:rsidRPr="00335DD1">
        <w:rPr>
          <w:rStyle w:val="StyleUnderline"/>
          <w:highlight w:val="yellow"/>
        </w:rPr>
        <w:t>policy</w:t>
      </w:r>
      <w:r w:rsidRPr="00966AA1">
        <w:rPr>
          <w:rStyle w:val="StyleUnderline"/>
        </w:rPr>
        <w:t xml:space="preserve"> of simultaneous</w:t>
      </w:r>
      <w:r w:rsidRPr="00966AA1">
        <w:t xml:space="preserve"> </w:t>
      </w:r>
      <w:r w:rsidRPr="00966AA1">
        <w:rPr>
          <w:rStyle w:val="StyleUnderline"/>
        </w:rPr>
        <w:t>economic and nuclear development</w:t>
      </w:r>
      <w:r w:rsidRPr="00966AA1">
        <w:t xml:space="preserve"> </w:t>
      </w:r>
      <w:r w:rsidRPr="00335DD1">
        <w:rPr>
          <w:rStyle w:val="StyleUnderline"/>
          <w:highlight w:val="yellow"/>
        </w:rPr>
        <w:t>is</w:t>
      </w:r>
      <w:r w:rsidRPr="00335DD1">
        <w:rPr>
          <w:highlight w:val="yellow"/>
        </w:rPr>
        <w:t xml:space="preserve"> </w:t>
      </w:r>
      <w:r w:rsidRPr="00335DD1">
        <w:rPr>
          <w:rStyle w:val="StyleUnderline"/>
          <w:highlight w:val="yellow"/>
        </w:rPr>
        <w:t>showing</w:t>
      </w:r>
      <w:r w:rsidRPr="00966AA1">
        <w:t xml:space="preserve"> some </w:t>
      </w:r>
      <w:r w:rsidRPr="00335DD1">
        <w:rPr>
          <w:rStyle w:val="StyleUnderline"/>
          <w:highlight w:val="yellow"/>
        </w:rPr>
        <w:t>modest results on the economic side</w:t>
      </w:r>
      <w:r w:rsidRPr="00966AA1">
        <w:t xml:space="preserve">. </w:t>
      </w:r>
      <w:r w:rsidRPr="00966AA1">
        <w:rPr>
          <w:rStyle w:val="StyleUnderline"/>
        </w:rPr>
        <w:t>The</w:t>
      </w:r>
      <w:r w:rsidRPr="00966AA1">
        <w:t xml:space="preserve"> problem is that the nuclear priority remains in place and North Korea’s efforts to develop missile and nuclear programs continues to proceed unchecked.</w:t>
      </w:r>
    </w:p>
    <w:p w:rsidR="00571DFC" w:rsidRDefault="00571DFC" w:rsidP="00571DFC">
      <w:r w:rsidRPr="00966AA1">
        <w:t xml:space="preserve">North Korea’s apparent economic progress is bad news for those who expect increased sanctions to be decisive in driving North Korea to make a strategic choice to give up its nuclear weapons. So far, </w:t>
      </w:r>
      <w:r w:rsidRPr="00335DD1">
        <w:rPr>
          <w:rStyle w:val="StyleUnderline"/>
          <w:highlight w:val="yellow"/>
        </w:rPr>
        <w:t>the</w:t>
      </w:r>
      <w:r w:rsidRPr="00966AA1">
        <w:rPr>
          <w:rStyle w:val="StyleUnderline"/>
        </w:rPr>
        <w:t xml:space="preserve"> effects of </w:t>
      </w:r>
      <w:r w:rsidRPr="00335DD1">
        <w:rPr>
          <w:rStyle w:val="StyleUnderline"/>
          <w:highlight w:val="yellow"/>
        </w:rPr>
        <w:t>increased sanctions</w:t>
      </w:r>
      <w:r w:rsidRPr="00335DD1">
        <w:rPr>
          <w:highlight w:val="yellow"/>
        </w:rPr>
        <w:t xml:space="preserve"> </w:t>
      </w:r>
      <w:r w:rsidRPr="00335DD1">
        <w:rPr>
          <w:rStyle w:val="StyleUnderline"/>
          <w:highlight w:val="yellow"/>
        </w:rPr>
        <w:t>have</w:t>
      </w:r>
      <w:r w:rsidRPr="00335DD1">
        <w:rPr>
          <w:highlight w:val="yellow"/>
        </w:rPr>
        <w:t xml:space="preserve"> </w:t>
      </w:r>
      <w:r w:rsidRPr="00335DD1">
        <w:rPr>
          <w:rStyle w:val="StyleUnderline"/>
          <w:highlight w:val="yellow"/>
        </w:rPr>
        <w:t xml:space="preserve">been </w:t>
      </w:r>
      <w:r w:rsidRPr="00335DD1">
        <w:rPr>
          <w:rStyle w:val="Emphasis"/>
          <w:highlight w:val="yellow"/>
        </w:rPr>
        <w:t>far from generating sufficient economic pressure</w:t>
      </w:r>
      <w:r w:rsidRPr="00966AA1">
        <w:t xml:space="preserve"> to induce North Korea </w:t>
      </w:r>
      <w:r w:rsidRPr="00966AA1">
        <w:rPr>
          <w:rStyle w:val="StyleUnderline"/>
        </w:rPr>
        <w:t>to make such a choice</w:t>
      </w:r>
      <w:r w:rsidRPr="00966AA1">
        <w:t xml:space="preserve">. Under current circumstances, </w:t>
      </w:r>
      <w:r w:rsidRPr="00966AA1">
        <w:rPr>
          <w:rStyle w:val="StyleUnderline"/>
        </w:rPr>
        <w:t>there is nothing to stop North Korea from having its cake and its yellowcake, too</w:t>
      </w:r>
      <w:r w:rsidRPr="00966AA1">
        <w:t xml:space="preserve">. </w:t>
      </w:r>
    </w:p>
    <w:p w:rsidR="00571DFC" w:rsidRPr="00966AA1" w:rsidRDefault="00571DFC" w:rsidP="00571DFC"/>
    <w:p w:rsidR="00EF13CF" w:rsidRPr="00D03540" w:rsidRDefault="00EF13CF" w:rsidP="00EF13CF">
      <w:pPr>
        <w:pStyle w:val="Heading3"/>
      </w:pPr>
      <w:r>
        <w:t>Extend: “No Korean War”</w:t>
      </w:r>
    </w:p>
    <w:p w:rsidR="00EF13CF" w:rsidRDefault="00EF13CF" w:rsidP="00EF13CF">
      <w:pPr>
        <w:pStyle w:val="Heading4"/>
      </w:pPr>
      <w:r>
        <w:t xml:space="preserve">No Korean war — </w:t>
      </w:r>
      <w:r w:rsidRPr="00AB7020">
        <w:rPr>
          <w:u w:val="single"/>
        </w:rPr>
        <w:t>sixty years of history</w:t>
      </w:r>
      <w:r>
        <w:t xml:space="preserve"> and </w:t>
      </w:r>
      <w:r w:rsidRPr="00AB7020">
        <w:rPr>
          <w:u w:val="single"/>
        </w:rPr>
        <w:t>repeated naval</w:t>
      </w:r>
      <w:r>
        <w:t xml:space="preserve"> clashes prove North Korea will not escalate local clashes because the threat to </w:t>
      </w:r>
      <w:r w:rsidRPr="00AB7020">
        <w:rPr>
          <w:u w:val="single"/>
        </w:rPr>
        <w:t>regime survival</w:t>
      </w:r>
      <w:r>
        <w:t xml:space="preserve"> is </w:t>
      </w:r>
      <w:r w:rsidRPr="00AB7020">
        <w:rPr>
          <w:u w:val="single"/>
        </w:rPr>
        <w:t>too risky</w:t>
      </w:r>
      <w:r w:rsidR="009A29E0">
        <w:t xml:space="preserve"> — that’s Jackson and Suh</w:t>
      </w:r>
      <w:r w:rsidR="0050738D">
        <w:t>.</w:t>
      </w:r>
    </w:p>
    <w:p w:rsidR="00EF13CF" w:rsidRPr="00213B76" w:rsidRDefault="00EF13CF" w:rsidP="00EF13CF">
      <w:pPr>
        <w:pStyle w:val="Heading4"/>
        <w:rPr>
          <w:rFonts w:eastAsia="MS Gothic"/>
        </w:rPr>
      </w:pPr>
      <w:r w:rsidRPr="00213B76">
        <w:rPr>
          <w:rFonts w:eastAsia="MS Gothic"/>
        </w:rPr>
        <w:t xml:space="preserve">North Korean “nuclear threat” is laughable </w:t>
      </w:r>
      <w:r>
        <w:rPr>
          <w:rFonts w:eastAsia="MS Gothic"/>
        </w:rPr>
        <w:t xml:space="preserve">— their sub missiles </w:t>
      </w:r>
      <w:r w:rsidRPr="00E21CE3">
        <w:rPr>
          <w:rFonts w:eastAsia="MS Gothic"/>
          <w:u w:val="single"/>
        </w:rPr>
        <w:t>can’t travel far enough</w:t>
      </w:r>
      <w:r>
        <w:rPr>
          <w:rFonts w:eastAsia="MS Gothic"/>
        </w:rPr>
        <w:t xml:space="preserve"> and </w:t>
      </w:r>
      <w:r w:rsidRPr="00E21CE3">
        <w:rPr>
          <w:rFonts w:eastAsia="MS Gothic"/>
          <w:u w:val="single"/>
        </w:rPr>
        <w:t>developing an SLBM takes years</w:t>
      </w:r>
    </w:p>
    <w:p w:rsidR="00EF13CF" w:rsidRPr="00E21CE3" w:rsidRDefault="00EF13CF" w:rsidP="00EF13CF">
      <w:r w:rsidRPr="00E21CE3">
        <w:rPr>
          <w:rStyle w:val="Style13ptBold"/>
        </w:rPr>
        <w:t>Cirincione 15</w:t>
      </w:r>
      <w:r>
        <w:t xml:space="preserve"> — </w:t>
      </w:r>
      <w:r w:rsidRPr="00E21CE3">
        <w:t>Joe Cirincione</w:t>
      </w:r>
      <w:r>
        <w:t>,</w:t>
      </w:r>
      <w:r w:rsidRPr="00E21CE3">
        <w:t xml:space="preserve"> </w:t>
      </w:r>
      <w:r>
        <w:t>l</w:t>
      </w:r>
      <w:r w:rsidRPr="00E21CE3">
        <w:t>eading nuclear expert, resident of Ploughshares Fund, member of Secretary of State John Kerry's International Security Advisory Board and t</w:t>
      </w:r>
      <w:r>
        <w:t>he Council on Foreign Relations, 2015 (“</w:t>
      </w:r>
      <w:r w:rsidRPr="00E21CE3">
        <w:t>North Korea’s Missile Test Is</w:t>
      </w:r>
      <w:r>
        <w:t xml:space="preserve"> Less Impressive Than You Think,” </w:t>
      </w:r>
      <w:r>
        <w:rPr>
          <w:i/>
        </w:rPr>
        <w:t>Defense One</w:t>
      </w:r>
      <w:r>
        <w:t>, May 12</w:t>
      </w:r>
      <w:r w:rsidRPr="00E21CE3">
        <w:rPr>
          <w:vertAlign w:val="superscript"/>
        </w:rPr>
        <w:t>th</w:t>
      </w:r>
      <w:r>
        <w:t>, Available Online at</w:t>
      </w:r>
      <w:r w:rsidRPr="00E21CE3">
        <w:t xml:space="preserve"> http://www.defenseone.com/ideas/2015/05/north-koreas-missile-test-less-impressive-you-think/112600/)</w:t>
      </w:r>
    </w:p>
    <w:p w:rsidR="00EF13CF" w:rsidRDefault="00EF13CF" w:rsidP="00EF13CF">
      <w:pPr>
        <w:rPr>
          <w:rFonts w:eastAsia="Cambria"/>
          <w:b/>
          <w:iCs/>
          <w:u w:val="single"/>
        </w:rPr>
      </w:pPr>
      <w:r w:rsidRPr="009A29E0">
        <w:rPr>
          <w:rStyle w:val="StyleUnderline"/>
        </w:rPr>
        <w:t>Kim Jong Un was all smiles and cigars in photos that showed a surprise</w:t>
      </w:r>
      <w:r w:rsidRPr="00E21CE3">
        <w:rPr>
          <w:rFonts w:eastAsia="Cambria"/>
        </w:rPr>
        <w:t xml:space="preserve"> May 9 test of a </w:t>
      </w:r>
      <w:r w:rsidRPr="009A29E0">
        <w:rPr>
          <w:rStyle w:val="StyleUnderline"/>
        </w:rPr>
        <w:t>submarine launched ballistic missile (</w:t>
      </w:r>
      <w:r w:rsidRPr="00E21CE3">
        <w:rPr>
          <w:rFonts w:eastAsia="Cambria"/>
        </w:rPr>
        <w:t xml:space="preserve">SLBM) in the waters off North Korea. </w:t>
      </w:r>
      <w:r w:rsidRPr="009A29E0">
        <w:rPr>
          <w:rStyle w:val="StyleUnderline"/>
        </w:rPr>
        <w:t xml:space="preserve">But there was less to the dictator’s photo op than meets the eye. </w:t>
      </w:r>
      <w:r w:rsidRPr="00E21CE3">
        <w:rPr>
          <w:rFonts w:eastAsia="Cambria"/>
        </w:rPr>
        <w:t xml:space="preserve">If North Korea could perfect this technology, it would be an impressive and dangerous new capability. Missiles launched from subs are traditionally “second strike” weapons. They are harder to detect and thus harder to take out in an initial attack. So this system—once operational—could give North Korea the ability to respond to an attack, whether conventional or nuclear, with a nuclear strike. In a crisis, that could stay the hand of South Korea, the United States, or another adversary. It could also be used in a surprise first strike. The photos, predictably, produced a surfeit of officials and experts ringing alarm bells. </w:t>
      </w:r>
      <w:r w:rsidRPr="00E21CE3">
        <w:rPr>
          <w:rFonts w:eastAsia="Cambria"/>
          <w:b/>
          <w:iCs/>
          <w:u w:val="single"/>
        </w:rPr>
        <w:t xml:space="preserve">Relax. </w:t>
      </w:r>
      <w:r w:rsidRPr="00335DD1">
        <w:rPr>
          <w:rFonts w:eastAsia="Cambria"/>
          <w:b/>
          <w:iCs/>
          <w:highlight w:val="yellow"/>
          <w:u w:val="single"/>
        </w:rPr>
        <w:t xml:space="preserve">North Korea has a </w:t>
      </w:r>
      <w:r w:rsidRPr="00E21CE3">
        <w:rPr>
          <w:rFonts w:eastAsia="Cambria"/>
          <w:b/>
          <w:iCs/>
          <w:u w:val="single"/>
        </w:rPr>
        <w:t xml:space="preserve">very </w:t>
      </w:r>
      <w:r w:rsidRPr="00335DD1">
        <w:rPr>
          <w:rFonts w:eastAsia="Cambria"/>
          <w:b/>
          <w:iCs/>
          <w:highlight w:val="yellow"/>
          <w:u w:val="single"/>
        </w:rPr>
        <w:t>long way to go</w:t>
      </w:r>
      <w:r w:rsidRPr="00E21CE3">
        <w:rPr>
          <w:rFonts w:eastAsia="Cambria"/>
          <w:b/>
          <w:iCs/>
          <w:u w:val="single"/>
        </w:rPr>
        <w:t xml:space="preserve">. </w:t>
      </w:r>
      <w:r w:rsidRPr="00E21CE3">
        <w:rPr>
          <w:rFonts w:eastAsia="Cambria"/>
        </w:rPr>
        <w:t xml:space="preserve">This elaborate photo celebration appears to have been staged at an “ejection test,” designed to demonstrate the ability of a sub to shoot up a missile from under the water, have it ignite, and begin flight. </w:t>
      </w:r>
      <w:r w:rsidRPr="009A29E0">
        <w:rPr>
          <w:rStyle w:val="StyleUnderline"/>
        </w:rPr>
        <w:t>The missile appears to have gone about 100 or 150 meters</w:t>
      </w:r>
      <w:r w:rsidRPr="00E21CE3">
        <w:rPr>
          <w:rFonts w:eastAsia="Cambria"/>
        </w:rPr>
        <w:t xml:space="preserve">, according to South Korean officials, about </w:t>
      </w:r>
      <w:r w:rsidRPr="009A29E0">
        <w:rPr>
          <w:rStyle w:val="StyleUnderline"/>
        </w:rPr>
        <w:t>the length of a football field</w:t>
      </w:r>
      <w:r w:rsidRPr="00E21CE3">
        <w:rPr>
          <w:rFonts w:eastAsia="Cambria"/>
        </w:rPr>
        <w:t xml:space="preserve">. </w:t>
      </w:r>
      <w:r w:rsidRPr="00335DD1">
        <w:rPr>
          <w:rFonts w:eastAsia="Cambria"/>
          <w:b/>
          <w:iCs/>
          <w:highlight w:val="yellow"/>
          <w:u w:val="single"/>
        </w:rPr>
        <w:t xml:space="preserve">That sub would have to be awfully close </w:t>
      </w:r>
      <w:r w:rsidRPr="00E21CE3">
        <w:rPr>
          <w:rFonts w:eastAsia="Cambria"/>
          <w:b/>
          <w:iCs/>
          <w:u w:val="single"/>
        </w:rPr>
        <w:t>to its target</w:t>
      </w:r>
      <w:r w:rsidRPr="00335DD1">
        <w:rPr>
          <w:rFonts w:eastAsia="Cambria"/>
          <w:b/>
          <w:iCs/>
          <w:highlight w:val="yellow"/>
          <w:u w:val="single"/>
        </w:rPr>
        <w:t xml:space="preserve"> to hit anything</w:t>
      </w:r>
      <w:r w:rsidRPr="00E21CE3">
        <w:rPr>
          <w:rFonts w:eastAsia="Cambria"/>
          <w:b/>
          <w:iCs/>
          <w:u w:val="single"/>
        </w:rPr>
        <w:t xml:space="preserve">. </w:t>
      </w:r>
      <w:r w:rsidRPr="00E21CE3">
        <w:rPr>
          <w:rFonts w:eastAsia="Cambria"/>
        </w:rPr>
        <w:t xml:space="preserve">The photos of Kim watching the missile pop up through the surface could be enhanced, but they could well be genuine. Regardless, there were </w:t>
      </w:r>
      <w:r w:rsidRPr="009A29E0">
        <w:rPr>
          <w:rStyle w:val="StyleUnderline"/>
        </w:rPr>
        <w:t xml:space="preserve">no photos released of the missile plopping back into the ocean a few seconds later. They showed the pop but not the plop. </w:t>
      </w:r>
      <w:r w:rsidRPr="00E21CE3">
        <w:rPr>
          <w:rFonts w:eastAsia="Cambria"/>
        </w:rPr>
        <w:t>Furthermore, as Tyler Rogoway notes in his piece for Foxtrot Alpha, “</w:t>
      </w:r>
      <w:r w:rsidRPr="009A29E0">
        <w:rPr>
          <w:rStyle w:val="StyleUnderline"/>
        </w:rPr>
        <w:t>Just because the missile shown in the photos appeared to safely clear the water and climbed out through low-altitude doesn’t mean that the missile is fully capable of traveling thousands of miles to a specific target.”</w:t>
      </w:r>
      <w:r w:rsidRPr="00E21CE3">
        <w:rPr>
          <w:rFonts w:eastAsia="Cambria"/>
        </w:rPr>
        <w:t xml:space="preserve"> He’s right. </w:t>
      </w:r>
      <w:r w:rsidRPr="009A29E0">
        <w:rPr>
          <w:rStyle w:val="StyleUnderline"/>
        </w:rPr>
        <w:t>Putting a missile up is actually easier than bringing it’s warhead back down and on target.</w:t>
      </w:r>
      <w:r w:rsidRPr="00E21CE3">
        <w:rPr>
          <w:rFonts w:eastAsia="Cambria"/>
        </w:rPr>
        <w:t xml:space="preserve"> </w:t>
      </w:r>
      <w:r w:rsidRPr="009A29E0">
        <w:rPr>
          <w:rStyle w:val="StyleUnderline"/>
        </w:rPr>
        <w:t xml:space="preserve">This requires sophisticated guidance, staging, exquisite reliability and, most importantly, a re-entry vehicle that can survive the heat, vibrations and gravitational stresses of coming back into the atmosphere and continuing all the way to a successful strike. </w:t>
      </w:r>
      <w:r w:rsidRPr="00E21CE3">
        <w:rPr>
          <w:rFonts w:eastAsia="Cambria"/>
          <w:b/>
          <w:iCs/>
          <w:u w:val="single"/>
        </w:rPr>
        <w:t xml:space="preserve">North Korea has not demonstrated or tested any of these abilities. </w:t>
      </w:r>
      <w:r w:rsidRPr="009A29E0">
        <w:rPr>
          <w:rStyle w:val="StyleUnderline"/>
        </w:rPr>
        <w:t>“</w:t>
      </w:r>
      <w:r w:rsidRPr="00335DD1">
        <w:rPr>
          <w:rFonts w:eastAsia="Cambria"/>
          <w:b/>
          <w:iCs/>
          <w:highlight w:val="yellow"/>
          <w:u w:val="single"/>
        </w:rPr>
        <w:t>North Korea’s ability</w:t>
      </w:r>
      <w:r w:rsidRPr="00E21CE3">
        <w:rPr>
          <w:rFonts w:eastAsia="Cambria"/>
        </w:rPr>
        <w:t xml:space="preserve"> to manufacture such a precise instrument,” wrote Rogoway, “that can survive long periods installed atop a missile, housed in submarine, and then endure the rigors of a launching and atmospheric re-entry </w:t>
      </w:r>
      <w:r w:rsidRPr="00335DD1">
        <w:rPr>
          <w:rFonts w:eastAsia="Cambria"/>
          <w:b/>
          <w:iCs/>
          <w:highlight w:val="yellow"/>
          <w:u w:val="single"/>
        </w:rPr>
        <w:t>remains questionable at best.”</w:t>
      </w:r>
      <w:r w:rsidRPr="00E21CE3">
        <w:rPr>
          <w:rFonts w:eastAsia="Cambria"/>
        </w:rPr>
        <w:t xml:space="preserve"> Further, though North Korea seems to have made some progress on reducing the size of its tested nuclear weapon, there is no public evidence that it has shrunk the device enough to fit it into the warhead of a missile. “The miniaturization of a nuclear warhead,” says Gene Habiger, a retired general who once led the U.S. Strategic Command, “is probably the most significant challenge that any proliferant would have to face.” Habiger notes that </w:t>
      </w:r>
      <w:r w:rsidRPr="009A29E0">
        <w:rPr>
          <w:rStyle w:val="StyleUnderline"/>
        </w:rPr>
        <w:t xml:space="preserve">it took the United States six to eight years of intensive engineering and testing to get our weapons down to warhead size. </w:t>
      </w:r>
      <w:r w:rsidRPr="00E21CE3">
        <w:rPr>
          <w:rFonts w:eastAsia="Cambria"/>
        </w:rPr>
        <w:t xml:space="preserve">To put this in perspective, the United States today has 1,152 hydrogen bomb warheads on sub-launched missiles that can land within the area of a football field almost anywhere on Earth in under 30 minutes. It also fields 450 similar weapons on long-range land-based ballistic missiles. </w:t>
      </w:r>
      <w:r w:rsidRPr="009A29E0">
        <w:rPr>
          <w:rStyle w:val="StyleUnderline"/>
        </w:rPr>
        <w:t xml:space="preserve">North Korea has enough material for perhaps six atomic bombs, maybe more, but there is no available evidence that it has operationalized any weapons. </w:t>
      </w:r>
      <w:r w:rsidRPr="00E21CE3">
        <w:rPr>
          <w:rFonts w:eastAsia="Cambria"/>
        </w:rPr>
        <w:t xml:space="preserve">North Korea plays its weak hand very well. It puts on an impressive show with ancient technology. The sub in this test appears to be based on the Soviet Golf class that entered service in 1958. The missile itself seems to be a 1970s Soviet system. </w:t>
      </w:r>
      <w:r w:rsidRPr="009A29E0">
        <w:rPr>
          <w:rStyle w:val="StyleUnderline"/>
        </w:rPr>
        <w:t xml:space="preserve">Claims by some South Korean officials that Kim could develop a real SLBM within three to five years </w:t>
      </w:r>
      <w:r w:rsidRPr="00335DD1">
        <w:rPr>
          <w:rFonts w:eastAsia="Cambria"/>
          <w:b/>
          <w:iCs/>
          <w:highlight w:val="yellow"/>
          <w:u w:val="single"/>
        </w:rPr>
        <w:t>overestimate the ability</w:t>
      </w:r>
      <w:r w:rsidRPr="009A29E0">
        <w:rPr>
          <w:rStyle w:val="StyleUnderline"/>
        </w:rPr>
        <w:t xml:space="preserve"> of even the clever North Koreans to stretch these mid-20th-century technologies. Even if the alarmists are correct, this missile can fly no more than 1,500 miles</w:t>
      </w:r>
      <w:r w:rsidRPr="00E21CE3">
        <w:rPr>
          <w:rFonts w:eastAsia="Cambria"/>
        </w:rPr>
        <w:t xml:space="preserve">. That means, as nuclear expert Jeffrey Lewis has noted, </w:t>
      </w:r>
      <w:r w:rsidRPr="009A29E0">
        <w:rPr>
          <w:rStyle w:val="StyleUnderline"/>
        </w:rPr>
        <w:t xml:space="preserve">the North Koreans would have to sail their sub 60 to 90 days to get within range of the continental United States, during which time it would run a very high risk of detection and destruction. </w:t>
      </w:r>
      <w:r w:rsidRPr="00335DD1">
        <w:rPr>
          <w:rFonts w:eastAsia="Cambria"/>
          <w:b/>
          <w:iCs/>
          <w:highlight w:val="yellow"/>
          <w:u w:val="single"/>
        </w:rPr>
        <w:t>Kim Jong Un would be much better off having FedEx deliver the warhead. That, at least, would ensure it would get there within three days.</w:t>
      </w:r>
    </w:p>
    <w:p w:rsidR="00EF13CF" w:rsidRPr="00E21CE3" w:rsidRDefault="00EF13CF" w:rsidP="00EF13CF">
      <w:pPr>
        <w:rPr>
          <w:rFonts w:eastAsia="Cambria"/>
          <w:b/>
          <w:iCs/>
          <w:u w:val="single"/>
        </w:rPr>
      </w:pPr>
    </w:p>
    <w:p w:rsidR="00EF13CF" w:rsidRPr="00213B76" w:rsidRDefault="00EF13CF" w:rsidP="00EF13CF">
      <w:pPr>
        <w:pStyle w:val="Heading4"/>
        <w:rPr>
          <w:rFonts w:eastAsia="MS Gothic"/>
        </w:rPr>
      </w:pPr>
      <w:r>
        <w:rPr>
          <w:rFonts w:eastAsia="MS Gothic"/>
        </w:rPr>
        <w:t>No Korea war —</w:t>
      </w:r>
      <w:r w:rsidRPr="00213B76">
        <w:rPr>
          <w:rFonts w:eastAsia="MS Gothic"/>
        </w:rPr>
        <w:t xml:space="preserve"> tensions decreasing, cooperation increasing</w:t>
      </w:r>
    </w:p>
    <w:p w:rsidR="00EF13CF" w:rsidRPr="00823FD2" w:rsidRDefault="00EF13CF" w:rsidP="00EF13CF">
      <w:r w:rsidRPr="00823FD2">
        <w:rPr>
          <w:rStyle w:val="Style13ptBold"/>
        </w:rPr>
        <w:t>Snyder 15</w:t>
      </w:r>
      <w:r w:rsidRPr="00823FD2">
        <w:t xml:space="preserve"> — </w:t>
      </w:r>
      <w:r>
        <w:t xml:space="preserve">Scott </w:t>
      </w:r>
      <w:r w:rsidRPr="00823FD2">
        <w:t>Snyder</w:t>
      </w:r>
      <w:r>
        <w:t xml:space="preserve">, Northeast Asia policy expert </w:t>
      </w:r>
      <w:r w:rsidR="009A29E0">
        <w:t>at</w:t>
      </w:r>
      <w:r>
        <w:t xml:space="preserve"> Council on Foreign Relations, 20</w:t>
      </w:r>
      <w:r w:rsidRPr="00823FD2">
        <w:t xml:space="preserve">15 ("A Modest Start Toward Inter-Korean Dialogue </w:t>
      </w:r>
      <w:r w:rsidR="009A29E0">
        <w:t>a</w:t>
      </w:r>
      <w:r w:rsidRPr="00823FD2">
        <w:t xml:space="preserve">nd Cooperation," </w:t>
      </w:r>
      <w:r w:rsidRPr="00823FD2">
        <w:rPr>
          <w:i/>
        </w:rPr>
        <w:t>Forbes</w:t>
      </w:r>
      <w:r>
        <w:t>, August 24</w:t>
      </w:r>
      <w:r w:rsidRPr="00823FD2">
        <w:rPr>
          <w:vertAlign w:val="superscript"/>
        </w:rPr>
        <w:t>th</w:t>
      </w:r>
      <w:r>
        <w:t xml:space="preserve">, Available Online at </w:t>
      </w:r>
      <w:r w:rsidRPr="00823FD2">
        <w:t>http://www.forbes.com/sites/scottasnyder/2015/08/24/a-modest-start-toward-inter-korean-dialogue-and-cooperation/)</w:t>
      </w:r>
    </w:p>
    <w:p w:rsidR="00EF13CF" w:rsidRDefault="00EF13CF" w:rsidP="00EF13CF">
      <w:pPr>
        <w:rPr>
          <w:rFonts w:eastAsia="Cambria"/>
        </w:rPr>
      </w:pPr>
      <w:r w:rsidRPr="00E21CE3">
        <w:rPr>
          <w:rFonts w:eastAsia="Cambria"/>
        </w:rPr>
        <w:t xml:space="preserve">Senior </w:t>
      </w:r>
      <w:r w:rsidRPr="009A29E0">
        <w:rPr>
          <w:rStyle w:val="StyleUnderline"/>
        </w:rPr>
        <w:t>representatives of the two Koreas completed</w:t>
      </w:r>
      <w:r w:rsidRPr="00335DD1">
        <w:rPr>
          <w:rFonts w:eastAsia="Cambria"/>
          <w:highlight w:val="yellow"/>
        </w:rPr>
        <w:t xml:space="preserve"> </w:t>
      </w:r>
      <w:r w:rsidRPr="00E21CE3">
        <w:rPr>
          <w:rFonts w:eastAsia="Cambria"/>
        </w:rPr>
        <w:t xml:space="preserve">three days of </w:t>
      </w:r>
      <w:r w:rsidRPr="009A29E0">
        <w:rPr>
          <w:rStyle w:val="StyleUnderline"/>
        </w:rPr>
        <w:t>marathon negotiations to avert further escalation of military tensions</w:t>
      </w:r>
      <w:r w:rsidRPr="00E21CE3">
        <w:rPr>
          <w:rFonts w:eastAsia="Cambria"/>
        </w:rPr>
        <w:t xml:space="preserve"> on August 25 at 12:55 a.m. local time. Despite hours spent at the negotiating table, the agreement itself is relatively short and straightforward. However, the fact that it took so long to reach the agreement underscores the difficulty both sides had in allowing each other to save face despite high tensions. The main trade-off in the agreement involves North Korea’s expression of regret regarding South Korean soldiers injured in an August 4 land mine explosion at a South Korean guard post adjacent to the DMZ. The statement constitutes an indirect admission of responsibility for the incident, which North Korea had denied prior to talks. In return, South Korea agreed to cut off propaganda loudspeakers from noon on Tuesday absent any surprises at which time North Korea demobilizes its troops from the current war footing. Longer-term, </w:t>
      </w:r>
      <w:r w:rsidRPr="009A29E0">
        <w:rPr>
          <w:rStyle w:val="StyleUnderline"/>
        </w:rPr>
        <w:t>the two sides agreed to hold Red Cross meetings in early September to plan for family reunions</w:t>
      </w:r>
      <w:r w:rsidRPr="00E21CE3">
        <w:rPr>
          <w:rFonts w:eastAsia="Cambria"/>
        </w:rPr>
        <w:t xml:space="preserve"> later that month during fall harvest holidays, and </w:t>
      </w:r>
      <w:r w:rsidRPr="009A29E0">
        <w:rPr>
          <w:rStyle w:val="StyleUnderline"/>
        </w:rPr>
        <w:t>both sides agreed to promote civilian-level exchanges</w:t>
      </w:r>
      <w:r w:rsidRPr="00E21CE3">
        <w:rPr>
          <w:rFonts w:eastAsia="Cambria"/>
        </w:rPr>
        <w:t xml:space="preserve">. In addition, </w:t>
      </w:r>
      <w:r w:rsidRPr="00335DD1">
        <w:rPr>
          <w:rFonts w:eastAsia="Cambria"/>
          <w:b/>
          <w:iCs/>
          <w:highlight w:val="yellow"/>
          <w:u w:val="single"/>
        </w:rPr>
        <w:t>both sides pledge to continue high-level talks in Pyongyang or Seoul</w:t>
      </w:r>
      <w:r w:rsidRPr="00E21CE3">
        <w:rPr>
          <w:rFonts w:eastAsia="Cambria"/>
        </w:rPr>
        <w:t xml:space="preserve">. The implementation of </w:t>
      </w:r>
      <w:r w:rsidRPr="00335DD1">
        <w:rPr>
          <w:rFonts w:eastAsia="Cambria"/>
          <w:b/>
          <w:iCs/>
          <w:highlight w:val="yellow"/>
          <w:u w:val="single"/>
        </w:rPr>
        <w:t>these steps should shift the focal point of the relationship from military tensions to exchanges and cooperation</w:t>
      </w:r>
      <w:r w:rsidRPr="00335DD1">
        <w:rPr>
          <w:rFonts w:eastAsia="Cambria"/>
          <w:highlight w:val="yellow"/>
        </w:rPr>
        <w:t>.</w:t>
      </w:r>
      <w:r w:rsidRPr="00E21CE3">
        <w:rPr>
          <w:rFonts w:eastAsia="Cambria"/>
        </w:rPr>
        <w:t xml:space="preserve"> However, inter-Korean pledges to engage in exchanges or to hold family reunions are historically breached as often as they are honored. The main lesson learned from the rising tensions and negotiations is that </w:t>
      </w:r>
      <w:r w:rsidRPr="009A29E0">
        <w:rPr>
          <w:rStyle w:val="StyleUnderline"/>
        </w:rPr>
        <w:t>both sides are vulnerable to each other</w:t>
      </w:r>
      <w:r w:rsidRPr="00E21CE3">
        <w:rPr>
          <w:rFonts w:eastAsia="Cambria"/>
        </w:rPr>
        <w:t xml:space="preserve">. (South Korea refuses to bear the costs of North Korean provocations and its economy is vulnerable to spikes in military tensions while North Korea fears its polity is increasingly vulnerable to South Korean propaganda dissemination.) But admission of vulnerability may lead either to closer inter-Korean relations or to the possibility of exploitation of the weakness of one side by the other. With this modest agreement, </w:t>
      </w:r>
      <w:r w:rsidRPr="00335DD1">
        <w:rPr>
          <w:rStyle w:val="StyleUnderline"/>
          <w:highlight w:val="yellow"/>
        </w:rPr>
        <w:t>both sides have</w:t>
      </w:r>
      <w:r w:rsidRPr="00335DD1">
        <w:rPr>
          <w:rFonts w:eastAsia="Cambria"/>
          <w:highlight w:val="yellow"/>
        </w:rPr>
        <w:t xml:space="preserve"> </w:t>
      </w:r>
      <w:r w:rsidRPr="00E21CE3">
        <w:rPr>
          <w:rFonts w:eastAsia="Cambria"/>
        </w:rPr>
        <w:t xml:space="preserve">also </w:t>
      </w:r>
      <w:r w:rsidRPr="009A29E0">
        <w:rPr>
          <w:rStyle w:val="StyleUnderline"/>
        </w:rPr>
        <w:t xml:space="preserve">shown that </w:t>
      </w:r>
      <w:r w:rsidRPr="00335DD1">
        <w:rPr>
          <w:rFonts w:eastAsia="Cambria"/>
          <w:b/>
          <w:iCs/>
          <w:highlight w:val="yellow"/>
          <w:u w:val="single"/>
        </w:rPr>
        <w:t>they have the wherewithal to negotiate their way out of a crisis</w:t>
      </w:r>
      <w:r w:rsidRPr="00E21CE3">
        <w:rPr>
          <w:rFonts w:eastAsia="Cambria"/>
        </w:rPr>
        <w:t>. For this reason, the test of whether this agreement marks a real turning point in inter-Korean relations will lie in the ability of both sides to keep their agreements and to institutionalize future dialogue and cooperation in such a way as to minimize their respective points of vulnerability.</w:t>
      </w:r>
    </w:p>
    <w:p w:rsidR="00EF13CF" w:rsidRPr="00E21CE3" w:rsidRDefault="00EF13CF" w:rsidP="00EF13CF">
      <w:pPr>
        <w:rPr>
          <w:rFonts w:eastAsia="Cambria"/>
        </w:rPr>
      </w:pPr>
    </w:p>
    <w:p w:rsidR="00EF13CF" w:rsidRPr="00213B76" w:rsidRDefault="00EF13CF" w:rsidP="00EF13CF">
      <w:pPr>
        <w:pStyle w:val="Heading4"/>
      </w:pPr>
      <w:r w:rsidRPr="00213B76">
        <w:t xml:space="preserve">No risk of </w:t>
      </w:r>
      <w:r w:rsidRPr="00AB7020">
        <w:rPr>
          <w:u w:val="single"/>
        </w:rPr>
        <w:t>accidental war</w:t>
      </w:r>
      <w:r w:rsidRPr="00213B76">
        <w:t xml:space="preserve"> or </w:t>
      </w:r>
      <w:r w:rsidRPr="00AB7020">
        <w:rPr>
          <w:u w:val="single"/>
        </w:rPr>
        <w:t>miscalculation</w:t>
      </w:r>
      <w:r w:rsidRPr="00213B76">
        <w:t xml:space="preserve"> </w:t>
      </w:r>
      <w:r>
        <w:t xml:space="preserve">— North Korea knows </w:t>
      </w:r>
      <w:r w:rsidRPr="00E21CE3">
        <w:rPr>
          <w:u w:val="single"/>
        </w:rPr>
        <w:t>they would lose</w:t>
      </w:r>
    </w:p>
    <w:p w:rsidR="00EF13CF" w:rsidRPr="00213B76" w:rsidRDefault="00EF13CF" w:rsidP="00EF13CF">
      <w:r w:rsidRPr="00213B76">
        <w:rPr>
          <w:rStyle w:val="Heading4Char"/>
        </w:rPr>
        <w:t>Farley 13</w:t>
      </w:r>
      <w:r>
        <w:t xml:space="preserve"> —</w:t>
      </w:r>
      <w:r w:rsidRPr="00213B76">
        <w:t xml:space="preserve"> Robert</w:t>
      </w:r>
      <w:r w:rsidR="009A29E0">
        <w:t xml:space="preserve"> Farley</w:t>
      </w:r>
      <w:r w:rsidRPr="00213B76">
        <w:t>, Professor of Diplomacy at the University of Kentucky,</w:t>
      </w:r>
      <w:r>
        <w:t xml:space="preserve"> 2013 (</w:t>
      </w:r>
      <w:r w:rsidRPr="00213B76">
        <w:t>“North Korea and the Fallacy of Accidental Wars</w:t>
      </w:r>
      <w:r>
        <w:t>,</w:t>
      </w:r>
      <w:r w:rsidRPr="00213B76">
        <w:t>”</w:t>
      </w:r>
      <w:r>
        <w:t xml:space="preserve"> </w:t>
      </w:r>
      <w:r>
        <w:rPr>
          <w:i/>
        </w:rPr>
        <w:t>The Diplomat</w:t>
      </w:r>
      <w:r>
        <w:t>, April 5</w:t>
      </w:r>
      <w:r w:rsidRPr="00FE10F2">
        <w:rPr>
          <w:vertAlign w:val="superscript"/>
        </w:rPr>
        <w:t>th</w:t>
      </w:r>
      <w:r>
        <w:t>, Available Online at</w:t>
      </w:r>
      <w:r w:rsidRPr="00213B76">
        <w:t xml:space="preserve"> </w:t>
      </w:r>
      <w:hyperlink r:id="rId13" w:history="1">
        <w:r w:rsidRPr="00213B76">
          <w:rPr>
            <w:rStyle w:val="Hyperlink"/>
          </w:rPr>
          <w:t>http://thediplomat.com/2013/04/north-korea-and-the-fallacy-of-accidental-wars/?allpages=yes</w:t>
        </w:r>
      </w:hyperlink>
      <w:r>
        <w:rPr>
          <w:rStyle w:val="Hyperlink"/>
        </w:rPr>
        <w:t>)</w:t>
      </w:r>
    </w:p>
    <w:p w:rsidR="00EF13CF" w:rsidRDefault="00EF13CF" w:rsidP="00EF13CF">
      <w:pPr>
        <w:rPr>
          <w:rStyle w:val="Emphasis"/>
        </w:rPr>
      </w:pPr>
      <w:r w:rsidRPr="00335DD1">
        <w:rPr>
          <w:rStyle w:val="StyleUnderline"/>
          <w:highlight w:val="yellow"/>
        </w:rPr>
        <w:t xml:space="preserve">Accidental wars </w:t>
      </w:r>
      <w:r w:rsidRPr="00335DD1">
        <w:rPr>
          <w:rStyle w:val="Emphasis"/>
          <w:highlight w:val="yellow"/>
        </w:rPr>
        <w:t>rarely happen</w:t>
      </w:r>
      <w:r w:rsidRPr="00FE10F2">
        <w:t xml:space="preserve">. Historians have demonstrated that </w:t>
      </w:r>
      <w:r w:rsidRPr="00FE10F2">
        <w:rPr>
          <w:rStyle w:val="StyleUnderline"/>
        </w:rPr>
        <w:t>most wars</w:t>
      </w:r>
      <w:r w:rsidRPr="00FE10F2">
        <w:t xml:space="preserve"> </w:t>
      </w:r>
      <w:r w:rsidRPr="00FE10F2">
        <w:rPr>
          <w:rStyle w:val="StyleUnderline"/>
        </w:rPr>
        <w:t>initially deemed “accidental,”</w:t>
      </w:r>
      <w:r w:rsidRPr="00FE10F2">
        <w:t xml:space="preserve"> (perhaps most notably the First World War), have in </w:t>
      </w:r>
      <w:r w:rsidRPr="00FE10F2">
        <w:rPr>
          <w:rStyle w:val="StyleUnderline"/>
        </w:rPr>
        <w:t>actuality resulted from deliberative state policy, even if the circumstances of</w:t>
      </w:r>
      <w:r w:rsidRPr="00FE10F2">
        <w:t xml:space="preserve"> </w:t>
      </w:r>
      <w:r w:rsidRPr="00FE10F2">
        <w:rPr>
          <w:rStyle w:val="StyleUnderline"/>
        </w:rPr>
        <w:t>the war were unplanned</w:t>
      </w:r>
      <w:r w:rsidRPr="00FE10F2">
        <w:t xml:space="preserve">. While </w:t>
      </w:r>
      <w:r w:rsidRPr="00FE10F2">
        <w:rPr>
          <w:rStyle w:val="StyleUnderline"/>
        </w:rPr>
        <w:t>war</w:t>
      </w:r>
      <w:r w:rsidRPr="00FE10F2">
        <w:t xml:space="preserve"> seems discordant, it </w:t>
      </w:r>
      <w:r w:rsidRPr="00FE10F2">
        <w:rPr>
          <w:rStyle w:val="StyleUnderline"/>
        </w:rPr>
        <w:t>actually requires a great deal of cooperation and coordination</w:t>
      </w:r>
      <w:r w:rsidRPr="00FE10F2">
        <w:t xml:space="preserve">. Fundamentally, </w:t>
      </w:r>
      <w:r w:rsidRPr="00FE10F2">
        <w:rPr>
          <w:rStyle w:val="StyleUnderline"/>
        </w:rPr>
        <w:t xml:space="preserve">two parties have to agree to conduct a war; otherwise, you have either a punitive raid or an armed surrender negotiation. </w:t>
      </w:r>
      <w:r w:rsidRPr="00FE10F2">
        <w:t xml:space="preserve">Consequently, </w:t>
      </w:r>
      <w:r w:rsidRPr="00335DD1">
        <w:rPr>
          <w:rStyle w:val="Emphasis"/>
          <w:highlight w:val="yellow"/>
        </w:rPr>
        <w:t>the baseline for evaluating</w:t>
      </w:r>
      <w:r w:rsidRPr="00FE10F2">
        <w:rPr>
          <w:rStyle w:val="Emphasis"/>
        </w:rPr>
        <w:t xml:space="preserve"> the </w:t>
      </w:r>
      <w:r w:rsidRPr="00335DD1">
        <w:rPr>
          <w:rStyle w:val="Emphasis"/>
          <w:highlight w:val="yellow"/>
        </w:rPr>
        <w:t>chances for accidental war on</w:t>
      </w:r>
      <w:r w:rsidRPr="00FE10F2">
        <w:rPr>
          <w:rStyle w:val="Emphasis"/>
        </w:rPr>
        <w:t xml:space="preserve"> the </w:t>
      </w:r>
      <w:r w:rsidRPr="00335DD1">
        <w:rPr>
          <w:rStyle w:val="Emphasis"/>
          <w:highlight w:val="yellow"/>
        </w:rPr>
        <w:t>Korea</w:t>
      </w:r>
      <w:r w:rsidRPr="00FE10F2">
        <w:rPr>
          <w:rStyle w:val="Emphasis"/>
        </w:rPr>
        <w:t xml:space="preserve">n Peninsula </w:t>
      </w:r>
      <w:r w:rsidRPr="00335DD1">
        <w:rPr>
          <w:rStyle w:val="Emphasis"/>
          <w:highlight w:val="yellow"/>
        </w:rPr>
        <w:t>should be</w:t>
      </w:r>
      <w:r w:rsidRPr="00FE10F2">
        <w:rPr>
          <w:rStyle w:val="Emphasis"/>
        </w:rPr>
        <w:t xml:space="preserve"> judged as </w:t>
      </w:r>
      <w:r w:rsidRPr="00335DD1">
        <w:rPr>
          <w:rStyle w:val="Emphasis"/>
          <w:highlight w:val="yellow"/>
        </w:rPr>
        <w:t>quite low</w:t>
      </w:r>
      <w:r w:rsidRPr="00335DD1">
        <w:rPr>
          <w:highlight w:val="yellow"/>
        </w:rPr>
        <w:t>.</w:t>
      </w:r>
      <w:r w:rsidRPr="00FE10F2">
        <w:t xml:space="preserve"> </w:t>
      </w:r>
      <w:r w:rsidRPr="00FE10F2">
        <w:rPr>
          <w:rStyle w:val="StyleUnderline"/>
        </w:rPr>
        <w:t>South Korea</w:t>
      </w:r>
      <w:r w:rsidRPr="00FE10F2">
        <w:t xml:space="preserve">, in all likelihood, </w:t>
      </w:r>
      <w:r w:rsidRPr="00FE10F2">
        <w:rPr>
          <w:rStyle w:val="StyleUnderline"/>
        </w:rPr>
        <w:t xml:space="preserve">views the prospect of decisive victory against North Korea as </w:t>
      </w:r>
      <w:r w:rsidRPr="00FE10F2">
        <w:rPr>
          <w:rStyle w:val="Emphasis"/>
        </w:rPr>
        <w:t>worse than the status quo.</w:t>
      </w:r>
      <w:r w:rsidRPr="00FE10F2">
        <w:t xml:space="preserve"> </w:t>
      </w:r>
      <w:r w:rsidRPr="00FE10F2">
        <w:rPr>
          <w:rStyle w:val="StyleUnderline"/>
        </w:rPr>
        <w:t>The</w:t>
      </w:r>
      <w:r w:rsidRPr="00FE10F2">
        <w:t xml:space="preserve"> </w:t>
      </w:r>
      <w:r w:rsidRPr="00FE10F2">
        <w:rPr>
          <w:rStyle w:val="Emphasis"/>
        </w:rPr>
        <w:t>U</w:t>
      </w:r>
      <w:r w:rsidRPr="00FE10F2">
        <w:t xml:space="preserve">nited </w:t>
      </w:r>
      <w:r w:rsidRPr="00FE10F2">
        <w:rPr>
          <w:rStyle w:val="Emphasis"/>
        </w:rPr>
        <w:t>S</w:t>
      </w:r>
      <w:r w:rsidRPr="00FE10F2">
        <w:t xml:space="preserve">tates </w:t>
      </w:r>
      <w:r w:rsidRPr="00FE10F2">
        <w:rPr>
          <w:rStyle w:val="StyleUnderline"/>
        </w:rPr>
        <w:t xml:space="preserve">has </w:t>
      </w:r>
      <w:r w:rsidRPr="00FE10F2">
        <w:rPr>
          <w:rStyle w:val="Emphasis"/>
        </w:rPr>
        <w:t>no interest</w:t>
      </w:r>
      <w:r w:rsidRPr="00FE10F2">
        <w:rPr>
          <w:rStyle w:val="StyleUnderline"/>
        </w:rPr>
        <w:t xml:space="preserve"> in fighting</w:t>
      </w:r>
      <w:r w:rsidRPr="00FE10F2">
        <w:t xml:space="preserve"> a war against </w:t>
      </w:r>
      <w:r w:rsidRPr="00FE10F2">
        <w:rPr>
          <w:rStyle w:val="StyleUnderline"/>
        </w:rPr>
        <w:t>the</w:t>
      </w:r>
      <w:r w:rsidRPr="00FE10F2">
        <w:t xml:space="preserve"> </w:t>
      </w:r>
      <w:r w:rsidRPr="00FE10F2">
        <w:rPr>
          <w:rStyle w:val="StyleUnderline"/>
        </w:rPr>
        <w:t>DPRK</w:t>
      </w:r>
      <w:r w:rsidRPr="00FE10F2">
        <w:t xml:space="preserve"> at the moment. For example, the sinking of the </w:t>
      </w:r>
      <w:r w:rsidRPr="00FE10F2">
        <w:rPr>
          <w:rStyle w:val="StyleUnderline"/>
        </w:rPr>
        <w:t>Cheonan was</w:t>
      </w:r>
      <w:r w:rsidRPr="00FE10F2">
        <w:t xml:space="preserve"> obviously </w:t>
      </w:r>
      <w:r w:rsidRPr="00FE10F2">
        <w:rPr>
          <w:rStyle w:val="StyleUnderline"/>
        </w:rPr>
        <w:t>an</w:t>
      </w:r>
      <w:r w:rsidRPr="00FE10F2">
        <w:t xml:space="preserve"> </w:t>
      </w:r>
      <w:r w:rsidRPr="00FE10F2">
        <w:rPr>
          <w:rStyle w:val="StyleUnderline"/>
        </w:rPr>
        <w:t>act of war, but</w:t>
      </w:r>
      <w:r w:rsidRPr="00FE10F2">
        <w:t xml:space="preserve"> </w:t>
      </w:r>
      <w:r w:rsidRPr="00FE10F2">
        <w:rPr>
          <w:rStyle w:val="StyleUnderline"/>
        </w:rPr>
        <w:t>neither the</w:t>
      </w:r>
      <w:r w:rsidRPr="00FE10F2">
        <w:t xml:space="preserve"> </w:t>
      </w:r>
      <w:r w:rsidRPr="00FE10F2">
        <w:rPr>
          <w:rStyle w:val="Emphasis"/>
        </w:rPr>
        <w:t>U</w:t>
      </w:r>
      <w:r w:rsidRPr="00FE10F2">
        <w:t xml:space="preserve">nited </w:t>
      </w:r>
      <w:r w:rsidRPr="00FE10F2">
        <w:rPr>
          <w:rStyle w:val="Emphasis"/>
        </w:rPr>
        <w:t>S</w:t>
      </w:r>
      <w:r w:rsidRPr="00FE10F2">
        <w:t xml:space="preserve">tates </w:t>
      </w:r>
      <w:r w:rsidRPr="00FE10F2">
        <w:rPr>
          <w:rStyle w:val="StyleUnderline"/>
        </w:rPr>
        <w:t>nor South Korea were interested in</w:t>
      </w:r>
      <w:r w:rsidRPr="00FE10F2">
        <w:t xml:space="preserve"> </w:t>
      </w:r>
      <w:r w:rsidRPr="00FE10F2">
        <w:rPr>
          <w:rStyle w:val="StyleUnderline"/>
        </w:rPr>
        <w:t>fighting a war on the terms offered.</w:t>
      </w:r>
      <w:r w:rsidRPr="00FE10F2">
        <w:t xml:space="preserve"> While we know less about the strategic calculus of North Korea, </w:t>
      </w:r>
      <w:r w:rsidRPr="00335DD1">
        <w:rPr>
          <w:rStyle w:val="Emphasis"/>
          <w:highlight w:val="yellow"/>
        </w:rPr>
        <w:t xml:space="preserve">there is little reason to think that North Korea was interested in war, </w:t>
      </w:r>
      <w:r w:rsidRPr="00FE10F2">
        <w:rPr>
          <w:rStyle w:val="Emphasis"/>
        </w:rPr>
        <w:t>either;</w:t>
      </w:r>
      <w:r w:rsidRPr="00FE10F2">
        <w:t xml:space="preserve"> </w:t>
      </w:r>
      <w:r w:rsidRPr="00335DD1">
        <w:rPr>
          <w:rStyle w:val="StyleUnderline"/>
          <w:highlight w:val="yellow"/>
        </w:rPr>
        <w:t xml:space="preserve">it </w:t>
      </w:r>
      <w:r w:rsidRPr="00FE10F2">
        <w:rPr>
          <w:rStyle w:val="StyleUnderline"/>
        </w:rPr>
        <w:t xml:space="preserve">probed South Korean capabilities and resolve, </w:t>
      </w:r>
      <w:r w:rsidRPr="00FE10F2">
        <w:rPr>
          <w:rStyle w:val="Emphasis"/>
        </w:rPr>
        <w:t xml:space="preserve">but </w:t>
      </w:r>
      <w:r w:rsidRPr="00335DD1">
        <w:rPr>
          <w:rStyle w:val="Emphasis"/>
          <w:highlight w:val="yellow"/>
        </w:rPr>
        <w:t>did not press the issue in ways that could have forced Seoul’s hand.</w:t>
      </w:r>
      <w:r w:rsidRPr="00FE10F2">
        <w:rPr>
          <w:rStyle w:val="Emphasis"/>
        </w:rPr>
        <w:t xml:space="preserve"> </w:t>
      </w:r>
      <w:r w:rsidRPr="00FE10F2">
        <w:t xml:space="preserve">This said, there are conditions under which the chances for accidental wars increase. If the main parties do not communicate well (or at all) with one another, they may misunderstand messages designed to convey commitment or capability. Cultural differences can contribute to a lack of appreciation of how a potential foe thinks about the costs and benefits of war. Domestic conflict invariably complicates foreign policy, as state leaders often act according to a logic that places the dictata of their governing coalitions above foreign policy concerns. Finally, leaders do not have full control over their military organizations; a rogue artillery commander, fighter pilot, or sub skipper can effectively initiate hostilities on their own. All of these conditions can lead to situations in which states commit what they believe is limited force in service of what they believe are limited objectives, but in actuality threatens core interests of the enemy. </w:t>
      </w:r>
      <w:r w:rsidRPr="00FE10F2">
        <w:rPr>
          <w:rStyle w:val="StyleUnderline"/>
        </w:rPr>
        <w:t>The potential for accidental war is highest in conditions where tech</w:t>
      </w:r>
      <w:r w:rsidRPr="00FE10F2">
        <w:t xml:space="preserve">nology </w:t>
      </w:r>
      <w:r w:rsidRPr="00FE10F2">
        <w:rPr>
          <w:rStyle w:val="StyleUnderline"/>
        </w:rPr>
        <w:t>and</w:t>
      </w:r>
      <w:r w:rsidRPr="00FE10F2">
        <w:t xml:space="preserve"> </w:t>
      </w:r>
      <w:r w:rsidRPr="00FE10F2">
        <w:rPr>
          <w:rStyle w:val="StyleUnderline"/>
        </w:rPr>
        <w:t>doctrine</w:t>
      </w:r>
      <w:r w:rsidRPr="00FE10F2">
        <w:t xml:space="preserve"> overwhelmingly </w:t>
      </w:r>
      <w:r w:rsidRPr="00FE10F2">
        <w:rPr>
          <w:rStyle w:val="StyleUnderline"/>
        </w:rPr>
        <w:t>favor quick, offensive action, and produce</w:t>
      </w:r>
      <w:r w:rsidRPr="00FE10F2">
        <w:t xml:space="preserve"> quick, </w:t>
      </w:r>
      <w:r w:rsidRPr="00FE10F2">
        <w:rPr>
          <w:rStyle w:val="StyleUnderline"/>
        </w:rPr>
        <w:t>decisive outcomes</w:t>
      </w:r>
      <w:r w:rsidRPr="00FE10F2">
        <w:t xml:space="preserve">. Wars that could de-escalate following a border skirmish and a few artillery duels can escalate beyond control if both sides understand the timing of offensive action to be critical. </w:t>
      </w:r>
      <w:r w:rsidRPr="00FE10F2">
        <w:rPr>
          <w:rStyle w:val="StyleUnderline"/>
        </w:rPr>
        <w:t>Arguably, the conditions on the Korean Peninsula currently match this description</w:t>
      </w:r>
      <w:r w:rsidRPr="00FE10F2">
        <w:t xml:space="preserve">. </w:t>
      </w:r>
      <w:r w:rsidRPr="00FE10F2">
        <w:rPr>
          <w:rStyle w:val="Emphasis"/>
        </w:rPr>
        <w:t xml:space="preserve">Although </w:t>
      </w:r>
      <w:r w:rsidRPr="00335DD1">
        <w:rPr>
          <w:rStyle w:val="Emphasis"/>
          <w:highlight w:val="yellow"/>
        </w:rPr>
        <w:t>there’s virtually no scenario in which North</w:t>
      </w:r>
      <w:r w:rsidRPr="00FE10F2">
        <w:rPr>
          <w:rStyle w:val="Emphasis"/>
        </w:rPr>
        <w:t xml:space="preserve"> Korea </w:t>
      </w:r>
      <w:r w:rsidRPr="00335DD1">
        <w:rPr>
          <w:rStyle w:val="Emphasis"/>
          <w:highlight w:val="yellow"/>
        </w:rPr>
        <w:t>could win</w:t>
      </w:r>
      <w:r w:rsidRPr="00FE10F2">
        <w:rPr>
          <w:rStyle w:val="Emphasis"/>
        </w:rPr>
        <w:t xml:space="preserve"> a war</w:t>
      </w:r>
      <w:r w:rsidRPr="00FE10F2">
        <w:t xml:space="preserve">, if allowed to mobilize and launch well prepared, coordinate offensive activities the DPRK could inflict severe damage on the South Korean military and South Korean civilians. </w:t>
      </w:r>
      <w:r w:rsidRPr="00FE10F2">
        <w:rPr>
          <w:rStyle w:val="StyleUnderline"/>
        </w:rPr>
        <w:t>Similarly, a pre-emptive U.S.-ROK assault</w:t>
      </w:r>
      <w:r w:rsidRPr="00FE10F2">
        <w:t xml:space="preserve"> on the North Korean military, or an attack launched in the very early stages of a North Korean assault, </w:t>
      </w:r>
      <w:r w:rsidRPr="00FE10F2">
        <w:rPr>
          <w:rStyle w:val="StyleUnderline"/>
        </w:rPr>
        <w:t>could</w:t>
      </w:r>
      <w:r w:rsidRPr="00FE10F2">
        <w:t xml:space="preserve"> </w:t>
      </w:r>
      <w:r w:rsidRPr="00FE10F2">
        <w:rPr>
          <w:rStyle w:val="StyleUnderline"/>
        </w:rPr>
        <w:t xml:space="preserve">substantially undercut the power of North Korea’s first punch. </w:t>
      </w:r>
      <w:r w:rsidRPr="00FE10F2">
        <w:t xml:space="preserve">Such an operation would include a wide array of attacks, launched from sea, air, and land platforms, targeting North Korean airfields, communication nodes, and logistic chokepoints. These attacks would attempt to eliminate North Korean offensive capabilities, especially for direct attacks against the South (and presumably against Japan). The ability of the DPRK to provide any defense against a committed air offensive is in deep question, despite a large air force and an extensive SAM network. North Korea is the war that the U.S. Air Force (USAF) (and to a lesser extent, the U.S. Navy) have been dreaming about fighting since the 1970s, and they remain well prepared to fight it. The last major armored offensive to push forward under a condition of enemy air supremacy was the North Vietnamese Easter Offensive of 1972, which ended in disaster; the North Koreans would operate under considerably greater handicap. </w:t>
      </w:r>
      <w:r w:rsidRPr="00335DD1">
        <w:rPr>
          <w:rStyle w:val="StyleUnderline"/>
          <w:highlight w:val="yellow"/>
        </w:rPr>
        <w:t xml:space="preserve">The North Korean nuclear program </w:t>
      </w:r>
      <w:r w:rsidRPr="00335DD1">
        <w:rPr>
          <w:rStyle w:val="Emphasis"/>
          <w:highlight w:val="yellow"/>
        </w:rPr>
        <w:t>exacerbates</w:t>
      </w:r>
      <w:r w:rsidRPr="00FE10F2">
        <w:t xml:space="preserve"> these </w:t>
      </w:r>
      <w:r w:rsidRPr="00335DD1">
        <w:rPr>
          <w:rStyle w:val="Emphasis"/>
          <w:highlight w:val="yellow"/>
        </w:rPr>
        <w:t>difficulties</w:t>
      </w:r>
      <w:r w:rsidRPr="00FE10F2">
        <w:t xml:space="preserve">. If the ROK and United States decided to launch a preemptive strike, </w:t>
      </w:r>
      <w:r w:rsidRPr="00335DD1">
        <w:rPr>
          <w:rStyle w:val="StyleUnderline"/>
          <w:highlight w:val="yellow"/>
        </w:rPr>
        <w:t>DPRK nuclear sites</w:t>
      </w:r>
      <w:r w:rsidRPr="00335DD1">
        <w:rPr>
          <w:highlight w:val="yellow"/>
        </w:rPr>
        <w:t xml:space="preserve"> </w:t>
      </w:r>
      <w:r w:rsidRPr="00335DD1">
        <w:rPr>
          <w:rStyle w:val="StyleUnderline"/>
          <w:highlight w:val="yellow"/>
        </w:rPr>
        <w:t>would be</w:t>
      </w:r>
      <w:r w:rsidRPr="00FE10F2">
        <w:rPr>
          <w:rStyle w:val="StyleUnderline"/>
        </w:rPr>
        <w:t xml:space="preserve"> among </w:t>
      </w:r>
      <w:r w:rsidRPr="00335DD1">
        <w:rPr>
          <w:rStyle w:val="StyleUnderline"/>
          <w:highlight w:val="yellow"/>
        </w:rPr>
        <w:t>their first targets</w:t>
      </w:r>
      <w:r w:rsidRPr="00FE10F2">
        <w:rPr>
          <w:rStyle w:val="StyleUnderline"/>
        </w:rPr>
        <w:t>. The ability of U.S. and South Korean intel</w:t>
      </w:r>
      <w:r w:rsidRPr="00FE10F2">
        <w:t xml:space="preserve">ligence </w:t>
      </w:r>
      <w:r w:rsidRPr="00FE10F2">
        <w:rPr>
          <w:rStyle w:val="StyleUnderline"/>
        </w:rPr>
        <w:t>to</w:t>
      </w:r>
      <w:r w:rsidRPr="00FE10F2">
        <w:t xml:space="preserve"> successfully </w:t>
      </w:r>
      <w:r w:rsidRPr="00FE10F2">
        <w:rPr>
          <w:rStyle w:val="StyleUnderline"/>
        </w:rPr>
        <w:t>identify these targets</w:t>
      </w:r>
      <w:r w:rsidRPr="00FE10F2">
        <w:t xml:space="preserve"> (and to assess their destruction at high levels of confidence) </w:t>
      </w:r>
      <w:r w:rsidRPr="00FE10F2">
        <w:rPr>
          <w:rStyle w:val="Emphasis"/>
        </w:rPr>
        <w:t>remains highly questionable</w:t>
      </w:r>
      <w:r w:rsidRPr="00FE10F2">
        <w:t xml:space="preserve">, but North Korea might nevertheless decide that it needs to use the weapons in some fashion in order to preserve the strategic and political balance. Whether the use of weapons would prevent regime destruction is a different question entirely; the senior military and political leadership may assess the weapons as regime saviors, even if a nuclear detonation would ensure the resolve of South Korea and the U.S. to end the DPRK. Daryl Press and Keir Leiber sensibly warn about the potential that attacks against the North Korean leadership cadre might have destabilizing effects. The U.S. may well refrain from launching attacks directly against the North Korean leadership in order to maintain some rump level of communications, and to give the leadership a potential survival strategy beyond nuclear escalation. Precedents for not directly attacking the leadership include Libya in 2011 and Serbia in 1999. However, given the close ties between the Kim regime and the senior military leadership, and the identification of the state itself with the Kim clan, there could be considerable temptation to strike. These dynamics operate on the North Korean side, as well. Senior North Korean military officers are professionals; they surely understand the power of the advanced American and South Korean military establishments, and appreciate that pre-emption could prove disastrous to North Korean military prospects. The appropriate response to concern about catastrophic defeat at the hands of the United States and South Korea would surely be to deescalate the crisis, but DPRK domestic politics may, for the time, preclude that possibility. Nevertheless, it is exceedingly difficult to believe that serious military professionals within the DPRK believe in the possibility of victory against the United States. Motivated bias surely matters to decision-making, but just as surely must have some limits. Thus, </w:t>
      </w:r>
      <w:r w:rsidRPr="00FE10F2">
        <w:rPr>
          <w:rStyle w:val="StyleUnderline"/>
        </w:rPr>
        <w:t>if North Korea successfully convinces the U.S. and the ROK that war is inevitable, it is almost irresponsible for the latter not to launch a pre-emptive</w:t>
      </w:r>
      <w:r w:rsidRPr="00FE10F2">
        <w:t xml:space="preserve"> </w:t>
      </w:r>
      <w:r w:rsidRPr="00FE10F2">
        <w:rPr>
          <w:rStyle w:val="StyleUnderline"/>
        </w:rPr>
        <w:t>attack</w:t>
      </w:r>
      <w:r w:rsidRPr="00FE10F2">
        <w:t xml:space="preserve"> that would disrupt North Korean preparations. </w:t>
      </w:r>
      <w:r w:rsidRPr="00FE10F2">
        <w:rPr>
          <w:rStyle w:val="StyleUnderline"/>
        </w:rPr>
        <w:t>Were a war to take place without pre-emption, the political opposition in both countries would take the current leadership to task</w:t>
      </w:r>
      <w:r w:rsidRPr="00FE10F2">
        <w:t xml:space="preserve"> for failing to take steps to destroy the DPRK’s military at its stepping off points. </w:t>
      </w:r>
      <w:r w:rsidRPr="00FE10F2">
        <w:rPr>
          <w:rStyle w:val="StyleUnderline"/>
        </w:rPr>
        <w:t>The political implications of this logic are</w:t>
      </w:r>
      <w:r w:rsidRPr="00FE10F2">
        <w:t xml:space="preserve"> obviously </w:t>
      </w:r>
      <w:r w:rsidRPr="00FE10F2">
        <w:rPr>
          <w:rStyle w:val="StyleUnderline"/>
        </w:rPr>
        <w:t>grim</w:t>
      </w:r>
      <w:r w:rsidRPr="00FE10F2">
        <w:t xml:space="preserve">, </w:t>
      </w:r>
      <w:r w:rsidRPr="00FE10F2">
        <w:rPr>
          <w:rStyle w:val="StyleUnderline"/>
        </w:rPr>
        <w:t xml:space="preserve">and it should be clear that </w:t>
      </w:r>
      <w:r w:rsidRPr="00FE10F2">
        <w:rPr>
          <w:rStyle w:val="Emphasis"/>
        </w:rPr>
        <w:t>neither Seoul nor Washington believes, at this point, that war is inevitable.</w:t>
      </w:r>
      <w:r w:rsidRPr="00FE10F2">
        <w:t xml:space="preserve"> At the same time, convincing North Korea that war is inevitable could have similar disastrous effects. This is undoubtedly why the United States has responded in slow, measured fashion to North Korean provocations. </w:t>
      </w:r>
      <w:r w:rsidRPr="00FE10F2">
        <w:rPr>
          <w:rStyle w:val="StyleUnderline"/>
        </w:rPr>
        <w:t>Again, few wars happen by accident</w:t>
      </w:r>
      <w:r w:rsidRPr="00FE10F2">
        <w:t xml:space="preserve">; most take place because policymakers want them, even if those policymakers operate with poor or incomplete information about the prospects for success. </w:t>
      </w:r>
      <w:r w:rsidRPr="00335DD1">
        <w:rPr>
          <w:rStyle w:val="StyleUnderline"/>
          <w:highlight w:val="yellow"/>
        </w:rPr>
        <w:t>Given the current balance of capabilities</w:t>
      </w:r>
      <w:r w:rsidRPr="00FE10F2">
        <w:rPr>
          <w:rStyle w:val="StyleUnderline"/>
        </w:rPr>
        <w:t xml:space="preserve"> on the Korean Peninsula, </w:t>
      </w:r>
      <w:r w:rsidRPr="00335DD1">
        <w:rPr>
          <w:rStyle w:val="StyleUnderline"/>
          <w:highlight w:val="yellow"/>
        </w:rPr>
        <w:t>a</w:t>
      </w:r>
      <w:r w:rsidRPr="00FE10F2">
        <w:rPr>
          <w:rStyle w:val="StyleUnderline"/>
        </w:rPr>
        <w:t xml:space="preserve"> full </w:t>
      </w:r>
      <w:r w:rsidRPr="00335DD1">
        <w:rPr>
          <w:rStyle w:val="StyleUnderline"/>
          <w:highlight w:val="yellow"/>
        </w:rPr>
        <w:t>war seems</w:t>
      </w:r>
      <w:r w:rsidRPr="00FE10F2">
        <w:rPr>
          <w:rStyle w:val="StyleUnderline"/>
        </w:rPr>
        <w:t xml:space="preserve"> </w:t>
      </w:r>
      <w:r w:rsidRPr="00FE10F2">
        <w:rPr>
          <w:rStyle w:val="Emphasis"/>
        </w:rPr>
        <w:t xml:space="preserve">exceedingly </w:t>
      </w:r>
      <w:r w:rsidRPr="00335DD1">
        <w:rPr>
          <w:rStyle w:val="Emphasis"/>
          <w:highlight w:val="yellow"/>
        </w:rPr>
        <w:t>unlikely</w:t>
      </w:r>
      <w:r w:rsidRPr="00FE10F2">
        <w:rPr>
          <w:rStyle w:val="Emphasis"/>
        </w:rPr>
        <w:t>, as none of the combatants stand to benefit.</w:t>
      </w:r>
    </w:p>
    <w:p w:rsidR="00EF13CF" w:rsidRPr="00FE10F2" w:rsidRDefault="00EF13CF" w:rsidP="00EF13CF">
      <w:pPr>
        <w:rPr>
          <w:rStyle w:val="Emphasis"/>
        </w:rPr>
      </w:pPr>
    </w:p>
    <w:p w:rsidR="00EF13CF" w:rsidRPr="00E21CE3" w:rsidRDefault="00EF13CF" w:rsidP="00EF13CF">
      <w:pPr>
        <w:pStyle w:val="Heading4"/>
      </w:pPr>
      <w:r w:rsidRPr="00213B76">
        <w:rPr>
          <w:rFonts w:eastAsia="MS Gothic"/>
        </w:rPr>
        <w:t>North K</w:t>
      </w:r>
      <w:r>
        <w:rPr>
          <w:rFonts w:eastAsia="MS Gothic"/>
        </w:rPr>
        <w:t>orea</w:t>
      </w:r>
      <w:r w:rsidRPr="00213B76">
        <w:rPr>
          <w:rFonts w:eastAsia="MS Gothic"/>
        </w:rPr>
        <w:t xml:space="preserve"> </w:t>
      </w:r>
      <w:r w:rsidRPr="00E21CE3">
        <w:rPr>
          <w:rFonts w:eastAsia="MS Gothic"/>
          <w:u w:val="single"/>
        </w:rPr>
        <w:t>wants concessions</w:t>
      </w:r>
      <w:r>
        <w:rPr>
          <w:rFonts w:eastAsia="MS Gothic"/>
        </w:rPr>
        <w:t xml:space="preserve">, </w:t>
      </w:r>
      <w:r w:rsidRPr="00E21CE3">
        <w:rPr>
          <w:rFonts w:eastAsia="MS Gothic"/>
          <w:u w:val="single"/>
        </w:rPr>
        <w:t>not war</w:t>
      </w:r>
      <w:r w:rsidRPr="00E21CE3">
        <w:rPr>
          <w:rFonts w:eastAsia="MS Gothic"/>
        </w:rPr>
        <w:t xml:space="preserve"> </w:t>
      </w:r>
      <w:r>
        <w:t xml:space="preserve">— </w:t>
      </w:r>
      <w:r w:rsidRPr="00823FD2">
        <w:rPr>
          <w:u w:val="single"/>
        </w:rPr>
        <w:t>increased tensions</w:t>
      </w:r>
      <w:r>
        <w:t xml:space="preserve"> are theater for </w:t>
      </w:r>
      <w:r w:rsidRPr="00823FD2">
        <w:rPr>
          <w:u w:val="single"/>
        </w:rPr>
        <w:t>leverage</w:t>
      </w:r>
    </w:p>
    <w:p w:rsidR="00EF13CF" w:rsidRPr="00E21CE3" w:rsidRDefault="00EF13CF" w:rsidP="00EF13CF">
      <w:r w:rsidRPr="00E21CE3">
        <w:rPr>
          <w:rStyle w:val="Style13ptBold"/>
        </w:rPr>
        <w:t xml:space="preserve">Collins 11 </w:t>
      </w:r>
      <w:r>
        <w:t xml:space="preserve">— </w:t>
      </w:r>
      <w:r w:rsidRPr="00E21CE3">
        <w:t>Robert M. Collins is an adjunct fellow at the Korea Institute</w:t>
      </w:r>
      <w:r>
        <w:t xml:space="preserve"> for Maritime Strategy in Seoul, 2011 (</w:t>
      </w:r>
      <w:r w:rsidRPr="00E21CE3">
        <w:t>“North Korea’s Strategy of Compellence,1 Provocations, and the Northern Limit Line”; chapter in Confronting Security Cha</w:t>
      </w:r>
      <w:r>
        <w:t>llenges on the Korean Peninsula, 2011)</w:t>
      </w:r>
    </w:p>
    <w:p w:rsidR="00EF13CF" w:rsidRPr="009A29E0" w:rsidRDefault="00EF13CF" w:rsidP="009A29E0">
      <w:pPr>
        <w:rPr>
          <w:rStyle w:val="StyleUnderline"/>
        </w:rPr>
      </w:pPr>
      <w:r w:rsidRPr="009A29E0">
        <w:rPr>
          <w:rStyle w:val="StyleUnderline"/>
        </w:rPr>
        <w:t>A leading figure in developing the concepts of coercion</w:t>
      </w:r>
      <w:r w:rsidRPr="00E21CE3">
        <w:t xml:space="preserve">, eomas Schelling, </w:t>
      </w:r>
      <w:r w:rsidRPr="009A29E0">
        <w:rPr>
          <w:rStyle w:val="StyleUnderline"/>
        </w:rPr>
        <w:t>emphasizes that compellence is active and “induces his (target of coercion) withdrawal</w:t>
      </w:r>
      <w:r w:rsidRPr="00E21CE3">
        <w:t xml:space="preserve">, or his acquiescence, or his collaboration by an action that threatens to hurt.”4 </w:t>
      </w:r>
      <w:r w:rsidRPr="009A29E0">
        <w:rPr>
          <w:rStyle w:val="StyleUnderline"/>
        </w:rPr>
        <w:t xml:space="preserve">He further explains that </w:t>
      </w:r>
      <w:r w:rsidRPr="00E21CE3">
        <w:rPr>
          <w:b/>
          <w:iCs/>
        </w:rPr>
        <w:t>compellence</w:t>
      </w:r>
      <w:r w:rsidRPr="009A29E0">
        <w:rPr>
          <w:rStyle w:val="StyleUnderline"/>
        </w:rPr>
        <w:t xml:space="preserve"> “requires that the punishment be administered until the other acts rather than if he acts</w:t>
      </w:r>
      <w:r w:rsidRPr="00E21CE3">
        <w:t xml:space="preserve">.”5 (For the alliance, deterrence and defense focuses on if he acts.) Apparently, </w:t>
      </w:r>
      <w:r w:rsidRPr="009A29E0">
        <w:rPr>
          <w:rStyle w:val="StyleUnderline"/>
        </w:rPr>
        <w:t>North Korea is an excellent student of Schelling’s, as it has consistently “punished” the alliance through the aforementioned well-timed provocations.</w:t>
      </w:r>
      <w:r w:rsidRPr="00E21CE3">
        <w:t xml:space="preserve"> Complementing these aggressive actions, North Korea employs threatening themes and messages in its strategic communication and information operations to imply that further force is forthcoming if compliance by the alliance does not take place. The North targets not only ROK and U.S. leaders, but also their regional counterparts, the international media, and the ROK public as well. North Korea’s threats of war are nearly legendary. North Korean compellence creates conditions favorable to further provocation over those of deterrence and can create an imbalance of willingness to escalate, particularly if domestic political debate and public opinion in the ROK favors non-response by the alliance</w:t>
      </w:r>
      <w:r w:rsidRPr="009A29E0">
        <w:rPr>
          <w:rStyle w:val="StyleUnderline"/>
        </w:rPr>
        <w:t xml:space="preserve">. </w:t>
      </w:r>
      <w:r w:rsidRPr="00335DD1">
        <w:rPr>
          <w:b/>
          <w:iCs/>
          <w:highlight w:val="yellow"/>
        </w:rPr>
        <w:t>Hyping tensions and threatening war</w:t>
      </w:r>
      <w:r w:rsidRPr="00E21CE3">
        <w:rPr>
          <w:b/>
          <w:iCs/>
        </w:rPr>
        <w:t xml:space="preserve"> </w:t>
      </w:r>
      <w:r w:rsidRPr="009A29E0">
        <w:rPr>
          <w:rStyle w:val="StyleUnderline"/>
        </w:rPr>
        <w:t>or retaliation serves to accentuate the perception that tensions are at an intolerable level for those not accustomed to it</w:t>
      </w:r>
      <w:r w:rsidRPr="00335DD1">
        <w:rPr>
          <w:highlight w:val="yellow"/>
        </w:rPr>
        <w:t>.</w:t>
      </w:r>
      <w:r w:rsidRPr="00E21CE3">
        <w:t xml:space="preserve">ee </w:t>
      </w:r>
      <w:r w:rsidRPr="009A29E0">
        <w:rPr>
          <w:rStyle w:val="StyleUnderline"/>
        </w:rPr>
        <w:t xml:space="preserve">North Korean leadership has proven that they are and has arguably shaped the ROK public by inducing fear of war </w:t>
      </w:r>
      <w:r w:rsidRPr="00E21CE3">
        <w:t xml:space="preserve">and creating by-products in political decision-making in the ROK. North Korea has shown it is more motivated than the ROK to use force and this is likely because the North demonstrates little competence in other forms of national power compared to the South Laying in direct contrast to the alliance’s strategy of deterrence and defense, </w:t>
      </w:r>
      <w:r w:rsidRPr="00335DD1">
        <w:rPr>
          <w:b/>
          <w:iCs/>
          <w:highlight w:val="yellow"/>
        </w:rPr>
        <w:t>North Korea’s compellence strategy has used a variety of provocations to gain specific</w:t>
      </w:r>
      <w:r w:rsidRPr="009A29E0">
        <w:rPr>
          <w:rStyle w:val="StyleUnderline"/>
        </w:rPr>
        <w:t xml:space="preserve"> political, economic, and military </w:t>
      </w:r>
      <w:r w:rsidRPr="00335DD1">
        <w:rPr>
          <w:b/>
          <w:iCs/>
          <w:highlight w:val="yellow"/>
        </w:rPr>
        <w:t>concessions</w:t>
      </w:r>
      <w:r w:rsidRPr="009A29E0">
        <w:rPr>
          <w:rStyle w:val="StyleUnderline"/>
        </w:rPr>
        <w:t xml:space="preserve">. </w:t>
      </w:r>
      <w:r w:rsidRPr="00E21CE3">
        <w:t xml:space="preserve">Due to Pyongyang’s consistent employment of provocations, the Korean Peninsula has 57 years of experiencing crisis after crisis of varying intensity, suffered nearly 600 ROK and U.S. military deaths, and has been to the brink of war twice—in 1976 and 1994. While alliance deterrence depends upon posture, vigilance, readiness, and capabilities to demonstrate strength, </w:t>
      </w:r>
      <w:r w:rsidRPr="009A29E0">
        <w:rPr>
          <w:rStyle w:val="StyleUnderline"/>
        </w:rPr>
        <w:t>North Korea chooses to initiate action strong enough to draw political and economic responses but not so strong as to draw military retaliation.</w:t>
      </w:r>
    </w:p>
    <w:p w:rsidR="00EF13CF" w:rsidRDefault="00EF13CF" w:rsidP="009A29E0">
      <w:pPr>
        <w:rPr>
          <w:rStyle w:val="StyleUnderline"/>
        </w:rPr>
      </w:pPr>
    </w:p>
    <w:p w:rsidR="009A29E0" w:rsidRDefault="009A29E0" w:rsidP="009A29E0">
      <w:pPr>
        <w:pStyle w:val="Heading3"/>
      </w:pPr>
      <w:r>
        <w:t>Extend: “No U.S.-China War”</w:t>
      </w:r>
    </w:p>
    <w:p w:rsidR="009A29E0" w:rsidRPr="004540D4" w:rsidRDefault="009A29E0" w:rsidP="009A29E0">
      <w:pPr>
        <w:pStyle w:val="Heading4"/>
      </w:pPr>
      <w:r>
        <w:t xml:space="preserve">The U.S. can respond to Chinese aggression with </w:t>
      </w:r>
      <w:r>
        <w:rPr>
          <w:u w:val="single"/>
        </w:rPr>
        <w:t>non-military</w:t>
      </w:r>
      <w:r>
        <w:t xml:space="preserve"> policies. </w:t>
      </w:r>
    </w:p>
    <w:p w:rsidR="009A29E0" w:rsidRPr="003A55B9" w:rsidRDefault="009A29E0" w:rsidP="009A29E0">
      <w:r w:rsidRPr="003A55B9">
        <w:rPr>
          <w:rStyle w:val="Style13ptBold"/>
        </w:rPr>
        <w:t>Turton 15</w:t>
      </w:r>
      <w:r>
        <w:t xml:space="preserve"> — Michael Turton,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2015</w:t>
      </w:r>
      <w:r>
        <w:t xml:space="preserve"> (“</w:t>
      </w:r>
      <w:r w:rsidRPr="003A55B9">
        <w:t xml:space="preserve">Hugh White in Straits Times issues primer on how not </w:t>
      </w:r>
      <w:r>
        <w:t xml:space="preserve">to write about the Taiwan Issue,” </w:t>
      </w:r>
      <w:r w:rsidRPr="00A613C3">
        <w:rPr>
          <w:i/>
        </w:rPr>
        <w:t>The View from Taiwan</w:t>
      </w:r>
      <w:r>
        <w:t>—a blog, April 17</w:t>
      </w:r>
      <w:r w:rsidRPr="003A55B9">
        <w:rPr>
          <w:vertAlign w:val="superscript"/>
        </w:rPr>
        <w:t>th</w:t>
      </w:r>
      <w:r>
        <w:t xml:space="preserve">, Available Online at </w:t>
      </w:r>
      <w:hyperlink r:id="rId14" w:history="1">
        <w:r w:rsidRPr="00731117">
          <w:rPr>
            <w:rStyle w:val="Hyperlink"/>
          </w:rPr>
          <w:t>https://michaelturton.blogspot.com/2015/04/hugh-white-in-straits-times-issues.html</w:t>
        </w:r>
      </w:hyperlink>
      <w:r>
        <w:t>, Accessed 07-10-2016)</w:t>
      </w:r>
    </w:p>
    <w:p w:rsidR="009A29E0" w:rsidRDefault="009A29E0" w:rsidP="009A29E0">
      <w:r>
        <w:t xml:space="preserve">Note that White says that there is little the US could do. LOL. </w:t>
      </w:r>
      <w:r w:rsidRPr="00335DD1">
        <w:rPr>
          <w:rStyle w:val="StyleUnderline"/>
          <w:highlight w:val="yellow"/>
        </w:rPr>
        <w:t xml:space="preserve">There are </w:t>
      </w:r>
      <w:r w:rsidRPr="00335DD1">
        <w:rPr>
          <w:rStyle w:val="Emphasis"/>
          <w:highlight w:val="yellow"/>
        </w:rPr>
        <w:t>many things the US can do</w:t>
      </w:r>
      <w:r w:rsidRPr="00335DD1">
        <w:rPr>
          <w:rStyle w:val="StyleUnderline"/>
          <w:highlight w:val="yellow"/>
        </w:rPr>
        <w:t xml:space="preserve"> short of the military intervention</w:t>
      </w:r>
      <w:r w:rsidRPr="00A231AB">
        <w:rPr>
          <w:rStyle w:val="StyleUnderline"/>
        </w:rPr>
        <w:t xml:space="preserve"> he actually presents</w:t>
      </w:r>
      <w:r>
        <w:t xml:space="preserve"> (which was not toe-to-toe in any case, the carriers loitered far from the island, just a gentle reminder). </w:t>
      </w:r>
      <w:r w:rsidRPr="00A231AB">
        <w:rPr>
          <w:rStyle w:val="StyleUnderline"/>
        </w:rPr>
        <w:t>It's not only a choice between military intervention and not intervening in support of Taiwan, except in the case of a hot war</w:t>
      </w:r>
      <w:r>
        <w:t>.</w:t>
      </w:r>
    </w:p>
    <w:p w:rsidR="009A29E0" w:rsidRDefault="009A29E0" w:rsidP="009A29E0">
      <w:r w:rsidRPr="00335DD1">
        <w:rPr>
          <w:rStyle w:val="StyleUnderline"/>
          <w:highlight w:val="yellow"/>
        </w:rPr>
        <w:t>If "serious pressure"</w:t>
      </w:r>
      <w:r>
        <w:t xml:space="preserve"> -- whatever that is -- </w:t>
      </w:r>
      <w:r w:rsidRPr="00335DD1">
        <w:rPr>
          <w:rStyle w:val="StyleUnderline"/>
          <w:highlight w:val="yellow"/>
        </w:rPr>
        <w:t>is put on Taiwan, the US can respond by upgrading weapons sales and military contacts. By arranging the sale of Japanese subs to Taiwan. By upgrading its treaty</w:t>
      </w:r>
      <w:r w:rsidRPr="00872B21">
        <w:rPr>
          <w:rStyle w:val="StyleUnderline"/>
        </w:rPr>
        <w:t xml:space="preserve"> and legal </w:t>
      </w:r>
      <w:r w:rsidRPr="00335DD1">
        <w:rPr>
          <w:rStyle w:val="StyleUnderline"/>
          <w:highlight w:val="yellow"/>
        </w:rPr>
        <w:t>situation</w:t>
      </w:r>
      <w:r w:rsidRPr="00872B21">
        <w:rPr>
          <w:rStyle w:val="StyleUnderline"/>
        </w:rPr>
        <w:t xml:space="preserve"> with respect to Taiwan. </w:t>
      </w:r>
      <w:r w:rsidRPr="00335DD1">
        <w:rPr>
          <w:rStyle w:val="StyleUnderline"/>
          <w:highlight w:val="yellow"/>
        </w:rPr>
        <w:t>By moving military assets closer</w:t>
      </w:r>
      <w:r w:rsidRPr="00872B21">
        <w:rPr>
          <w:rStyle w:val="StyleUnderline"/>
        </w:rPr>
        <w:t xml:space="preserve"> to the island. </w:t>
      </w:r>
      <w:r w:rsidRPr="00335DD1">
        <w:rPr>
          <w:rStyle w:val="StyleUnderline"/>
          <w:highlight w:val="yellow"/>
        </w:rPr>
        <w:t>By sending cabinet officials</w:t>
      </w:r>
      <w:r w:rsidRPr="00872B21">
        <w:rPr>
          <w:rStyle w:val="StyleUnderline"/>
        </w:rPr>
        <w:t xml:space="preserve"> to visit. </w:t>
      </w:r>
      <w:r w:rsidRPr="00335DD1">
        <w:rPr>
          <w:rStyle w:val="StyleUnderline"/>
          <w:highlight w:val="yellow"/>
        </w:rPr>
        <w:t>By making loans and</w:t>
      </w:r>
      <w:r w:rsidRPr="00872B21">
        <w:rPr>
          <w:rStyle w:val="StyleUnderline"/>
        </w:rPr>
        <w:t xml:space="preserve"> other </w:t>
      </w:r>
      <w:r w:rsidRPr="00335DD1">
        <w:rPr>
          <w:rStyle w:val="StyleUnderline"/>
          <w:highlight w:val="yellow"/>
        </w:rPr>
        <w:t>commercial engagements. By organizing support from</w:t>
      </w:r>
      <w:r w:rsidRPr="00872B21">
        <w:rPr>
          <w:rStyle w:val="StyleUnderline"/>
        </w:rPr>
        <w:t xml:space="preserve"> and for </w:t>
      </w:r>
      <w:r w:rsidRPr="00335DD1">
        <w:rPr>
          <w:rStyle w:val="StyleUnderline"/>
          <w:highlight w:val="yellow"/>
        </w:rPr>
        <w:t xml:space="preserve">other regional actors. By </w:t>
      </w:r>
      <w:r w:rsidRPr="00335DD1">
        <w:rPr>
          <w:rStyle w:val="Emphasis"/>
          <w:highlight w:val="yellow"/>
        </w:rPr>
        <w:t>a wide range of gestures both symbolic and real</w:t>
      </w:r>
      <w:r>
        <w:t>. Even by landing two F-18s in Tainan...</w:t>
      </w:r>
    </w:p>
    <w:p w:rsidR="009A29E0" w:rsidRDefault="009A29E0" w:rsidP="009A29E0">
      <w:r w:rsidRPr="004540D4">
        <w:rPr>
          <w:rStyle w:val="StyleUnderline"/>
        </w:rPr>
        <w:t>The US may or may not choose to do such things. But it always has the ability to</w:t>
      </w:r>
      <w:r w:rsidRPr="004540D4">
        <w:t>.</w:t>
      </w:r>
    </w:p>
    <w:p w:rsidR="009A29E0" w:rsidRDefault="009A29E0" w:rsidP="009A29E0">
      <w:pPr>
        <w:rPr>
          <w:rStyle w:val="StyleUnderline"/>
        </w:rPr>
      </w:pPr>
    </w:p>
    <w:p w:rsidR="009A29E0" w:rsidRDefault="009A29E0" w:rsidP="009A29E0">
      <w:pPr>
        <w:pStyle w:val="Heading3"/>
      </w:pPr>
      <w:r>
        <w:t>Extend: “No Nuclear Extinction”</w:t>
      </w:r>
    </w:p>
    <w:p w:rsidR="009A29E0" w:rsidRDefault="009A29E0" w:rsidP="009A29E0">
      <w:pPr>
        <w:pStyle w:val="Heading4"/>
      </w:pPr>
      <w:r>
        <w:t xml:space="preserve">Nuclear winter theory is </w:t>
      </w:r>
      <w:r w:rsidRPr="000B18FB">
        <w:rPr>
          <w:rStyle w:val="Emphasis"/>
          <w:b/>
          <w:iCs/>
          <w:sz w:val="26"/>
        </w:rPr>
        <w:t>wrong</w:t>
      </w:r>
      <w:r>
        <w:t xml:space="preserve"> — models </w:t>
      </w:r>
      <w:r w:rsidRPr="000B18FB">
        <w:rPr>
          <w:u w:val="single"/>
        </w:rPr>
        <w:t>overestimate</w:t>
      </w:r>
      <w:r>
        <w:t xml:space="preserve"> environmental consequences. </w:t>
      </w:r>
    </w:p>
    <w:p w:rsidR="009A29E0" w:rsidRDefault="009A29E0" w:rsidP="009A29E0">
      <w:r w:rsidRPr="009C423A">
        <w:rPr>
          <w:rStyle w:val="Style13ptBold"/>
        </w:rPr>
        <w:t>Ball 6</w:t>
      </w:r>
      <w:r>
        <w:t xml:space="preserve"> — Desmond Ball, professor at the School of International, Political, and Strategic Studies and the Australian National University’s College of Asia and the Pacific, former head of the Strategic and Defence Studies Centre, member of the Council of the International Institute for Strategic Studies, co-chairman of the Steering Committee of the Council for Security Cooperation in Asia-Pacific, 2006 (“The Probabilities of On the Beach: Assessing ‘Armageddon Scenarios’ in the 21st Century”, Strategic and Defence Studies Centre, May, Available Online at </w:t>
      </w:r>
      <w:hyperlink r:id="rId15" w:history="1">
        <w:r w:rsidRPr="002E2796">
          <w:rPr>
            <w:rStyle w:val="Hyperlink"/>
          </w:rPr>
          <w:t>https://www.files.ethz.ch/isn/18659/SDSC_WP_401.pdf</w:t>
        </w:r>
      </w:hyperlink>
      <w:r>
        <w:t>, Working Paper No. 401, Accessed 07-01-2016, KG)</w:t>
      </w:r>
    </w:p>
    <w:p w:rsidR="009A29E0" w:rsidRPr="00515BA8" w:rsidRDefault="009A29E0" w:rsidP="009A29E0">
      <w:pPr>
        <w:rPr>
          <w:rStyle w:val="StyleUnderline"/>
          <w:sz w:val="16"/>
        </w:rPr>
      </w:pPr>
      <w:r w:rsidRPr="00515BA8">
        <w:t xml:space="preserve">In the early 1980s, various scientists and scientific organisations questioned the simplicity of these calculations, and especially their neglect of longer-term ecological and environmental consequences. </w:t>
      </w:r>
      <w:r w:rsidRPr="000B18FB">
        <w:rPr>
          <w:rStyle w:val="StyleUnderline"/>
        </w:rPr>
        <w:t>Atmospheric physicists and biologists/ecologists demonstrated that the sudden injection of a couple of hundred million tonnes of smoke, soot and other particulate matter into the upper atmosphere would have catastrophic environmental consequences, characterised as ‘Nuclear Winter’</w:t>
      </w:r>
      <w:r w:rsidRPr="00515BA8">
        <w:t xml:space="preserve">. They argued that an all-out exchange would involve expenditure of 5,000 to 10,000 megatons. </w:t>
      </w:r>
      <w:r w:rsidRPr="000B18FB">
        <w:rPr>
          <w:rStyle w:val="StyleUnderline"/>
        </w:rPr>
        <w:t>The most widely cited baseline scenario involved some 14,750 warheads with a total of 5,750 megatons, with almost every city in the world with a population of three million or more being attacked with fifteen warheads totalling ten megatons and those with populations of 1-3 million each being allocated three 1 megaton weapons. A baseline counter-force scenario allocated 4,000 megatons to strategic counter- force targets, which ignited wildfires over 500,000 square kilometres of forest, brush and grasslands, consuming some 0.5 grams per square centimetre of fuel in the process and producing some 76.5 million tonnes of smoke</w:t>
      </w:r>
      <w:r w:rsidRPr="00515BA8">
        <w:t xml:space="preserve">. This was said to ‘follow statistically’ from the fact that ‘approximately 50 percent of the land areas in the countries likely to be involved in a nuclear exchange are covered by forest or brush, which are flammable about 50 percent of the time’.6 </w:t>
      </w:r>
      <w:r w:rsidRPr="00515BA8">
        <w:rPr>
          <w:rStyle w:val="StyleUnderline"/>
        </w:rPr>
        <w:t>The leading populariser o</w:t>
      </w:r>
      <w:r w:rsidRPr="00335DD1">
        <w:rPr>
          <w:rStyle w:val="StyleUnderline"/>
          <w:highlight w:val="yellow"/>
        </w:rPr>
        <w:t>f the ‘Nuclear Winter’ hypothesis</w:t>
      </w:r>
      <w:r w:rsidRPr="000B18FB">
        <w:rPr>
          <w:rStyle w:val="StyleUnderline"/>
        </w:rPr>
        <w:t xml:space="preserve"> was Carl Sagan</w:t>
      </w:r>
      <w:r w:rsidRPr="00515BA8">
        <w:t xml:space="preserve">, the brilliant planetary scientist and humanist. He had noticed in 1971, when Mariner 1 was examining Mars, that the planet was subject to global dust storms which markedly affected the atmospheric and surface temperatures. </w:t>
      </w:r>
      <w:r w:rsidRPr="00335DD1">
        <w:rPr>
          <w:rStyle w:val="StyleUnderline"/>
          <w:highlight w:val="yellow"/>
        </w:rPr>
        <w:t>Large amounts of dust in the upper atmosphere absorbed sunlight, heating the atmosphere but cooling the surface, spreading ‘cold and darkness’ over the planet</w:t>
      </w:r>
      <w:r w:rsidRPr="000B18FB">
        <w:rPr>
          <w:rStyle w:val="StyleUnderline"/>
        </w:rPr>
        <w:t>. He recognised that wholesale ground-bursts of nuclear weapons and the incineration of hundreds of cities could produce sufficient dust and smoke to cause a similar effect on the Earth. Sagan even postulated the existence of some threshold level— around 100 million tonnes of smoke—for production of ‘Nuclear Winter’.7</w:t>
      </w:r>
      <w:r>
        <w:rPr>
          <w:rStyle w:val="StyleUnderline"/>
        </w:rPr>
        <w:t xml:space="preserve"> </w:t>
      </w:r>
      <w:r w:rsidRPr="00515BA8">
        <w:t xml:space="preserve">I argued vigorously with Sagan about the ‘Nuclear Winter’ hypothesis, both in lengthy correspondence and, in August-September 1985, when I was a guest in the lovely house he and Ann Druyan had overlooking Ithaca in up-state New York. I argued that, </w:t>
      </w:r>
      <w:r w:rsidRPr="00335DD1">
        <w:rPr>
          <w:rStyle w:val="Emphasis"/>
          <w:highlight w:val="yellow"/>
        </w:rPr>
        <w:t>with more realistic data</w:t>
      </w:r>
      <w:r w:rsidRPr="00335DD1">
        <w:rPr>
          <w:rStyle w:val="StyleUnderline"/>
          <w:highlight w:val="yellow"/>
        </w:rPr>
        <w:t xml:space="preserve"> about the operational characteristics of</w:t>
      </w:r>
      <w:r w:rsidRPr="000B18FB">
        <w:rPr>
          <w:rStyle w:val="StyleUnderline"/>
        </w:rPr>
        <w:t xml:space="preserve"> the respective US and Soviet </w:t>
      </w:r>
      <w:r w:rsidRPr="00335DD1">
        <w:rPr>
          <w:rStyle w:val="StyleUnderline"/>
          <w:highlight w:val="yellow"/>
        </w:rPr>
        <w:t>force configurations</w:t>
      </w:r>
      <w:r w:rsidRPr="000B18FB">
        <w:rPr>
          <w:rStyle w:val="StyleUnderline"/>
        </w:rPr>
        <w:t xml:space="preserve"> (such as bomber delivery profiles, impact footprints of MIRVed warheads) </w:t>
      </w:r>
      <w:r w:rsidRPr="00335DD1">
        <w:rPr>
          <w:rStyle w:val="StyleUnderline"/>
          <w:highlight w:val="yellow"/>
        </w:rPr>
        <w:t xml:space="preserve">and more plausible exchange scenarios, </w:t>
      </w:r>
      <w:r w:rsidRPr="00335DD1">
        <w:rPr>
          <w:rStyle w:val="Emphasis"/>
          <w:highlight w:val="yellow"/>
        </w:rPr>
        <w:t>it was impossible to generate anywhere near the postulated levels of smoke</w:t>
      </w:r>
      <w:r w:rsidRPr="00515BA8">
        <w:t xml:space="preserve">. The megatonnage expended on cities (economic/industrial targets) was more likely to be around 140-650 than over 1,000; the amount of smoke generated would have ranged from around 18 million tonnes to perhaps 80 million tonnes. </w:t>
      </w:r>
      <w:r w:rsidRPr="000B18FB">
        <w:rPr>
          <w:rStyle w:val="StyleUnderline"/>
        </w:rPr>
        <w:t>In the case of counter-force scenarios, most missile forces were (and still are) located in either ploughed fields or tundra and, even where they are generally located in forested or grassed areas</w:t>
      </w:r>
      <w:r w:rsidRPr="00335DD1">
        <w:rPr>
          <w:rStyle w:val="StyleUnderline"/>
          <w:highlight w:val="yellow"/>
        </w:rPr>
        <w:t>, very few of the actual missile silos are less than several kilometres from combustible material</w:t>
      </w:r>
      <w:r w:rsidRPr="00515BA8">
        <w:t xml:space="preserve">. A target-by-target analysis of the actual locations of the strategic nuclear forces in the United States and the Soviet Union showed that </w:t>
      </w:r>
      <w:r w:rsidRPr="000B18FB">
        <w:rPr>
          <w:rStyle w:val="StyleUnderline"/>
        </w:rPr>
        <w:t xml:space="preserve">the </w:t>
      </w:r>
      <w:r w:rsidRPr="00335DD1">
        <w:rPr>
          <w:rStyle w:val="StyleUnderline"/>
          <w:highlight w:val="yellow"/>
        </w:rPr>
        <w:t>actual amount of smoke produced</w:t>
      </w:r>
      <w:r w:rsidRPr="000B18FB">
        <w:rPr>
          <w:rStyle w:val="StyleUnderline"/>
        </w:rPr>
        <w:t xml:space="preserve"> even by a 4,000 megaton counter-force scenario </w:t>
      </w:r>
      <w:r w:rsidRPr="00335DD1">
        <w:rPr>
          <w:rStyle w:val="StyleUnderline"/>
          <w:highlight w:val="yellow"/>
        </w:rPr>
        <w:t>would range from only 300 tonnes</w:t>
      </w:r>
      <w:r w:rsidRPr="000B18FB">
        <w:rPr>
          <w:rStyle w:val="StyleUnderline"/>
        </w:rPr>
        <w:t xml:space="preserve"> (if the exchange occurred in January</w:t>
      </w:r>
      <w:r w:rsidRPr="00335DD1">
        <w:rPr>
          <w:rStyle w:val="StyleUnderline"/>
          <w:highlight w:val="yellow"/>
        </w:rPr>
        <w:t>) to 2,000</w:t>
      </w:r>
      <w:r w:rsidRPr="000B18FB">
        <w:rPr>
          <w:rStyle w:val="StyleUnderline"/>
        </w:rPr>
        <w:t xml:space="preserve"> tonnes (for an exchange in July)—</w:t>
      </w:r>
      <w:r w:rsidRPr="00335DD1">
        <w:rPr>
          <w:rStyle w:val="StyleUnderline"/>
          <w:highlight w:val="yellow"/>
        </w:rPr>
        <w:t>the worst case being a factor of 40 smaller than that postulated by the ‘Nuclear Winter’ theorists</w:t>
      </w:r>
      <w:r w:rsidRPr="00515BA8">
        <w:t xml:space="preserve">. I thought that </w:t>
      </w:r>
      <w:r w:rsidRPr="00335DD1">
        <w:rPr>
          <w:rStyle w:val="StyleUnderline"/>
          <w:highlight w:val="yellow"/>
        </w:rPr>
        <w:t xml:space="preserve">it was </w:t>
      </w:r>
      <w:r w:rsidRPr="00335DD1">
        <w:rPr>
          <w:rStyle w:val="Emphasis"/>
          <w:highlight w:val="yellow"/>
        </w:rPr>
        <w:t>just as wrong to overestimate the possible consequences of nuclear war</w:t>
      </w:r>
      <w:r w:rsidRPr="00335DD1">
        <w:rPr>
          <w:rStyle w:val="StyleUnderline"/>
          <w:highlight w:val="yellow"/>
        </w:rPr>
        <w:t>, and to raise the spectre of extermination of human life as a serious likelihood, as to underestimate them</w:t>
      </w:r>
      <w:r w:rsidRPr="00515BA8">
        <w:t xml:space="preserve"> (e.g., by omitting fallout casualties).</w:t>
      </w:r>
    </w:p>
    <w:p w:rsidR="009A29E0" w:rsidRDefault="009A29E0" w:rsidP="009A29E0"/>
    <w:p w:rsidR="009A29E0" w:rsidRPr="009A29E0" w:rsidRDefault="009A29E0" w:rsidP="009A29E0">
      <w:pPr>
        <w:rPr>
          <w:rStyle w:val="StyleUnderline"/>
        </w:rPr>
      </w:pPr>
    </w:p>
    <w:p w:rsidR="00EF13CF" w:rsidRDefault="00EF13CF" w:rsidP="00EF13CF">
      <w:pPr>
        <w:pStyle w:val="Heading3"/>
      </w:pPr>
      <w:r w:rsidRPr="00213B76">
        <w:t>Extend: “</w:t>
      </w:r>
      <w:r>
        <w:t>War Won’t Escalate</w:t>
      </w:r>
      <w:r w:rsidRPr="00213B76">
        <w:t>”</w:t>
      </w:r>
    </w:p>
    <w:p w:rsidR="00EF13CF" w:rsidRPr="00D03540" w:rsidRDefault="00EF13CF" w:rsidP="00EF13CF">
      <w:pPr>
        <w:pStyle w:val="Heading4"/>
      </w:pPr>
      <w:r>
        <w:t>North Korea only builds nukes to boost self-confidence — they have no intention or ability to use them — that’s Zheng.</w:t>
      </w:r>
    </w:p>
    <w:p w:rsidR="00EF13CF" w:rsidRPr="00213B76" w:rsidRDefault="00EF13CF" w:rsidP="00EF13CF">
      <w:pPr>
        <w:pStyle w:val="Heading4"/>
        <w:rPr>
          <w:rStyle w:val="Style13ptBold"/>
          <w:b/>
        </w:rPr>
      </w:pPr>
      <w:r>
        <w:rPr>
          <w:rStyle w:val="Style13ptBold"/>
          <w:b/>
        </w:rPr>
        <w:t xml:space="preserve">China won’t defend North Korea — proliferation </w:t>
      </w:r>
      <w:r w:rsidRPr="00BA1358">
        <w:rPr>
          <w:rStyle w:val="Style13ptBold"/>
          <w:b/>
          <w:u w:val="single"/>
        </w:rPr>
        <w:t>voids China’s treaty obligations</w:t>
      </w:r>
      <w:r w:rsidRPr="00BA1358">
        <w:rPr>
          <w:rStyle w:val="Style13ptBold"/>
          <w:b/>
        </w:rPr>
        <w:t xml:space="preserve"> </w:t>
      </w:r>
    </w:p>
    <w:p w:rsidR="00EF13CF" w:rsidRPr="00213B76" w:rsidRDefault="00EF13CF" w:rsidP="00EF13CF">
      <w:r>
        <w:rPr>
          <w:rStyle w:val="Style13ptBold"/>
        </w:rPr>
        <w:t xml:space="preserve">South China Morning Post 16 </w:t>
      </w:r>
      <w:r w:rsidRPr="00D03540">
        <w:t>— South China Morning Post, 2016</w:t>
      </w:r>
      <w:r>
        <w:t xml:space="preserve"> (“</w:t>
      </w:r>
      <w:r w:rsidRPr="00213B76">
        <w:t>China unlikely to come to North Korea’s defence if tensions escalate over nuclear wea</w:t>
      </w:r>
      <w:r>
        <w:t>pons tests, say Chinese experts,” Bylines Staff Reporter, April 17</w:t>
      </w:r>
      <w:r w:rsidRPr="00D03540">
        <w:rPr>
          <w:vertAlign w:val="superscript"/>
        </w:rPr>
        <w:t>th</w:t>
      </w:r>
      <w:r>
        <w:t xml:space="preserve">, Available Online at </w:t>
      </w:r>
      <w:hyperlink r:id="rId16" w:history="1">
        <w:r w:rsidRPr="00443389">
          <w:rPr>
            <w:rStyle w:val="Hyperlink"/>
          </w:rPr>
          <w:t>http://www.scmp.com/news/china/diplomacy-defence/article/1936616/china-unlikely-come-north-koreas-defence-if-tensions</w:t>
        </w:r>
      </w:hyperlink>
      <w:r>
        <w:t>, Accessed 04-24-2016)</w:t>
      </w:r>
    </w:p>
    <w:p w:rsidR="00EF13CF" w:rsidRPr="00213B76" w:rsidRDefault="00EF13CF" w:rsidP="00EF13CF">
      <w:r w:rsidRPr="00335DD1">
        <w:rPr>
          <w:rStyle w:val="StyleUnderline"/>
          <w:highlight w:val="yellow"/>
        </w:rPr>
        <w:t>China and North Korea signed their Treaty of Friendship</w:t>
      </w:r>
      <w:r w:rsidRPr="00BA1358">
        <w:t xml:space="preserve">, Cooperation and Mutual Assistance </w:t>
      </w:r>
      <w:r w:rsidRPr="00335DD1">
        <w:rPr>
          <w:rStyle w:val="StyleUnderline"/>
          <w:highlight w:val="yellow"/>
        </w:rPr>
        <w:t>55 years ago</w:t>
      </w:r>
      <w:r w:rsidRPr="00BA1358">
        <w:rPr>
          <w:rStyle w:val="StyleUnderline"/>
        </w:rPr>
        <w:t xml:space="preserve">, under which Beijing pledged to give assistance to Pyongyang in the event of an attack. </w:t>
      </w:r>
      <w:r w:rsidRPr="00335DD1">
        <w:rPr>
          <w:rStyle w:val="StyleUnderline"/>
          <w:highlight w:val="yellow"/>
        </w:rPr>
        <w:t xml:space="preserve"> Professor Pang</w:t>
      </w:r>
      <w:r w:rsidRPr="00213B76">
        <w:t xml:space="preserve"> Zhongying, </w:t>
      </w:r>
      <w:r w:rsidRPr="00335DD1">
        <w:rPr>
          <w:rStyle w:val="StyleUnderline"/>
          <w:highlight w:val="yellow"/>
        </w:rPr>
        <w:t>an international relations expert at Renmin University, said Pyongyang’s nuclear development,</w:t>
      </w:r>
      <w:r w:rsidRPr="00213B76">
        <w:t xml:space="preserve"> which Beijing viewed as a threat to its security interests, </w:t>
      </w:r>
      <w:r w:rsidRPr="00335DD1">
        <w:rPr>
          <w:rStyle w:val="StyleUnderline"/>
          <w:highlight w:val="yellow"/>
        </w:rPr>
        <w:t xml:space="preserve">had irreversibly damaged Sino-North Korean relations and rendered the treaty </w:t>
      </w:r>
      <w:r w:rsidRPr="00BA1358">
        <w:rPr>
          <w:rStyle w:val="StyleUnderline"/>
        </w:rPr>
        <w:t xml:space="preserve">effectively </w:t>
      </w:r>
      <w:r w:rsidRPr="00335DD1">
        <w:rPr>
          <w:rStyle w:val="StyleUnderline"/>
          <w:highlight w:val="yellow"/>
        </w:rPr>
        <w:t xml:space="preserve">null and void.  “The treaty </w:t>
      </w:r>
      <w:r w:rsidRPr="00BA1358">
        <w:rPr>
          <w:rStyle w:val="StyleUnderline"/>
        </w:rPr>
        <w:t xml:space="preserve">is China’s only legally binding bilateral security pact remaining in force. But it </w:t>
      </w:r>
      <w:r w:rsidRPr="00335DD1">
        <w:rPr>
          <w:rStyle w:val="StyleUnderline"/>
          <w:highlight w:val="yellow"/>
        </w:rPr>
        <w:t>exists only in the legal sense and it is highly unlikely that China will provide military aid in the event of a conflict or war</w:t>
      </w:r>
      <w:r w:rsidRPr="00213B76">
        <w:t>,” he said.</w:t>
      </w:r>
    </w:p>
    <w:p w:rsidR="00EF13CF" w:rsidRPr="00213B76" w:rsidRDefault="00EF13CF" w:rsidP="00EF13CF"/>
    <w:p w:rsidR="00EF13CF" w:rsidRPr="00213B76" w:rsidRDefault="00EF13CF" w:rsidP="00EF13CF">
      <w:pPr>
        <w:pStyle w:val="Heading4"/>
      </w:pPr>
      <w:r w:rsidRPr="00D03540">
        <w:rPr>
          <w:u w:val="single"/>
        </w:rPr>
        <w:t>No</w:t>
      </w:r>
      <w:r>
        <w:t xml:space="preserve"> </w:t>
      </w:r>
      <w:r w:rsidRPr="00213B76">
        <w:t xml:space="preserve">US </w:t>
      </w:r>
      <w:r>
        <w:t xml:space="preserve">or </w:t>
      </w:r>
      <w:r w:rsidRPr="00213B76">
        <w:t xml:space="preserve">South Korea </w:t>
      </w:r>
      <w:r w:rsidRPr="00D03540">
        <w:rPr>
          <w:u w:val="single"/>
        </w:rPr>
        <w:t>retaliation</w:t>
      </w:r>
      <w:r>
        <w:t xml:space="preserve"> — North Korean provocations are </w:t>
      </w:r>
      <w:r w:rsidRPr="00D03540">
        <w:rPr>
          <w:u w:val="single"/>
        </w:rPr>
        <w:t>always limited</w:t>
      </w:r>
    </w:p>
    <w:p w:rsidR="00EF13CF" w:rsidRPr="00213B76" w:rsidRDefault="00EF13CF" w:rsidP="00EF13CF">
      <w:pPr>
        <w:rPr>
          <w:rFonts w:cs="Arial"/>
        </w:rPr>
      </w:pPr>
      <w:r w:rsidRPr="00D03540">
        <w:rPr>
          <w:rStyle w:val="Style13ptBold"/>
        </w:rPr>
        <w:t>Jackson 16</w:t>
      </w:r>
      <w:r>
        <w:t xml:space="preserve"> — </w:t>
      </w:r>
      <w:r w:rsidRPr="00D03540">
        <w:t>Van Jackson, Visiting</w:t>
      </w:r>
      <w:r>
        <w:t xml:space="preserve"> Fellow at the Center for a New American Security and a Council on Foreign Relations International Affairs Fellow, </w:t>
      </w:r>
      <w:r w:rsidRPr="00D03540">
        <w:t>2016</w:t>
      </w:r>
      <w:r w:rsidRPr="00213B76">
        <w:t xml:space="preserve"> (“</w:t>
      </w:r>
      <w:r w:rsidRPr="00213B76">
        <w:rPr>
          <w:rFonts w:cs="Arial"/>
        </w:rPr>
        <w:t>The Trouble With The US Bomber O</w:t>
      </w:r>
      <w:r>
        <w:rPr>
          <w:rFonts w:cs="Arial"/>
        </w:rPr>
        <w:t xml:space="preserve">verflight Against North Korea,” </w:t>
      </w:r>
      <w:r>
        <w:rPr>
          <w:rFonts w:cs="Arial"/>
          <w:i/>
        </w:rPr>
        <w:t xml:space="preserve">The </w:t>
      </w:r>
      <w:r w:rsidRPr="00D03540">
        <w:rPr>
          <w:rFonts w:cs="Arial"/>
          <w:i/>
        </w:rPr>
        <w:t>Diplomat</w:t>
      </w:r>
      <w:r>
        <w:rPr>
          <w:rFonts w:cs="Arial"/>
        </w:rPr>
        <w:t xml:space="preserve">, </w:t>
      </w:r>
      <w:r w:rsidRPr="00D03540">
        <w:rPr>
          <w:rFonts w:cs="Arial"/>
        </w:rPr>
        <w:t>January</w:t>
      </w:r>
      <w:r>
        <w:rPr>
          <w:rFonts w:cs="Arial"/>
        </w:rPr>
        <w:t xml:space="preserve"> 12</w:t>
      </w:r>
      <w:r w:rsidRPr="00D03540">
        <w:rPr>
          <w:rFonts w:cs="Arial"/>
          <w:vertAlign w:val="superscript"/>
        </w:rPr>
        <w:t>th</w:t>
      </w:r>
      <w:r>
        <w:rPr>
          <w:rFonts w:cs="Arial"/>
        </w:rPr>
        <w:t xml:space="preserve">, Available Online at </w:t>
      </w:r>
      <w:hyperlink r:id="rId17" w:history="1">
        <w:r w:rsidRPr="00213B76">
          <w:rPr>
            <w:rStyle w:val="Hyperlink"/>
            <w:rFonts w:cs="Arial"/>
          </w:rPr>
          <w:t>http://thediplomat.com/2016/01/the-trouble-with-the-us-bomber-overflight-against-north-korea/</w:t>
        </w:r>
      </w:hyperlink>
      <w:r>
        <w:rPr>
          <w:rFonts w:cs="Arial"/>
        </w:rPr>
        <w:t>, Accessed 02-06-</w:t>
      </w:r>
      <w:r w:rsidRPr="00213B76">
        <w:rPr>
          <w:rFonts w:cs="Arial"/>
        </w:rPr>
        <w:t>2016, rwg)</w:t>
      </w:r>
    </w:p>
    <w:p w:rsidR="00EF13CF" w:rsidRDefault="00EF13CF" w:rsidP="00EF13CF">
      <w:pPr>
        <w:rPr>
          <w:rFonts w:cs="Arial"/>
        </w:rPr>
      </w:pPr>
      <w:r w:rsidRPr="00D03540">
        <w:rPr>
          <w:rFonts w:cs="Arial"/>
        </w:rPr>
        <w:t xml:space="preserve">In my new book, I explain why </w:t>
      </w:r>
      <w:r w:rsidRPr="00335DD1">
        <w:rPr>
          <w:rStyle w:val="StyleUnderline"/>
          <w:highlight w:val="yellow"/>
        </w:rPr>
        <w:t>North Korea</w:t>
      </w:r>
      <w:r w:rsidRPr="00D03540">
        <w:rPr>
          <w:rFonts w:cs="Arial"/>
        </w:rPr>
        <w:t>—a state that Richard Nixon once called a “fourth-rate pipsqueak power” and that late night comedians routinely mock—</w:t>
      </w:r>
      <w:r w:rsidRPr="00335DD1">
        <w:rPr>
          <w:rStyle w:val="StyleUnderline"/>
          <w:highlight w:val="yellow"/>
        </w:rPr>
        <w:t>has been able to commit more than one thousand acts of unreciprocated violence against the U</w:t>
      </w:r>
      <w:r w:rsidRPr="00D03540">
        <w:rPr>
          <w:rFonts w:cs="Arial"/>
        </w:rPr>
        <w:t xml:space="preserve">nited </w:t>
      </w:r>
      <w:r w:rsidRPr="00335DD1">
        <w:rPr>
          <w:rStyle w:val="StyleUnderline"/>
          <w:highlight w:val="yellow"/>
        </w:rPr>
        <w:t>S</w:t>
      </w:r>
      <w:r w:rsidRPr="00D03540">
        <w:rPr>
          <w:rFonts w:cs="Arial"/>
        </w:rPr>
        <w:t xml:space="preserve">tates </w:t>
      </w:r>
      <w:r w:rsidRPr="00335DD1">
        <w:rPr>
          <w:rStyle w:val="StyleUnderline"/>
          <w:highlight w:val="yellow"/>
        </w:rPr>
        <w:t>and South Korea</w:t>
      </w:r>
      <w:r w:rsidRPr="00D03540">
        <w:rPr>
          <w:rFonts w:cs="Arial"/>
        </w:rPr>
        <w:t xml:space="preserve"> going back to the 1960s. How is a much smaller state repeatedly willing and able to not only defy a much stronger state, but attack it and its ally without provoking a larger war? It boils down to perceptions of resolve; there can be no other answer than that </w:t>
      </w:r>
      <w:r w:rsidRPr="00335DD1">
        <w:rPr>
          <w:rStyle w:val="StyleUnderline"/>
          <w:highlight w:val="yellow"/>
        </w:rPr>
        <w:t xml:space="preserve">the smaller state believes the larger state won’t retaliate if </w:t>
      </w:r>
      <w:r w:rsidRPr="00335DD1">
        <w:rPr>
          <w:rStyle w:val="Emphasis"/>
          <w:highlight w:val="yellow"/>
        </w:rPr>
        <w:t>the provocation is limited in scale</w:t>
      </w:r>
      <w:r w:rsidRPr="00335DD1">
        <w:rPr>
          <w:rStyle w:val="StyleUnderline"/>
          <w:highlight w:val="yellow"/>
        </w:rPr>
        <w:t>. In thousands of strategic interactions over the decades, the U</w:t>
      </w:r>
      <w:r w:rsidRPr="00D03540">
        <w:rPr>
          <w:rFonts w:cs="Arial"/>
        </w:rPr>
        <w:t xml:space="preserve">nited </w:t>
      </w:r>
      <w:r w:rsidRPr="00335DD1">
        <w:rPr>
          <w:rStyle w:val="StyleUnderline"/>
          <w:highlight w:val="yellow"/>
        </w:rPr>
        <w:t>S</w:t>
      </w:r>
      <w:r w:rsidRPr="00D03540">
        <w:rPr>
          <w:rFonts w:cs="Arial"/>
        </w:rPr>
        <w:t xml:space="preserve">tates </w:t>
      </w:r>
      <w:r w:rsidRPr="00335DD1">
        <w:rPr>
          <w:rStyle w:val="StyleUnderline"/>
          <w:highlight w:val="yellow"/>
        </w:rPr>
        <w:t>and South Korea have shown an unwillingness to take actions that risk war</w:t>
      </w:r>
      <w:r w:rsidRPr="00D03540">
        <w:rPr>
          <w:rFonts w:cs="Arial"/>
        </w:rPr>
        <w:t>. With few exceptions, when North Korea attacks, the alliance has not responded in kind, or at all.</w:t>
      </w:r>
    </w:p>
    <w:p w:rsidR="00EF13CF" w:rsidRPr="00D03540" w:rsidRDefault="00EF13CF" w:rsidP="00EF13CF">
      <w:pPr>
        <w:rPr>
          <w:rFonts w:cs="Arial"/>
        </w:rPr>
      </w:pPr>
    </w:p>
    <w:p w:rsidR="00EF13CF" w:rsidRPr="00213B76" w:rsidRDefault="00EF13CF" w:rsidP="00EF13CF">
      <w:pPr>
        <w:pStyle w:val="Heading4"/>
      </w:pPr>
      <w:r>
        <w:t xml:space="preserve">Conventional forces alone </w:t>
      </w:r>
      <w:r w:rsidRPr="00AB7020">
        <w:rPr>
          <w:u w:val="single"/>
        </w:rPr>
        <w:t>deter the US</w:t>
      </w:r>
      <w:r>
        <w:t xml:space="preserve"> — </w:t>
      </w:r>
      <w:r w:rsidRPr="00AB7020">
        <w:rPr>
          <w:u w:val="single"/>
        </w:rPr>
        <w:t>too costly</w:t>
      </w:r>
      <w:r>
        <w:t xml:space="preserve"> and </w:t>
      </w:r>
      <w:r w:rsidRPr="00AB7020">
        <w:rPr>
          <w:u w:val="single"/>
        </w:rPr>
        <w:t>no public support</w:t>
      </w:r>
      <w:r>
        <w:t xml:space="preserve"> </w:t>
      </w:r>
    </w:p>
    <w:p w:rsidR="00EF13CF" w:rsidRPr="00AB7020" w:rsidRDefault="00EF13CF" w:rsidP="00EF13CF">
      <w:r w:rsidRPr="00AB7020">
        <w:rPr>
          <w:rStyle w:val="Style13ptBold"/>
        </w:rPr>
        <w:t>Park 8</w:t>
      </w:r>
      <w:r w:rsidRPr="00AB7020">
        <w:t xml:space="preserve"> — John Park, Dir., Korea Working Group, U.S. Institute of Peace, 2008 (</w:t>
      </w:r>
      <w:r w:rsidR="00AD2DF5" w:rsidRPr="00AB7020">
        <w:t xml:space="preserve">The Long Shadow: Nuclear Weapons </w:t>
      </w:r>
      <w:r w:rsidR="00AD2DF5">
        <w:t>a</w:t>
      </w:r>
      <w:r w:rsidR="00AD2DF5" w:rsidRPr="00AB7020">
        <w:t>nd Security In 21st Century Asia</w:t>
      </w:r>
      <w:r w:rsidRPr="00AB7020">
        <w:t>, 2008, 280)</w:t>
      </w:r>
    </w:p>
    <w:p w:rsidR="00EF13CF" w:rsidRPr="00AB7020" w:rsidRDefault="00EF13CF" w:rsidP="00EF13CF">
      <w:pPr>
        <w:rPr>
          <w:rStyle w:val="StyleUnderline"/>
        </w:rPr>
      </w:pPr>
      <w:r w:rsidRPr="00335DD1">
        <w:rPr>
          <w:rStyle w:val="StyleUnderline"/>
          <w:highlight w:val="yellow"/>
        </w:rPr>
        <w:t>While North Korea's nuclear arsenal has captured the headlines, the North Korean military does not need it to inflict unacceptable damage to the United States and its allies in the event of a U.S. invasion</w:t>
      </w:r>
      <w:r w:rsidRPr="00AB7020">
        <w:t xml:space="preserve">. When Pyongyang was believed to possess a meager arsenal — comprising only one or possibly two untested nuclear devices and no effective long-range missiles — </w:t>
      </w:r>
      <w:r w:rsidRPr="00335DD1">
        <w:rPr>
          <w:rStyle w:val="StyleUnderline"/>
          <w:highlight w:val="yellow"/>
        </w:rPr>
        <w:t>military experts still calculated that a major war on the Korean peninsula would cost the United States approximately 80,000 to 100,000 casualties and US$100 billion</w:t>
      </w:r>
      <w:r w:rsidRPr="00AB7020">
        <w:t xml:space="preserve">. When damage to other countries was also considered, the estimated cost of such a war increased to as high as "one million casualties and one trillion dollars in estimated industrial damage and lost business." Another estimate calculated that a second Korean War would entail destruction costing "more than $60 billion and result in 3 million casualties, including 52,000 U.S. military casualties." </w:t>
      </w:r>
      <w:r w:rsidRPr="00335DD1">
        <w:rPr>
          <w:rStyle w:val="StyleUnderline"/>
          <w:highlight w:val="yellow"/>
        </w:rPr>
        <w:t>The prospect of such a costly conventional war clearly suffices to deter the United States. The U.S. government could not persuade its public to approve such a war.</w:t>
      </w:r>
    </w:p>
    <w:p w:rsidR="00F519DC" w:rsidRPr="000D6005" w:rsidRDefault="00F519DC" w:rsidP="00F519DC">
      <w:pPr>
        <w:pStyle w:val="Heading2"/>
      </w:pPr>
      <w:bookmarkStart w:id="1" w:name="_Toc453287036"/>
      <w:bookmarkStart w:id="2" w:name="_Toc456553544"/>
      <w:bookmarkEnd w:id="0"/>
      <w:r w:rsidRPr="000D6005">
        <w:t>US-China Relations</w:t>
      </w:r>
      <w:r w:rsidR="00F14761">
        <w:t xml:space="preserve"> Advantage</w:t>
      </w:r>
    </w:p>
    <w:p w:rsidR="00F519DC" w:rsidRPr="000D6005" w:rsidRDefault="00F519DC" w:rsidP="00F519DC">
      <w:pPr>
        <w:pStyle w:val="Heading3"/>
      </w:pPr>
      <w:r>
        <w:t>1NC — U.S.-</w:t>
      </w:r>
      <w:r w:rsidRPr="000D6005">
        <w:t>China Relations</w:t>
      </w:r>
      <w:r>
        <w:t xml:space="preserve"> Advantage</w:t>
      </w:r>
    </w:p>
    <w:p w:rsidR="00F519DC" w:rsidRPr="000D6005" w:rsidRDefault="00E70098" w:rsidP="00F519DC">
      <w:pPr>
        <w:pStyle w:val="Heading4"/>
      </w:pPr>
      <w:r>
        <w:t>Turn:</w:t>
      </w:r>
      <w:r w:rsidR="00F519DC" w:rsidRPr="000D6005">
        <w:t xml:space="preserve"> US pressure for san</w:t>
      </w:r>
      <w:r w:rsidR="00671D5A">
        <w:t xml:space="preserve">ctions </w:t>
      </w:r>
      <w:r w:rsidR="00671D5A" w:rsidRPr="00671D5A">
        <w:rPr>
          <w:u w:val="single"/>
        </w:rPr>
        <w:t>ruins</w:t>
      </w:r>
      <w:r w:rsidR="00671D5A">
        <w:t xml:space="preserve"> U.S.-China </w:t>
      </w:r>
      <w:r w:rsidR="00671D5A" w:rsidRPr="00671D5A">
        <w:rPr>
          <w:u w:val="single"/>
        </w:rPr>
        <w:t>relations</w:t>
      </w:r>
      <w:r w:rsidR="00671D5A">
        <w:t xml:space="preserve"> </w:t>
      </w:r>
    </w:p>
    <w:p w:rsidR="00F519DC" w:rsidRPr="00967663" w:rsidRDefault="00967663" w:rsidP="00F519DC">
      <w:r>
        <w:rPr>
          <w:rStyle w:val="Style13ptBold"/>
        </w:rPr>
        <w:t xml:space="preserve">Yang 15 </w:t>
      </w:r>
      <w:r w:rsidRPr="00967663">
        <w:t xml:space="preserve">— </w:t>
      </w:r>
      <w:r w:rsidR="00F519DC" w:rsidRPr="00967663">
        <w:t>Yang Xiyu</w:t>
      </w:r>
      <w:r w:rsidRPr="00967663">
        <w:t>, Senior Fellow, China Institute of International Studies</w:t>
      </w:r>
      <w:r w:rsidR="00F519DC" w:rsidRPr="00967663">
        <w:t>, 2015 (</w:t>
      </w:r>
      <w:r w:rsidRPr="00967663">
        <w:t>“</w:t>
      </w:r>
      <w:r w:rsidR="00F519DC" w:rsidRPr="00967663">
        <w:t>North Korean Nuclear Issue in China-U.S. Relations,</w:t>
      </w:r>
      <w:r w:rsidRPr="00967663">
        <w:t xml:space="preserve">” </w:t>
      </w:r>
      <w:r>
        <w:rPr>
          <w:i/>
        </w:rPr>
        <w:t>China Institute for International Studies</w:t>
      </w:r>
      <w:r w:rsidRPr="00967663">
        <w:t>, July</w:t>
      </w:r>
      <w:r w:rsidR="00F519DC" w:rsidRPr="00967663">
        <w:t xml:space="preserve"> 10</w:t>
      </w:r>
      <w:r w:rsidRPr="00967663">
        <w:t>th</w:t>
      </w:r>
      <w:r w:rsidR="00F519DC" w:rsidRPr="00967663">
        <w:t xml:space="preserve">, </w:t>
      </w:r>
      <w:r w:rsidRPr="00967663">
        <w:t xml:space="preserve">Available Online at </w:t>
      </w:r>
      <w:hyperlink r:id="rId18" w:history="1">
        <w:r w:rsidRPr="00967663">
          <w:rPr>
            <w:rStyle w:val="Hyperlink"/>
          </w:rPr>
          <w:t>http://www.ciis.org.cn/english/2015-07/10/content_8062011.htm</w:t>
        </w:r>
      </w:hyperlink>
      <w:r w:rsidRPr="00967663">
        <w:t>, Accessed 04-26-2016)</w:t>
      </w:r>
    </w:p>
    <w:p w:rsidR="00F519DC" w:rsidRPr="00967663" w:rsidRDefault="00F519DC" w:rsidP="00F519DC">
      <w:pPr>
        <w:rPr>
          <w:rStyle w:val="Emphasis"/>
        </w:rPr>
      </w:pPr>
      <w:r w:rsidRPr="00967663">
        <w:t xml:space="preserve">Second, </w:t>
      </w:r>
      <w:r w:rsidRPr="00335DD1">
        <w:rPr>
          <w:rStyle w:val="StyleUnderline"/>
          <w:highlight w:val="yellow"/>
        </w:rPr>
        <w:t>China has always called for increasing mutual trust, narrowing disagreement with the U</w:t>
      </w:r>
      <w:r w:rsidRPr="00967663">
        <w:t xml:space="preserve">nited </w:t>
      </w:r>
      <w:r w:rsidRPr="00335DD1">
        <w:rPr>
          <w:rStyle w:val="StyleUnderline"/>
          <w:highlight w:val="yellow"/>
        </w:rPr>
        <w:t>S</w:t>
      </w:r>
      <w:r w:rsidRPr="00967663">
        <w:t xml:space="preserve">tates </w:t>
      </w:r>
      <w:r w:rsidRPr="00335DD1">
        <w:rPr>
          <w:rStyle w:val="StyleUnderline"/>
          <w:highlight w:val="yellow"/>
        </w:rPr>
        <w:t>through dialogue</w:t>
      </w:r>
      <w:r w:rsidRPr="00967663">
        <w:t xml:space="preserve">, and gradually creating conditions for a nuclear-free peninsula through political, security, economic and diplomatic approaches; </w:t>
      </w:r>
      <w:r w:rsidRPr="00335DD1">
        <w:rPr>
          <w:rStyle w:val="StyleUnderline"/>
          <w:highlight w:val="yellow"/>
        </w:rPr>
        <w:t>in comparison, the U</w:t>
      </w:r>
      <w:r w:rsidRPr="00967663">
        <w:t xml:space="preserve">nited </w:t>
      </w:r>
      <w:r w:rsidRPr="00335DD1">
        <w:rPr>
          <w:rStyle w:val="StyleUnderline"/>
          <w:highlight w:val="yellow"/>
        </w:rPr>
        <w:t>S</w:t>
      </w:r>
      <w:r w:rsidRPr="00967663">
        <w:t xml:space="preserve">tates </w:t>
      </w:r>
      <w:r w:rsidRPr="00335DD1">
        <w:rPr>
          <w:rStyle w:val="StyleUnderline"/>
          <w:highlight w:val="yellow"/>
        </w:rPr>
        <w:t xml:space="preserve">is </w:t>
      </w:r>
      <w:r w:rsidRPr="00335DD1">
        <w:rPr>
          <w:rStyle w:val="Emphasis"/>
          <w:highlight w:val="yellow"/>
        </w:rPr>
        <w:t>over-dependent on imposing pressure and sanctions on North Korea</w:t>
      </w:r>
      <w:r w:rsidRPr="00335DD1">
        <w:rPr>
          <w:rStyle w:val="StyleUnderline"/>
          <w:highlight w:val="yellow"/>
        </w:rPr>
        <w:t>,</w:t>
      </w:r>
      <w:r w:rsidRPr="00967663">
        <w:t xml:space="preserve"> seeking to force it to give up its nuclear program unconditionally. Since the nuclear issue broke out again in October 2002, both the Republican Bush administration and the Democratic Obama administration have refused official talks with North Korea. </w:t>
      </w:r>
      <w:r w:rsidRPr="00335DD1">
        <w:rPr>
          <w:rStyle w:val="StyleUnderline"/>
          <w:highlight w:val="yellow"/>
        </w:rPr>
        <w:t>Each time when the U</w:t>
      </w:r>
      <w:r w:rsidRPr="00967663">
        <w:t xml:space="preserve">nited </w:t>
      </w:r>
      <w:r w:rsidRPr="00335DD1">
        <w:rPr>
          <w:rStyle w:val="StyleUnderline"/>
          <w:highlight w:val="yellow"/>
        </w:rPr>
        <w:t>S</w:t>
      </w:r>
      <w:r w:rsidRPr="00967663">
        <w:t xml:space="preserve">tates </w:t>
      </w:r>
      <w:r w:rsidRPr="00335DD1">
        <w:rPr>
          <w:rStyle w:val="StyleUnderline"/>
          <w:highlight w:val="yellow"/>
        </w:rPr>
        <w:t>senses that it lacks measures to impose pressure on North Korea, it asks China to join the “sanction club” by taking advantage of China’s resources. Their different intentions and thinking, characterized by China’s call for dialogue and the U</w:t>
      </w:r>
      <w:r w:rsidRPr="00967663">
        <w:t xml:space="preserve">nited </w:t>
      </w:r>
      <w:r w:rsidRPr="00335DD1">
        <w:rPr>
          <w:rStyle w:val="StyleUnderline"/>
          <w:highlight w:val="yellow"/>
        </w:rPr>
        <w:t>S</w:t>
      </w:r>
      <w:r w:rsidRPr="00967663">
        <w:t xml:space="preserve">tates’ </w:t>
      </w:r>
      <w:r w:rsidRPr="00335DD1">
        <w:rPr>
          <w:rStyle w:val="StyleUnderline"/>
          <w:highlight w:val="yellow"/>
        </w:rPr>
        <w:t xml:space="preserve">preference for imposing pressure, </w:t>
      </w:r>
      <w:r w:rsidRPr="00335DD1">
        <w:rPr>
          <w:rStyle w:val="Emphasis"/>
          <w:highlight w:val="yellow"/>
        </w:rPr>
        <w:t>have led to growing mutual suspicion between the two countries</w:t>
      </w:r>
      <w:r w:rsidRPr="00967663">
        <w:rPr>
          <w:rStyle w:val="Emphasis"/>
        </w:rPr>
        <w:t>.</w:t>
      </w:r>
    </w:p>
    <w:p w:rsidR="00EA6AF8" w:rsidRPr="000D6005" w:rsidRDefault="00EA6AF8" w:rsidP="00F519DC">
      <w:pPr>
        <w:rPr>
          <w:rStyle w:val="Emphasis"/>
        </w:rPr>
      </w:pPr>
    </w:p>
    <w:p w:rsidR="00F519DC" w:rsidRPr="000D6005" w:rsidRDefault="00F519DC" w:rsidP="00F519DC">
      <w:pPr>
        <w:pStyle w:val="Heading4"/>
      </w:pPr>
      <w:r w:rsidRPr="000D6005">
        <w:t xml:space="preserve">No </w:t>
      </w:r>
      <w:r w:rsidR="00671D5A">
        <w:t>U.S.-China cooperation</w:t>
      </w:r>
    </w:p>
    <w:p w:rsidR="00F519DC" w:rsidRPr="007147E2" w:rsidRDefault="007147E2" w:rsidP="00F519DC">
      <w:r w:rsidRPr="007147E2">
        <w:rPr>
          <w:rStyle w:val="Style13ptBold"/>
        </w:rPr>
        <w:t>Gross 13</w:t>
      </w:r>
      <w:r>
        <w:t xml:space="preserve"> — </w:t>
      </w:r>
      <w:r w:rsidR="00F519DC" w:rsidRPr="007147E2">
        <w:t xml:space="preserve">Donald Gross, </w:t>
      </w:r>
      <w:r w:rsidRPr="007147E2">
        <w:t xml:space="preserve">Analyst, Center for Strategic and International Studies, </w:t>
      </w:r>
      <w:r w:rsidR="00F519DC" w:rsidRPr="007147E2">
        <w:t>2013 (</w:t>
      </w:r>
      <w:r w:rsidR="00F519DC" w:rsidRPr="007147E2">
        <w:rPr>
          <w:i/>
        </w:rPr>
        <w:t>THE CHINA FALLACY: HOW THE U.S. CAN BENEFIT FROM CHINA'S RISE AND AVOID ANOTHER COLD WAR</w:t>
      </w:r>
      <w:r w:rsidR="00F519DC" w:rsidRPr="007147E2">
        <w:t>,</w:t>
      </w:r>
      <w:r w:rsidRPr="007147E2">
        <w:t xml:space="preserve"> 2013, 221.)</w:t>
      </w:r>
    </w:p>
    <w:p w:rsidR="001D1D52" w:rsidRDefault="00F519DC" w:rsidP="00334FD7">
      <w:pPr>
        <w:rPr>
          <w:rStyle w:val="StyleUnderline"/>
        </w:rPr>
      </w:pPr>
      <w:r w:rsidRPr="007147E2">
        <w:rPr>
          <w:rStyle w:val="StyleUnderline"/>
        </w:rPr>
        <w:t xml:space="preserve">Despite the positive thrust of the CSIS report, it failed to point out that </w:t>
      </w:r>
      <w:r w:rsidRPr="00335DD1">
        <w:rPr>
          <w:rStyle w:val="StyleUnderline"/>
          <w:highlight w:val="yellow"/>
        </w:rPr>
        <w:t>the strategic competition between the U</w:t>
      </w:r>
      <w:r w:rsidRPr="007147E2">
        <w:t xml:space="preserve">nited </w:t>
      </w:r>
      <w:r w:rsidRPr="00335DD1">
        <w:rPr>
          <w:rStyle w:val="StyleUnderline"/>
          <w:highlight w:val="yellow"/>
        </w:rPr>
        <w:t>S</w:t>
      </w:r>
      <w:r w:rsidRPr="007147E2">
        <w:t xml:space="preserve">tates </w:t>
      </w:r>
      <w:r w:rsidRPr="00335DD1">
        <w:rPr>
          <w:rStyle w:val="StyleUnderline"/>
          <w:highlight w:val="yellow"/>
        </w:rPr>
        <w:t>and China makes it highly unlikely that China would agree to cooperate with the U.S. regarding future North Korean instability</w:t>
      </w:r>
      <w:r w:rsidRPr="007147E2">
        <w:t xml:space="preserve">. Beijing fears that American and South Korean forces entering North Korea would seek to implement the effective U.S. strategy of militarily containing China. Although the CSIS report recommends that, "U.S. policymakers should make greater efforts to assuage Chinese concerns about U.S. strategic encirclement" as a way of furthering cooperation on North Korea, </w:t>
      </w:r>
      <w:r w:rsidRPr="00335DD1">
        <w:rPr>
          <w:rStyle w:val="StyleUnderline"/>
          <w:highlight w:val="yellow"/>
        </w:rPr>
        <w:t>the stark reality is that containment and encirclement remain core objectives of current U</w:t>
      </w:r>
      <w:r w:rsidRPr="007147E2">
        <w:t xml:space="preserve">nited </w:t>
      </w:r>
      <w:r w:rsidRPr="00335DD1">
        <w:rPr>
          <w:rStyle w:val="StyleUnderline"/>
          <w:highlight w:val="yellow"/>
        </w:rPr>
        <w:t>S</w:t>
      </w:r>
      <w:r w:rsidRPr="007147E2">
        <w:t xml:space="preserve">tates </w:t>
      </w:r>
      <w:r w:rsidRPr="00335DD1">
        <w:rPr>
          <w:rStyle w:val="StyleUnderline"/>
          <w:highlight w:val="yellow"/>
        </w:rPr>
        <w:t>policy. Under these circumstances, it is unrealistic to suggest the U.S. could engage in a process of providing "mutual reassurance" on a subject as sensitive as military planning for regime breakdown in North Korea.</w:t>
      </w:r>
    </w:p>
    <w:p w:rsidR="00334FD7" w:rsidRPr="00334FD7" w:rsidRDefault="00334FD7" w:rsidP="00334FD7"/>
    <w:p w:rsidR="00F519DC" w:rsidRPr="000D6005" w:rsidRDefault="00F519DC" w:rsidP="00F519DC">
      <w:pPr>
        <w:pStyle w:val="Heading4"/>
      </w:pPr>
      <w:r w:rsidRPr="000D6005">
        <w:t xml:space="preserve">US China relations are </w:t>
      </w:r>
      <w:r w:rsidRPr="000D6005">
        <w:rPr>
          <w:u w:val="single"/>
        </w:rPr>
        <w:t>resilient</w:t>
      </w:r>
      <w:r w:rsidRPr="000D6005">
        <w:t xml:space="preserve"> </w:t>
      </w:r>
    </w:p>
    <w:p w:rsidR="00F519DC" w:rsidRPr="000D6005" w:rsidRDefault="007147E2" w:rsidP="00F519DC">
      <w:r w:rsidRPr="007147E2">
        <w:rPr>
          <w:rStyle w:val="Style13ptBold"/>
        </w:rPr>
        <w:t>Russel 14</w:t>
      </w:r>
      <w:r>
        <w:t xml:space="preserve"> — </w:t>
      </w:r>
      <w:r w:rsidR="00F519DC" w:rsidRPr="007147E2">
        <w:t xml:space="preserve">Daniel R. Russel, </w:t>
      </w:r>
      <w:r w:rsidRPr="007147E2">
        <w:t xml:space="preserve">Assistant Secretary, Bureau of East Asian and Pacific Affairs, </w:t>
      </w:r>
      <w:r w:rsidR="00F519DC" w:rsidRPr="007147E2">
        <w:t>2014 (“</w:t>
      </w:r>
      <w:r w:rsidR="00F519DC" w:rsidRPr="000D6005">
        <w:t>The Future of U.S.-China Relations,”</w:t>
      </w:r>
      <w:r>
        <w:t xml:space="preserve"> </w:t>
      </w:r>
      <w:r>
        <w:rPr>
          <w:i/>
        </w:rPr>
        <w:t>Department of State</w:t>
      </w:r>
      <w:r>
        <w:t>, June 25</w:t>
      </w:r>
      <w:r w:rsidRPr="007147E2">
        <w:rPr>
          <w:vertAlign w:val="superscript"/>
        </w:rPr>
        <w:t>th</w:t>
      </w:r>
      <w:r>
        <w:t>,</w:t>
      </w:r>
      <w:r w:rsidR="00F519DC" w:rsidRPr="000D6005">
        <w:t xml:space="preserve"> </w:t>
      </w:r>
      <w:r>
        <w:t xml:space="preserve">Available Online at </w:t>
      </w:r>
      <w:hyperlink r:id="rId19" w:history="1">
        <w:r w:rsidR="00F519DC" w:rsidRPr="000D6005">
          <w:rPr>
            <w:rStyle w:val="Hyperlink"/>
          </w:rPr>
          <w:t>http://www.state.gov/p/eap/rls/rm/2014/06/228415.htm</w:t>
        </w:r>
      </w:hyperlink>
      <w:r w:rsidR="00F519DC" w:rsidRPr="000D6005">
        <w:t>, Accessed 10/16/2015, rwg)</w:t>
      </w:r>
    </w:p>
    <w:p w:rsidR="00F519DC" w:rsidRPr="007147E2" w:rsidRDefault="00F519DC" w:rsidP="00F519DC">
      <w:r w:rsidRPr="007147E2">
        <w:t xml:space="preserve">Mr. Chairman, </w:t>
      </w:r>
      <w:r w:rsidRPr="00335DD1">
        <w:rPr>
          <w:rStyle w:val="StyleUnderline"/>
          <w:highlight w:val="yellow"/>
        </w:rPr>
        <w:t>there are those who argue that cold war-like rivalry is inevitable and that the U</w:t>
      </w:r>
      <w:r w:rsidRPr="007147E2">
        <w:t xml:space="preserve">nited </w:t>
      </w:r>
      <w:r w:rsidRPr="00335DD1">
        <w:rPr>
          <w:rStyle w:val="StyleUnderline"/>
          <w:highlight w:val="yellow"/>
        </w:rPr>
        <w:t>S</w:t>
      </w:r>
      <w:r w:rsidRPr="007147E2">
        <w:t xml:space="preserve">tates </w:t>
      </w:r>
      <w:r w:rsidRPr="00335DD1">
        <w:rPr>
          <w:rStyle w:val="StyleUnderline"/>
          <w:highlight w:val="yellow"/>
        </w:rPr>
        <w:t xml:space="preserve">and China are condemned to a zero-sum struggle for supremacy, if not conflict. </w:t>
      </w:r>
      <w:r w:rsidRPr="007147E2">
        <w:rPr>
          <w:rStyle w:val="StyleUnderline"/>
        </w:rPr>
        <w:t>I reject such mechanistic thinking.</w:t>
      </w:r>
      <w:r w:rsidRPr="007147E2">
        <w:t xml:space="preserve"> As anyone who has served in government can tell you, </w:t>
      </w:r>
      <w:r w:rsidRPr="00335DD1">
        <w:rPr>
          <w:rStyle w:val="Emphasis"/>
          <w:highlight w:val="yellow"/>
        </w:rPr>
        <w:t>this deterministic analysis overlooks the role of leaders who have the ability to set policy and to shape relationships</w:t>
      </w:r>
      <w:r w:rsidRPr="00335DD1">
        <w:rPr>
          <w:rStyle w:val="StyleUnderline"/>
          <w:highlight w:val="yellow"/>
        </w:rPr>
        <w:t xml:space="preserve">. It gives short shrift to the fact that our </w:t>
      </w:r>
      <w:r w:rsidRPr="00335DD1">
        <w:rPr>
          <w:rStyle w:val="Emphasis"/>
          <w:highlight w:val="yellow"/>
        </w:rPr>
        <w:t>two economies are becoming increasingly intertwined</w:t>
      </w:r>
      <w:r w:rsidRPr="007147E2">
        <w:t xml:space="preserve">, which increases each side’s stake in the success of the other. </w:t>
      </w:r>
      <w:r w:rsidRPr="00335DD1">
        <w:rPr>
          <w:rStyle w:val="StyleUnderline"/>
          <w:highlight w:val="yellow"/>
        </w:rPr>
        <w:t xml:space="preserve">It undervalues </w:t>
      </w:r>
      <w:r w:rsidRPr="007147E2">
        <w:rPr>
          <w:rStyle w:val="StyleUnderline"/>
        </w:rPr>
        <w:t xml:space="preserve">the fact </w:t>
      </w:r>
      <w:r w:rsidRPr="00335DD1">
        <w:rPr>
          <w:rStyle w:val="StyleUnderline"/>
          <w:highlight w:val="yellow"/>
        </w:rPr>
        <w:t xml:space="preserve">that leaders </w:t>
      </w:r>
      <w:r w:rsidRPr="007147E2">
        <w:rPr>
          <w:rStyle w:val="StyleUnderline"/>
        </w:rPr>
        <w:t xml:space="preserve">in Washington and Beijing </w:t>
      </w:r>
      <w:r w:rsidRPr="00335DD1">
        <w:rPr>
          <w:rStyle w:val="StyleUnderline"/>
          <w:highlight w:val="yellow"/>
        </w:rPr>
        <w:t>are fully cognizant of the risk of unintended strategic rivalry</w:t>
      </w:r>
      <w:r w:rsidRPr="007147E2">
        <w:t xml:space="preserve"> between an emerging power and an established power and have agreed to take deliberate actions to prevent such an outcome. </w:t>
      </w:r>
      <w:r w:rsidRPr="00335DD1">
        <w:rPr>
          <w:rStyle w:val="StyleUnderline"/>
          <w:highlight w:val="yellow"/>
        </w:rPr>
        <w:t>And it ignores the reality of the past 35 years</w:t>
      </w:r>
      <w:r w:rsidRPr="007147E2">
        <w:rPr>
          <w:rStyle w:val="StyleUnderline"/>
        </w:rPr>
        <w:t xml:space="preserve"> – that, in spite of our differences, </w:t>
      </w:r>
      <w:r w:rsidRPr="00335DD1">
        <w:rPr>
          <w:rStyle w:val="StyleUnderline"/>
          <w:highlight w:val="yellow"/>
        </w:rPr>
        <w:t xml:space="preserve">U.S.-China relations have </w:t>
      </w:r>
      <w:r w:rsidRPr="007147E2">
        <w:rPr>
          <w:rStyle w:val="StyleUnderline"/>
        </w:rPr>
        <w:t xml:space="preserve">steadily </w:t>
      </w:r>
      <w:r w:rsidRPr="00335DD1">
        <w:rPr>
          <w:rStyle w:val="StyleUnderline"/>
          <w:highlight w:val="yellow"/>
        </w:rPr>
        <w:t xml:space="preserve">grown deeper and stronger </w:t>
      </w:r>
      <w:r w:rsidRPr="007147E2">
        <w:rPr>
          <w:rStyle w:val="StyleUnderline"/>
        </w:rPr>
        <w:t xml:space="preserve">– </w:t>
      </w:r>
      <w:r w:rsidRPr="00335DD1">
        <w:rPr>
          <w:rStyle w:val="StyleUnderline"/>
          <w:highlight w:val="yellow"/>
        </w:rPr>
        <w:t>and</w:t>
      </w:r>
      <w:r w:rsidRPr="007147E2">
        <w:rPr>
          <w:rStyle w:val="StyleUnderline"/>
        </w:rPr>
        <w:t xml:space="preserve"> in doing so, </w:t>
      </w:r>
      <w:r w:rsidRPr="00335DD1">
        <w:rPr>
          <w:rStyle w:val="StyleUnderline"/>
          <w:highlight w:val="yellow"/>
        </w:rPr>
        <w:t xml:space="preserve">we have built a </w:t>
      </w:r>
      <w:r w:rsidRPr="007147E2">
        <w:rPr>
          <w:rStyle w:val="StyleUnderline"/>
        </w:rPr>
        <w:t xml:space="preserve">very </w:t>
      </w:r>
      <w:r w:rsidRPr="00335DD1">
        <w:rPr>
          <w:rStyle w:val="StyleUnderline"/>
          <w:highlight w:val="yellow"/>
        </w:rPr>
        <w:t>resilient relationship</w:t>
      </w:r>
      <w:r w:rsidRPr="007147E2">
        <w:t>.</w:t>
      </w:r>
    </w:p>
    <w:p w:rsidR="00EA6AF8" w:rsidRPr="000D6005" w:rsidRDefault="00EA6AF8" w:rsidP="00F519DC">
      <w:pPr>
        <w:rPr>
          <w:sz w:val="16"/>
        </w:rPr>
      </w:pPr>
    </w:p>
    <w:p w:rsidR="00F519DC" w:rsidRPr="000D6005" w:rsidRDefault="00F519DC" w:rsidP="00F519DC">
      <w:pPr>
        <w:pStyle w:val="Heading4"/>
      </w:pPr>
      <w:r w:rsidRPr="000D6005">
        <w:t>Multiple checks on declining relations with China:</w:t>
      </w:r>
    </w:p>
    <w:p w:rsidR="00F519DC" w:rsidRPr="000D6005" w:rsidRDefault="007147E2" w:rsidP="00F519DC">
      <w:r w:rsidRPr="007147E2">
        <w:rPr>
          <w:rStyle w:val="Style13ptBold"/>
        </w:rPr>
        <w:t>Russel 14</w:t>
      </w:r>
      <w:r>
        <w:t xml:space="preserve"> — </w:t>
      </w:r>
      <w:r w:rsidR="00F519DC" w:rsidRPr="007147E2">
        <w:t xml:space="preserve">Daniel R. Russel, </w:t>
      </w:r>
      <w:r w:rsidRPr="007147E2">
        <w:t xml:space="preserve">Assistant Secretary, Bureau of East </w:t>
      </w:r>
      <w:r w:rsidRPr="004E12EB">
        <w:t xml:space="preserve">Asian and Pacific Affairs, </w:t>
      </w:r>
      <w:r w:rsidR="00F519DC" w:rsidRPr="004E12EB">
        <w:t>2014 (“The</w:t>
      </w:r>
      <w:r w:rsidR="00F519DC" w:rsidRPr="000D6005">
        <w:t xml:space="preserve"> Future of U.S.-China Relations,”</w:t>
      </w:r>
      <w:r>
        <w:t xml:space="preserve"> </w:t>
      </w:r>
      <w:r>
        <w:rPr>
          <w:i/>
        </w:rPr>
        <w:t>Department of State</w:t>
      </w:r>
      <w:r>
        <w:t>, June 25</w:t>
      </w:r>
      <w:r w:rsidRPr="007147E2">
        <w:rPr>
          <w:vertAlign w:val="superscript"/>
        </w:rPr>
        <w:t>th</w:t>
      </w:r>
      <w:r>
        <w:t>, Available Online at</w:t>
      </w:r>
      <w:r w:rsidR="00F519DC" w:rsidRPr="000D6005">
        <w:t xml:space="preserve"> </w:t>
      </w:r>
      <w:hyperlink r:id="rId20" w:history="1">
        <w:r w:rsidR="00F519DC" w:rsidRPr="000D6005">
          <w:rPr>
            <w:rStyle w:val="Hyperlink"/>
          </w:rPr>
          <w:t>http://www.state.gov/p/eap/rls/rm/2014/06/228415.htm</w:t>
        </w:r>
      </w:hyperlink>
      <w:r w:rsidR="00F519DC" w:rsidRPr="000D6005">
        <w:t>, Accessed 10/16/2015, rwg)</w:t>
      </w:r>
    </w:p>
    <w:p w:rsidR="00F519DC" w:rsidRPr="004E12EB" w:rsidRDefault="00F519DC" w:rsidP="00F519DC">
      <w:r w:rsidRPr="004E12EB">
        <w:t xml:space="preserve">Clearly, </w:t>
      </w:r>
      <w:r w:rsidRPr="00335DD1">
        <w:rPr>
          <w:rStyle w:val="StyleUnderline"/>
          <w:highlight w:val="yellow"/>
        </w:rPr>
        <w:t>a wide-ranging and complex relationship such as ours with China comes with challenges. Some degree of friction is inevitable. But an essential tool for managing and resolving differences is open and extensive communications between our two countries</w:t>
      </w:r>
      <w:r w:rsidRPr="004E12EB">
        <w:t xml:space="preserve"> – at senior and working levels of government, military to military, through local governments and organizations, between our business communities, and at the grassroots level.  </w:t>
      </w:r>
      <w:r w:rsidRPr="00335DD1">
        <w:rPr>
          <w:rStyle w:val="StyleUnderline"/>
          <w:highlight w:val="yellow"/>
        </w:rPr>
        <w:t>We are now reflecting on the considerable progress attained in 35 years of bilateral relations. One key lesson is that to ensure that our relationship grows and matures, we need to build up the links among our two peoples. People-to-people exchanges are essential</w:t>
      </w:r>
      <w:r w:rsidRPr="004E12EB">
        <w:t xml:space="preserve"> to enhancing mutual understanding and furthering U.S. strategic and economic goals. </w:t>
      </w:r>
      <w:r w:rsidRPr="00335DD1">
        <w:rPr>
          <w:rStyle w:val="StyleUnderline"/>
          <w:highlight w:val="yellow"/>
        </w:rPr>
        <w:t>To that end, the United States in 2013 received 1.8 million Chinese visitors who collectively spent $9.8 billion on goods and services in our economy</w:t>
      </w:r>
      <w:r w:rsidRPr="004E12EB">
        <w:t xml:space="preserve">. Our State Department personnel work hard to facilitate growing Chinese demand for international travel by maintaining average visa wait-times under five days over the past two years. </w:t>
      </w:r>
      <w:r w:rsidRPr="00335DD1">
        <w:rPr>
          <w:rStyle w:val="StyleUnderline"/>
          <w:highlight w:val="yellow"/>
        </w:rPr>
        <w:t>Education also plays an important role fostering mutual understanding. In 2013, we had 235,000 students from China studying in the U</w:t>
      </w:r>
      <w:r w:rsidRPr="004E12EB">
        <w:t xml:space="preserve">nited </w:t>
      </w:r>
      <w:r w:rsidRPr="00335DD1">
        <w:rPr>
          <w:rStyle w:val="StyleUnderline"/>
          <w:highlight w:val="yellow"/>
        </w:rPr>
        <w:t>S</w:t>
      </w:r>
      <w:r w:rsidRPr="004E12EB">
        <w:t xml:space="preserve">tates, </w:t>
      </w:r>
      <w:r w:rsidRPr="00335DD1">
        <w:rPr>
          <w:rStyle w:val="StyleUnderline"/>
          <w:highlight w:val="yellow"/>
        </w:rPr>
        <w:t>more than from any other country</w:t>
      </w:r>
      <w:r w:rsidRPr="004E12EB">
        <w:t>, and the United States aspires to increase the number of American students studying in China and learning Mandarin through the 100,000 Strong Initiative. In March, PRC First Lady Peng Liyuan welcomed First Lady Michelle Obama to China where together they met with U.S. and Chinese students and faculty and promoted the value of study abroad and educational exchange. We are also working with groups like the Sister Cities International and the U.S.-China Governors Forum. These programs help by encouraging and supporting cities and states to deepen their cultural or commercial ties with Chinese counterparts. In the last year alone, we have supported numerous visits of governors and state delegations and helped them to find opportunities to deepen their involvement and links to China. The Department works closely with the United States Chamber of Commerce, AmCham China, the U.S.-China Business Council, and other business groups to support key priorities for U.S. companies doing business in China and to promote - greater Chinese investment in the United States. In partnership and consultation with those organizations, we have encouraged the Chinese government to eliminate investment restrictions, strengthen IPR protection, increase regulatory transparency, and establish a level playing field for all companies in China.</w:t>
      </w:r>
    </w:p>
    <w:p w:rsidR="00EA6AF8" w:rsidRDefault="00EA6AF8" w:rsidP="00EA6AF8"/>
    <w:p w:rsidR="00334FD7" w:rsidRDefault="00334FD7" w:rsidP="00334FD7">
      <w:pPr>
        <w:pStyle w:val="Heading4"/>
      </w:pPr>
      <w:r>
        <w:t>Alt Causes to Relations:</w:t>
      </w:r>
    </w:p>
    <w:p w:rsidR="00334FD7" w:rsidRPr="005C754C" w:rsidRDefault="00334FD7" w:rsidP="00334FD7">
      <w:pPr>
        <w:pStyle w:val="Heading4"/>
      </w:pPr>
      <w:r>
        <w:t>A. Territorial Disputes — land reclamation in the South China sea threatens Freedom of Navigation</w:t>
      </w:r>
    </w:p>
    <w:p w:rsidR="00334FD7" w:rsidRPr="000F6DEC" w:rsidRDefault="00334FD7" w:rsidP="00334FD7">
      <w:r w:rsidRPr="005C754C">
        <w:rPr>
          <w:rStyle w:val="Style13ptBold"/>
        </w:rPr>
        <w:t>Johnson 15</w:t>
      </w:r>
      <w:r>
        <w:t xml:space="preserve"> </w:t>
      </w:r>
      <w:r w:rsidRPr="000F6DEC">
        <w:t xml:space="preserve">—  William </w:t>
      </w:r>
      <w:r>
        <w:t>Johnson,</w:t>
      </w:r>
      <w:r w:rsidRPr="000F6DEC">
        <w:t xml:space="preserve"> retired US Air Force Officer and retired Foreign Service Officer, 2015 (“The five most important issues in U.S.-China relations,” </w:t>
      </w:r>
      <w:r w:rsidRPr="000F6DEC">
        <w:rPr>
          <w:i/>
        </w:rPr>
        <w:t>Reuters</w:t>
      </w:r>
      <w:r w:rsidRPr="000F6DEC">
        <w:t xml:space="preserve">, June 23, 2015, </w:t>
      </w:r>
      <w:r>
        <w:t xml:space="preserve">Available Online </w:t>
      </w:r>
      <w:r w:rsidRPr="000F6DEC">
        <w:t xml:space="preserve">at </w:t>
      </w:r>
      <w:hyperlink r:id="rId21" w:history="1">
        <w:r w:rsidRPr="000F6DEC">
          <w:rPr>
            <w:rStyle w:val="Hyperlink"/>
          </w:rPr>
          <w:t>http://blogs.reuters.com/great-debate/2015/06/23/the-five-most-important-issues-in-u-s-china-relations/</w:t>
        </w:r>
      </w:hyperlink>
      <w:r w:rsidRPr="000F6DEC">
        <w:t xml:space="preserve">, </w:t>
      </w:r>
      <w:r>
        <w:t xml:space="preserve">Accessed </w:t>
      </w:r>
      <w:r w:rsidRPr="000F6DEC">
        <w:t>June 30, 2016//AW)</w:t>
      </w:r>
    </w:p>
    <w:p w:rsidR="00334FD7" w:rsidRDefault="00334FD7" w:rsidP="00334FD7">
      <w:r w:rsidRPr="000F6DEC">
        <w:t xml:space="preserve">This year’s dialogue has special significance because it will set the stage for President Xi’s state visit in September. </w:t>
      </w:r>
      <w:r w:rsidRPr="000F6DEC">
        <w:rPr>
          <w:rStyle w:val="StyleUnderline"/>
          <w:highlight w:val="yellow"/>
        </w:rPr>
        <w:t>U.S.-China relations have been rocky</w:t>
      </w:r>
      <w:r w:rsidRPr="000F6DEC">
        <w:t xml:space="preserve"> recently, </w:t>
      </w:r>
      <w:r w:rsidRPr="000F6DEC">
        <w:rPr>
          <w:rStyle w:val="StyleUnderline"/>
          <w:highlight w:val="yellow"/>
        </w:rPr>
        <w:t>owing primarily to tensions in the S</w:t>
      </w:r>
      <w:r w:rsidRPr="000F6DEC">
        <w:rPr>
          <w:rStyle w:val="StyleUnderline"/>
        </w:rPr>
        <w:t xml:space="preserve">outh </w:t>
      </w:r>
      <w:r w:rsidRPr="000F6DEC">
        <w:rPr>
          <w:rStyle w:val="StyleUnderline"/>
          <w:highlight w:val="yellow"/>
        </w:rPr>
        <w:t>C</w:t>
      </w:r>
      <w:r w:rsidRPr="000F6DEC">
        <w:rPr>
          <w:rStyle w:val="StyleUnderline"/>
        </w:rPr>
        <w:t xml:space="preserve">hina </w:t>
      </w:r>
      <w:r w:rsidRPr="000F6DEC">
        <w:rPr>
          <w:rStyle w:val="StyleUnderline"/>
          <w:highlight w:val="yellow"/>
        </w:rPr>
        <w:t>S</w:t>
      </w:r>
      <w:r w:rsidRPr="000F6DEC">
        <w:rPr>
          <w:rStyle w:val="StyleUnderline"/>
        </w:rPr>
        <w:t xml:space="preserve">ea, China’s new law governing foreign non-governmental organizations, and friction over membership in China’s Asian Infrastructure Investment Bank </w:t>
      </w:r>
      <w:r w:rsidRPr="000F6DEC">
        <w:rPr>
          <w:rStyle w:val="StyleUnderline"/>
          <w:highlight w:val="yellow"/>
        </w:rPr>
        <w:t>and</w:t>
      </w:r>
      <w:r w:rsidRPr="000F6DEC">
        <w:rPr>
          <w:highlight w:val="yellow"/>
        </w:rPr>
        <w:t xml:space="preserve"> </w:t>
      </w:r>
      <w:r w:rsidRPr="000F6DEC">
        <w:rPr>
          <w:rStyle w:val="StyleUnderline"/>
          <w:highlight w:val="yellow"/>
        </w:rPr>
        <w:t>the</w:t>
      </w:r>
      <w:r w:rsidRPr="000F6DEC">
        <w:t xml:space="preserve"> U.S.-led Trans-Pacific Partnership (</w:t>
      </w:r>
      <w:r w:rsidRPr="000F6DEC">
        <w:rPr>
          <w:rStyle w:val="StyleUnderline"/>
          <w:highlight w:val="yellow"/>
        </w:rPr>
        <w:t>TPP</w:t>
      </w:r>
      <w:r w:rsidRPr="000F6DEC">
        <w:t xml:space="preserve">). In addition to these issues, Chinese and American leaders will devote substantial attention to cybersecurity and the recently disclosed hack of the Office of Personnel Management’s database, as well as the ongoing negotiations toward a U.S.-China Bilateral Investment Treaty (BIT). </w:t>
      </w:r>
      <w:r w:rsidRPr="000F6DEC">
        <w:rPr>
          <w:rStyle w:val="StyleUnderline"/>
          <w:highlight w:val="yellow"/>
        </w:rPr>
        <w:t>The diplomatic community has</w:t>
      </w:r>
      <w:r w:rsidRPr="000F6DEC">
        <w:rPr>
          <w:rStyle w:val="StyleUnderline"/>
        </w:rPr>
        <w:t xml:space="preserve"> expected previous dialogues to produce substantial agreements, but they have </w:t>
      </w:r>
      <w:r w:rsidRPr="000F6DEC">
        <w:rPr>
          <w:rStyle w:val="StyleUnderline"/>
          <w:highlight w:val="yellow"/>
        </w:rPr>
        <w:t>low</w:t>
      </w:r>
      <w:r w:rsidRPr="000F6DEC">
        <w:rPr>
          <w:rStyle w:val="StyleUnderline"/>
        </w:rPr>
        <w:t xml:space="preserve">er </w:t>
      </w:r>
      <w:r w:rsidRPr="000F6DEC">
        <w:rPr>
          <w:rStyle w:val="StyleUnderline"/>
          <w:highlight w:val="yellow"/>
        </w:rPr>
        <w:t>expectations for this round</w:t>
      </w:r>
      <w:r w:rsidRPr="000F6DEC">
        <w:rPr>
          <w:rStyle w:val="StyleUnderline"/>
        </w:rPr>
        <w:t xml:space="preserve"> — due partly to recent difficulties in the relationship, as well as an inclination on both sides to save major announcements until President Xi’s state visit. </w:t>
      </w:r>
      <w:r w:rsidRPr="000F6DEC">
        <w:t>I’ll briefly explain the significance of these five major issues. 1.</w:t>
      </w:r>
      <w:r w:rsidRPr="000F6DEC">
        <w:rPr>
          <w:rStyle w:val="StyleUnderline"/>
        </w:rPr>
        <w:t xml:space="preserve"> The South China Sea </w:t>
      </w:r>
      <w:r w:rsidRPr="000F6DEC">
        <w:rPr>
          <w:rStyle w:val="StyleUnderline"/>
          <w:highlight w:val="yellow"/>
        </w:rPr>
        <w:t>The S</w:t>
      </w:r>
      <w:r w:rsidRPr="000F6DEC">
        <w:rPr>
          <w:rStyle w:val="StyleUnderline"/>
        </w:rPr>
        <w:t xml:space="preserve">outh </w:t>
      </w:r>
      <w:r w:rsidRPr="000F6DEC">
        <w:rPr>
          <w:rStyle w:val="StyleUnderline"/>
          <w:highlight w:val="yellow"/>
        </w:rPr>
        <w:t>C</w:t>
      </w:r>
      <w:r w:rsidRPr="000F6DEC">
        <w:rPr>
          <w:rStyle w:val="StyleUnderline"/>
        </w:rPr>
        <w:t xml:space="preserve">hina </w:t>
      </w:r>
      <w:r w:rsidRPr="000F6DEC">
        <w:rPr>
          <w:rStyle w:val="StyleUnderline"/>
          <w:highlight w:val="yellow"/>
        </w:rPr>
        <w:t>S</w:t>
      </w:r>
      <w:r w:rsidRPr="000F6DEC">
        <w:rPr>
          <w:rStyle w:val="StyleUnderline"/>
        </w:rPr>
        <w:t>ea</w:t>
      </w:r>
      <w:r w:rsidRPr="000F6DEC">
        <w:t xml:space="preserve"> issue </w:t>
      </w:r>
      <w:r w:rsidRPr="000F6DEC">
        <w:rPr>
          <w:rStyle w:val="StyleUnderline"/>
          <w:highlight w:val="yellow"/>
        </w:rPr>
        <w:t>has been front and center</w:t>
      </w:r>
      <w:r w:rsidRPr="000F6DEC">
        <w:t xml:space="preserve"> for the last 18 months</w:t>
      </w:r>
      <w:r w:rsidRPr="000F6DEC">
        <w:rPr>
          <w:rStyle w:val="StyleUnderline"/>
        </w:rPr>
        <w:t>, as China carried out major land reclamation efforts. While the issue stems from territorial disputes between China and various Southeast Asian nations</w:t>
      </w:r>
      <w:r w:rsidRPr="000F6DEC">
        <w:t xml:space="preserve">, which don’t intrinsically involve the United States, </w:t>
      </w:r>
      <w:r w:rsidRPr="000F6DEC">
        <w:rPr>
          <w:rStyle w:val="StyleUnderline"/>
          <w:highlight w:val="yellow"/>
        </w:rPr>
        <w:t>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sees China’s</w:t>
      </w:r>
      <w:r w:rsidRPr="000F6DEC">
        <w:rPr>
          <w:rStyle w:val="StyleUnderline"/>
        </w:rPr>
        <w:t xml:space="preserve"> island building </w:t>
      </w:r>
      <w:r w:rsidRPr="000F6DEC">
        <w:rPr>
          <w:rStyle w:val="StyleUnderline"/>
          <w:highlight w:val="yellow"/>
        </w:rPr>
        <w:t>activities as a</w:t>
      </w:r>
      <w:r w:rsidRPr="000F6DEC">
        <w:rPr>
          <w:rStyle w:val="StyleUnderline"/>
        </w:rPr>
        <w:t xml:space="preserve"> potential </w:t>
      </w:r>
      <w:r w:rsidRPr="000F6DEC">
        <w:rPr>
          <w:rStyle w:val="StyleUnderline"/>
          <w:highlight w:val="yellow"/>
        </w:rPr>
        <w:t>threat to freedom of navigation along a critical trade route</w:t>
      </w:r>
      <w:r w:rsidRPr="000F6DEC">
        <w:t xml:space="preserve">. </w:t>
      </w:r>
      <w:r w:rsidRPr="000F6DEC">
        <w:rPr>
          <w:rStyle w:val="StyleUnderline"/>
          <w:highlight w:val="yellow"/>
        </w:rPr>
        <w:t>China</w:t>
      </w:r>
      <w:r w:rsidRPr="000F6DEC">
        <w:t xml:space="preserve">, on the other hand, </w:t>
      </w:r>
      <w:r w:rsidRPr="000F6DEC">
        <w:rPr>
          <w:rStyle w:val="StyleUnderline"/>
          <w:highlight w:val="yellow"/>
        </w:rPr>
        <w:t xml:space="preserve">sees U.S. involvement </w:t>
      </w:r>
      <w:r w:rsidRPr="000F6DEC">
        <w:rPr>
          <w:rStyle w:val="StyleUnderline"/>
        </w:rPr>
        <w:t xml:space="preserve">in the region </w:t>
      </w:r>
      <w:r w:rsidRPr="000F6DEC">
        <w:rPr>
          <w:rStyle w:val="StyleUnderline"/>
          <w:highlight w:val="yellow"/>
        </w:rPr>
        <w:t>as meddling</w:t>
      </w:r>
      <w:r w:rsidRPr="000F6DEC">
        <w:rPr>
          <w:rStyle w:val="StyleUnderline"/>
        </w:rPr>
        <w:t xml:space="preserve"> in bilateral disputes with China’s neighbors. It sees enhanced U.S. military cooperation with Vietnam and the Philippines, and increased Japanese military activity in the region, as part of a U.S. strategy to contain China.</w:t>
      </w:r>
      <w:r w:rsidRPr="000F6DEC">
        <w:t xml:space="preserve"> The 2015 dialogue provides an opportunity to ratchet down the recent level of confrontation in order to smooth the way to a successful state visit by President Xi.</w:t>
      </w:r>
    </w:p>
    <w:p w:rsidR="00334FD7" w:rsidRPr="000F6DEC" w:rsidRDefault="00334FD7" w:rsidP="00334FD7"/>
    <w:p w:rsidR="00334FD7" w:rsidRDefault="00334FD7" w:rsidP="00334FD7">
      <w:pPr>
        <w:pStyle w:val="Heading4"/>
      </w:pPr>
      <w:r>
        <w:t>B. Human Rights — Chinese censorship fosters mistrust and misunderstanding</w:t>
      </w:r>
    </w:p>
    <w:p w:rsidR="00334FD7" w:rsidRPr="000F6DEC" w:rsidRDefault="00334FD7" w:rsidP="00334FD7">
      <w:r w:rsidRPr="00BA6B7D">
        <w:rPr>
          <w:rStyle w:val="Style13ptBold"/>
        </w:rPr>
        <w:t>Cook 15</w:t>
      </w:r>
      <w:r w:rsidRPr="000F6DEC">
        <w:t xml:space="preserve"> </w:t>
      </w:r>
      <w:r>
        <w:t>— Sarah Cook,</w:t>
      </w:r>
      <w:r w:rsidRPr="000F6DEC">
        <w:t xml:space="preserve"> senior research analyst for East Asia at Freedom House, B.A. in International Relations from Pomona College, Masters in Politics and International Law at the School of Oriental and African Studies in London as a Marshall Scholar, 2015 ("How Beijing’s Censorship Impairs U.S.-China Relations," </w:t>
      </w:r>
      <w:r w:rsidRPr="000F6DEC">
        <w:rPr>
          <w:i/>
        </w:rPr>
        <w:t>Freedom House</w:t>
      </w:r>
      <w:r>
        <w:t>, July 23</w:t>
      </w:r>
      <w:r w:rsidRPr="000F6DEC">
        <w:rPr>
          <w:vertAlign w:val="superscript"/>
        </w:rPr>
        <w:t>rd</w:t>
      </w:r>
      <w:r w:rsidRPr="000F6DEC">
        <w:t xml:space="preserve">, </w:t>
      </w:r>
      <w:r>
        <w:t xml:space="preserve">Available Online </w:t>
      </w:r>
      <w:r w:rsidRPr="000F6DEC">
        <w:t>at https://freedomhouse.org/blog/how-beijing-s-censorsh</w:t>
      </w:r>
      <w:r>
        <w:t>ip-impairs-us-china-relations, A</w:t>
      </w:r>
      <w:r w:rsidRPr="000F6DEC">
        <w:t>ccessed 6-30-2016//AW)</w:t>
      </w:r>
    </w:p>
    <w:p w:rsidR="00334FD7" w:rsidRPr="000F6DEC" w:rsidRDefault="00334FD7" w:rsidP="00334FD7">
      <w:pPr>
        <w:rPr>
          <w:b/>
          <w:u w:val="single"/>
        </w:rPr>
      </w:pPr>
      <w:r w:rsidRPr="000F6DEC">
        <w:t xml:space="preserve">Over time, </w:t>
      </w:r>
      <w:r w:rsidRPr="000F6DEC">
        <w:rPr>
          <w:rStyle w:val="StyleUnderline"/>
        </w:rPr>
        <w:t xml:space="preserve">the various </w:t>
      </w:r>
      <w:r w:rsidRPr="000F6DEC">
        <w:rPr>
          <w:rStyle w:val="StyleUnderline"/>
          <w:highlight w:val="yellow"/>
        </w:rPr>
        <w:t>obstacles</w:t>
      </w:r>
      <w:r w:rsidRPr="000F6DEC">
        <w:rPr>
          <w:rStyle w:val="StyleUnderline"/>
        </w:rPr>
        <w:t xml:space="preserve"> thrown up </w:t>
      </w:r>
      <w:r w:rsidRPr="000F6DEC">
        <w:rPr>
          <w:rStyle w:val="StyleUnderline"/>
          <w:highlight w:val="yellow"/>
        </w:rPr>
        <w:t>by Beijing have had a deleterious effect on</w:t>
      </w:r>
      <w:r w:rsidRPr="000F6DEC">
        <w:rPr>
          <w:rStyle w:val="StyleUnderline"/>
        </w:rPr>
        <w:t xml:space="preserve"> international </w:t>
      </w:r>
      <w:r w:rsidRPr="000F6DEC">
        <w:rPr>
          <w:rStyle w:val="StyleUnderline"/>
          <w:highlight w:val="yellow"/>
        </w:rPr>
        <w:t>news</w:t>
      </w:r>
      <w:r w:rsidRPr="000F6DEC">
        <w:rPr>
          <w:rStyle w:val="StyleUnderline"/>
        </w:rPr>
        <w:t xml:space="preserve"> coverage </w:t>
      </w:r>
      <w:r w:rsidRPr="000F6DEC">
        <w:rPr>
          <w:rStyle w:val="StyleUnderline"/>
          <w:highlight w:val="yellow"/>
        </w:rPr>
        <w:t>and</w:t>
      </w:r>
      <w:r w:rsidRPr="000F6DEC">
        <w:rPr>
          <w:rStyle w:val="StyleUnderline"/>
        </w:rPr>
        <w:t xml:space="preserve"> </w:t>
      </w:r>
      <w:r w:rsidRPr="000F6DEC">
        <w:rPr>
          <w:rStyle w:val="StyleUnderline"/>
          <w:highlight w:val="yellow"/>
        </w:rPr>
        <w:t>information sharing</w:t>
      </w:r>
      <w:r w:rsidRPr="000F6DEC">
        <w:rPr>
          <w:rStyle w:val="StyleUnderline"/>
        </w:rPr>
        <w:t xml:space="preserve"> on important topics</w:t>
      </w:r>
      <w:r w:rsidRPr="000F6DEC">
        <w:t xml:space="preserve">. But even as foreigners feel the impact, </w:t>
      </w:r>
      <w:r w:rsidRPr="000F6DEC">
        <w:rPr>
          <w:rStyle w:val="StyleUnderline"/>
        </w:rPr>
        <w:t>it remains Chinese citizens who pay most dearly for their government’s censorship</w:t>
      </w:r>
      <w:r w:rsidRPr="000F6DEC">
        <w:t xml:space="preserve">. The Communist Party’s latest blocks and regulations have increased the share of </w:t>
      </w:r>
      <w:r w:rsidRPr="000F6DEC">
        <w:rPr>
          <w:rStyle w:val="StyleUnderline"/>
          <w:highlight w:val="yellow"/>
        </w:rPr>
        <w:t>the Chinese population</w:t>
      </w:r>
      <w:r w:rsidRPr="000F6DEC">
        <w:t xml:space="preserve"> that </w:t>
      </w:r>
      <w:r w:rsidRPr="000F6DEC">
        <w:rPr>
          <w:rStyle w:val="StyleUnderline"/>
          <w:highlight w:val="yellow"/>
        </w:rPr>
        <w:t>is losing contact with the international community</w:t>
      </w:r>
      <w:r w:rsidRPr="000F6DEC">
        <w:t xml:space="preserve"> and its diverse information sources. According to one college counselor from Shanghai, </w:t>
      </w:r>
      <w:r w:rsidRPr="000F6DEC">
        <w:rPr>
          <w:rStyle w:val="StyleUnderline"/>
        </w:rPr>
        <w:t xml:space="preserve">the censorship adds new difficulties for Chinese students applying to study at U.S. universities and, more generally, limits their worldview. </w:t>
      </w:r>
      <w:r w:rsidRPr="000F6DEC">
        <w:t xml:space="preserve">Consequences for U.S.-China relations From a geopolitical perspective, </w:t>
      </w:r>
      <w:r w:rsidRPr="000F6DEC">
        <w:rPr>
          <w:rStyle w:val="StyleUnderline"/>
          <w:highlight w:val="yellow"/>
        </w:rPr>
        <w:t>these developments have a profound impact on the relationship</w:t>
      </w:r>
      <w:r w:rsidRPr="000F6DEC">
        <w:rPr>
          <w:rStyle w:val="StyleUnderline"/>
        </w:rPr>
        <w:t xml:space="preserve"> between the world’s two largest economies. </w:t>
      </w:r>
      <w:r w:rsidRPr="000F6DEC">
        <w:rPr>
          <w:rStyle w:val="StyleUnderline"/>
          <w:highlight w:val="yellow"/>
        </w:rPr>
        <w:t>The</w:t>
      </w:r>
      <w:r w:rsidRPr="000F6DEC">
        <w:rPr>
          <w:rStyle w:val="StyleUnderline"/>
        </w:rPr>
        <w:t xml:space="preserve"> divided and distorted </w:t>
      </w:r>
      <w:r w:rsidRPr="000F6DEC">
        <w:rPr>
          <w:rStyle w:val="StyleUnderline"/>
          <w:highlight w:val="yellow"/>
        </w:rPr>
        <w:t>information landscape breeds mistrust and increases</w:t>
      </w:r>
      <w:r w:rsidRPr="000F6DEC">
        <w:rPr>
          <w:rStyle w:val="StyleUnderline"/>
        </w:rPr>
        <w:t xml:space="preserve"> the potential for </w:t>
      </w:r>
      <w:r w:rsidRPr="000F6DEC">
        <w:rPr>
          <w:rStyle w:val="StyleUnderline"/>
          <w:highlight w:val="yellow"/>
        </w:rPr>
        <w:t>misunderstanding. Chinese audiences receive a</w:t>
      </w:r>
      <w:r w:rsidRPr="000F6DEC">
        <w:rPr>
          <w:rStyle w:val="StyleUnderline"/>
        </w:rPr>
        <w:t xml:space="preserve"> partial and </w:t>
      </w:r>
      <w:r w:rsidRPr="000F6DEC">
        <w:rPr>
          <w:rStyle w:val="StyleUnderline"/>
          <w:highlight w:val="yellow"/>
        </w:rPr>
        <w:t>misinformed perspective of U.S. policy and society</w:t>
      </w:r>
      <w:r w:rsidRPr="000F6DEC">
        <w:rPr>
          <w:rStyle w:val="StyleUnderline"/>
        </w:rPr>
        <w:t xml:space="preserve">. </w:t>
      </w:r>
      <w:r w:rsidRPr="000F6DEC">
        <w:rPr>
          <w:rStyle w:val="StyleUnderline"/>
          <w:highlight w:val="yellow"/>
        </w:rPr>
        <w:t>Americans see Chinese officials</w:t>
      </w:r>
      <w:r w:rsidRPr="000F6DEC">
        <w:rPr>
          <w:rStyle w:val="StyleUnderline"/>
        </w:rPr>
        <w:t xml:space="preserve"> taking steps that </w:t>
      </w:r>
      <w:r w:rsidRPr="000F6DEC">
        <w:rPr>
          <w:rStyle w:val="StyleUnderline"/>
          <w:highlight w:val="yellow"/>
        </w:rPr>
        <w:t>threaten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economic wellbeing</w:t>
      </w:r>
      <w:r w:rsidRPr="000F6DEC">
        <w:rPr>
          <w:rStyle w:val="StyleUnderline"/>
        </w:rPr>
        <w:t xml:space="preserve">, but are barred from hearing the views of Chinese citizens who may disagree with their government. </w:t>
      </w:r>
      <w:r w:rsidRPr="000F6DEC">
        <w:rPr>
          <w:rStyle w:val="StyleUnderline"/>
          <w:highlight w:val="yellow"/>
        </w:rPr>
        <w:t>This results in</w:t>
      </w:r>
      <w:r w:rsidRPr="000F6DEC">
        <w:rPr>
          <w:rStyle w:val="StyleUnderline"/>
        </w:rPr>
        <w:t xml:space="preserve"> both sides having a </w:t>
      </w:r>
      <w:r w:rsidRPr="000F6DEC">
        <w:rPr>
          <w:rStyle w:val="StyleUnderline"/>
          <w:highlight w:val="yellow"/>
        </w:rPr>
        <w:t>more negative view</w:t>
      </w:r>
      <w:r w:rsidRPr="000F6DEC">
        <w:rPr>
          <w:rStyle w:val="StyleUnderline"/>
        </w:rPr>
        <w:t xml:space="preserve"> of the other than each may deserve, </w:t>
      </w:r>
      <w:r w:rsidRPr="000F6DEC">
        <w:rPr>
          <w:rStyle w:val="StyleUnderline"/>
          <w:highlight w:val="yellow"/>
        </w:rPr>
        <w:t>a recipe for greater tension</w:t>
      </w:r>
      <w:r w:rsidRPr="000F6DEC">
        <w:rPr>
          <w:rStyle w:val="StyleUnderline"/>
        </w:rPr>
        <w:t xml:space="preserve"> now and in the future. </w:t>
      </w:r>
      <w:r w:rsidRPr="000F6DEC">
        <w:t xml:space="preserve">On a more practical note, </w:t>
      </w:r>
      <w:r w:rsidRPr="000F6DEC">
        <w:rPr>
          <w:rStyle w:val="StyleUnderline"/>
        </w:rPr>
        <w:t>the restrictions create higher hurdles for U.S. investment in China and hinder day-to-day cooperation</w:t>
      </w:r>
      <w:r w:rsidRPr="000F6DEC">
        <w:t xml:space="preserve"> in the arts, non-profit, and academic sectors. Moreover, </w:t>
      </w:r>
      <w:r w:rsidRPr="000F6DEC">
        <w:rPr>
          <w:rStyle w:val="StyleUnderline"/>
        </w:rPr>
        <w:t>the Chinese government’s actions contradict its own stated policies, like not interfering in other countries’ affairs, and undermine key goals popular with China’s citizens, such as earning global respect for the nation.</w:t>
      </w:r>
    </w:p>
    <w:p w:rsidR="00334FD7" w:rsidRPr="00D10049" w:rsidRDefault="00334FD7" w:rsidP="00334FD7">
      <w:pPr>
        <w:rPr>
          <w:rStyle w:val="StyleUnderline"/>
        </w:rPr>
      </w:pPr>
    </w:p>
    <w:p w:rsidR="00334FD7" w:rsidRDefault="00334FD7" w:rsidP="00334FD7">
      <w:pPr>
        <w:pStyle w:val="Heading4"/>
      </w:pPr>
      <w:r>
        <w:t>C. Economics — the AIIB and TPP are thorns in the relationship</w:t>
      </w:r>
    </w:p>
    <w:p w:rsidR="00334FD7" w:rsidRPr="000F6DEC" w:rsidRDefault="00334FD7" w:rsidP="00334FD7">
      <w:r w:rsidRPr="005C754C">
        <w:rPr>
          <w:rStyle w:val="Style13ptBold"/>
        </w:rPr>
        <w:t>Johnson 15</w:t>
      </w:r>
      <w:r>
        <w:t xml:space="preserve"> — William Johnson,</w:t>
      </w:r>
      <w:r w:rsidRPr="000F6DEC">
        <w:t xml:space="preserve"> retired US Air Force Officer and retired Foreign Service Officer, 2015 (“The five most important issues in U.S.-China relations,” </w:t>
      </w:r>
      <w:r w:rsidRPr="000F6DEC">
        <w:rPr>
          <w:i/>
        </w:rPr>
        <w:t>Reuters</w:t>
      </w:r>
      <w:r w:rsidRPr="000F6DEC">
        <w:t>, June 23</w:t>
      </w:r>
      <w:r w:rsidRPr="000F6DEC">
        <w:rPr>
          <w:vertAlign w:val="superscript"/>
        </w:rPr>
        <w:t>rd</w:t>
      </w:r>
      <w:r w:rsidRPr="000F6DEC">
        <w:t xml:space="preserve">, </w:t>
      </w:r>
      <w:r>
        <w:t xml:space="preserve">Available Online </w:t>
      </w:r>
      <w:r w:rsidRPr="000F6DEC">
        <w:t xml:space="preserve">at </w:t>
      </w:r>
      <w:hyperlink r:id="rId22" w:history="1">
        <w:r w:rsidRPr="000F6DEC">
          <w:rPr>
            <w:rStyle w:val="Hyperlink"/>
          </w:rPr>
          <w:t>http://blogs.reuters.com/great-debate/2015/06/23/the-five-most-important-issues-in-u-s-china-relations/</w:t>
        </w:r>
      </w:hyperlink>
      <w:r>
        <w:t>, A</w:t>
      </w:r>
      <w:r w:rsidRPr="000F6DEC">
        <w:t>ccessed June 30, 2016//AW)</w:t>
      </w:r>
    </w:p>
    <w:p w:rsidR="00334FD7" w:rsidRDefault="00334FD7" w:rsidP="00334FD7">
      <w:pPr>
        <w:rPr>
          <w:rStyle w:val="StyleUnderline"/>
        </w:rPr>
      </w:pPr>
      <w:r w:rsidRPr="000F6DEC">
        <w:t>3</w:t>
      </w:r>
      <w:r w:rsidRPr="000F6DEC">
        <w:rPr>
          <w:rStyle w:val="StyleUnderline"/>
        </w:rPr>
        <w:t xml:space="preserve">. Friction Over Membership in China’s Asian Infrastructure Investment Bank Economic alignments in East Asia will likely be a central focus of this year’s dialogue. </w:t>
      </w:r>
      <w:r w:rsidRPr="000F6DEC">
        <w:rPr>
          <w:rStyle w:val="StyleUnderline"/>
          <w:highlight w:val="yellow"/>
        </w:rPr>
        <w:t>China is in the process of starting the A</w:t>
      </w:r>
      <w:r w:rsidRPr="000F6DEC">
        <w:rPr>
          <w:rStyle w:val="StyleUnderline"/>
        </w:rPr>
        <w:t xml:space="preserve">sian </w:t>
      </w:r>
      <w:r w:rsidRPr="000F6DEC">
        <w:rPr>
          <w:rStyle w:val="StyleUnderline"/>
          <w:highlight w:val="yellow"/>
        </w:rPr>
        <w:t>I</w:t>
      </w:r>
      <w:r w:rsidRPr="000F6DEC">
        <w:rPr>
          <w:rStyle w:val="StyleUnderline"/>
        </w:rPr>
        <w:t xml:space="preserve">nfrastructure </w:t>
      </w:r>
      <w:r w:rsidRPr="000F6DEC">
        <w:rPr>
          <w:rStyle w:val="StyleUnderline"/>
          <w:highlight w:val="yellow"/>
        </w:rPr>
        <w:t>I</w:t>
      </w:r>
      <w:r w:rsidRPr="000F6DEC">
        <w:rPr>
          <w:rStyle w:val="StyleUnderline"/>
        </w:rPr>
        <w:t xml:space="preserve">nvestment </w:t>
      </w:r>
      <w:r w:rsidRPr="000F6DEC">
        <w:rPr>
          <w:rStyle w:val="StyleUnderline"/>
          <w:highlight w:val="yellow"/>
        </w:rPr>
        <w:t>B</w:t>
      </w:r>
      <w:r w:rsidRPr="000F6DEC">
        <w:rPr>
          <w:rStyle w:val="StyleUnderline"/>
        </w:rPr>
        <w:t xml:space="preserve">ank, </w:t>
      </w:r>
      <w:r w:rsidRPr="000F6DEC">
        <w:rPr>
          <w:rStyle w:val="StyleUnderline"/>
          <w:highlight w:val="yellow"/>
        </w:rPr>
        <w:t>which is intended to provide more streamlined funding</w:t>
      </w:r>
      <w:r w:rsidRPr="000F6DEC">
        <w:rPr>
          <w:rStyle w:val="StyleUnderline"/>
        </w:rPr>
        <w:t xml:space="preserve"> than the World Bank or the Asian Development Bank can currently provide. </w:t>
      </w:r>
      <w:r w:rsidRPr="000F6DEC">
        <w:rPr>
          <w:rStyle w:val="StyleUnderline"/>
          <w:highlight w:val="yellow"/>
        </w:rPr>
        <w:t>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opposed</w:t>
      </w:r>
      <w:r w:rsidRPr="000F6DEC">
        <w:rPr>
          <w:rStyle w:val="StyleUnderline"/>
        </w:rPr>
        <w:t xml:space="preserve"> the </w:t>
      </w:r>
      <w:r w:rsidRPr="000F6DEC">
        <w:rPr>
          <w:rStyle w:val="StyleUnderline"/>
          <w:highlight w:val="yellow"/>
        </w:rPr>
        <w:t>establishment</w:t>
      </w:r>
      <w:r w:rsidRPr="000F6DEC">
        <w:rPr>
          <w:rStyle w:val="StyleUnderline"/>
        </w:rPr>
        <w:t xml:space="preserve"> of the AIIB — </w:t>
      </w:r>
      <w:r w:rsidRPr="000F6DEC">
        <w:rPr>
          <w:rStyle w:val="StyleUnderline"/>
          <w:highlight w:val="yellow"/>
        </w:rPr>
        <w:t>and lobbied its allies to decline</w:t>
      </w:r>
      <w:r w:rsidRPr="000F6DEC">
        <w:rPr>
          <w:rStyle w:val="StyleUnderline"/>
        </w:rPr>
        <w:t xml:space="preserve"> membership — on the grounds that it had unclear governance standards, inadequate environmental controls, and might not be sufficiently capitalized to sustain its loans.</w:t>
      </w:r>
      <w:r w:rsidRPr="000F6DEC">
        <w:t xml:space="preserve"> But in the week before a March deadline, </w:t>
      </w:r>
      <w:r w:rsidRPr="000F6DEC">
        <w:rPr>
          <w:rStyle w:val="StyleUnderline"/>
          <w:highlight w:val="yellow"/>
        </w:rPr>
        <w:t>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suffered a stinging defeat</w:t>
      </w:r>
      <w:r w:rsidRPr="000F6DEC">
        <w:rPr>
          <w:rStyle w:val="StyleUnderline"/>
        </w:rPr>
        <w:t xml:space="preserve"> as its allies</w:t>
      </w:r>
      <w:r w:rsidRPr="000F6DEC">
        <w:t xml:space="preserve">, led by the United Kingdom, became founding members of the bank, </w:t>
      </w:r>
      <w:r w:rsidRPr="000F6DEC">
        <w:rPr>
          <w:rStyle w:val="StyleUnderline"/>
          <w:highlight w:val="yellow"/>
        </w:rPr>
        <w:t>leaving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and Japan on the outside looking in</w:t>
      </w:r>
      <w:r w:rsidRPr="000F6DEC">
        <w:rPr>
          <w:rStyle w:val="StyleUnderline"/>
        </w:rPr>
        <w:t xml:space="preserve">. </w:t>
      </w:r>
      <w:r w:rsidRPr="000F6DEC">
        <w:t xml:space="preserve">Governance of the AIIB, and a means for coordinating its efforts with the World Bank, will be key elements of the economic discussions. In a similar vein, </w:t>
      </w:r>
      <w:r w:rsidRPr="000F6DEC">
        <w:rPr>
          <w:rStyle w:val="StyleUnderline"/>
        </w:rPr>
        <w:t xml:space="preserve">the U.S.-led TPP includes the United States and Japan as the key members of what would be the largest trade agreement ever. The difference here is that China is the outsider. </w:t>
      </w:r>
      <w:r w:rsidRPr="000F6DEC">
        <w:rPr>
          <w:rStyle w:val="StyleUnderline"/>
          <w:highlight w:val="yellow"/>
        </w:rPr>
        <w:t>China has complained that the TPP is yet another instance of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trying to contain China</w:t>
      </w:r>
      <w:r w:rsidRPr="000F6DEC">
        <w:rPr>
          <w:rStyle w:val="StyleUnderline"/>
        </w:rPr>
        <w:t>. President Obama’s recent remark that the U.S. must write the rules for trade, or China will, didn’t dispel this notion.</w:t>
      </w:r>
    </w:p>
    <w:p w:rsidR="00334FD7" w:rsidRDefault="00334FD7" w:rsidP="00334FD7">
      <w:pPr>
        <w:rPr>
          <w:rStyle w:val="StyleUnderline"/>
        </w:rPr>
      </w:pPr>
    </w:p>
    <w:p w:rsidR="00F519DC" w:rsidRPr="000D6005" w:rsidRDefault="00F519DC" w:rsidP="00F519DC">
      <w:pPr>
        <w:pStyle w:val="Heading3"/>
      </w:pPr>
      <w:r w:rsidRPr="000D6005">
        <w:t>Extend: “Sanctions hurt Relations”</w:t>
      </w:r>
    </w:p>
    <w:p w:rsidR="00F519DC" w:rsidRPr="000D6005" w:rsidRDefault="00F519DC" w:rsidP="00F519DC">
      <w:pPr>
        <w:pStyle w:val="Heading4"/>
      </w:pPr>
      <w:r w:rsidRPr="000D6005">
        <w:t xml:space="preserve">US pressure for sanctions angers China because it’s perceived as </w:t>
      </w:r>
      <w:r w:rsidRPr="00AB187B">
        <w:rPr>
          <w:u w:val="single"/>
        </w:rPr>
        <w:t>trying to manipulate</w:t>
      </w:r>
      <w:r w:rsidRPr="000D6005">
        <w:t xml:space="preserve"> t</w:t>
      </w:r>
      <w:r w:rsidR="00AB187B">
        <w:t>heir foreign policy initiative —</w:t>
      </w:r>
      <w:r w:rsidRPr="000D6005">
        <w:t xml:space="preserve"> that’s Yang</w:t>
      </w:r>
      <w:r w:rsidR="00AB187B">
        <w:t>.</w:t>
      </w:r>
    </w:p>
    <w:p w:rsidR="00F519DC" w:rsidRPr="000D6005" w:rsidRDefault="00F519DC" w:rsidP="00F519DC">
      <w:pPr>
        <w:pStyle w:val="Heading4"/>
      </w:pPr>
      <w:r w:rsidRPr="000D6005">
        <w:t xml:space="preserve">China </w:t>
      </w:r>
      <w:r w:rsidRPr="00C33880">
        <w:rPr>
          <w:u w:val="single"/>
        </w:rPr>
        <w:t>hates</w:t>
      </w:r>
      <w:r w:rsidRPr="000D6005">
        <w:t xml:space="preserve"> US </w:t>
      </w:r>
      <w:r w:rsidRPr="00C33880">
        <w:rPr>
          <w:u w:val="single"/>
        </w:rPr>
        <w:t>sanctio</w:t>
      </w:r>
      <w:r w:rsidR="00C33880" w:rsidRPr="00C33880">
        <w:rPr>
          <w:u w:val="single"/>
        </w:rPr>
        <w:t>ns</w:t>
      </w:r>
      <w:r w:rsidR="00C33880">
        <w:t xml:space="preserve"> and they </w:t>
      </w:r>
      <w:r w:rsidR="00C33880" w:rsidRPr="00C33880">
        <w:rPr>
          <w:u w:val="single"/>
        </w:rPr>
        <w:t>won’t enforce them</w:t>
      </w:r>
      <w:r w:rsidR="00C33880">
        <w:t xml:space="preserve"> —</w:t>
      </w:r>
      <w:r w:rsidRPr="000D6005">
        <w:t xml:space="preserve"> </w:t>
      </w:r>
      <w:r w:rsidR="00C33880">
        <w:t xml:space="preserve">North Korea is a </w:t>
      </w:r>
      <w:r w:rsidR="00C33880" w:rsidRPr="00C33880">
        <w:rPr>
          <w:u w:val="single"/>
        </w:rPr>
        <w:t>buffer zone</w:t>
      </w:r>
    </w:p>
    <w:p w:rsidR="00F519DC" w:rsidRPr="000D6005" w:rsidRDefault="00F519DC" w:rsidP="00F519DC">
      <w:r w:rsidRPr="000D6005">
        <w:rPr>
          <w:rStyle w:val="Style13ptBold"/>
        </w:rPr>
        <w:t>Cho 15</w:t>
      </w:r>
      <w:r w:rsidR="00AB187B">
        <w:t xml:space="preserve"> — Sam Cho, </w:t>
      </w:r>
      <w:r w:rsidRPr="000D6005">
        <w:t>a member of the United States Congress where he manages the foreign affairs, trade, and defense portfolio</w:t>
      </w:r>
      <w:r w:rsidR="00AB187B">
        <w:t>, previously</w:t>
      </w:r>
      <w:r w:rsidRPr="000D6005">
        <w:t xml:space="preserve"> worked at the U.S. Department of State as an analyst and for the Economic Section of the Embassy of the Republic of Korea on the Korea-U.S. Free Trade Agreement</w:t>
      </w:r>
      <w:r w:rsidR="00AB187B">
        <w:t>,</w:t>
      </w:r>
      <w:r w:rsidRPr="000D6005">
        <w:t xml:space="preserve"> holds an MSc International Political Economy from The London School of Economics (LSE) and B.A. in International S</w:t>
      </w:r>
      <w:r w:rsidR="00AB187B">
        <w:t>tudies from American University, 2015 (“</w:t>
      </w:r>
      <w:r w:rsidRPr="000D6005">
        <w:t>Why more UN sanctions on North Korea won’t matter</w:t>
      </w:r>
      <w:r w:rsidR="00AB187B">
        <w:t xml:space="preserve">,” </w:t>
      </w:r>
      <w:r w:rsidR="00AB187B">
        <w:rPr>
          <w:i/>
        </w:rPr>
        <w:t>The Diplomat</w:t>
      </w:r>
      <w:r w:rsidR="00AB187B">
        <w:t>,  September 3</w:t>
      </w:r>
      <w:r w:rsidR="00AB187B" w:rsidRPr="00AB187B">
        <w:rPr>
          <w:vertAlign w:val="superscript"/>
        </w:rPr>
        <w:t>rd</w:t>
      </w:r>
      <w:r w:rsidR="00AB187B">
        <w:t>, Available Online at</w:t>
      </w:r>
      <w:r w:rsidRPr="000D6005">
        <w:t xml:space="preserve"> </w:t>
      </w:r>
      <w:hyperlink r:id="rId23" w:history="1">
        <w:r w:rsidRPr="000D6005">
          <w:rPr>
            <w:rStyle w:val="Hyperlink"/>
          </w:rPr>
          <w:t>http://thediplomat.com/2015/09/why-north-korea-cant-be-the-next-cuba/</w:t>
        </w:r>
      </w:hyperlink>
      <w:r w:rsidRPr="000D6005">
        <w:t xml:space="preserve"> Accessed 07-18-16</w:t>
      </w:r>
      <w:r w:rsidR="00AB187B">
        <w:t>)</w:t>
      </w:r>
    </w:p>
    <w:p w:rsidR="00F519DC" w:rsidRPr="00AB187B" w:rsidRDefault="00F519DC" w:rsidP="00F519DC">
      <w:pPr>
        <w:rPr>
          <w:rStyle w:val="StyleUnderline"/>
        </w:rPr>
      </w:pPr>
      <w:r w:rsidRPr="00335DD1">
        <w:rPr>
          <w:rStyle w:val="StyleUnderline"/>
          <w:highlight w:val="yellow"/>
        </w:rPr>
        <w:t>History</w:t>
      </w:r>
      <w:r w:rsidRPr="00AB187B">
        <w:rPr>
          <w:rStyle w:val="StyleUnderline"/>
        </w:rPr>
        <w:t xml:space="preserve"> </w:t>
      </w:r>
      <w:r w:rsidRPr="00335DD1">
        <w:rPr>
          <w:rStyle w:val="StyleUnderline"/>
          <w:highlight w:val="yellow"/>
        </w:rPr>
        <w:t>demonstrates</w:t>
      </w:r>
      <w:r w:rsidRPr="00AB187B">
        <w:rPr>
          <w:rStyle w:val="StyleUnderline"/>
        </w:rPr>
        <w:t xml:space="preserve"> that</w:t>
      </w:r>
      <w:r w:rsidRPr="00AB187B">
        <w:t xml:space="preserve"> </w:t>
      </w:r>
      <w:r w:rsidRPr="00AB187B">
        <w:rPr>
          <w:rStyle w:val="StyleUnderline"/>
        </w:rPr>
        <w:t xml:space="preserve">economic </w:t>
      </w:r>
      <w:r w:rsidRPr="00335DD1">
        <w:rPr>
          <w:rStyle w:val="StyleUnderline"/>
          <w:highlight w:val="yellow"/>
        </w:rPr>
        <w:t>sanctions</w:t>
      </w:r>
      <w:r w:rsidRPr="00AB187B">
        <w:rPr>
          <w:rStyle w:val="StyleUnderline"/>
        </w:rPr>
        <w:t xml:space="preserve"> </w:t>
      </w:r>
      <w:r w:rsidRPr="00335DD1">
        <w:rPr>
          <w:rStyle w:val="Emphasis"/>
          <w:highlight w:val="yellow"/>
        </w:rPr>
        <w:t>tend</w:t>
      </w:r>
      <w:r w:rsidRPr="00AB187B">
        <w:rPr>
          <w:rStyle w:val="Emphasis"/>
        </w:rPr>
        <w:t xml:space="preserve"> </w:t>
      </w:r>
      <w:r w:rsidRPr="00335DD1">
        <w:rPr>
          <w:rStyle w:val="Emphasis"/>
          <w:highlight w:val="yellow"/>
        </w:rPr>
        <w:t>not to work</w:t>
      </w:r>
      <w:r w:rsidRPr="00335DD1">
        <w:rPr>
          <w:rStyle w:val="StyleUnderline"/>
          <w:highlight w:val="yellow"/>
        </w:rPr>
        <w:t xml:space="preserve"> with North Korea</w:t>
      </w:r>
      <w:r w:rsidRPr="00AB187B">
        <w:t xml:space="preserve">. </w:t>
      </w:r>
      <w:r w:rsidRPr="00AB187B">
        <w:rPr>
          <w:rStyle w:val="StyleUnderline"/>
        </w:rPr>
        <w:t>The U</w:t>
      </w:r>
      <w:r w:rsidRPr="00AB187B">
        <w:t xml:space="preserve">nited </w:t>
      </w:r>
      <w:r w:rsidRPr="00AB187B">
        <w:rPr>
          <w:rStyle w:val="StyleUnderline"/>
        </w:rPr>
        <w:t>N</w:t>
      </w:r>
      <w:r w:rsidRPr="00AB187B">
        <w:t xml:space="preserve">ations in particular </w:t>
      </w:r>
      <w:r w:rsidRPr="00AB187B">
        <w:rPr>
          <w:rStyle w:val="StyleUnderline"/>
        </w:rPr>
        <w:t>imposed sanctions on North Korea</w:t>
      </w:r>
      <w:r w:rsidRPr="00AB187B">
        <w:t xml:space="preserve"> in 2006 </w:t>
      </w:r>
      <w:r w:rsidRPr="00AB187B">
        <w:rPr>
          <w:rStyle w:val="StyleUnderline"/>
        </w:rPr>
        <w:t>when the regime conducted its</w:t>
      </w:r>
      <w:r w:rsidRPr="00AB187B">
        <w:t xml:space="preserve"> </w:t>
      </w:r>
      <w:r w:rsidRPr="00AB187B">
        <w:rPr>
          <w:rStyle w:val="StyleUnderline"/>
        </w:rPr>
        <w:t>first</w:t>
      </w:r>
      <w:r w:rsidRPr="00AB187B">
        <w:t xml:space="preserve"> nuclear </w:t>
      </w:r>
      <w:r w:rsidRPr="00AB187B">
        <w:rPr>
          <w:rStyle w:val="StyleUnderline"/>
        </w:rPr>
        <w:t>test</w:t>
      </w:r>
      <w:r w:rsidRPr="00AB187B">
        <w:t xml:space="preserve">. </w:t>
      </w:r>
      <w:r w:rsidRPr="00AB187B">
        <w:rPr>
          <w:rStyle w:val="StyleUnderline"/>
        </w:rPr>
        <w:t>The UN</w:t>
      </w:r>
      <w:r w:rsidRPr="00AB187B">
        <w:t xml:space="preserve"> subsequently </w:t>
      </w:r>
      <w:r w:rsidRPr="00AB187B">
        <w:rPr>
          <w:rStyle w:val="StyleUnderline"/>
        </w:rPr>
        <w:t xml:space="preserve">strengthened sanctions on North Korea following provocations in 2008 and 2013. </w:t>
      </w:r>
    </w:p>
    <w:p w:rsidR="00F519DC" w:rsidRPr="00AB187B" w:rsidRDefault="00F519DC" w:rsidP="00F519DC">
      <w:r w:rsidRPr="00AB187B">
        <w:t xml:space="preserve">However, given the most recent nuclear and missile tests, </w:t>
      </w:r>
      <w:r w:rsidRPr="00AB187B">
        <w:rPr>
          <w:rStyle w:val="StyleUnderline"/>
        </w:rPr>
        <w:t xml:space="preserve">it is clear that the </w:t>
      </w:r>
      <w:r w:rsidRPr="00335DD1">
        <w:rPr>
          <w:rStyle w:val="StyleUnderline"/>
          <w:highlight w:val="yellow"/>
        </w:rPr>
        <w:t>sanctions</w:t>
      </w:r>
      <w:r w:rsidRPr="00AB187B">
        <w:rPr>
          <w:rStyle w:val="StyleUnderline"/>
        </w:rPr>
        <w:t xml:space="preserve"> have </w:t>
      </w:r>
      <w:r w:rsidRPr="00335DD1">
        <w:rPr>
          <w:rStyle w:val="StyleUnderline"/>
          <w:highlight w:val="yellow"/>
        </w:rPr>
        <w:t>do</w:t>
      </w:r>
      <w:r w:rsidRPr="00C33880">
        <w:rPr>
          <w:rStyle w:val="StyleUnderline"/>
        </w:rPr>
        <w:t>ne</w:t>
      </w:r>
      <w:r w:rsidRPr="00AB187B">
        <w:rPr>
          <w:rStyle w:val="StyleUnderline"/>
        </w:rPr>
        <w:t xml:space="preserve"> </w:t>
      </w:r>
      <w:r w:rsidRPr="00335DD1">
        <w:rPr>
          <w:rStyle w:val="StyleUnderline"/>
          <w:highlight w:val="yellow"/>
        </w:rPr>
        <w:t>very little,</w:t>
      </w:r>
      <w:r w:rsidRPr="00AB187B">
        <w:rPr>
          <w:rStyle w:val="StyleUnderline"/>
        </w:rPr>
        <w:t xml:space="preserve"> if anything, </w:t>
      </w:r>
      <w:r w:rsidRPr="00335DD1">
        <w:rPr>
          <w:rStyle w:val="StyleUnderline"/>
          <w:highlight w:val="yellow"/>
        </w:rPr>
        <w:t>to impact North Korea’s economy</w:t>
      </w:r>
      <w:r w:rsidRPr="00AB187B">
        <w:t xml:space="preserve"> </w:t>
      </w:r>
      <w:r w:rsidRPr="00335DD1">
        <w:rPr>
          <w:rStyle w:val="StyleUnderline"/>
          <w:highlight w:val="yellow"/>
        </w:rPr>
        <w:t>or slow</w:t>
      </w:r>
      <w:r w:rsidRPr="00AB187B">
        <w:t xml:space="preserve"> down </w:t>
      </w:r>
      <w:r w:rsidRPr="00AB187B">
        <w:rPr>
          <w:rStyle w:val="StyleUnderline"/>
        </w:rPr>
        <w:t>its WMD development</w:t>
      </w:r>
      <w:r w:rsidRPr="00AB187B">
        <w:t>.</w:t>
      </w:r>
    </w:p>
    <w:p w:rsidR="00F519DC" w:rsidRPr="00AB187B" w:rsidRDefault="00F519DC" w:rsidP="00F519DC">
      <w:r w:rsidRPr="00AB187B">
        <w:t xml:space="preserve">History aside, basic logic would suggest that </w:t>
      </w:r>
      <w:r w:rsidRPr="00335DD1">
        <w:rPr>
          <w:rStyle w:val="StyleUnderline"/>
          <w:highlight w:val="yellow"/>
        </w:rPr>
        <w:t>economic sanctions</w:t>
      </w:r>
      <w:r w:rsidRPr="00AB187B">
        <w:rPr>
          <w:rStyle w:val="StyleUnderline"/>
        </w:rPr>
        <w:t xml:space="preserve"> </w:t>
      </w:r>
      <w:r w:rsidRPr="00335DD1">
        <w:rPr>
          <w:rStyle w:val="StyleUnderline"/>
          <w:highlight w:val="yellow"/>
        </w:rPr>
        <w:t>on</w:t>
      </w:r>
      <w:r w:rsidRPr="00AB187B">
        <w:t xml:space="preserve"> what is considered </w:t>
      </w:r>
      <w:r w:rsidRPr="00335DD1">
        <w:rPr>
          <w:rStyle w:val="Emphasis"/>
          <w:highlight w:val="yellow"/>
        </w:rPr>
        <w:t>the</w:t>
      </w:r>
      <w:r w:rsidRPr="00AB187B">
        <w:rPr>
          <w:rStyle w:val="Emphasis"/>
        </w:rPr>
        <w:t xml:space="preserve"> </w:t>
      </w:r>
      <w:r w:rsidRPr="00335DD1">
        <w:rPr>
          <w:rStyle w:val="Emphasis"/>
          <w:highlight w:val="yellow"/>
        </w:rPr>
        <w:t>most</w:t>
      </w:r>
      <w:r w:rsidRPr="00AB187B">
        <w:rPr>
          <w:rStyle w:val="Emphasis"/>
        </w:rPr>
        <w:t xml:space="preserve"> </w:t>
      </w:r>
      <w:r w:rsidRPr="00335DD1">
        <w:rPr>
          <w:rStyle w:val="Emphasis"/>
          <w:highlight w:val="yellow"/>
        </w:rPr>
        <w:t>economically</w:t>
      </w:r>
      <w:r w:rsidRPr="00AB187B">
        <w:rPr>
          <w:rStyle w:val="Emphasis"/>
        </w:rPr>
        <w:t xml:space="preserve"> </w:t>
      </w:r>
      <w:r w:rsidRPr="00335DD1">
        <w:rPr>
          <w:rStyle w:val="Emphasis"/>
          <w:highlight w:val="yellow"/>
        </w:rPr>
        <w:t>isolated country</w:t>
      </w:r>
      <w:r w:rsidRPr="00AB187B">
        <w:rPr>
          <w:rStyle w:val="Emphasis"/>
        </w:rPr>
        <w:t xml:space="preserve"> in the world </w:t>
      </w:r>
      <w:r w:rsidRPr="00335DD1">
        <w:rPr>
          <w:rStyle w:val="Emphasis"/>
          <w:highlight w:val="yellow"/>
        </w:rPr>
        <w:t>will garner minimal results</w:t>
      </w:r>
      <w:r w:rsidRPr="00AB187B">
        <w:t>.</w:t>
      </w:r>
    </w:p>
    <w:p w:rsidR="00F519DC" w:rsidRPr="00AB187B" w:rsidRDefault="00F519DC" w:rsidP="00F519DC">
      <w:r w:rsidRPr="00AB187B">
        <w:t>China as the “X-factor”</w:t>
      </w:r>
    </w:p>
    <w:p w:rsidR="00F519DC" w:rsidRPr="00AB187B" w:rsidRDefault="00F519DC" w:rsidP="00F519DC">
      <w:r w:rsidRPr="00AB187B">
        <w:t xml:space="preserve">In the past, </w:t>
      </w:r>
      <w:r w:rsidRPr="00335DD1">
        <w:rPr>
          <w:rStyle w:val="StyleUnderline"/>
          <w:highlight w:val="yellow"/>
        </w:rPr>
        <w:t>China</w:t>
      </w:r>
      <w:r w:rsidRPr="00335DD1">
        <w:rPr>
          <w:highlight w:val="yellow"/>
        </w:rPr>
        <w:t xml:space="preserve"> </w:t>
      </w:r>
      <w:r w:rsidRPr="00335DD1">
        <w:rPr>
          <w:rStyle w:val="StyleUnderline"/>
          <w:highlight w:val="yellow"/>
        </w:rPr>
        <w:t>has been reluctant to</w:t>
      </w:r>
      <w:r w:rsidRPr="00AB187B">
        <w:t xml:space="preserve"> fully </w:t>
      </w:r>
      <w:r w:rsidRPr="00335DD1">
        <w:rPr>
          <w:rStyle w:val="StyleUnderline"/>
          <w:highlight w:val="yellow"/>
        </w:rPr>
        <w:t>embrace</w:t>
      </w:r>
      <w:r w:rsidRPr="00AB187B">
        <w:t xml:space="preserve"> </w:t>
      </w:r>
      <w:r w:rsidRPr="00335DD1">
        <w:rPr>
          <w:rStyle w:val="StyleUnderline"/>
          <w:highlight w:val="yellow"/>
        </w:rPr>
        <w:t>UN sanctions</w:t>
      </w:r>
      <w:r w:rsidRPr="00AB187B">
        <w:rPr>
          <w:rStyle w:val="StyleUnderline"/>
        </w:rPr>
        <w:t xml:space="preserve"> towards North Korea</w:t>
      </w:r>
      <w:r w:rsidRPr="00AB187B">
        <w:t>. Many analysts have deemed this new round of sanctions as “different” precisely because it has the full backing of China.</w:t>
      </w:r>
    </w:p>
    <w:p w:rsidR="00F519DC" w:rsidRPr="00AB187B" w:rsidRDefault="00F519DC" w:rsidP="00F519DC">
      <w:pPr>
        <w:rPr>
          <w:rStyle w:val="StyleUnderline"/>
        </w:rPr>
      </w:pPr>
      <w:r w:rsidRPr="00AB187B">
        <w:t xml:space="preserve">However, expectations stemming from this new found support should be tempered. Although it is true that relations between the two countries have soured since the passing of Kim Jong Il, </w:t>
      </w:r>
      <w:r w:rsidRPr="00335DD1">
        <w:rPr>
          <w:rStyle w:val="StyleUnderline"/>
          <w:highlight w:val="yellow"/>
        </w:rPr>
        <w:t xml:space="preserve">nearly </w:t>
      </w:r>
      <w:r w:rsidRPr="00335DD1">
        <w:rPr>
          <w:rStyle w:val="Emphasis"/>
          <w:highlight w:val="yellow"/>
        </w:rPr>
        <w:t>90% of North Korea’s international trade is</w:t>
      </w:r>
      <w:r w:rsidRPr="00AB187B">
        <w:rPr>
          <w:rStyle w:val="Emphasis"/>
        </w:rPr>
        <w:t xml:space="preserve"> </w:t>
      </w:r>
      <w:r w:rsidRPr="00335DD1">
        <w:rPr>
          <w:rStyle w:val="Emphasis"/>
          <w:highlight w:val="yellow"/>
        </w:rPr>
        <w:t>with China</w:t>
      </w:r>
      <w:r w:rsidRPr="00AB187B">
        <w:rPr>
          <w:rStyle w:val="StyleUnderline"/>
        </w:rPr>
        <w:t xml:space="preserve">. The new UN sanctions only make it more difficult to trade, </w:t>
      </w:r>
      <w:r w:rsidRPr="00AB187B">
        <w:t>not forbid trade altogether.</w:t>
      </w:r>
    </w:p>
    <w:p w:rsidR="00F519DC" w:rsidRDefault="00F519DC" w:rsidP="00F519DC">
      <w:pPr>
        <w:rPr>
          <w:rStyle w:val="StyleUnderline"/>
        </w:rPr>
      </w:pPr>
      <w:r w:rsidRPr="00AB187B">
        <w:t xml:space="preserve">For China, </w:t>
      </w:r>
      <w:r w:rsidRPr="00335DD1">
        <w:rPr>
          <w:rStyle w:val="StyleUnderline"/>
          <w:highlight w:val="yellow"/>
        </w:rPr>
        <w:t xml:space="preserve">North Korea </w:t>
      </w:r>
      <w:r w:rsidRPr="00335DD1">
        <w:rPr>
          <w:rStyle w:val="Emphasis"/>
          <w:highlight w:val="yellow"/>
        </w:rPr>
        <w:t>will always serve as a buffer zone</w:t>
      </w:r>
      <w:r w:rsidRPr="00AB187B">
        <w:rPr>
          <w:rStyle w:val="StyleUnderline"/>
        </w:rPr>
        <w:t xml:space="preserve"> between the mainland and the US</w:t>
      </w:r>
      <w:r w:rsidRPr="00AB187B">
        <w:t xml:space="preserve"> military presence </w:t>
      </w:r>
      <w:r w:rsidRPr="00AB187B">
        <w:rPr>
          <w:rStyle w:val="StyleUnderline"/>
        </w:rPr>
        <w:t>in South Korea</w:t>
      </w:r>
      <w:r w:rsidRPr="00AB187B">
        <w:t xml:space="preserve">. </w:t>
      </w:r>
      <w:r w:rsidRPr="00335DD1">
        <w:rPr>
          <w:rStyle w:val="StyleUnderline"/>
          <w:highlight w:val="yellow"/>
        </w:rPr>
        <w:t>It</w:t>
      </w:r>
      <w:r w:rsidRPr="00AB187B">
        <w:rPr>
          <w:rStyle w:val="StyleUnderline"/>
        </w:rPr>
        <w:t xml:space="preserve"> </w:t>
      </w:r>
      <w:r w:rsidRPr="00335DD1">
        <w:rPr>
          <w:rStyle w:val="StyleUnderline"/>
          <w:highlight w:val="yellow"/>
        </w:rPr>
        <w:t>is</w:t>
      </w:r>
      <w:r w:rsidRPr="00AB187B">
        <w:rPr>
          <w:rStyle w:val="StyleUnderline"/>
        </w:rPr>
        <w:t xml:space="preserve"> simply </w:t>
      </w:r>
      <w:r w:rsidRPr="00335DD1">
        <w:rPr>
          <w:rStyle w:val="StyleUnderline"/>
          <w:highlight w:val="yellow"/>
        </w:rPr>
        <w:t>not</w:t>
      </w:r>
      <w:r w:rsidRPr="00AB187B">
        <w:rPr>
          <w:rStyle w:val="StyleUnderline"/>
        </w:rPr>
        <w:t xml:space="preserve"> </w:t>
      </w:r>
      <w:r w:rsidRPr="00335DD1">
        <w:rPr>
          <w:rStyle w:val="StyleUnderline"/>
          <w:highlight w:val="yellow"/>
        </w:rPr>
        <w:t>in China’s interest to spark a collapse</w:t>
      </w:r>
      <w:r w:rsidRPr="00AB187B">
        <w:rPr>
          <w:rStyle w:val="StyleUnderline"/>
        </w:rPr>
        <w:t xml:space="preserve"> </w:t>
      </w:r>
      <w:r w:rsidRPr="00335DD1">
        <w:rPr>
          <w:rStyle w:val="StyleUnderline"/>
          <w:highlight w:val="yellow"/>
        </w:rPr>
        <w:t>of</w:t>
      </w:r>
      <w:r w:rsidRPr="00AB187B">
        <w:rPr>
          <w:rStyle w:val="StyleUnderline"/>
        </w:rPr>
        <w:t xml:space="preserve"> the </w:t>
      </w:r>
      <w:r w:rsidRPr="00335DD1">
        <w:rPr>
          <w:rStyle w:val="StyleUnderline"/>
          <w:highlight w:val="yellow"/>
        </w:rPr>
        <w:t>North Korean regime. China</w:t>
      </w:r>
      <w:r w:rsidRPr="00335DD1">
        <w:rPr>
          <w:highlight w:val="yellow"/>
        </w:rPr>
        <w:t xml:space="preserve"> </w:t>
      </w:r>
      <w:r w:rsidRPr="00335DD1">
        <w:rPr>
          <w:rStyle w:val="StyleUnderline"/>
          <w:highlight w:val="yellow"/>
        </w:rPr>
        <w:t>has</w:t>
      </w:r>
      <w:r w:rsidRPr="00335DD1">
        <w:rPr>
          <w:highlight w:val="yellow"/>
        </w:rPr>
        <w:t xml:space="preserve"> </w:t>
      </w:r>
      <w:r w:rsidRPr="00335DD1">
        <w:rPr>
          <w:rStyle w:val="StyleUnderline"/>
          <w:highlight w:val="yellow"/>
        </w:rPr>
        <w:t xml:space="preserve">very little to lose </w:t>
      </w:r>
      <w:r w:rsidRPr="00AB187B">
        <w:rPr>
          <w:rStyle w:val="StyleUnderline"/>
        </w:rPr>
        <w:t xml:space="preserve">by having one foot on each side of the controversy. </w:t>
      </w:r>
    </w:p>
    <w:p w:rsidR="00AB187B" w:rsidRPr="00AB187B" w:rsidRDefault="00AB187B" w:rsidP="00F519DC">
      <w:pPr>
        <w:rPr>
          <w:rStyle w:val="StyleUnderline"/>
        </w:rPr>
      </w:pPr>
    </w:p>
    <w:p w:rsidR="00F519DC" w:rsidRPr="000D6005" w:rsidRDefault="00CC2C20" w:rsidP="00F519DC">
      <w:pPr>
        <w:pStyle w:val="Heading4"/>
      </w:pPr>
      <w:r>
        <w:t xml:space="preserve">Pressure on China is perceived as </w:t>
      </w:r>
      <w:r w:rsidRPr="00CC2C20">
        <w:rPr>
          <w:u w:val="single"/>
        </w:rPr>
        <w:t>bullying</w:t>
      </w:r>
    </w:p>
    <w:p w:rsidR="00F519DC" w:rsidRPr="00AB187B" w:rsidRDefault="00AB187B" w:rsidP="00AB187B">
      <w:r w:rsidRPr="00AB187B">
        <w:rPr>
          <w:rStyle w:val="Style13ptBold"/>
        </w:rPr>
        <w:t>Elich 16</w:t>
      </w:r>
      <w:r w:rsidRPr="00AB187B">
        <w:t xml:space="preserve"> — </w:t>
      </w:r>
      <w:r w:rsidR="00F519DC" w:rsidRPr="00AB187B">
        <w:t xml:space="preserve">Gregory Elich, </w:t>
      </w:r>
      <w:r w:rsidRPr="00AB187B">
        <w:t xml:space="preserve">Board of Directors of the Jasenovac Research Institute and the Advisory Board of the Korea Policy Institute, </w:t>
      </w:r>
      <w:r w:rsidR="00F519DC" w:rsidRPr="00AB187B">
        <w:t>2016 (</w:t>
      </w:r>
      <w:r>
        <w:t>“</w:t>
      </w:r>
      <w:r w:rsidR="00F519DC" w:rsidRPr="00AB187B">
        <w:t>US Plans for North Korea Threaten International Security,</w:t>
      </w:r>
      <w:r>
        <w:t xml:space="preserve">” </w:t>
      </w:r>
      <w:r>
        <w:rPr>
          <w:i/>
        </w:rPr>
        <w:t>Counterpunch</w:t>
      </w:r>
      <w:r>
        <w:t>, February</w:t>
      </w:r>
      <w:r w:rsidR="00F519DC" w:rsidRPr="00AB187B">
        <w:t xml:space="preserve"> 17</w:t>
      </w:r>
      <w:r w:rsidRPr="00AB187B">
        <w:rPr>
          <w:vertAlign w:val="superscript"/>
        </w:rPr>
        <w:t>th</w:t>
      </w:r>
      <w:r w:rsidR="00F519DC" w:rsidRPr="00AB187B">
        <w:t xml:space="preserve">, </w:t>
      </w:r>
      <w:r>
        <w:t xml:space="preserve">Available Online at </w:t>
      </w:r>
      <w:hyperlink r:id="rId24" w:history="1">
        <w:r w:rsidRPr="00C07DF8">
          <w:rPr>
            <w:rStyle w:val="Hyperlink"/>
          </w:rPr>
          <w:t>http://www.counterpunch.org/2016/02/17/us-plans-for-north-korea-threaten-international-security/</w:t>
        </w:r>
      </w:hyperlink>
      <w:r>
        <w:t>, Accessed 04-24-2016)</w:t>
      </w:r>
    </w:p>
    <w:p w:rsidR="00F519DC" w:rsidRDefault="00F519DC" w:rsidP="00F519DC">
      <w:r w:rsidRPr="00AB187B">
        <w:t xml:space="preserve">Behind the scenes, </w:t>
      </w:r>
      <w:r w:rsidRPr="00335DD1">
        <w:rPr>
          <w:rStyle w:val="StyleUnderline"/>
          <w:highlight w:val="yellow"/>
        </w:rPr>
        <w:t>U.S. officials are pressuring China to cancel its contracts to import minerals from the DPRK,</w:t>
      </w:r>
      <w:r w:rsidRPr="00AB187B">
        <w:t xml:space="preserve"> and to deny North Korean planes from entering Chinese airspace. </w:t>
      </w:r>
      <w:r w:rsidRPr="00335DD1">
        <w:rPr>
          <w:rStyle w:val="StyleUnderline"/>
          <w:highlight w:val="yellow"/>
        </w:rPr>
        <w:t>The U</w:t>
      </w:r>
      <w:r w:rsidRPr="00AB187B">
        <w:t xml:space="preserve">nited </w:t>
      </w:r>
      <w:r w:rsidRPr="00335DD1">
        <w:rPr>
          <w:rStyle w:val="StyleUnderline"/>
          <w:highlight w:val="yellow"/>
        </w:rPr>
        <w:t>S</w:t>
      </w:r>
      <w:r w:rsidRPr="00AB187B">
        <w:t xml:space="preserve">tates </w:t>
      </w:r>
      <w:r w:rsidRPr="00335DD1">
        <w:rPr>
          <w:rStyle w:val="StyleUnderline"/>
          <w:highlight w:val="yellow"/>
        </w:rPr>
        <w:t>is also demanding that China terminate food shipments to the DPRK.</w:t>
      </w:r>
      <w:r w:rsidRPr="00AB187B">
        <w:t xml:space="preserve"> With eighty percent mountainous terrain, North Korea has limited arable land, and food imports are needed to supplement agricultural output. </w:t>
      </w:r>
      <w:r w:rsidRPr="00335DD1">
        <w:rPr>
          <w:rStyle w:val="StyleUnderline"/>
          <w:highlight w:val="yellow"/>
        </w:rPr>
        <w:t>If the U</w:t>
      </w:r>
      <w:r w:rsidRPr="00AB187B">
        <w:t xml:space="preserve">nited </w:t>
      </w:r>
      <w:r w:rsidRPr="00335DD1">
        <w:rPr>
          <w:rStyle w:val="StyleUnderline"/>
          <w:highlight w:val="yellow"/>
        </w:rPr>
        <w:t>S</w:t>
      </w:r>
      <w:r w:rsidRPr="00AB187B">
        <w:t xml:space="preserve">tates </w:t>
      </w:r>
      <w:r w:rsidRPr="00335DD1">
        <w:rPr>
          <w:rStyle w:val="StyleUnderline"/>
          <w:highlight w:val="yellow"/>
        </w:rPr>
        <w:t>is successful in forcing China to halt food shipments, much of North Korea’s population would be driven into hunger and malnutrition</w:t>
      </w:r>
      <w:r w:rsidRPr="00AB187B">
        <w:t xml:space="preserve">. The brutality of the measures the U.S. is hoping to implement is rather breathtaking.  </w:t>
      </w:r>
      <w:r w:rsidRPr="00335DD1">
        <w:rPr>
          <w:rStyle w:val="StyleUnderline"/>
          <w:highlight w:val="yellow"/>
        </w:rPr>
        <w:t>Getting China</w:t>
      </w:r>
      <w:r w:rsidRPr="00AB187B">
        <w:t xml:space="preserve"> and Russia </w:t>
      </w:r>
      <w:r w:rsidRPr="00335DD1">
        <w:rPr>
          <w:rStyle w:val="StyleUnderline"/>
          <w:highlight w:val="yellow"/>
        </w:rPr>
        <w:t>onboard with such punitive sanctions is not going to be easy. American officials respond to Chinese</w:t>
      </w:r>
      <w:r w:rsidRPr="00AB187B">
        <w:t xml:space="preserve"> and Russian </w:t>
      </w:r>
      <w:r w:rsidRPr="00335DD1">
        <w:rPr>
          <w:rStyle w:val="StyleUnderline"/>
          <w:highlight w:val="yellow"/>
        </w:rPr>
        <w:t>recalcitrance with the technique they know best: bullying. The Chinese government</w:t>
      </w:r>
      <w:r w:rsidRPr="00AB187B">
        <w:t xml:space="preserve">-linked Global Times </w:t>
      </w:r>
      <w:r w:rsidRPr="00335DD1">
        <w:rPr>
          <w:rStyle w:val="StyleUnderline"/>
          <w:highlight w:val="yellow"/>
        </w:rPr>
        <w:t>points out, however: “Washington should be clear that it cannot push China around</w:t>
      </w:r>
      <w:r w:rsidRPr="00AB187B">
        <w:t>.”</w:t>
      </w:r>
    </w:p>
    <w:p w:rsidR="00AB187B" w:rsidRPr="00AB187B" w:rsidRDefault="00AB187B" w:rsidP="00F519DC">
      <w:pPr>
        <w:rPr>
          <w:rStyle w:val="StyleUnderline"/>
          <w:u w:val="none"/>
        </w:rPr>
      </w:pPr>
    </w:p>
    <w:p w:rsidR="00F519DC" w:rsidRPr="000D6005" w:rsidRDefault="00F519DC" w:rsidP="00F519DC">
      <w:pPr>
        <w:pStyle w:val="Heading3"/>
      </w:pPr>
      <w:r w:rsidRPr="000D6005">
        <w:t>Extend: “U</w:t>
      </w:r>
      <w:r w:rsidR="00CC2C20">
        <w:t>.S.-</w:t>
      </w:r>
      <w:r w:rsidRPr="000D6005">
        <w:t>China Relations Resilient”</w:t>
      </w:r>
    </w:p>
    <w:p w:rsidR="00F519DC" w:rsidRPr="000D6005" w:rsidRDefault="00AB187B" w:rsidP="00F519DC">
      <w:pPr>
        <w:pStyle w:val="Heading4"/>
      </w:pPr>
      <w:r>
        <w:t>R</w:t>
      </w:r>
      <w:r w:rsidR="00F519DC" w:rsidRPr="000D6005">
        <w:t xml:space="preserve">elations are </w:t>
      </w:r>
      <w:r w:rsidR="00F519DC" w:rsidRPr="00AB187B">
        <w:rPr>
          <w:u w:val="single"/>
        </w:rPr>
        <w:t>multifaceted</w:t>
      </w:r>
      <w:r w:rsidR="00F519DC" w:rsidRPr="000D6005">
        <w:t xml:space="preserve"> and </w:t>
      </w:r>
      <w:r w:rsidR="00F519DC" w:rsidRPr="00AB187B">
        <w:rPr>
          <w:u w:val="single"/>
        </w:rPr>
        <w:t>North Korea is not the lynchpin</w:t>
      </w:r>
      <w:r>
        <w:t xml:space="preserve"> for cooperation — </w:t>
      </w:r>
      <w:r w:rsidRPr="00AB187B">
        <w:rPr>
          <w:u w:val="single"/>
        </w:rPr>
        <w:t>35 years</w:t>
      </w:r>
      <w:r w:rsidRPr="00AB187B">
        <w:t xml:space="preserve"> of experience prove</w:t>
      </w:r>
      <w:r>
        <w:t xml:space="preserve"> — </w:t>
      </w:r>
      <w:r w:rsidR="00F519DC" w:rsidRPr="000D6005">
        <w:t>that’s Russel</w:t>
      </w:r>
      <w:r>
        <w:t>.</w:t>
      </w:r>
      <w:r w:rsidR="00F519DC" w:rsidRPr="000D6005">
        <w:t xml:space="preserve"> </w:t>
      </w:r>
    </w:p>
    <w:p w:rsidR="00F519DC" w:rsidRPr="000D6005" w:rsidRDefault="00F519DC" w:rsidP="00F519DC">
      <w:pPr>
        <w:pStyle w:val="Heading4"/>
      </w:pPr>
      <w:r w:rsidRPr="000D6005">
        <w:t xml:space="preserve">Dialogue </w:t>
      </w:r>
      <w:r w:rsidR="00AB187B">
        <w:t xml:space="preserve">solves — </w:t>
      </w:r>
      <w:r w:rsidR="00AB187B" w:rsidRPr="00C33880">
        <w:rPr>
          <w:u w:val="single"/>
        </w:rPr>
        <w:t>Strategic and Economic Dialogue</w:t>
      </w:r>
      <w:r w:rsidR="00AB187B">
        <w:t xml:space="preserve"> </w:t>
      </w:r>
      <w:r w:rsidR="00C33880">
        <w:t xml:space="preserve">builds a new model for </w:t>
      </w:r>
      <w:r w:rsidRPr="000D6005">
        <w:t xml:space="preserve">relations </w:t>
      </w:r>
    </w:p>
    <w:p w:rsidR="00F519DC" w:rsidRPr="00AB187B" w:rsidRDefault="00AB187B" w:rsidP="00AB187B">
      <w:r w:rsidRPr="00AB187B">
        <w:rPr>
          <w:rStyle w:val="Style13ptBold"/>
        </w:rPr>
        <w:t>Russel 14</w:t>
      </w:r>
      <w:r w:rsidRPr="00AB187B">
        <w:t xml:space="preserve"> — </w:t>
      </w:r>
      <w:r w:rsidR="00F519DC" w:rsidRPr="00AB187B">
        <w:t xml:space="preserve">Daniel R. Russel, </w:t>
      </w:r>
      <w:r w:rsidRPr="00AB187B">
        <w:t xml:space="preserve">Assistant Secretary, Bureau of East Asian and Pacific Affairs, </w:t>
      </w:r>
      <w:r w:rsidR="00F519DC" w:rsidRPr="00AB187B">
        <w:t xml:space="preserve">2014 (“The Future of U.S.-China Relations,” </w:t>
      </w:r>
      <w:r w:rsidRPr="00AB187B">
        <w:rPr>
          <w:i/>
        </w:rPr>
        <w:t>Department of State</w:t>
      </w:r>
      <w:r w:rsidRPr="00AB187B">
        <w:t xml:space="preserve">, June 25th, Available Online at </w:t>
      </w:r>
      <w:hyperlink r:id="rId25" w:history="1">
        <w:r w:rsidR="00F519DC" w:rsidRPr="00AB187B">
          <w:rPr>
            <w:rStyle w:val="Hyperlink"/>
          </w:rPr>
          <w:t>http://www.state.gov/p/eap/rls/rm/2014/06/228415.htm</w:t>
        </w:r>
      </w:hyperlink>
      <w:r w:rsidR="00F519DC" w:rsidRPr="00AB187B">
        <w:t>, Accessed 10/16/2015, rwg)</w:t>
      </w:r>
    </w:p>
    <w:p w:rsidR="00F519DC" w:rsidRDefault="00F519DC" w:rsidP="00F519DC">
      <w:r w:rsidRPr="00AB187B">
        <w:t>In just two weeks</w:t>
      </w:r>
      <w:r w:rsidRPr="00335DD1">
        <w:rPr>
          <w:rStyle w:val="StyleUnderline"/>
          <w:highlight w:val="yellow"/>
        </w:rPr>
        <w:t>, our countries will hold the sixth round of the U.S.-China Strategic and Economic Dialogue</w:t>
      </w:r>
      <w:r w:rsidRPr="00AB187B">
        <w:rPr>
          <w:rStyle w:val="StyleUnderline"/>
        </w:rPr>
        <w:t xml:space="preserve"> </w:t>
      </w:r>
      <w:r w:rsidRPr="00AB187B">
        <w:t xml:space="preserve">– the “S&amp;ED” – in Beijing. </w:t>
      </w:r>
      <w:r w:rsidRPr="00335DD1">
        <w:rPr>
          <w:rStyle w:val="StyleUnderline"/>
          <w:highlight w:val="yellow"/>
        </w:rPr>
        <w:t xml:space="preserve">This annual dialogue is </w:t>
      </w:r>
      <w:r w:rsidRPr="00335DD1">
        <w:rPr>
          <w:rStyle w:val="Emphasis"/>
          <w:highlight w:val="yellow"/>
        </w:rPr>
        <w:t>unique in its level and scope</w:t>
      </w:r>
      <w:r w:rsidRPr="00AB187B">
        <w:t xml:space="preserve">. It is led on the U.S. side by Secretaries Kerry and Lew and brings a number of Cabinet-level and other senior U.S. government officials together with their Chinese counterparts to work on the major issues facing us. </w:t>
      </w:r>
      <w:r w:rsidRPr="00335DD1">
        <w:rPr>
          <w:rStyle w:val="StyleUnderline"/>
          <w:highlight w:val="yellow"/>
        </w:rPr>
        <w:t xml:space="preserve">The breadth of the agenda in the two tracks </w:t>
      </w:r>
      <w:r w:rsidRPr="00AB187B">
        <w:rPr>
          <w:rStyle w:val="StyleUnderline"/>
        </w:rPr>
        <w:t xml:space="preserve">– strategic and economic – </w:t>
      </w:r>
      <w:r w:rsidRPr="00335DD1">
        <w:rPr>
          <w:rStyle w:val="StyleUnderline"/>
          <w:highlight w:val="yellow"/>
        </w:rPr>
        <w:t xml:space="preserve">reflects the </w:t>
      </w:r>
      <w:r w:rsidRPr="00335DD1">
        <w:rPr>
          <w:rStyle w:val="Emphasis"/>
          <w:highlight w:val="yellow"/>
        </w:rPr>
        <w:t>breadth of modern U.S.-China relations</w:t>
      </w:r>
      <w:r w:rsidRPr="00335DD1">
        <w:rPr>
          <w:rStyle w:val="StyleUnderline"/>
          <w:highlight w:val="yellow"/>
        </w:rPr>
        <w:t>. The S&amp;ED is an important vehicle for making progress in the pursuit of a cooperative and constructive relationship; for building a “new model” that disproves the thesis that the U</w:t>
      </w:r>
      <w:r w:rsidRPr="00AB187B">
        <w:t xml:space="preserve">nited </w:t>
      </w:r>
      <w:r w:rsidRPr="00335DD1">
        <w:rPr>
          <w:rStyle w:val="StyleUnderline"/>
          <w:highlight w:val="yellow"/>
        </w:rPr>
        <w:t>S</w:t>
      </w:r>
      <w:r w:rsidRPr="00AB187B">
        <w:t xml:space="preserve">tates </w:t>
      </w:r>
      <w:r w:rsidRPr="00335DD1">
        <w:rPr>
          <w:rStyle w:val="StyleUnderline"/>
          <w:highlight w:val="yellow"/>
        </w:rPr>
        <w:t>and China are somehow destined for</w:t>
      </w:r>
      <w:r w:rsidRPr="00AB187B">
        <w:t xml:space="preserve"> strategic rivalry and </w:t>
      </w:r>
      <w:r w:rsidRPr="00335DD1">
        <w:rPr>
          <w:rStyle w:val="StyleUnderline"/>
          <w:highlight w:val="yellow"/>
        </w:rPr>
        <w:t>confrontation</w:t>
      </w:r>
      <w:r w:rsidRPr="00AB187B">
        <w:t>.</w:t>
      </w:r>
    </w:p>
    <w:p w:rsidR="00AB187B" w:rsidRPr="00AB187B" w:rsidRDefault="00AB187B" w:rsidP="00F519DC"/>
    <w:p w:rsidR="00F519DC" w:rsidRPr="000D6005" w:rsidRDefault="00F519DC" w:rsidP="00F519DC">
      <w:pPr>
        <w:pStyle w:val="Heading4"/>
      </w:pPr>
      <w:r w:rsidRPr="000D6005">
        <w:t xml:space="preserve">Other non-related dialogues with China </w:t>
      </w:r>
      <w:r w:rsidRPr="00C33880">
        <w:rPr>
          <w:u w:val="single"/>
        </w:rPr>
        <w:t>sustain relations</w:t>
      </w:r>
    </w:p>
    <w:p w:rsidR="00F519DC" w:rsidRPr="000D6005" w:rsidRDefault="00AB187B" w:rsidP="00F519DC">
      <w:r w:rsidRPr="00AB187B">
        <w:rPr>
          <w:rStyle w:val="Style13ptBold"/>
        </w:rPr>
        <w:t>Russel 14</w:t>
      </w:r>
      <w:r>
        <w:t xml:space="preserve"> — </w:t>
      </w:r>
      <w:r w:rsidR="00F519DC" w:rsidRPr="00AB187B">
        <w:t xml:space="preserve">Daniel R. Russel, </w:t>
      </w:r>
      <w:r w:rsidRPr="00AB187B">
        <w:t xml:space="preserve">Assistant Secretary, Bureau of East Asian and Pacific Affairs, </w:t>
      </w:r>
      <w:r w:rsidR="00F519DC" w:rsidRPr="00AB187B">
        <w:t>2014</w:t>
      </w:r>
      <w:r w:rsidR="00F519DC" w:rsidRPr="000D6005">
        <w:t xml:space="preserve"> (“The Future of U.S.-China Relations,”</w:t>
      </w:r>
      <w:r>
        <w:t xml:space="preserve"> </w:t>
      </w:r>
      <w:r>
        <w:rPr>
          <w:i/>
        </w:rPr>
        <w:t xml:space="preserve">Department of </w:t>
      </w:r>
      <w:r w:rsidRPr="00AB187B">
        <w:rPr>
          <w:i/>
        </w:rPr>
        <w:t>State</w:t>
      </w:r>
      <w:r>
        <w:t>, June 25</w:t>
      </w:r>
      <w:r w:rsidRPr="00AB187B">
        <w:rPr>
          <w:vertAlign w:val="superscript"/>
        </w:rPr>
        <w:t>th</w:t>
      </w:r>
      <w:r>
        <w:t xml:space="preserve">, </w:t>
      </w:r>
      <w:r w:rsidRPr="00AB187B">
        <w:t>Available</w:t>
      </w:r>
      <w:r>
        <w:t xml:space="preserve"> Online at </w:t>
      </w:r>
      <w:r w:rsidR="00F519DC" w:rsidRPr="000D6005">
        <w:t xml:space="preserve"> </w:t>
      </w:r>
      <w:hyperlink r:id="rId26" w:history="1">
        <w:r w:rsidR="00F519DC" w:rsidRPr="000D6005">
          <w:rPr>
            <w:rStyle w:val="Hyperlink"/>
          </w:rPr>
          <w:t>http://www.state.gov/p/eap/rls/rm/2014/06/228415.htm</w:t>
        </w:r>
      </w:hyperlink>
      <w:r w:rsidR="00F519DC" w:rsidRPr="000D6005">
        <w:t>, Accessed 10/16/2015, rwg)</w:t>
      </w:r>
    </w:p>
    <w:p w:rsidR="00F519DC" w:rsidRDefault="00F519DC" w:rsidP="00F519DC">
      <w:r w:rsidRPr="00335DD1">
        <w:rPr>
          <w:rStyle w:val="StyleUnderline"/>
          <w:highlight w:val="yellow"/>
        </w:rPr>
        <w:t xml:space="preserve">The S&amp;ED is </w:t>
      </w:r>
      <w:r w:rsidRPr="00335DD1">
        <w:rPr>
          <w:rStyle w:val="Emphasis"/>
          <w:highlight w:val="yellow"/>
        </w:rPr>
        <w:t>an</w:t>
      </w:r>
      <w:r w:rsidRPr="00335DD1">
        <w:rPr>
          <w:rStyle w:val="StyleUnderline"/>
          <w:highlight w:val="yellow"/>
        </w:rPr>
        <w:t xml:space="preserve"> </w:t>
      </w:r>
      <w:r w:rsidRPr="00335DD1">
        <w:rPr>
          <w:rStyle w:val="Emphasis"/>
          <w:highlight w:val="yellow"/>
        </w:rPr>
        <w:t>important forum</w:t>
      </w:r>
      <w:r w:rsidRPr="00335DD1">
        <w:rPr>
          <w:rStyle w:val="StyleUnderline"/>
          <w:highlight w:val="yellow"/>
        </w:rPr>
        <w:t xml:space="preserve"> for the U</w:t>
      </w:r>
      <w:r w:rsidRPr="00AB187B">
        <w:t xml:space="preserve">nited </w:t>
      </w:r>
      <w:r w:rsidRPr="00335DD1">
        <w:rPr>
          <w:rStyle w:val="StyleUnderline"/>
          <w:highlight w:val="yellow"/>
        </w:rPr>
        <w:t>S</w:t>
      </w:r>
      <w:r w:rsidRPr="00AB187B">
        <w:t xml:space="preserve">tates </w:t>
      </w:r>
      <w:r w:rsidRPr="00335DD1">
        <w:rPr>
          <w:rStyle w:val="StyleUnderline"/>
          <w:highlight w:val="yellow"/>
        </w:rPr>
        <w:t>and China to take stock of and set goals for the bilateral relationship</w:t>
      </w:r>
      <w:r w:rsidRPr="00AB187B">
        <w:t xml:space="preserve">, to review regional and international developments and explain our respective policies, </w:t>
      </w:r>
      <w:r w:rsidRPr="00335DD1">
        <w:rPr>
          <w:rStyle w:val="StyleUnderline"/>
          <w:highlight w:val="yellow"/>
        </w:rPr>
        <w:t xml:space="preserve">to coordinate and seek practical areas of cooperation on important issues of mutual interest, and to </w:t>
      </w:r>
      <w:r w:rsidRPr="00335DD1">
        <w:rPr>
          <w:rStyle w:val="Emphasis"/>
          <w:highlight w:val="yellow"/>
        </w:rPr>
        <w:t>constructively manage areas of difference through candid, high-level discussions</w:t>
      </w:r>
      <w:r w:rsidRPr="00AB187B">
        <w:t>.</w:t>
      </w:r>
    </w:p>
    <w:p w:rsidR="00AB187B" w:rsidRPr="00AB187B" w:rsidRDefault="00AB187B" w:rsidP="00F519DC"/>
    <w:p w:rsidR="00F519DC" w:rsidRPr="000D6005" w:rsidRDefault="00F519DC" w:rsidP="00F519DC">
      <w:pPr>
        <w:pStyle w:val="Heading3"/>
      </w:pPr>
      <w:r w:rsidRPr="000D6005">
        <w:t>Extend: “Other issues solve Relations”</w:t>
      </w:r>
    </w:p>
    <w:p w:rsidR="00F519DC" w:rsidRPr="000D6005" w:rsidRDefault="00F519DC" w:rsidP="00F519DC">
      <w:pPr>
        <w:pStyle w:val="Heading4"/>
      </w:pPr>
      <w:r w:rsidRPr="00CC2C20">
        <w:rPr>
          <w:u w:val="single"/>
        </w:rPr>
        <w:t>Economic incentivizes</w:t>
      </w:r>
      <w:r w:rsidRPr="000D6005">
        <w:t xml:space="preserve"> and </w:t>
      </w:r>
      <w:r w:rsidRPr="00CC2C20">
        <w:rPr>
          <w:u w:val="single"/>
        </w:rPr>
        <w:t>trade negotiations overwhelm</w:t>
      </w:r>
      <w:r w:rsidRPr="000D6005">
        <w:t xml:space="preserve"> </w:t>
      </w:r>
      <w:r w:rsidR="00CC2C20">
        <w:t>strains in relations —</w:t>
      </w:r>
      <w:r w:rsidRPr="000D6005">
        <w:t xml:space="preserve"> that’s Russel </w:t>
      </w:r>
    </w:p>
    <w:p w:rsidR="00F519DC" w:rsidRPr="000D6005" w:rsidRDefault="00CC2C20" w:rsidP="00F519DC">
      <w:pPr>
        <w:pStyle w:val="Heading4"/>
      </w:pPr>
      <w:r w:rsidRPr="00CC2C20">
        <w:rPr>
          <w:u w:val="single"/>
        </w:rPr>
        <w:t>Military-to-</w:t>
      </w:r>
      <w:r w:rsidR="00F519DC" w:rsidRPr="00CC2C20">
        <w:rPr>
          <w:u w:val="single"/>
        </w:rPr>
        <w:t>military dialogue</w:t>
      </w:r>
      <w:r>
        <w:t xml:space="preserve"> sustains relations</w:t>
      </w:r>
    </w:p>
    <w:p w:rsidR="00F519DC" w:rsidRPr="000D6005" w:rsidRDefault="00CC2C20" w:rsidP="00F519DC">
      <w:r w:rsidRPr="00CC2C20">
        <w:rPr>
          <w:rStyle w:val="Style13ptBold"/>
        </w:rPr>
        <w:t>Russel 14</w:t>
      </w:r>
      <w:r>
        <w:t xml:space="preserve"> — </w:t>
      </w:r>
      <w:r w:rsidR="00F519DC" w:rsidRPr="00CC2C20">
        <w:t xml:space="preserve">Daniel R. Russel, </w:t>
      </w:r>
      <w:r w:rsidRPr="00CC2C20">
        <w:t xml:space="preserve">Assistant Secretary, Bureau of East Asian and Pacific Affairs, </w:t>
      </w:r>
      <w:r w:rsidR="00F519DC" w:rsidRPr="00CC2C20">
        <w:t>2014 (“The Future</w:t>
      </w:r>
      <w:r w:rsidR="00F519DC" w:rsidRPr="000D6005">
        <w:t xml:space="preserve"> of U.S.-China Relations,”</w:t>
      </w:r>
      <w:r>
        <w:t xml:space="preserve"> </w:t>
      </w:r>
      <w:r>
        <w:rPr>
          <w:i/>
        </w:rPr>
        <w:t>Department of State</w:t>
      </w:r>
      <w:r>
        <w:t>, June 25</w:t>
      </w:r>
      <w:r w:rsidRPr="00CC2C20">
        <w:rPr>
          <w:vertAlign w:val="superscript"/>
        </w:rPr>
        <w:t>th</w:t>
      </w:r>
      <w:r>
        <w:t>, Available Online at</w:t>
      </w:r>
      <w:r w:rsidR="00F519DC" w:rsidRPr="000D6005">
        <w:t xml:space="preserve"> </w:t>
      </w:r>
      <w:hyperlink r:id="rId27" w:history="1">
        <w:r w:rsidR="00F519DC" w:rsidRPr="000D6005">
          <w:rPr>
            <w:rStyle w:val="Hyperlink"/>
          </w:rPr>
          <w:t>http://www.state.gov/p/eap/rls/rm/2014/06/228415.htm</w:t>
        </w:r>
      </w:hyperlink>
      <w:r w:rsidR="00F519DC" w:rsidRPr="000D6005">
        <w:t>, Accessed 10/16/2015, rwg)</w:t>
      </w:r>
    </w:p>
    <w:p w:rsidR="00F519DC" w:rsidRPr="00CC2C20" w:rsidRDefault="00F519DC" w:rsidP="00F519DC">
      <w:r w:rsidRPr="00335DD1">
        <w:rPr>
          <w:rStyle w:val="StyleUnderline"/>
          <w:highlight w:val="yellow"/>
        </w:rPr>
        <w:t xml:space="preserve">On the military side of the U.S.-China relationship, we are committed to building a </w:t>
      </w:r>
      <w:r w:rsidRPr="00CC2C20">
        <w:rPr>
          <w:rStyle w:val="StyleUnderline"/>
        </w:rPr>
        <w:t xml:space="preserve">sustained and substantive </w:t>
      </w:r>
      <w:r w:rsidRPr="00335DD1">
        <w:rPr>
          <w:rStyle w:val="StyleUnderline"/>
          <w:highlight w:val="yellow"/>
        </w:rPr>
        <w:t xml:space="preserve">military-to-military relationship </w:t>
      </w:r>
      <w:r w:rsidRPr="00CC2C20">
        <w:rPr>
          <w:rStyle w:val="StyleUnderline"/>
        </w:rPr>
        <w:t xml:space="preserve">that focuses on </w:t>
      </w:r>
      <w:r w:rsidRPr="00335DD1">
        <w:rPr>
          <w:rStyle w:val="StyleUnderline"/>
          <w:highlight w:val="yellow"/>
        </w:rPr>
        <w:t>identifying concrete, practical areas of cooperation and reducing risk. This includes</w:t>
      </w:r>
      <w:r w:rsidRPr="00CC2C20">
        <w:rPr>
          <w:rStyle w:val="StyleUnderline"/>
        </w:rPr>
        <w:t xml:space="preserve"> not only deepening the use of institutionalized dialogue</w:t>
      </w:r>
      <w:r w:rsidRPr="00CC2C20">
        <w:t xml:space="preserve"> mechanisms, including senior defense participation at the SSD and S&amp;ED, </w:t>
      </w:r>
      <w:r w:rsidRPr="00CC2C20">
        <w:rPr>
          <w:rStyle w:val="StyleUnderline"/>
        </w:rPr>
        <w:t xml:space="preserve">but also </w:t>
      </w:r>
      <w:r w:rsidRPr="00335DD1">
        <w:rPr>
          <w:rStyle w:val="StyleUnderline"/>
          <w:highlight w:val="yellow"/>
        </w:rPr>
        <w:t xml:space="preserve">inviting the Chinese to join </w:t>
      </w:r>
      <w:r w:rsidRPr="00335DD1">
        <w:rPr>
          <w:rStyle w:val="Emphasis"/>
          <w:highlight w:val="yellow"/>
        </w:rPr>
        <w:t>regional cooperative exercises</w:t>
      </w:r>
      <w:r w:rsidRPr="00335DD1">
        <w:rPr>
          <w:rStyle w:val="StyleUnderline"/>
          <w:highlight w:val="yellow"/>
        </w:rPr>
        <w:t xml:space="preserve"> and </w:t>
      </w:r>
      <w:r w:rsidRPr="00335DD1">
        <w:rPr>
          <w:rStyle w:val="Emphasis"/>
          <w:highlight w:val="yellow"/>
        </w:rPr>
        <w:t>expanding talks with the Chinese</w:t>
      </w:r>
      <w:r w:rsidRPr="00335DD1">
        <w:rPr>
          <w:rStyle w:val="StyleUnderline"/>
          <w:highlight w:val="yellow"/>
        </w:rPr>
        <w:t xml:space="preserve"> </w:t>
      </w:r>
      <w:r w:rsidRPr="00335DD1">
        <w:rPr>
          <w:rStyle w:val="Emphasis"/>
          <w:highlight w:val="yellow"/>
        </w:rPr>
        <w:t>military</w:t>
      </w:r>
      <w:r w:rsidRPr="00335DD1">
        <w:rPr>
          <w:rStyle w:val="StyleUnderline"/>
          <w:highlight w:val="yellow"/>
        </w:rPr>
        <w:t xml:space="preserve"> about operational safety in the region.</w:t>
      </w:r>
      <w:r w:rsidRPr="00CC2C20">
        <w:t xml:space="preserve"> For the first time this year, China will participate in RIMPAC June 26-August 1 in Hawaii.</w:t>
      </w:r>
    </w:p>
    <w:p w:rsidR="00F519DC" w:rsidRPr="00213B76" w:rsidRDefault="00F519DC" w:rsidP="00F519DC"/>
    <w:p w:rsidR="00334FD7" w:rsidRDefault="00334FD7" w:rsidP="00334FD7">
      <w:pPr>
        <w:pStyle w:val="Heading3"/>
      </w:pPr>
      <w:r>
        <w:t>Extend: “Alt Causes to Relations”</w:t>
      </w:r>
    </w:p>
    <w:p w:rsidR="00334FD7" w:rsidRDefault="00334FD7" w:rsidP="00334FD7">
      <w:pPr>
        <w:pStyle w:val="Heading4"/>
      </w:pPr>
      <w:r>
        <w:t>Non-cyber issues subsume and strain the US China relationship:</w:t>
      </w:r>
    </w:p>
    <w:p w:rsidR="00334FD7" w:rsidRDefault="00334FD7" w:rsidP="00334FD7">
      <w:pPr>
        <w:pStyle w:val="Heading4"/>
      </w:pPr>
      <w:r>
        <w:t>- China’s land reclamation efforts in the South China Sea threaten Freedom of Navigation on a critical trade route</w:t>
      </w:r>
    </w:p>
    <w:p w:rsidR="00334FD7" w:rsidRPr="003409F4" w:rsidRDefault="00334FD7" w:rsidP="00334FD7">
      <w:pPr>
        <w:pStyle w:val="Heading4"/>
      </w:pPr>
      <w:r>
        <w:t xml:space="preserve">- The Great Firewall along with the American public’s anti-Chinese sentiment foments mistrust between societies </w:t>
      </w:r>
    </w:p>
    <w:p w:rsidR="00334FD7" w:rsidRDefault="00334FD7" w:rsidP="00334FD7">
      <w:pPr>
        <w:pStyle w:val="Heading4"/>
      </w:pPr>
      <w:r>
        <w:t>- US opposition to the Asian Infrastructure Investment Bank and Chinese opposition to the Trans-Pacific Partnership strain the economic relationship as exclusionary international agreements</w:t>
      </w:r>
    </w:p>
    <w:p w:rsidR="00334FD7" w:rsidRDefault="00334FD7" w:rsidP="00334FD7">
      <w:pPr>
        <w:pStyle w:val="Heading4"/>
      </w:pPr>
      <w:r>
        <w:t xml:space="preserve"> The burden of territorial, economic, and human rights disputes make broader Chinese cooperation extremely difficult even if cooperation exists on cybersecurity — that’s Johnson and Cook.</w:t>
      </w:r>
    </w:p>
    <w:p w:rsidR="00334FD7" w:rsidRPr="005C754C" w:rsidRDefault="00334FD7" w:rsidP="00334FD7">
      <w:pPr>
        <w:pStyle w:val="Heading4"/>
      </w:pPr>
      <w:r>
        <w:t>And, human rights pressure on NGO laws places pressure on the relationship</w:t>
      </w:r>
    </w:p>
    <w:p w:rsidR="00334FD7" w:rsidRPr="000F6DEC" w:rsidRDefault="00334FD7" w:rsidP="00334FD7">
      <w:r w:rsidRPr="005C754C">
        <w:rPr>
          <w:rStyle w:val="Style13ptBold"/>
        </w:rPr>
        <w:t>Johnson 15</w:t>
      </w:r>
      <w:r>
        <w:t xml:space="preserve"> — </w:t>
      </w:r>
      <w:r w:rsidRPr="000F6DEC">
        <w:t xml:space="preserve">William </w:t>
      </w:r>
      <w:r>
        <w:t>Johnson,</w:t>
      </w:r>
      <w:r w:rsidRPr="000F6DEC">
        <w:t xml:space="preserve"> retired US Air Force Officer and retired Foreign Service Officer, 2015 (“The five most important issues in U.S.-China relations,” </w:t>
      </w:r>
      <w:r w:rsidRPr="000F6DEC">
        <w:rPr>
          <w:i/>
        </w:rPr>
        <w:t>Reuters</w:t>
      </w:r>
      <w:r w:rsidRPr="000F6DEC">
        <w:t>, June 23</w:t>
      </w:r>
      <w:r w:rsidRPr="000F6DEC">
        <w:rPr>
          <w:vertAlign w:val="superscript"/>
        </w:rPr>
        <w:t>rd</w:t>
      </w:r>
      <w:r w:rsidRPr="000F6DEC">
        <w:t xml:space="preserve">, </w:t>
      </w:r>
      <w:r>
        <w:t xml:space="preserve">Available Online </w:t>
      </w:r>
      <w:r w:rsidRPr="000F6DEC">
        <w:t xml:space="preserve">at </w:t>
      </w:r>
      <w:hyperlink r:id="rId28" w:history="1">
        <w:r w:rsidRPr="000F6DEC">
          <w:rPr>
            <w:rStyle w:val="Hyperlink"/>
          </w:rPr>
          <w:t>http://blogs.reuters.com/great-debate/2015/06/23/the-five-most-important-issues-in-u-s-china-relations/</w:t>
        </w:r>
      </w:hyperlink>
      <w:r w:rsidRPr="000F6DEC">
        <w:t xml:space="preserve">, </w:t>
      </w:r>
      <w:r>
        <w:t xml:space="preserve">Accessed </w:t>
      </w:r>
      <w:r w:rsidRPr="000F6DEC">
        <w:t>June 30, 2016//AW)</w:t>
      </w:r>
    </w:p>
    <w:p w:rsidR="00334FD7" w:rsidRPr="000F6DEC" w:rsidRDefault="00334FD7" w:rsidP="00334FD7">
      <w:pPr>
        <w:rPr>
          <w:rStyle w:val="StyleUnderline"/>
        </w:rPr>
      </w:pPr>
      <w:r w:rsidRPr="000F6DEC">
        <w:t>2.</w:t>
      </w:r>
      <w:r w:rsidRPr="000F6DEC">
        <w:rPr>
          <w:rStyle w:val="StyleUnderline"/>
        </w:rPr>
        <w:t xml:space="preserve"> China’s New Law Governing Foreign NGOs </w:t>
      </w:r>
      <w:r w:rsidRPr="000F6DEC">
        <w:rPr>
          <w:rStyle w:val="StyleUnderline"/>
          <w:highlight w:val="yellow"/>
        </w:rPr>
        <w:t>China’s new draft law on NGOs</w:t>
      </w:r>
      <w:r w:rsidRPr="000F6DEC">
        <w:rPr>
          <w:rStyle w:val="StyleUnderline"/>
        </w:rPr>
        <w:t xml:space="preserve"> will substantially </w:t>
      </w:r>
      <w:r w:rsidRPr="000F6DEC">
        <w:rPr>
          <w:rStyle w:val="StyleUnderline"/>
          <w:highlight w:val="yellow"/>
        </w:rPr>
        <w:t>limit</w:t>
      </w:r>
      <w:r w:rsidRPr="000F6DEC">
        <w:rPr>
          <w:rStyle w:val="StyleUnderline"/>
        </w:rPr>
        <w:t xml:space="preserve"> the ability of a wide range of </w:t>
      </w:r>
      <w:r w:rsidRPr="000F6DEC">
        <w:rPr>
          <w:rStyle w:val="StyleUnderline"/>
          <w:highlight w:val="yellow"/>
        </w:rPr>
        <w:t>organizations to work in China</w:t>
      </w:r>
      <w:r w:rsidRPr="000F6DEC">
        <w:rPr>
          <w:rStyle w:val="StyleUnderline"/>
        </w:rPr>
        <w:t>. The key sticking point in the new law is that it places regulatory authority over foreign NGOs with China’s State Security Bureau</w:t>
      </w:r>
      <w:r w:rsidRPr="000F6DEC">
        <w:t xml:space="preserve">, rather than the Ministry of Civil Affairs, which regulates domestic NGOs. </w:t>
      </w:r>
      <w:r w:rsidRPr="000F6DEC">
        <w:rPr>
          <w:rStyle w:val="StyleUnderline"/>
          <w:highlight w:val="yellow"/>
        </w:rPr>
        <w:t>Police will be allowed to</w:t>
      </w:r>
      <w:r w:rsidRPr="000F6DEC">
        <w:rPr>
          <w:rStyle w:val="StyleUnderline"/>
        </w:rPr>
        <w:t xml:space="preserve"> enter and inspect offices, and </w:t>
      </w:r>
      <w:r w:rsidRPr="000F6DEC">
        <w:rPr>
          <w:rStyle w:val="StyleUnderline"/>
          <w:highlight w:val="yellow"/>
        </w:rPr>
        <w:t>seize documents and equipment.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has long been critical of China’s</w:t>
      </w:r>
      <w:r w:rsidRPr="000F6DEC">
        <w:rPr>
          <w:rStyle w:val="StyleUnderline"/>
        </w:rPr>
        <w:t xml:space="preserve"> record on </w:t>
      </w:r>
      <w:r w:rsidRPr="000F6DEC">
        <w:rPr>
          <w:rStyle w:val="StyleUnderline"/>
          <w:highlight w:val="yellow"/>
        </w:rPr>
        <w:t>human rights, and this</w:t>
      </w:r>
      <w:r w:rsidRPr="000F6DEC">
        <w:rPr>
          <w:rStyle w:val="StyleUnderline"/>
        </w:rPr>
        <w:t xml:space="preserve"> proposed law, which was released for comment on June 8, </w:t>
      </w:r>
      <w:r w:rsidRPr="000F6DEC">
        <w:rPr>
          <w:rStyle w:val="StyleUnderline"/>
          <w:highlight w:val="yellow"/>
        </w:rPr>
        <w:t>will be a focal</w:t>
      </w:r>
      <w:r w:rsidRPr="000F6DEC">
        <w:rPr>
          <w:rStyle w:val="StyleUnderline"/>
        </w:rPr>
        <w:t xml:space="preserve"> </w:t>
      </w:r>
      <w:r w:rsidRPr="000F6DEC">
        <w:rPr>
          <w:rStyle w:val="StyleUnderline"/>
          <w:highlight w:val="yellow"/>
        </w:rPr>
        <w:t>point</w:t>
      </w:r>
      <w:r w:rsidRPr="000F6DEC">
        <w:rPr>
          <w:rStyle w:val="StyleUnderline"/>
        </w:rPr>
        <w:t xml:space="preserve"> in that discussion. </w:t>
      </w:r>
      <w:r w:rsidRPr="000F6DEC">
        <w:rPr>
          <w:rStyle w:val="StyleUnderline"/>
          <w:highlight w:val="yellow"/>
        </w:rPr>
        <w:t>China’s response to U.S. pressure</w:t>
      </w:r>
      <w:r w:rsidRPr="000F6DEC">
        <w:rPr>
          <w:rStyle w:val="StyleUnderline"/>
        </w:rPr>
        <w:t xml:space="preserve"> on this issue </w:t>
      </w:r>
      <w:r w:rsidRPr="000F6DEC">
        <w:rPr>
          <w:rStyle w:val="StyleUnderline"/>
          <w:highlight w:val="yellow"/>
        </w:rPr>
        <w:t>will likely</w:t>
      </w:r>
      <w:r w:rsidRPr="000F6DEC">
        <w:rPr>
          <w:rStyle w:val="StyleUnderline"/>
        </w:rPr>
        <w:t xml:space="preserve"> turn on its view that foreign elements are </w:t>
      </w:r>
      <w:r w:rsidRPr="000F6DEC">
        <w:rPr>
          <w:rStyle w:val="StyleUnderline"/>
          <w:highlight w:val="yellow"/>
        </w:rPr>
        <w:t>stir</w:t>
      </w:r>
      <w:r w:rsidRPr="000F6DEC">
        <w:rPr>
          <w:rStyle w:val="StyleUnderline"/>
        </w:rPr>
        <w:t xml:space="preserve">ring </w:t>
      </w:r>
      <w:r w:rsidRPr="000F6DEC">
        <w:rPr>
          <w:rStyle w:val="StyleUnderline"/>
          <w:highlight w:val="yellow"/>
        </w:rPr>
        <w:t>up trouble</w:t>
      </w:r>
      <w:r w:rsidRPr="000F6DEC">
        <w:rPr>
          <w:rStyle w:val="StyleUnderline"/>
        </w:rPr>
        <w:t xml:space="preserve"> in China.</w:t>
      </w:r>
      <w:r w:rsidRPr="000F6DEC">
        <w:t xml:space="preserve"> This is the same argument that China used to explain the Occupy Central pro-democracy demonstrations in Hong Kong. Reading between the lines, </w:t>
      </w:r>
      <w:r w:rsidRPr="000F6DEC">
        <w:rPr>
          <w:rStyle w:val="StyleUnderline"/>
        </w:rPr>
        <w:t>it is clear that in both instances, when China says “foreign elements,” it means the United States and its allies.</w:t>
      </w:r>
    </w:p>
    <w:p w:rsidR="00334FD7" w:rsidRDefault="00334FD7" w:rsidP="00334FD7">
      <w:pPr>
        <w:rPr>
          <w:rStyle w:val="StyleUnderline"/>
        </w:rPr>
      </w:pPr>
    </w:p>
    <w:p w:rsidR="00334FD7" w:rsidRPr="000D6005" w:rsidRDefault="00334FD7" w:rsidP="00334FD7"/>
    <w:p w:rsidR="003639CB" w:rsidRDefault="003639CB" w:rsidP="003639CB">
      <w:pPr>
        <w:pStyle w:val="Heading2"/>
      </w:pPr>
      <w:r>
        <w:t>Solvency</w:t>
      </w:r>
    </w:p>
    <w:p w:rsidR="003639CB" w:rsidRDefault="00F519DC" w:rsidP="003639CB">
      <w:pPr>
        <w:pStyle w:val="Heading3"/>
      </w:pPr>
      <w:r>
        <w:t>1NC — Solvency</w:t>
      </w:r>
    </w:p>
    <w:p w:rsidR="003639CB" w:rsidRDefault="003639CB" w:rsidP="003639CB">
      <w:pPr>
        <w:pStyle w:val="Heading4"/>
      </w:pPr>
      <w:r>
        <w:t>China says no and NoKo goes down fighting- won't take the deal</w:t>
      </w:r>
    </w:p>
    <w:p w:rsidR="003639CB" w:rsidRPr="001D1D52" w:rsidRDefault="003639CB" w:rsidP="003639CB">
      <w:r>
        <w:rPr>
          <w:rStyle w:val="Style13ptBold"/>
        </w:rPr>
        <w:t>Lewis</w:t>
      </w:r>
      <w:r w:rsidRPr="00B12BC3">
        <w:rPr>
          <w:rStyle w:val="Style13ptBold"/>
        </w:rPr>
        <w:t xml:space="preserve"> 10 </w:t>
      </w:r>
      <w:r w:rsidR="001D1D52" w:rsidRPr="001D1D52">
        <w:t>—</w:t>
      </w:r>
      <w:r w:rsidRPr="001D1D52">
        <w:t xml:space="preserve"> National Intelligence Fellow at the Council on Foreign Relations (Nicole, "Reassessing China's Role in North Korea", 6/22, http://www.cfr.org/publication/22482/reassessing_chinas_role_in_north_korea.html)</w:t>
      </w:r>
    </w:p>
    <w:p w:rsidR="003639CB" w:rsidRPr="001D1D52" w:rsidRDefault="003639CB" w:rsidP="003639CB">
      <w:r w:rsidRPr="001D1D52">
        <w:rPr>
          <w:rStyle w:val="StyleUnderline"/>
        </w:rPr>
        <w:t>So why can't Washington persuade China to take a tougher position on North Korea</w:t>
      </w:r>
      <w:r w:rsidRPr="001D1D52">
        <w:t xml:space="preserve">? </w:t>
      </w:r>
      <w:r w:rsidRPr="001D1D52">
        <w:rPr>
          <w:rStyle w:val="StyleUnderline"/>
          <w:highlight w:val="yellow"/>
        </w:rPr>
        <w:t>A</w:t>
      </w:r>
      <w:r w:rsidRPr="001D1D52">
        <w:t xml:space="preserve"> major </w:t>
      </w:r>
      <w:r w:rsidRPr="001D1D52">
        <w:rPr>
          <w:rStyle w:val="Emphasis"/>
          <w:highlight w:val="yellow"/>
        </w:rPr>
        <w:t>deterrent for Beijing is</w:t>
      </w:r>
      <w:r w:rsidRPr="001D1D52">
        <w:rPr>
          <w:rStyle w:val="Emphasis"/>
        </w:rPr>
        <w:t xml:space="preserve"> its concern about </w:t>
      </w:r>
      <w:r w:rsidRPr="001D1D52">
        <w:rPr>
          <w:rStyle w:val="Emphasis"/>
          <w:highlight w:val="yellow"/>
        </w:rPr>
        <w:t>stability</w:t>
      </w:r>
      <w:r w:rsidRPr="001D1D52">
        <w:rPr>
          <w:highlight w:val="yellow"/>
        </w:rPr>
        <w:t>,</w:t>
      </w:r>
      <w:r w:rsidRPr="001D1D52">
        <w:t xml:space="preserve"> both on and inside its borders. </w:t>
      </w:r>
      <w:r w:rsidRPr="001D1D52">
        <w:rPr>
          <w:rStyle w:val="StyleUnderline"/>
        </w:rPr>
        <w:t>Beijing may</w:t>
      </w:r>
      <w:r w:rsidRPr="001D1D52">
        <w:t xml:space="preserve"> </w:t>
      </w:r>
      <w:r w:rsidRPr="001D1D52">
        <w:rPr>
          <w:rStyle w:val="StyleUnderline"/>
        </w:rPr>
        <w:t>assess that North Korea is closer to collapse</w:t>
      </w:r>
      <w:r w:rsidRPr="001D1D52">
        <w:t xml:space="preserve"> than at any time in its history, </w:t>
      </w:r>
      <w:r w:rsidRPr="001D1D52">
        <w:rPr>
          <w:rStyle w:val="StyleUnderline"/>
        </w:rPr>
        <w:t>given</w:t>
      </w:r>
      <w:r w:rsidRPr="001D1D52">
        <w:t xml:space="preserve"> </w:t>
      </w:r>
      <w:r w:rsidRPr="001D1D52">
        <w:rPr>
          <w:rStyle w:val="StyleUnderline"/>
        </w:rPr>
        <w:t>its succession</w:t>
      </w:r>
      <w:r w:rsidRPr="001D1D52">
        <w:t xml:space="preserve"> </w:t>
      </w:r>
      <w:r w:rsidRPr="001D1D52">
        <w:rPr>
          <w:rStyle w:val="StyleUnderline"/>
        </w:rPr>
        <w:t>crisis</w:t>
      </w:r>
      <w:r w:rsidRPr="001D1D52">
        <w:t xml:space="preserve">, </w:t>
      </w:r>
      <w:r w:rsidRPr="001D1D52">
        <w:rPr>
          <w:rStyle w:val="StyleUnderline"/>
        </w:rPr>
        <w:t>an unhealthy Kim Jong-Il</w:t>
      </w:r>
      <w:r w:rsidRPr="001D1D52">
        <w:t xml:space="preserve">, possible </w:t>
      </w:r>
      <w:r w:rsidRPr="001D1D52">
        <w:rPr>
          <w:rStyle w:val="StyleUnderline"/>
        </w:rPr>
        <w:t>fractures between the military</w:t>
      </w:r>
      <w:r w:rsidRPr="001D1D52">
        <w:t xml:space="preserve"> and Kim, </w:t>
      </w:r>
      <w:r w:rsidRPr="001D1D52">
        <w:rPr>
          <w:rStyle w:val="StyleUnderline"/>
        </w:rPr>
        <w:t>a dire</w:t>
      </w:r>
      <w:r w:rsidRPr="001D1D52">
        <w:t xml:space="preserve"> </w:t>
      </w:r>
      <w:r w:rsidRPr="001D1D52">
        <w:rPr>
          <w:rStyle w:val="StyleUnderline"/>
        </w:rPr>
        <w:t>economic situation</w:t>
      </w:r>
      <w:r w:rsidRPr="001D1D52">
        <w:t xml:space="preserve">, and </w:t>
      </w:r>
      <w:r w:rsidRPr="001D1D52">
        <w:rPr>
          <w:rStyle w:val="StyleUnderline"/>
        </w:rPr>
        <w:t>international isolation</w:t>
      </w:r>
      <w:r w:rsidRPr="001D1D52">
        <w:t>.</w:t>
      </w:r>
    </w:p>
    <w:p w:rsidR="003639CB" w:rsidRPr="001D1D52" w:rsidRDefault="003639CB" w:rsidP="003639CB">
      <w:pPr>
        <w:rPr>
          <w:rStyle w:val="StyleUnderline"/>
        </w:rPr>
      </w:pPr>
      <w:r w:rsidRPr="001D1D52">
        <w:t xml:space="preserve">Thus, </w:t>
      </w:r>
      <w:r w:rsidRPr="001D1D52">
        <w:rPr>
          <w:rStyle w:val="StyleUnderline"/>
          <w:highlight w:val="yellow"/>
        </w:rPr>
        <w:t>pushing</w:t>
      </w:r>
      <w:r w:rsidRPr="001D1D52">
        <w:t xml:space="preserve"> </w:t>
      </w:r>
      <w:r w:rsidRPr="001D1D52">
        <w:rPr>
          <w:rStyle w:val="StyleUnderline"/>
          <w:highlight w:val="yellow"/>
        </w:rPr>
        <w:t>too hard</w:t>
      </w:r>
      <w:r w:rsidRPr="001D1D52">
        <w:rPr>
          <w:highlight w:val="yellow"/>
        </w:rPr>
        <w:t xml:space="preserve"> </w:t>
      </w:r>
      <w:r w:rsidRPr="001D1D52">
        <w:rPr>
          <w:rStyle w:val="StyleUnderline"/>
          <w:highlight w:val="yellow"/>
        </w:rPr>
        <w:t>might drive Kim</w:t>
      </w:r>
      <w:r w:rsidRPr="001D1D52">
        <w:rPr>
          <w:rStyle w:val="StyleUnderline"/>
        </w:rPr>
        <w:t xml:space="preserve"> </w:t>
      </w:r>
      <w:r w:rsidRPr="001D1D52">
        <w:rPr>
          <w:rStyle w:val="StyleUnderline"/>
          <w:highlight w:val="yellow"/>
        </w:rPr>
        <w:t>to</w:t>
      </w:r>
      <w:r w:rsidRPr="001D1D52">
        <w:rPr>
          <w:rStyle w:val="StyleUnderline"/>
        </w:rPr>
        <w:t xml:space="preserve"> </w:t>
      </w:r>
      <w:r w:rsidRPr="001D1D52">
        <w:rPr>
          <w:rStyle w:val="StyleUnderline"/>
          <w:highlight w:val="yellow"/>
        </w:rPr>
        <w:t>raise</w:t>
      </w:r>
      <w:r w:rsidRPr="001D1D52">
        <w:rPr>
          <w:rStyle w:val="StyleUnderline"/>
        </w:rPr>
        <w:t xml:space="preserve"> the stakes</w:t>
      </w:r>
      <w:r w:rsidRPr="001D1D52">
        <w:t xml:space="preserve"> </w:t>
      </w:r>
      <w:r w:rsidRPr="001D1D52">
        <w:rPr>
          <w:rStyle w:val="StyleUnderline"/>
        </w:rPr>
        <w:t xml:space="preserve">by provoking </w:t>
      </w:r>
      <w:r w:rsidRPr="001D1D52">
        <w:rPr>
          <w:rStyle w:val="StyleUnderline"/>
          <w:highlight w:val="yellow"/>
        </w:rPr>
        <w:t>armed conflict</w:t>
      </w:r>
      <w:r w:rsidRPr="001D1D52">
        <w:t xml:space="preserve"> </w:t>
      </w:r>
      <w:r w:rsidRPr="001D1D52">
        <w:rPr>
          <w:rStyle w:val="StyleUnderline"/>
        </w:rPr>
        <w:t>with</w:t>
      </w:r>
      <w:r w:rsidRPr="001D1D52">
        <w:t xml:space="preserve"> </w:t>
      </w:r>
      <w:r w:rsidRPr="001D1D52">
        <w:rPr>
          <w:rStyle w:val="StyleUnderline"/>
        </w:rPr>
        <w:t>South Korea</w:t>
      </w:r>
      <w:r w:rsidRPr="001D1D52">
        <w:t xml:space="preserve">, almost certainly </w:t>
      </w:r>
      <w:r w:rsidRPr="001D1D52">
        <w:rPr>
          <w:rStyle w:val="StyleUnderline"/>
        </w:rPr>
        <w:t>the United States</w:t>
      </w:r>
      <w:r w:rsidRPr="001D1D52">
        <w:t xml:space="preserve">, </w:t>
      </w:r>
      <w:r w:rsidRPr="001D1D52">
        <w:rPr>
          <w:rStyle w:val="StyleUnderline"/>
        </w:rPr>
        <w:t>and</w:t>
      </w:r>
      <w:r w:rsidRPr="001D1D52">
        <w:t xml:space="preserve"> </w:t>
      </w:r>
      <w:r w:rsidRPr="001D1D52">
        <w:rPr>
          <w:rStyle w:val="StyleUnderline"/>
        </w:rPr>
        <w:t>possibly Japan</w:t>
      </w:r>
      <w:r w:rsidRPr="001D1D52">
        <w:t xml:space="preserve">, a worst-case scenario for China. </w:t>
      </w:r>
      <w:r w:rsidRPr="001D1D52">
        <w:rPr>
          <w:rStyle w:val="StyleUnderline"/>
          <w:highlight w:val="yellow"/>
        </w:rPr>
        <w:t>It could</w:t>
      </w:r>
      <w:r w:rsidRPr="001D1D52">
        <w:rPr>
          <w:rStyle w:val="StyleUnderline"/>
        </w:rPr>
        <w:t xml:space="preserve"> also </w:t>
      </w:r>
      <w:r w:rsidRPr="001D1D52">
        <w:rPr>
          <w:rStyle w:val="Emphasis"/>
          <w:highlight w:val="yellow"/>
        </w:rPr>
        <w:t>alienate and isolate</w:t>
      </w:r>
      <w:r w:rsidRPr="001D1D52">
        <w:t xml:space="preserve"> the new leadership-in-waiting in </w:t>
      </w:r>
      <w:r w:rsidRPr="001D1D52">
        <w:rPr>
          <w:rStyle w:val="StyleUnderline"/>
          <w:highlight w:val="yellow"/>
        </w:rPr>
        <w:t>Pyongyang</w:t>
      </w:r>
      <w:r w:rsidRPr="001D1D52">
        <w:t xml:space="preserve">, something Beijing wants to avoid. In addition, </w:t>
      </w:r>
      <w:r w:rsidRPr="001D1D52">
        <w:rPr>
          <w:rStyle w:val="StyleUnderline"/>
          <w:highlight w:val="yellow"/>
        </w:rPr>
        <w:t xml:space="preserve">pushing too hard </w:t>
      </w:r>
      <w:r w:rsidRPr="001D1D52">
        <w:rPr>
          <w:rStyle w:val="Emphasis"/>
          <w:highlight w:val="yellow"/>
        </w:rPr>
        <w:t>might hasten a collapse</w:t>
      </w:r>
      <w:r w:rsidRPr="001D1D52">
        <w:t xml:space="preserve">, </w:t>
      </w:r>
      <w:r w:rsidRPr="001D1D52">
        <w:rPr>
          <w:rStyle w:val="StyleUnderline"/>
        </w:rPr>
        <w:t>which</w:t>
      </w:r>
      <w:r w:rsidRPr="001D1D52">
        <w:t xml:space="preserve"> </w:t>
      </w:r>
      <w:r w:rsidRPr="001D1D52">
        <w:rPr>
          <w:rStyle w:val="StyleUnderline"/>
        </w:rPr>
        <w:t>could result</w:t>
      </w:r>
      <w:r w:rsidRPr="001D1D52">
        <w:t xml:space="preserve"> </w:t>
      </w:r>
      <w:r w:rsidRPr="001D1D52">
        <w:rPr>
          <w:rStyle w:val="StyleUnderline"/>
        </w:rPr>
        <w:t>in a flood of North Koreans streaming into China</w:t>
      </w:r>
      <w:r w:rsidRPr="001D1D52">
        <w:t xml:space="preserve">. </w:t>
      </w:r>
      <w:r w:rsidRPr="001D1D52">
        <w:rPr>
          <w:rStyle w:val="StyleUnderline"/>
          <w:highlight w:val="yellow"/>
        </w:rPr>
        <w:t>Chinese</w:t>
      </w:r>
      <w:r w:rsidRPr="001D1D52">
        <w:t xml:space="preserve"> </w:t>
      </w:r>
      <w:r w:rsidRPr="001D1D52">
        <w:rPr>
          <w:rStyle w:val="StyleUnderline"/>
          <w:highlight w:val="yellow"/>
        </w:rPr>
        <w:t>leaders</w:t>
      </w:r>
      <w:r w:rsidRPr="001D1D52">
        <w:t xml:space="preserve"> </w:t>
      </w:r>
      <w:r w:rsidRPr="001D1D52">
        <w:rPr>
          <w:rStyle w:val="StyleUnderline"/>
          <w:highlight w:val="yellow"/>
        </w:rPr>
        <w:t>are</w:t>
      </w:r>
      <w:r w:rsidRPr="001D1D52">
        <w:t xml:space="preserve"> </w:t>
      </w:r>
      <w:r w:rsidRPr="001D1D52">
        <w:rPr>
          <w:rStyle w:val="StyleUnderline"/>
        </w:rPr>
        <w:t xml:space="preserve">likely to </w:t>
      </w:r>
      <w:r w:rsidRPr="001D1D52">
        <w:rPr>
          <w:rStyle w:val="StyleUnderline"/>
          <w:highlight w:val="yellow"/>
        </w:rPr>
        <w:t>worry</w:t>
      </w:r>
      <w:r w:rsidRPr="001D1D52">
        <w:rPr>
          <w:rStyle w:val="StyleUnderline"/>
        </w:rPr>
        <w:t xml:space="preserve"> </w:t>
      </w:r>
      <w:r w:rsidRPr="001D1D52">
        <w:rPr>
          <w:rStyle w:val="StyleUnderline"/>
          <w:highlight w:val="yellow"/>
        </w:rPr>
        <w:t>that</w:t>
      </w:r>
      <w:r w:rsidRPr="001D1D52">
        <w:rPr>
          <w:rStyle w:val="StyleUnderline"/>
        </w:rPr>
        <w:t xml:space="preserve"> these</w:t>
      </w:r>
      <w:r w:rsidRPr="001D1D52">
        <w:t xml:space="preserve"> </w:t>
      </w:r>
      <w:r w:rsidRPr="001D1D52">
        <w:rPr>
          <w:rStyle w:val="StyleUnderline"/>
          <w:highlight w:val="yellow"/>
        </w:rPr>
        <w:t>refugees</w:t>
      </w:r>
      <w:r w:rsidRPr="001D1D52">
        <w:rPr>
          <w:highlight w:val="yellow"/>
        </w:rPr>
        <w:t xml:space="preserve"> </w:t>
      </w:r>
      <w:r w:rsidRPr="001D1D52">
        <w:rPr>
          <w:rStyle w:val="StyleUnderline"/>
          <w:highlight w:val="yellow"/>
        </w:rPr>
        <w:t>would overstress</w:t>
      </w:r>
      <w:r w:rsidRPr="001D1D52">
        <w:rPr>
          <w:rStyle w:val="StyleUnderline"/>
        </w:rPr>
        <w:t xml:space="preserve"> </w:t>
      </w:r>
      <w:r w:rsidRPr="001D1D52">
        <w:rPr>
          <w:rStyle w:val="StyleUnderline"/>
          <w:highlight w:val="yellow"/>
        </w:rPr>
        <w:t>the</w:t>
      </w:r>
      <w:r w:rsidRPr="001D1D52">
        <w:rPr>
          <w:rStyle w:val="StyleUnderline"/>
        </w:rPr>
        <w:t xml:space="preserve"> economic and social </w:t>
      </w:r>
      <w:r w:rsidRPr="001D1D52">
        <w:rPr>
          <w:rStyle w:val="StyleUnderline"/>
          <w:highlight w:val="yellow"/>
        </w:rPr>
        <w:t>welfare systems</w:t>
      </w:r>
      <w:r w:rsidRPr="001D1D52">
        <w:t xml:space="preserve"> of the areas </w:t>
      </w:r>
      <w:r w:rsidRPr="001D1D52">
        <w:rPr>
          <w:rStyle w:val="StyleUnderline"/>
        </w:rPr>
        <w:t xml:space="preserve">where they settle. </w:t>
      </w:r>
    </w:p>
    <w:p w:rsidR="003639CB" w:rsidRPr="001D1D52" w:rsidRDefault="003639CB" w:rsidP="003639CB">
      <w:r w:rsidRPr="001D1D52">
        <w:rPr>
          <w:rStyle w:val="StyleUnderline"/>
          <w:highlight w:val="yellow"/>
        </w:rPr>
        <w:t>Beijing</w:t>
      </w:r>
      <w:r w:rsidRPr="001D1D52">
        <w:t xml:space="preserve"> </w:t>
      </w:r>
      <w:r w:rsidRPr="001D1D52">
        <w:rPr>
          <w:rStyle w:val="StyleUnderline"/>
          <w:highlight w:val="yellow"/>
        </w:rPr>
        <w:t>may</w:t>
      </w:r>
      <w:r w:rsidRPr="001D1D52">
        <w:t xml:space="preserve"> also </w:t>
      </w:r>
      <w:r w:rsidRPr="001D1D52">
        <w:rPr>
          <w:rStyle w:val="StyleUnderline"/>
          <w:highlight w:val="yellow"/>
        </w:rPr>
        <w:t>be concerned</w:t>
      </w:r>
      <w:r w:rsidRPr="001D1D52">
        <w:rPr>
          <w:rStyle w:val="StyleUnderline"/>
        </w:rPr>
        <w:t xml:space="preserve"> </w:t>
      </w:r>
      <w:r w:rsidRPr="001D1D52">
        <w:rPr>
          <w:rStyle w:val="StyleUnderline"/>
          <w:highlight w:val="yellow"/>
        </w:rPr>
        <w:t>about</w:t>
      </w:r>
      <w:r w:rsidRPr="001D1D52">
        <w:rPr>
          <w:rStyle w:val="StyleUnderline"/>
        </w:rPr>
        <w:t xml:space="preserve"> being exposed</w:t>
      </w:r>
      <w:r w:rsidRPr="001D1D52">
        <w:t xml:space="preserve"> </w:t>
      </w:r>
      <w:r w:rsidRPr="001D1D52">
        <w:rPr>
          <w:rStyle w:val="StyleUnderline"/>
        </w:rPr>
        <w:t xml:space="preserve">as </w:t>
      </w:r>
      <w:r w:rsidRPr="001D1D52">
        <w:rPr>
          <w:rStyle w:val="StyleUnderline"/>
          <w:highlight w:val="yellow"/>
        </w:rPr>
        <w:t>having</w:t>
      </w:r>
      <w:r w:rsidRPr="001D1D52">
        <w:rPr>
          <w:rStyle w:val="StyleUnderline"/>
        </w:rPr>
        <w:t xml:space="preserve"> </w:t>
      </w:r>
      <w:r w:rsidRPr="001D1D52">
        <w:rPr>
          <w:rStyle w:val="StyleUnderline"/>
          <w:highlight w:val="yellow"/>
        </w:rPr>
        <w:t>very little sway</w:t>
      </w:r>
      <w:r w:rsidRPr="001D1D52">
        <w:rPr>
          <w:rStyle w:val="StyleUnderline"/>
        </w:rPr>
        <w:t xml:space="preserve"> over </w:t>
      </w:r>
      <w:r w:rsidRPr="001D1D52">
        <w:rPr>
          <w:rStyle w:val="StyleUnderline"/>
          <w:highlight w:val="yellow"/>
        </w:rPr>
        <w:t>Kim</w:t>
      </w:r>
      <w:r w:rsidRPr="001D1D52">
        <w:t xml:space="preserve">. Certainly, </w:t>
      </w:r>
      <w:r w:rsidRPr="001D1D52">
        <w:rPr>
          <w:rStyle w:val="StyleUnderline"/>
        </w:rPr>
        <w:t>China</w:t>
      </w:r>
      <w:r w:rsidRPr="001D1D52">
        <w:t xml:space="preserve"> </w:t>
      </w:r>
      <w:r w:rsidRPr="001D1D52">
        <w:rPr>
          <w:rStyle w:val="StyleUnderline"/>
        </w:rPr>
        <w:t xml:space="preserve">is a major supplier of food and fuel to the North, but </w:t>
      </w:r>
      <w:r w:rsidRPr="001D1D52">
        <w:rPr>
          <w:rStyle w:val="StyleUnderline"/>
          <w:highlight w:val="yellow"/>
        </w:rPr>
        <w:t>the "lips and teeth</w:t>
      </w:r>
      <w:r w:rsidRPr="001D1D52">
        <w:rPr>
          <w:rStyle w:val="StyleUnderline"/>
        </w:rPr>
        <w:t xml:space="preserve">" </w:t>
      </w:r>
      <w:r w:rsidRPr="001D1D52">
        <w:rPr>
          <w:rStyle w:val="StyleUnderline"/>
          <w:highlight w:val="yellow"/>
        </w:rPr>
        <w:t>relationship</w:t>
      </w:r>
      <w:r w:rsidRPr="001D1D52">
        <w:t xml:space="preserve"> that the two countries historically enjoyed effectively </w:t>
      </w:r>
      <w:r w:rsidRPr="001D1D52">
        <w:rPr>
          <w:rStyle w:val="StyleUnderline"/>
          <w:highlight w:val="yellow"/>
        </w:rPr>
        <w:t>died</w:t>
      </w:r>
      <w:r w:rsidRPr="001D1D52">
        <w:rPr>
          <w:highlight w:val="yellow"/>
        </w:rPr>
        <w:t xml:space="preserve"> </w:t>
      </w:r>
      <w:r w:rsidRPr="001D1D52">
        <w:rPr>
          <w:rStyle w:val="StyleUnderline"/>
          <w:highlight w:val="yellow"/>
        </w:rPr>
        <w:t>with Kim Il-Sung</w:t>
      </w:r>
      <w:r w:rsidRPr="001D1D52">
        <w:t xml:space="preserve"> (Kim Jong-Il's father), </w:t>
      </w:r>
      <w:r w:rsidRPr="001D1D52">
        <w:rPr>
          <w:rStyle w:val="StyleUnderline"/>
        </w:rPr>
        <w:t>and</w:t>
      </w:r>
      <w:r w:rsidRPr="001D1D52">
        <w:t xml:space="preserve"> the </w:t>
      </w:r>
      <w:r w:rsidRPr="001D1D52">
        <w:rPr>
          <w:rStyle w:val="StyleUnderline"/>
        </w:rPr>
        <w:t>ties</w:t>
      </w:r>
      <w:r w:rsidRPr="001D1D52">
        <w:t xml:space="preserve"> between the two militaries </w:t>
      </w:r>
      <w:r w:rsidRPr="001D1D52">
        <w:rPr>
          <w:rStyle w:val="StyleUnderline"/>
        </w:rPr>
        <w:t>are not nearly what they were in the</w:t>
      </w:r>
      <w:r w:rsidRPr="001D1D52">
        <w:t xml:space="preserve"> </w:t>
      </w:r>
      <w:r w:rsidRPr="001D1D52">
        <w:rPr>
          <w:rStyle w:val="StyleUnderline"/>
        </w:rPr>
        <w:t>1950s</w:t>
      </w:r>
      <w:r w:rsidRPr="001D1D52">
        <w:t xml:space="preserve"> </w:t>
      </w:r>
      <w:r w:rsidRPr="001D1D52">
        <w:rPr>
          <w:rStyle w:val="StyleUnderline"/>
        </w:rPr>
        <w:t xml:space="preserve">when </w:t>
      </w:r>
      <w:r w:rsidRPr="001D1D52">
        <w:rPr>
          <w:rStyle w:val="StyleUnderline"/>
          <w:highlight w:val="yellow"/>
        </w:rPr>
        <w:t>China</w:t>
      </w:r>
      <w:r w:rsidRPr="001D1D52">
        <w:rPr>
          <w:rStyle w:val="StyleUnderline"/>
        </w:rPr>
        <w:t xml:space="preserve"> came to North Korea's aid during the Korean War.</w:t>
      </w:r>
      <w:r w:rsidRPr="001D1D52">
        <w:t xml:space="preserve"> </w:t>
      </w:r>
      <w:r w:rsidRPr="001D1D52">
        <w:rPr>
          <w:rStyle w:val="StyleUnderline"/>
        </w:rPr>
        <w:t>As China emerges</w:t>
      </w:r>
      <w:r w:rsidRPr="001D1D52">
        <w:t xml:space="preserve"> as a major--and possibly the major--regional power in East Asia, </w:t>
      </w:r>
      <w:r w:rsidRPr="001D1D52">
        <w:rPr>
          <w:rStyle w:val="StyleUnderline"/>
        </w:rPr>
        <w:t xml:space="preserve">it </w:t>
      </w:r>
      <w:r w:rsidRPr="001D1D52">
        <w:rPr>
          <w:rStyle w:val="StyleUnderline"/>
          <w:highlight w:val="yellow"/>
        </w:rPr>
        <w:t>does not</w:t>
      </w:r>
      <w:r w:rsidRPr="001D1D52">
        <w:rPr>
          <w:rStyle w:val="StyleUnderline"/>
        </w:rPr>
        <w:t xml:space="preserve"> </w:t>
      </w:r>
      <w:r w:rsidRPr="001D1D52">
        <w:rPr>
          <w:rStyle w:val="StyleUnderline"/>
          <w:highlight w:val="yellow"/>
        </w:rPr>
        <w:t>want to risk</w:t>
      </w:r>
      <w:r w:rsidRPr="001D1D52">
        <w:rPr>
          <w:rStyle w:val="StyleUnderline"/>
        </w:rPr>
        <w:t xml:space="preserve"> </w:t>
      </w:r>
      <w:r w:rsidRPr="001D1D52">
        <w:rPr>
          <w:rStyle w:val="StyleUnderline"/>
          <w:highlight w:val="yellow"/>
        </w:rPr>
        <w:t>being</w:t>
      </w:r>
      <w:r w:rsidRPr="001D1D52">
        <w:rPr>
          <w:rStyle w:val="StyleUnderline"/>
        </w:rPr>
        <w:t xml:space="preserve"> publicly </w:t>
      </w:r>
      <w:r w:rsidRPr="001D1D52">
        <w:rPr>
          <w:rStyle w:val="StyleUnderline"/>
          <w:highlight w:val="yellow"/>
        </w:rPr>
        <w:t>flouted</w:t>
      </w:r>
      <w:r w:rsidRPr="001D1D52">
        <w:rPr>
          <w:rStyle w:val="StyleUnderline"/>
        </w:rPr>
        <w:t xml:space="preserve"> by Pyongyang</w:t>
      </w:r>
      <w:r w:rsidRPr="001D1D52">
        <w:t xml:space="preserve"> </w:t>
      </w:r>
      <w:r w:rsidRPr="001D1D52">
        <w:rPr>
          <w:rStyle w:val="StyleUnderline"/>
          <w:highlight w:val="yellow"/>
        </w:rPr>
        <w:t>and</w:t>
      </w:r>
      <w:r w:rsidRPr="001D1D52">
        <w:t xml:space="preserve"> therefore </w:t>
      </w:r>
      <w:r w:rsidRPr="001D1D52">
        <w:rPr>
          <w:rStyle w:val="Emphasis"/>
          <w:highlight w:val="yellow"/>
        </w:rPr>
        <w:t>looking like a paper tiger</w:t>
      </w:r>
      <w:r w:rsidRPr="001D1D52">
        <w:rPr>
          <w:rStyle w:val="Emphasis"/>
        </w:rPr>
        <w:t>.</w:t>
      </w:r>
    </w:p>
    <w:p w:rsidR="003639CB" w:rsidRPr="001D1D52" w:rsidRDefault="003639CB" w:rsidP="003639CB">
      <w:r w:rsidRPr="001D1D52">
        <w:t xml:space="preserve">The Chinese leadership almost certainly is thinking about how its actions could set uncomfortable precedents that China might be held to in the future. </w:t>
      </w:r>
      <w:r w:rsidRPr="001D1D52">
        <w:rPr>
          <w:rStyle w:val="StyleUnderline"/>
          <w:highlight w:val="yellow"/>
        </w:rPr>
        <w:t>Beijing</w:t>
      </w:r>
      <w:r w:rsidRPr="001D1D52">
        <w:t xml:space="preserve"> probably </w:t>
      </w:r>
      <w:r w:rsidRPr="001D1D52">
        <w:rPr>
          <w:rStyle w:val="StyleUnderline"/>
        </w:rPr>
        <w:t>assesses</w:t>
      </w:r>
      <w:r w:rsidRPr="001D1D52">
        <w:t xml:space="preserve"> that </w:t>
      </w:r>
      <w:r w:rsidRPr="001D1D52">
        <w:rPr>
          <w:rStyle w:val="StyleUnderline"/>
        </w:rPr>
        <w:t>its approach</w:t>
      </w:r>
      <w:r w:rsidRPr="001D1D52">
        <w:t xml:space="preserve"> to North Korea </w:t>
      </w:r>
      <w:r w:rsidRPr="001D1D52">
        <w:rPr>
          <w:rStyle w:val="StyleUnderline"/>
        </w:rPr>
        <w:t>has a bearing on what the international community will</w:t>
      </w:r>
      <w:r w:rsidRPr="001D1D52">
        <w:t xml:space="preserve"> </w:t>
      </w:r>
      <w:r w:rsidRPr="001D1D52">
        <w:rPr>
          <w:rStyle w:val="StyleUnderline"/>
        </w:rPr>
        <w:t>demand</w:t>
      </w:r>
      <w:r w:rsidRPr="001D1D52">
        <w:t xml:space="preserve"> from China </w:t>
      </w:r>
      <w:r w:rsidRPr="001D1D52">
        <w:rPr>
          <w:rStyle w:val="StyleUnderline"/>
        </w:rPr>
        <w:t>with respect to sanctions</w:t>
      </w:r>
      <w:r w:rsidRPr="001D1D52">
        <w:t xml:space="preserve"> </w:t>
      </w:r>
      <w:r w:rsidRPr="001D1D52">
        <w:rPr>
          <w:rStyle w:val="StyleUnderline"/>
        </w:rPr>
        <w:t>or</w:t>
      </w:r>
      <w:r w:rsidRPr="001D1D52">
        <w:t xml:space="preserve"> </w:t>
      </w:r>
      <w:r w:rsidRPr="001D1D52">
        <w:rPr>
          <w:rStyle w:val="StyleUnderline"/>
        </w:rPr>
        <w:t>even military action</w:t>
      </w:r>
      <w:r w:rsidRPr="001D1D52">
        <w:t xml:space="preserve"> against Iran. Moreover, </w:t>
      </w:r>
      <w:r w:rsidRPr="001D1D52">
        <w:rPr>
          <w:rStyle w:val="StyleUnderline"/>
          <w:highlight w:val="yellow"/>
        </w:rPr>
        <w:t>Chinese</w:t>
      </w:r>
      <w:r w:rsidRPr="001D1D52">
        <w:rPr>
          <w:rStyle w:val="StyleUnderline"/>
        </w:rPr>
        <w:t xml:space="preserve"> </w:t>
      </w:r>
      <w:r w:rsidRPr="001D1D52">
        <w:rPr>
          <w:rStyle w:val="StyleUnderline"/>
          <w:highlight w:val="yellow"/>
        </w:rPr>
        <w:t>leaders do not want to be seen as</w:t>
      </w:r>
      <w:r w:rsidRPr="001D1D52">
        <w:rPr>
          <w:rStyle w:val="StyleUnderline"/>
        </w:rPr>
        <w:t xml:space="preserve"> </w:t>
      </w:r>
      <w:r w:rsidRPr="001D1D52">
        <w:rPr>
          <w:rStyle w:val="StyleUnderline"/>
          <w:highlight w:val="yellow"/>
        </w:rPr>
        <w:t>interfering</w:t>
      </w:r>
      <w:r w:rsidRPr="001D1D52">
        <w:rPr>
          <w:rStyle w:val="StyleUnderline"/>
        </w:rPr>
        <w:t xml:space="preserve"> </w:t>
      </w:r>
      <w:r w:rsidRPr="001D1D52">
        <w:rPr>
          <w:rStyle w:val="StyleUnderline"/>
          <w:highlight w:val="yellow"/>
        </w:rPr>
        <w:t>in</w:t>
      </w:r>
      <w:r w:rsidRPr="001D1D52">
        <w:rPr>
          <w:rStyle w:val="StyleUnderline"/>
        </w:rPr>
        <w:t xml:space="preserve"> the internal affairs of </w:t>
      </w:r>
      <w:r w:rsidRPr="001D1D52">
        <w:rPr>
          <w:rStyle w:val="Emphasis"/>
          <w:highlight w:val="yellow"/>
        </w:rPr>
        <w:t>another</w:t>
      </w:r>
      <w:r w:rsidRPr="001D1D52">
        <w:rPr>
          <w:rStyle w:val="Emphasis"/>
        </w:rPr>
        <w:t xml:space="preserve"> </w:t>
      </w:r>
      <w:r w:rsidRPr="001D1D52">
        <w:rPr>
          <w:rStyle w:val="Emphasis"/>
          <w:highlight w:val="yellow"/>
        </w:rPr>
        <w:t>sovereign country</w:t>
      </w:r>
      <w:r w:rsidRPr="001D1D52">
        <w:rPr>
          <w:rStyle w:val="StyleUnderline"/>
        </w:rPr>
        <w:t>,</w:t>
      </w:r>
      <w:r w:rsidRPr="001D1D52">
        <w:t xml:space="preserve"> </w:t>
      </w:r>
      <w:r w:rsidRPr="001D1D52">
        <w:rPr>
          <w:rStyle w:val="StyleUnderline"/>
        </w:rPr>
        <w:t>a long-standing tenet of Chinese foreign policy</w:t>
      </w:r>
      <w:r w:rsidRPr="001D1D52">
        <w:t xml:space="preserve"> </w:t>
      </w:r>
      <w:r w:rsidRPr="001D1D52">
        <w:rPr>
          <w:rStyle w:val="StyleUnderline"/>
          <w:highlight w:val="yellow"/>
        </w:rPr>
        <w:t>that</w:t>
      </w:r>
      <w:r w:rsidRPr="001D1D52">
        <w:rPr>
          <w:highlight w:val="yellow"/>
        </w:rPr>
        <w:t xml:space="preserve"> </w:t>
      </w:r>
      <w:r w:rsidRPr="001D1D52">
        <w:rPr>
          <w:rStyle w:val="StyleUnderline"/>
          <w:highlight w:val="yellow"/>
        </w:rPr>
        <w:t>reflects</w:t>
      </w:r>
      <w:r w:rsidRPr="001D1D52">
        <w:t xml:space="preserve"> its concern about other states meddling in its affairs </w:t>
      </w:r>
      <w:r w:rsidRPr="001D1D52">
        <w:rPr>
          <w:rStyle w:val="StyleUnderline"/>
          <w:highlight w:val="yellow"/>
        </w:rPr>
        <w:t>on issues</w:t>
      </w:r>
      <w:r w:rsidRPr="001D1D52">
        <w:rPr>
          <w:rStyle w:val="StyleUnderline"/>
        </w:rPr>
        <w:t xml:space="preserve"> </w:t>
      </w:r>
      <w:r w:rsidRPr="001D1D52">
        <w:rPr>
          <w:rStyle w:val="StyleUnderline"/>
          <w:highlight w:val="yellow"/>
        </w:rPr>
        <w:t>like Taiwan and Tibet</w:t>
      </w:r>
      <w:r w:rsidRPr="001D1D52">
        <w:t>.</w:t>
      </w:r>
    </w:p>
    <w:p w:rsidR="003639CB" w:rsidRPr="001D1D52" w:rsidRDefault="003639CB" w:rsidP="003639CB">
      <w:r w:rsidRPr="001D1D52">
        <w:rPr>
          <w:rStyle w:val="StyleUnderline"/>
        </w:rPr>
        <w:t>Beijing</w:t>
      </w:r>
      <w:r w:rsidRPr="001D1D52">
        <w:t xml:space="preserve"> likely </w:t>
      </w:r>
      <w:r w:rsidRPr="001D1D52">
        <w:rPr>
          <w:rStyle w:val="StyleUnderline"/>
        </w:rPr>
        <w:t>relishes</w:t>
      </w:r>
      <w:r w:rsidRPr="001D1D52">
        <w:t xml:space="preserve"> </w:t>
      </w:r>
      <w:r w:rsidRPr="001D1D52">
        <w:rPr>
          <w:rStyle w:val="StyleUnderline"/>
        </w:rPr>
        <w:t>playing good cop to Washington's bad cop.</w:t>
      </w:r>
      <w:r w:rsidRPr="001D1D52">
        <w:t xml:space="preserve"> </w:t>
      </w:r>
      <w:r w:rsidRPr="001D1D52">
        <w:rPr>
          <w:rStyle w:val="StyleUnderline"/>
          <w:highlight w:val="yellow"/>
        </w:rPr>
        <w:t>Making the U</w:t>
      </w:r>
      <w:r w:rsidRPr="001D1D52">
        <w:t xml:space="preserve">nited </w:t>
      </w:r>
      <w:r w:rsidRPr="001D1D52">
        <w:rPr>
          <w:rStyle w:val="StyleUnderline"/>
          <w:highlight w:val="yellow"/>
        </w:rPr>
        <w:t>S</w:t>
      </w:r>
      <w:r w:rsidRPr="001D1D52">
        <w:t xml:space="preserve">tates </w:t>
      </w:r>
      <w:r w:rsidRPr="001D1D52">
        <w:rPr>
          <w:rStyle w:val="StyleUnderline"/>
          <w:highlight w:val="yellow"/>
        </w:rPr>
        <w:t>look</w:t>
      </w:r>
      <w:r w:rsidRPr="001D1D52">
        <w:rPr>
          <w:highlight w:val="yellow"/>
        </w:rPr>
        <w:t xml:space="preserve"> </w:t>
      </w:r>
      <w:r w:rsidRPr="001D1D52">
        <w:rPr>
          <w:rStyle w:val="StyleUnderline"/>
          <w:highlight w:val="yellow"/>
        </w:rPr>
        <w:t>like</w:t>
      </w:r>
      <w:r w:rsidRPr="001D1D52">
        <w:rPr>
          <w:rStyle w:val="StyleUnderline"/>
        </w:rPr>
        <w:t xml:space="preserve"> </w:t>
      </w:r>
      <w:r w:rsidRPr="001D1D52">
        <w:rPr>
          <w:rStyle w:val="StyleUnderline"/>
          <w:highlight w:val="yellow"/>
        </w:rPr>
        <w:t>the enforcer</w:t>
      </w:r>
      <w:r w:rsidRPr="001D1D52">
        <w:t xml:space="preserve"> or the bullying hegemon </w:t>
      </w:r>
      <w:r w:rsidRPr="001D1D52">
        <w:rPr>
          <w:rStyle w:val="StyleUnderline"/>
          <w:highlight w:val="yellow"/>
        </w:rPr>
        <w:t>only benefits China</w:t>
      </w:r>
      <w:r w:rsidRPr="001D1D52">
        <w:t xml:space="preserve"> </w:t>
      </w:r>
      <w:r w:rsidRPr="001D1D52">
        <w:rPr>
          <w:rStyle w:val="StyleUnderline"/>
          <w:highlight w:val="yellow"/>
        </w:rPr>
        <w:t>and</w:t>
      </w:r>
      <w:r w:rsidRPr="001D1D52">
        <w:rPr>
          <w:highlight w:val="yellow"/>
        </w:rPr>
        <w:t xml:space="preserve"> </w:t>
      </w:r>
      <w:r w:rsidRPr="001D1D52">
        <w:rPr>
          <w:rStyle w:val="StyleUnderline"/>
          <w:highlight w:val="yellow"/>
        </w:rPr>
        <w:t>enables it to continue to</w:t>
      </w:r>
      <w:r w:rsidRPr="001D1D52">
        <w:rPr>
          <w:highlight w:val="yellow"/>
        </w:rPr>
        <w:t xml:space="preserve"> </w:t>
      </w:r>
      <w:r w:rsidRPr="001D1D52">
        <w:rPr>
          <w:rStyle w:val="StyleUnderline"/>
          <w:highlight w:val="yellow"/>
        </w:rPr>
        <w:t>nurture</w:t>
      </w:r>
      <w:r w:rsidRPr="001D1D52">
        <w:rPr>
          <w:highlight w:val="yellow"/>
        </w:rPr>
        <w:t xml:space="preserve"> </w:t>
      </w:r>
      <w:r w:rsidRPr="001D1D52">
        <w:rPr>
          <w:rStyle w:val="StyleUnderline"/>
          <w:highlight w:val="yellow"/>
        </w:rPr>
        <w:t>its own status</w:t>
      </w:r>
      <w:r w:rsidRPr="001D1D52">
        <w:t xml:space="preserve"> in the region </w:t>
      </w:r>
      <w:r w:rsidRPr="001D1D52">
        <w:rPr>
          <w:rStyle w:val="StyleUnderline"/>
        </w:rPr>
        <w:t>as an alternative to the U.S. power structure</w:t>
      </w:r>
      <w:r w:rsidRPr="001D1D52">
        <w:t>.</w:t>
      </w:r>
    </w:p>
    <w:p w:rsidR="00335DD1" w:rsidRPr="007B29F1" w:rsidRDefault="00335DD1" w:rsidP="00335DD1"/>
    <w:p w:rsidR="00F519DC" w:rsidRDefault="001D1D52" w:rsidP="00F519DC">
      <w:pPr>
        <w:pStyle w:val="Heading4"/>
      </w:pPr>
      <w:r>
        <w:t>China conditions fail —</w:t>
      </w:r>
      <w:r w:rsidR="00F519DC">
        <w:t xml:space="preserve"> </w:t>
      </w:r>
      <w:r w:rsidR="00F519DC" w:rsidRPr="001D1D52">
        <w:rPr>
          <w:u w:val="single"/>
        </w:rPr>
        <w:t>mistrust</w:t>
      </w:r>
    </w:p>
    <w:p w:rsidR="00F519DC" w:rsidRDefault="00F519DC" w:rsidP="00F519DC">
      <w:r w:rsidRPr="00B12BC3">
        <w:rPr>
          <w:rStyle w:val="Style13ptBold"/>
        </w:rPr>
        <w:t>Kydd 15</w:t>
      </w:r>
      <w:r w:rsidR="001D1D52">
        <w:t xml:space="preserve"> — </w:t>
      </w:r>
      <w:r>
        <w:t>Andrew H. Kydd, 8/3/2015. Associate Professor in the Department of Political Science at the University of Wisconsin. "Pulling the Plug: Can There Be a Deal with China on Korean Unification?" The Washington Quarterly, http://twq.elliott.gwu.edu/pulling-plug-can-there-be-deal-china-korean-unification.</w:t>
      </w:r>
    </w:p>
    <w:p w:rsidR="00F519DC" w:rsidRPr="001D1D52" w:rsidRDefault="00F519DC" w:rsidP="00F519DC">
      <w:r w:rsidRPr="001D1D52">
        <w:t xml:space="preserve">The Problem of Mistrust Even </w:t>
      </w:r>
      <w:r w:rsidRPr="001D1D52">
        <w:rPr>
          <w:rStyle w:val="StyleUnderline"/>
        </w:rPr>
        <w:t>if there is a deal</w:t>
      </w:r>
      <w:r w:rsidRPr="001D1D52">
        <w:t xml:space="preserve"> </w:t>
      </w:r>
      <w:r w:rsidRPr="001D1D52">
        <w:rPr>
          <w:rStyle w:val="StyleUnderline"/>
        </w:rPr>
        <w:t xml:space="preserve">that would make the </w:t>
      </w:r>
      <w:r w:rsidRPr="001D1D52">
        <w:rPr>
          <w:rStyle w:val="StyleUnderline"/>
          <w:highlight w:val="yellow"/>
        </w:rPr>
        <w:t>United States</w:t>
      </w:r>
      <w:r w:rsidRPr="001D1D52">
        <w:rPr>
          <w:rStyle w:val="StyleUnderline"/>
        </w:rPr>
        <w:t xml:space="preserve"> </w:t>
      </w:r>
      <w:r w:rsidRPr="001D1D52">
        <w:rPr>
          <w:rStyle w:val="StyleUnderline"/>
          <w:highlight w:val="yellow"/>
        </w:rPr>
        <w:t>and China</w:t>
      </w:r>
      <w:r w:rsidRPr="001D1D52">
        <w:t xml:space="preserve"> </w:t>
      </w:r>
      <w:r w:rsidRPr="001D1D52">
        <w:rPr>
          <w:rStyle w:val="StyleUnderline"/>
        </w:rPr>
        <w:t>better off</w:t>
      </w:r>
      <w:r w:rsidRPr="001D1D52">
        <w:t xml:space="preserve"> than the status quo, </w:t>
      </w:r>
      <w:r w:rsidRPr="001D1D52">
        <w:rPr>
          <w:rStyle w:val="StyleUnderline"/>
        </w:rPr>
        <w:t xml:space="preserve">they </w:t>
      </w:r>
      <w:r w:rsidRPr="001D1D52">
        <w:rPr>
          <w:rStyle w:val="StyleUnderline"/>
          <w:highlight w:val="yellow"/>
        </w:rPr>
        <w:t>may</w:t>
      </w:r>
      <w:r w:rsidRPr="001D1D52">
        <w:rPr>
          <w:rStyle w:val="StyleUnderline"/>
        </w:rPr>
        <w:t xml:space="preserve"> </w:t>
      </w:r>
      <w:r w:rsidRPr="001D1D52">
        <w:rPr>
          <w:rStyle w:val="StyleUnderline"/>
          <w:highlight w:val="yellow"/>
        </w:rPr>
        <w:t>fail to achieve it</w:t>
      </w:r>
      <w:r w:rsidRPr="001D1D52">
        <w:t xml:space="preserve"> </w:t>
      </w:r>
      <w:r w:rsidRPr="001D1D52">
        <w:rPr>
          <w:rStyle w:val="StyleUnderline"/>
          <w:highlight w:val="yellow"/>
        </w:rPr>
        <w:t>because</w:t>
      </w:r>
      <w:r w:rsidRPr="001D1D52">
        <w:rPr>
          <w:highlight w:val="yellow"/>
        </w:rPr>
        <w:t xml:space="preserve"> </w:t>
      </w:r>
      <w:r w:rsidRPr="001D1D52">
        <w:rPr>
          <w:rStyle w:val="StyleUnderline"/>
          <w:highlight w:val="yellow"/>
        </w:rPr>
        <w:t>of the deep mistrust</w:t>
      </w:r>
      <w:r w:rsidRPr="001D1D52">
        <w:t xml:space="preserve"> plaguing their relationship. </w:t>
      </w:r>
      <w:r w:rsidRPr="001D1D52">
        <w:rPr>
          <w:rStyle w:val="StyleUnderline"/>
        </w:rPr>
        <w:t>Even</w:t>
      </w:r>
      <w:r w:rsidRPr="001D1D52">
        <w:t xml:space="preserve"> well-disposed </w:t>
      </w:r>
      <w:r w:rsidRPr="001D1D52">
        <w:rPr>
          <w:rStyle w:val="StyleUnderline"/>
        </w:rPr>
        <w:t>actors</w:t>
      </w:r>
      <w:r w:rsidRPr="001D1D52">
        <w:t xml:space="preserve"> </w:t>
      </w:r>
      <w:r w:rsidRPr="001D1D52">
        <w:rPr>
          <w:rStyle w:val="StyleUnderline"/>
        </w:rPr>
        <w:t>who</w:t>
      </w:r>
      <w:r w:rsidRPr="001D1D52">
        <w:t xml:space="preserve"> </w:t>
      </w:r>
      <w:r w:rsidRPr="001D1D52">
        <w:rPr>
          <w:rStyle w:val="StyleUnderline"/>
        </w:rPr>
        <w:t>mistrust</w:t>
      </w:r>
      <w:r w:rsidRPr="001D1D52">
        <w:t xml:space="preserve"> </w:t>
      </w:r>
      <w:r w:rsidRPr="001D1D52">
        <w:rPr>
          <w:rStyle w:val="StyleUnderline"/>
        </w:rPr>
        <w:t>the other side will hesitat</w:t>
      </w:r>
      <w:r w:rsidRPr="001D1D52">
        <w:t xml:space="preserve">e to cooperate, </w:t>
      </w:r>
      <w:r w:rsidRPr="001D1D52">
        <w:rPr>
          <w:rStyle w:val="StyleUnderline"/>
        </w:rPr>
        <w:t>because</w:t>
      </w:r>
      <w:r w:rsidRPr="001D1D52">
        <w:t xml:space="preserve"> </w:t>
      </w:r>
      <w:r w:rsidRPr="001D1D52">
        <w:rPr>
          <w:rStyle w:val="StyleUnderline"/>
        </w:rPr>
        <w:t>they fear being taken advantage</w:t>
      </w:r>
      <w:r w:rsidRPr="001D1D52">
        <w:t xml:space="preserve"> of. Unfortunately, </w:t>
      </w:r>
      <w:r w:rsidRPr="001D1D52">
        <w:rPr>
          <w:rStyle w:val="StyleUnderline"/>
        </w:rPr>
        <w:t>there are plenty of grounds for mistrust between the United States and China</w:t>
      </w:r>
      <w:r w:rsidRPr="001D1D52">
        <w:t>.28 Each side can reasonably fear that the other side would not fulfill its obligations of the eventual deal.</w:t>
      </w:r>
    </w:p>
    <w:p w:rsidR="00F519DC" w:rsidRPr="001D1D52" w:rsidRDefault="00F519DC" w:rsidP="00F519DC">
      <w:r w:rsidRPr="001D1D52">
        <w:rPr>
          <w:rStyle w:val="StyleUnderline"/>
          <w:highlight w:val="yellow"/>
        </w:rPr>
        <w:t>From China’s perspective, it would be</w:t>
      </w:r>
      <w:r w:rsidRPr="001D1D52">
        <w:rPr>
          <w:rStyle w:val="StyleUnderline"/>
        </w:rPr>
        <w:t xml:space="preserve"> very </w:t>
      </w:r>
      <w:r w:rsidRPr="001D1D52">
        <w:rPr>
          <w:rStyle w:val="StyleUnderline"/>
          <w:highlight w:val="yellow"/>
        </w:rPr>
        <w:t>risky</w:t>
      </w:r>
      <w:r w:rsidRPr="001D1D52">
        <w:rPr>
          <w:rStyle w:val="StyleUnderline"/>
        </w:rPr>
        <w:t xml:space="preserve"> </w:t>
      </w:r>
      <w:r w:rsidRPr="001D1D52">
        <w:rPr>
          <w:rStyle w:val="StyleUnderline"/>
          <w:highlight w:val="yellow"/>
        </w:rPr>
        <w:t>to</w:t>
      </w:r>
      <w:r w:rsidRPr="001D1D52">
        <w:rPr>
          <w:rStyle w:val="StyleUnderline"/>
        </w:rPr>
        <w:t xml:space="preserve"> </w:t>
      </w:r>
      <w:r w:rsidRPr="001D1D52">
        <w:rPr>
          <w:rStyle w:val="StyleUnderline"/>
          <w:highlight w:val="yellow"/>
        </w:rPr>
        <w:t>yank the rug out from under North Korea</w:t>
      </w:r>
      <w:r w:rsidRPr="001D1D52">
        <w:rPr>
          <w:rStyle w:val="StyleUnderline"/>
        </w:rPr>
        <w:t xml:space="preserve"> </w:t>
      </w:r>
      <w:r w:rsidRPr="001D1D52">
        <w:rPr>
          <w:rStyle w:val="StyleUnderline"/>
          <w:highlight w:val="yellow"/>
        </w:rPr>
        <w:t>while</w:t>
      </w:r>
      <w:r w:rsidRPr="001D1D52">
        <w:rPr>
          <w:rStyle w:val="StyleUnderline"/>
        </w:rPr>
        <w:t xml:space="preserve"> U.</w:t>
      </w:r>
      <w:r w:rsidRPr="001D1D52">
        <w:rPr>
          <w:rStyle w:val="StyleUnderline"/>
          <w:highlight w:val="yellow"/>
        </w:rPr>
        <w:t>S. troops remain in the south</w:t>
      </w:r>
      <w:r w:rsidRPr="001D1D52">
        <w:rPr>
          <w:rStyle w:val="StyleUnderline"/>
        </w:rPr>
        <w:t xml:space="preserve">. </w:t>
      </w:r>
      <w:r w:rsidRPr="001D1D52">
        <w:rPr>
          <w:rStyle w:val="StyleUnderline"/>
          <w:highlight w:val="yellow"/>
        </w:rPr>
        <w:t>If the United States were to renege on the deal</w:t>
      </w:r>
      <w:r w:rsidRPr="001D1D52">
        <w:t xml:space="preserve"> and fail to pull out troops, </w:t>
      </w:r>
      <w:r w:rsidRPr="001D1D52">
        <w:rPr>
          <w:rStyle w:val="StyleUnderline"/>
          <w:highlight w:val="yellow"/>
        </w:rPr>
        <w:t>this</w:t>
      </w:r>
      <w:r w:rsidRPr="001D1D52">
        <w:rPr>
          <w:highlight w:val="yellow"/>
        </w:rPr>
        <w:t xml:space="preserve"> </w:t>
      </w:r>
      <w:r w:rsidRPr="001D1D52">
        <w:rPr>
          <w:rStyle w:val="StyleUnderline"/>
          <w:highlight w:val="yellow"/>
        </w:rPr>
        <w:t>would</w:t>
      </w:r>
      <w:r w:rsidRPr="001D1D52">
        <w:rPr>
          <w:highlight w:val="yellow"/>
        </w:rPr>
        <w:t xml:space="preserve"> </w:t>
      </w:r>
      <w:r w:rsidRPr="001D1D52">
        <w:rPr>
          <w:rStyle w:val="StyleUnderline"/>
          <w:highlight w:val="yellow"/>
        </w:rPr>
        <w:t>bring</w:t>
      </w:r>
      <w:r w:rsidRPr="001D1D52">
        <w:t xml:space="preserve"> back </w:t>
      </w:r>
      <w:r w:rsidRPr="001D1D52">
        <w:rPr>
          <w:rStyle w:val="Emphasis"/>
          <w:highlight w:val="yellow"/>
        </w:rPr>
        <w:t>China’s</w:t>
      </w:r>
      <w:r w:rsidRPr="001D1D52">
        <w:rPr>
          <w:rStyle w:val="Emphasis"/>
        </w:rPr>
        <w:t xml:space="preserve"> old </w:t>
      </w:r>
      <w:r w:rsidRPr="001D1D52">
        <w:rPr>
          <w:rStyle w:val="Emphasis"/>
          <w:highlight w:val="yellow"/>
        </w:rPr>
        <w:t>nightmare</w:t>
      </w:r>
      <w:r w:rsidRPr="001D1D52">
        <w:rPr>
          <w:rStyle w:val="Emphasis"/>
        </w:rPr>
        <w:t xml:space="preserve">: </w:t>
      </w:r>
      <w:r w:rsidRPr="001D1D52">
        <w:rPr>
          <w:rStyle w:val="Emphasis"/>
          <w:highlight w:val="yellow"/>
        </w:rPr>
        <w:t>a unified Korea with U.S. troops</w:t>
      </w:r>
      <w:r w:rsidRPr="001D1D52">
        <w:t xml:space="preserve"> across the Yalu. Unfortunately, U.S. behavior after the Cold War substantiates this concern. In the 1990’s, and </w:t>
      </w:r>
      <w:r w:rsidRPr="001D1D52">
        <w:rPr>
          <w:rStyle w:val="StyleUnderline"/>
        </w:rPr>
        <w:t>despite Russia’s efforts to reform along Western lines</w:t>
      </w:r>
      <w:r w:rsidRPr="001D1D52">
        <w:t xml:space="preserve"> and integrate with the West, the United States and </w:t>
      </w:r>
      <w:r w:rsidRPr="001D1D52">
        <w:rPr>
          <w:rStyle w:val="StyleUnderline"/>
        </w:rPr>
        <w:t>western Europeans decided to expand the old anti-Soviet alliance</w:t>
      </w:r>
      <w:r w:rsidRPr="001D1D52">
        <w:t xml:space="preserve">, NATO, right up to the former Soviet borders, and then finally over them in 2004 when NATO admitted the former Soviet Republics of Lithuania, Latvia, and Estonia. </w:t>
      </w:r>
      <w:r w:rsidRPr="001D1D52">
        <w:rPr>
          <w:rStyle w:val="StyleUnderline"/>
        </w:rPr>
        <w:t>This was done</w:t>
      </w:r>
      <w:r w:rsidRPr="001D1D52">
        <w:t xml:space="preserve"> </w:t>
      </w:r>
      <w:r w:rsidRPr="001D1D52">
        <w:rPr>
          <w:rStyle w:val="StyleUnderline"/>
        </w:rPr>
        <w:t>despite</w:t>
      </w:r>
      <w:r w:rsidRPr="001D1D52">
        <w:t xml:space="preserve"> </w:t>
      </w:r>
      <w:r w:rsidRPr="001D1D52">
        <w:rPr>
          <w:rStyle w:val="StyleUnderline"/>
        </w:rPr>
        <w:t>the manifest lack of security threat from Russia,</w:t>
      </w:r>
      <w:r w:rsidRPr="001D1D52">
        <w:t xml:space="preserve"> </w:t>
      </w:r>
      <w:r w:rsidRPr="001D1D52">
        <w:rPr>
          <w:rStyle w:val="StyleUnderline"/>
        </w:rPr>
        <w:t>which</w:t>
      </w:r>
      <w:r w:rsidRPr="001D1D52">
        <w:t xml:space="preserve"> </w:t>
      </w:r>
      <w:r w:rsidRPr="001D1D52">
        <w:rPr>
          <w:rStyle w:val="StyleUnderline"/>
        </w:rPr>
        <w:t>was economically contracting</w:t>
      </w:r>
      <w:r w:rsidRPr="001D1D52">
        <w:t xml:space="preserve"> and governed </w:t>
      </w:r>
      <w:r w:rsidRPr="001D1D52">
        <w:rPr>
          <w:rStyle w:val="StyleUnderline"/>
        </w:rPr>
        <w:t>by the most pro-Western regime in Russian history</w:t>
      </w:r>
      <w:r w:rsidRPr="001D1D52">
        <w:t xml:space="preserve">.  </w:t>
      </w:r>
    </w:p>
    <w:p w:rsidR="00F519DC" w:rsidRPr="001D1D52" w:rsidRDefault="00F519DC" w:rsidP="00F519DC">
      <w:pPr>
        <w:rPr>
          <w:rStyle w:val="StyleUnderline"/>
        </w:rPr>
      </w:pPr>
      <w:r w:rsidRPr="001D1D52">
        <w:rPr>
          <w:rStyle w:val="StyleUnderline"/>
          <w:highlight w:val="yellow"/>
        </w:rPr>
        <w:t>China</w:t>
      </w:r>
      <w:r w:rsidRPr="001D1D52">
        <w:t xml:space="preserve"> </w:t>
      </w:r>
      <w:r w:rsidRPr="001D1D52">
        <w:rPr>
          <w:rStyle w:val="StyleUnderline"/>
        </w:rPr>
        <w:t>looks back on this experience</w:t>
      </w:r>
      <w:r w:rsidRPr="001D1D52">
        <w:t xml:space="preserve"> and </w:t>
      </w:r>
      <w:r w:rsidRPr="001D1D52">
        <w:rPr>
          <w:rStyle w:val="StyleUnderline"/>
          <w:highlight w:val="yellow"/>
        </w:rPr>
        <w:t>deduces</w:t>
      </w:r>
      <w:r w:rsidRPr="001D1D52">
        <w:t xml:space="preserve"> </w:t>
      </w:r>
      <w:r w:rsidRPr="001D1D52">
        <w:rPr>
          <w:rStyle w:val="StyleUnderline"/>
        </w:rPr>
        <w:t>that</w:t>
      </w:r>
      <w:r w:rsidRPr="001D1D52">
        <w:t xml:space="preserve">, </w:t>
      </w:r>
      <w:r w:rsidRPr="001D1D52">
        <w:rPr>
          <w:rStyle w:val="StyleUnderline"/>
          <w:highlight w:val="yellow"/>
        </w:rPr>
        <w:t>in the event of Korean unification</w:t>
      </w:r>
      <w:r w:rsidRPr="001D1D52">
        <w:rPr>
          <w:highlight w:val="yellow"/>
        </w:rPr>
        <w:t xml:space="preserve">, </w:t>
      </w:r>
      <w:r w:rsidRPr="001D1D52">
        <w:rPr>
          <w:rStyle w:val="StyleUnderline"/>
          <w:highlight w:val="yellow"/>
        </w:rPr>
        <w:t>the</w:t>
      </w:r>
      <w:r w:rsidRPr="001D1D52">
        <w:rPr>
          <w:highlight w:val="yellow"/>
        </w:rPr>
        <w:t xml:space="preserve"> </w:t>
      </w:r>
      <w:r w:rsidRPr="001D1D52">
        <w:rPr>
          <w:rStyle w:val="StyleUnderline"/>
          <w:highlight w:val="yellow"/>
        </w:rPr>
        <w:t>United</w:t>
      </w:r>
      <w:r w:rsidRPr="001D1D52">
        <w:rPr>
          <w:rStyle w:val="StyleUnderline"/>
        </w:rPr>
        <w:t xml:space="preserve"> </w:t>
      </w:r>
      <w:r w:rsidRPr="001D1D52">
        <w:rPr>
          <w:rStyle w:val="StyleUnderline"/>
          <w:highlight w:val="yellow"/>
        </w:rPr>
        <w:t>States would press every advantage</w:t>
      </w:r>
      <w:r w:rsidRPr="001D1D52">
        <w:t xml:space="preserve"> and attempt </w:t>
      </w:r>
      <w:r w:rsidRPr="001D1D52">
        <w:rPr>
          <w:rStyle w:val="StyleUnderline"/>
        </w:rPr>
        <w:t>to move its forces northward</w:t>
      </w:r>
      <w:r w:rsidRPr="001D1D52">
        <w:t xml:space="preserve"> regardless of Chinese protests.29 </w:t>
      </w:r>
      <w:r w:rsidRPr="001D1D52">
        <w:rPr>
          <w:rStyle w:val="StyleUnderline"/>
        </w:rPr>
        <w:t xml:space="preserve">The risk for </w:t>
      </w:r>
      <w:r w:rsidRPr="001D1D52">
        <w:rPr>
          <w:rStyle w:val="StyleUnderline"/>
          <w:highlight w:val="yellow"/>
        </w:rPr>
        <w:t>China</w:t>
      </w:r>
      <w:r w:rsidRPr="001D1D52">
        <w:rPr>
          <w:rStyle w:val="StyleUnderline"/>
        </w:rPr>
        <w:t xml:space="preserve"> </w:t>
      </w:r>
      <w:r w:rsidRPr="001D1D52">
        <w:rPr>
          <w:rStyle w:val="StyleUnderline"/>
          <w:highlight w:val="yellow"/>
        </w:rPr>
        <w:t>is magnified</w:t>
      </w:r>
      <w:r w:rsidRPr="001D1D52">
        <w:t xml:space="preserve"> by </w:t>
      </w:r>
      <w:r w:rsidRPr="001D1D52">
        <w:rPr>
          <w:rStyle w:val="StyleUnderline"/>
        </w:rPr>
        <w:t>the</w:t>
      </w:r>
      <w:r w:rsidRPr="001D1D52">
        <w:t xml:space="preserve"> </w:t>
      </w:r>
      <w:r w:rsidRPr="001D1D52">
        <w:rPr>
          <w:rStyle w:val="StyleUnderline"/>
        </w:rPr>
        <w:t xml:space="preserve">fact </w:t>
      </w:r>
      <w:r w:rsidRPr="001D1D52">
        <w:rPr>
          <w:rStyle w:val="StyleUnderline"/>
          <w:highlight w:val="yellow"/>
        </w:rPr>
        <w:t>that</w:t>
      </w:r>
      <w:r w:rsidRPr="001D1D52">
        <w:rPr>
          <w:rStyle w:val="StyleUnderline"/>
        </w:rPr>
        <w:t xml:space="preserve"> Korean </w:t>
      </w:r>
      <w:r w:rsidRPr="001D1D52">
        <w:rPr>
          <w:rStyle w:val="Emphasis"/>
          <w:highlight w:val="yellow"/>
        </w:rPr>
        <w:t>unification</w:t>
      </w:r>
      <w:r w:rsidRPr="001D1D52">
        <w:rPr>
          <w:rStyle w:val="Emphasis"/>
        </w:rPr>
        <w:t xml:space="preserve"> </w:t>
      </w:r>
      <w:r w:rsidRPr="001D1D52">
        <w:rPr>
          <w:rStyle w:val="Emphasis"/>
          <w:highlight w:val="yellow"/>
        </w:rPr>
        <w:t>will be irreversible</w:t>
      </w:r>
      <w:r w:rsidRPr="001D1D52">
        <w:rPr>
          <w:rStyle w:val="StyleUnderline"/>
        </w:rPr>
        <w:t xml:space="preserve">. </w:t>
      </w:r>
      <w:r w:rsidRPr="001D1D52">
        <w:t xml:space="preserve">If China were to pull the plug on the DPRK and the regime collapsed, and then the United States reneged on its part of the bargain, going back and reviving the regime would not be possible. </w:t>
      </w:r>
      <w:r w:rsidRPr="001D1D52">
        <w:rPr>
          <w:rStyle w:val="StyleUnderline"/>
        </w:rPr>
        <w:t>China might be able to exert pressure in other ways</w:t>
      </w:r>
      <w:r w:rsidRPr="001D1D52">
        <w:t xml:space="preserve">, </w:t>
      </w:r>
      <w:r w:rsidRPr="001D1D52">
        <w:rPr>
          <w:rStyle w:val="StyleUnderline"/>
        </w:rPr>
        <w:t>but</w:t>
      </w:r>
      <w:r w:rsidRPr="001D1D52">
        <w:t xml:space="preserve"> </w:t>
      </w:r>
      <w:r w:rsidRPr="001D1D52">
        <w:rPr>
          <w:rStyle w:val="StyleUnderline"/>
        </w:rPr>
        <w:t>the</w:t>
      </w:r>
      <w:r w:rsidRPr="001D1D52">
        <w:t xml:space="preserve"> status </w:t>
      </w:r>
      <w:r w:rsidRPr="001D1D52">
        <w:rPr>
          <w:rStyle w:val="StyleUnderline"/>
        </w:rPr>
        <w:t>quo ante would no longer be an option.</w:t>
      </w:r>
    </w:p>
    <w:p w:rsidR="00F519DC" w:rsidRPr="001D1D52" w:rsidRDefault="00F519DC" w:rsidP="00F519DC">
      <w:r w:rsidRPr="001D1D52">
        <w:t xml:space="preserve">Further </w:t>
      </w:r>
      <w:r w:rsidRPr="001D1D52">
        <w:rPr>
          <w:rStyle w:val="StyleUnderline"/>
        </w:rPr>
        <w:t>exacerbating</w:t>
      </w:r>
      <w:r w:rsidRPr="001D1D52">
        <w:t xml:space="preserve"> </w:t>
      </w:r>
      <w:r w:rsidRPr="001D1D52">
        <w:rPr>
          <w:rStyle w:val="StyleUnderline"/>
        </w:rPr>
        <w:t>the</w:t>
      </w:r>
      <w:r w:rsidRPr="001D1D52">
        <w:t xml:space="preserve"> </w:t>
      </w:r>
      <w:r w:rsidRPr="001D1D52">
        <w:rPr>
          <w:rStyle w:val="StyleUnderline"/>
        </w:rPr>
        <w:t>mistrust problem</w:t>
      </w:r>
      <w:r w:rsidRPr="001D1D52">
        <w:t xml:space="preserve"> </w:t>
      </w:r>
      <w:r w:rsidRPr="001D1D52">
        <w:rPr>
          <w:rStyle w:val="StyleUnderline"/>
        </w:rPr>
        <w:t>is</w:t>
      </w:r>
      <w:r w:rsidRPr="001D1D52">
        <w:t xml:space="preserve"> the fact </w:t>
      </w:r>
      <w:r w:rsidRPr="001D1D52">
        <w:rPr>
          <w:rStyle w:val="StyleUnderline"/>
        </w:rPr>
        <w:t>that if China were to start public</w:t>
      </w:r>
      <w:r w:rsidRPr="001D1D52">
        <w:t xml:space="preserve"> </w:t>
      </w:r>
      <w:r w:rsidRPr="001D1D52">
        <w:rPr>
          <w:rStyle w:val="StyleUnderline"/>
        </w:rPr>
        <w:t>negotiations</w:t>
      </w:r>
      <w:r w:rsidRPr="001D1D52">
        <w:t xml:space="preserve"> over the end of the DPRK, </w:t>
      </w:r>
      <w:r w:rsidRPr="001D1D52">
        <w:rPr>
          <w:rStyle w:val="StyleUnderline"/>
        </w:rPr>
        <w:t>that would represent a body blow to the North Korean</w:t>
      </w:r>
      <w:r w:rsidRPr="001D1D52">
        <w:t xml:space="preserve"> regime’s </w:t>
      </w:r>
      <w:r w:rsidRPr="001D1D52">
        <w:rPr>
          <w:rStyle w:val="StyleUnderline"/>
        </w:rPr>
        <w:t>stability</w:t>
      </w:r>
      <w:r w:rsidRPr="001D1D52">
        <w:t xml:space="preserve"> </w:t>
      </w:r>
      <w:r w:rsidRPr="001D1D52">
        <w:rPr>
          <w:rStyle w:val="StyleUnderline"/>
        </w:rPr>
        <w:t>and</w:t>
      </w:r>
      <w:r w:rsidRPr="001D1D52">
        <w:t xml:space="preserve"> thereby greatly </w:t>
      </w:r>
      <w:r w:rsidRPr="001D1D52">
        <w:rPr>
          <w:rStyle w:val="StyleUnderline"/>
        </w:rPr>
        <w:t>weaken</w:t>
      </w:r>
      <w:r w:rsidRPr="001D1D52">
        <w:t xml:space="preserve"> </w:t>
      </w:r>
      <w:r w:rsidRPr="001D1D52">
        <w:rPr>
          <w:rStyle w:val="StyleUnderline"/>
        </w:rPr>
        <w:t>China’s major source of leverage</w:t>
      </w:r>
      <w:r w:rsidRPr="001D1D52">
        <w:t xml:space="preserve"> in the negotiations. For this reason, </w:t>
      </w:r>
      <w:r w:rsidRPr="001D1D52">
        <w:rPr>
          <w:rStyle w:val="StyleUnderline"/>
        </w:rPr>
        <w:t>U.S. and South Korean complaints</w:t>
      </w:r>
      <w:r w:rsidRPr="001D1D52">
        <w:t xml:space="preserve"> </w:t>
      </w:r>
      <w:r w:rsidRPr="001D1D52">
        <w:rPr>
          <w:rStyle w:val="StyleUnderline"/>
        </w:rPr>
        <w:t>that</w:t>
      </w:r>
      <w:r w:rsidRPr="001D1D52">
        <w:t xml:space="preserve"> </w:t>
      </w:r>
      <w:r w:rsidRPr="001D1D52">
        <w:rPr>
          <w:rStyle w:val="StyleUnderline"/>
        </w:rPr>
        <w:t>the Chinese are unwilling</w:t>
      </w:r>
      <w:r w:rsidRPr="001D1D52">
        <w:t xml:space="preserve"> </w:t>
      </w:r>
      <w:r w:rsidRPr="001D1D52">
        <w:rPr>
          <w:rStyle w:val="StyleUnderline"/>
        </w:rPr>
        <w:t>to discuss scenarios</w:t>
      </w:r>
      <w:r w:rsidRPr="001D1D52">
        <w:t xml:space="preserve"> for unification are unrealistic; </w:t>
      </w:r>
      <w:r w:rsidRPr="001D1D52">
        <w:rPr>
          <w:rStyle w:val="StyleUnderline"/>
        </w:rPr>
        <w:t>states are generally reluctant to negotiate</w:t>
      </w:r>
      <w:r w:rsidRPr="001D1D52">
        <w:t xml:space="preserve"> over </w:t>
      </w:r>
      <w:r w:rsidRPr="001D1D52">
        <w:rPr>
          <w:rStyle w:val="StyleUnderline"/>
        </w:rPr>
        <w:t>what to do</w:t>
      </w:r>
      <w:r w:rsidRPr="001D1D52">
        <w:t xml:space="preserve"> when their sphere of influence collapses, especially when they think such negotiations will cause it to collapse.</w:t>
      </w:r>
    </w:p>
    <w:p w:rsidR="00F519DC" w:rsidRPr="001D1D52" w:rsidRDefault="00F519DC" w:rsidP="00F519DC">
      <w:pPr>
        <w:rPr>
          <w:rStyle w:val="StyleUnderline"/>
        </w:rPr>
      </w:pPr>
      <w:r w:rsidRPr="001D1D52">
        <w:rPr>
          <w:rStyle w:val="StyleUnderline"/>
          <w:highlight w:val="yellow"/>
        </w:rPr>
        <w:t>The U</w:t>
      </w:r>
      <w:r w:rsidRPr="001D1D52">
        <w:rPr>
          <w:rStyle w:val="StyleUnderline"/>
        </w:rPr>
        <w:t xml:space="preserve">nited </w:t>
      </w:r>
      <w:r w:rsidRPr="001D1D52">
        <w:rPr>
          <w:rStyle w:val="StyleUnderline"/>
          <w:highlight w:val="yellow"/>
        </w:rPr>
        <w:t>S</w:t>
      </w:r>
      <w:r w:rsidRPr="001D1D52">
        <w:rPr>
          <w:rStyle w:val="StyleUnderline"/>
        </w:rPr>
        <w:t>tates</w:t>
      </w:r>
      <w:r w:rsidRPr="001D1D52">
        <w:t xml:space="preserve">, for its part, </w:t>
      </w:r>
      <w:r w:rsidRPr="001D1D52">
        <w:rPr>
          <w:rStyle w:val="StyleUnderline"/>
          <w:highlight w:val="yellow"/>
        </w:rPr>
        <w:t>will be reluctant to withdraw</w:t>
      </w:r>
      <w:r w:rsidRPr="001D1D52">
        <w:rPr>
          <w:rStyle w:val="StyleUnderline"/>
        </w:rPr>
        <w:t xml:space="preserve"> its </w:t>
      </w:r>
      <w:r w:rsidRPr="001D1D52">
        <w:rPr>
          <w:rStyle w:val="StyleUnderline"/>
          <w:highlight w:val="yellow"/>
        </w:rPr>
        <w:t>troops</w:t>
      </w:r>
      <w:r w:rsidRPr="001D1D52">
        <w:rPr>
          <w:rStyle w:val="StyleUnderline"/>
        </w:rPr>
        <w:t xml:space="preserve"> before the fall of North</w:t>
      </w:r>
      <w:r w:rsidRPr="001D1D52">
        <w:t xml:space="preserve"> </w:t>
      </w:r>
      <w:r w:rsidRPr="001D1D52">
        <w:rPr>
          <w:rStyle w:val="StyleUnderline"/>
        </w:rPr>
        <w:t>Korea</w:t>
      </w:r>
      <w:r w:rsidRPr="001D1D52">
        <w:t xml:space="preserve">, </w:t>
      </w:r>
      <w:r w:rsidRPr="001D1D52">
        <w:rPr>
          <w:rStyle w:val="StyleUnderline"/>
          <w:highlight w:val="yellow"/>
        </w:rPr>
        <w:t>for fear that</w:t>
      </w:r>
      <w:r w:rsidRPr="001D1D52">
        <w:rPr>
          <w:rStyle w:val="StyleUnderline"/>
        </w:rPr>
        <w:t xml:space="preserve"> </w:t>
      </w:r>
      <w:r w:rsidRPr="001D1D52">
        <w:rPr>
          <w:rStyle w:val="StyleUnderline"/>
          <w:highlight w:val="yellow"/>
        </w:rPr>
        <w:t>the</w:t>
      </w:r>
      <w:r w:rsidRPr="001D1D52">
        <w:rPr>
          <w:rStyle w:val="StyleUnderline"/>
        </w:rPr>
        <w:t xml:space="preserve"> </w:t>
      </w:r>
      <w:r w:rsidRPr="001D1D52">
        <w:rPr>
          <w:rStyle w:val="StyleUnderline"/>
          <w:highlight w:val="yellow"/>
        </w:rPr>
        <w:t>Chinese</w:t>
      </w:r>
      <w:r w:rsidRPr="001D1D52">
        <w:rPr>
          <w:rStyle w:val="StyleUnderline"/>
        </w:rPr>
        <w:t xml:space="preserve"> </w:t>
      </w:r>
      <w:r w:rsidRPr="001D1D52">
        <w:rPr>
          <w:rStyle w:val="StyleUnderline"/>
          <w:highlight w:val="yellow"/>
        </w:rPr>
        <w:t>would fail</w:t>
      </w:r>
      <w:r w:rsidRPr="001D1D52">
        <w:rPr>
          <w:rStyle w:val="StyleUnderline"/>
        </w:rPr>
        <w:t xml:space="preserve"> </w:t>
      </w:r>
      <w:r w:rsidRPr="001D1D52">
        <w:rPr>
          <w:rStyle w:val="StyleUnderline"/>
          <w:highlight w:val="yellow"/>
        </w:rPr>
        <w:t>to unplug the North Korean life support system</w:t>
      </w:r>
      <w:r w:rsidRPr="001D1D52">
        <w:t xml:space="preserve"> so as to achieve what has eluded Beijing for fifty years—</w:t>
      </w:r>
      <w:r w:rsidRPr="001D1D52">
        <w:rPr>
          <w:rStyle w:val="StyleUnderline"/>
        </w:rPr>
        <w:t>a weak, divided Korea</w:t>
      </w:r>
      <w:r w:rsidRPr="001D1D52">
        <w:t xml:space="preserve"> </w:t>
      </w:r>
      <w:r w:rsidRPr="001D1D52">
        <w:rPr>
          <w:rStyle w:val="StyleUnderline"/>
        </w:rPr>
        <w:t>with no foreign troops</w:t>
      </w:r>
      <w:r w:rsidRPr="001D1D52">
        <w:t xml:space="preserve"> to threaten China </w:t>
      </w:r>
      <w:r w:rsidRPr="001D1D52">
        <w:rPr>
          <w:rStyle w:val="StyleUnderline"/>
        </w:rPr>
        <w:t>or stiffen South Korean resolve.</w:t>
      </w:r>
      <w:r w:rsidRPr="001D1D52">
        <w:t xml:space="preserve"> </w:t>
      </w:r>
      <w:r w:rsidRPr="001D1D52">
        <w:rPr>
          <w:rStyle w:val="StyleUnderline"/>
          <w:highlight w:val="yellow"/>
        </w:rPr>
        <w:t>If the U</w:t>
      </w:r>
      <w:r w:rsidRPr="001D1D52">
        <w:rPr>
          <w:rStyle w:val="StyleUnderline"/>
        </w:rPr>
        <w:t xml:space="preserve">nited </w:t>
      </w:r>
      <w:r w:rsidRPr="001D1D52">
        <w:rPr>
          <w:rStyle w:val="StyleUnderline"/>
          <w:highlight w:val="yellow"/>
        </w:rPr>
        <w:t>S</w:t>
      </w:r>
      <w:r w:rsidRPr="001D1D52">
        <w:rPr>
          <w:rStyle w:val="StyleUnderline"/>
        </w:rPr>
        <w:t xml:space="preserve">tates did </w:t>
      </w:r>
      <w:r w:rsidRPr="001D1D52">
        <w:rPr>
          <w:rStyle w:val="StyleUnderline"/>
          <w:highlight w:val="yellow"/>
        </w:rPr>
        <w:t>remove</w:t>
      </w:r>
      <w:r w:rsidRPr="001D1D52">
        <w:rPr>
          <w:rStyle w:val="StyleUnderline"/>
        </w:rPr>
        <w:t xml:space="preserve"> </w:t>
      </w:r>
      <w:r w:rsidRPr="001D1D52">
        <w:rPr>
          <w:rStyle w:val="StyleUnderline"/>
          <w:highlight w:val="yellow"/>
        </w:rPr>
        <w:t>troops before a DPRK collapse</w:t>
      </w:r>
      <w:r w:rsidRPr="001D1D52">
        <w:rPr>
          <w:rStyle w:val="StyleUnderline"/>
        </w:rPr>
        <w:t xml:space="preserve">, then </w:t>
      </w:r>
      <w:r w:rsidRPr="001D1D52">
        <w:rPr>
          <w:rStyle w:val="StyleUnderline"/>
          <w:highlight w:val="yellow"/>
        </w:rPr>
        <w:t>it</w:t>
      </w:r>
      <w:r w:rsidRPr="001D1D52">
        <w:rPr>
          <w:rStyle w:val="StyleUnderline"/>
        </w:rPr>
        <w:t xml:space="preserve"> </w:t>
      </w:r>
      <w:r w:rsidRPr="001D1D52">
        <w:rPr>
          <w:rStyle w:val="StyleUnderline"/>
          <w:highlight w:val="yellow"/>
        </w:rPr>
        <w:t>would</w:t>
      </w:r>
      <w:r w:rsidRPr="001D1D52">
        <w:rPr>
          <w:rStyle w:val="StyleUnderline"/>
        </w:rPr>
        <w:t xml:space="preserve"> undoubtedly </w:t>
      </w:r>
      <w:r w:rsidRPr="001D1D52">
        <w:rPr>
          <w:rStyle w:val="StyleUnderline"/>
          <w:highlight w:val="yellow"/>
        </w:rPr>
        <w:t xml:space="preserve">be accused of </w:t>
      </w:r>
      <w:r w:rsidRPr="001D1D52">
        <w:rPr>
          <w:rStyle w:val="Emphasis"/>
          <w:highlight w:val="yellow"/>
        </w:rPr>
        <w:t>abandoning a threatened ally</w:t>
      </w:r>
      <w:r w:rsidRPr="001D1D52">
        <w:t xml:space="preserve"> (ROK) </w:t>
      </w:r>
      <w:r w:rsidRPr="001D1D52">
        <w:rPr>
          <w:rStyle w:val="StyleUnderline"/>
        </w:rPr>
        <w:t>in the face of a rising China, undermining its defense commitments elsewhere in the region.</w:t>
      </w:r>
      <w:r w:rsidRPr="001D1D52">
        <w:t xml:space="preserve"> These fears are probably partially justified, since Chinese hardliners would doubtless prefer just such an outcome. Magnifying this risk is the fact that once U.S. troops leave Korea, </w:t>
      </w:r>
      <w:r w:rsidRPr="001D1D52">
        <w:rPr>
          <w:rStyle w:val="Emphasis"/>
          <w:highlight w:val="yellow"/>
        </w:rPr>
        <w:t>reintroducing</w:t>
      </w:r>
      <w:r w:rsidRPr="001D1D52">
        <w:rPr>
          <w:rStyle w:val="Emphasis"/>
        </w:rPr>
        <w:t xml:space="preserve"> </w:t>
      </w:r>
      <w:r w:rsidRPr="001D1D52">
        <w:rPr>
          <w:rStyle w:val="Emphasis"/>
          <w:highlight w:val="yellow"/>
        </w:rPr>
        <w:t>them would prove difficult</w:t>
      </w:r>
      <w:r w:rsidRPr="001D1D52">
        <w:t>—</w:t>
      </w:r>
      <w:r w:rsidRPr="001D1D52">
        <w:rPr>
          <w:rStyle w:val="StyleUnderline"/>
          <w:highlight w:val="yellow"/>
        </w:rPr>
        <w:t>U.S. isolationists and Korean nationalists would unite to oppose the move.</w:t>
      </w:r>
      <w:r w:rsidRPr="001D1D52">
        <w:rPr>
          <w:rStyle w:val="StyleUnderline"/>
        </w:rPr>
        <w:t xml:space="preserve"> </w:t>
      </w:r>
    </w:p>
    <w:p w:rsidR="00F519DC" w:rsidRPr="001D1D52" w:rsidRDefault="00F519DC" w:rsidP="00F519DC">
      <w:r w:rsidRPr="001D1D52">
        <w:rPr>
          <w:rStyle w:val="StyleUnderline"/>
        </w:rPr>
        <w:t>China’s</w:t>
      </w:r>
      <w:r w:rsidRPr="001D1D52">
        <w:t xml:space="preserve"> newly assertive </w:t>
      </w:r>
      <w:r w:rsidRPr="001D1D52">
        <w:rPr>
          <w:rStyle w:val="StyleUnderline"/>
        </w:rPr>
        <w:t>foreign</w:t>
      </w:r>
      <w:r w:rsidRPr="001D1D52">
        <w:t xml:space="preserve"> </w:t>
      </w:r>
      <w:r w:rsidRPr="001D1D52">
        <w:rPr>
          <w:rStyle w:val="StyleUnderline"/>
        </w:rPr>
        <w:t>policy</w:t>
      </w:r>
      <w:r w:rsidRPr="001D1D52">
        <w:t xml:space="preserve"> also </w:t>
      </w:r>
      <w:r w:rsidRPr="001D1D52">
        <w:rPr>
          <w:rStyle w:val="StyleUnderline"/>
        </w:rPr>
        <w:t>increases</w:t>
      </w:r>
      <w:r w:rsidRPr="001D1D52">
        <w:t xml:space="preserve"> </w:t>
      </w:r>
      <w:r w:rsidRPr="001D1D52">
        <w:rPr>
          <w:rStyle w:val="StyleUnderline"/>
        </w:rPr>
        <w:t xml:space="preserve">U.S. mistrust. </w:t>
      </w:r>
      <w:r w:rsidRPr="001D1D52">
        <w:t xml:space="preserve">Recent Chinese </w:t>
      </w:r>
      <w:r w:rsidRPr="001D1D52">
        <w:rPr>
          <w:rStyle w:val="StyleUnderline"/>
        </w:rPr>
        <w:t>leaders</w:t>
      </w:r>
      <w:r w:rsidRPr="001D1D52">
        <w:t xml:space="preserve">, and especially Xi Jinping, have </w:t>
      </w:r>
      <w:r w:rsidRPr="001D1D52">
        <w:rPr>
          <w:rStyle w:val="StyleUnderline"/>
        </w:rPr>
        <w:t>embraced</w:t>
      </w:r>
      <w:r w:rsidRPr="001D1D52">
        <w:t xml:space="preserve"> </w:t>
      </w:r>
      <w:r w:rsidRPr="001D1D52">
        <w:rPr>
          <w:rStyle w:val="StyleUnderline"/>
        </w:rPr>
        <w:t>a hardline policy over maritime disputes with China’s</w:t>
      </w:r>
      <w:r w:rsidRPr="001D1D52">
        <w:t xml:space="preserve"> Southeast Asian </w:t>
      </w:r>
      <w:r w:rsidRPr="001D1D52">
        <w:rPr>
          <w:rStyle w:val="StyleUnderline"/>
        </w:rPr>
        <w:t>neighbors</w:t>
      </w:r>
      <w:r w:rsidRPr="001D1D52">
        <w:t xml:space="preserve"> </w:t>
      </w:r>
      <w:r w:rsidRPr="001D1D52">
        <w:rPr>
          <w:rStyle w:val="StyleUnderline"/>
        </w:rPr>
        <w:t>and</w:t>
      </w:r>
      <w:r w:rsidRPr="001D1D52">
        <w:t xml:space="preserve"> </w:t>
      </w:r>
      <w:r w:rsidRPr="001D1D52">
        <w:rPr>
          <w:rStyle w:val="StyleUnderline"/>
        </w:rPr>
        <w:t>Japan</w:t>
      </w:r>
      <w:r w:rsidRPr="001D1D52">
        <w:t xml:space="preserve">, motivated by an assessment that the balance of power is shifting in China’s favor.30 </w:t>
      </w:r>
      <w:r w:rsidRPr="001D1D52">
        <w:rPr>
          <w:rStyle w:val="StyleUnderline"/>
        </w:rPr>
        <w:t>China</w:t>
      </w:r>
      <w:r w:rsidRPr="001D1D52">
        <w:t xml:space="preserve"> has also </w:t>
      </w:r>
      <w:r w:rsidRPr="001D1D52">
        <w:rPr>
          <w:rStyle w:val="StyleUnderline"/>
        </w:rPr>
        <w:t>begun</w:t>
      </w:r>
      <w:r w:rsidRPr="001D1D52">
        <w:t xml:space="preserve"> </w:t>
      </w:r>
      <w:r w:rsidRPr="001D1D52">
        <w:rPr>
          <w:rStyle w:val="StyleUnderline"/>
        </w:rPr>
        <w:t>building up the naval forces</w:t>
      </w:r>
      <w:r w:rsidRPr="001D1D52">
        <w:t xml:space="preserve"> needed</w:t>
      </w:r>
      <w:r w:rsidRPr="001D1D52">
        <w:rPr>
          <w:rStyle w:val="StyleUnderline"/>
        </w:rPr>
        <w:t xml:space="preserve"> to enforce</w:t>
      </w:r>
      <w:r w:rsidRPr="001D1D52">
        <w:t xml:space="preserve"> </w:t>
      </w:r>
      <w:r w:rsidRPr="001D1D52">
        <w:rPr>
          <w:rStyle w:val="StyleUnderline"/>
        </w:rPr>
        <w:t>these claims</w:t>
      </w:r>
      <w:r w:rsidRPr="001D1D52">
        <w:t xml:space="preserve">. Most worrisome to the United States, </w:t>
      </w:r>
      <w:r w:rsidRPr="001D1D52">
        <w:rPr>
          <w:rStyle w:val="StyleUnderline"/>
        </w:rPr>
        <w:t>China has adopted a classic brinkmanship</w:t>
      </w:r>
      <w:r w:rsidRPr="001D1D52">
        <w:t xml:space="preserve"> policy in </w:t>
      </w:r>
      <w:r w:rsidRPr="001D1D52">
        <w:rPr>
          <w:rStyle w:val="StyleUnderline"/>
        </w:rPr>
        <w:t>which it manipulates</w:t>
      </w:r>
      <w:r w:rsidRPr="001D1D52">
        <w:t xml:space="preserve"> </w:t>
      </w:r>
      <w:r w:rsidRPr="001D1D52">
        <w:rPr>
          <w:rStyle w:val="StyleUnderline"/>
        </w:rPr>
        <w:t>the risk of escalation</w:t>
      </w:r>
      <w:r w:rsidRPr="001D1D52">
        <w:t xml:space="preserve"> in encounters with U.S. forces </w:t>
      </w:r>
      <w:r w:rsidRPr="001D1D52">
        <w:rPr>
          <w:rStyle w:val="StyleUnderline"/>
        </w:rPr>
        <w:t>in order to</w:t>
      </w:r>
      <w:r w:rsidRPr="001D1D52">
        <w:t xml:space="preserve"> </w:t>
      </w:r>
      <w:r w:rsidRPr="001D1D52">
        <w:rPr>
          <w:rStyle w:val="StyleUnderline"/>
        </w:rPr>
        <w:t>signal resolve and coerce a U.S. withdrawal</w:t>
      </w:r>
      <w:r w:rsidRPr="001D1D52">
        <w:t xml:space="preserve">.31 While some argue that China’s policy is defensively motivated and not that new,32 </w:t>
      </w:r>
      <w:r w:rsidRPr="001D1D52">
        <w:rPr>
          <w:rStyle w:val="StyleUnderline"/>
        </w:rPr>
        <w:t>it certainly appears threatening to the United States</w:t>
      </w:r>
      <w:r w:rsidRPr="001D1D52">
        <w:t>.</w:t>
      </w:r>
    </w:p>
    <w:p w:rsidR="00F519DC" w:rsidRPr="001D1D52" w:rsidRDefault="00F519DC" w:rsidP="00F519DC">
      <w:pPr>
        <w:rPr>
          <w:rStyle w:val="StyleUnderline"/>
        </w:rPr>
      </w:pPr>
      <w:r w:rsidRPr="001D1D52">
        <w:rPr>
          <w:rStyle w:val="StyleUnderline"/>
        </w:rPr>
        <w:t>U.S. concerns build</w:t>
      </w:r>
      <w:r w:rsidRPr="001D1D52">
        <w:t xml:space="preserve"> still further </w:t>
      </w:r>
      <w:r w:rsidRPr="001D1D52">
        <w:rPr>
          <w:rStyle w:val="StyleUnderline"/>
        </w:rPr>
        <w:t>because</w:t>
      </w:r>
      <w:r w:rsidRPr="001D1D52">
        <w:t xml:space="preserve"> </w:t>
      </w:r>
      <w:r w:rsidRPr="001D1D52">
        <w:rPr>
          <w:rStyle w:val="StyleUnderline"/>
        </w:rPr>
        <w:t>of</w:t>
      </w:r>
      <w:r w:rsidRPr="001D1D52">
        <w:t xml:space="preserve"> the rise of </w:t>
      </w:r>
      <w:r w:rsidRPr="001D1D52">
        <w:rPr>
          <w:rStyle w:val="StyleUnderline"/>
        </w:rPr>
        <w:t>China</w:t>
      </w:r>
      <w:r w:rsidRPr="001D1D52">
        <w:t xml:space="preserve">. </w:t>
      </w:r>
      <w:r w:rsidRPr="001D1D52">
        <w:rPr>
          <w:rStyle w:val="StyleUnderline"/>
          <w:highlight w:val="yellow"/>
        </w:rPr>
        <w:t>As China grows</w:t>
      </w:r>
      <w:r w:rsidRPr="001D1D52">
        <w:t xml:space="preserve"> more powerful, </w:t>
      </w:r>
      <w:r w:rsidRPr="001D1D52">
        <w:rPr>
          <w:rStyle w:val="StyleUnderline"/>
          <w:highlight w:val="yellow"/>
        </w:rPr>
        <w:t>it</w:t>
      </w:r>
      <w:r w:rsidRPr="001D1D52">
        <w:rPr>
          <w:highlight w:val="yellow"/>
        </w:rPr>
        <w:t xml:space="preserve"> </w:t>
      </w:r>
      <w:r w:rsidRPr="001D1D52">
        <w:rPr>
          <w:rStyle w:val="StyleUnderline"/>
          <w:highlight w:val="yellow"/>
        </w:rPr>
        <w:t>may no</w:t>
      </w:r>
      <w:r w:rsidRPr="001D1D52">
        <w:rPr>
          <w:rStyle w:val="StyleUnderline"/>
        </w:rPr>
        <w:t xml:space="preserve"> longer </w:t>
      </w:r>
      <w:r w:rsidRPr="001D1D52">
        <w:rPr>
          <w:rStyle w:val="StyleUnderline"/>
          <w:highlight w:val="yellow"/>
        </w:rPr>
        <w:t>remain</w:t>
      </w:r>
      <w:r w:rsidRPr="001D1D52">
        <w:rPr>
          <w:rStyle w:val="StyleUnderline"/>
        </w:rPr>
        <w:t xml:space="preserve"> </w:t>
      </w:r>
      <w:r w:rsidRPr="001D1D52">
        <w:rPr>
          <w:rStyle w:val="StyleUnderline"/>
          <w:highlight w:val="yellow"/>
        </w:rPr>
        <w:t>content</w:t>
      </w:r>
      <w:r w:rsidRPr="001D1D52">
        <w:rPr>
          <w:rStyle w:val="StyleUnderline"/>
        </w:rPr>
        <w:t xml:space="preserve"> with arrangements</w:t>
      </w:r>
      <w:r w:rsidRPr="001D1D52">
        <w:t xml:space="preserve"> </w:t>
      </w:r>
      <w:r w:rsidRPr="001D1D52">
        <w:rPr>
          <w:rStyle w:val="StyleUnderline"/>
          <w:highlight w:val="yellow"/>
        </w:rPr>
        <w:t>that were acceptable before</w:t>
      </w:r>
      <w:r w:rsidRPr="001D1D52">
        <w:t xml:space="preserve">. These considerations may lead Washington to fear that Beijing will eventually renege on any bargain over Korea. Of course, </w:t>
      </w:r>
      <w:r w:rsidRPr="001D1D52">
        <w:rPr>
          <w:rStyle w:val="StyleUnderline"/>
        </w:rPr>
        <w:t>the DPRK will be impossible to revive in a direct way</w:t>
      </w:r>
      <w:r w:rsidRPr="001D1D52">
        <w:t xml:space="preserve">, </w:t>
      </w:r>
      <w:r w:rsidRPr="001D1D52">
        <w:rPr>
          <w:rStyle w:val="StyleUnderline"/>
        </w:rPr>
        <w:t>but</w:t>
      </w:r>
      <w:r w:rsidRPr="001D1D52">
        <w:t xml:space="preserve"> </w:t>
      </w:r>
      <w:r w:rsidRPr="001D1D52">
        <w:rPr>
          <w:rStyle w:val="StyleUnderline"/>
        </w:rPr>
        <w:t>China could</w:t>
      </w:r>
      <w:r w:rsidRPr="001D1D52">
        <w:t xml:space="preserve"> </w:t>
      </w:r>
      <w:r w:rsidRPr="001D1D52">
        <w:rPr>
          <w:rStyle w:val="StyleUnderline"/>
        </w:rPr>
        <w:t>begin to apply greater military</w:t>
      </w:r>
      <w:r w:rsidRPr="001D1D52">
        <w:t xml:space="preserve"> </w:t>
      </w:r>
      <w:r w:rsidRPr="001D1D52">
        <w:rPr>
          <w:rStyle w:val="StyleUnderline"/>
        </w:rPr>
        <w:t>and economic pressure</w:t>
      </w:r>
      <w:r w:rsidRPr="001D1D52">
        <w:t xml:space="preserve"> on unified Korea </w:t>
      </w:r>
      <w:r w:rsidRPr="001D1D52">
        <w:rPr>
          <w:rStyle w:val="StyleUnderline"/>
        </w:rPr>
        <w:t>in an attempt to reduce</w:t>
      </w:r>
      <w:r w:rsidRPr="001D1D52">
        <w:t xml:space="preserve"> </w:t>
      </w:r>
      <w:r w:rsidRPr="001D1D52">
        <w:rPr>
          <w:rStyle w:val="StyleUnderline"/>
        </w:rPr>
        <w:t>it to the status of a vassal state</w:t>
      </w:r>
      <w:r w:rsidRPr="001D1D52">
        <w:t xml:space="preserve">, and thereby renege on any promise to respect Korean autonomy it may have made in a unification deal. </w:t>
      </w:r>
      <w:r w:rsidRPr="001D1D52">
        <w:rPr>
          <w:rStyle w:val="StyleUnderline"/>
          <w:highlight w:val="yellow"/>
        </w:rPr>
        <w:t>Exacerbating</w:t>
      </w:r>
      <w:r w:rsidRPr="001D1D52">
        <w:t xml:space="preserve"> </w:t>
      </w:r>
      <w:r w:rsidRPr="001D1D52">
        <w:rPr>
          <w:rStyle w:val="StyleUnderline"/>
        </w:rPr>
        <w:t xml:space="preserve">these </w:t>
      </w:r>
      <w:r w:rsidRPr="001D1D52">
        <w:rPr>
          <w:rStyle w:val="StyleUnderline"/>
          <w:highlight w:val="yellow"/>
        </w:rPr>
        <w:t>fears are Chinese discussions</w:t>
      </w:r>
      <w:r w:rsidRPr="001D1D52">
        <w:rPr>
          <w:rStyle w:val="StyleUnderline"/>
        </w:rPr>
        <w:t xml:space="preserve"> </w:t>
      </w:r>
      <w:r w:rsidRPr="001D1D52">
        <w:rPr>
          <w:rStyle w:val="StyleUnderline"/>
          <w:highlight w:val="yellow"/>
        </w:rPr>
        <w:t>of</w:t>
      </w:r>
      <w:r w:rsidRPr="001D1D52">
        <w:rPr>
          <w:highlight w:val="yellow"/>
        </w:rPr>
        <w:t xml:space="preserve"> </w:t>
      </w:r>
      <w:r w:rsidRPr="001D1D52">
        <w:rPr>
          <w:rStyle w:val="StyleUnderline"/>
          <w:highlight w:val="yellow"/>
        </w:rPr>
        <w:t>ancient Korea’s status</w:t>
      </w:r>
      <w:r w:rsidRPr="001D1D52">
        <w:rPr>
          <w:rStyle w:val="StyleUnderline"/>
        </w:rPr>
        <w:t xml:space="preserve"> as a tributary state to China</w:t>
      </w:r>
      <w:r w:rsidRPr="001D1D52">
        <w:t xml:space="preserve">, evident in Chinese maps </w:t>
      </w:r>
      <w:r w:rsidRPr="001D1D52">
        <w:rPr>
          <w:rStyle w:val="StyleUnderline"/>
          <w:highlight w:val="yellow"/>
        </w:rPr>
        <w:t>that</w:t>
      </w:r>
      <w:r w:rsidRPr="001D1D52">
        <w:rPr>
          <w:rStyle w:val="StyleUnderline"/>
        </w:rPr>
        <w:t xml:space="preserve"> suggest</w:t>
      </w:r>
      <w:r w:rsidRPr="001D1D52">
        <w:t xml:space="preserve"> </w:t>
      </w:r>
      <w:r w:rsidRPr="001D1D52">
        <w:rPr>
          <w:rStyle w:val="StyleUnderline"/>
          <w:highlight w:val="yellow"/>
        </w:rPr>
        <w:t>territorial</w:t>
      </w:r>
      <w:r w:rsidRPr="001D1D52">
        <w:rPr>
          <w:rStyle w:val="StyleUnderline"/>
        </w:rPr>
        <w:t xml:space="preserve"> </w:t>
      </w:r>
      <w:r w:rsidRPr="001D1D52">
        <w:rPr>
          <w:rStyle w:val="StyleUnderline"/>
          <w:highlight w:val="yellow"/>
        </w:rPr>
        <w:t>claims on the Korean peninsula</w:t>
      </w:r>
      <w:r w:rsidRPr="001D1D52">
        <w:t xml:space="preserve">.33 The United States would then face a very difficult decision over whether to allow Chinese encroachments against Korea to happen or to attempt to block them by reviving an alliance tie or, more provocatively, moving troops back to Korea, breaking the original unification quid pro quo. Finally, </w:t>
      </w:r>
      <w:r w:rsidRPr="001D1D52">
        <w:rPr>
          <w:rStyle w:val="StyleUnderline"/>
          <w:highlight w:val="yellow"/>
        </w:rPr>
        <w:t>the U</w:t>
      </w:r>
      <w:r w:rsidRPr="001D1D52">
        <w:rPr>
          <w:rStyle w:val="StyleUnderline"/>
        </w:rPr>
        <w:t xml:space="preserve">nited </w:t>
      </w:r>
      <w:r w:rsidRPr="001D1D52">
        <w:rPr>
          <w:rStyle w:val="StyleUnderline"/>
          <w:highlight w:val="yellow"/>
        </w:rPr>
        <w:t>S</w:t>
      </w:r>
      <w:r w:rsidRPr="001D1D52">
        <w:rPr>
          <w:rStyle w:val="StyleUnderline"/>
        </w:rPr>
        <w:t>tates</w:t>
      </w:r>
      <w:r w:rsidRPr="001D1D52">
        <w:t xml:space="preserve">, too, </w:t>
      </w:r>
      <w:r w:rsidRPr="001D1D52">
        <w:rPr>
          <w:rStyle w:val="StyleUnderline"/>
          <w:highlight w:val="yellow"/>
        </w:rPr>
        <w:t>worries</w:t>
      </w:r>
      <w:r w:rsidRPr="001D1D52">
        <w:rPr>
          <w:rStyle w:val="StyleUnderline"/>
        </w:rPr>
        <w:t xml:space="preserve"> that</w:t>
      </w:r>
      <w:r w:rsidRPr="001D1D52">
        <w:t xml:space="preserve"> </w:t>
      </w:r>
      <w:r w:rsidRPr="001D1D52">
        <w:rPr>
          <w:rStyle w:val="StyleUnderline"/>
          <w:highlight w:val="yellow"/>
        </w:rPr>
        <w:t>announcing</w:t>
      </w:r>
      <w:r w:rsidRPr="001D1D52">
        <w:t xml:space="preserve"> a willingness to </w:t>
      </w:r>
      <w:r w:rsidRPr="001D1D52">
        <w:rPr>
          <w:rStyle w:val="StyleUnderline"/>
          <w:highlight w:val="yellow"/>
        </w:rPr>
        <w:t>negotiate</w:t>
      </w:r>
      <w:r w:rsidRPr="001D1D52">
        <w:t xml:space="preserve"> </w:t>
      </w:r>
      <w:r w:rsidRPr="001D1D52">
        <w:rPr>
          <w:rStyle w:val="StyleUnderline"/>
        </w:rPr>
        <w:t>over the extent of the U.S. commitment</w:t>
      </w:r>
      <w:r w:rsidRPr="001D1D52">
        <w:t xml:space="preserve"> to Korea </w:t>
      </w:r>
      <w:r w:rsidRPr="001D1D52">
        <w:rPr>
          <w:rStyle w:val="StyleUnderline"/>
          <w:highlight w:val="yellow"/>
        </w:rPr>
        <w:t>could</w:t>
      </w:r>
      <w:r w:rsidRPr="001D1D52">
        <w:t xml:space="preserve"> immediately </w:t>
      </w:r>
      <w:r w:rsidRPr="001D1D52">
        <w:rPr>
          <w:rStyle w:val="StyleUnderline"/>
          <w:highlight w:val="yellow"/>
        </w:rPr>
        <w:t>cause</w:t>
      </w:r>
      <w:r w:rsidRPr="001D1D52">
        <w:rPr>
          <w:highlight w:val="yellow"/>
        </w:rPr>
        <w:t xml:space="preserve"> </w:t>
      </w:r>
      <w:r w:rsidRPr="001D1D52">
        <w:rPr>
          <w:rStyle w:val="StyleUnderline"/>
          <w:highlight w:val="yellow"/>
        </w:rPr>
        <w:t>others</w:t>
      </w:r>
      <w:r w:rsidRPr="001D1D52">
        <w:rPr>
          <w:highlight w:val="yellow"/>
        </w:rPr>
        <w:t xml:space="preserve"> </w:t>
      </w:r>
      <w:r w:rsidRPr="001D1D52">
        <w:rPr>
          <w:rStyle w:val="StyleUnderline"/>
          <w:highlight w:val="yellow"/>
        </w:rPr>
        <w:t xml:space="preserve">to perceive that that </w:t>
      </w:r>
      <w:r w:rsidRPr="001D1D52">
        <w:rPr>
          <w:rStyle w:val="Emphasis"/>
          <w:highlight w:val="yellow"/>
        </w:rPr>
        <w:t>commitment has already weakened</w:t>
      </w:r>
      <w:r w:rsidRPr="001D1D52">
        <w:t xml:space="preserve">. This could then further reverberate and call into question our commitment to Japan or Taiwan, and our general commitment to Asia. In addition, </w:t>
      </w:r>
      <w:r w:rsidRPr="001D1D52">
        <w:rPr>
          <w:rStyle w:val="StyleUnderline"/>
        </w:rPr>
        <w:t>the United States publically considering a withdrawal from Korea could set in motion domestic Korean forces which would then demand such an outcome, further weakening the U.S. stance.</w:t>
      </w:r>
    </w:p>
    <w:p w:rsidR="00F519DC" w:rsidRPr="001D1D52" w:rsidRDefault="00F519DC" w:rsidP="00F519DC">
      <w:r w:rsidRPr="001D1D52">
        <w:rPr>
          <w:rStyle w:val="StyleUnderline"/>
          <w:highlight w:val="yellow"/>
        </w:rPr>
        <w:t>Therefore, the U</w:t>
      </w:r>
      <w:r w:rsidRPr="001D1D52">
        <w:rPr>
          <w:rStyle w:val="StyleUnderline"/>
        </w:rPr>
        <w:t xml:space="preserve">nited </w:t>
      </w:r>
      <w:r w:rsidRPr="001D1D52">
        <w:rPr>
          <w:rStyle w:val="StyleUnderline"/>
          <w:highlight w:val="yellow"/>
        </w:rPr>
        <w:t>S</w:t>
      </w:r>
      <w:r w:rsidRPr="001D1D52">
        <w:rPr>
          <w:rStyle w:val="StyleUnderline"/>
        </w:rPr>
        <w:t xml:space="preserve">tates </w:t>
      </w:r>
      <w:r w:rsidRPr="001D1D52">
        <w:rPr>
          <w:rStyle w:val="StyleUnderline"/>
          <w:highlight w:val="yellow"/>
        </w:rPr>
        <w:t>and</w:t>
      </w:r>
      <w:r w:rsidRPr="001D1D52">
        <w:rPr>
          <w:rStyle w:val="StyleUnderline"/>
        </w:rPr>
        <w:t xml:space="preserve"> </w:t>
      </w:r>
      <w:r w:rsidRPr="001D1D52">
        <w:rPr>
          <w:rStyle w:val="StyleUnderline"/>
          <w:highlight w:val="yellow"/>
        </w:rPr>
        <w:t>China</w:t>
      </w:r>
      <w:r w:rsidRPr="001D1D52">
        <w:rPr>
          <w:rStyle w:val="StyleUnderline"/>
        </w:rPr>
        <w:t xml:space="preserve"> </w:t>
      </w:r>
      <w:r w:rsidRPr="001D1D52">
        <w:rPr>
          <w:rStyle w:val="StyleUnderline"/>
          <w:highlight w:val="yellow"/>
        </w:rPr>
        <w:t>face a serious mistrust problem</w:t>
      </w:r>
      <w:r w:rsidRPr="001D1D52">
        <w:t xml:space="preserve"> in solving the Korean dilemma. </w:t>
      </w:r>
      <w:r w:rsidRPr="001D1D52">
        <w:rPr>
          <w:rStyle w:val="StyleUnderline"/>
        </w:rPr>
        <w:t>Each side has something to gain in unification</w:t>
      </w:r>
      <w:r w:rsidRPr="001D1D52">
        <w:t xml:space="preserve">, </w:t>
      </w:r>
      <w:r w:rsidRPr="001D1D52">
        <w:rPr>
          <w:rStyle w:val="StyleUnderline"/>
        </w:rPr>
        <w:t>but</w:t>
      </w:r>
      <w:r w:rsidRPr="001D1D52">
        <w:t xml:space="preserve"> each </w:t>
      </w:r>
      <w:r w:rsidRPr="001D1D52">
        <w:rPr>
          <w:rStyle w:val="StyleUnderline"/>
        </w:rPr>
        <w:t>side fears that the other</w:t>
      </w:r>
      <w:r w:rsidRPr="001D1D52">
        <w:t xml:space="preserve"> </w:t>
      </w:r>
      <w:r w:rsidRPr="001D1D52">
        <w:rPr>
          <w:rStyle w:val="StyleUnderline"/>
        </w:rPr>
        <w:t>would take advantage of efforts</w:t>
      </w:r>
      <w:r w:rsidRPr="001D1D52">
        <w:t xml:space="preserve"> to move in that direction. How to overcome this mistrust problem? Two procedural options may help, but the key factor is the role of South Korea itself. </w:t>
      </w:r>
    </w:p>
    <w:p w:rsidR="00F519DC" w:rsidRPr="003639CB" w:rsidRDefault="00F519DC" w:rsidP="00F519DC"/>
    <w:p w:rsidR="003639CB" w:rsidRDefault="003639CB" w:rsidP="003639CB">
      <w:pPr>
        <w:pStyle w:val="Heading4"/>
      </w:pPr>
      <w:r>
        <w:t xml:space="preserve">Reunification is </w:t>
      </w:r>
      <w:r w:rsidRPr="00335DD1">
        <w:rPr>
          <w:u w:val="single"/>
        </w:rPr>
        <w:t>impossible</w:t>
      </w:r>
      <w:r>
        <w:t xml:space="preserve"> and </w:t>
      </w:r>
      <w:r w:rsidRPr="00335DD1">
        <w:rPr>
          <w:u w:val="single"/>
        </w:rPr>
        <w:t>unlikely</w:t>
      </w:r>
    </w:p>
    <w:p w:rsidR="003639CB" w:rsidRDefault="003639CB" w:rsidP="003639CB">
      <w:r w:rsidRPr="00B12BC3">
        <w:rPr>
          <w:rStyle w:val="Style13ptBold"/>
        </w:rPr>
        <w:t>An 15</w:t>
      </w:r>
      <w:r w:rsidR="00335DD1">
        <w:t xml:space="preserve"> — </w:t>
      </w:r>
      <w:r>
        <w:t>Translated by Abraham An, Daily NK, an online newspaper widely regarded as the most accurate source of inside information on North Korea, 2015-02-24, "Reform No Guarantee for Unification" http://www.dailynk.com/english/read.php?cataId=nk00100&amp;num=12906)</w:t>
      </w:r>
    </w:p>
    <w:p w:rsidR="003639CB" w:rsidRPr="00335DD1" w:rsidRDefault="003639CB" w:rsidP="003639CB">
      <w:r w:rsidRPr="00335DD1">
        <w:t>Why is reunification impossible as long as North Korea insists on dictatorship?</w:t>
      </w:r>
    </w:p>
    <w:p w:rsidR="003639CB" w:rsidRPr="00335DD1" w:rsidRDefault="003639CB" w:rsidP="003639CB">
      <w:r w:rsidRPr="00335DD1">
        <w:t xml:space="preserve">Firstly, </w:t>
      </w:r>
      <w:r w:rsidRPr="00335DD1">
        <w:rPr>
          <w:rStyle w:val="StyleUnderline"/>
        </w:rPr>
        <w:t>reunification</w:t>
      </w:r>
      <w:r w:rsidRPr="00335DD1">
        <w:t xml:space="preserve"> </w:t>
      </w:r>
      <w:r w:rsidRPr="00335DD1">
        <w:rPr>
          <w:rStyle w:val="StyleUnderline"/>
        </w:rPr>
        <w:t>consists</w:t>
      </w:r>
      <w:r w:rsidRPr="00335DD1">
        <w:t xml:space="preserve"> </w:t>
      </w:r>
      <w:r w:rsidRPr="00335DD1">
        <w:rPr>
          <w:rStyle w:val="StyleUnderline"/>
        </w:rPr>
        <w:t>of</w:t>
      </w:r>
      <w:r w:rsidRPr="00335DD1">
        <w:t xml:space="preserve"> two or more </w:t>
      </w:r>
      <w:r w:rsidRPr="00335DD1">
        <w:rPr>
          <w:rStyle w:val="StyleUnderline"/>
        </w:rPr>
        <w:t>sovereign states</w:t>
      </w:r>
      <w:r w:rsidRPr="00335DD1">
        <w:t xml:space="preserve"> irrevocably </w:t>
      </w:r>
      <w:r w:rsidRPr="00335DD1">
        <w:rPr>
          <w:rStyle w:val="StyleUnderline"/>
        </w:rPr>
        <w:t>merging</w:t>
      </w:r>
      <w:r w:rsidRPr="00335DD1">
        <w:t xml:space="preserve"> </w:t>
      </w:r>
      <w:r w:rsidRPr="00335DD1">
        <w:rPr>
          <w:rStyle w:val="StyleUnderline"/>
        </w:rPr>
        <w:t>into a single</w:t>
      </w:r>
      <w:r w:rsidRPr="00335DD1">
        <w:t xml:space="preserve"> </w:t>
      </w:r>
      <w:r w:rsidRPr="00335DD1">
        <w:rPr>
          <w:rStyle w:val="StyleUnderline"/>
        </w:rPr>
        <w:t>sovereign state</w:t>
      </w:r>
      <w:r w:rsidRPr="00335DD1">
        <w:t xml:space="preserve">. </w:t>
      </w:r>
      <w:r w:rsidRPr="00335DD1">
        <w:rPr>
          <w:rStyle w:val="StyleUnderline"/>
          <w:highlight w:val="yellow"/>
        </w:rPr>
        <w:t>The</w:t>
      </w:r>
      <w:r w:rsidRPr="00335DD1">
        <w:t xml:space="preserve"> dictatorial </w:t>
      </w:r>
      <w:r w:rsidRPr="00335DD1">
        <w:rPr>
          <w:rStyle w:val="StyleUnderline"/>
          <w:highlight w:val="yellow"/>
        </w:rPr>
        <w:t>system</w:t>
      </w:r>
      <w:r w:rsidRPr="00335DD1">
        <w:rPr>
          <w:highlight w:val="yellow"/>
        </w:rPr>
        <w:t xml:space="preserve"> </w:t>
      </w:r>
      <w:r w:rsidRPr="00335DD1">
        <w:rPr>
          <w:rStyle w:val="StyleUnderline"/>
          <w:highlight w:val="yellow"/>
        </w:rPr>
        <w:t>concentrates</w:t>
      </w:r>
      <w:r w:rsidRPr="00335DD1">
        <w:t xml:space="preserve"> all powers </w:t>
      </w:r>
      <w:r w:rsidRPr="00335DD1">
        <w:rPr>
          <w:rStyle w:val="StyleUnderline"/>
          <w:highlight w:val="yellow"/>
        </w:rPr>
        <w:t>in the dictator</w:t>
      </w:r>
      <w:r w:rsidRPr="00335DD1">
        <w:t xml:space="preserve">, unlike democracy where political powers are separated. </w:t>
      </w:r>
      <w:r w:rsidRPr="00335DD1">
        <w:rPr>
          <w:rStyle w:val="StyleUnderline"/>
        </w:rPr>
        <w:t>These differences</w:t>
      </w:r>
      <w:r w:rsidRPr="00335DD1">
        <w:t xml:space="preserve"> </w:t>
      </w:r>
      <w:r w:rsidRPr="00335DD1">
        <w:rPr>
          <w:rStyle w:val="StyleUnderline"/>
          <w:highlight w:val="yellow"/>
        </w:rPr>
        <w:t>make</w:t>
      </w:r>
      <w:r w:rsidRPr="00335DD1">
        <w:t xml:space="preserve"> a </w:t>
      </w:r>
      <w:r w:rsidRPr="00335DD1">
        <w:rPr>
          <w:rStyle w:val="StyleUnderline"/>
          <w:highlight w:val="yellow"/>
        </w:rPr>
        <w:t>reunification</w:t>
      </w:r>
      <w:r w:rsidRPr="00335DD1">
        <w:t xml:space="preserve"> between the two systems </w:t>
      </w:r>
      <w:r w:rsidRPr="00335DD1">
        <w:rPr>
          <w:rStyle w:val="StyleUnderline"/>
          <w:highlight w:val="yellow"/>
        </w:rPr>
        <w:t>impossible</w:t>
      </w:r>
      <w:r w:rsidRPr="00335DD1">
        <w:t xml:space="preserve">. </w:t>
      </w:r>
      <w:r w:rsidRPr="00335DD1">
        <w:rPr>
          <w:rStyle w:val="StyleUnderline"/>
        </w:rPr>
        <w:t>North Korea’s dictatorship</w:t>
      </w:r>
      <w:r w:rsidRPr="00335DD1">
        <w:t xml:space="preserve"> </w:t>
      </w:r>
      <w:r w:rsidRPr="00335DD1">
        <w:rPr>
          <w:rStyle w:val="StyleUnderline"/>
        </w:rPr>
        <w:t>is characterized by a cult of personality</w:t>
      </w:r>
      <w:r w:rsidRPr="00335DD1">
        <w:t xml:space="preserve"> established </w:t>
      </w:r>
      <w:r w:rsidRPr="00335DD1">
        <w:rPr>
          <w:rStyle w:val="StyleUnderline"/>
        </w:rPr>
        <w:t>on total control of all information flows</w:t>
      </w:r>
      <w:r w:rsidRPr="00335DD1">
        <w:t xml:space="preserve">, </w:t>
      </w:r>
      <w:r w:rsidRPr="00335DD1">
        <w:rPr>
          <w:rStyle w:val="StyleUnderline"/>
        </w:rPr>
        <w:t>the use of fear tactics to block</w:t>
      </w:r>
      <w:r w:rsidRPr="00335DD1">
        <w:t xml:space="preserve"> all </w:t>
      </w:r>
      <w:r w:rsidRPr="00335DD1">
        <w:rPr>
          <w:rStyle w:val="StyleUnderline"/>
        </w:rPr>
        <w:t>dissent</w:t>
      </w:r>
      <w:r w:rsidRPr="00335DD1">
        <w:t xml:space="preserve"> and criticism, </w:t>
      </w:r>
      <w:r w:rsidRPr="00335DD1">
        <w:rPr>
          <w:rStyle w:val="StyleUnderline"/>
        </w:rPr>
        <w:t>and</w:t>
      </w:r>
      <w:r w:rsidRPr="00335DD1">
        <w:t xml:space="preserve"> the linking of </w:t>
      </w:r>
      <w:r w:rsidRPr="00335DD1">
        <w:rPr>
          <w:rStyle w:val="StyleUnderline"/>
        </w:rPr>
        <w:t>isolationism with ethnocentrism</w:t>
      </w:r>
      <w:r w:rsidRPr="00335DD1">
        <w:t xml:space="preserve">. Therefore, </w:t>
      </w:r>
      <w:r w:rsidRPr="00335DD1">
        <w:rPr>
          <w:rStyle w:val="StyleUnderline"/>
          <w:highlight w:val="yellow"/>
        </w:rPr>
        <w:t xml:space="preserve">it is very </w:t>
      </w:r>
      <w:r w:rsidRPr="00335DD1">
        <w:rPr>
          <w:rStyle w:val="Emphasis"/>
          <w:highlight w:val="yellow"/>
        </w:rPr>
        <w:t>difficult to envision a reunification</w:t>
      </w:r>
      <w:r w:rsidRPr="00335DD1">
        <w:t xml:space="preserve"> of two states </w:t>
      </w:r>
      <w:r w:rsidRPr="00335DD1">
        <w:rPr>
          <w:rStyle w:val="StyleUnderline"/>
          <w:highlight w:val="yellow"/>
        </w:rPr>
        <w:t>with</w:t>
      </w:r>
      <w:r w:rsidRPr="00335DD1">
        <w:rPr>
          <w:rStyle w:val="StyleUnderline"/>
        </w:rPr>
        <w:t xml:space="preserve"> drastically different </w:t>
      </w:r>
      <w:r w:rsidRPr="00335DD1">
        <w:rPr>
          <w:rStyle w:val="StyleUnderline"/>
          <w:highlight w:val="yellow"/>
        </w:rPr>
        <w:t>political systems</w:t>
      </w:r>
      <w:r w:rsidRPr="00335DD1">
        <w:t xml:space="preserve">, unless one or both parties make significant concessions. To be clear, we are not claiming that Kim Jong Eun will not change, but that </w:t>
      </w:r>
      <w:r w:rsidRPr="00335DD1">
        <w:rPr>
          <w:rStyle w:val="StyleUnderline"/>
          <w:highlight w:val="yellow"/>
        </w:rPr>
        <w:t>a reunification</w:t>
      </w:r>
      <w:r w:rsidRPr="00335DD1">
        <w:t xml:space="preserve"> </w:t>
      </w:r>
      <w:r w:rsidRPr="00335DD1">
        <w:rPr>
          <w:rStyle w:val="StyleUnderline"/>
        </w:rPr>
        <w:t xml:space="preserve">where North Korea </w:t>
      </w:r>
      <w:r w:rsidRPr="00335DD1">
        <w:rPr>
          <w:rStyle w:val="StyleUnderline"/>
          <w:highlight w:val="yellow"/>
        </w:rPr>
        <w:t xml:space="preserve">retains its dictatorship is </w:t>
      </w:r>
      <w:r w:rsidRPr="00335DD1">
        <w:rPr>
          <w:rStyle w:val="Emphasis"/>
          <w:highlight w:val="yellow"/>
        </w:rPr>
        <w:t>impossible</w:t>
      </w:r>
      <w:r w:rsidRPr="00335DD1">
        <w:rPr>
          <w:highlight w:val="yellow"/>
        </w:rPr>
        <w:t>.</w:t>
      </w:r>
    </w:p>
    <w:p w:rsidR="003639CB" w:rsidRPr="00335DD1" w:rsidRDefault="003639CB" w:rsidP="003639CB">
      <w:pPr>
        <w:rPr>
          <w:rStyle w:val="Emphasis"/>
        </w:rPr>
      </w:pPr>
      <w:r w:rsidRPr="00335DD1">
        <w:t xml:space="preserve">Secondly, </w:t>
      </w:r>
      <w:r w:rsidRPr="00335DD1">
        <w:rPr>
          <w:rStyle w:val="StyleUnderline"/>
        </w:rPr>
        <w:t>when</w:t>
      </w:r>
      <w:r w:rsidRPr="00335DD1">
        <w:t xml:space="preserve"> the </w:t>
      </w:r>
      <w:r w:rsidRPr="00335DD1">
        <w:rPr>
          <w:rStyle w:val="StyleUnderline"/>
        </w:rPr>
        <w:t>reunification</w:t>
      </w:r>
      <w:r w:rsidRPr="00335DD1">
        <w:t xml:space="preserve"> process </w:t>
      </w:r>
      <w:r w:rsidRPr="00335DD1">
        <w:rPr>
          <w:rStyle w:val="StyleUnderline"/>
        </w:rPr>
        <w:t>reaches</w:t>
      </w:r>
      <w:r w:rsidRPr="00335DD1">
        <w:t xml:space="preserve"> </w:t>
      </w:r>
      <w:r w:rsidRPr="00335DD1">
        <w:rPr>
          <w:rStyle w:val="StyleUnderline"/>
        </w:rPr>
        <w:t>an advanced level</w:t>
      </w:r>
      <w:r w:rsidRPr="00335DD1">
        <w:t xml:space="preserve">, </w:t>
      </w:r>
      <w:r w:rsidRPr="00335DD1">
        <w:rPr>
          <w:rStyle w:val="StyleUnderline"/>
          <w:highlight w:val="yellow"/>
        </w:rPr>
        <w:t>there will be little</w:t>
      </w:r>
      <w:r w:rsidRPr="00335DD1">
        <w:rPr>
          <w:highlight w:val="yellow"/>
        </w:rPr>
        <w:t xml:space="preserve"> </w:t>
      </w:r>
      <w:r w:rsidRPr="00335DD1">
        <w:rPr>
          <w:rStyle w:val="StyleUnderline"/>
          <w:highlight w:val="yellow"/>
        </w:rPr>
        <w:t>possibility</w:t>
      </w:r>
      <w:r w:rsidRPr="00335DD1">
        <w:rPr>
          <w:highlight w:val="yellow"/>
        </w:rPr>
        <w:t xml:space="preserve"> </w:t>
      </w:r>
      <w:r w:rsidRPr="00335DD1">
        <w:rPr>
          <w:rStyle w:val="StyleUnderline"/>
          <w:highlight w:val="yellow"/>
        </w:rPr>
        <w:t>that</w:t>
      </w:r>
      <w:r w:rsidRPr="00335DD1">
        <w:t xml:space="preserve"> the </w:t>
      </w:r>
      <w:r w:rsidRPr="00335DD1">
        <w:rPr>
          <w:rStyle w:val="StyleUnderline"/>
          <w:highlight w:val="yellow"/>
        </w:rPr>
        <w:t>dictatorship</w:t>
      </w:r>
      <w:r w:rsidRPr="00335DD1">
        <w:rPr>
          <w:highlight w:val="yellow"/>
        </w:rPr>
        <w:t xml:space="preserve"> </w:t>
      </w:r>
      <w:r w:rsidRPr="00335DD1">
        <w:rPr>
          <w:rStyle w:val="StyleUnderline"/>
          <w:highlight w:val="yellow"/>
        </w:rPr>
        <w:t>will have retained its current form</w:t>
      </w:r>
      <w:r w:rsidRPr="00335DD1">
        <w:t xml:space="preserve">. As mentioned, </w:t>
      </w:r>
      <w:r w:rsidRPr="00335DD1">
        <w:rPr>
          <w:rStyle w:val="StyleUnderline"/>
        </w:rPr>
        <w:t>dictatorship</w:t>
      </w:r>
      <w:r w:rsidRPr="00335DD1">
        <w:t xml:space="preserve"> </w:t>
      </w:r>
      <w:r w:rsidRPr="00335DD1">
        <w:rPr>
          <w:rStyle w:val="StyleUnderline"/>
        </w:rPr>
        <w:t>concentrates</w:t>
      </w:r>
      <w:r w:rsidRPr="00335DD1">
        <w:t xml:space="preserve"> all </w:t>
      </w:r>
      <w:r w:rsidRPr="00335DD1">
        <w:rPr>
          <w:rStyle w:val="StyleUnderline"/>
        </w:rPr>
        <w:t>power</w:t>
      </w:r>
      <w:r w:rsidRPr="00335DD1">
        <w:t xml:space="preserve"> </w:t>
      </w:r>
      <w:r w:rsidRPr="00335DD1">
        <w:rPr>
          <w:rStyle w:val="StyleUnderline"/>
        </w:rPr>
        <w:t>in the dictator</w:t>
      </w:r>
      <w:r w:rsidRPr="00335DD1">
        <w:t xml:space="preserve">, </w:t>
      </w:r>
      <w:r w:rsidRPr="00335DD1">
        <w:rPr>
          <w:rStyle w:val="StyleUnderline"/>
        </w:rPr>
        <w:t>and</w:t>
      </w:r>
      <w:r w:rsidRPr="00335DD1">
        <w:t xml:space="preserve"> the </w:t>
      </w:r>
      <w:r w:rsidRPr="00335DD1">
        <w:rPr>
          <w:rStyle w:val="StyleUnderline"/>
        </w:rPr>
        <w:t>liberalization and decentralization of power</w:t>
      </w:r>
      <w:r w:rsidRPr="00335DD1">
        <w:t xml:space="preserve"> requisite for reunification </w:t>
      </w:r>
      <w:r w:rsidRPr="00335DD1">
        <w:rPr>
          <w:rStyle w:val="StyleUnderline"/>
        </w:rPr>
        <w:t>means</w:t>
      </w:r>
      <w:r w:rsidRPr="00335DD1">
        <w:t xml:space="preserve"> that the </w:t>
      </w:r>
      <w:r w:rsidRPr="00335DD1">
        <w:rPr>
          <w:rStyle w:val="StyleUnderline"/>
        </w:rPr>
        <w:t>process of reunification</w:t>
      </w:r>
      <w:r w:rsidRPr="00335DD1">
        <w:t xml:space="preserve"> will not have reached an advanced state if the dictatorship has stayed in its present shape. </w:t>
      </w:r>
      <w:r w:rsidRPr="00335DD1">
        <w:rPr>
          <w:rStyle w:val="StyleUnderline"/>
        </w:rPr>
        <w:t>Without a political conversion</w:t>
      </w:r>
      <w:r w:rsidRPr="00335DD1">
        <w:t xml:space="preserve">, the opening of doors, cooperation on multiple fronts, and division of powers will not be possible. It is possible for </w:t>
      </w:r>
      <w:r w:rsidRPr="00335DD1">
        <w:rPr>
          <w:rStyle w:val="StyleUnderline"/>
        </w:rPr>
        <w:t>Kim Jong Eun to stay in power</w:t>
      </w:r>
      <w:r w:rsidRPr="00335DD1">
        <w:t>--</w:t>
      </w:r>
      <w:r w:rsidRPr="00335DD1">
        <w:rPr>
          <w:rStyle w:val="StyleUnderline"/>
        </w:rPr>
        <w:t>and for both Koreas to attain a high level of</w:t>
      </w:r>
      <w:r w:rsidRPr="00335DD1">
        <w:t xml:space="preserve"> </w:t>
      </w:r>
      <w:r w:rsidRPr="00335DD1">
        <w:rPr>
          <w:rStyle w:val="StyleUnderline"/>
        </w:rPr>
        <w:t>bilateral cooperation</w:t>
      </w:r>
      <w:r w:rsidRPr="00335DD1">
        <w:t>--</w:t>
      </w:r>
      <w:r w:rsidRPr="00335DD1">
        <w:rPr>
          <w:rStyle w:val="StyleUnderline"/>
        </w:rPr>
        <w:t>only the dictatorship will not be in its present shape.</w:t>
      </w:r>
      <w:r w:rsidRPr="00335DD1">
        <w:t xml:space="preserve"> Hence, </w:t>
      </w:r>
      <w:r w:rsidRPr="00335DD1">
        <w:rPr>
          <w:rStyle w:val="StyleUnderline"/>
          <w:highlight w:val="yellow"/>
        </w:rPr>
        <w:t>if</w:t>
      </w:r>
      <w:r w:rsidRPr="00335DD1">
        <w:rPr>
          <w:rStyle w:val="StyleUnderline"/>
        </w:rPr>
        <w:t xml:space="preserve"> </w:t>
      </w:r>
      <w:r w:rsidRPr="00335DD1">
        <w:rPr>
          <w:rStyle w:val="StyleUnderline"/>
          <w:highlight w:val="yellow"/>
        </w:rPr>
        <w:t>North Korea</w:t>
      </w:r>
      <w:r w:rsidRPr="00335DD1">
        <w:rPr>
          <w:rStyle w:val="StyleUnderline"/>
        </w:rPr>
        <w:t xml:space="preserve"> </w:t>
      </w:r>
      <w:r w:rsidRPr="00335DD1">
        <w:rPr>
          <w:rStyle w:val="StyleUnderline"/>
          <w:highlight w:val="yellow"/>
        </w:rPr>
        <w:t>chooses</w:t>
      </w:r>
      <w:r w:rsidRPr="00335DD1">
        <w:rPr>
          <w:rStyle w:val="StyleUnderline"/>
        </w:rPr>
        <w:t xml:space="preserve"> the path of </w:t>
      </w:r>
      <w:r w:rsidRPr="00335DD1">
        <w:rPr>
          <w:rStyle w:val="StyleUnderline"/>
          <w:highlight w:val="yellow"/>
        </w:rPr>
        <w:t>reunification</w:t>
      </w:r>
      <w:r w:rsidRPr="00335DD1">
        <w:rPr>
          <w:rStyle w:val="StyleUnderline"/>
        </w:rPr>
        <w:t xml:space="preserve">, at some point, </w:t>
      </w:r>
      <w:r w:rsidRPr="00335DD1">
        <w:rPr>
          <w:rStyle w:val="StyleUnderline"/>
          <w:highlight w:val="yellow"/>
        </w:rPr>
        <w:t>they</w:t>
      </w:r>
      <w:r w:rsidRPr="00335DD1">
        <w:rPr>
          <w:rStyle w:val="StyleUnderline"/>
        </w:rPr>
        <w:t xml:space="preserve"> </w:t>
      </w:r>
      <w:r w:rsidRPr="00335DD1">
        <w:rPr>
          <w:rStyle w:val="StyleUnderline"/>
          <w:highlight w:val="yellow"/>
        </w:rPr>
        <w:t xml:space="preserve">will have to choose </w:t>
      </w:r>
      <w:r w:rsidRPr="00335DD1">
        <w:rPr>
          <w:rStyle w:val="Emphasis"/>
          <w:highlight w:val="yellow"/>
        </w:rPr>
        <w:t>between reunification and dictatorship.</w:t>
      </w:r>
    </w:p>
    <w:p w:rsidR="003639CB" w:rsidRPr="00335DD1" w:rsidRDefault="003639CB" w:rsidP="003639CB">
      <w:pPr>
        <w:rPr>
          <w:rStyle w:val="StyleUnderline"/>
        </w:rPr>
      </w:pPr>
      <w:r w:rsidRPr="00335DD1">
        <w:t xml:space="preserve">Thirdly, </w:t>
      </w:r>
      <w:r w:rsidRPr="00335DD1">
        <w:rPr>
          <w:rStyle w:val="StyleUnderline"/>
        </w:rPr>
        <w:t>no two sovereign states</w:t>
      </w:r>
      <w:r w:rsidRPr="00335DD1">
        <w:t xml:space="preserve"> </w:t>
      </w:r>
      <w:r w:rsidRPr="00335DD1">
        <w:rPr>
          <w:rStyle w:val="StyleUnderline"/>
        </w:rPr>
        <w:t>have</w:t>
      </w:r>
      <w:r w:rsidRPr="00335DD1">
        <w:t xml:space="preserve"> </w:t>
      </w:r>
      <w:r w:rsidRPr="00335DD1">
        <w:rPr>
          <w:rStyle w:val="StyleUnderline"/>
        </w:rPr>
        <w:t>ever achieved a lasting reunification</w:t>
      </w:r>
      <w:r w:rsidRPr="00335DD1">
        <w:t xml:space="preserve"> </w:t>
      </w:r>
      <w:r w:rsidRPr="00335DD1">
        <w:rPr>
          <w:rStyle w:val="StyleUnderline"/>
        </w:rPr>
        <w:t>through mutual</w:t>
      </w:r>
      <w:r w:rsidRPr="00335DD1">
        <w:t xml:space="preserve"> </w:t>
      </w:r>
      <w:r w:rsidRPr="00335DD1">
        <w:rPr>
          <w:rStyle w:val="StyleUnderline"/>
        </w:rPr>
        <w:t>agreement</w:t>
      </w:r>
      <w:r w:rsidRPr="00335DD1">
        <w:t xml:space="preserve">. </w:t>
      </w:r>
      <w:r w:rsidRPr="00335DD1">
        <w:rPr>
          <w:rStyle w:val="StyleUnderline"/>
        </w:rPr>
        <w:t>Federation of Arab Republics [FAR], Vietnam, Yemen, and Germany are all fitting examples.</w:t>
      </w:r>
    </w:p>
    <w:p w:rsidR="003639CB" w:rsidRPr="00335DD1" w:rsidRDefault="003639CB" w:rsidP="003639CB">
      <w:pPr>
        <w:rPr>
          <w:rStyle w:val="StyleUnderline"/>
        </w:rPr>
      </w:pPr>
      <w:r w:rsidRPr="00335DD1">
        <w:t xml:space="preserve">Let’s examine FAR first. </w:t>
      </w:r>
      <w:r w:rsidRPr="00335DD1">
        <w:rPr>
          <w:rStyle w:val="StyleUnderline"/>
          <w:highlight w:val="yellow"/>
        </w:rPr>
        <w:t>FAR</w:t>
      </w:r>
      <w:r w:rsidRPr="00335DD1">
        <w:t xml:space="preserve"> </w:t>
      </w:r>
      <w:r w:rsidRPr="00335DD1">
        <w:rPr>
          <w:rStyle w:val="StyleUnderline"/>
          <w:highlight w:val="yellow"/>
        </w:rPr>
        <w:t>was</w:t>
      </w:r>
      <w:r w:rsidRPr="00335DD1">
        <w:t xml:space="preserve"> </w:t>
      </w:r>
      <w:r w:rsidRPr="00335DD1">
        <w:rPr>
          <w:rStyle w:val="StyleUnderline"/>
          <w:highlight w:val="yellow"/>
        </w:rPr>
        <w:t>an ambitious political project of Libya’s Gaddafi</w:t>
      </w:r>
      <w:r w:rsidRPr="00335DD1">
        <w:rPr>
          <w:highlight w:val="yellow"/>
        </w:rPr>
        <w:t xml:space="preserve"> </w:t>
      </w:r>
      <w:r w:rsidRPr="00335DD1">
        <w:rPr>
          <w:rStyle w:val="StyleUnderline"/>
          <w:highlight w:val="yellow"/>
        </w:rPr>
        <w:t>to merge Egypt</w:t>
      </w:r>
      <w:r w:rsidRPr="00335DD1">
        <w:rPr>
          <w:rStyle w:val="StyleUnderline"/>
        </w:rPr>
        <w:t xml:space="preserve">, </w:t>
      </w:r>
      <w:r w:rsidRPr="00335DD1">
        <w:rPr>
          <w:rStyle w:val="StyleUnderline"/>
          <w:highlight w:val="yellow"/>
        </w:rPr>
        <w:t>Syria, and Libya</w:t>
      </w:r>
      <w:r w:rsidRPr="00335DD1">
        <w:rPr>
          <w:rStyle w:val="StyleUnderline"/>
        </w:rPr>
        <w:t xml:space="preserve"> </w:t>
      </w:r>
      <w:r w:rsidRPr="00335DD1">
        <w:t xml:space="preserve">into a single federation. </w:t>
      </w:r>
      <w:r w:rsidRPr="00335DD1">
        <w:rPr>
          <w:rStyle w:val="StyleUnderline"/>
        </w:rPr>
        <w:t>It was founded in September</w:t>
      </w:r>
      <w:r w:rsidRPr="00335DD1">
        <w:t xml:space="preserve"> 1971 </w:t>
      </w:r>
      <w:r w:rsidRPr="00335DD1">
        <w:rPr>
          <w:rStyle w:val="StyleUnderline"/>
          <w:highlight w:val="yellow"/>
        </w:rPr>
        <w:t>and</w:t>
      </w:r>
      <w:r w:rsidRPr="00335DD1">
        <w:rPr>
          <w:rStyle w:val="StyleUnderline"/>
        </w:rPr>
        <w:t xml:space="preserve"> </w:t>
      </w:r>
      <w:r w:rsidRPr="00335DD1">
        <w:rPr>
          <w:rStyle w:val="StyleUnderline"/>
          <w:highlight w:val="yellow"/>
        </w:rPr>
        <w:t>disestablished</w:t>
      </w:r>
      <w:r w:rsidRPr="00335DD1">
        <w:rPr>
          <w:rStyle w:val="StyleUnderline"/>
        </w:rPr>
        <w:t xml:space="preserve"> </w:t>
      </w:r>
      <w:r w:rsidRPr="00335DD1">
        <w:rPr>
          <w:rStyle w:val="StyleUnderline"/>
          <w:highlight w:val="yellow"/>
        </w:rPr>
        <w:t>in</w:t>
      </w:r>
      <w:r w:rsidRPr="00335DD1">
        <w:rPr>
          <w:rStyle w:val="StyleUnderline"/>
        </w:rPr>
        <w:t xml:space="preserve"> July </w:t>
      </w:r>
      <w:r w:rsidRPr="00335DD1">
        <w:rPr>
          <w:rStyle w:val="StyleUnderline"/>
          <w:highlight w:val="yellow"/>
        </w:rPr>
        <w:t>1977</w:t>
      </w:r>
      <w:r w:rsidRPr="00335DD1">
        <w:t xml:space="preserve">. </w:t>
      </w:r>
      <w:r w:rsidRPr="00335DD1">
        <w:rPr>
          <w:rStyle w:val="StyleUnderline"/>
        </w:rPr>
        <w:t>FAR</w:t>
      </w:r>
      <w:r w:rsidRPr="00335DD1">
        <w:t xml:space="preserve"> </w:t>
      </w:r>
      <w:r w:rsidRPr="00335DD1">
        <w:rPr>
          <w:rStyle w:val="StyleUnderline"/>
        </w:rPr>
        <w:t>was not composed of once united</w:t>
      </w:r>
      <w:r w:rsidRPr="00335DD1">
        <w:t xml:space="preserve">, now </w:t>
      </w:r>
      <w:r w:rsidRPr="00335DD1">
        <w:rPr>
          <w:rStyle w:val="StyleUnderline"/>
        </w:rPr>
        <w:t>divided</w:t>
      </w:r>
      <w:r w:rsidRPr="00335DD1">
        <w:t xml:space="preserve"> </w:t>
      </w:r>
      <w:r w:rsidRPr="00335DD1">
        <w:rPr>
          <w:rStyle w:val="StyleUnderline"/>
        </w:rPr>
        <w:t>countries seeking reunification</w:t>
      </w:r>
      <w:r w:rsidRPr="00335DD1">
        <w:t xml:space="preserve">, </w:t>
      </w:r>
      <w:r w:rsidRPr="00335DD1">
        <w:rPr>
          <w:rStyle w:val="StyleUnderline"/>
        </w:rPr>
        <w:t>but a pan-Arabic political construct built for the sole purpose of countering Israel. Although the merger was implemented through mutual agreement</w:t>
      </w:r>
      <w:r w:rsidRPr="00335DD1">
        <w:t xml:space="preserve">, </w:t>
      </w:r>
      <w:r w:rsidRPr="00335DD1">
        <w:rPr>
          <w:rStyle w:val="StyleUnderline"/>
          <w:highlight w:val="yellow"/>
        </w:rPr>
        <w:t>its</w:t>
      </w:r>
      <w:r w:rsidRPr="00335DD1">
        <w:rPr>
          <w:rStyle w:val="StyleUnderline"/>
        </w:rPr>
        <w:t xml:space="preserve"> </w:t>
      </w:r>
      <w:r w:rsidRPr="00335DD1">
        <w:rPr>
          <w:rStyle w:val="StyleUnderline"/>
          <w:highlight w:val="yellow"/>
        </w:rPr>
        <w:t xml:space="preserve">inability to formulate a uniform Israel policy led to </w:t>
      </w:r>
      <w:r w:rsidRPr="00335DD1">
        <w:rPr>
          <w:rStyle w:val="Emphasis"/>
          <w:highlight w:val="yellow"/>
        </w:rPr>
        <w:t>its disbandment</w:t>
      </w:r>
      <w:r w:rsidRPr="00335DD1">
        <w:rPr>
          <w:rStyle w:val="StyleUnderline"/>
          <w:highlight w:val="yellow"/>
        </w:rPr>
        <w:t>.</w:t>
      </w:r>
      <w:r w:rsidRPr="00335DD1">
        <w:rPr>
          <w:rStyle w:val="StyleUnderline"/>
        </w:rPr>
        <w:t xml:space="preserve"> </w:t>
      </w:r>
    </w:p>
    <w:p w:rsidR="003639CB" w:rsidRPr="00335DD1" w:rsidRDefault="003639CB" w:rsidP="003639CB">
      <w:pPr>
        <w:rPr>
          <w:rStyle w:val="StyleUnderline"/>
        </w:rPr>
      </w:pPr>
      <w:r w:rsidRPr="00335DD1">
        <w:t xml:space="preserve">The history of Vietnam is well known; </w:t>
      </w:r>
      <w:r w:rsidRPr="00335DD1">
        <w:rPr>
          <w:rStyle w:val="StyleUnderline"/>
        </w:rPr>
        <w:t>Vietnam became reunified when North Vietnam militarily subjugated its southern counterpart in 1975.</w:t>
      </w:r>
    </w:p>
    <w:p w:rsidR="003639CB" w:rsidRPr="00335DD1" w:rsidRDefault="003639CB" w:rsidP="003639CB">
      <w:pPr>
        <w:rPr>
          <w:rStyle w:val="StyleUnderline"/>
        </w:rPr>
      </w:pPr>
      <w:r w:rsidRPr="00335DD1">
        <w:rPr>
          <w:rStyle w:val="StyleUnderline"/>
          <w:highlight w:val="yellow"/>
        </w:rPr>
        <w:t>Yemen</w:t>
      </w:r>
      <w:r w:rsidRPr="00335DD1">
        <w:t xml:space="preserve"> at one time </w:t>
      </w:r>
      <w:r w:rsidRPr="00335DD1">
        <w:rPr>
          <w:rStyle w:val="StyleUnderline"/>
          <w:highlight w:val="yellow"/>
        </w:rPr>
        <w:t>carried</w:t>
      </w:r>
      <w:r w:rsidRPr="00335DD1">
        <w:t xml:space="preserve"> </w:t>
      </w:r>
      <w:r w:rsidRPr="00335DD1">
        <w:rPr>
          <w:rStyle w:val="StyleUnderline"/>
          <w:highlight w:val="yellow"/>
        </w:rPr>
        <w:t>the</w:t>
      </w:r>
      <w:r w:rsidRPr="00335DD1">
        <w:rPr>
          <w:rStyle w:val="StyleUnderline"/>
        </w:rPr>
        <w:t xml:space="preserve"> most </w:t>
      </w:r>
      <w:r w:rsidRPr="00335DD1">
        <w:rPr>
          <w:rStyle w:val="StyleUnderline"/>
          <w:highlight w:val="yellow"/>
        </w:rPr>
        <w:t>expectation</w:t>
      </w:r>
      <w:r w:rsidRPr="00335DD1">
        <w:rPr>
          <w:rStyle w:val="StyleUnderline"/>
        </w:rPr>
        <w:t xml:space="preserve"> </w:t>
      </w:r>
      <w:r w:rsidRPr="00335DD1">
        <w:rPr>
          <w:rStyle w:val="StyleUnderline"/>
          <w:highlight w:val="yellow"/>
        </w:rPr>
        <w:t>of being a stable reunified country</w:t>
      </w:r>
      <w:r w:rsidRPr="00335DD1">
        <w:rPr>
          <w:rStyle w:val="StyleUnderline"/>
        </w:rPr>
        <w:t xml:space="preserve"> whose reunification</w:t>
      </w:r>
      <w:r w:rsidRPr="00335DD1">
        <w:t xml:space="preserve"> </w:t>
      </w:r>
      <w:r w:rsidRPr="00335DD1">
        <w:rPr>
          <w:rStyle w:val="StyleUnderline"/>
        </w:rPr>
        <w:t>was achieved by mutual agreement</w:t>
      </w:r>
      <w:r w:rsidRPr="00335DD1">
        <w:t xml:space="preserve">. North Yemen gained independence from the Ottoman Empire, while South Yemen gained independence from the UK. </w:t>
      </w:r>
      <w:r w:rsidRPr="00335DD1">
        <w:rPr>
          <w:rStyle w:val="StyleUnderline"/>
        </w:rPr>
        <w:t xml:space="preserve">While Yemen formed a united government in 1990, the southern part invaded the north in 1993, alleging that the government focused on the development of the north at the south’s expense. </w:t>
      </w:r>
      <w:r w:rsidRPr="00335DD1">
        <w:rPr>
          <w:rStyle w:val="StyleUnderline"/>
          <w:highlight w:val="yellow"/>
        </w:rPr>
        <w:t>The conflict</w:t>
      </w:r>
      <w:r w:rsidRPr="00335DD1">
        <w:rPr>
          <w:rStyle w:val="StyleUnderline"/>
        </w:rPr>
        <w:t xml:space="preserve"> </w:t>
      </w:r>
      <w:r w:rsidRPr="00335DD1">
        <w:rPr>
          <w:rStyle w:val="StyleUnderline"/>
          <w:highlight w:val="yellow"/>
        </w:rPr>
        <w:t>became</w:t>
      </w:r>
      <w:r w:rsidRPr="00335DD1">
        <w:rPr>
          <w:rStyle w:val="StyleUnderline"/>
        </w:rPr>
        <w:t xml:space="preserve"> </w:t>
      </w:r>
      <w:r w:rsidRPr="00335DD1">
        <w:rPr>
          <w:rStyle w:val="StyleUnderline"/>
          <w:highlight w:val="yellow"/>
        </w:rPr>
        <w:t>a full civil war in May 1994, the north won the war by July.</w:t>
      </w:r>
    </w:p>
    <w:p w:rsidR="003639CB" w:rsidRPr="00335DD1" w:rsidRDefault="003639CB" w:rsidP="003639CB">
      <w:r w:rsidRPr="00335DD1">
        <w:rPr>
          <w:rStyle w:val="StyleUnderline"/>
        </w:rPr>
        <w:t>German reunification</w:t>
      </w:r>
      <w:r w:rsidRPr="00335DD1">
        <w:t xml:space="preserve"> </w:t>
      </w:r>
      <w:r w:rsidRPr="00335DD1">
        <w:rPr>
          <w:rStyle w:val="StyleUnderline"/>
        </w:rPr>
        <w:t>took place</w:t>
      </w:r>
      <w:r w:rsidRPr="00335DD1">
        <w:t xml:space="preserve"> </w:t>
      </w:r>
      <w:r w:rsidRPr="00335DD1">
        <w:rPr>
          <w:rStyle w:val="StyleUnderline"/>
        </w:rPr>
        <w:t>following the collapse of the Berlin Wall</w:t>
      </w:r>
      <w:r w:rsidRPr="00335DD1">
        <w:t xml:space="preserve"> and with the overwhelming support of East Germans. Although German reunification outwardly seems to be a reunification by mutual agreement</w:t>
      </w:r>
      <w:r w:rsidRPr="00335DD1">
        <w:rPr>
          <w:rStyle w:val="StyleUnderline"/>
        </w:rPr>
        <w:t>, it is actually one of assimilation</w:t>
      </w:r>
      <w:r w:rsidRPr="00335DD1">
        <w:t>.</w:t>
      </w:r>
    </w:p>
    <w:p w:rsidR="003639CB" w:rsidRPr="00335DD1" w:rsidRDefault="003639CB" w:rsidP="003639CB">
      <w:pPr>
        <w:rPr>
          <w:rStyle w:val="StyleUnderline"/>
        </w:rPr>
      </w:pPr>
      <w:r w:rsidRPr="00335DD1">
        <w:t xml:space="preserve">In this way, </w:t>
      </w:r>
      <w:r w:rsidRPr="00335DD1">
        <w:rPr>
          <w:rStyle w:val="StyleUnderline"/>
          <w:highlight w:val="yellow"/>
        </w:rPr>
        <w:t xml:space="preserve">world </w:t>
      </w:r>
      <w:r w:rsidRPr="00335DD1">
        <w:rPr>
          <w:rStyle w:val="Emphasis"/>
          <w:highlight w:val="yellow"/>
        </w:rPr>
        <w:t>history shows no example of a successful reunification</w:t>
      </w:r>
      <w:r w:rsidRPr="00335DD1">
        <w:rPr>
          <w:rStyle w:val="StyleUnderline"/>
          <w:highlight w:val="yellow"/>
        </w:rPr>
        <w:t xml:space="preserve"> by mutual agreement among </w:t>
      </w:r>
      <w:r w:rsidRPr="00335DD1">
        <w:rPr>
          <w:rStyle w:val="Emphasis"/>
          <w:highlight w:val="yellow"/>
        </w:rPr>
        <w:t>sovereign countries</w:t>
      </w:r>
      <w:r w:rsidRPr="00335DD1">
        <w:rPr>
          <w:rStyle w:val="StyleUnderline"/>
          <w:highlight w:val="yellow"/>
        </w:rPr>
        <w:t>. The same is true even for the Three Kingdoms of Korea</w:t>
      </w:r>
      <w:r w:rsidRPr="00335DD1">
        <w:rPr>
          <w:rStyle w:val="StyleUnderline"/>
        </w:rPr>
        <w:t>.</w:t>
      </w:r>
    </w:p>
    <w:p w:rsidR="00966AA1" w:rsidRPr="001D6306" w:rsidRDefault="00966AA1" w:rsidP="003639CB">
      <w:pPr>
        <w:rPr>
          <w:rStyle w:val="StyleUnderline"/>
        </w:rPr>
      </w:pPr>
    </w:p>
    <w:bookmarkEnd w:id="1"/>
    <w:bookmarkEnd w:id="2"/>
    <w:p w:rsidR="00966AA1" w:rsidRDefault="00966AA1" w:rsidP="00966AA1">
      <w:pPr>
        <w:pStyle w:val="Heading1"/>
      </w:pPr>
      <w:r>
        <w:t>Off-Case</w:t>
      </w:r>
    </w:p>
    <w:p w:rsidR="00335DD1" w:rsidRPr="00335DD1" w:rsidRDefault="00335DD1" w:rsidP="00335DD1"/>
    <w:p w:rsidR="00335DD1" w:rsidRDefault="00335DD1" w:rsidP="00335DD1">
      <w:pPr>
        <w:pStyle w:val="Heading2"/>
      </w:pPr>
      <w:r>
        <w:t>Diplomatic Initiative Counterplan</w:t>
      </w:r>
    </w:p>
    <w:p w:rsidR="00335DD1" w:rsidRDefault="00335DD1" w:rsidP="00335DD1">
      <w:pPr>
        <w:pStyle w:val="Heading3"/>
      </w:pPr>
      <w:r>
        <w:t>1NC — Diplomatic Initiative Counterplan</w:t>
      </w:r>
    </w:p>
    <w:p w:rsidR="00335DD1" w:rsidRDefault="00335DD1" w:rsidP="00335DD1">
      <w:pPr>
        <w:pStyle w:val="Heading4"/>
      </w:pPr>
      <w:r>
        <w:t>Text: The United States federal government should</w:t>
      </w:r>
    </w:p>
    <w:p w:rsidR="00335DD1" w:rsidRDefault="00335DD1" w:rsidP="00335DD1">
      <w:pPr>
        <w:pStyle w:val="Heading4"/>
        <w:numPr>
          <w:ilvl w:val="0"/>
          <w:numId w:val="11"/>
        </w:numPr>
      </w:pPr>
      <w:r>
        <w:t>launch a diplomatic initiative with South Korea, Japan, China, and Russia aimed at increasing sanctions on North Korea and designating assistance in the event of a regime collapse</w:t>
      </w:r>
    </w:p>
    <w:p w:rsidR="00335DD1" w:rsidRPr="00057E79" w:rsidRDefault="00335DD1" w:rsidP="00335DD1">
      <w:pPr>
        <w:pStyle w:val="Heading4"/>
        <w:numPr>
          <w:ilvl w:val="0"/>
          <w:numId w:val="11"/>
        </w:numPr>
      </w:pPr>
      <w:r>
        <w:t>As part of that initiative, present a proposal that Japan and China would provide assistance to South Korea during instability in return for dismantlement of nuclear weapons post-unification</w:t>
      </w:r>
    </w:p>
    <w:p w:rsidR="00335DD1" w:rsidRPr="00FD4F8D" w:rsidRDefault="00335DD1" w:rsidP="00335DD1">
      <w:pPr>
        <w:pStyle w:val="Heading4"/>
        <w:numPr>
          <w:ilvl w:val="0"/>
          <w:numId w:val="11"/>
        </w:numPr>
      </w:pPr>
      <w:r>
        <w:t>create a civilian counterpart to joint US-ROK military plans that would be activated in the event of North Korean instability</w:t>
      </w:r>
    </w:p>
    <w:p w:rsidR="00335DD1" w:rsidRPr="00E56749" w:rsidRDefault="00335DD1" w:rsidP="00335DD1"/>
    <w:p w:rsidR="00335DD1" w:rsidRPr="00646D23" w:rsidRDefault="00335DD1" w:rsidP="00335DD1">
      <w:pPr>
        <w:pStyle w:val="Heading4"/>
        <w:rPr>
          <w:u w:val="single"/>
        </w:rPr>
      </w:pPr>
      <w:r>
        <w:t xml:space="preserve">The counterplan </w:t>
      </w:r>
      <w:r w:rsidRPr="00646D23">
        <w:rPr>
          <w:u w:val="single"/>
        </w:rPr>
        <w:t>solves peaceful reunification</w:t>
      </w:r>
      <w:r>
        <w:t xml:space="preserve"> while </w:t>
      </w:r>
      <w:r w:rsidRPr="00646D23">
        <w:rPr>
          <w:u w:val="single"/>
        </w:rPr>
        <w:t xml:space="preserve">preventing post-unification </w:t>
      </w:r>
      <w:r>
        <w:rPr>
          <w:u w:val="single"/>
        </w:rPr>
        <w:t>proliferation</w:t>
      </w:r>
      <w:r w:rsidRPr="00570829">
        <w:t xml:space="preserve">. </w:t>
      </w:r>
      <w:r>
        <w:t>They’ll</w:t>
      </w:r>
      <w:r w:rsidRPr="00570829">
        <w:t xml:space="preserve"> </w:t>
      </w:r>
      <w:r>
        <w:rPr>
          <w:u w:val="single"/>
        </w:rPr>
        <w:t xml:space="preserve">say yes. </w:t>
      </w:r>
    </w:p>
    <w:p w:rsidR="00335DD1" w:rsidRPr="00ED0F8D" w:rsidRDefault="00335DD1" w:rsidP="00335DD1">
      <w:r w:rsidRPr="00646D23">
        <w:rPr>
          <w:rStyle w:val="Style13ptBold"/>
        </w:rPr>
        <w:t>Terry 14</w:t>
      </w:r>
      <w:r>
        <w:t xml:space="preserve"> — Sue Mi Terry</w:t>
      </w:r>
      <w:r w:rsidRPr="00646D23">
        <w:t xml:space="preserve">, </w:t>
      </w:r>
      <w:r>
        <w:t>S</w:t>
      </w:r>
      <w:r w:rsidRPr="00646D23">
        <w:t xml:space="preserve">enior </w:t>
      </w:r>
      <w:r>
        <w:t>R</w:t>
      </w:r>
      <w:r w:rsidRPr="00646D23">
        <w:t xml:space="preserve">esearch </w:t>
      </w:r>
      <w:r>
        <w:t>Sc</w:t>
      </w:r>
      <w:r w:rsidRPr="00646D23">
        <w:t xml:space="preserve">holar at Columbia University’s Weatherhead East Asia Institute, 2014 </w:t>
      </w:r>
      <w:r>
        <w:t>(</w:t>
      </w:r>
      <w:r w:rsidRPr="00646D23">
        <w:t>“A</w:t>
      </w:r>
      <w:r w:rsidRPr="00ED0F8D">
        <w:t xml:space="preserve"> Korea Whole and Free Why Unifying the Peninsula Won't Be So Bad After All</w:t>
      </w:r>
      <w:r>
        <w:t>,</w:t>
      </w:r>
      <w:r w:rsidRPr="00ED0F8D">
        <w:t>”</w:t>
      </w:r>
      <w:r>
        <w:t xml:space="preserve"> </w:t>
      </w:r>
      <w:r>
        <w:rPr>
          <w:i/>
        </w:rPr>
        <w:t xml:space="preserve">Foreign Affairs, </w:t>
      </w:r>
      <w:r>
        <w:t>May 29</w:t>
      </w:r>
      <w:r w:rsidRPr="00646D23">
        <w:rPr>
          <w:vertAlign w:val="superscript"/>
        </w:rPr>
        <w:t>th</w:t>
      </w:r>
      <w:r>
        <w:t>, Accessible Online at</w:t>
      </w:r>
      <w:r w:rsidRPr="00ED0F8D">
        <w:t xml:space="preserve"> </w:t>
      </w:r>
      <w:hyperlink r:id="rId29" w:history="1">
        <w:r w:rsidRPr="00E421DA">
          <w:rPr>
            <w:rStyle w:val="Hyperlink"/>
          </w:rPr>
          <w:t>https://www.foreignaffairs.com/articles/asia/2014-05-29/korea-whole-and-free</w:t>
        </w:r>
      </w:hyperlink>
      <w:r>
        <w:t>, Accessed On 07-24-2016)</w:t>
      </w:r>
    </w:p>
    <w:p w:rsidR="00335DD1" w:rsidRDefault="00335DD1" w:rsidP="00335DD1">
      <w:r w:rsidRPr="00335DD1">
        <w:rPr>
          <w:rStyle w:val="StyleUnderline"/>
          <w:highlight w:val="yellow"/>
        </w:rPr>
        <w:t xml:space="preserve">Nor should the West resist the urge to </w:t>
      </w:r>
      <w:r w:rsidRPr="00335DD1">
        <w:rPr>
          <w:rStyle w:val="Emphasis"/>
          <w:highlight w:val="yellow"/>
        </w:rPr>
        <w:t>tighten sanctions</w:t>
      </w:r>
      <w:r w:rsidRPr="00FD4F8D">
        <w:rPr>
          <w:rStyle w:val="StyleUnderline"/>
        </w:rPr>
        <w:t xml:space="preserve"> or </w:t>
      </w:r>
      <w:r w:rsidRPr="00FD4F8D">
        <w:rPr>
          <w:rStyle w:val="Emphasis"/>
        </w:rPr>
        <w:t>retaliate proportionately</w:t>
      </w:r>
      <w:r w:rsidRPr="00FD4F8D">
        <w:rPr>
          <w:rStyle w:val="StyleUnderline"/>
        </w:rPr>
        <w:t xml:space="preserve"> in response to North Korea’s provocations </w:t>
      </w:r>
      <w:r w:rsidRPr="00335DD1">
        <w:rPr>
          <w:rStyle w:val="StyleUnderline"/>
          <w:highlight w:val="yellow"/>
        </w:rPr>
        <w:t xml:space="preserve">for fear of </w:t>
      </w:r>
      <w:r w:rsidRPr="00335DD1">
        <w:rPr>
          <w:rStyle w:val="Emphasis"/>
          <w:highlight w:val="yellow"/>
        </w:rPr>
        <w:t>destabilizing the country</w:t>
      </w:r>
      <w:r w:rsidRPr="00335DD1">
        <w:rPr>
          <w:rStyle w:val="StyleUnderline"/>
          <w:highlight w:val="yellow"/>
        </w:rPr>
        <w:t>. Even if the North were to implode</w:t>
      </w:r>
      <w:r w:rsidRPr="00FD4F8D">
        <w:rPr>
          <w:rStyle w:val="StyleUnderline"/>
        </w:rPr>
        <w:t xml:space="preserve"> now, </w:t>
      </w:r>
      <w:r w:rsidRPr="00335DD1">
        <w:rPr>
          <w:rStyle w:val="StyleUnderline"/>
          <w:highlight w:val="yellow"/>
        </w:rPr>
        <w:t xml:space="preserve">that would be </w:t>
      </w:r>
      <w:r w:rsidRPr="00335DD1">
        <w:rPr>
          <w:rStyle w:val="Emphasis"/>
          <w:highlight w:val="yellow"/>
        </w:rPr>
        <w:t>preferable to allowing the state to limp along for decades</w:t>
      </w:r>
      <w:r w:rsidRPr="00FD4F8D">
        <w:rPr>
          <w:rStyle w:val="StyleUnderline"/>
        </w:rPr>
        <w:t xml:space="preserve"> and </w:t>
      </w:r>
      <w:r w:rsidRPr="00FD4F8D">
        <w:rPr>
          <w:rStyle w:val="Emphasis"/>
        </w:rPr>
        <w:t>waiting for reforms that will never come</w:t>
      </w:r>
      <w:r>
        <w:t>. South Korea has the most to gain from reunification, so it should confront the prospect with confidence, not trepidation. South Korean President Park Geun-hye caused a stir earlier this year when she called reunification a possible “bonanza,” and she gave a major pro-unification speech in Germany (a symbolic choice) at the end of March. Her government should continue with its public relations campaign to get South Koreans educated and excited about the benefits of reunification-a task that is particularly important as the younger generation in South Korea grows increasingly wary of it. And Park should make good on her pledge to stay resolute in the face of the North’s threats and provocations, even as she attempts to establish a renewed dialogue with the Kim regime and pursue initiatives such as holding cross-border family reunions. Seoul should not shy away from retaliating-which it has never really done- the next time Pyongyang torpedoes a South Korean vessel or shells a South Korean island for fear that doing so could destabilize or aggravate North Korea. Even China would be well advised to stop pouring resources into Pyongyang, unless a new cadre of reform-minded rulers takes power.</w:t>
      </w:r>
    </w:p>
    <w:p w:rsidR="00335DD1" w:rsidRDefault="00335DD1" w:rsidP="00335DD1">
      <w:pPr>
        <w:rPr>
          <w:rStyle w:val="Emphasis"/>
        </w:rPr>
      </w:pPr>
      <w:r w:rsidRPr="00335DD1">
        <w:rPr>
          <w:rStyle w:val="StyleUnderline"/>
          <w:highlight w:val="yellow"/>
        </w:rPr>
        <w:t>To get China and Japan on board, the United States</w:t>
      </w:r>
      <w:r w:rsidRPr="00ED0F8D">
        <w:t xml:space="preserve"> and South Korea </w:t>
      </w:r>
      <w:r w:rsidRPr="00335DD1">
        <w:rPr>
          <w:rStyle w:val="Emphasis"/>
          <w:highlight w:val="yellow"/>
        </w:rPr>
        <w:t>should launch a diplomatic initiative aimed at preparing for the contingency of an unexpected collapse</w:t>
      </w:r>
      <w:r w:rsidRPr="00335DD1">
        <w:rPr>
          <w:rStyle w:val="StyleUnderline"/>
          <w:highlight w:val="yellow"/>
        </w:rPr>
        <w:t xml:space="preserve">. Washington and Seoul should augment their joint military planning by </w:t>
      </w:r>
      <w:r w:rsidRPr="00335DD1">
        <w:rPr>
          <w:rStyle w:val="Emphasis"/>
          <w:highlight w:val="yellow"/>
        </w:rPr>
        <w:t>crafting a comprehensive political, diplomatic, economic, and legal strategy for reunification</w:t>
      </w:r>
      <w:r w:rsidRPr="00646D23">
        <w:t>.</w:t>
      </w:r>
      <w:r w:rsidRPr="00B05AF0">
        <w:rPr>
          <w:rStyle w:val="Emphasis"/>
        </w:rPr>
        <w:t xml:space="preserve"> </w:t>
      </w:r>
    </w:p>
    <w:p w:rsidR="00335DD1" w:rsidRDefault="00335DD1" w:rsidP="00335DD1">
      <w:r w:rsidRPr="00335DD1">
        <w:rPr>
          <w:rStyle w:val="StyleUnderline"/>
          <w:highlight w:val="yellow"/>
        </w:rPr>
        <w:t>Both governments should</w:t>
      </w:r>
      <w:r w:rsidRPr="009D1F9B">
        <w:rPr>
          <w:rStyle w:val="StyleUnderline"/>
        </w:rPr>
        <w:t xml:space="preserve"> designate diplomatic and political representatives to come </w:t>
      </w:r>
      <w:r w:rsidRPr="00335DD1">
        <w:rPr>
          <w:rStyle w:val="StyleUnderline"/>
          <w:highlight w:val="yellow"/>
        </w:rPr>
        <w:t>up with a civilian counterpart to the joint military plans that would be activated in the event of a conflict</w:t>
      </w:r>
      <w:r w:rsidRPr="00B05AF0">
        <w:rPr>
          <w:rStyle w:val="StyleUnderline"/>
        </w:rPr>
        <w:t xml:space="preserve"> with or instability in the North. Both states have much to offer: South </w:t>
      </w:r>
      <w:r w:rsidRPr="00335DD1">
        <w:rPr>
          <w:rStyle w:val="StyleUnderline"/>
          <w:highlight w:val="yellow"/>
        </w:rPr>
        <w:t xml:space="preserve">Korea’s Ministry of Unification and other agencies could </w:t>
      </w:r>
      <w:r w:rsidRPr="00335DD1">
        <w:rPr>
          <w:rStyle w:val="Emphasis"/>
          <w:highlight w:val="yellow"/>
        </w:rPr>
        <w:t>contribute</w:t>
      </w:r>
      <w:r w:rsidRPr="00646D23">
        <w:rPr>
          <w:rStyle w:val="Emphasis"/>
        </w:rPr>
        <w:t xml:space="preserve"> years of expertise on precisely this scenario</w:t>
      </w:r>
      <w:r w:rsidRPr="00B05AF0">
        <w:rPr>
          <w:rStyle w:val="StyleUnderline"/>
        </w:rPr>
        <w:t xml:space="preserve">, and the United States could contribute the lessons learned from its experiences, good and bad, with nation building in </w:t>
      </w:r>
      <w:r w:rsidRPr="00646D23">
        <w:rPr>
          <w:rStyle w:val="Emphasis"/>
        </w:rPr>
        <w:t>Germany</w:t>
      </w:r>
      <w:r w:rsidRPr="00B05AF0">
        <w:rPr>
          <w:rStyle w:val="StyleUnderline"/>
        </w:rPr>
        <w:t xml:space="preserve">, </w:t>
      </w:r>
      <w:r w:rsidRPr="00646D23">
        <w:rPr>
          <w:rStyle w:val="Emphasis"/>
        </w:rPr>
        <w:t>Japan</w:t>
      </w:r>
      <w:r w:rsidRPr="00B05AF0">
        <w:rPr>
          <w:rStyle w:val="StyleUnderline"/>
        </w:rPr>
        <w:t xml:space="preserve">, </w:t>
      </w:r>
      <w:r w:rsidRPr="00646D23">
        <w:rPr>
          <w:rStyle w:val="Emphasis"/>
        </w:rPr>
        <w:t>Kosovo</w:t>
      </w:r>
      <w:r w:rsidRPr="00B05AF0">
        <w:rPr>
          <w:rStyle w:val="StyleUnderline"/>
        </w:rPr>
        <w:t xml:space="preserve">, </w:t>
      </w:r>
      <w:r w:rsidRPr="00646D23">
        <w:rPr>
          <w:rStyle w:val="Emphasis"/>
        </w:rPr>
        <w:t>Iraq</w:t>
      </w:r>
      <w:r w:rsidRPr="00B05AF0">
        <w:rPr>
          <w:rStyle w:val="StyleUnderline"/>
        </w:rPr>
        <w:t xml:space="preserve">, and </w:t>
      </w:r>
      <w:r w:rsidRPr="00646D23">
        <w:rPr>
          <w:rStyle w:val="Emphasis"/>
        </w:rPr>
        <w:t>Afghanistan</w:t>
      </w:r>
      <w:r w:rsidRPr="00ED0F8D">
        <w:t xml:space="preserve">. </w:t>
      </w:r>
    </w:p>
    <w:p w:rsidR="00335DD1" w:rsidRPr="00646D23" w:rsidRDefault="00335DD1" w:rsidP="00335DD1">
      <w:pPr>
        <w:rPr>
          <w:rStyle w:val="StyleUnderline"/>
        </w:rPr>
      </w:pPr>
      <w:r w:rsidRPr="00ED0F8D">
        <w:t>Once the United States and South Korea develop</w:t>
      </w:r>
      <w:r w:rsidRPr="00646D23">
        <w:t xml:space="preserve"> a common vision, they should encourage Japan to join the planning. Tokyo has legitimate interests in the future of the peninsula and would benefit from preparations designed to address its concerns, such as the prospect of a massive influx of refugees by sea. Japan’s logistical support and economic assistance would prove crucial during reunification. As a final step in this process, the trilateral dialogue among the United States, South Korea, and Japan should ex</w:t>
      </w:r>
      <w:r w:rsidRPr="00ED0F8D">
        <w:t xml:space="preserve">pand to include China and possibly Russia. </w:t>
      </w:r>
      <w:r w:rsidRPr="00335DD1">
        <w:rPr>
          <w:rStyle w:val="StyleUnderline"/>
          <w:highlight w:val="yellow"/>
        </w:rPr>
        <w:t xml:space="preserve">All these key players should be asked to bear some of the costs of reunification </w:t>
      </w:r>
      <w:r w:rsidRPr="00335DD1">
        <w:rPr>
          <w:rStyle w:val="Emphasis"/>
          <w:highlight w:val="yellow"/>
        </w:rPr>
        <w:t>in return for a say in how the new Korea behaves in the region</w:t>
      </w:r>
      <w:r w:rsidRPr="00335DD1">
        <w:rPr>
          <w:rStyle w:val="StyleUnderline"/>
          <w:highlight w:val="yellow"/>
        </w:rPr>
        <w:t>.</w:t>
      </w:r>
      <w:r w:rsidRPr="00646D23">
        <w:rPr>
          <w:rStyle w:val="StyleUnderline"/>
        </w:rPr>
        <w:t xml:space="preserve"> </w:t>
      </w:r>
    </w:p>
    <w:p w:rsidR="00335DD1" w:rsidRPr="00646D23" w:rsidRDefault="00335DD1" w:rsidP="00335DD1">
      <w:pPr>
        <w:rPr>
          <w:rStyle w:val="StyleUnderline"/>
        </w:rPr>
      </w:pPr>
      <w:r w:rsidRPr="00ED0F8D">
        <w:t xml:space="preserve">For example, </w:t>
      </w:r>
      <w:r w:rsidRPr="00335DD1">
        <w:rPr>
          <w:rStyle w:val="StyleUnderline"/>
          <w:highlight w:val="yellow"/>
        </w:rPr>
        <w:t>China and Japan</w:t>
      </w:r>
      <w:r w:rsidRPr="00ED0F8D">
        <w:t xml:space="preserve"> could be asked to contribute to the North’s reconstruction -- </w:t>
      </w:r>
      <w:r w:rsidRPr="00B05AF0">
        <w:rPr>
          <w:rStyle w:val="StyleUnderline"/>
        </w:rPr>
        <w:t>the former</w:t>
      </w:r>
      <w:r w:rsidRPr="00646D23">
        <w:rPr>
          <w:rStyle w:val="StyleUnderline"/>
        </w:rPr>
        <w:t xml:space="preserve"> </w:t>
      </w:r>
      <w:r w:rsidRPr="00B05AF0">
        <w:rPr>
          <w:rStyle w:val="StyleUnderline"/>
        </w:rPr>
        <w:t xml:space="preserve">could </w:t>
      </w:r>
      <w:r w:rsidRPr="00335DD1">
        <w:rPr>
          <w:rStyle w:val="StyleUnderline"/>
          <w:highlight w:val="yellow"/>
        </w:rPr>
        <w:t>help</w:t>
      </w:r>
      <w:r w:rsidRPr="00B05AF0">
        <w:rPr>
          <w:rStyle w:val="StyleUnderline"/>
        </w:rPr>
        <w:t xml:space="preserve"> develop the North </w:t>
      </w:r>
      <w:r w:rsidRPr="00335DD1">
        <w:rPr>
          <w:rStyle w:val="StyleUnderline"/>
          <w:highlight w:val="yellow"/>
        </w:rPr>
        <w:t>by providing</w:t>
      </w:r>
      <w:r w:rsidRPr="00B05AF0">
        <w:rPr>
          <w:rStyle w:val="StyleUnderline"/>
        </w:rPr>
        <w:t xml:space="preserve"> discounted </w:t>
      </w:r>
      <w:r w:rsidRPr="00335DD1">
        <w:rPr>
          <w:rStyle w:val="Emphasis"/>
          <w:highlight w:val="yellow"/>
        </w:rPr>
        <w:t>electricity</w:t>
      </w:r>
      <w:r w:rsidRPr="00335DD1">
        <w:rPr>
          <w:rStyle w:val="StyleUnderline"/>
          <w:highlight w:val="yellow"/>
        </w:rPr>
        <w:t xml:space="preserve"> and </w:t>
      </w:r>
      <w:r w:rsidRPr="00335DD1">
        <w:rPr>
          <w:rStyle w:val="Emphasis"/>
          <w:highlight w:val="yellow"/>
        </w:rPr>
        <w:t>assistance in rebuilding infrastructure</w:t>
      </w:r>
      <w:r w:rsidRPr="00B05AF0">
        <w:rPr>
          <w:rStyle w:val="StyleUnderline"/>
        </w:rPr>
        <w:t xml:space="preserve">, and the latter could provide </w:t>
      </w:r>
      <w:r w:rsidRPr="00646D23">
        <w:rPr>
          <w:rStyle w:val="StyleUnderline"/>
        </w:rPr>
        <w:t xml:space="preserve">humanitarian and financial aid, investment, and expertise — </w:t>
      </w:r>
      <w:r w:rsidRPr="00335DD1">
        <w:rPr>
          <w:rStyle w:val="Emphasis"/>
          <w:highlight w:val="yellow"/>
        </w:rPr>
        <w:t>in return for a guarantee that Seoul will not keep North Korea’s nuclear arsenal</w:t>
      </w:r>
      <w:r w:rsidRPr="00335DD1">
        <w:rPr>
          <w:rStyle w:val="StyleUnderline"/>
          <w:highlight w:val="yellow"/>
        </w:rPr>
        <w:t xml:space="preserve">. Striking such a deal would solve two big problems: </w:t>
      </w:r>
      <w:r w:rsidRPr="00335DD1">
        <w:rPr>
          <w:rStyle w:val="Emphasis"/>
          <w:highlight w:val="yellow"/>
        </w:rPr>
        <w:t>South Korea’s fears about the costs of integrating North Korea</w:t>
      </w:r>
      <w:r w:rsidRPr="00335DD1">
        <w:rPr>
          <w:rStyle w:val="StyleUnderline"/>
          <w:highlight w:val="yellow"/>
        </w:rPr>
        <w:t xml:space="preserve"> and the rest of the region’s fears about an </w:t>
      </w:r>
      <w:r w:rsidRPr="00335DD1">
        <w:rPr>
          <w:rStyle w:val="Emphasis"/>
          <w:highlight w:val="yellow"/>
        </w:rPr>
        <w:t>unleashed Korea as a military and economic competitor</w:t>
      </w:r>
      <w:r w:rsidRPr="00646D23">
        <w:rPr>
          <w:rStyle w:val="StyleUnderline"/>
        </w:rPr>
        <w:t xml:space="preserve">. </w:t>
      </w:r>
    </w:p>
    <w:p w:rsidR="00335DD1" w:rsidRDefault="00335DD1" w:rsidP="00335DD1">
      <w:r w:rsidRPr="00ED0F8D">
        <w:t xml:space="preserve">The Kim regime will probably not come to a neat end; the collapse of a state is always messy, and it will be particularly so for a regime so militarized and desperate. But that reality should not blind outside powers to the many upsides of what will come after, nor should it cause them to put off planning for the inevitable. In fact, </w:t>
      </w:r>
      <w:r w:rsidRPr="00335DD1">
        <w:rPr>
          <w:rStyle w:val="StyleUnderline"/>
          <w:highlight w:val="yellow"/>
        </w:rPr>
        <w:t>the best way to cope with future instability</w:t>
      </w:r>
      <w:r w:rsidRPr="00ED0F8D">
        <w:t xml:space="preserve"> in the North </w:t>
      </w:r>
      <w:r w:rsidRPr="00335DD1">
        <w:rPr>
          <w:rStyle w:val="StyleUnderline"/>
          <w:highlight w:val="yellow"/>
        </w:rPr>
        <w:t xml:space="preserve">and reduce the costs of reunification is for the principal powers </w:t>
      </w:r>
      <w:r w:rsidRPr="00335DD1">
        <w:rPr>
          <w:rStyle w:val="Emphasis"/>
          <w:highlight w:val="yellow"/>
        </w:rPr>
        <w:t>to start cooperating now</w:t>
      </w:r>
      <w:r w:rsidRPr="009D1F9B">
        <w:t>.</w:t>
      </w:r>
      <w:r w:rsidRPr="00ED0F8D">
        <w:t xml:space="preserve"> North Korea has the worst government on the planet. Despite all the challenges a transition will entail, everyone will benefit immeasurably from the rise of a new Korea, whole and free.</w:t>
      </w:r>
    </w:p>
    <w:p w:rsidR="00335DD1" w:rsidRPr="00ED0F8D" w:rsidRDefault="00335DD1" w:rsidP="00335DD1"/>
    <w:p w:rsidR="00335DD1" w:rsidRDefault="00335DD1" w:rsidP="00335DD1">
      <w:pPr>
        <w:pStyle w:val="Heading3"/>
      </w:pPr>
      <w:r>
        <w:t xml:space="preserve">They Say: “Permutation — Do Both” </w:t>
      </w:r>
    </w:p>
    <w:p w:rsidR="00335DD1" w:rsidRDefault="00335DD1" w:rsidP="00335DD1">
      <w:pPr>
        <w:pStyle w:val="Heading4"/>
      </w:pPr>
      <w:r>
        <w:t xml:space="preserve">Maintaining troop presence is </w:t>
      </w:r>
      <w:r w:rsidRPr="00055FB2">
        <w:rPr>
          <w:u w:val="single"/>
        </w:rPr>
        <w:t>vital to solvency</w:t>
      </w:r>
      <w:r>
        <w:t xml:space="preserve"> — withdrawal </w:t>
      </w:r>
      <w:r w:rsidRPr="00055FB2">
        <w:rPr>
          <w:u w:val="single"/>
        </w:rPr>
        <w:t>undermines influence in the region</w:t>
      </w:r>
      <w:r>
        <w:t xml:space="preserve">. </w:t>
      </w:r>
    </w:p>
    <w:p w:rsidR="00335DD1" w:rsidRPr="002C3521" w:rsidRDefault="00335DD1" w:rsidP="00335DD1">
      <w:pPr>
        <w:rPr>
          <w:b/>
          <w:bCs/>
          <w:sz w:val="26"/>
        </w:rPr>
      </w:pPr>
      <w:r w:rsidRPr="002C3521">
        <w:rPr>
          <w:rStyle w:val="Style13ptBold"/>
        </w:rPr>
        <w:t>Vu 16</w:t>
      </w:r>
      <w:r>
        <w:t xml:space="preserve"> — Khang Vu, International Relations Analyst at the National Interest, 2016 (“The Ultimate Nightmare: U.S. Withdrawal from South Korea,” </w:t>
      </w:r>
      <w:r>
        <w:rPr>
          <w:i/>
        </w:rPr>
        <w:t xml:space="preserve">National Interest, </w:t>
      </w:r>
      <w:r>
        <w:t>July 10</w:t>
      </w:r>
      <w:r w:rsidRPr="002C3521">
        <w:rPr>
          <w:vertAlign w:val="superscript"/>
        </w:rPr>
        <w:t>th</w:t>
      </w:r>
      <w:r>
        <w:t xml:space="preserve">, Accessible Online at </w:t>
      </w:r>
      <w:hyperlink r:id="rId30" w:history="1">
        <w:r w:rsidRPr="00D77C34">
          <w:rPr>
            <w:rStyle w:val="Hyperlink"/>
          </w:rPr>
          <w:t>http://nationalinterest.org/feature/the-ultimate-nightmare-us-withdrawal-south-korea-16904?page=2</w:t>
        </w:r>
      </w:hyperlink>
      <w:r>
        <w:t>, Accessed On 07-25-2016)</w:t>
      </w:r>
    </w:p>
    <w:p w:rsidR="00335DD1" w:rsidRPr="00055FB2" w:rsidRDefault="00335DD1" w:rsidP="00335DD1">
      <w:pPr>
        <w:rPr>
          <w:rStyle w:val="StyleUnderline"/>
        </w:rPr>
      </w:pPr>
      <w:r>
        <w:t xml:space="preserve">Second, </w:t>
      </w:r>
      <w:r w:rsidRPr="00335DD1">
        <w:rPr>
          <w:rStyle w:val="StyleUnderline"/>
          <w:highlight w:val="yellow"/>
        </w:rPr>
        <w:t>withdrawing</w:t>
      </w:r>
      <w:r w:rsidRPr="00055FB2">
        <w:rPr>
          <w:rStyle w:val="StyleUnderline"/>
        </w:rPr>
        <w:t xml:space="preserve"> U.S. </w:t>
      </w:r>
      <w:r w:rsidRPr="00335DD1">
        <w:rPr>
          <w:rStyle w:val="StyleUnderline"/>
          <w:highlight w:val="yellow"/>
        </w:rPr>
        <w:t xml:space="preserve">troops </w:t>
      </w:r>
      <w:r w:rsidRPr="00335DD1">
        <w:rPr>
          <w:rStyle w:val="Emphasis"/>
          <w:highlight w:val="yellow"/>
        </w:rPr>
        <w:t>will not result in any breakthroughs in negotiations</w:t>
      </w:r>
      <w:r w:rsidRPr="00055FB2">
        <w:rPr>
          <w:rStyle w:val="StyleUnderline"/>
        </w:rPr>
        <w:t xml:space="preserve"> with North Korea. </w:t>
      </w:r>
      <w:r w:rsidRPr="00335DD1">
        <w:rPr>
          <w:rStyle w:val="StyleUnderline"/>
          <w:highlight w:val="yellow"/>
        </w:rPr>
        <w:t xml:space="preserve">Pyongyang’s nuclear bid </w:t>
      </w:r>
      <w:r w:rsidRPr="00335DD1">
        <w:rPr>
          <w:rStyle w:val="Emphasis"/>
          <w:highlight w:val="yellow"/>
        </w:rPr>
        <w:t>does not originate from its fear of Washington’s threat</w:t>
      </w:r>
      <w:r w:rsidRPr="00055FB2">
        <w:rPr>
          <w:rStyle w:val="StyleUnderline"/>
        </w:rPr>
        <w:t xml:space="preserve">; instead, </w:t>
      </w:r>
      <w:r w:rsidRPr="00335DD1">
        <w:rPr>
          <w:rStyle w:val="StyleUnderline"/>
          <w:highlight w:val="yellow"/>
        </w:rPr>
        <w:t xml:space="preserve">it is the </w:t>
      </w:r>
      <w:r w:rsidRPr="00335DD1">
        <w:rPr>
          <w:rStyle w:val="Emphasis"/>
          <w:highlight w:val="yellow"/>
        </w:rPr>
        <w:t>imbalance of power</w:t>
      </w:r>
      <w:r w:rsidRPr="00055FB2">
        <w:rPr>
          <w:rStyle w:val="Emphasis"/>
        </w:rPr>
        <w:t xml:space="preserve"> on the Korean Peninsula</w:t>
      </w:r>
      <w:r w:rsidRPr="00055FB2">
        <w:rPr>
          <w:rStyle w:val="StyleUnderline"/>
        </w:rPr>
        <w:t xml:space="preserve"> in Seoul’s favor that pushes Pyongyang to resort to nuclear capability. Even if Washington were to withdraw all its troops from South Korea immediately, the South Korean military would </w:t>
      </w:r>
      <w:r w:rsidRPr="00055FB2">
        <w:rPr>
          <w:rStyle w:val="Emphasis"/>
        </w:rPr>
        <w:t>still be able to defeat Northern aggression</w:t>
      </w:r>
      <w:r>
        <w:t xml:space="preserve"> (though a Pyrrhic victory). Moreover, </w:t>
      </w:r>
      <w:r w:rsidRPr="00055FB2">
        <w:rPr>
          <w:rStyle w:val="StyleUnderline"/>
        </w:rPr>
        <w:t xml:space="preserve">with the absence of American military, miscalculations between North and South Korea will increase, which poses </w:t>
      </w:r>
      <w:r w:rsidRPr="00055FB2">
        <w:rPr>
          <w:rStyle w:val="Emphasis"/>
        </w:rPr>
        <w:t>more threats to Pyongyang</w:t>
      </w:r>
      <w:r w:rsidRPr="00055FB2">
        <w:rPr>
          <w:rStyle w:val="StyleUnderline"/>
        </w:rPr>
        <w:t xml:space="preserve"> after than before U.S. troops’ withdrawal.</w:t>
      </w:r>
    </w:p>
    <w:p w:rsidR="00335DD1" w:rsidRDefault="00335DD1" w:rsidP="00335DD1">
      <w:pPr>
        <w:rPr>
          <w:rStyle w:val="StyleUnderline"/>
        </w:rPr>
      </w:pPr>
      <w:r w:rsidRPr="00335DD1">
        <w:rPr>
          <w:rStyle w:val="StyleUnderline"/>
          <w:highlight w:val="yellow"/>
        </w:rPr>
        <w:t xml:space="preserve">Pyongyang </w:t>
      </w:r>
      <w:r w:rsidRPr="00335DD1">
        <w:rPr>
          <w:rStyle w:val="Emphasis"/>
          <w:highlight w:val="yellow"/>
        </w:rPr>
        <w:t>clearly understands these facts</w:t>
      </w:r>
      <w:r>
        <w:t xml:space="preserve">; thus, </w:t>
      </w:r>
      <w:r w:rsidRPr="00335DD1">
        <w:rPr>
          <w:rStyle w:val="StyleUnderline"/>
          <w:highlight w:val="yellow"/>
        </w:rPr>
        <w:t xml:space="preserve">it finds </w:t>
      </w:r>
      <w:r w:rsidRPr="00335DD1">
        <w:rPr>
          <w:rStyle w:val="Emphasis"/>
          <w:highlight w:val="yellow"/>
        </w:rPr>
        <w:t>no incentive to give up its nuclear program</w:t>
      </w:r>
      <w:r w:rsidRPr="00055FB2">
        <w:rPr>
          <w:rStyle w:val="StyleUnderline"/>
        </w:rPr>
        <w:t xml:space="preserve"> and </w:t>
      </w:r>
      <w:r w:rsidRPr="00055FB2">
        <w:rPr>
          <w:rStyle w:val="Emphasis"/>
        </w:rPr>
        <w:t>confronts Seoul in the realm of conventional warfare</w:t>
      </w:r>
      <w:r>
        <w:t xml:space="preserve">. Moreover, American withdrawal does not guarantee that North Korea will not carry on with its nuclear programs. </w:t>
      </w:r>
      <w:r w:rsidRPr="00055FB2">
        <w:rPr>
          <w:rStyle w:val="StyleUnderline"/>
        </w:rPr>
        <w:t xml:space="preserve">The collapse of the </w:t>
      </w:r>
      <w:r w:rsidRPr="00055FB2">
        <w:rPr>
          <w:rStyle w:val="Emphasis"/>
        </w:rPr>
        <w:t>Agreed Framework</w:t>
      </w:r>
      <w:r w:rsidRPr="00055FB2">
        <w:rPr>
          <w:rStyle w:val="StyleUnderline"/>
        </w:rPr>
        <w:t xml:space="preserve">, the </w:t>
      </w:r>
      <w:r w:rsidRPr="00055FB2">
        <w:rPr>
          <w:rStyle w:val="Emphasis"/>
        </w:rPr>
        <w:t>Six-Party Talks</w:t>
      </w:r>
      <w:r w:rsidRPr="00055FB2">
        <w:rPr>
          <w:rStyle w:val="StyleUnderline"/>
        </w:rPr>
        <w:t xml:space="preserve"> and the </w:t>
      </w:r>
      <w:r w:rsidRPr="00055FB2">
        <w:rPr>
          <w:rStyle w:val="Emphasis"/>
        </w:rPr>
        <w:t>Leap-Day Agreement</w:t>
      </w:r>
      <w:r w:rsidRPr="00055FB2">
        <w:rPr>
          <w:rStyle w:val="StyleUnderline"/>
        </w:rPr>
        <w:t xml:space="preserve"> should serve as a </w:t>
      </w:r>
      <w:r w:rsidRPr="00055FB2">
        <w:rPr>
          <w:rStyle w:val="Emphasis"/>
        </w:rPr>
        <w:t>reminder of North Korea’s untrustworthiness</w:t>
      </w:r>
      <w:r>
        <w:t xml:space="preserve">; therefore, </w:t>
      </w:r>
      <w:r w:rsidRPr="00055FB2">
        <w:rPr>
          <w:rStyle w:val="StyleUnderline"/>
        </w:rPr>
        <w:t xml:space="preserve">Washington </w:t>
      </w:r>
      <w:r w:rsidRPr="00055FB2">
        <w:rPr>
          <w:rStyle w:val="Emphasis"/>
        </w:rPr>
        <w:t>must not make the same mistakes in future engagements with Pyongyang</w:t>
      </w:r>
      <w:r>
        <w:t xml:space="preserve">. In the meantime, </w:t>
      </w:r>
      <w:r w:rsidRPr="00335DD1">
        <w:rPr>
          <w:rStyle w:val="StyleUnderline"/>
          <w:highlight w:val="yellow"/>
        </w:rPr>
        <w:t>the best way for the U</w:t>
      </w:r>
      <w:r>
        <w:t xml:space="preserve">nited </w:t>
      </w:r>
      <w:r w:rsidRPr="00335DD1">
        <w:rPr>
          <w:rStyle w:val="StyleUnderline"/>
          <w:highlight w:val="yellow"/>
        </w:rPr>
        <w:t>S</w:t>
      </w:r>
      <w:r>
        <w:t xml:space="preserve">tates </w:t>
      </w:r>
      <w:r w:rsidRPr="00335DD1">
        <w:rPr>
          <w:rStyle w:val="StyleUnderline"/>
          <w:highlight w:val="yellow"/>
        </w:rPr>
        <w:t xml:space="preserve">to curb North Korea’s nuclear program should be to </w:t>
      </w:r>
      <w:r w:rsidRPr="00335DD1">
        <w:rPr>
          <w:rStyle w:val="Emphasis"/>
          <w:highlight w:val="yellow"/>
        </w:rPr>
        <w:t>enforce UN sanctions</w:t>
      </w:r>
      <w:r w:rsidRPr="00335DD1">
        <w:rPr>
          <w:rStyle w:val="StyleUnderline"/>
          <w:highlight w:val="yellow"/>
        </w:rPr>
        <w:t xml:space="preserve"> and </w:t>
      </w:r>
      <w:r w:rsidRPr="00335DD1">
        <w:rPr>
          <w:rStyle w:val="Emphasis"/>
          <w:highlight w:val="yellow"/>
        </w:rPr>
        <w:t>persuade China to join forces</w:t>
      </w:r>
      <w:r w:rsidRPr="00335DD1">
        <w:rPr>
          <w:rStyle w:val="StyleUnderline"/>
          <w:highlight w:val="yellow"/>
        </w:rPr>
        <w:t xml:space="preserve">, and this approach </w:t>
      </w:r>
      <w:r w:rsidRPr="00335DD1">
        <w:rPr>
          <w:rStyle w:val="Emphasis"/>
          <w:highlight w:val="yellow"/>
        </w:rPr>
        <w:t>only works</w:t>
      </w:r>
      <w:r w:rsidRPr="00335DD1">
        <w:rPr>
          <w:rStyle w:val="StyleUnderline"/>
          <w:highlight w:val="yellow"/>
        </w:rPr>
        <w:t xml:space="preserve"> as long as the U</w:t>
      </w:r>
      <w:r w:rsidRPr="00055FB2">
        <w:t xml:space="preserve">nited </w:t>
      </w:r>
      <w:r w:rsidRPr="00335DD1">
        <w:rPr>
          <w:rStyle w:val="StyleUnderline"/>
          <w:highlight w:val="yellow"/>
        </w:rPr>
        <w:t>S</w:t>
      </w:r>
      <w:r w:rsidRPr="00055FB2">
        <w:t xml:space="preserve">tates </w:t>
      </w:r>
      <w:r w:rsidRPr="00335DD1">
        <w:rPr>
          <w:rStyle w:val="Emphasis"/>
          <w:highlight w:val="yellow"/>
        </w:rPr>
        <w:t>sustains its influence in the region</w:t>
      </w:r>
      <w:r w:rsidRPr="00335DD1">
        <w:rPr>
          <w:rStyle w:val="StyleUnderline"/>
          <w:highlight w:val="yellow"/>
        </w:rPr>
        <w:t xml:space="preserve">. It is better to deal with the </w:t>
      </w:r>
      <w:r w:rsidRPr="00335DD1">
        <w:rPr>
          <w:rStyle w:val="Emphasis"/>
          <w:highlight w:val="yellow"/>
        </w:rPr>
        <w:t>devil we know</w:t>
      </w:r>
      <w:r w:rsidRPr="00335DD1">
        <w:rPr>
          <w:rStyle w:val="StyleUnderline"/>
          <w:highlight w:val="yellow"/>
        </w:rPr>
        <w:t xml:space="preserve"> than the </w:t>
      </w:r>
      <w:r w:rsidRPr="00335DD1">
        <w:rPr>
          <w:rStyle w:val="Emphasis"/>
          <w:highlight w:val="yellow"/>
        </w:rPr>
        <w:t>devil we do not know</w:t>
      </w:r>
      <w:r w:rsidRPr="00335DD1">
        <w:rPr>
          <w:rStyle w:val="StyleUnderline"/>
          <w:highlight w:val="yellow"/>
        </w:rPr>
        <w:t>.</w:t>
      </w:r>
    </w:p>
    <w:p w:rsidR="00335DD1" w:rsidRPr="00055FB2" w:rsidRDefault="00335DD1" w:rsidP="00335DD1">
      <w:pPr>
        <w:rPr>
          <w:rStyle w:val="StyleUnderline"/>
        </w:rPr>
      </w:pPr>
    </w:p>
    <w:p w:rsidR="00335DD1" w:rsidRPr="005241F3" w:rsidRDefault="00335DD1" w:rsidP="00335DD1">
      <w:pPr>
        <w:pStyle w:val="Heading4"/>
      </w:pPr>
      <w:r w:rsidRPr="005241F3">
        <w:t xml:space="preserve">US presence is </w:t>
      </w:r>
      <w:r w:rsidRPr="005241F3">
        <w:rPr>
          <w:u w:val="single"/>
        </w:rPr>
        <w:t>vital</w:t>
      </w:r>
      <w:r w:rsidRPr="005241F3">
        <w:t xml:space="preserve"> </w:t>
      </w:r>
      <w:r>
        <w:t xml:space="preserve">to </w:t>
      </w:r>
      <w:r w:rsidRPr="005241F3">
        <w:t>Japan</w:t>
      </w:r>
      <w:r>
        <w:t>’s agreement</w:t>
      </w:r>
      <w:r w:rsidRPr="005241F3">
        <w:t xml:space="preserve">. </w:t>
      </w:r>
    </w:p>
    <w:p w:rsidR="00335DD1" w:rsidRPr="008908F1" w:rsidRDefault="00335DD1" w:rsidP="00335DD1">
      <w:r w:rsidRPr="0023681D">
        <w:rPr>
          <w:rStyle w:val="Style13ptBold"/>
          <w:sz w:val="28"/>
        </w:rPr>
        <w:t>Revere 16</w:t>
      </w:r>
      <w:r w:rsidRPr="0023681D">
        <w:t xml:space="preserve"> — Evans Revere, Non-Resident Senior Fellow at the Center for East Asian Studies at the Brookings Institution, Senior Director with the Albright Stonebridge Group, a strategic intelligence think tank, 2016 (“</w:t>
      </w:r>
      <w:r>
        <w:t>Korean Reunification and U.S. Interests: Preparing for One Korea</w:t>
      </w:r>
      <w:r w:rsidRPr="0023681D">
        <w:t xml:space="preserve">,” </w:t>
      </w:r>
      <w:r w:rsidRPr="0023681D">
        <w:rPr>
          <w:i/>
        </w:rPr>
        <w:t xml:space="preserve">Brookings Institution, </w:t>
      </w:r>
      <w:r>
        <w:t>January 20</w:t>
      </w:r>
      <w:r w:rsidRPr="00814A96">
        <w:rPr>
          <w:vertAlign w:val="superscript"/>
        </w:rPr>
        <w:t>th</w:t>
      </w:r>
      <w:r w:rsidRPr="0023681D">
        <w:t xml:space="preserve">, Accessible Online at </w:t>
      </w:r>
      <w:hyperlink r:id="rId31" w:history="1">
        <w:r w:rsidRPr="003E7C9B">
          <w:rPr>
            <w:rStyle w:val="Hyperlink"/>
          </w:rPr>
          <w:t>http://www.brookings.edu/research/presentations/2015/01/20-korean-reunification-revere</w:t>
        </w:r>
      </w:hyperlink>
      <w:r w:rsidRPr="0023681D">
        <w:t>, Accessed On 07-19-2016)</w:t>
      </w:r>
    </w:p>
    <w:p w:rsidR="00335DD1" w:rsidRPr="008908F1" w:rsidRDefault="00335DD1" w:rsidP="00335DD1">
      <w:pPr>
        <w:rPr>
          <w:rStyle w:val="StyleUnderline"/>
        </w:rPr>
      </w:pPr>
      <w:r w:rsidRPr="00335DD1">
        <w:rPr>
          <w:rStyle w:val="StyleUnderline"/>
          <w:highlight w:val="yellow"/>
        </w:rPr>
        <w:t>An alliance</w:t>
      </w:r>
      <w:r w:rsidRPr="008908F1">
        <w:rPr>
          <w:rStyle w:val="StyleUnderline"/>
        </w:rPr>
        <w:t xml:space="preserve"> relationship </w:t>
      </w:r>
      <w:r w:rsidRPr="00335DD1">
        <w:rPr>
          <w:rStyle w:val="StyleUnderline"/>
          <w:highlight w:val="yellow"/>
        </w:rPr>
        <w:t>with the U</w:t>
      </w:r>
      <w:r>
        <w:t xml:space="preserve">nited </w:t>
      </w:r>
      <w:r w:rsidRPr="00335DD1">
        <w:rPr>
          <w:rStyle w:val="StyleUnderline"/>
          <w:highlight w:val="yellow"/>
        </w:rPr>
        <w:t>S</w:t>
      </w:r>
      <w:r>
        <w:t xml:space="preserve">tates </w:t>
      </w:r>
      <w:r w:rsidRPr="00335DD1">
        <w:rPr>
          <w:rStyle w:val="StyleUnderline"/>
          <w:highlight w:val="yellow"/>
        </w:rPr>
        <w:t>will serve as an important “</w:t>
      </w:r>
      <w:r w:rsidRPr="00335DD1">
        <w:rPr>
          <w:rStyle w:val="Emphasis"/>
          <w:highlight w:val="yellow"/>
        </w:rPr>
        <w:t>insurance policy</w:t>
      </w:r>
      <w:r w:rsidRPr="00335DD1">
        <w:rPr>
          <w:rStyle w:val="StyleUnderline"/>
          <w:highlight w:val="yellow"/>
        </w:rPr>
        <w:t xml:space="preserve">” for Korea as it deals with the </w:t>
      </w:r>
      <w:r w:rsidRPr="00335DD1">
        <w:rPr>
          <w:rStyle w:val="Emphasis"/>
          <w:highlight w:val="yellow"/>
        </w:rPr>
        <w:t>wide range of internal challenges that will accompany reunification</w:t>
      </w:r>
      <w:r w:rsidRPr="008908F1">
        <w:t>,</w:t>
      </w:r>
      <w:r>
        <w:t xml:space="preserve"> and as it establishes itself as a major actor in Northeast Asia. </w:t>
      </w:r>
      <w:r w:rsidRPr="00335DD1">
        <w:rPr>
          <w:rStyle w:val="StyleUnderline"/>
          <w:highlight w:val="yellow"/>
        </w:rPr>
        <w:t xml:space="preserve">A continuing U.S. military alliance with Korea will also </w:t>
      </w:r>
      <w:r w:rsidRPr="00335DD1">
        <w:rPr>
          <w:rStyle w:val="Emphasis"/>
          <w:highlight w:val="yellow"/>
        </w:rPr>
        <w:t>reassure Japan and others in the region about U.S. determination</w:t>
      </w:r>
      <w:r w:rsidRPr="008908F1">
        <w:rPr>
          <w:rStyle w:val="Emphasis"/>
        </w:rPr>
        <w:t xml:space="preserve"> to be a force for peace </w:t>
      </w:r>
      <w:r w:rsidRPr="00335DD1">
        <w:rPr>
          <w:rStyle w:val="Emphasis"/>
          <w:highlight w:val="yellow"/>
        </w:rPr>
        <w:t>and</w:t>
      </w:r>
      <w:r w:rsidRPr="008908F1">
        <w:rPr>
          <w:rStyle w:val="Emphasis"/>
        </w:rPr>
        <w:t xml:space="preserve"> stability</w:t>
      </w:r>
      <w:r>
        <w:t xml:space="preserve">. At the same time, it will also </w:t>
      </w:r>
      <w:r w:rsidRPr="00335DD1">
        <w:rPr>
          <w:rStyle w:val="StyleUnderline"/>
          <w:highlight w:val="yellow"/>
        </w:rPr>
        <w:t xml:space="preserve">send a message about U.S. </w:t>
      </w:r>
      <w:r w:rsidRPr="00335DD1">
        <w:rPr>
          <w:rStyle w:val="Emphasis"/>
          <w:highlight w:val="yellow"/>
        </w:rPr>
        <w:t>preparedness to defend its allies and interests</w:t>
      </w:r>
      <w:r w:rsidRPr="00335DD1">
        <w:rPr>
          <w:rStyle w:val="StyleUnderline"/>
          <w:highlight w:val="yellow"/>
        </w:rPr>
        <w:t>, even as the region evolves</w:t>
      </w:r>
      <w:r w:rsidRPr="008908F1">
        <w:rPr>
          <w:rStyle w:val="StyleUnderline"/>
        </w:rPr>
        <w:t>.</w:t>
      </w:r>
    </w:p>
    <w:p w:rsidR="00335DD1" w:rsidRDefault="00335DD1" w:rsidP="00335DD1">
      <w:pPr>
        <w:pStyle w:val="Heading3"/>
      </w:pPr>
      <w:r>
        <w:t xml:space="preserve">They Say: “Diplomacy Fails (General)” </w:t>
      </w:r>
    </w:p>
    <w:p w:rsidR="00335DD1" w:rsidRDefault="00335DD1" w:rsidP="00335DD1">
      <w:pPr>
        <w:pStyle w:val="Heading4"/>
      </w:pPr>
      <w:r>
        <w:t xml:space="preserve">Diplomacy </w:t>
      </w:r>
      <w:r w:rsidRPr="00F15EF2">
        <w:rPr>
          <w:u w:val="single"/>
        </w:rPr>
        <w:t>works</w:t>
      </w:r>
      <w:r>
        <w:t xml:space="preserve"> — it’s the </w:t>
      </w:r>
      <w:r w:rsidRPr="00F15EF2">
        <w:rPr>
          <w:u w:val="single"/>
        </w:rPr>
        <w:t>best option to avoid conflict</w:t>
      </w:r>
      <w:r>
        <w:t xml:space="preserve">. </w:t>
      </w:r>
    </w:p>
    <w:p w:rsidR="00335DD1" w:rsidRPr="00F15EF2" w:rsidRDefault="00335DD1" w:rsidP="00335DD1">
      <w:r w:rsidRPr="00F15EF2">
        <w:rPr>
          <w:rStyle w:val="Style13ptBold"/>
        </w:rPr>
        <w:t>Armstrong 16</w:t>
      </w:r>
      <w:r>
        <w:t xml:space="preserve"> — Charles Armstrong, Professor of Korean Studies at Columbia University, 2016 (“Diplomacy alone will defuse North Korea. The US must lead the way,” </w:t>
      </w:r>
      <w:r>
        <w:rPr>
          <w:i/>
        </w:rPr>
        <w:t xml:space="preserve">The Guardian, </w:t>
      </w:r>
      <w:r>
        <w:t>January 7</w:t>
      </w:r>
      <w:r w:rsidRPr="00F15EF2">
        <w:rPr>
          <w:vertAlign w:val="superscript"/>
        </w:rPr>
        <w:t>th</w:t>
      </w:r>
      <w:r>
        <w:t xml:space="preserve">, Accessible Online at </w:t>
      </w:r>
      <w:hyperlink r:id="rId32" w:history="1">
        <w:r w:rsidRPr="003E7C9B">
          <w:rPr>
            <w:rStyle w:val="Hyperlink"/>
          </w:rPr>
          <w:t>https://www.theguardian.com/commentisfree/2016/jan/07/diplomacy-alone-defuse-north-korea-us-must-lead-way</w:t>
        </w:r>
      </w:hyperlink>
      <w:r>
        <w:t>, Accessed On 07-25-2016)</w:t>
      </w:r>
    </w:p>
    <w:p w:rsidR="00335DD1" w:rsidRPr="00F15EF2" w:rsidRDefault="00335DD1" w:rsidP="00335DD1">
      <w:pPr>
        <w:rPr>
          <w:rStyle w:val="StyleUnderline"/>
        </w:rPr>
      </w:pPr>
      <w:r>
        <w:t xml:space="preserve">But, </w:t>
      </w:r>
      <w:r w:rsidRPr="00F15EF2">
        <w:rPr>
          <w:rStyle w:val="StyleUnderline"/>
        </w:rPr>
        <w:t>preoccupied with conflicts elsewhere in the world</w:t>
      </w:r>
      <w:r>
        <w:t xml:space="preserve"> – especially the Middle East – the </w:t>
      </w:r>
      <w:r w:rsidRPr="00335DD1">
        <w:rPr>
          <w:rStyle w:val="StyleUnderline"/>
          <w:highlight w:val="yellow"/>
        </w:rPr>
        <w:t>Obama</w:t>
      </w:r>
      <w:r>
        <w:t xml:space="preserve"> administration </w:t>
      </w:r>
      <w:r w:rsidRPr="00335DD1">
        <w:rPr>
          <w:rStyle w:val="StyleUnderline"/>
          <w:highlight w:val="yellow"/>
        </w:rPr>
        <w:t xml:space="preserve">does not seem willing to seriously consider a </w:t>
      </w:r>
      <w:r w:rsidRPr="00335DD1">
        <w:rPr>
          <w:rStyle w:val="Emphasis"/>
          <w:highlight w:val="yellow"/>
        </w:rPr>
        <w:t>renewed diplomatic push</w:t>
      </w:r>
      <w:r w:rsidRPr="00335DD1">
        <w:rPr>
          <w:rStyle w:val="StyleUnderline"/>
          <w:highlight w:val="yellow"/>
        </w:rPr>
        <w:t xml:space="preserve">. Yet </w:t>
      </w:r>
      <w:r w:rsidRPr="00335DD1">
        <w:rPr>
          <w:rStyle w:val="Emphasis"/>
          <w:highlight w:val="yellow"/>
        </w:rPr>
        <w:t>ignoring North Korea will not make the problem go away</w:t>
      </w:r>
      <w:r w:rsidRPr="00F15EF2">
        <w:rPr>
          <w:rStyle w:val="StyleUnderline"/>
        </w:rPr>
        <w:t xml:space="preserve">, as Kim Jong-un has dramatically shown the world. </w:t>
      </w:r>
      <w:r w:rsidRPr="00335DD1">
        <w:rPr>
          <w:rStyle w:val="StyleUnderline"/>
          <w:highlight w:val="yellow"/>
        </w:rPr>
        <w:t xml:space="preserve">It is time for the US to take </w:t>
      </w:r>
      <w:r w:rsidRPr="00335DD1">
        <w:rPr>
          <w:rStyle w:val="Emphasis"/>
          <w:highlight w:val="yellow"/>
        </w:rPr>
        <w:t>focused</w:t>
      </w:r>
      <w:r w:rsidRPr="00335DD1">
        <w:rPr>
          <w:rStyle w:val="StyleUnderline"/>
          <w:highlight w:val="yellow"/>
        </w:rPr>
        <w:t xml:space="preserve">, </w:t>
      </w:r>
      <w:r w:rsidRPr="00335DD1">
        <w:rPr>
          <w:rStyle w:val="Emphasis"/>
          <w:highlight w:val="yellow"/>
        </w:rPr>
        <w:t>sustained</w:t>
      </w:r>
      <w:r w:rsidRPr="00335DD1">
        <w:rPr>
          <w:rStyle w:val="StyleUnderline"/>
          <w:highlight w:val="yellow"/>
        </w:rPr>
        <w:t xml:space="preserve"> and </w:t>
      </w:r>
      <w:r w:rsidRPr="00335DD1">
        <w:rPr>
          <w:rStyle w:val="Emphasis"/>
          <w:highlight w:val="yellow"/>
        </w:rPr>
        <w:t>intelligent action</w:t>
      </w:r>
      <w:r w:rsidRPr="00335DD1">
        <w:rPr>
          <w:rStyle w:val="StyleUnderline"/>
          <w:highlight w:val="yellow"/>
        </w:rPr>
        <w:t>.</w:t>
      </w:r>
    </w:p>
    <w:p w:rsidR="00335DD1" w:rsidRPr="00F15EF2" w:rsidRDefault="00335DD1" w:rsidP="00335DD1">
      <w:pPr>
        <w:rPr>
          <w:rStyle w:val="StyleUnderline"/>
        </w:rPr>
      </w:pPr>
      <w:r>
        <w:t xml:space="preserve">The immediate US and international response to the North Korean nuclear test has been a call for more, new, or more strongly enforced sanctions. </w:t>
      </w:r>
      <w:r w:rsidRPr="00335DD1">
        <w:rPr>
          <w:rStyle w:val="StyleUnderline"/>
          <w:highlight w:val="yellow"/>
        </w:rPr>
        <w:t xml:space="preserve">Even if a </w:t>
      </w:r>
      <w:r w:rsidRPr="00335DD1">
        <w:rPr>
          <w:rStyle w:val="Emphasis"/>
          <w:highlight w:val="yellow"/>
        </w:rPr>
        <w:t>new sanctions regime were to be put into place</w:t>
      </w:r>
      <w:r w:rsidRPr="00F15EF2">
        <w:rPr>
          <w:rStyle w:val="StyleUnderline"/>
        </w:rPr>
        <w:t xml:space="preserve">, or existing sanctions brought to bear more harshly, </w:t>
      </w:r>
      <w:r w:rsidRPr="00335DD1">
        <w:rPr>
          <w:rStyle w:val="StyleUnderline"/>
          <w:highlight w:val="yellow"/>
        </w:rPr>
        <w:t xml:space="preserve">it is </w:t>
      </w:r>
      <w:r w:rsidRPr="00335DD1">
        <w:rPr>
          <w:rStyle w:val="Emphasis"/>
          <w:highlight w:val="yellow"/>
        </w:rPr>
        <w:t>far from clear that this would have much effect on North Korea</w:t>
      </w:r>
      <w:r w:rsidRPr="00335DD1">
        <w:rPr>
          <w:rStyle w:val="StyleUnderline"/>
          <w:highlight w:val="yellow"/>
        </w:rPr>
        <w:t>.</w:t>
      </w:r>
    </w:p>
    <w:p w:rsidR="00335DD1" w:rsidRPr="00F15EF2" w:rsidRDefault="00335DD1" w:rsidP="00335DD1">
      <w:pPr>
        <w:rPr>
          <w:rStyle w:val="StyleUnderline"/>
        </w:rPr>
      </w:pPr>
      <w:r>
        <w:t xml:space="preserve">Unlike Iran, </w:t>
      </w:r>
      <w:r w:rsidRPr="00F15EF2">
        <w:rPr>
          <w:rStyle w:val="StyleUnderline"/>
        </w:rPr>
        <w:t xml:space="preserve">North Korea has </w:t>
      </w:r>
      <w:r w:rsidRPr="00F15EF2">
        <w:rPr>
          <w:rStyle w:val="Emphasis"/>
        </w:rPr>
        <w:t>no oil exports to boycott</w:t>
      </w:r>
      <w:r w:rsidRPr="00F15EF2">
        <w:rPr>
          <w:rStyle w:val="StyleUnderline"/>
        </w:rPr>
        <w:t xml:space="preserve"> and </w:t>
      </w:r>
      <w:r w:rsidRPr="00F15EF2">
        <w:rPr>
          <w:rStyle w:val="Emphasis"/>
        </w:rPr>
        <w:t>little presence in the global economy</w:t>
      </w:r>
      <w:r w:rsidRPr="00F15EF2">
        <w:rPr>
          <w:rStyle w:val="StyleUnderline"/>
        </w:rPr>
        <w:t>. China</w:t>
      </w:r>
      <w:r>
        <w:t xml:space="preserve">, despite its vocal criticism of Pyongyang’s actions, </w:t>
      </w:r>
      <w:r w:rsidRPr="00F15EF2">
        <w:rPr>
          <w:rStyle w:val="StyleUnderline"/>
        </w:rPr>
        <w:t xml:space="preserve">has been </w:t>
      </w:r>
      <w:r w:rsidRPr="00F15EF2">
        <w:rPr>
          <w:rStyle w:val="Emphasis"/>
        </w:rPr>
        <w:t>reluctant to enforce UN sanctions vigorousl</w:t>
      </w:r>
      <w:r w:rsidRPr="00F15EF2">
        <w:rPr>
          <w:rStyle w:val="StyleUnderline"/>
        </w:rPr>
        <w:t xml:space="preserve">y and is </w:t>
      </w:r>
      <w:r w:rsidRPr="00F15EF2">
        <w:rPr>
          <w:rStyle w:val="Emphasis"/>
        </w:rPr>
        <w:t>more fearful of instability or collapse</w:t>
      </w:r>
      <w:r w:rsidRPr="00F15EF2">
        <w:rPr>
          <w:rStyle w:val="StyleUnderline"/>
        </w:rPr>
        <w:t xml:space="preserve"> in North Korea than it is concerned about </w:t>
      </w:r>
      <w:r w:rsidRPr="00F15EF2">
        <w:rPr>
          <w:rStyle w:val="Emphasis"/>
        </w:rPr>
        <w:t>North Korea’s nuclear development</w:t>
      </w:r>
      <w:r w:rsidRPr="00F15EF2">
        <w:rPr>
          <w:rStyle w:val="StyleUnderline"/>
        </w:rPr>
        <w:t xml:space="preserve">. Beijing sees North Korea’s survival as </w:t>
      </w:r>
      <w:r w:rsidRPr="00F15EF2">
        <w:rPr>
          <w:rStyle w:val="Emphasis"/>
        </w:rPr>
        <w:t>being in China’s strategic interest</w:t>
      </w:r>
      <w:r w:rsidRPr="00F15EF2">
        <w:rPr>
          <w:rStyle w:val="StyleUnderline"/>
        </w:rPr>
        <w:t xml:space="preserve"> and is </w:t>
      </w:r>
      <w:r w:rsidRPr="00F15EF2">
        <w:rPr>
          <w:rStyle w:val="Emphasis"/>
        </w:rPr>
        <w:t>not likely to push Pyongyang to the brink any time soon</w:t>
      </w:r>
      <w:r w:rsidRPr="00F15EF2">
        <w:rPr>
          <w:rStyle w:val="StyleUnderline"/>
        </w:rPr>
        <w:t>.</w:t>
      </w:r>
    </w:p>
    <w:p w:rsidR="00335DD1" w:rsidRDefault="00335DD1" w:rsidP="00335DD1">
      <w:r w:rsidRPr="00335DD1">
        <w:rPr>
          <w:rStyle w:val="StyleUnderline"/>
          <w:highlight w:val="yellow"/>
        </w:rPr>
        <w:t xml:space="preserve">Because North Korea is a nuclear armed country, </w:t>
      </w:r>
      <w:r w:rsidRPr="00335DD1">
        <w:rPr>
          <w:rStyle w:val="Emphasis"/>
          <w:highlight w:val="yellow"/>
        </w:rPr>
        <w:t>responding with military action has been largely ruled out</w:t>
      </w:r>
      <w:r w:rsidRPr="00F15EF2">
        <w:rPr>
          <w:rStyle w:val="StyleUnderline"/>
        </w:rPr>
        <w:t>.</w:t>
      </w:r>
      <w:r>
        <w:t xml:space="preserve"> Any strike against North Korean nuclear facilities, much less an attack on the nuclear-armed country, would result in catastrophe for the Korean peninsula and the entire region. Instead, the US and South Korea will probably escalate their show of force in upcoming joint military exercises, as they did in the spring of 2013. But overflights of B-2 bombers and large-scale troop movements will only reinforce Pyongyang’s view of America’s “hostile policy” and make North Korea even more determined to maintain and increase its nuclear deterrent. </w:t>
      </w:r>
    </w:p>
    <w:p w:rsidR="00335DD1" w:rsidRDefault="00335DD1" w:rsidP="00335DD1">
      <w:r w:rsidRPr="00335DD1">
        <w:rPr>
          <w:rStyle w:val="StyleUnderline"/>
          <w:highlight w:val="yellow"/>
        </w:rPr>
        <w:t xml:space="preserve">The North Korean problem </w:t>
      </w:r>
      <w:r w:rsidRPr="00335DD1">
        <w:rPr>
          <w:rStyle w:val="Emphasis"/>
          <w:highlight w:val="yellow"/>
        </w:rPr>
        <w:t>won’t go away on its own</w:t>
      </w:r>
      <w:r w:rsidRPr="00335DD1">
        <w:rPr>
          <w:rStyle w:val="StyleUnderline"/>
          <w:highlight w:val="yellow"/>
        </w:rPr>
        <w:t xml:space="preserve">, </w:t>
      </w:r>
      <w:r w:rsidRPr="00335DD1">
        <w:rPr>
          <w:rStyle w:val="Emphasis"/>
          <w:highlight w:val="yellow"/>
        </w:rPr>
        <w:t>despite magical thinking to the contrary</w:t>
      </w:r>
      <w:r w:rsidRPr="00F15EF2">
        <w:t>.</w:t>
      </w:r>
      <w:r>
        <w:t xml:space="preserve"> Both South Korean Park Geun-hye’s recent emphasis on “unification” and perhaps Obama’s “strategic patience” seem to be waiting for North Korea to collapse. But there is no sign that North Korea is facing an imminent domestic crisis; its economy is doing reasonably well by the country’s own low standards, and the scheduling of a Korean Workers’ Party Congress for May 2016 – the first Party Congress in 36 years – indicates a good deal of confidence on the part of the Kim leadership. </w:t>
      </w:r>
    </w:p>
    <w:p w:rsidR="00335DD1" w:rsidRDefault="00335DD1" w:rsidP="00335DD1">
      <w:r w:rsidRPr="00335DD1">
        <w:rPr>
          <w:rStyle w:val="StyleUnderline"/>
          <w:highlight w:val="yellow"/>
        </w:rPr>
        <w:t>North Korea</w:t>
      </w:r>
      <w:r w:rsidRPr="00F15EF2">
        <w:rPr>
          <w:rStyle w:val="StyleUnderline"/>
        </w:rPr>
        <w:t xml:space="preserve"> as we know it </w:t>
      </w:r>
      <w:r w:rsidRPr="00335DD1">
        <w:rPr>
          <w:rStyle w:val="StyleUnderline"/>
          <w:highlight w:val="yellow"/>
        </w:rPr>
        <w:t xml:space="preserve">is </w:t>
      </w:r>
      <w:r w:rsidRPr="00335DD1">
        <w:rPr>
          <w:rStyle w:val="Emphasis"/>
          <w:highlight w:val="yellow"/>
        </w:rPr>
        <w:t>not about to disappear</w:t>
      </w:r>
      <w:r>
        <w:t xml:space="preserve">. Besides, is that what the world really </w:t>
      </w:r>
      <w:r w:rsidRPr="00F15EF2">
        <w:t>wants? Regime change, even if relatively peaceful, always has unexpected and often very destructive consequences, as we’ve seen in Iraq and Libya, and perhaps will soon see in Syria. And it does not seem tha</w:t>
      </w:r>
      <w:r>
        <w:t>t North Korea is the kind of regime that will go quietly into the night.</w:t>
      </w:r>
    </w:p>
    <w:p w:rsidR="00335DD1" w:rsidRPr="00F15EF2" w:rsidRDefault="00335DD1" w:rsidP="00335DD1">
      <w:pPr>
        <w:rPr>
          <w:rStyle w:val="StyleUnderline"/>
        </w:rPr>
      </w:pPr>
      <w:r>
        <w:t xml:space="preserve">All of these reasons make the case for diplomacy all the more compelling. </w:t>
      </w:r>
      <w:r w:rsidRPr="00335DD1">
        <w:rPr>
          <w:rStyle w:val="StyleUnderline"/>
          <w:highlight w:val="yellow"/>
        </w:rPr>
        <w:t xml:space="preserve">The Obama administration has applied </w:t>
      </w:r>
      <w:r w:rsidRPr="00335DD1">
        <w:rPr>
          <w:rStyle w:val="Emphasis"/>
          <w:highlight w:val="yellow"/>
        </w:rPr>
        <w:t>remarkably creative and effective diplomacy</w:t>
      </w:r>
      <w:r w:rsidRPr="00335DD1">
        <w:rPr>
          <w:rStyle w:val="StyleUnderline"/>
          <w:highlight w:val="yellow"/>
        </w:rPr>
        <w:t xml:space="preserve"> to</w:t>
      </w:r>
      <w:r w:rsidRPr="00F15EF2">
        <w:rPr>
          <w:rStyle w:val="StyleUnderline"/>
        </w:rPr>
        <w:t xml:space="preserve"> address </w:t>
      </w:r>
      <w:r w:rsidRPr="00335DD1">
        <w:rPr>
          <w:rStyle w:val="Emphasis"/>
          <w:highlight w:val="yellow"/>
        </w:rPr>
        <w:t>longstanding</w:t>
      </w:r>
      <w:r w:rsidRPr="00335DD1">
        <w:rPr>
          <w:rStyle w:val="StyleUnderline"/>
          <w:highlight w:val="yellow"/>
        </w:rPr>
        <w:t xml:space="preserve"> and </w:t>
      </w:r>
      <w:r w:rsidRPr="00335DD1">
        <w:rPr>
          <w:rStyle w:val="Emphasis"/>
          <w:highlight w:val="yellow"/>
        </w:rPr>
        <w:t>seemingly intractable issues</w:t>
      </w:r>
      <w:r w:rsidRPr="00335DD1">
        <w:rPr>
          <w:rStyle w:val="StyleUnderline"/>
          <w:highlight w:val="yellow"/>
        </w:rPr>
        <w:t xml:space="preserve"> such as </w:t>
      </w:r>
      <w:r w:rsidRPr="00335DD1">
        <w:rPr>
          <w:rStyle w:val="Emphasis"/>
          <w:highlight w:val="yellow"/>
        </w:rPr>
        <w:t>normalization with Cuba</w:t>
      </w:r>
      <w:r w:rsidRPr="00335DD1">
        <w:rPr>
          <w:rStyle w:val="StyleUnderline"/>
          <w:highlight w:val="yellow"/>
        </w:rPr>
        <w:t xml:space="preserve"> and the </w:t>
      </w:r>
      <w:r w:rsidRPr="00335DD1">
        <w:rPr>
          <w:rStyle w:val="Emphasis"/>
          <w:highlight w:val="yellow"/>
        </w:rPr>
        <w:t>Iranian nuclear program</w:t>
      </w:r>
      <w:r w:rsidRPr="00335DD1">
        <w:rPr>
          <w:rStyle w:val="StyleUnderline"/>
          <w:highlight w:val="yellow"/>
        </w:rPr>
        <w:t>.</w:t>
      </w:r>
      <w:r w:rsidRPr="00F15EF2">
        <w:rPr>
          <w:rStyle w:val="StyleUnderline"/>
        </w:rPr>
        <w:t xml:space="preserve"> </w:t>
      </w:r>
    </w:p>
    <w:p w:rsidR="00335DD1" w:rsidRPr="00F15EF2" w:rsidRDefault="00335DD1" w:rsidP="00335DD1">
      <w:pPr>
        <w:rPr>
          <w:rStyle w:val="StyleUnderline"/>
        </w:rPr>
      </w:pPr>
      <w:r w:rsidRPr="00335DD1">
        <w:rPr>
          <w:rStyle w:val="StyleUnderline"/>
          <w:highlight w:val="yellow"/>
        </w:rPr>
        <w:t xml:space="preserve">Negotiation </w:t>
      </w:r>
      <w:r w:rsidRPr="00335DD1">
        <w:rPr>
          <w:rStyle w:val="Emphasis"/>
          <w:highlight w:val="yellow"/>
        </w:rPr>
        <w:t>has more potential than pressure alone</w:t>
      </w:r>
      <w:r w:rsidRPr="00335DD1">
        <w:rPr>
          <w:rStyle w:val="StyleUnderline"/>
          <w:highlight w:val="yellow"/>
        </w:rPr>
        <w:t xml:space="preserve">, and </w:t>
      </w:r>
      <w:r w:rsidRPr="00335DD1">
        <w:rPr>
          <w:rStyle w:val="Emphasis"/>
          <w:highlight w:val="yellow"/>
        </w:rPr>
        <w:t>holds less danger than military confrontation</w:t>
      </w:r>
      <w:r w:rsidRPr="00335DD1">
        <w:rPr>
          <w:rStyle w:val="StyleUnderline"/>
          <w:highlight w:val="yellow"/>
        </w:rPr>
        <w:t>. It’s time for the U</w:t>
      </w:r>
      <w:r w:rsidRPr="00F15EF2">
        <w:t xml:space="preserve">nited </w:t>
      </w:r>
      <w:r w:rsidRPr="00335DD1">
        <w:rPr>
          <w:rStyle w:val="StyleUnderline"/>
          <w:highlight w:val="yellow"/>
        </w:rPr>
        <w:t>S</w:t>
      </w:r>
      <w:r w:rsidRPr="00F15EF2">
        <w:t xml:space="preserve">tates </w:t>
      </w:r>
      <w:r w:rsidRPr="00335DD1">
        <w:rPr>
          <w:rStyle w:val="StyleUnderline"/>
          <w:highlight w:val="yellow"/>
        </w:rPr>
        <w:t xml:space="preserve">to </w:t>
      </w:r>
      <w:r w:rsidRPr="00335DD1">
        <w:rPr>
          <w:rStyle w:val="Emphasis"/>
          <w:highlight w:val="yellow"/>
        </w:rPr>
        <w:t>show leadership through hard-headed diplomacy</w:t>
      </w:r>
      <w:r w:rsidRPr="00335DD1">
        <w:rPr>
          <w:rStyle w:val="StyleUnderline"/>
          <w:highlight w:val="yellow"/>
        </w:rPr>
        <w:t xml:space="preserve"> – that </w:t>
      </w:r>
      <w:r w:rsidRPr="00335DD1">
        <w:rPr>
          <w:rStyle w:val="Emphasis"/>
          <w:highlight w:val="yellow"/>
        </w:rPr>
        <w:t>alone</w:t>
      </w:r>
      <w:r w:rsidRPr="00335DD1">
        <w:rPr>
          <w:rStyle w:val="StyleUnderline"/>
          <w:highlight w:val="yellow"/>
        </w:rPr>
        <w:t xml:space="preserve"> will reduce the nuclear threat North Korea poses.</w:t>
      </w:r>
      <w:r w:rsidRPr="00F15EF2">
        <w:rPr>
          <w:rStyle w:val="StyleUnderline"/>
        </w:rPr>
        <w:t xml:space="preserve"> </w:t>
      </w:r>
    </w:p>
    <w:p w:rsidR="00335DD1" w:rsidRDefault="00335DD1" w:rsidP="00335DD1">
      <w:pPr>
        <w:pStyle w:val="Heading3"/>
      </w:pPr>
      <w:r>
        <w:t>They Say: “Diplomacy Fails (PRC)”</w:t>
      </w:r>
    </w:p>
    <w:p w:rsidR="00335DD1" w:rsidRDefault="00335DD1" w:rsidP="00335DD1">
      <w:pPr>
        <w:pStyle w:val="Heading4"/>
      </w:pPr>
      <w:r>
        <w:t xml:space="preserve">Dialogue </w:t>
      </w:r>
      <w:r w:rsidRPr="008908F1">
        <w:rPr>
          <w:u w:val="single"/>
        </w:rPr>
        <w:t>solves PRC fears</w:t>
      </w:r>
      <w:r>
        <w:t xml:space="preserve"> and </w:t>
      </w:r>
      <w:r w:rsidRPr="008908F1">
        <w:rPr>
          <w:u w:val="single"/>
        </w:rPr>
        <w:t>ensures peaceful transition</w:t>
      </w:r>
      <w:r>
        <w:t xml:space="preserve">. </w:t>
      </w:r>
    </w:p>
    <w:p w:rsidR="00335DD1" w:rsidRPr="008908F1" w:rsidRDefault="00335DD1" w:rsidP="00335DD1">
      <w:r w:rsidRPr="0023681D">
        <w:rPr>
          <w:rStyle w:val="Style13ptBold"/>
          <w:sz w:val="28"/>
        </w:rPr>
        <w:t>Revere 16</w:t>
      </w:r>
      <w:r w:rsidRPr="0023681D">
        <w:t xml:space="preserve"> — Evans Revere, Non-Resident Senior Fellow at the Center for East Asian Studies at the Brookings Institution, Senior Director with the Albright Stonebridge Group, a strategic intelligence think tank, 2016 (“</w:t>
      </w:r>
      <w:r>
        <w:t>Korean Reunification and U.S. Interests: Preparing for One Korea</w:t>
      </w:r>
      <w:r w:rsidRPr="0023681D">
        <w:t xml:space="preserve">,” </w:t>
      </w:r>
      <w:r w:rsidRPr="0023681D">
        <w:rPr>
          <w:i/>
        </w:rPr>
        <w:t xml:space="preserve">Brookings Institution, </w:t>
      </w:r>
      <w:r>
        <w:t>January 20</w:t>
      </w:r>
      <w:r w:rsidRPr="00814A96">
        <w:rPr>
          <w:vertAlign w:val="superscript"/>
        </w:rPr>
        <w:t>th</w:t>
      </w:r>
      <w:r w:rsidRPr="0023681D">
        <w:t xml:space="preserve">, Accessible Online at </w:t>
      </w:r>
      <w:hyperlink r:id="rId33" w:history="1">
        <w:r w:rsidRPr="003E7C9B">
          <w:rPr>
            <w:rStyle w:val="Hyperlink"/>
          </w:rPr>
          <w:t>http://www.brookings.edu/research/presentations/2015/01/20-korean-reunification-revere</w:t>
        </w:r>
      </w:hyperlink>
      <w:r w:rsidRPr="0023681D">
        <w:t>, Accessed On 07-19-2016)</w:t>
      </w:r>
    </w:p>
    <w:p w:rsidR="00335DD1" w:rsidRDefault="00335DD1" w:rsidP="00335DD1">
      <w:r w:rsidRPr="00335DD1">
        <w:rPr>
          <w:rStyle w:val="StyleUnderline"/>
          <w:highlight w:val="yellow"/>
        </w:rPr>
        <w:t>If the U</w:t>
      </w:r>
      <w:r>
        <w:t xml:space="preserve">nited </w:t>
      </w:r>
      <w:r w:rsidRPr="00335DD1">
        <w:rPr>
          <w:rStyle w:val="StyleUnderline"/>
          <w:highlight w:val="yellow"/>
        </w:rPr>
        <w:t>S</w:t>
      </w:r>
      <w:r>
        <w:t xml:space="preserve">tates </w:t>
      </w:r>
      <w:r w:rsidRPr="00335DD1">
        <w:rPr>
          <w:rStyle w:val="StyleUnderline"/>
          <w:highlight w:val="yellow"/>
        </w:rPr>
        <w:t>and the ROK seek a reunified Korea</w:t>
      </w:r>
      <w:r>
        <w:t xml:space="preserve"> based on “…the principles of free democracy and a market economy…,” </w:t>
      </w:r>
      <w:r w:rsidRPr="00335DD1">
        <w:rPr>
          <w:rStyle w:val="StyleUnderline"/>
          <w:highlight w:val="yellow"/>
        </w:rPr>
        <w:t xml:space="preserve">then a major task must be to convince Beijing that the existence of such a Korea is </w:t>
      </w:r>
      <w:r w:rsidRPr="00335DD1">
        <w:rPr>
          <w:rStyle w:val="Emphasis"/>
          <w:highlight w:val="yellow"/>
        </w:rPr>
        <w:t>in China’s interests</w:t>
      </w:r>
      <w:r w:rsidRPr="00335DD1">
        <w:rPr>
          <w:rStyle w:val="StyleUnderline"/>
          <w:highlight w:val="yellow"/>
        </w:rPr>
        <w:t xml:space="preserve">. This would require </w:t>
      </w:r>
      <w:r w:rsidRPr="00335DD1">
        <w:rPr>
          <w:rStyle w:val="Emphasis"/>
          <w:highlight w:val="yellow"/>
        </w:rPr>
        <w:t>shaping China’s understanding of what a post-reunification Korean Peninsula would look like</w:t>
      </w:r>
      <w:r w:rsidRPr="00335DD1">
        <w:rPr>
          <w:rStyle w:val="StyleUnderline"/>
          <w:highlight w:val="yellow"/>
        </w:rPr>
        <w:t xml:space="preserve"> and convincing Beijing</w:t>
      </w:r>
      <w:r w:rsidRPr="008908F1">
        <w:rPr>
          <w:rStyle w:val="StyleUnderline"/>
        </w:rPr>
        <w:t xml:space="preserve"> that </w:t>
      </w:r>
      <w:r w:rsidRPr="00335DD1">
        <w:rPr>
          <w:rStyle w:val="StyleUnderline"/>
          <w:highlight w:val="yellow"/>
        </w:rPr>
        <w:t>the situation</w:t>
      </w:r>
      <w:r w:rsidRPr="008908F1">
        <w:rPr>
          <w:rStyle w:val="StyleUnderline"/>
        </w:rPr>
        <w:t xml:space="preserve"> that would obtain following the demise of the North Korean regime and its absorption into the ROK </w:t>
      </w:r>
      <w:r w:rsidRPr="00335DD1">
        <w:rPr>
          <w:rStyle w:val="StyleUnderline"/>
          <w:highlight w:val="yellow"/>
        </w:rPr>
        <w:t xml:space="preserve">would be </w:t>
      </w:r>
      <w:r w:rsidRPr="00335DD1">
        <w:rPr>
          <w:rStyle w:val="Emphasis"/>
          <w:highlight w:val="yellow"/>
        </w:rPr>
        <w:t>more in China’s interests than today’s situation on the peninsula</w:t>
      </w:r>
      <w:r w:rsidRPr="00335DD1">
        <w:rPr>
          <w:rStyle w:val="StyleUnderline"/>
          <w:highlight w:val="yellow"/>
        </w:rPr>
        <w:t>.</w:t>
      </w:r>
    </w:p>
    <w:p w:rsidR="00335DD1" w:rsidRPr="008908F1" w:rsidRDefault="00335DD1" w:rsidP="00335DD1">
      <w:pPr>
        <w:rPr>
          <w:rStyle w:val="StyleUnderline"/>
        </w:rPr>
      </w:pPr>
      <w:r w:rsidRPr="00335DD1">
        <w:rPr>
          <w:rStyle w:val="StyleUnderline"/>
          <w:highlight w:val="yellow"/>
        </w:rPr>
        <w:t>Making this case</w:t>
      </w:r>
      <w:r w:rsidRPr="008908F1">
        <w:rPr>
          <w:rStyle w:val="StyleUnderline"/>
        </w:rPr>
        <w:t xml:space="preserve"> to Beijing </w:t>
      </w:r>
      <w:r w:rsidRPr="00335DD1">
        <w:rPr>
          <w:rStyle w:val="StyleUnderline"/>
          <w:highlight w:val="yellow"/>
        </w:rPr>
        <w:t>would be difficult. It would require the U</w:t>
      </w:r>
      <w:r w:rsidRPr="008908F1">
        <w:t xml:space="preserve">nited </w:t>
      </w:r>
      <w:r w:rsidRPr="00335DD1">
        <w:rPr>
          <w:rStyle w:val="StyleUnderline"/>
          <w:highlight w:val="yellow"/>
        </w:rPr>
        <w:t>S</w:t>
      </w:r>
      <w:r w:rsidRPr="008908F1">
        <w:t xml:space="preserve">tates </w:t>
      </w:r>
      <w:r w:rsidRPr="00335DD1">
        <w:rPr>
          <w:rStyle w:val="StyleUnderline"/>
          <w:highlight w:val="yellow"/>
        </w:rPr>
        <w:t xml:space="preserve">and the ROK to carry out a </w:t>
      </w:r>
      <w:r w:rsidRPr="00335DD1">
        <w:rPr>
          <w:rStyle w:val="Emphasis"/>
          <w:highlight w:val="yellow"/>
        </w:rPr>
        <w:t>frank</w:t>
      </w:r>
      <w:r w:rsidRPr="00335DD1">
        <w:rPr>
          <w:rStyle w:val="StyleUnderline"/>
          <w:highlight w:val="yellow"/>
        </w:rPr>
        <w:t xml:space="preserve"> and </w:t>
      </w:r>
      <w:r w:rsidRPr="00335DD1">
        <w:rPr>
          <w:rStyle w:val="Emphasis"/>
          <w:highlight w:val="yellow"/>
        </w:rPr>
        <w:t>unprecedented dialogue with China</w:t>
      </w:r>
      <w:r w:rsidRPr="008908F1">
        <w:t>. The agenda for such a dialogue would necessarily include discussion of the post-reunification nature of the U.S.-ROK alliance, the disposition of U.S. military forces in a reunified Korea, and even the post-reunification roles and missions of the ROK military.</w:t>
      </w:r>
    </w:p>
    <w:p w:rsidR="00335DD1" w:rsidRDefault="00335DD1" w:rsidP="00335DD1">
      <w:r>
        <w:t>It would also have to address the disposition and role of Chinese forces on a united Korea’s border, as well as the security guarantees and confidence building steps that China might be prepared to take to reassure a reunified Korea. Such steps by the PRC would be essential if the United States and the ROK were to contemplate making any changes in their alliance or force structure to deal with China’s concerns.</w:t>
      </w:r>
    </w:p>
    <w:p w:rsidR="00335DD1" w:rsidRPr="008908F1" w:rsidRDefault="00335DD1" w:rsidP="00335DD1">
      <w:r w:rsidRPr="00335DD1">
        <w:rPr>
          <w:rStyle w:val="StyleUnderline"/>
          <w:highlight w:val="yellow"/>
        </w:rPr>
        <w:t>The dialogue</w:t>
      </w:r>
      <w:r w:rsidRPr="008908F1">
        <w:t xml:space="preserve"> described above </w:t>
      </w:r>
      <w:r w:rsidRPr="00335DD1">
        <w:rPr>
          <w:rStyle w:val="StyleUnderline"/>
          <w:highlight w:val="yellow"/>
        </w:rPr>
        <w:t xml:space="preserve">would </w:t>
      </w:r>
      <w:r w:rsidRPr="00335DD1">
        <w:rPr>
          <w:rStyle w:val="Emphasis"/>
          <w:highlight w:val="yellow"/>
        </w:rPr>
        <w:t>touch on some of the most sensitive subjects for each of the involved parties</w:t>
      </w:r>
      <w:r w:rsidRPr="00335DD1">
        <w:rPr>
          <w:rStyle w:val="StyleUnderline"/>
          <w:highlight w:val="yellow"/>
        </w:rPr>
        <w:t xml:space="preserve">. It would also </w:t>
      </w:r>
      <w:r w:rsidRPr="00335DD1">
        <w:rPr>
          <w:rStyle w:val="Emphasis"/>
          <w:highlight w:val="yellow"/>
        </w:rPr>
        <w:t>require China to overcome its long-standing aversion to discussing Korean peninsula contingencies</w:t>
      </w:r>
      <w:r w:rsidRPr="00335DD1">
        <w:rPr>
          <w:rStyle w:val="StyleUnderline"/>
          <w:highlight w:val="yellow"/>
        </w:rPr>
        <w:t xml:space="preserve">, particularly those </w:t>
      </w:r>
      <w:r w:rsidRPr="00335DD1">
        <w:rPr>
          <w:rStyle w:val="Emphasis"/>
          <w:highlight w:val="yellow"/>
        </w:rPr>
        <w:t>involving the possible end of the DPRK regime</w:t>
      </w:r>
      <w:r w:rsidRPr="00335DD1">
        <w:rPr>
          <w:highlight w:val="yellow"/>
        </w:rPr>
        <w:t>.</w:t>
      </w:r>
    </w:p>
    <w:p w:rsidR="00335DD1" w:rsidRDefault="00335DD1" w:rsidP="00335DD1">
      <w:pPr>
        <w:pStyle w:val="Heading3"/>
      </w:pPr>
      <w:r>
        <w:t>They Say: “Diplomacy Fails (Delay)”</w:t>
      </w:r>
    </w:p>
    <w:p w:rsidR="00335DD1" w:rsidRPr="00F15EF2" w:rsidRDefault="00335DD1" w:rsidP="00335DD1">
      <w:pPr>
        <w:pStyle w:val="Heading4"/>
      </w:pPr>
      <w:r>
        <w:t xml:space="preserve">North Korean collapse </w:t>
      </w:r>
      <w:r w:rsidRPr="00F15EF2">
        <w:rPr>
          <w:u w:val="single"/>
        </w:rPr>
        <w:t>isn’t immediate</w:t>
      </w:r>
      <w:r>
        <w:t xml:space="preserve"> — we </w:t>
      </w:r>
      <w:r w:rsidRPr="00F15EF2">
        <w:rPr>
          <w:u w:val="single"/>
        </w:rPr>
        <w:t>have time for diplomacy</w:t>
      </w:r>
      <w:r>
        <w:t xml:space="preserve">. </w:t>
      </w:r>
    </w:p>
    <w:p w:rsidR="00335DD1" w:rsidRPr="00F15EF2" w:rsidRDefault="00335DD1" w:rsidP="00335DD1">
      <w:r w:rsidRPr="00F15EF2">
        <w:rPr>
          <w:rStyle w:val="Style13ptBold"/>
        </w:rPr>
        <w:t>Armstrong 16</w:t>
      </w:r>
      <w:r>
        <w:t xml:space="preserve"> — Charles Armstrong, Professor of Korean Studies at Columbia University, 2016 (“Diplomacy alone will defuse North Korea. The US must lead the way,” </w:t>
      </w:r>
      <w:r>
        <w:rPr>
          <w:i/>
        </w:rPr>
        <w:t xml:space="preserve">The Guardian, </w:t>
      </w:r>
      <w:r>
        <w:t>January 7</w:t>
      </w:r>
      <w:r w:rsidRPr="00F15EF2">
        <w:rPr>
          <w:vertAlign w:val="superscript"/>
        </w:rPr>
        <w:t>th</w:t>
      </w:r>
      <w:r>
        <w:t xml:space="preserve">, Accessible Online at </w:t>
      </w:r>
      <w:hyperlink r:id="rId34" w:history="1">
        <w:r w:rsidRPr="003E7C9B">
          <w:rPr>
            <w:rStyle w:val="Hyperlink"/>
          </w:rPr>
          <w:t>https://www.theguardian.com/commentisfree/2016/jan/07/diplomacy-alone-defuse-north-korea-us-must-lead-way</w:t>
        </w:r>
      </w:hyperlink>
      <w:r>
        <w:t>, Accessed On 07-25-2016)</w:t>
      </w:r>
    </w:p>
    <w:p w:rsidR="00335DD1" w:rsidRDefault="00335DD1" w:rsidP="00335DD1">
      <w:pPr>
        <w:rPr>
          <w:rStyle w:val="Style13ptBold"/>
        </w:rPr>
      </w:pPr>
      <w:r w:rsidRPr="00335DD1">
        <w:rPr>
          <w:rStyle w:val="StyleUnderline"/>
          <w:highlight w:val="yellow"/>
        </w:rPr>
        <w:t xml:space="preserve">The North Korean problem </w:t>
      </w:r>
      <w:r w:rsidRPr="00335DD1">
        <w:rPr>
          <w:rStyle w:val="Emphasis"/>
          <w:highlight w:val="yellow"/>
        </w:rPr>
        <w:t>won’t go away</w:t>
      </w:r>
      <w:r w:rsidRPr="00F15EF2">
        <w:rPr>
          <w:rStyle w:val="Emphasis"/>
        </w:rPr>
        <w:t xml:space="preserve"> on its own</w:t>
      </w:r>
      <w:r w:rsidRPr="00F15EF2">
        <w:t xml:space="preserve">, despite magical thinking to the contrary. Both </w:t>
      </w:r>
      <w:r w:rsidRPr="00F15EF2">
        <w:rPr>
          <w:rStyle w:val="StyleUnderline"/>
        </w:rPr>
        <w:t xml:space="preserve">South Korean Park </w:t>
      </w:r>
      <w:r w:rsidRPr="00335DD1">
        <w:rPr>
          <w:rStyle w:val="StyleUnderline"/>
          <w:highlight w:val="yellow"/>
        </w:rPr>
        <w:t>Geun-hye’s</w:t>
      </w:r>
      <w:r w:rsidRPr="00F15EF2">
        <w:t xml:space="preserve"> recent </w:t>
      </w:r>
      <w:r w:rsidRPr="00335DD1">
        <w:rPr>
          <w:rStyle w:val="StyleUnderline"/>
          <w:highlight w:val="yellow"/>
        </w:rPr>
        <w:t>emphasis on “unification” and</w:t>
      </w:r>
      <w:r w:rsidRPr="00F15EF2">
        <w:t xml:space="preserve"> perhaps </w:t>
      </w:r>
      <w:r w:rsidRPr="00335DD1">
        <w:rPr>
          <w:rStyle w:val="StyleUnderline"/>
          <w:highlight w:val="yellow"/>
        </w:rPr>
        <w:t xml:space="preserve">Obama’s “strategic patience” seem to be </w:t>
      </w:r>
      <w:r w:rsidRPr="00335DD1">
        <w:rPr>
          <w:rStyle w:val="Emphasis"/>
          <w:highlight w:val="yellow"/>
        </w:rPr>
        <w:t>waiting for North Korea to collapse</w:t>
      </w:r>
      <w:r w:rsidRPr="00335DD1">
        <w:rPr>
          <w:rStyle w:val="Style13ptBold"/>
          <w:highlight w:val="yellow"/>
        </w:rPr>
        <w:t xml:space="preserve">. </w:t>
      </w:r>
      <w:r w:rsidRPr="00335DD1">
        <w:rPr>
          <w:rStyle w:val="StyleUnderline"/>
          <w:highlight w:val="yellow"/>
        </w:rPr>
        <w:t xml:space="preserve">But there is </w:t>
      </w:r>
      <w:r w:rsidRPr="00335DD1">
        <w:rPr>
          <w:rStyle w:val="Emphasis"/>
          <w:highlight w:val="yellow"/>
        </w:rPr>
        <w:t>no sign that North Korea is facing an imminent domestic crisis</w:t>
      </w:r>
      <w:r w:rsidRPr="00335DD1">
        <w:rPr>
          <w:rStyle w:val="StyleUnderline"/>
          <w:highlight w:val="yellow"/>
        </w:rPr>
        <w:t xml:space="preserve">; its </w:t>
      </w:r>
      <w:r w:rsidRPr="00335DD1">
        <w:rPr>
          <w:rStyle w:val="Emphasis"/>
          <w:highlight w:val="yellow"/>
        </w:rPr>
        <w:t>economy is doing reasonably well</w:t>
      </w:r>
      <w:r w:rsidRPr="00F15EF2">
        <w:rPr>
          <w:rStyle w:val="StyleUnderline"/>
        </w:rPr>
        <w:t xml:space="preserve"> by the country’s own low standards, </w:t>
      </w:r>
      <w:r w:rsidRPr="00335DD1">
        <w:rPr>
          <w:rStyle w:val="StyleUnderline"/>
          <w:highlight w:val="yellow"/>
        </w:rPr>
        <w:t>and the scheduling of a Korean Workers’ Party Congress</w:t>
      </w:r>
      <w:r w:rsidRPr="00F15EF2">
        <w:rPr>
          <w:rStyle w:val="StyleUnderline"/>
        </w:rPr>
        <w:t xml:space="preserve"> for May 2016 – </w:t>
      </w:r>
      <w:r w:rsidRPr="00335DD1">
        <w:rPr>
          <w:rStyle w:val="Emphasis"/>
          <w:highlight w:val="yellow"/>
        </w:rPr>
        <w:t>the first Party Congress in 36 years</w:t>
      </w:r>
      <w:r w:rsidRPr="00335DD1">
        <w:rPr>
          <w:rStyle w:val="StyleUnderline"/>
          <w:highlight w:val="yellow"/>
        </w:rPr>
        <w:t xml:space="preserve"> – indicates a </w:t>
      </w:r>
      <w:r w:rsidRPr="00335DD1">
        <w:rPr>
          <w:rStyle w:val="Emphasis"/>
          <w:highlight w:val="yellow"/>
        </w:rPr>
        <w:t>good deal of confidence on the part of the Kim leadership</w:t>
      </w:r>
      <w:r w:rsidRPr="00335DD1">
        <w:rPr>
          <w:rStyle w:val="StyleUnderline"/>
          <w:highlight w:val="yellow"/>
        </w:rPr>
        <w:t>.</w:t>
      </w:r>
      <w:r w:rsidRPr="00F15EF2">
        <w:rPr>
          <w:rStyle w:val="Style13ptBold"/>
        </w:rPr>
        <w:t xml:space="preserve"> </w:t>
      </w:r>
    </w:p>
    <w:p w:rsidR="00335DD1" w:rsidRPr="00664467" w:rsidRDefault="00335DD1" w:rsidP="00335DD1">
      <w:pPr>
        <w:rPr>
          <w:rStyle w:val="Style13ptBold"/>
          <w:b w:val="0"/>
          <w:bCs w:val="0"/>
          <w:sz w:val="22"/>
        </w:rPr>
      </w:pPr>
      <w:r w:rsidRPr="00335DD1">
        <w:rPr>
          <w:rStyle w:val="StyleUnderline"/>
          <w:highlight w:val="yellow"/>
        </w:rPr>
        <w:t>North Korea</w:t>
      </w:r>
      <w:r w:rsidRPr="00F15EF2">
        <w:rPr>
          <w:rStyle w:val="StyleUnderline"/>
        </w:rPr>
        <w:t xml:space="preserve"> as we know it </w:t>
      </w:r>
      <w:r w:rsidRPr="00335DD1">
        <w:rPr>
          <w:rStyle w:val="StyleUnderline"/>
          <w:highlight w:val="yellow"/>
        </w:rPr>
        <w:t xml:space="preserve">is </w:t>
      </w:r>
      <w:r w:rsidRPr="00335DD1">
        <w:rPr>
          <w:rStyle w:val="Emphasis"/>
          <w:highlight w:val="yellow"/>
        </w:rPr>
        <w:t>not about to disappear</w:t>
      </w:r>
      <w:r>
        <w:t xml:space="preserve">. Besides, is that what the world really </w:t>
      </w:r>
      <w:r w:rsidRPr="00F15EF2">
        <w:t>wants? Regime change, even if relatively peaceful, always has unexpected and often very destructive consequences, as we’ve seen in Iraq and Libya, and perhaps will soon see in Syria. And it does not seem tha</w:t>
      </w:r>
      <w:r>
        <w:t>t North Korea is the kind of regime that will go quietly into the night.</w:t>
      </w:r>
    </w:p>
    <w:p w:rsidR="00335DD1" w:rsidRDefault="00335DD1" w:rsidP="00335DD1">
      <w:pPr>
        <w:pStyle w:val="Heading3"/>
      </w:pPr>
      <w:r>
        <w:t>They Say: “Say No”</w:t>
      </w:r>
    </w:p>
    <w:p w:rsidR="00335DD1" w:rsidRPr="00EA3C2E" w:rsidRDefault="00335DD1" w:rsidP="00335DD1">
      <w:pPr>
        <w:pStyle w:val="Heading4"/>
      </w:pPr>
      <w:r w:rsidRPr="00EA3C2E">
        <w:t xml:space="preserve">Unification diplomacy is </w:t>
      </w:r>
      <w:r w:rsidRPr="00EA3C2E">
        <w:rPr>
          <w:u w:val="single"/>
        </w:rPr>
        <w:t>successful</w:t>
      </w:r>
      <w:r w:rsidRPr="00EA3C2E">
        <w:t xml:space="preserve">, but </w:t>
      </w:r>
      <w:r w:rsidRPr="00EA3C2E">
        <w:rPr>
          <w:u w:val="single"/>
        </w:rPr>
        <w:t>the alliance is vital</w:t>
      </w:r>
      <w:r w:rsidRPr="00EA3C2E">
        <w:t xml:space="preserve">. </w:t>
      </w:r>
    </w:p>
    <w:p w:rsidR="00335DD1" w:rsidRPr="00401F84" w:rsidRDefault="00335DD1" w:rsidP="00335DD1">
      <w:r w:rsidRPr="00401F84">
        <w:rPr>
          <w:rStyle w:val="Style13ptBold"/>
        </w:rPr>
        <w:t>Kim 15</w:t>
      </w:r>
      <w:r>
        <w:t xml:space="preserve"> — Kim </w:t>
      </w:r>
      <w:r w:rsidRPr="00401F84">
        <w:t>Sung-han Kim</w:t>
      </w:r>
      <w:r>
        <w:t xml:space="preserve">, Professor of International Studies at Korea University, 2015 (“The Day After: ROK–U.S. Cooperation for Korean Unification,” </w:t>
      </w:r>
      <w:r>
        <w:rPr>
          <w:i/>
        </w:rPr>
        <w:t xml:space="preserve">Washington Quarterly, </w:t>
      </w:r>
      <w:r>
        <w:t xml:space="preserve">Vol. 38, No. 3, Accessible Online at </w:t>
      </w:r>
      <w:hyperlink r:id="rId35" w:history="1">
        <w:r w:rsidRPr="003E7C9B">
          <w:rPr>
            <w:rStyle w:val="Hyperlink"/>
          </w:rPr>
          <w:t>https://twq.elliott.gwu.edu/sites/twq.elliott.gwu.edu/files/downloads/TWQ_Fall2015_Kim.pdf,m</w:t>
        </w:r>
      </w:hyperlink>
      <w:r>
        <w:t xml:space="preserve"> Accessed On 07-26-2016)</w:t>
      </w:r>
    </w:p>
    <w:p w:rsidR="00335DD1" w:rsidRPr="00401F84" w:rsidRDefault="00335DD1" w:rsidP="00335DD1">
      <w:r w:rsidRPr="00401F84">
        <w:t xml:space="preserve">Against this backdrop, </w:t>
      </w:r>
      <w:r w:rsidRPr="00335DD1">
        <w:rPr>
          <w:rStyle w:val="StyleUnderline"/>
          <w:highlight w:val="yellow"/>
        </w:rPr>
        <w:t>it is necessary</w:t>
      </w:r>
      <w:r w:rsidRPr="00EA3C2E">
        <w:rPr>
          <w:rStyle w:val="StyleUnderline"/>
        </w:rPr>
        <w:t xml:space="preserve"> for South </w:t>
      </w:r>
      <w:r w:rsidRPr="00335DD1">
        <w:rPr>
          <w:rStyle w:val="StyleUnderline"/>
          <w:highlight w:val="yellow"/>
        </w:rPr>
        <w:t xml:space="preserve">Korea to conduct </w:t>
      </w:r>
      <w:r w:rsidRPr="00335DD1">
        <w:rPr>
          <w:rStyle w:val="Emphasis"/>
          <w:highlight w:val="yellow"/>
        </w:rPr>
        <w:t>proactive unification diplomacy</w:t>
      </w:r>
      <w:r w:rsidRPr="00401F84">
        <w:t>. First of</w:t>
      </w:r>
      <w:r>
        <w:t xml:space="preserve"> </w:t>
      </w:r>
      <w:r w:rsidRPr="00401F84">
        <w:t xml:space="preserve">all, </w:t>
      </w:r>
      <w:r w:rsidRPr="00EA3C2E">
        <w:rPr>
          <w:rStyle w:val="StyleUnderline"/>
        </w:rPr>
        <w:t>South Korea should create an environment friendly to Korean unification</w:t>
      </w:r>
      <w:r w:rsidRPr="00401F84">
        <w:t xml:space="preserve">—in this vein, </w:t>
      </w:r>
      <w:r w:rsidRPr="00335DD1">
        <w:rPr>
          <w:rStyle w:val="StyleUnderline"/>
          <w:highlight w:val="yellow"/>
        </w:rPr>
        <w:t>South Korea should attract the U</w:t>
      </w:r>
      <w:r w:rsidRPr="00EA3C2E">
        <w:t xml:space="preserve">nited </w:t>
      </w:r>
      <w:r w:rsidRPr="00335DD1">
        <w:rPr>
          <w:rStyle w:val="StyleUnderline"/>
          <w:highlight w:val="yellow"/>
        </w:rPr>
        <w:t>S</w:t>
      </w:r>
      <w:r w:rsidRPr="00EA3C2E">
        <w:t xml:space="preserve">tates </w:t>
      </w:r>
      <w:r w:rsidRPr="00335DD1">
        <w:rPr>
          <w:rStyle w:val="StyleUnderline"/>
          <w:highlight w:val="yellow"/>
        </w:rPr>
        <w:t xml:space="preserve">to </w:t>
      </w:r>
      <w:r w:rsidRPr="00335DD1">
        <w:rPr>
          <w:rStyle w:val="Emphasis"/>
          <w:highlight w:val="yellow"/>
        </w:rPr>
        <w:t>actively support unification</w:t>
      </w:r>
      <w:r w:rsidRPr="00335DD1">
        <w:rPr>
          <w:rStyle w:val="StyleUnderline"/>
          <w:highlight w:val="yellow"/>
        </w:rPr>
        <w:t xml:space="preserve">, convince China that </w:t>
      </w:r>
      <w:r w:rsidRPr="00335DD1">
        <w:rPr>
          <w:rStyle w:val="Emphasis"/>
          <w:highlight w:val="yellow"/>
        </w:rPr>
        <w:t>unification is a palatable alternative</w:t>
      </w:r>
      <w:r w:rsidRPr="00335DD1">
        <w:rPr>
          <w:rStyle w:val="StyleUnderline"/>
          <w:highlight w:val="yellow"/>
        </w:rPr>
        <w:t xml:space="preserve"> to the North Korean government, and </w:t>
      </w:r>
      <w:r w:rsidRPr="00335DD1">
        <w:rPr>
          <w:rStyle w:val="Emphasis"/>
          <w:highlight w:val="yellow"/>
        </w:rPr>
        <w:t>assuage Japan’s worry</w:t>
      </w:r>
      <w:r w:rsidRPr="00EA3C2E">
        <w:rPr>
          <w:rStyle w:val="Emphasis"/>
        </w:rPr>
        <w:t xml:space="preserve"> over unfavorable repercussions</w:t>
      </w:r>
      <w:r w:rsidRPr="00EA3C2E">
        <w:rPr>
          <w:rStyle w:val="StyleUnderline"/>
        </w:rPr>
        <w:t>.</w:t>
      </w:r>
    </w:p>
    <w:p w:rsidR="00335DD1" w:rsidRPr="00EA3C2E" w:rsidRDefault="00335DD1" w:rsidP="00335DD1">
      <w:pPr>
        <w:rPr>
          <w:rStyle w:val="StyleUnderline"/>
        </w:rPr>
      </w:pPr>
      <w:r w:rsidRPr="00401F84">
        <w:t xml:space="preserve">Second, </w:t>
      </w:r>
      <w:r w:rsidRPr="00335DD1">
        <w:rPr>
          <w:rStyle w:val="StyleUnderline"/>
          <w:highlight w:val="yellow"/>
        </w:rPr>
        <w:t>just as the U</w:t>
      </w:r>
      <w:r w:rsidRPr="00401F84">
        <w:t xml:space="preserve">nited </w:t>
      </w:r>
      <w:r w:rsidRPr="00335DD1">
        <w:rPr>
          <w:rStyle w:val="StyleUnderline"/>
          <w:highlight w:val="yellow"/>
        </w:rPr>
        <w:t>S</w:t>
      </w:r>
      <w:r w:rsidRPr="00401F84">
        <w:t xml:space="preserve">tates </w:t>
      </w:r>
      <w:r w:rsidRPr="00335DD1">
        <w:rPr>
          <w:rStyle w:val="StyleUnderline"/>
          <w:highlight w:val="yellow"/>
        </w:rPr>
        <w:t>was an important mediator</w:t>
      </w:r>
      <w:r w:rsidRPr="00EA3C2E">
        <w:rPr>
          <w:rStyle w:val="StyleUnderline"/>
        </w:rPr>
        <w:t xml:space="preserve"> for the UK, France, and Russia </w:t>
      </w:r>
      <w:r w:rsidRPr="00335DD1">
        <w:rPr>
          <w:rStyle w:val="StyleUnderline"/>
          <w:highlight w:val="yellow"/>
        </w:rPr>
        <w:t>in the unification of Germany</w:t>
      </w:r>
      <w:r w:rsidRPr="00EA3C2E">
        <w:rPr>
          <w:rStyle w:val="StyleUnderline"/>
        </w:rPr>
        <w:t xml:space="preserve"> near the end of the Cold War, </w:t>
      </w:r>
      <w:r w:rsidRPr="00335DD1">
        <w:rPr>
          <w:rStyle w:val="StyleUnderline"/>
          <w:highlight w:val="yellow"/>
        </w:rPr>
        <w:t>so too will the U</w:t>
      </w:r>
      <w:r w:rsidRPr="00401F84">
        <w:t xml:space="preserve">nited </w:t>
      </w:r>
      <w:r w:rsidRPr="00335DD1">
        <w:rPr>
          <w:rStyle w:val="StyleUnderline"/>
          <w:highlight w:val="yellow"/>
        </w:rPr>
        <w:t>S</w:t>
      </w:r>
      <w:r w:rsidRPr="00401F84">
        <w:t xml:space="preserve">tates </w:t>
      </w:r>
      <w:r w:rsidRPr="00335DD1">
        <w:rPr>
          <w:rStyle w:val="StyleUnderline"/>
          <w:highlight w:val="yellow"/>
        </w:rPr>
        <w:t xml:space="preserve">act as an important </w:t>
      </w:r>
      <w:r w:rsidRPr="00335DD1">
        <w:rPr>
          <w:rStyle w:val="Emphasis"/>
          <w:highlight w:val="yellow"/>
        </w:rPr>
        <w:t>mediator for</w:t>
      </w:r>
      <w:r w:rsidRPr="00335DD1">
        <w:rPr>
          <w:rStyle w:val="StyleUnderline"/>
          <w:highlight w:val="yellow"/>
        </w:rPr>
        <w:t xml:space="preserve"> and </w:t>
      </w:r>
      <w:r w:rsidRPr="00335DD1">
        <w:rPr>
          <w:rStyle w:val="Emphasis"/>
          <w:highlight w:val="yellow"/>
        </w:rPr>
        <w:t>protector of Korean unification</w:t>
      </w:r>
      <w:r w:rsidRPr="00401F84">
        <w:t xml:space="preserve">. Further, </w:t>
      </w:r>
      <w:r w:rsidRPr="00335DD1">
        <w:rPr>
          <w:rStyle w:val="StyleUnderline"/>
          <w:highlight w:val="yellow"/>
        </w:rPr>
        <w:t>an ROK–U.S. alliance can work as protection</w:t>
      </w:r>
      <w:r w:rsidRPr="00EA3C2E">
        <w:rPr>
          <w:rStyle w:val="StyleUnderline"/>
        </w:rPr>
        <w:t xml:space="preserve"> against </w:t>
      </w:r>
      <w:r w:rsidRPr="00EA3C2E">
        <w:rPr>
          <w:rStyle w:val="Emphasis"/>
        </w:rPr>
        <w:t xml:space="preserve">possible foreign interference </w:t>
      </w:r>
      <w:r w:rsidRPr="00335DD1">
        <w:rPr>
          <w:rStyle w:val="Emphasis"/>
          <w:highlight w:val="yellow"/>
        </w:rPr>
        <w:t>after unification</w:t>
      </w:r>
      <w:r w:rsidRPr="00335DD1">
        <w:rPr>
          <w:rStyle w:val="StyleUnderline"/>
          <w:highlight w:val="yellow"/>
        </w:rPr>
        <w:t>. A unified Korea</w:t>
      </w:r>
      <w:r w:rsidRPr="00335DD1">
        <w:rPr>
          <w:highlight w:val="yellow"/>
        </w:rPr>
        <w:t>,</w:t>
      </w:r>
      <w:r w:rsidRPr="00401F84">
        <w:t xml:space="preserve"> which</w:t>
      </w:r>
      <w:r>
        <w:t xml:space="preserve"> </w:t>
      </w:r>
      <w:r w:rsidRPr="00401F84">
        <w:t xml:space="preserve">will need enormous resources to rebuild the northern region, </w:t>
      </w:r>
      <w:r w:rsidRPr="00335DD1">
        <w:rPr>
          <w:rStyle w:val="StyleUnderline"/>
          <w:highlight w:val="yellow"/>
        </w:rPr>
        <w:t xml:space="preserve">will remain at a </w:t>
      </w:r>
      <w:r w:rsidRPr="00335DD1">
        <w:rPr>
          <w:rStyle w:val="Emphasis"/>
          <w:highlight w:val="yellow"/>
        </w:rPr>
        <w:t>disadvantage</w:t>
      </w:r>
      <w:r w:rsidRPr="00EA3C2E">
        <w:rPr>
          <w:rStyle w:val="Emphasis"/>
        </w:rPr>
        <w:t xml:space="preserve"> to Japan and China for a long time</w:t>
      </w:r>
      <w:r w:rsidRPr="00401F84">
        <w:t>—recalling the case of Germany, it</w:t>
      </w:r>
      <w:r>
        <w:t xml:space="preserve"> </w:t>
      </w:r>
      <w:r w:rsidRPr="00401F84">
        <w:t>could be more than 20 years.</w:t>
      </w:r>
      <w:r w:rsidRPr="00EA3C2E">
        <w:t xml:space="preserve"> </w:t>
      </w:r>
      <w:r w:rsidRPr="00EA3C2E">
        <w:rPr>
          <w:rStyle w:val="StyleUnderline"/>
        </w:rPr>
        <w:t>A unified Korea will thus desperately need protection—</w:t>
      </w:r>
      <w:r w:rsidRPr="00EA3C2E">
        <w:t xml:space="preserve">i.e., </w:t>
      </w:r>
      <w:r w:rsidRPr="00EA3C2E">
        <w:rPr>
          <w:rStyle w:val="StyleUnderline"/>
        </w:rPr>
        <w:t xml:space="preserve">the </w:t>
      </w:r>
      <w:r w:rsidRPr="00EA3C2E">
        <w:rPr>
          <w:rStyle w:val="Emphasis"/>
        </w:rPr>
        <w:t>Korea–U.S. alliance</w:t>
      </w:r>
      <w:r w:rsidRPr="00EA3C2E">
        <w:rPr>
          <w:rStyle w:val="StyleUnderline"/>
        </w:rPr>
        <w:t>—</w:t>
      </w:r>
      <w:r w:rsidRPr="00EA3C2E">
        <w:rPr>
          <w:rStyle w:val="Emphasis"/>
        </w:rPr>
        <w:t>against uninvited interference from its neighbors</w:t>
      </w:r>
      <w:r w:rsidRPr="00EA3C2E">
        <w:rPr>
          <w:rStyle w:val="StyleUnderline"/>
        </w:rPr>
        <w:t>.</w:t>
      </w:r>
    </w:p>
    <w:p w:rsidR="00335DD1" w:rsidRDefault="00335DD1" w:rsidP="00335DD1">
      <w:r w:rsidRPr="00401F84">
        <w:t xml:space="preserve">Finally, as Germany did with Russia, </w:t>
      </w:r>
      <w:r w:rsidRPr="00335DD1">
        <w:rPr>
          <w:rStyle w:val="StyleUnderline"/>
          <w:highlight w:val="yellow"/>
        </w:rPr>
        <w:t>South Korea needs to eliminate China’s concerns and demonstrate</w:t>
      </w:r>
      <w:r w:rsidRPr="00EA3C2E">
        <w:rPr>
          <w:rStyle w:val="StyleUnderline"/>
        </w:rPr>
        <w:t xml:space="preserve"> that </w:t>
      </w:r>
      <w:r w:rsidRPr="00335DD1">
        <w:rPr>
          <w:rStyle w:val="StyleUnderline"/>
          <w:highlight w:val="yellow"/>
        </w:rPr>
        <w:t xml:space="preserve">a unified Korea </w:t>
      </w:r>
      <w:r w:rsidRPr="00335DD1">
        <w:rPr>
          <w:rStyle w:val="Emphasis"/>
          <w:highlight w:val="yellow"/>
        </w:rPr>
        <w:t>may actually benefit China</w:t>
      </w:r>
      <w:r w:rsidRPr="00401F84">
        <w:t>, or</w:t>
      </w:r>
      <w:r>
        <w:t xml:space="preserve"> </w:t>
      </w:r>
      <w:r w:rsidRPr="00401F84">
        <w:t xml:space="preserve">at the least will not harm Chinese interests. </w:t>
      </w:r>
      <w:r w:rsidRPr="00335DD1">
        <w:rPr>
          <w:rStyle w:val="StyleUnderline"/>
          <w:highlight w:val="yellow"/>
        </w:rPr>
        <w:t>China’s concerns are more about the journey and less about the destination</w:t>
      </w:r>
      <w:r w:rsidRPr="00EA3C2E">
        <w:rPr>
          <w:rStyle w:val="StyleUnderline"/>
        </w:rPr>
        <w:t>: it worries about the instability of North Korean society</w:t>
      </w:r>
      <w:r w:rsidRPr="00401F84">
        <w:t>, the problem of refugees flowing over its border from the</w:t>
      </w:r>
      <w:r>
        <w:t xml:space="preserve"> </w:t>
      </w:r>
      <w:r w:rsidRPr="00401F84">
        <w:t>North, the possibility of armed clashes, and the potential for U.S. troops to</w:t>
      </w:r>
      <w:r>
        <w:t xml:space="preserve"> </w:t>
      </w:r>
      <w:r w:rsidRPr="00401F84">
        <w:t xml:space="preserve">advance to the North. </w:t>
      </w:r>
      <w:r w:rsidRPr="00335DD1">
        <w:rPr>
          <w:rStyle w:val="StyleUnderline"/>
          <w:highlight w:val="yellow"/>
        </w:rPr>
        <w:t>Promising to honor</w:t>
      </w:r>
      <w:r w:rsidRPr="00EA3C2E">
        <w:rPr>
          <w:rStyle w:val="StyleUnderline"/>
        </w:rPr>
        <w:t xml:space="preserve"> the </w:t>
      </w:r>
      <w:r w:rsidRPr="00335DD1">
        <w:rPr>
          <w:rStyle w:val="StyleUnderline"/>
          <w:highlight w:val="yellow"/>
        </w:rPr>
        <w:t>existing agreements</w:t>
      </w:r>
      <w:r w:rsidRPr="00EA3C2E">
        <w:rPr>
          <w:rStyle w:val="StyleUnderline"/>
        </w:rPr>
        <w:t xml:space="preserve"> on border sovereignty, non-aggression, and economic cooperation, not only between South Korea and China but also between North Korea and China, </w:t>
      </w:r>
      <w:r w:rsidRPr="00335DD1">
        <w:rPr>
          <w:rStyle w:val="StyleUnderline"/>
          <w:highlight w:val="yellow"/>
        </w:rPr>
        <w:t>is</w:t>
      </w:r>
      <w:r w:rsidRPr="00EA3C2E">
        <w:rPr>
          <w:rStyle w:val="StyleUnderline"/>
        </w:rPr>
        <w:t xml:space="preserve"> thus </w:t>
      </w:r>
      <w:r w:rsidRPr="00335DD1">
        <w:rPr>
          <w:rStyle w:val="Emphasis"/>
          <w:highlight w:val="yellow"/>
        </w:rPr>
        <w:t>an important measure</w:t>
      </w:r>
      <w:r w:rsidRPr="00335DD1">
        <w:rPr>
          <w:highlight w:val="yellow"/>
        </w:rPr>
        <w:t>.</w:t>
      </w:r>
    </w:p>
    <w:p w:rsidR="00335DD1" w:rsidRDefault="00335DD1" w:rsidP="00335DD1">
      <w:r>
        <w:t xml:space="preserve">In the end, </w:t>
      </w:r>
      <w:r w:rsidRPr="00335DD1">
        <w:rPr>
          <w:rStyle w:val="StyleUnderline"/>
          <w:highlight w:val="yellow"/>
        </w:rPr>
        <w:t>a unified Korean peninsula</w:t>
      </w:r>
      <w:r w:rsidRPr="00EA3C2E">
        <w:rPr>
          <w:rStyle w:val="StyleUnderline"/>
        </w:rPr>
        <w:t xml:space="preserve"> represents a situation that </w:t>
      </w:r>
      <w:r w:rsidRPr="00335DD1">
        <w:rPr>
          <w:rStyle w:val="StyleUnderline"/>
          <w:highlight w:val="yellow"/>
        </w:rPr>
        <w:t xml:space="preserve">is </w:t>
      </w:r>
      <w:r w:rsidRPr="00335DD1">
        <w:rPr>
          <w:rStyle w:val="Emphasis"/>
          <w:highlight w:val="yellow"/>
        </w:rPr>
        <w:t>more beneficial to all the actors involved</w:t>
      </w:r>
      <w:r w:rsidRPr="00335DD1">
        <w:rPr>
          <w:rStyle w:val="StyleUnderline"/>
          <w:highlight w:val="yellow"/>
        </w:rPr>
        <w:t xml:space="preserve">, despite a </w:t>
      </w:r>
      <w:r w:rsidRPr="00335DD1">
        <w:rPr>
          <w:rStyle w:val="Emphasis"/>
          <w:highlight w:val="yellow"/>
        </w:rPr>
        <w:t>variety of concerns</w:t>
      </w:r>
      <w:r>
        <w:t xml:space="preserve"> from various countries. </w:t>
      </w:r>
      <w:r w:rsidRPr="00EA3C2E">
        <w:rPr>
          <w:rStyle w:val="StyleUnderline"/>
        </w:rPr>
        <w:t xml:space="preserve">A unified Korea can more fully </w:t>
      </w:r>
      <w:r w:rsidRPr="00400D37">
        <w:rPr>
          <w:rStyle w:val="Emphasis"/>
        </w:rPr>
        <w:t>engage economically with its neighbors</w:t>
      </w:r>
      <w:r w:rsidRPr="00EA3C2E">
        <w:rPr>
          <w:rStyle w:val="StyleUnderline"/>
        </w:rPr>
        <w:t xml:space="preserve">, better </w:t>
      </w:r>
      <w:r w:rsidRPr="00400D37">
        <w:rPr>
          <w:rStyle w:val="Emphasis"/>
        </w:rPr>
        <w:t>manage potential security concerns</w:t>
      </w:r>
      <w:r w:rsidRPr="00EA3C2E">
        <w:rPr>
          <w:rStyle w:val="StyleUnderline"/>
        </w:rPr>
        <w:t xml:space="preserve">, and </w:t>
      </w:r>
      <w:r w:rsidRPr="00400D37">
        <w:rPr>
          <w:rStyle w:val="Emphasis"/>
        </w:rPr>
        <w:t>participate in multilateral institutions that promote the well-being of all of Northeast Asia</w:t>
      </w:r>
      <w:r>
        <w:t xml:space="preserve">. Thus, when the time comes, </w:t>
      </w:r>
      <w:r w:rsidRPr="00335DD1">
        <w:rPr>
          <w:rStyle w:val="StyleUnderline"/>
          <w:highlight w:val="yellow"/>
        </w:rPr>
        <w:t xml:space="preserve">unification is an ideal that Asian and European countries </w:t>
      </w:r>
      <w:r w:rsidRPr="00335DD1">
        <w:rPr>
          <w:rStyle w:val="Emphasis"/>
          <w:highlight w:val="yellow"/>
        </w:rPr>
        <w:t>should support</w:t>
      </w:r>
      <w:r w:rsidRPr="00335DD1">
        <w:rPr>
          <w:rStyle w:val="StyleUnderline"/>
          <w:highlight w:val="yellow"/>
        </w:rPr>
        <w:t>, as well as the U</w:t>
      </w:r>
      <w:r w:rsidRPr="00EA3C2E">
        <w:t xml:space="preserve">nited </w:t>
      </w:r>
      <w:r w:rsidRPr="00335DD1">
        <w:rPr>
          <w:rStyle w:val="StyleUnderline"/>
          <w:highlight w:val="yellow"/>
        </w:rPr>
        <w:t>S</w:t>
      </w:r>
      <w:r w:rsidRPr="00EA3C2E">
        <w:t>tates</w:t>
      </w:r>
      <w:r>
        <w:t xml:space="preserve">. </w:t>
      </w:r>
      <w:r w:rsidRPr="00400D37">
        <w:t>And a North Korean contingency,</w:t>
      </w:r>
      <w:r>
        <w:t xml:space="preserve"> whenever it occurs, would be the right occasion to seek the unification of the Korean peninsula. </w:t>
      </w:r>
      <w:r w:rsidRPr="00335DD1">
        <w:rPr>
          <w:rStyle w:val="StyleUnderline"/>
          <w:highlight w:val="yellow"/>
        </w:rPr>
        <w:t>In the meantime</w:t>
      </w:r>
      <w:r w:rsidRPr="00400D37">
        <w:rPr>
          <w:rStyle w:val="StyleUnderline"/>
        </w:rPr>
        <w:t xml:space="preserve">, to prepare for the day that contingency arrives, </w:t>
      </w:r>
      <w:r w:rsidRPr="00335DD1">
        <w:rPr>
          <w:rStyle w:val="StyleUnderline"/>
          <w:highlight w:val="yellow"/>
        </w:rPr>
        <w:t xml:space="preserve">some peacetime groundwork should be done with </w:t>
      </w:r>
      <w:r w:rsidRPr="00335DD1">
        <w:rPr>
          <w:rStyle w:val="Emphasis"/>
          <w:highlight w:val="yellow"/>
        </w:rPr>
        <w:t>strategy</w:t>
      </w:r>
      <w:r w:rsidRPr="00335DD1">
        <w:rPr>
          <w:rStyle w:val="StyleUnderline"/>
          <w:highlight w:val="yellow"/>
        </w:rPr>
        <w:t xml:space="preserve">, </w:t>
      </w:r>
      <w:r w:rsidRPr="00335DD1">
        <w:rPr>
          <w:rStyle w:val="Emphasis"/>
          <w:highlight w:val="yellow"/>
        </w:rPr>
        <w:t>vision</w:t>
      </w:r>
      <w:r w:rsidRPr="00335DD1">
        <w:rPr>
          <w:rStyle w:val="StyleUnderline"/>
          <w:highlight w:val="yellow"/>
        </w:rPr>
        <w:t xml:space="preserve">, and </w:t>
      </w:r>
      <w:r w:rsidRPr="00335DD1">
        <w:rPr>
          <w:rStyle w:val="Emphasis"/>
          <w:highlight w:val="yellow"/>
        </w:rPr>
        <w:t>determination</w:t>
      </w:r>
      <w:r w:rsidRPr="00335DD1">
        <w:rPr>
          <w:highlight w:val="yellow"/>
        </w:rPr>
        <w:t>.</w:t>
      </w:r>
    </w:p>
    <w:p w:rsidR="00335DD1" w:rsidRPr="00401F84" w:rsidRDefault="00335DD1" w:rsidP="00335DD1"/>
    <w:p w:rsidR="00335DD1" w:rsidRPr="00A35CB3" w:rsidRDefault="00335DD1" w:rsidP="00335DD1">
      <w:pPr>
        <w:pStyle w:val="Heading4"/>
      </w:pPr>
      <w:r>
        <w:t xml:space="preserve">They’ll say yes — </w:t>
      </w:r>
      <w:r w:rsidRPr="00570829">
        <w:rPr>
          <w:u w:val="single"/>
        </w:rPr>
        <w:t>common interest</w:t>
      </w:r>
      <w:r>
        <w:t xml:space="preserve">. </w:t>
      </w:r>
    </w:p>
    <w:p w:rsidR="00335DD1" w:rsidRPr="00A35CB3" w:rsidRDefault="00335DD1" w:rsidP="00335DD1">
      <w:r w:rsidRPr="00A35CB3">
        <w:rPr>
          <w:rStyle w:val="Style13ptBold"/>
        </w:rPr>
        <w:t>Park 13</w:t>
      </w:r>
      <w:r>
        <w:t xml:space="preserve"> — Sungtae Park, Research Assistant at the Center for the National Interest, 2013 (“If Korea Were to Unite...,” </w:t>
      </w:r>
      <w:r>
        <w:rPr>
          <w:i/>
        </w:rPr>
        <w:t xml:space="preserve">The Diplomat, </w:t>
      </w:r>
      <w:r>
        <w:t>January 31</w:t>
      </w:r>
      <w:r w:rsidRPr="00A35CB3">
        <w:rPr>
          <w:vertAlign w:val="superscript"/>
        </w:rPr>
        <w:t>st</w:t>
      </w:r>
      <w:r>
        <w:t xml:space="preserve">, Accessible Online at </w:t>
      </w:r>
      <w:hyperlink r:id="rId36" w:history="1">
        <w:r w:rsidRPr="003E7C9B">
          <w:rPr>
            <w:rStyle w:val="Hyperlink"/>
          </w:rPr>
          <w:t>http://thediplomat.com/2013/01/if-korea-were-to-unite/</w:t>
        </w:r>
      </w:hyperlink>
      <w:r>
        <w:t>, Accessed On 07-25-2016)</w:t>
      </w:r>
    </w:p>
    <w:p w:rsidR="00335DD1" w:rsidRPr="00335DD1" w:rsidRDefault="00335DD1" w:rsidP="00335DD1">
      <w:pPr>
        <w:rPr>
          <w:rStyle w:val="StyleUnderline"/>
          <w:highlight w:val="yellow"/>
        </w:rPr>
      </w:pPr>
      <w:r>
        <w:t xml:space="preserve">For the time being, </w:t>
      </w:r>
      <w:r w:rsidRPr="00335DD1">
        <w:rPr>
          <w:rStyle w:val="StyleUnderline"/>
          <w:highlight w:val="yellow"/>
        </w:rPr>
        <w:t xml:space="preserve">there is in fact a </w:t>
      </w:r>
      <w:r w:rsidRPr="00335DD1">
        <w:rPr>
          <w:rStyle w:val="Emphasis"/>
          <w:highlight w:val="yellow"/>
        </w:rPr>
        <w:t>great power status quo</w:t>
      </w:r>
      <w:r w:rsidRPr="00335DD1">
        <w:rPr>
          <w:rStyle w:val="StyleUnderline"/>
          <w:highlight w:val="yellow"/>
        </w:rPr>
        <w:t xml:space="preserve"> on the Korean Peninsula, as North Korea in many ways is an issue that </w:t>
      </w:r>
      <w:r w:rsidRPr="00335DD1">
        <w:rPr>
          <w:rStyle w:val="Emphasis"/>
          <w:highlight w:val="yellow"/>
        </w:rPr>
        <w:t>unites the major regional powers</w:t>
      </w:r>
      <w:r w:rsidRPr="00570829">
        <w:rPr>
          <w:rStyle w:val="StyleUnderline"/>
        </w:rPr>
        <w:t xml:space="preserve"> who are often at odds with each other, </w:t>
      </w:r>
      <w:r w:rsidRPr="00335DD1">
        <w:rPr>
          <w:rStyle w:val="StyleUnderline"/>
          <w:highlight w:val="yellow"/>
        </w:rPr>
        <w:t xml:space="preserve">including </w:t>
      </w:r>
      <w:r w:rsidRPr="00335DD1">
        <w:rPr>
          <w:rStyle w:val="Emphasis"/>
          <w:highlight w:val="yellow"/>
        </w:rPr>
        <w:t>Japan</w:t>
      </w:r>
      <w:r w:rsidRPr="00335DD1">
        <w:rPr>
          <w:rStyle w:val="StyleUnderline"/>
          <w:highlight w:val="yellow"/>
        </w:rPr>
        <w:t xml:space="preserve">, </w:t>
      </w:r>
      <w:r w:rsidRPr="00335DD1">
        <w:rPr>
          <w:rStyle w:val="Emphasis"/>
          <w:highlight w:val="yellow"/>
        </w:rPr>
        <w:t>South Korea</w:t>
      </w:r>
      <w:r w:rsidRPr="00335DD1">
        <w:rPr>
          <w:rStyle w:val="StyleUnderline"/>
          <w:highlight w:val="yellow"/>
        </w:rPr>
        <w:t xml:space="preserve">, </w:t>
      </w:r>
      <w:r w:rsidRPr="00335DD1">
        <w:rPr>
          <w:rStyle w:val="Emphasis"/>
          <w:highlight w:val="yellow"/>
        </w:rPr>
        <w:t>China</w:t>
      </w:r>
      <w:r w:rsidRPr="00335DD1">
        <w:rPr>
          <w:rStyle w:val="StyleUnderline"/>
          <w:highlight w:val="yellow"/>
        </w:rPr>
        <w:t xml:space="preserve">, the </w:t>
      </w:r>
      <w:r w:rsidRPr="00335DD1">
        <w:rPr>
          <w:rStyle w:val="Emphasis"/>
          <w:highlight w:val="yellow"/>
        </w:rPr>
        <w:t>U</w:t>
      </w:r>
      <w:r w:rsidRPr="00570829">
        <w:t xml:space="preserve">nited </w:t>
      </w:r>
      <w:r w:rsidRPr="00335DD1">
        <w:rPr>
          <w:rStyle w:val="Emphasis"/>
          <w:highlight w:val="yellow"/>
        </w:rPr>
        <w:t>S</w:t>
      </w:r>
      <w:r w:rsidRPr="00570829">
        <w:t xml:space="preserve">tates, </w:t>
      </w:r>
      <w:r w:rsidRPr="00335DD1">
        <w:rPr>
          <w:rStyle w:val="StyleUnderline"/>
          <w:highlight w:val="yellow"/>
        </w:rPr>
        <w:t xml:space="preserve">and </w:t>
      </w:r>
      <w:r w:rsidRPr="00335DD1">
        <w:rPr>
          <w:rStyle w:val="Emphasis"/>
          <w:highlight w:val="yellow"/>
        </w:rPr>
        <w:t>Russia</w:t>
      </w:r>
      <w:r>
        <w:t xml:space="preserve">. In the most basic sense, all five countries support North Korea denuclearizing and not collapsing, and oppose actions that could lead to war on the Peninsula. Thus, the </w:t>
      </w:r>
      <w:r w:rsidRPr="00335DD1">
        <w:rPr>
          <w:rStyle w:val="StyleUnderline"/>
          <w:highlight w:val="yellow"/>
        </w:rPr>
        <w:t xml:space="preserve">lack of policy coordination among the different powers has been </w:t>
      </w:r>
      <w:r w:rsidRPr="00335DD1">
        <w:rPr>
          <w:rStyle w:val="Emphasis"/>
          <w:highlight w:val="yellow"/>
        </w:rPr>
        <w:t>due to differences in priorities</w:t>
      </w:r>
      <w:r w:rsidRPr="00335DD1">
        <w:rPr>
          <w:rStyle w:val="StyleUnderline"/>
          <w:highlight w:val="yellow"/>
        </w:rPr>
        <w:t xml:space="preserve"> more so than </w:t>
      </w:r>
      <w:r w:rsidRPr="00335DD1">
        <w:rPr>
          <w:rStyle w:val="Emphasis"/>
          <w:highlight w:val="yellow"/>
        </w:rPr>
        <w:t>interests</w:t>
      </w:r>
      <w:r w:rsidRPr="00335DD1">
        <w:rPr>
          <w:rStyle w:val="StyleUnderline"/>
          <w:highlight w:val="yellow"/>
        </w:rPr>
        <w:t>.</w:t>
      </w:r>
    </w:p>
    <w:p w:rsidR="00335DD1" w:rsidRDefault="00335DD1" w:rsidP="00335DD1">
      <w:pPr>
        <w:rPr>
          <w:rStyle w:val="StyleUnderline"/>
        </w:rPr>
      </w:pPr>
    </w:p>
    <w:p w:rsidR="00335DD1" w:rsidRDefault="00335DD1" w:rsidP="00335DD1">
      <w:pPr>
        <w:pStyle w:val="Heading3"/>
      </w:pPr>
      <w:r>
        <w:t xml:space="preserve">They Say: “Say No — Sanctions” </w:t>
      </w:r>
    </w:p>
    <w:p w:rsidR="00335DD1" w:rsidRPr="004660DF" w:rsidRDefault="00335DD1" w:rsidP="00335DD1">
      <w:pPr>
        <w:pStyle w:val="Heading4"/>
      </w:pPr>
      <w:r>
        <w:t xml:space="preserve">Diplomacy </w:t>
      </w:r>
      <w:r w:rsidRPr="004660DF">
        <w:rPr>
          <w:u w:val="single"/>
        </w:rPr>
        <w:t>reassures countries</w:t>
      </w:r>
      <w:r>
        <w:t xml:space="preserve"> and </w:t>
      </w:r>
      <w:r w:rsidRPr="004660DF">
        <w:rPr>
          <w:u w:val="single"/>
        </w:rPr>
        <w:t>makes them more likely to pressure</w:t>
      </w:r>
      <w:r>
        <w:t xml:space="preserve">. </w:t>
      </w:r>
    </w:p>
    <w:p w:rsidR="00335DD1" w:rsidRPr="004660DF" w:rsidRDefault="00335DD1" w:rsidP="00335DD1">
      <w:r w:rsidRPr="008624C6">
        <w:rPr>
          <w:rStyle w:val="Style13ptBold"/>
        </w:rPr>
        <w:t>Pritchard et al. 10</w:t>
      </w:r>
      <w:r>
        <w:t xml:space="preserve"> —  Charles L. Pritchard, Former Ambassador to South Korea, Visiting Fellow in Foreign Policy at the Brookings Institution, John H. Tilelli Jr., Former four-star general in charge of ROK/US Combined Forces Command, and Scott A. Snyder, Senior Fellow for Korea Studies at the Council on Foreign Relations, 2010 (“U.S. Policy Toward the Korean Peninsula,” </w:t>
      </w:r>
      <w:r>
        <w:rPr>
          <w:i/>
        </w:rPr>
        <w:t xml:space="preserve">Brookings Institution, </w:t>
      </w:r>
      <w:r>
        <w:t xml:space="preserve">Accessible Online at </w:t>
      </w:r>
      <w:hyperlink r:id="rId37" w:history="1">
        <w:r w:rsidRPr="003E7C9B">
          <w:rPr>
            <w:rStyle w:val="Hyperlink"/>
          </w:rPr>
          <w:t>http://www.cfr.org/north-korea/us-policy-toward-korean-peninsula/p22205</w:t>
        </w:r>
      </w:hyperlink>
      <w:r>
        <w:t>, Accessed On 07-26-2016)</w:t>
      </w:r>
    </w:p>
    <w:p w:rsidR="00335DD1" w:rsidRPr="004660DF" w:rsidRDefault="00335DD1" w:rsidP="00335DD1">
      <w:r>
        <w:t>Planning for contingencies in North Korea is not the same as predicting instability or pursuing a policy that induces instability; however, it is prudent to consider how to respond to instability as part of the full range of possible outcomes in dealing with North Korea.</w:t>
      </w:r>
      <w:r w:rsidRPr="004660DF">
        <w:t xml:space="preserve">29 </w:t>
      </w:r>
      <w:r w:rsidRPr="00335DD1">
        <w:rPr>
          <w:rStyle w:val="StyleUnderline"/>
          <w:highlight w:val="yellow"/>
        </w:rPr>
        <w:t xml:space="preserve">Contingency planning also provides an opportunity to identify </w:t>
      </w:r>
      <w:r w:rsidRPr="00335DD1">
        <w:rPr>
          <w:rStyle w:val="Emphasis"/>
          <w:highlight w:val="yellow"/>
        </w:rPr>
        <w:t>potential areas of misunderstanding or disagreement</w:t>
      </w:r>
      <w:r>
        <w:t xml:space="preserve"> between the United States, South Korea, and others, improve coordination mechanisms, and identify needed resources. Moreover, </w:t>
      </w:r>
      <w:r w:rsidRPr="00335DD1">
        <w:rPr>
          <w:rStyle w:val="StyleUnderline"/>
          <w:highlight w:val="yellow"/>
        </w:rPr>
        <w:t xml:space="preserve">participating in dialogue about future scenarios reassures </w:t>
      </w:r>
      <w:r w:rsidRPr="00335DD1">
        <w:rPr>
          <w:rStyle w:val="Emphasis"/>
          <w:highlight w:val="yellow"/>
        </w:rPr>
        <w:t>China</w:t>
      </w:r>
      <w:r w:rsidRPr="00335DD1">
        <w:rPr>
          <w:rStyle w:val="StyleUnderline"/>
          <w:highlight w:val="yellow"/>
        </w:rPr>
        <w:t xml:space="preserve">, </w:t>
      </w:r>
      <w:r w:rsidRPr="00335DD1">
        <w:rPr>
          <w:rStyle w:val="Emphasis"/>
          <w:highlight w:val="yellow"/>
        </w:rPr>
        <w:t>Japan</w:t>
      </w:r>
      <w:r w:rsidRPr="00335DD1">
        <w:rPr>
          <w:rStyle w:val="StyleUnderline"/>
          <w:highlight w:val="yellow"/>
        </w:rPr>
        <w:t xml:space="preserve">, and </w:t>
      </w:r>
      <w:r w:rsidRPr="00335DD1">
        <w:rPr>
          <w:rStyle w:val="Emphasis"/>
          <w:highlight w:val="yellow"/>
        </w:rPr>
        <w:t>South Korea</w:t>
      </w:r>
      <w:r w:rsidRPr="00335DD1">
        <w:rPr>
          <w:rStyle w:val="StyleUnderline"/>
          <w:highlight w:val="yellow"/>
        </w:rPr>
        <w:t xml:space="preserve"> that their concerns</w:t>
      </w:r>
      <w:r w:rsidRPr="004660DF">
        <w:rPr>
          <w:rStyle w:val="StyleUnderline"/>
        </w:rPr>
        <w:t xml:space="preserve"> about instability </w:t>
      </w:r>
      <w:r w:rsidRPr="00335DD1">
        <w:rPr>
          <w:rStyle w:val="StyleUnderline"/>
          <w:highlight w:val="yellow"/>
        </w:rPr>
        <w:t xml:space="preserve">are </w:t>
      </w:r>
      <w:r w:rsidRPr="00335DD1">
        <w:rPr>
          <w:rStyle w:val="Emphasis"/>
          <w:highlight w:val="yellow"/>
        </w:rPr>
        <w:t>being taken seriously</w:t>
      </w:r>
      <w:r w:rsidRPr="00335DD1">
        <w:rPr>
          <w:rStyle w:val="StyleUnderline"/>
          <w:highlight w:val="yellow"/>
        </w:rPr>
        <w:t>. Believing that the negative repercussions of increased pressure</w:t>
      </w:r>
      <w:r w:rsidRPr="004660DF">
        <w:rPr>
          <w:rStyle w:val="StyleUnderline"/>
        </w:rPr>
        <w:t xml:space="preserve"> on North Korea </w:t>
      </w:r>
      <w:r w:rsidRPr="00335DD1">
        <w:rPr>
          <w:rStyle w:val="StyleUnderline"/>
          <w:highlight w:val="yellow"/>
        </w:rPr>
        <w:t xml:space="preserve">will be </w:t>
      </w:r>
      <w:r w:rsidRPr="00335DD1">
        <w:rPr>
          <w:rStyle w:val="Emphasis"/>
          <w:highlight w:val="yellow"/>
        </w:rPr>
        <w:t>satisfactorily managed</w:t>
      </w:r>
      <w:r w:rsidRPr="00335DD1">
        <w:rPr>
          <w:rStyle w:val="StyleUnderline"/>
          <w:highlight w:val="yellow"/>
        </w:rPr>
        <w:t xml:space="preserve"> may allow them to consider </w:t>
      </w:r>
      <w:r w:rsidRPr="00335DD1">
        <w:rPr>
          <w:rStyle w:val="Emphasis"/>
          <w:highlight w:val="yellow"/>
        </w:rPr>
        <w:t>stronger</w:t>
      </w:r>
      <w:r w:rsidRPr="00335DD1">
        <w:rPr>
          <w:rStyle w:val="StyleUnderline"/>
          <w:highlight w:val="yellow"/>
        </w:rPr>
        <w:t xml:space="preserve">, </w:t>
      </w:r>
      <w:r w:rsidRPr="00335DD1">
        <w:rPr>
          <w:rStyle w:val="Emphasis"/>
          <w:highlight w:val="yellow"/>
        </w:rPr>
        <w:t>tougher measures against North Korea</w:t>
      </w:r>
      <w:r w:rsidRPr="004660DF">
        <w:t>.</w:t>
      </w:r>
    </w:p>
    <w:p w:rsidR="00335DD1" w:rsidRDefault="00335DD1" w:rsidP="00335DD1">
      <w:pPr>
        <w:pStyle w:val="Heading3"/>
      </w:pPr>
      <w:r w:rsidRPr="00401F84">
        <w:t>They Say: “Previous Agreements</w:t>
      </w:r>
      <w:r>
        <w:t xml:space="preserve"> Failed”</w:t>
      </w:r>
    </w:p>
    <w:p w:rsidR="00335DD1" w:rsidRDefault="00335DD1" w:rsidP="00335DD1">
      <w:pPr>
        <w:pStyle w:val="Heading4"/>
      </w:pPr>
      <w:r w:rsidRPr="00664467">
        <w:t xml:space="preserve">1) </w:t>
      </w:r>
      <w:r w:rsidRPr="00664467">
        <w:rPr>
          <w:u w:val="single"/>
        </w:rPr>
        <w:t>Doesn’t Apply</w:t>
      </w:r>
      <w:r>
        <w:t xml:space="preserve"> — The diplomatic forum </w:t>
      </w:r>
      <w:r w:rsidRPr="00664467">
        <w:rPr>
          <w:u w:val="single"/>
        </w:rPr>
        <w:t>doesn’t include North Korea</w:t>
      </w:r>
      <w:r>
        <w:t xml:space="preserve"> and they </w:t>
      </w:r>
      <w:r w:rsidRPr="00664467">
        <w:rPr>
          <w:u w:val="single"/>
        </w:rPr>
        <w:t>aren’t a part of the end result</w:t>
      </w:r>
      <w:r>
        <w:t xml:space="preserve">. </w:t>
      </w:r>
    </w:p>
    <w:p w:rsidR="00335DD1" w:rsidRPr="00664467" w:rsidRDefault="00335DD1" w:rsidP="00335DD1"/>
    <w:p w:rsidR="00335DD1" w:rsidRPr="00664467" w:rsidRDefault="00335DD1" w:rsidP="00335DD1">
      <w:pPr>
        <w:pStyle w:val="Heading4"/>
      </w:pPr>
      <w:r>
        <w:t xml:space="preserve">2) Renewed diplomacy is </w:t>
      </w:r>
      <w:r w:rsidRPr="00664467">
        <w:rPr>
          <w:u w:val="single"/>
        </w:rPr>
        <w:t>different</w:t>
      </w:r>
      <w:r>
        <w:t xml:space="preserve"> — common interests </w:t>
      </w:r>
      <w:r w:rsidRPr="00664467">
        <w:rPr>
          <w:u w:val="single"/>
        </w:rPr>
        <w:t>ensure success</w:t>
      </w:r>
      <w:r w:rsidRPr="00664467">
        <w:t>.</w:t>
      </w:r>
      <w:r>
        <w:t xml:space="preserve"> </w:t>
      </w:r>
    </w:p>
    <w:p w:rsidR="00335DD1" w:rsidRPr="00664467" w:rsidRDefault="00335DD1" w:rsidP="00335DD1">
      <w:r w:rsidRPr="00F15EF2">
        <w:rPr>
          <w:rStyle w:val="Style13ptBold"/>
        </w:rPr>
        <w:t>Armstrong 16</w:t>
      </w:r>
      <w:r>
        <w:t xml:space="preserve"> — Charles Armstrong, Professor of Korean Studies at Columbia University, 2016 (“Diplomacy alone will defuse North Korea. The US must lead the way,” </w:t>
      </w:r>
      <w:r>
        <w:rPr>
          <w:i/>
        </w:rPr>
        <w:t xml:space="preserve">The Guardian, </w:t>
      </w:r>
      <w:r>
        <w:t>January 7</w:t>
      </w:r>
      <w:r w:rsidRPr="00F15EF2">
        <w:rPr>
          <w:vertAlign w:val="superscript"/>
        </w:rPr>
        <w:t>th</w:t>
      </w:r>
      <w:r>
        <w:t xml:space="preserve">, Accessible Online at </w:t>
      </w:r>
      <w:hyperlink r:id="rId38" w:history="1">
        <w:r w:rsidRPr="003E7C9B">
          <w:rPr>
            <w:rStyle w:val="Hyperlink"/>
          </w:rPr>
          <w:t>https://www.theguardian.com/commentisfree/2016/jan/07/diplomacy-alone-defuse-north-korea-us-must-lead-way</w:t>
        </w:r>
      </w:hyperlink>
      <w:r>
        <w:t>, Accessed On 07-25-2016)</w:t>
      </w:r>
    </w:p>
    <w:p w:rsidR="00335DD1" w:rsidRPr="00664467" w:rsidRDefault="00335DD1" w:rsidP="00335DD1">
      <w:pPr>
        <w:rPr>
          <w:rStyle w:val="StyleUnderline"/>
        </w:rPr>
      </w:pPr>
      <w:r>
        <w:t xml:space="preserve">The </w:t>
      </w:r>
      <w:r w:rsidRPr="00335DD1">
        <w:rPr>
          <w:rStyle w:val="StyleUnderline"/>
          <w:highlight w:val="yellow"/>
        </w:rPr>
        <w:t>Obama</w:t>
      </w:r>
      <w:r>
        <w:t xml:space="preserve"> administration has </w:t>
      </w:r>
      <w:r w:rsidRPr="00335DD1">
        <w:rPr>
          <w:rStyle w:val="StyleUnderline"/>
          <w:highlight w:val="yellow"/>
        </w:rPr>
        <w:t>let the Korean problem fester</w:t>
      </w:r>
      <w:r w:rsidRPr="00664467">
        <w:rPr>
          <w:rStyle w:val="StyleUnderline"/>
        </w:rPr>
        <w:t xml:space="preserve"> under a policy of “strategic patience”.</w:t>
      </w:r>
      <w:r>
        <w:t xml:space="preserve"> North Korea’s latest nuclear test – the third to take place during Barack Obama’s presidency – exposes the failure of this policy, which has neither curbed North Korea’s nuclear programs nor reduced tensions in the Northeast Asian region. </w:t>
      </w:r>
      <w:r w:rsidRPr="00335DD1">
        <w:rPr>
          <w:rStyle w:val="StyleUnderline"/>
          <w:highlight w:val="yellow"/>
        </w:rPr>
        <w:t xml:space="preserve">It is time for a </w:t>
      </w:r>
      <w:r w:rsidRPr="00335DD1">
        <w:rPr>
          <w:rStyle w:val="Emphasis"/>
          <w:highlight w:val="yellow"/>
        </w:rPr>
        <w:t>renewed diplomatic effort</w:t>
      </w:r>
      <w:r w:rsidRPr="00335DD1">
        <w:rPr>
          <w:rStyle w:val="StyleUnderline"/>
          <w:highlight w:val="yellow"/>
        </w:rPr>
        <w:t xml:space="preserve"> to </w:t>
      </w:r>
      <w:r w:rsidRPr="00335DD1">
        <w:rPr>
          <w:rStyle w:val="Emphasis"/>
          <w:highlight w:val="yellow"/>
        </w:rPr>
        <w:t>defuse the threat posed by North Korea</w:t>
      </w:r>
      <w:r w:rsidRPr="00335DD1">
        <w:rPr>
          <w:rStyle w:val="StyleUnderline"/>
          <w:highlight w:val="yellow"/>
        </w:rPr>
        <w:t>.</w:t>
      </w:r>
    </w:p>
    <w:p w:rsidR="00335DD1" w:rsidRPr="00664467" w:rsidRDefault="00335DD1" w:rsidP="00335DD1">
      <w:pPr>
        <w:rPr>
          <w:rStyle w:val="StyleUnderline"/>
        </w:rPr>
      </w:pPr>
      <w:r>
        <w:t xml:space="preserve">Compared to the Middle East, </w:t>
      </w:r>
      <w:r w:rsidRPr="00335DD1">
        <w:rPr>
          <w:rStyle w:val="StyleUnderline"/>
          <w:highlight w:val="yellow"/>
        </w:rPr>
        <w:t xml:space="preserve">the Korean problem is </w:t>
      </w:r>
      <w:r w:rsidRPr="00335DD1">
        <w:rPr>
          <w:rStyle w:val="Emphasis"/>
          <w:highlight w:val="yellow"/>
        </w:rPr>
        <w:t>relatively straightforward</w:t>
      </w:r>
      <w:r w:rsidRPr="00335DD1">
        <w:rPr>
          <w:rStyle w:val="StyleUnderline"/>
          <w:highlight w:val="yellow"/>
        </w:rPr>
        <w:t xml:space="preserve">, </w:t>
      </w:r>
      <w:r w:rsidRPr="00335DD1">
        <w:rPr>
          <w:rStyle w:val="Emphasis"/>
          <w:highlight w:val="yellow"/>
        </w:rPr>
        <w:t>not embedded in complex national and sectarian conflicts</w:t>
      </w:r>
      <w:r w:rsidRPr="00664467">
        <w:rPr>
          <w:rStyle w:val="Emphasis"/>
        </w:rPr>
        <w:t xml:space="preserve"> across a wide region</w:t>
      </w:r>
      <w:r w:rsidRPr="00664467">
        <w:rPr>
          <w:rStyle w:val="StyleUnderline"/>
        </w:rPr>
        <w:t xml:space="preserve">. </w:t>
      </w:r>
      <w:r w:rsidRPr="00335DD1">
        <w:rPr>
          <w:rStyle w:val="StyleUnderline"/>
          <w:highlight w:val="yellow"/>
        </w:rPr>
        <w:t xml:space="preserve">There is a </w:t>
      </w:r>
      <w:r w:rsidRPr="00335DD1">
        <w:rPr>
          <w:rStyle w:val="Emphasis"/>
          <w:highlight w:val="yellow"/>
        </w:rPr>
        <w:t>great deal of common interest</w:t>
      </w:r>
      <w:r w:rsidRPr="00664467">
        <w:rPr>
          <w:rStyle w:val="StyleUnderline"/>
        </w:rPr>
        <w:t xml:space="preserve"> among the countries in Northeast Asia – </w:t>
      </w:r>
      <w:r w:rsidRPr="00335DD1">
        <w:rPr>
          <w:rStyle w:val="StyleUnderline"/>
          <w:highlight w:val="yellow"/>
        </w:rPr>
        <w:t xml:space="preserve">including </w:t>
      </w:r>
      <w:r w:rsidRPr="00335DD1">
        <w:rPr>
          <w:rStyle w:val="Emphasis"/>
          <w:highlight w:val="yellow"/>
        </w:rPr>
        <w:t>South Korea</w:t>
      </w:r>
      <w:r w:rsidRPr="00335DD1">
        <w:rPr>
          <w:rStyle w:val="StyleUnderline"/>
          <w:highlight w:val="yellow"/>
        </w:rPr>
        <w:t xml:space="preserve">, </w:t>
      </w:r>
      <w:r w:rsidRPr="00335DD1">
        <w:rPr>
          <w:rStyle w:val="Emphasis"/>
          <w:highlight w:val="yellow"/>
        </w:rPr>
        <w:t>Japan</w:t>
      </w:r>
      <w:r w:rsidRPr="00335DD1">
        <w:rPr>
          <w:rStyle w:val="StyleUnderline"/>
          <w:highlight w:val="yellow"/>
        </w:rPr>
        <w:t xml:space="preserve">, </w:t>
      </w:r>
      <w:r w:rsidRPr="00335DD1">
        <w:rPr>
          <w:rStyle w:val="Emphasis"/>
          <w:highlight w:val="yellow"/>
        </w:rPr>
        <w:t>China</w:t>
      </w:r>
      <w:r w:rsidRPr="00335DD1">
        <w:rPr>
          <w:rStyle w:val="StyleUnderline"/>
          <w:highlight w:val="yellow"/>
        </w:rPr>
        <w:t xml:space="preserve">, </w:t>
      </w:r>
      <w:r w:rsidRPr="00335DD1">
        <w:rPr>
          <w:rStyle w:val="Emphasis"/>
          <w:highlight w:val="yellow"/>
        </w:rPr>
        <w:t>Russia</w:t>
      </w:r>
      <w:r w:rsidRPr="00664467">
        <w:rPr>
          <w:rStyle w:val="StyleUnderline"/>
        </w:rPr>
        <w:t xml:space="preserve">, and yes, </w:t>
      </w:r>
      <w:r w:rsidRPr="00664467">
        <w:rPr>
          <w:rStyle w:val="Emphasis"/>
        </w:rPr>
        <w:t>North Korea</w:t>
      </w:r>
      <w:r w:rsidRPr="00664467">
        <w:rPr>
          <w:rStyle w:val="StyleUnderline"/>
        </w:rPr>
        <w:t xml:space="preserve"> – </w:t>
      </w:r>
      <w:r w:rsidRPr="00335DD1">
        <w:rPr>
          <w:rStyle w:val="StyleUnderline"/>
          <w:highlight w:val="yellow"/>
        </w:rPr>
        <w:t xml:space="preserve">to find a </w:t>
      </w:r>
      <w:r w:rsidRPr="00335DD1">
        <w:rPr>
          <w:rStyle w:val="Emphasis"/>
          <w:highlight w:val="yellow"/>
        </w:rPr>
        <w:t>peaceful</w:t>
      </w:r>
      <w:r w:rsidRPr="00335DD1">
        <w:rPr>
          <w:rStyle w:val="StyleUnderline"/>
          <w:highlight w:val="yellow"/>
        </w:rPr>
        <w:t>, long</w:t>
      </w:r>
      <w:r w:rsidRPr="00335DD1">
        <w:rPr>
          <w:rStyle w:val="Emphasis"/>
          <w:highlight w:val="yellow"/>
        </w:rPr>
        <w:t>-term solution</w:t>
      </w:r>
      <w:r w:rsidRPr="00335DD1">
        <w:rPr>
          <w:rStyle w:val="StyleUnderline"/>
          <w:highlight w:val="yellow"/>
        </w:rPr>
        <w:t xml:space="preserve"> to the current crisis.</w:t>
      </w:r>
      <w:r w:rsidRPr="00664467">
        <w:rPr>
          <w:rStyle w:val="StyleUnderline"/>
        </w:rPr>
        <w:t xml:space="preserve"> </w:t>
      </w:r>
    </w:p>
    <w:p w:rsidR="00335DD1" w:rsidRPr="00664467" w:rsidRDefault="00335DD1" w:rsidP="00335DD1">
      <w:pPr>
        <w:rPr>
          <w:rStyle w:val="StyleUnderline"/>
        </w:rPr>
      </w:pPr>
      <w:r w:rsidRPr="00335DD1">
        <w:rPr>
          <w:rStyle w:val="StyleUnderline"/>
          <w:highlight w:val="yellow"/>
        </w:rPr>
        <w:t>Critics will argue</w:t>
      </w:r>
      <w:r w:rsidRPr="00664467">
        <w:rPr>
          <w:rStyle w:val="StyleUnderline"/>
        </w:rPr>
        <w:t xml:space="preserve"> that </w:t>
      </w:r>
      <w:r w:rsidRPr="00335DD1">
        <w:rPr>
          <w:rStyle w:val="StyleUnderline"/>
          <w:highlight w:val="yellow"/>
        </w:rPr>
        <w:t>agreements</w:t>
      </w:r>
      <w:r w:rsidRPr="00664467">
        <w:rPr>
          <w:rStyle w:val="StyleUnderline"/>
        </w:rPr>
        <w:t xml:space="preserve"> with North Korea </w:t>
      </w:r>
      <w:r w:rsidRPr="00335DD1">
        <w:rPr>
          <w:rStyle w:val="StyleUnderline"/>
          <w:highlight w:val="yellow"/>
        </w:rPr>
        <w:t xml:space="preserve">have </w:t>
      </w:r>
      <w:r w:rsidRPr="00335DD1">
        <w:rPr>
          <w:rStyle w:val="Emphasis"/>
          <w:highlight w:val="yellow"/>
        </w:rPr>
        <w:t>never worked</w:t>
      </w:r>
      <w:r>
        <w:t xml:space="preserve"> in the past, </w:t>
      </w:r>
      <w:r w:rsidRPr="00335DD1">
        <w:rPr>
          <w:rStyle w:val="StyleUnderline"/>
          <w:highlight w:val="yellow"/>
        </w:rPr>
        <w:t>but</w:t>
      </w:r>
      <w:r w:rsidRPr="00664467">
        <w:rPr>
          <w:rStyle w:val="StyleUnderline"/>
        </w:rPr>
        <w:t xml:space="preserve"> in fact </w:t>
      </w:r>
      <w:r w:rsidRPr="00335DD1">
        <w:rPr>
          <w:rStyle w:val="StyleUnderline"/>
          <w:highlight w:val="yellow"/>
        </w:rPr>
        <w:t>the US-DPRK Agreed Framework</w:t>
      </w:r>
      <w:r>
        <w:t xml:space="preserve"> of October 1994 </w:t>
      </w:r>
      <w:r w:rsidRPr="00335DD1">
        <w:rPr>
          <w:rStyle w:val="StyleUnderline"/>
          <w:highlight w:val="yellow"/>
        </w:rPr>
        <w:t xml:space="preserve">halted North Korea’s plutonium processing for </w:t>
      </w:r>
      <w:r w:rsidRPr="00335DD1">
        <w:rPr>
          <w:rStyle w:val="Emphasis"/>
          <w:highlight w:val="yellow"/>
        </w:rPr>
        <w:t>nine years</w:t>
      </w:r>
      <w:r w:rsidRPr="00335DD1">
        <w:rPr>
          <w:rStyle w:val="StyleUnderline"/>
          <w:highlight w:val="yellow"/>
        </w:rPr>
        <w:t>.</w:t>
      </w:r>
      <w:r w:rsidRPr="00664467">
        <w:rPr>
          <w:rStyle w:val="StyleUnderline"/>
        </w:rPr>
        <w:t xml:space="preserve"> </w:t>
      </w:r>
    </w:p>
    <w:p w:rsidR="006C63EE" w:rsidRPr="00F85178" w:rsidRDefault="006C63EE" w:rsidP="006C63EE">
      <w:pPr>
        <w:pStyle w:val="Heading2"/>
      </w:pPr>
      <w:r w:rsidRPr="00F85178">
        <w:t>South Korea Alliance DA</w:t>
      </w:r>
    </w:p>
    <w:p w:rsidR="006C63EE" w:rsidRPr="00F85178" w:rsidRDefault="006C63EE" w:rsidP="006C63EE">
      <w:pPr>
        <w:pStyle w:val="Heading3"/>
      </w:pPr>
      <w:r w:rsidRPr="00F85178">
        <w:t>1NC — South Korea Alliance DA</w:t>
      </w:r>
    </w:p>
    <w:p w:rsidR="006C63EE" w:rsidRPr="00F85178" w:rsidRDefault="006C63EE" w:rsidP="006C63EE">
      <w:pPr>
        <w:pStyle w:val="Heading4"/>
        <w:rPr>
          <w:sz w:val="28"/>
        </w:rPr>
      </w:pPr>
      <w:r w:rsidRPr="00F85178">
        <w:rPr>
          <w:sz w:val="28"/>
        </w:rPr>
        <w:t xml:space="preserve">The US-Korea Alliance is </w:t>
      </w:r>
      <w:r w:rsidRPr="00F85178">
        <w:rPr>
          <w:sz w:val="28"/>
          <w:u w:val="single"/>
        </w:rPr>
        <w:t>strong now</w:t>
      </w:r>
      <w:r w:rsidRPr="00F85178">
        <w:rPr>
          <w:sz w:val="28"/>
        </w:rPr>
        <w:t xml:space="preserve">, but shocks in the military commitment jeopardize the </w:t>
      </w:r>
      <w:r w:rsidRPr="00F85178">
        <w:rPr>
          <w:sz w:val="28"/>
          <w:u w:val="single"/>
        </w:rPr>
        <w:t>anchors of the relationship</w:t>
      </w:r>
      <w:r w:rsidRPr="00F85178">
        <w:rPr>
          <w:sz w:val="28"/>
        </w:rPr>
        <w:t xml:space="preserve"> and cause </w:t>
      </w:r>
      <w:r w:rsidRPr="00F85178">
        <w:rPr>
          <w:sz w:val="28"/>
          <w:u w:val="single"/>
        </w:rPr>
        <w:t>Korea war</w:t>
      </w:r>
      <w:r w:rsidRPr="00F85178">
        <w:rPr>
          <w:sz w:val="28"/>
        </w:rPr>
        <w:t xml:space="preserve">. </w:t>
      </w:r>
    </w:p>
    <w:p w:rsidR="006C63EE" w:rsidRPr="00F85178" w:rsidRDefault="006C63EE" w:rsidP="006C63EE">
      <w:r w:rsidRPr="00F85178">
        <w:rPr>
          <w:rStyle w:val="Style13ptBold"/>
          <w:sz w:val="28"/>
        </w:rPr>
        <w:t>Byrne 7/17</w:t>
      </w:r>
      <w:r w:rsidRPr="00F85178">
        <w:t xml:space="preserve"> — Thomas Byrne, President of the Korea Society, a non-profit, non-partisan Korea thinktank, Former Senior Economist of the Asia Department at the Institute of International Finance, M.A. in International Relations from John Hopkins University, 2016 (“Don’t Undercut the U.S., South Korean Alliance,” </w:t>
      </w:r>
      <w:r w:rsidRPr="00F85178">
        <w:rPr>
          <w:i/>
        </w:rPr>
        <w:t>The World Post —</w:t>
      </w:r>
      <w:r w:rsidRPr="00F85178">
        <w:t xml:space="preserve">  a joint news service of the </w:t>
      </w:r>
      <w:r w:rsidRPr="00F85178">
        <w:rPr>
          <w:i/>
        </w:rPr>
        <w:t xml:space="preserve">Huffington Post </w:t>
      </w:r>
      <w:r w:rsidRPr="00F85178">
        <w:t xml:space="preserve">and the </w:t>
      </w:r>
      <w:r w:rsidRPr="00F85178">
        <w:rPr>
          <w:i/>
        </w:rPr>
        <w:t xml:space="preserve">Berggruen Institute, </w:t>
      </w:r>
      <w:r w:rsidRPr="00F85178">
        <w:t>July 17</w:t>
      </w:r>
      <w:r w:rsidRPr="00F85178">
        <w:rPr>
          <w:vertAlign w:val="superscript"/>
        </w:rPr>
        <w:t>th</w:t>
      </w:r>
      <w:r w:rsidRPr="00F85178">
        <w:t xml:space="preserve">, Accessible Online at </w:t>
      </w:r>
      <w:hyperlink r:id="rId39" w:history="1">
        <w:r w:rsidRPr="00F85178">
          <w:rPr>
            <w:rStyle w:val="Hyperlink"/>
          </w:rPr>
          <w:t>http://www.huffingtonpost.com/tom-byrne2/dont-undercut-the-us-sout_b_11040340.html</w:t>
        </w:r>
      </w:hyperlink>
      <w:r w:rsidRPr="00F85178">
        <w:t>, Accessed On 07-18-2016)</w:t>
      </w:r>
    </w:p>
    <w:p w:rsidR="006C63EE" w:rsidRPr="00F85178" w:rsidRDefault="006C63EE" w:rsidP="006C63EE">
      <w:r w:rsidRPr="00F85178">
        <w:rPr>
          <w:rStyle w:val="StyleUnderline"/>
        </w:rPr>
        <w:t xml:space="preserve">The U.S. Defense Department’s announcement that South Korea is </w:t>
      </w:r>
      <w:r w:rsidRPr="00F85178">
        <w:rPr>
          <w:rStyle w:val="Emphasis"/>
        </w:rPr>
        <w:t>on board with THAAD</w:t>
      </w:r>
      <w:r w:rsidRPr="00F85178">
        <w:t xml:space="preserve"> (the Terminal High Altitude Area Defense anti-missile system)—despite China’s objections—</w:t>
      </w:r>
      <w:r w:rsidRPr="00F85178">
        <w:rPr>
          <w:rStyle w:val="StyleUnderline"/>
        </w:rPr>
        <w:t xml:space="preserve">provides further evidence that </w:t>
      </w:r>
      <w:r w:rsidRPr="00993400">
        <w:rPr>
          <w:rStyle w:val="StyleUnderline"/>
          <w:highlight w:val="yellow"/>
        </w:rPr>
        <w:t xml:space="preserve">the U.S. must </w:t>
      </w:r>
      <w:r w:rsidRPr="00993400">
        <w:rPr>
          <w:rStyle w:val="Emphasis"/>
          <w:highlight w:val="yellow"/>
        </w:rPr>
        <w:t>stay the course</w:t>
      </w:r>
      <w:r w:rsidRPr="00993400">
        <w:rPr>
          <w:rStyle w:val="StyleUnderline"/>
          <w:highlight w:val="yellow"/>
        </w:rPr>
        <w:t xml:space="preserve"> on its </w:t>
      </w:r>
      <w:r w:rsidRPr="00993400">
        <w:rPr>
          <w:rStyle w:val="Emphasis"/>
          <w:highlight w:val="yellow"/>
        </w:rPr>
        <w:t>special relationship with the Republic of Korea</w:t>
      </w:r>
      <w:r w:rsidRPr="00F85178">
        <w:t xml:space="preserve">. </w:t>
      </w:r>
    </w:p>
    <w:p w:rsidR="006C63EE" w:rsidRPr="00F85178" w:rsidRDefault="006C63EE" w:rsidP="006C63EE">
      <w:pPr>
        <w:rPr>
          <w:rStyle w:val="StyleUnderline"/>
        </w:rPr>
      </w:pPr>
      <w:r w:rsidRPr="00F85178">
        <w:rPr>
          <w:rStyle w:val="StyleUnderline"/>
        </w:rPr>
        <w:t>THAAD will be deployed as</w:t>
      </w:r>
    </w:p>
    <w:p w:rsidR="006C63EE" w:rsidRPr="00F85178" w:rsidRDefault="006C63EE" w:rsidP="006C63EE">
      <w:pPr>
        <w:ind w:left="720"/>
      </w:pPr>
      <w:r w:rsidRPr="00F85178">
        <w:t>“</w:t>
      </w:r>
      <w:r w:rsidRPr="00F85178">
        <w:rPr>
          <w:rStyle w:val="StyleUnderline"/>
        </w:rPr>
        <w:t xml:space="preserve">a defensive measure to </w:t>
      </w:r>
      <w:r w:rsidRPr="00F85178">
        <w:rPr>
          <w:rStyle w:val="Emphasis"/>
        </w:rPr>
        <w:t>ensure the security of the ROK and its people</w:t>
      </w:r>
      <w:r w:rsidRPr="00F85178">
        <w:rPr>
          <w:rStyle w:val="StyleUnderline"/>
        </w:rPr>
        <w:t xml:space="preserve">, and to </w:t>
      </w:r>
      <w:r w:rsidRPr="00F85178">
        <w:rPr>
          <w:rStyle w:val="Emphasis"/>
        </w:rPr>
        <w:t>protect alliance military forces</w:t>
      </w:r>
      <w:r w:rsidRPr="00F85178">
        <w:rPr>
          <w:rStyle w:val="StyleUnderline"/>
        </w:rPr>
        <w:t xml:space="preserve"> from North Korea’s weapons of mass destruction</w:t>
      </w:r>
      <w:r w:rsidRPr="00F85178">
        <w:t xml:space="preserve"> and ballistic missile threats.”</w:t>
      </w:r>
    </w:p>
    <w:p w:rsidR="006C63EE" w:rsidRPr="00F85178" w:rsidRDefault="006C63EE" w:rsidP="006C63EE">
      <w:r w:rsidRPr="00F85178">
        <w:t>North Korea’s response? An attempted launch of a submarine-based ballistic missile.</w:t>
      </w:r>
    </w:p>
    <w:p w:rsidR="006C63EE" w:rsidRPr="00F85178" w:rsidRDefault="006C63EE" w:rsidP="006C63EE">
      <w:pPr>
        <w:rPr>
          <w:rStyle w:val="StyleUnderline"/>
        </w:rPr>
      </w:pPr>
      <w:r w:rsidRPr="00F85178">
        <w:t xml:space="preserve">As we honor the upcoming anniversary of the armistice ending the Korean War on July 27, 1953, and as our national political parties meet at their respective conventions, </w:t>
      </w:r>
      <w:r w:rsidRPr="00F85178">
        <w:rPr>
          <w:rStyle w:val="StyleUnderline"/>
        </w:rPr>
        <w:t xml:space="preserve">it is </w:t>
      </w:r>
      <w:r w:rsidRPr="00F85178">
        <w:rPr>
          <w:rStyle w:val="Emphasis"/>
        </w:rPr>
        <w:t>imperative</w:t>
      </w:r>
      <w:r w:rsidRPr="00F85178">
        <w:rPr>
          <w:rStyle w:val="StyleUnderline"/>
        </w:rPr>
        <w:t xml:space="preserve"> to remember how our relationship with South Korea benefits us </w:t>
      </w:r>
      <w:r w:rsidRPr="00F85178">
        <w:rPr>
          <w:rStyle w:val="Emphasis"/>
        </w:rPr>
        <w:t>militarily</w:t>
      </w:r>
      <w:r w:rsidRPr="00F85178">
        <w:rPr>
          <w:rStyle w:val="StyleUnderline"/>
        </w:rPr>
        <w:t xml:space="preserve"> and </w:t>
      </w:r>
      <w:r w:rsidRPr="00F85178">
        <w:rPr>
          <w:rStyle w:val="Emphasis"/>
        </w:rPr>
        <w:t>economically</w:t>
      </w:r>
      <w:r w:rsidRPr="00F85178">
        <w:rPr>
          <w:rStyle w:val="StyleUnderline"/>
        </w:rPr>
        <w:t>.</w:t>
      </w:r>
    </w:p>
    <w:p w:rsidR="006C63EE" w:rsidRPr="00F85178" w:rsidRDefault="006C63EE" w:rsidP="006C63EE">
      <w:r w:rsidRPr="00993400">
        <w:rPr>
          <w:rStyle w:val="StyleUnderline"/>
          <w:highlight w:val="yellow"/>
        </w:rPr>
        <w:t xml:space="preserve">For </w:t>
      </w:r>
      <w:r w:rsidRPr="00993400">
        <w:rPr>
          <w:rStyle w:val="Emphasis"/>
          <w:highlight w:val="yellow"/>
        </w:rPr>
        <w:t>more than six decades</w:t>
      </w:r>
      <w:r w:rsidRPr="00993400">
        <w:rPr>
          <w:rStyle w:val="StyleUnderline"/>
          <w:highlight w:val="yellow"/>
        </w:rPr>
        <w:t xml:space="preserve">, the U.S.-ROK alliance has served as an </w:t>
      </w:r>
      <w:r w:rsidRPr="00993400">
        <w:rPr>
          <w:rStyle w:val="Emphasis"/>
          <w:highlight w:val="yellow"/>
        </w:rPr>
        <w:t>anchor of stability and prosperity</w:t>
      </w:r>
      <w:r w:rsidRPr="00993400">
        <w:rPr>
          <w:rStyle w:val="StyleUnderline"/>
          <w:highlight w:val="yellow"/>
        </w:rPr>
        <w:t xml:space="preserve"> on the Korean Peninsula and in the Asia-Pacific region. The historical </w:t>
      </w:r>
      <w:r w:rsidRPr="00993400">
        <w:rPr>
          <w:rStyle w:val="Emphasis"/>
          <w:highlight w:val="yellow"/>
        </w:rPr>
        <w:t>cornerstone of the relationship is our military alliance</w:t>
      </w:r>
      <w:r w:rsidRPr="00993400">
        <w:rPr>
          <w:rStyle w:val="StyleUnderline"/>
          <w:highlight w:val="yellow"/>
        </w:rPr>
        <w:t xml:space="preserve">, forged in the Korean War and </w:t>
      </w:r>
      <w:r w:rsidRPr="00993400">
        <w:rPr>
          <w:rStyle w:val="Emphasis"/>
          <w:highlight w:val="yellow"/>
        </w:rPr>
        <w:t>founded on</w:t>
      </w:r>
      <w:r w:rsidRPr="00993400">
        <w:rPr>
          <w:rStyle w:val="StyleUnderline"/>
          <w:highlight w:val="yellow"/>
        </w:rPr>
        <w:t xml:space="preserve"> the</w:t>
      </w:r>
      <w:r w:rsidRPr="00F85178">
        <w:t xml:space="preserve"> 1953 </w:t>
      </w:r>
      <w:r w:rsidRPr="00993400">
        <w:rPr>
          <w:rStyle w:val="Emphasis"/>
          <w:highlight w:val="yellow"/>
        </w:rPr>
        <w:t>United States-Republic of Korea Mutual Defense Treaty</w:t>
      </w:r>
      <w:r w:rsidRPr="00993400">
        <w:rPr>
          <w:highlight w:val="yellow"/>
        </w:rPr>
        <w:t>.</w:t>
      </w:r>
      <w:r w:rsidRPr="00F85178">
        <w:t xml:space="preserve"> Since then, </w:t>
      </w:r>
      <w:r w:rsidRPr="00993400">
        <w:rPr>
          <w:rStyle w:val="StyleUnderline"/>
          <w:highlight w:val="yellow"/>
        </w:rPr>
        <w:t xml:space="preserve">U.S.-ROK relations have grown to encompass shared </w:t>
      </w:r>
      <w:r w:rsidRPr="00993400">
        <w:rPr>
          <w:rStyle w:val="Emphasis"/>
          <w:highlight w:val="yellow"/>
        </w:rPr>
        <w:t>political</w:t>
      </w:r>
      <w:r w:rsidRPr="00993400">
        <w:rPr>
          <w:rStyle w:val="StyleUnderline"/>
          <w:highlight w:val="yellow"/>
        </w:rPr>
        <w:t xml:space="preserve">, </w:t>
      </w:r>
      <w:r w:rsidRPr="00993400">
        <w:rPr>
          <w:rStyle w:val="Emphasis"/>
          <w:highlight w:val="yellow"/>
        </w:rPr>
        <w:t>economic</w:t>
      </w:r>
      <w:r w:rsidRPr="00993400">
        <w:rPr>
          <w:rStyle w:val="StyleUnderline"/>
          <w:highlight w:val="yellow"/>
        </w:rPr>
        <w:t xml:space="preserve"> and </w:t>
      </w:r>
      <w:r w:rsidRPr="00993400">
        <w:rPr>
          <w:rStyle w:val="Emphasis"/>
          <w:highlight w:val="yellow"/>
        </w:rPr>
        <w:t>cultural values</w:t>
      </w:r>
      <w:r w:rsidRPr="00993400">
        <w:rPr>
          <w:highlight w:val="yellow"/>
        </w:rPr>
        <w:t>.</w:t>
      </w:r>
    </w:p>
    <w:p w:rsidR="006C63EE" w:rsidRPr="00F85178" w:rsidRDefault="006C63EE" w:rsidP="006C63EE">
      <w:r w:rsidRPr="00F85178">
        <w:t xml:space="preserve">Some critics claim that South Korea is not adequately shouldering its defense burden. </w:t>
      </w:r>
      <w:r w:rsidRPr="00F85178">
        <w:rPr>
          <w:rStyle w:val="StyleUnderline"/>
        </w:rPr>
        <w:t xml:space="preserve">Is the ROK a “free rider” under the U.S. security umbrella? On the contrary, South Korea spends more of its economic resources to defend </w:t>
      </w:r>
      <w:r w:rsidRPr="00F85178">
        <w:rPr>
          <w:rStyle w:val="Emphasis"/>
        </w:rPr>
        <w:t>itself</w:t>
      </w:r>
      <w:r w:rsidRPr="00F85178">
        <w:rPr>
          <w:rStyle w:val="StyleUnderline"/>
        </w:rPr>
        <w:t xml:space="preserve"> than </w:t>
      </w:r>
      <w:r w:rsidRPr="00F85178">
        <w:rPr>
          <w:rStyle w:val="Emphasis"/>
        </w:rPr>
        <w:t>any of our NATO allies</w:t>
      </w:r>
      <w:r w:rsidRPr="00F85178">
        <w:t>—despite Russia’s growing assertiveness and the Middle East’s dangerous security situation. Mindful of the risks from North Korea, Seoul’s defense spending amounts to 2.6% of GDP, more than the United Kingdom, which is at 1.9% just shy of the 2.0% NATO guideline, and much higher than Germany (1.2%) and Japan (1%).</w:t>
      </w:r>
    </w:p>
    <w:p w:rsidR="006C63EE" w:rsidRPr="00F85178" w:rsidRDefault="006C63EE" w:rsidP="006C63EE">
      <w:pPr>
        <w:rPr>
          <w:rStyle w:val="StyleUnderline"/>
        </w:rPr>
      </w:pPr>
      <w:r w:rsidRPr="00F85178">
        <w:rPr>
          <w:rStyle w:val="StyleUnderline"/>
        </w:rPr>
        <w:t xml:space="preserve">Others question whether the U.S. would be just as secure without this military commitment. But </w:t>
      </w:r>
      <w:r w:rsidRPr="00993400">
        <w:rPr>
          <w:rStyle w:val="StyleUnderline"/>
          <w:highlight w:val="yellow"/>
        </w:rPr>
        <w:t xml:space="preserve">an </w:t>
      </w:r>
      <w:r w:rsidRPr="00993400">
        <w:rPr>
          <w:rStyle w:val="Emphasis"/>
          <w:highlight w:val="yellow"/>
        </w:rPr>
        <w:t>increasingly bellicose North Korea</w:t>
      </w:r>
      <w:r w:rsidRPr="00993400">
        <w:rPr>
          <w:rStyle w:val="StyleUnderline"/>
          <w:highlight w:val="yellow"/>
        </w:rPr>
        <w:t xml:space="preserve"> would be </w:t>
      </w:r>
      <w:r w:rsidRPr="00993400">
        <w:rPr>
          <w:rStyle w:val="Emphasis"/>
          <w:highlight w:val="yellow"/>
        </w:rPr>
        <w:t>emboldened</w:t>
      </w:r>
      <w:r w:rsidRPr="00993400">
        <w:rPr>
          <w:rStyle w:val="StyleUnderline"/>
          <w:highlight w:val="yellow"/>
        </w:rPr>
        <w:t xml:space="preserve"> by </w:t>
      </w:r>
      <w:r w:rsidRPr="00993400">
        <w:rPr>
          <w:rStyle w:val="Emphasis"/>
          <w:highlight w:val="yellow"/>
        </w:rPr>
        <w:t>even a slight paring down of the U.S.-R.O.K. alliance</w:t>
      </w:r>
      <w:r w:rsidRPr="00993400">
        <w:rPr>
          <w:rStyle w:val="StyleUnderline"/>
          <w:highlight w:val="yellow"/>
        </w:rPr>
        <w:t xml:space="preserve">, threatening </w:t>
      </w:r>
      <w:r w:rsidRPr="00993400">
        <w:rPr>
          <w:rStyle w:val="Emphasis"/>
          <w:highlight w:val="yellow"/>
        </w:rPr>
        <w:t>another conflict on the peninsula</w:t>
      </w:r>
      <w:r w:rsidRPr="00993400">
        <w:rPr>
          <w:rStyle w:val="StyleUnderline"/>
          <w:highlight w:val="yellow"/>
        </w:rPr>
        <w:t xml:space="preserve"> that would again have </w:t>
      </w:r>
      <w:r w:rsidRPr="00993400">
        <w:rPr>
          <w:rStyle w:val="Emphasis"/>
          <w:highlight w:val="yellow"/>
        </w:rPr>
        <w:t>wider geopolitical implications</w:t>
      </w:r>
      <w:r w:rsidRPr="00993400">
        <w:rPr>
          <w:rStyle w:val="StyleUnderline"/>
          <w:highlight w:val="yellow"/>
        </w:rPr>
        <w:t xml:space="preserve">. And China’s strategic interests likely would lead it to become </w:t>
      </w:r>
      <w:r w:rsidRPr="00993400">
        <w:rPr>
          <w:rStyle w:val="Emphasis"/>
          <w:highlight w:val="yellow"/>
        </w:rPr>
        <w:t>involved in any future contingency</w:t>
      </w:r>
      <w:r w:rsidRPr="00993400">
        <w:rPr>
          <w:rStyle w:val="StyleUnderline"/>
          <w:highlight w:val="yellow"/>
        </w:rPr>
        <w:t>.</w:t>
      </w:r>
      <w:r w:rsidRPr="00F85178">
        <w:rPr>
          <w:rStyle w:val="StyleUnderline"/>
        </w:rPr>
        <w:t xml:space="preserve"> </w:t>
      </w:r>
    </w:p>
    <w:p w:rsidR="006C63EE" w:rsidRPr="00F85178" w:rsidRDefault="006C63EE" w:rsidP="006C63EE">
      <w:r w:rsidRPr="00F85178">
        <w:t>It is also worth noting that South Korea has shared this burden in blood, serving as one of our most stalwart supporters in military actions around the globe, fighting alongside U.S. forces from Vietnam to Afghanistan and Iraq.</w:t>
      </w:r>
    </w:p>
    <w:p w:rsidR="006C63EE" w:rsidRPr="00F85178" w:rsidRDefault="006C63EE" w:rsidP="006C63EE">
      <w:r w:rsidRPr="00F85178">
        <w:t>Shared Prosperity</w:t>
      </w:r>
    </w:p>
    <w:p w:rsidR="006C63EE" w:rsidRPr="00F85178" w:rsidRDefault="006C63EE" w:rsidP="006C63EE">
      <w:pPr>
        <w:rPr>
          <w:rStyle w:val="StyleUnderline"/>
        </w:rPr>
      </w:pPr>
      <w:r w:rsidRPr="00F85178">
        <w:rPr>
          <w:rStyle w:val="StyleUnderline"/>
        </w:rPr>
        <w:t xml:space="preserve">The U.S.-Korea relationship is also based on </w:t>
      </w:r>
      <w:r w:rsidRPr="00F85178">
        <w:rPr>
          <w:rStyle w:val="Emphasis"/>
        </w:rPr>
        <w:t>shared prosperity</w:t>
      </w:r>
      <w:r w:rsidRPr="00F85178">
        <w:rPr>
          <w:rStyle w:val="StyleUnderline"/>
        </w:rPr>
        <w:t>. The</w:t>
      </w:r>
      <w:r w:rsidRPr="00F85178">
        <w:t xml:space="preserve"> Korea-U.S. Free Trade Agreement (</w:t>
      </w:r>
      <w:r w:rsidRPr="00F85178">
        <w:rPr>
          <w:rStyle w:val="StyleUnderline"/>
        </w:rPr>
        <w:t>KORUS FTA</w:t>
      </w:r>
      <w:r w:rsidRPr="00F85178">
        <w:t xml:space="preserve">) </w:t>
      </w:r>
      <w:r w:rsidRPr="00F85178">
        <w:rPr>
          <w:rStyle w:val="StyleUnderline"/>
        </w:rPr>
        <w:t xml:space="preserve">serves as an </w:t>
      </w:r>
      <w:r w:rsidRPr="00F85178">
        <w:rPr>
          <w:rStyle w:val="Emphasis"/>
        </w:rPr>
        <w:t>economic growth engine</w:t>
      </w:r>
      <w:r w:rsidRPr="00F85178">
        <w:rPr>
          <w:rStyle w:val="StyleUnderline"/>
        </w:rPr>
        <w:t xml:space="preserve"> for </w:t>
      </w:r>
      <w:r w:rsidRPr="00F85178">
        <w:rPr>
          <w:rStyle w:val="Emphasis"/>
        </w:rPr>
        <w:t>both countries</w:t>
      </w:r>
      <w:r w:rsidRPr="00F85178">
        <w:rPr>
          <w:rStyle w:val="StyleUnderline"/>
        </w:rPr>
        <w:t xml:space="preserve"> and a </w:t>
      </w:r>
      <w:r w:rsidRPr="00F85178">
        <w:rPr>
          <w:rStyle w:val="Emphasis"/>
        </w:rPr>
        <w:t>counterweight to current arguments against free trade</w:t>
      </w:r>
      <w:r w:rsidRPr="00F85178">
        <w:rPr>
          <w:rStyle w:val="StyleUnderline"/>
        </w:rPr>
        <w:t xml:space="preserve"> promulgated by some on the right and the left.</w:t>
      </w:r>
    </w:p>
    <w:p w:rsidR="006C63EE" w:rsidRPr="00F85178" w:rsidRDefault="006C63EE" w:rsidP="006C63EE">
      <w:r w:rsidRPr="00F85178">
        <w:t xml:space="preserve">The U.S. International Trade Commission estimates in a June 2016 report that </w:t>
      </w:r>
      <w:r w:rsidRPr="00F85178">
        <w:rPr>
          <w:rStyle w:val="StyleUnderline"/>
        </w:rPr>
        <w:t xml:space="preserve">the KORUS FTA has </w:t>
      </w:r>
      <w:r w:rsidRPr="00F85178">
        <w:rPr>
          <w:rStyle w:val="Emphasis"/>
        </w:rPr>
        <w:t>relatively large</w:t>
      </w:r>
      <w:r w:rsidRPr="00F85178">
        <w:rPr>
          <w:rStyle w:val="StyleUnderline"/>
        </w:rPr>
        <w:t xml:space="preserve">, </w:t>
      </w:r>
      <w:r w:rsidRPr="00F85178">
        <w:rPr>
          <w:rStyle w:val="Emphasis"/>
        </w:rPr>
        <w:t>economy-wide positive effects</w:t>
      </w:r>
      <w:r w:rsidRPr="00F85178">
        <w:rPr>
          <w:rStyle w:val="StyleUnderline"/>
        </w:rPr>
        <w:t xml:space="preserve"> on national income in the U.S., </w:t>
      </w:r>
      <w:r w:rsidRPr="00F85178">
        <w:rPr>
          <w:rStyle w:val="Emphasis"/>
        </w:rPr>
        <w:t>more than other U.S. bilateral free trade agreements</w:t>
      </w:r>
      <w:r w:rsidRPr="00F85178">
        <w:t>. In addition, the Commission highlights the consumer benefits, particularly for middle and low-income groups, from free trade agreements such as access to less expensive and a wider variety of products, a particular feature of our trade with Korea.</w:t>
      </w:r>
    </w:p>
    <w:p w:rsidR="006C63EE" w:rsidRPr="00F85178" w:rsidRDefault="006C63EE" w:rsidP="006C63EE">
      <w:r w:rsidRPr="00F85178">
        <w:t>Some criticize the KORUS FTA because of the rise in the U.S. goods and services trade deficit with Korea since implementation in 2012, to $18.7 billion in 2015. However, that is a smaller deficit than the U.S. has with Germany, Mexico, Japan and China. A major driver of U.S. trade deficits, in actuality, is our relatively high consumption and low savings rates, rather than a mercantilist policy by our trade partners. Significantly, Korea has recycled a portion of these trade surpluses into holdings of $112 billion in U.S. Treasury and government agency securities, helping our government finance its deficit.</w:t>
      </w:r>
    </w:p>
    <w:p w:rsidR="006C63EE" w:rsidRPr="00F85178" w:rsidRDefault="006C63EE" w:rsidP="006C63EE">
      <w:r w:rsidRPr="00F85178">
        <w:t xml:space="preserve">And often overlooked is our surplus in services trade with South Korea, amounting to $9.4 billion in 2015, propelled by a 33% increase in these exports since 2010. </w:t>
      </w:r>
    </w:p>
    <w:p w:rsidR="006C63EE" w:rsidRPr="00F85178" w:rsidRDefault="006C63EE" w:rsidP="006C63EE">
      <w:r w:rsidRPr="00F85178">
        <w:t>Although globalization has meant fewer U.S. manufacturing jobs, a phenomenon driven in large part by China’s accession to the World Trade Organization in 2001, investment by Korean firms in the U.S. has doubled since the pre-FTA era. The top twelve Korean companies alone generated 38,833 jobs in the U.S. in 2015, three times more than in 2012. And Samsung Electronics, which currently employs 15,000 in the U.S., announced in June a plan to invest $1.2 billion over four years in a U.S.-based Internet of Things R&amp;D initiative.</w:t>
      </w:r>
    </w:p>
    <w:p w:rsidR="006C63EE" w:rsidRPr="00F85178" w:rsidRDefault="006C63EE" w:rsidP="006C63EE">
      <w:pPr>
        <w:rPr>
          <w:rStyle w:val="StyleUnderline"/>
        </w:rPr>
      </w:pPr>
      <w:r w:rsidRPr="00993400">
        <w:rPr>
          <w:rStyle w:val="StyleUnderline"/>
          <w:highlight w:val="yellow"/>
        </w:rPr>
        <w:t xml:space="preserve">U.S.-South Korean </w:t>
      </w:r>
      <w:r w:rsidRPr="00993400">
        <w:rPr>
          <w:rStyle w:val="Emphasis"/>
          <w:highlight w:val="yellow"/>
        </w:rPr>
        <w:t>military</w:t>
      </w:r>
      <w:r w:rsidRPr="00993400">
        <w:rPr>
          <w:rStyle w:val="StyleUnderline"/>
          <w:highlight w:val="yellow"/>
        </w:rPr>
        <w:t xml:space="preserve">, </w:t>
      </w:r>
      <w:r w:rsidRPr="00993400">
        <w:rPr>
          <w:rStyle w:val="Emphasis"/>
          <w:highlight w:val="yellow"/>
        </w:rPr>
        <w:t>economic</w:t>
      </w:r>
      <w:r w:rsidRPr="00993400">
        <w:rPr>
          <w:rStyle w:val="StyleUnderline"/>
          <w:highlight w:val="yellow"/>
        </w:rPr>
        <w:t xml:space="preserve"> and </w:t>
      </w:r>
      <w:r w:rsidRPr="00993400">
        <w:rPr>
          <w:rStyle w:val="Emphasis"/>
          <w:highlight w:val="yellow"/>
        </w:rPr>
        <w:t>people-to-people relations</w:t>
      </w:r>
      <w:r w:rsidRPr="00993400">
        <w:rPr>
          <w:rStyle w:val="StyleUnderline"/>
          <w:highlight w:val="yellow"/>
        </w:rPr>
        <w:t xml:space="preserve"> today are </w:t>
      </w:r>
      <w:r w:rsidRPr="00993400">
        <w:rPr>
          <w:rStyle w:val="Emphasis"/>
          <w:highlight w:val="yellow"/>
        </w:rPr>
        <w:t>broader</w:t>
      </w:r>
      <w:r w:rsidRPr="00993400">
        <w:rPr>
          <w:rStyle w:val="StyleUnderline"/>
          <w:highlight w:val="yellow"/>
        </w:rPr>
        <w:t xml:space="preserve">, </w:t>
      </w:r>
      <w:r w:rsidRPr="00993400">
        <w:rPr>
          <w:rStyle w:val="Emphasis"/>
          <w:highlight w:val="yellow"/>
        </w:rPr>
        <w:t>deeper</w:t>
      </w:r>
      <w:r w:rsidRPr="00993400">
        <w:rPr>
          <w:rStyle w:val="StyleUnderline"/>
          <w:highlight w:val="yellow"/>
        </w:rPr>
        <w:t xml:space="preserve">, and </w:t>
      </w:r>
      <w:r w:rsidRPr="00993400">
        <w:rPr>
          <w:rStyle w:val="Emphasis"/>
          <w:highlight w:val="yellow"/>
        </w:rPr>
        <w:t>stronger than ever</w:t>
      </w:r>
      <w:r w:rsidRPr="00993400">
        <w:rPr>
          <w:rStyle w:val="StyleUnderline"/>
          <w:highlight w:val="yellow"/>
        </w:rPr>
        <w:t xml:space="preserve">. We have </w:t>
      </w:r>
      <w:r w:rsidRPr="00993400">
        <w:rPr>
          <w:rStyle w:val="Emphasis"/>
          <w:highlight w:val="yellow"/>
        </w:rPr>
        <w:t>few allies</w:t>
      </w:r>
      <w:r w:rsidRPr="00993400">
        <w:rPr>
          <w:rStyle w:val="StyleUnderline"/>
          <w:highlight w:val="yellow"/>
        </w:rPr>
        <w:t xml:space="preserve"> with whom we have a </w:t>
      </w:r>
      <w:r w:rsidRPr="00993400">
        <w:rPr>
          <w:rStyle w:val="Emphasis"/>
          <w:highlight w:val="yellow"/>
        </w:rPr>
        <w:t>greater mutual understanding</w:t>
      </w:r>
      <w:r w:rsidRPr="00993400">
        <w:rPr>
          <w:rStyle w:val="StyleUnderline"/>
          <w:highlight w:val="yellow"/>
        </w:rPr>
        <w:t xml:space="preserve">, </w:t>
      </w:r>
      <w:r w:rsidRPr="00993400">
        <w:rPr>
          <w:rStyle w:val="Emphasis"/>
          <w:highlight w:val="yellow"/>
        </w:rPr>
        <w:t>shared interest</w:t>
      </w:r>
      <w:r w:rsidRPr="00993400">
        <w:rPr>
          <w:rStyle w:val="StyleUnderline"/>
          <w:highlight w:val="yellow"/>
        </w:rPr>
        <w:t xml:space="preserve">, and </w:t>
      </w:r>
      <w:r w:rsidRPr="00993400">
        <w:rPr>
          <w:rStyle w:val="Emphasis"/>
          <w:highlight w:val="yellow"/>
        </w:rPr>
        <w:t>appreciation</w:t>
      </w:r>
      <w:r w:rsidRPr="00993400">
        <w:rPr>
          <w:rStyle w:val="StyleUnderline"/>
          <w:highlight w:val="yellow"/>
        </w:rPr>
        <w:t xml:space="preserve">. Now is </w:t>
      </w:r>
      <w:r w:rsidRPr="00993400">
        <w:rPr>
          <w:rStyle w:val="Emphasis"/>
          <w:highlight w:val="yellow"/>
        </w:rPr>
        <w:t>not the time</w:t>
      </w:r>
      <w:r w:rsidRPr="00993400">
        <w:rPr>
          <w:rStyle w:val="StyleUnderline"/>
          <w:highlight w:val="yellow"/>
        </w:rPr>
        <w:t xml:space="preserve"> to </w:t>
      </w:r>
      <w:r w:rsidRPr="00993400">
        <w:rPr>
          <w:rStyle w:val="Emphasis"/>
          <w:highlight w:val="yellow"/>
        </w:rPr>
        <w:t>gamble</w:t>
      </w:r>
      <w:r w:rsidRPr="00993400">
        <w:rPr>
          <w:rStyle w:val="StyleUnderline"/>
          <w:highlight w:val="yellow"/>
        </w:rPr>
        <w:t xml:space="preserve"> on undermining the </w:t>
      </w:r>
      <w:r w:rsidRPr="00993400">
        <w:rPr>
          <w:rStyle w:val="Emphasis"/>
          <w:highlight w:val="yellow"/>
        </w:rPr>
        <w:t>anchors of this alliance</w:t>
      </w:r>
      <w:r w:rsidRPr="00993400">
        <w:rPr>
          <w:rStyle w:val="StyleUnderline"/>
          <w:highlight w:val="yellow"/>
        </w:rPr>
        <w:t>.</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rPr>
        <w:t xml:space="preserve">Collapse of ROK alliance </w:t>
      </w:r>
      <w:r w:rsidRPr="00F85178">
        <w:rPr>
          <w:sz w:val="28"/>
          <w:u w:val="single"/>
        </w:rPr>
        <w:t>causes South Korean proliferation</w:t>
      </w:r>
      <w:r w:rsidRPr="00F85178">
        <w:rPr>
          <w:sz w:val="28"/>
        </w:rPr>
        <w:t xml:space="preserve"> and </w:t>
      </w:r>
      <w:r w:rsidRPr="00F85178">
        <w:rPr>
          <w:sz w:val="28"/>
          <w:u w:val="single"/>
        </w:rPr>
        <w:t>makes domino effect likely</w:t>
      </w:r>
      <w:r w:rsidRPr="00F85178">
        <w:rPr>
          <w:sz w:val="28"/>
        </w:rPr>
        <w:t xml:space="preserve">. </w:t>
      </w:r>
    </w:p>
    <w:p w:rsidR="006C63EE" w:rsidRPr="00F85178" w:rsidRDefault="006C63EE" w:rsidP="006C63EE">
      <w:r w:rsidRPr="00F85178">
        <w:rPr>
          <w:rStyle w:val="Style13ptBold"/>
          <w:sz w:val="28"/>
        </w:rPr>
        <w:t>Yang 11</w:t>
      </w:r>
      <w:r w:rsidRPr="00F85178">
        <w:t xml:space="preserve"> — Zie-eun Yang, M.A. Candidate in Security Studies at Georgetown University, 2011 (“South Korea’s Nuclear Decision,” Submitted to Georgetown University, April 15</w:t>
      </w:r>
      <w:r w:rsidRPr="00F85178">
        <w:rPr>
          <w:vertAlign w:val="superscript"/>
        </w:rPr>
        <w:t>th</w:t>
      </w:r>
      <w:r w:rsidRPr="00F85178">
        <w:t xml:space="preserve">, Accessible Online at </w:t>
      </w:r>
      <w:hyperlink r:id="rId40" w:history="1">
        <w:r w:rsidRPr="00F85178">
          <w:rPr>
            <w:rStyle w:val="Hyperlink"/>
          </w:rPr>
          <w:t>https://repository.library.georgetown.edu/bitstream/handle/10822/553432/YangZieeun.pdf?sequence=1</w:t>
        </w:r>
      </w:hyperlink>
      <w:r w:rsidRPr="00F85178">
        <w:t>, Accessed On 07-27-2016)</w:t>
      </w:r>
    </w:p>
    <w:p w:rsidR="006C63EE" w:rsidRPr="00F85178" w:rsidRDefault="006C63EE" w:rsidP="006C63EE">
      <w:pPr>
        <w:rPr>
          <w:rStyle w:val="StyleUnderline"/>
        </w:rPr>
      </w:pPr>
      <w:r w:rsidRPr="00F85178">
        <w:rPr>
          <w:rStyle w:val="StyleUnderline"/>
        </w:rPr>
        <w:t xml:space="preserve">U.S. </w:t>
      </w:r>
      <w:r w:rsidRPr="00993400">
        <w:rPr>
          <w:rStyle w:val="StyleUnderline"/>
          <w:highlight w:val="yellow"/>
        </w:rPr>
        <w:t>security assurances</w:t>
      </w:r>
      <w:r w:rsidRPr="00F85178">
        <w:rPr>
          <w:rStyle w:val="StyleUnderline"/>
        </w:rPr>
        <w:t xml:space="preserve"> toward its allies </w:t>
      </w:r>
      <w:r w:rsidRPr="00993400">
        <w:rPr>
          <w:rStyle w:val="StyleUnderline"/>
          <w:highlight w:val="yellow"/>
        </w:rPr>
        <w:t xml:space="preserve">are an </w:t>
      </w:r>
      <w:r w:rsidRPr="00993400">
        <w:rPr>
          <w:rStyle w:val="Emphasis"/>
          <w:highlight w:val="yellow"/>
        </w:rPr>
        <w:t>indispensable factor</w:t>
      </w:r>
      <w:r w:rsidRPr="00F85178">
        <w:t xml:space="preserve"> to be considered </w:t>
      </w:r>
      <w:r w:rsidRPr="00993400">
        <w:rPr>
          <w:rStyle w:val="StyleUnderline"/>
          <w:highlight w:val="yellow"/>
        </w:rPr>
        <w:t>in</w:t>
      </w:r>
      <w:r w:rsidRPr="00F85178">
        <w:t xml:space="preserve"> the study of </w:t>
      </w:r>
      <w:r w:rsidRPr="00993400">
        <w:rPr>
          <w:rStyle w:val="StyleUnderline"/>
          <w:highlight w:val="yellow"/>
        </w:rPr>
        <w:t>nuclear weapons proliferation in Northeast Asia.</w:t>
      </w:r>
      <w:r w:rsidRPr="00F85178">
        <w:rPr>
          <w:rStyle w:val="StyleUnderline"/>
        </w:rPr>
        <w:t xml:space="preserve"> These </w:t>
      </w:r>
      <w:r w:rsidRPr="00993400">
        <w:rPr>
          <w:rStyle w:val="StyleUnderline"/>
          <w:highlight w:val="yellow"/>
        </w:rPr>
        <w:t xml:space="preserve">guarantees have both </w:t>
      </w:r>
      <w:r w:rsidRPr="00993400">
        <w:rPr>
          <w:rStyle w:val="Emphasis"/>
          <w:highlight w:val="yellow"/>
        </w:rPr>
        <w:t>provided deterrence</w:t>
      </w:r>
      <w:r w:rsidRPr="00F85178">
        <w:rPr>
          <w:rStyle w:val="Emphasis"/>
        </w:rPr>
        <w:t xml:space="preserve"> to North Korea’s provocation of war</w:t>
      </w:r>
      <w:r w:rsidRPr="00F85178">
        <w:rPr>
          <w:rStyle w:val="StyleUnderline"/>
        </w:rPr>
        <w:t xml:space="preserve"> </w:t>
      </w:r>
      <w:r w:rsidRPr="00993400">
        <w:rPr>
          <w:rStyle w:val="StyleUnderline"/>
          <w:highlight w:val="yellow"/>
        </w:rPr>
        <w:t xml:space="preserve">and </w:t>
      </w:r>
      <w:r w:rsidRPr="00993400">
        <w:rPr>
          <w:rStyle w:val="Emphasis"/>
          <w:highlight w:val="yellow"/>
        </w:rPr>
        <w:t>facilitated North Korea’s ambition</w:t>
      </w:r>
      <w:r w:rsidRPr="00F85178">
        <w:rPr>
          <w:rStyle w:val="Emphasis"/>
        </w:rPr>
        <w:t xml:space="preserve"> to acquire nuclear weapons capabilities</w:t>
      </w:r>
      <w:r w:rsidRPr="00F85178">
        <w:rPr>
          <w:rStyle w:val="StyleUnderline"/>
        </w:rPr>
        <w:t>.</w:t>
      </w:r>
      <w:r w:rsidRPr="00F85178">
        <w:t xml:space="preserve"> Despite the dual effects of U.S. security assurances, </w:t>
      </w:r>
      <w:r w:rsidRPr="00993400">
        <w:rPr>
          <w:rStyle w:val="StyleUnderline"/>
          <w:highlight w:val="yellow"/>
        </w:rPr>
        <w:t xml:space="preserve">its nuclear umbrella has been the </w:t>
      </w:r>
      <w:r w:rsidRPr="00993400">
        <w:rPr>
          <w:rStyle w:val="Emphasis"/>
          <w:highlight w:val="yellow"/>
        </w:rPr>
        <w:t>most credible factor in dissuading South Korea from acquiring nuclear weapons</w:t>
      </w:r>
      <w:r w:rsidRPr="00F85178">
        <w:rPr>
          <w:rStyle w:val="Emphasis"/>
        </w:rPr>
        <w:t xml:space="preserve"> capabilities</w:t>
      </w:r>
      <w:r w:rsidRPr="00F85178">
        <w:rPr>
          <w:rStyle w:val="StyleUnderline"/>
        </w:rPr>
        <w:t>, despite rising domestic demands for “nuclear sovereignty.”</w:t>
      </w:r>
    </w:p>
    <w:p w:rsidR="006C63EE" w:rsidRPr="00F85178" w:rsidRDefault="006C63EE" w:rsidP="006C63EE">
      <w:pPr>
        <w:rPr>
          <w:rStyle w:val="StyleUnderline"/>
        </w:rPr>
      </w:pPr>
      <w:r w:rsidRPr="00F85178">
        <w:t xml:space="preserve">From the U.S. perspective, </w:t>
      </w:r>
      <w:r w:rsidRPr="00993400">
        <w:rPr>
          <w:rStyle w:val="StyleUnderline"/>
          <w:highlight w:val="yellow"/>
        </w:rPr>
        <w:t xml:space="preserve">the </w:t>
      </w:r>
      <w:r w:rsidRPr="00993400">
        <w:rPr>
          <w:rStyle w:val="Emphasis"/>
          <w:highlight w:val="yellow"/>
        </w:rPr>
        <w:t>worst-case scenario of nuclear proliferation</w:t>
      </w:r>
      <w:r w:rsidRPr="00F85178">
        <w:rPr>
          <w:rStyle w:val="StyleUnderline"/>
        </w:rPr>
        <w:t xml:space="preserve"> in Northeast Asia </w:t>
      </w:r>
      <w:r w:rsidRPr="00993400">
        <w:rPr>
          <w:rStyle w:val="StyleUnderline"/>
          <w:highlight w:val="yellow"/>
        </w:rPr>
        <w:t>could be South Korea’s acquisition of</w:t>
      </w:r>
      <w:r w:rsidRPr="00F85178">
        <w:rPr>
          <w:rStyle w:val="StyleUnderline"/>
        </w:rPr>
        <w:t xml:space="preserve"> nuclear weapons </w:t>
      </w:r>
      <w:r w:rsidRPr="00993400">
        <w:rPr>
          <w:rStyle w:val="StyleUnderline"/>
          <w:highlight w:val="yellow"/>
        </w:rPr>
        <w:t>capabilities</w:t>
      </w:r>
      <w:r w:rsidRPr="00F85178">
        <w:rPr>
          <w:rStyle w:val="StyleUnderline"/>
        </w:rPr>
        <w:t>. Based on its strategic alliance with South Korea, the U</w:t>
      </w:r>
      <w:r w:rsidRPr="00F85178">
        <w:t>nited</w:t>
      </w:r>
      <w:r w:rsidRPr="00F85178">
        <w:rPr>
          <w:rStyle w:val="StyleUnderline"/>
        </w:rPr>
        <w:t xml:space="preserve"> S</w:t>
      </w:r>
      <w:r w:rsidRPr="00F85178">
        <w:t xml:space="preserve">tates </w:t>
      </w:r>
      <w:r w:rsidRPr="00F85178">
        <w:rPr>
          <w:rStyle w:val="StyleUnderline"/>
        </w:rPr>
        <w:t xml:space="preserve">has played a </w:t>
      </w:r>
      <w:r w:rsidRPr="00F85178">
        <w:rPr>
          <w:rStyle w:val="Emphasis"/>
        </w:rPr>
        <w:t>pivotal role</w:t>
      </w:r>
      <w:r w:rsidRPr="00F85178">
        <w:rPr>
          <w:rStyle w:val="StyleUnderline"/>
        </w:rPr>
        <w:t xml:space="preserve"> in </w:t>
      </w:r>
      <w:r w:rsidRPr="00F85178">
        <w:rPr>
          <w:rStyle w:val="Emphasis"/>
        </w:rPr>
        <w:t>designing</w:t>
      </w:r>
      <w:r w:rsidRPr="00F85178">
        <w:rPr>
          <w:rStyle w:val="StyleUnderline"/>
        </w:rPr>
        <w:t xml:space="preserve"> and </w:t>
      </w:r>
      <w:r w:rsidRPr="00F85178">
        <w:rPr>
          <w:rStyle w:val="Emphasis"/>
        </w:rPr>
        <w:t>employing</w:t>
      </w:r>
      <w:r w:rsidRPr="00F85178">
        <w:rPr>
          <w:rStyle w:val="StyleUnderline"/>
        </w:rPr>
        <w:t xml:space="preserve"> South Korea’s military and security policies. </w:t>
      </w:r>
      <w:r w:rsidRPr="00993400">
        <w:rPr>
          <w:rStyle w:val="StyleUnderline"/>
          <w:highlight w:val="yellow"/>
        </w:rPr>
        <w:t>If South Korea decides to go nuclear,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will </w:t>
      </w:r>
      <w:r w:rsidRPr="00993400">
        <w:rPr>
          <w:rStyle w:val="Emphasis"/>
          <w:highlight w:val="yellow"/>
        </w:rPr>
        <w:t>lose ground in managing its regional security policies</w:t>
      </w:r>
      <w:r w:rsidRPr="00F85178">
        <w:t xml:space="preserve"> to balance North Korea and a rising China. Moreover, </w:t>
      </w:r>
      <w:r w:rsidRPr="00993400">
        <w:rPr>
          <w:rStyle w:val="StyleUnderline"/>
          <w:highlight w:val="yellow"/>
        </w:rPr>
        <w:t xml:space="preserve">a standoff between nuclear-armed South and North Korea would </w:t>
      </w:r>
      <w:r w:rsidRPr="00993400">
        <w:rPr>
          <w:rStyle w:val="Emphasis"/>
          <w:highlight w:val="yellow"/>
        </w:rPr>
        <w:t>greatly undermine regional stability</w:t>
      </w:r>
      <w:r w:rsidRPr="00993400">
        <w:rPr>
          <w:rStyle w:val="StyleUnderline"/>
          <w:highlight w:val="yellow"/>
        </w:rPr>
        <w:t xml:space="preserve"> as well as the </w:t>
      </w:r>
      <w:r w:rsidRPr="00993400">
        <w:rPr>
          <w:rStyle w:val="Emphasis"/>
          <w:highlight w:val="yellow"/>
        </w:rPr>
        <w:t>credibility of U.S. security assurances as a whole</w:t>
      </w:r>
      <w:r w:rsidRPr="00993400">
        <w:rPr>
          <w:rStyle w:val="StyleUnderline"/>
          <w:highlight w:val="yellow"/>
        </w:rPr>
        <w:t>.</w:t>
      </w:r>
      <w:r w:rsidRPr="00F85178">
        <w:rPr>
          <w:rStyle w:val="StyleUnderline"/>
        </w:rPr>
        <w:t xml:space="preserve"> </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rPr>
        <w:t xml:space="preserve">That causes conflict that goes </w:t>
      </w:r>
      <w:r w:rsidRPr="00F85178">
        <w:rPr>
          <w:sz w:val="28"/>
          <w:u w:val="single"/>
        </w:rPr>
        <w:t>global</w:t>
      </w:r>
      <w:r w:rsidRPr="00F85178">
        <w:rPr>
          <w:sz w:val="28"/>
        </w:rPr>
        <w:t xml:space="preserve"> and </w:t>
      </w:r>
      <w:r w:rsidRPr="00F85178">
        <w:rPr>
          <w:sz w:val="28"/>
          <w:u w:val="single"/>
        </w:rPr>
        <w:t>nuclear</w:t>
      </w:r>
      <w:r w:rsidRPr="00F85178">
        <w:rPr>
          <w:sz w:val="28"/>
        </w:rPr>
        <w:t xml:space="preserve"> — </w:t>
      </w:r>
      <w:r w:rsidRPr="00F85178">
        <w:rPr>
          <w:sz w:val="28"/>
          <w:u w:val="single"/>
        </w:rPr>
        <w:t>conventional mismatch</w:t>
      </w:r>
      <w:r w:rsidRPr="00F85178">
        <w:rPr>
          <w:sz w:val="28"/>
        </w:rPr>
        <w:t xml:space="preserve"> and </w:t>
      </w:r>
      <w:r w:rsidRPr="00F85178">
        <w:rPr>
          <w:sz w:val="28"/>
          <w:u w:val="single"/>
        </w:rPr>
        <w:t>high tensions</w:t>
      </w:r>
      <w:r w:rsidRPr="00F85178">
        <w:rPr>
          <w:sz w:val="28"/>
        </w:rPr>
        <w:t xml:space="preserve">. </w:t>
      </w:r>
    </w:p>
    <w:p w:rsidR="006C63EE" w:rsidRPr="00F85178" w:rsidRDefault="006C63EE" w:rsidP="006C63EE">
      <w:r w:rsidRPr="00F85178">
        <w:rPr>
          <w:rStyle w:val="Style13ptBold"/>
          <w:sz w:val="28"/>
        </w:rPr>
        <w:t>Tan 15</w:t>
      </w:r>
      <w:r w:rsidRPr="00F85178">
        <w:t xml:space="preserve"> — Andrew Tan, Associate Professor at the University of New South Wales, PhD in International Relations from the University of Sydney, M Phil in International Relations from Cambridge University, 2015 (“The Prospects for Conflict in East Asia,” </w:t>
      </w:r>
      <w:r w:rsidRPr="00F85178">
        <w:rPr>
          <w:i/>
        </w:rPr>
        <w:t>Security and Conflict in East Asia</w:t>
      </w:r>
      <w:r w:rsidRPr="00F85178">
        <w:t>, Published by Routledge Press, ISBN: 9781857437171, pgs. 3-4)</w:t>
      </w:r>
    </w:p>
    <w:p w:rsidR="006C63EE" w:rsidRPr="00F85178" w:rsidRDefault="006C63EE" w:rsidP="006C63EE">
      <w:r w:rsidRPr="00F85178">
        <w:t xml:space="preserve">The </w:t>
      </w:r>
      <w:r w:rsidRPr="00993400">
        <w:rPr>
          <w:rStyle w:val="StyleUnderline"/>
          <w:highlight w:val="yellow"/>
        </w:rPr>
        <w:t>high tensions in East Asia</w:t>
      </w:r>
      <w:r w:rsidRPr="00F85178">
        <w:t xml:space="preserve">, the highest since the end of the Second World War </w:t>
      </w:r>
      <w:r w:rsidRPr="00993400">
        <w:rPr>
          <w:rStyle w:val="StyleUnderline"/>
          <w:highlight w:val="yellow"/>
        </w:rPr>
        <w:t xml:space="preserve">have led to </w:t>
      </w:r>
      <w:r w:rsidRPr="00993400">
        <w:rPr>
          <w:rStyle w:val="Emphasis"/>
          <w:highlight w:val="yellow"/>
        </w:rPr>
        <w:t>fears of open conflict</w:t>
      </w:r>
      <w:r w:rsidRPr="00F85178">
        <w:rPr>
          <w:rStyle w:val="StyleUnderline"/>
        </w:rPr>
        <w:t xml:space="preserve"> involving the states in the region as well as </w:t>
      </w:r>
      <w:r w:rsidRPr="00F85178">
        <w:rPr>
          <w:rStyle w:val="Emphasis"/>
        </w:rPr>
        <w:t>extra-regional powers</w:t>
      </w:r>
      <w:r w:rsidRPr="00F85178">
        <w:rPr>
          <w:rStyle w:val="StyleUnderline"/>
        </w:rPr>
        <w:t xml:space="preserve">, in particular the </w:t>
      </w:r>
      <w:r w:rsidRPr="00F85178">
        <w:rPr>
          <w:rStyle w:val="Emphasis"/>
        </w:rPr>
        <w:t>USA</w:t>
      </w:r>
      <w:r w:rsidRPr="00F85178">
        <w:t xml:space="preserve">. By early 2013 </w:t>
      </w:r>
      <w:r w:rsidRPr="00993400">
        <w:rPr>
          <w:rStyle w:val="StyleUnderline"/>
          <w:highlight w:val="yellow"/>
        </w:rPr>
        <w:t>tensions</w:t>
      </w:r>
      <w:r w:rsidRPr="00F85178">
        <w:t xml:space="preserve"> between North Korea on the one hand, and South Korea, the USA and Japan, on the other, </w:t>
      </w:r>
      <w:r w:rsidRPr="00F85178">
        <w:rPr>
          <w:rStyle w:val="StyleUnderline"/>
        </w:rPr>
        <w:t xml:space="preserve">had </w:t>
      </w:r>
      <w:r w:rsidRPr="00993400">
        <w:rPr>
          <w:rStyle w:val="StyleUnderline"/>
          <w:highlight w:val="yellow"/>
        </w:rPr>
        <w:t xml:space="preserve">deteriorated to their </w:t>
      </w:r>
      <w:r w:rsidRPr="00993400">
        <w:rPr>
          <w:rStyle w:val="Emphasis"/>
          <w:highlight w:val="yellow"/>
        </w:rPr>
        <w:t>worst level</w:t>
      </w:r>
      <w:r w:rsidRPr="00993400">
        <w:rPr>
          <w:rStyle w:val="StyleUnderline"/>
          <w:highlight w:val="yellow"/>
        </w:rPr>
        <w:t xml:space="preserve"> since the </w:t>
      </w:r>
      <w:r w:rsidRPr="00993400">
        <w:rPr>
          <w:rStyle w:val="Emphasis"/>
          <w:highlight w:val="yellow"/>
        </w:rPr>
        <w:t>end of the Korean War</w:t>
      </w:r>
      <w:r w:rsidRPr="00F85178">
        <w:t xml:space="preserve"> in 1953, </w:t>
      </w:r>
      <w:r w:rsidRPr="00993400">
        <w:rPr>
          <w:rStyle w:val="StyleUnderline"/>
          <w:highlight w:val="yellow"/>
        </w:rPr>
        <w:t xml:space="preserve">sparking fears of an </w:t>
      </w:r>
      <w:r w:rsidRPr="00993400">
        <w:rPr>
          <w:rStyle w:val="Emphasis"/>
          <w:highlight w:val="yellow"/>
        </w:rPr>
        <w:t>accidental war</w:t>
      </w:r>
      <w:r w:rsidRPr="00993400">
        <w:rPr>
          <w:rStyle w:val="StyleUnderline"/>
          <w:highlight w:val="yellow"/>
        </w:rPr>
        <w:t xml:space="preserve"> due to North Korea’s </w:t>
      </w:r>
      <w:r w:rsidRPr="00993400">
        <w:rPr>
          <w:rStyle w:val="Emphasis"/>
          <w:highlight w:val="yellow"/>
        </w:rPr>
        <w:t>brinkmanship</w:t>
      </w:r>
      <w:r w:rsidRPr="00993400">
        <w:rPr>
          <w:rStyle w:val="StyleUnderline"/>
          <w:highlight w:val="yellow"/>
        </w:rPr>
        <w:t xml:space="preserve"> and </w:t>
      </w:r>
      <w:r w:rsidRPr="00993400">
        <w:rPr>
          <w:rStyle w:val="Emphasis"/>
          <w:highlight w:val="yellow"/>
        </w:rPr>
        <w:t>political miscalculation</w:t>
      </w:r>
      <w:r w:rsidRPr="00F85178">
        <w:rPr>
          <w:szCs w:val="16"/>
        </w:rPr>
        <w:t xml:space="preserve"> (ICC 2013a). Tensions between the People's Republic of China and Japan were also at their highest since the end of the Second World War, due to their dispute over the Diaoyu/Senkaku lslands (Hughes 2013). More seriously</w:t>
      </w:r>
      <w:r w:rsidRPr="00F85178">
        <w:t xml:space="preserve">, </w:t>
      </w:r>
      <w:r w:rsidRPr="00993400">
        <w:rPr>
          <w:rStyle w:val="StyleUnderline"/>
          <w:highlight w:val="yellow"/>
        </w:rPr>
        <w:t xml:space="preserve">China, the USA and North Korea possess </w:t>
      </w:r>
      <w:r w:rsidRPr="00993400">
        <w:rPr>
          <w:rStyle w:val="Emphasis"/>
          <w:highlight w:val="yellow"/>
        </w:rPr>
        <w:t>nuclear weapons</w:t>
      </w:r>
      <w:r w:rsidRPr="00993400">
        <w:rPr>
          <w:rStyle w:val="StyleUnderline"/>
          <w:highlight w:val="yellow"/>
        </w:rPr>
        <w:t xml:space="preserve">, and Japan has always been regarded as a </w:t>
      </w:r>
      <w:r w:rsidRPr="00993400">
        <w:rPr>
          <w:rStyle w:val="Emphasis"/>
          <w:highlight w:val="yellow"/>
        </w:rPr>
        <w:t>threshold nuclear power</w:t>
      </w:r>
      <w:r w:rsidRPr="00F85178">
        <w:rPr>
          <w:rStyle w:val="StyleUnderline"/>
        </w:rPr>
        <w:t>, as it possesses plutonium stocks generated through its power industry, ballistic missile capability and the technology to rapidly transform itself into a significant nuclear weapons power should it choose to do so</w:t>
      </w:r>
      <w:r w:rsidRPr="00F85178">
        <w:t xml:space="preserve"> (Rublee 24110: (12-(&gt;3). </w:t>
      </w:r>
      <w:r w:rsidRPr="00993400">
        <w:rPr>
          <w:rStyle w:val="StyleUnderline"/>
          <w:highlight w:val="yellow"/>
        </w:rPr>
        <w:t xml:space="preserve">South Korea could also be forced to </w:t>
      </w:r>
      <w:r w:rsidRPr="00993400">
        <w:rPr>
          <w:rStyle w:val="Emphasis"/>
          <w:highlight w:val="yellow"/>
        </w:rPr>
        <w:t>develop its own nuclear weapons</w:t>
      </w:r>
      <w:r w:rsidRPr="00F85178">
        <w:rPr>
          <w:szCs w:val="16"/>
        </w:rPr>
        <w:t xml:space="preserve"> if the threat from a hostile aggressive and unpredictable North Korea continues to grow a</w:t>
      </w:r>
      <w:r w:rsidRPr="00F85178">
        <w:t xml:space="preserve">s it develops its nuclear, chemical and biological weapons capabilities, and uses them to coerce South Korea (New York Times 2013). </w:t>
      </w:r>
    </w:p>
    <w:p w:rsidR="006C63EE" w:rsidRPr="00F85178" w:rsidRDefault="006C63EE" w:rsidP="006C63EE">
      <w:r w:rsidRPr="00993400">
        <w:rPr>
          <w:rStyle w:val="Emphasis"/>
          <w:highlight w:val="yellow"/>
        </w:rPr>
        <w:t>The impact of any regional conflict in East Asia will be significant and global</w:t>
      </w:r>
      <w:r w:rsidRPr="00993400">
        <w:rPr>
          <w:rStyle w:val="StyleUnderline"/>
          <w:highlight w:val="yellow"/>
        </w:rPr>
        <w:t>. Any conflict in this region would involve not only states</w:t>
      </w:r>
      <w:r w:rsidRPr="00F85178">
        <w:rPr>
          <w:rStyle w:val="StyleUnderline"/>
        </w:rPr>
        <w:t xml:space="preserve"> in the region and US allies from further afield, </w:t>
      </w:r>
      <w:r w:rsidRPr="00993400">
        <w:rPr>
          <w:rStyle w:val="StyleUnderline"/>
          <w:highlight w:val="yellow"/>
        </w:rPr>
        <w:t xml:space="preserve">but also </w:t>
      </w:r>
      <w:r w:rsidRPr="00993400">
        <w:rPr>
          <w:rStyle w:val="Emphasis"/>
          <w:highlight w:val="yellow"/>
        </w:rPr>
        <w:t>quickly escalate into a nuclear conflict,</w:t>
      </w:r>
      <w:r w:rsidRPr="00993400">
        <w:rPr>
          <w:rStyle w:val="StyleUnderline"/>
          <w:highlight w:val="yellow"/>
        </w:rPr>
        <w:t xml:space="preserve"> given the superiority that the USA enjoys in terms of conventional warfare</w:t>
      </w:r>
      <w:r w:rsidRPr="00F85178">
        <w:rPr>
          <w:rStyle w:val="StyleUnderline"/>
        </w:rPr>
        <w:t xml:space="preserve"> capabilities over North Korea, and to a diminishing degree, China</w:t>
      </w:r>
      <w:r w:rsidRPr="00F85178">
        <w:t xml:space="preserve">, thus </w:t>
      </w:r>
      <w:r w:rsidRPr="00F85178">
        <w:rPr>
          <w:rStyle w:val="StyleUnderline"/>
        </w:rPr>
        <w:t>forcing them to resort to non-conventional means, such as nuclear weapons, in any major conﬂict</w:t>
      </w:r>
      <w:r w:rsidRPr="00F85178">
        <w:t xml:space="preserve">. Indeed, the US strategy of Air-Sea Battle, which involves attacking China’s surveillance, intelligence and command systems, are likely to be interpreted by China as attempts to disarm its nuclear strike capability and could thus lead to a quick and unwanted escalation into a nuclear conflict (Schreer 2013). </w:t>
      </w:r>
    </w:p>
    <w:p w:rsidR="006C63EE" w:rsidRPr="00F85178" w:rsidRDefault="006C63EE" w:rsidP="006C63EE">
      <w:r w:rsidRPr="00F85178">
        <w:t xml:space="preserve">Moreover, today </w:t>
      </w:r>
      <w:r w:rsidRPr="00F85178">
        <w:rPr>
          <w:rStyle w:val="StyleUnderline"/>
        </w:rPr>
        <w:t xml:space="preserve">the centre of the global economy no longer resides in Europe or North America but </w:t>
      </w:r>
      <w:r w:rsidRPr="00F85178">
        <w:rPr>
          <w:rStyle w:val="Emphasis"/>
        </w:rPr>
        <w:t>in Asia</w:t>
      </w:r>
      <w:r w:rsidRPr="00F85178">
        <w:rPr>
          <w:rStyle w:val="StyleUnderline"/>
        </w:rPr>
        <w:t xml:space="preserve">, in particular, </w:t>
      </w:r>
      <w:r w:rsidRPr="00F85178">
        <w:rPr>
          <w:rStyle w:val="Emphasis"/>
        </w:rPr>
        <w:t>East Asia</w:t>
      </w:r>
      <w:r w:rsidRPr="00F85178">
        <w:t xml:space="preserve">. Indeed, </w:t>
      </w:r>
      <w:r w:rsidRPr="00F85178">
        <w:rPr>
          <w:rStyle w:val="StyleUnderline"/>
        </w:rPr>
        <w:t xml:space="preserve">three of the key actors in the region, namely the USA, China Japan, are also the </w:t>
      </w:r>
      <w:r w:rsidRPr="00F85178">
        <w:rPr>
          <w:rStyle w:val="Emphasis"/>
        </w:rPr>
        <w:t>three largest economies in the world</w:t>
      </w:r>
      <w:r w:rsidRPr="00F85178">
        <w:t xml:space="preserve">, with South Korea ranked 15th in global terms, according to the World Bank. </w:t>
      </w:r>
      <w:r w:rsidRPr="00993400">
        <w:rPr>
          <w:rStyle w:val="Emphasis"/>
          <w:highlight w:val="yellow"/>
        </w:rPr>
        <w:t>Any conflict in East Asia will therefore have a profound, global economic impact.</w:t>
      </w:r>
      <w:r w:rsidRPr="00F85178">
        <w:t xml:space="preserve"> Furthermore, </w:t>
      </w:r>
      <w:r w:rsidRPr="00993400">
        <w:rPr>
          <w:rStyle w:val="StyleUnderline"/>
          <w:highlight w:val="yellow"/>
        </w:rPr>
        <w:t xml:space="preserve">the fact that any conﬂict could escalate into a major war, </w:t>
      </w:r>
      <w:r w:rsidRPr="00993400">
        <w:rPr>
          <w:rStyle w:val="Emphasis"/>
          <w:highlight w:val="yellow"/>
        </w:rPr>
        <w:t>including nuclear war</w:t>
      </w:r>
      <w:r w:rsidRPr="00F85178">
        <w:rPr>
          <w:rStyle w:val="StyleUnderline"/>
        </w:rPr>
        <w:t xml:space="preserve">, means that </w:t>
      </w:r>
      <w:r w:rsidRPr="00993400">
        <w:rPr>
          <w:rStyle w:val="StyleUnderline"/>
          <w:highlight w:val="yellow"/>
        </w:rPr>
        <w:t xml:space="preserve">conflict in East Asia will have </w:t>
      </w:r>
      <w:r w:rsidRPr="00993400">
        <w:rPr>
          <w:rStyle w:val="Emphasis"/>
          <w:highlight w:val="yellow"/>
        </w:rPr>
        <w:t>global implications</w:t>
      </w:r>
      <w:r w:rsidRPr="00993400">
        <w:rPr>
          <w:rStyle w:val="StyleUnderline"/>
          <w:highlight w:val="yellow"/>
        </w:rPr>
        <w:t xml:space="preserve"> as well as </w:t>
      </w:r>
      <w:r w:rsidRPr="00993400">
        <w:rPr>
          <w:rStyle w:val="Emphasis"/>
          <w:highlight w:val="yellow"/>
        </w:rPr>
        <w:t>uncertain consequences for the international system</w:t>
      </w:r>
      <w:r w:rsidRPr="00993400">
        <w:rPr>
          <w:highlight w:val="yellow"/>
        </w:rPr>
        <w:t>.</w:t>
      </w:r>
    </w:p>
    <w:p w:rsidR="006C63EE" w:rsidRPr="00F85178" w:rsidRDefault="006C63EE" w:rsidP="006C63EE">
      <w:pPr>
        <w:rPr>
          <w:rStyle w:val="StyleUnderline"/>
        </w:rPr>
      </w:pPr>
    </w:p>
    <w:p w:rsidR="006C63EE" w:rsidRPr="00F85178" w:rsidRDefault="006C63EE" w:rsidP="006C63EE">
      <w:pPr>
        <w:pStyle w:val="Heading3"/>
      </w:pPr>
      <w:r w:rsidRPr="00F85178">
        <w:t>Links — Troop Withdrawal</w:t>
      </w:r>
    </w:p>
    <w:p w:rsidR="006C63EE" w:rsidRPr="00F85178" w:rsidRDefault="006C63EE" w:rsidP="006C63EE">
      <w:pPr>
        <w:pStyle w:val="Heading4"/>
        <w:rPr>
          <w:sz w:val="28"/>
          <w:u w:val="single"/>
        </w:rPr>
      </w:pPr>
      <w:r w:rsidRPr="00F85178">
        <w:rPr>
          <w:sz w:val="28"/>
        </w:rPr>
        <w:t xml:space="preserve">Troop reductions erodes the </w:t>
      </w:r>
      <w:r w:rsidRPr="00F85178">
        <w:rPr>
          <w:sz w:val="28"/>
          <w:u w:val="single"/>
        </w:rPr>
        <w:t>foundation of the alliance</w:t>
      </w:r>
      <w:r w:rsidRPr="00F85178">
        <w:rPr>
          <w:sz w:val="28"/>
        </w:rPr>
        <w:t xml:space="preserve"> and </w:t>
      </w:r>
      <w:r w:rsidRPr="00F85178">
        <w:rPr>
          <w:sz w:val="28"/>
          <w:u w:val="single"/>
        </w:rPr>
        <w:t>causes proliferation</w:t>
      </w:r>
      <w:r w:rsidRPr="00F85178">
        <w:rPr>
          <w:sz w:val="28"/>
        </w:rPr>
        <w:t xml:space="preserve"> — </w:t>
      </w:r>
      <w:r w:rsidRPr="00F85178">
        <w:rPr>
          <w:sz w:val="28"/>
          <w:u w:val="single"/>
        </w:rPr>
        <w:t>empirics</w:t>
      </w:r>
      <w:r w:rsidRPr="00F85178">
        <w:rPr>
          <w:sz w:val="28"/>
        </w:rPr>
        <w:t xml:space="preserve">. </w:t>
      </w:r>
    </w:p>
    <w:p w:rsidR="006C63EE" w:rsidRPr="00F85178" w:rsidRDefault="006C63EE" w:rsidP="006C63EE">
      <w:r w:rsidRPr="00F85178">
        <w:rPr>
          <w:rStyle w:val="Style13ptBold"/>
          <w:sz w:val="28"/>
        </w:rPr>
        <w:t>Bleek 14</w:t>
      </w:r>
      <w:r w:rsidRPr="00F85178">
        <w:t xml:space="preserve"> — Philipp Bleek, Assistant Professor of International Policy Studies at the Middlebury Institute of International Studies at Monterey, Fellow at the James Martin Center for Nonproliferation Studies, 2014 (“Security Guarantees and Allied Nuclear Proliferation,” </w:t>
      </w:r>
      <w:r w:rsidRPr="00F85178">
        <w:rPr>
          <w:i/>
        </w:rPr>
        <w:t>Journal of Conflict Resolution</w:t>
      </w:r>
      <w:r w:rsidRPr="00F85178">
        <w:t xml:space="preserve">, April, Vol. 58, No. 3, Accessible Online via Sage Pub at </w:t>
      </w:r>
      <w:hyperlink r:id="rId41" w:history="1">
        <w:r w:rsidRPr="00F85178">
          <w:rPr>
            <w:rStyle w:val="Hyperlink"/>
          </w:rPr>
          <w:t>http://jcr.sagepub.com/content/58/3/429.full.pdf+html</w:t>
        </w:r>
      </w:hyperlink>
      <w:r w:rsidRPr="00F85178">
        <w:t>, Accessed On 07-19-2016)</w:t>
      </w:r>
    </w:p>
    <w:p w:rsidR="006C63EE" w:rsidRPr="00F85178" w:rsidRDefault="006C63EE" w:rsidP="006C63EE">
      <w:r w:rsidRPr="00F85178">
        <w:t xml:space="preserve">While the offer of the reinvigorated security guarantee provided the South Koreans with a strong incentive to adopt the deal, the threat of further reductions in US armed forces if they continued with their program provided the country additional incentives. Given that the </w:t>
      </w:r>
      <w:r w:rsidRPr="00993400">
        <w:rPr>
          <w:rStyle w:val="StyleUnderline"/>
          <w:highlight w:val="yellow"/>
        </w:rPr>
        <w:t xml:space="preserve">South Koreans had sought nuclear weapons because of a </w:t>
      </w:r>
      <w:r w:rsidRPr="00993400">
        <w:rPr>
          <w:rStyle w:val="Emphasis"/>
          <w:highlight w:val="yellow"/>
        </w:rPr>
        <w:t>perceived dwindling in American commitments</w:t>
      </w:r>
      <w:r w:rsidRPr="00F85178">
        <w:t>, not accepting this deal would further exacerbate that decline. Thus, the decision to shutter the nuclear program provided the South Koreans with precisely what they desired (a reinvigorated security guarantee) while preventing a circumstance they wanted to avoid (a further reduction in security commitments from the United States).</w:t>
      </w:r>
    </w:p>
    <w:p w:rsidR="006C63EE" w:rsidRPr="00F85178" w:rsidRDefault="006C63EE" w:rsidP="006C63EE">
      <w:r w:rsidRPr="00F85178">
        <w:t xml:space="preserve">The South Korean case illustrates that </w:t>
      </w:r>
      <w:r w:rsidRPr="00993400">
        <w:rPr>
          <w:rStyle w:val="StyleUnderline"/>
          <w:highlight w:val="yellow"/>
        </w:rPr>
        <w:t>security guarantees—</w:t>
      </w:r>
      <w:r w:rsidRPr="00993400">
        <w:rPr>
          <w:rStyle w:val="Emphasis"/>
          <w:highlight w:val="yellow"/>
        </w:rPr>
        <w:t>if credible</w:t>
      </w:r>
      <w:r w:rsidRPr="00993400">
        <w:rPr>
          <w:rStyle w:val="StyleUnderline"/>
          <w:highlight w:val="yellow"/>
        </w:rPr>
        <w:t>—</w:t>
      </w:r>
      <w:r w:rsidRPr="00993400">
        <w:rPr>
          <w:rStyle w:val="Emphasis"/>
          <w:highlight w:val="yellow"/>
        </w:rPr>
        <w:t>can prevent allied nuclear proliferation</w:t>
      </w:r>
      <w:r w:rsidRPr="00F85178">
        <w:t xml:space="preserve">. Prior to the late 1960s, </w:t>
      </w:r>
      <w:r w:rsidRPr="00F85178">
        <w:rPr>
          <w:rStyle w:val="StyleUnderline"/>
        </w:rPr>
        <w:t xml:space="preserve">the </w:t>
      </w:r>
      <w:r w:rsidRPr="00993400">
        <w:rPr>
          <w:rStyle w:val="StyleUnderline"/>
          <w:highlight w:val="yellow"/>
        </w:rPr>
        <w:t xml:space="preserve">South Koreans </w:t>
      </w:r>
      <w:r w:rsidRPr="00993400">
        <w:rPr>
          <w:rStyle w:val="Emphasis"/>
          <w:highlight w:val="yellow"/>
        </w:rPr>
        <w:t>did not seek</w:t>
      </w:r>
      <w:r w:rsidRPr="00F85178">
        <w:rPr>
          <w:rStyle w:val="Emphasis"/>
        </w:rPr>
        <w:t xml:space="preserve"> to acquire </w:t>
      </w:r>
      <w:r w:rsidRPr="00993400">
        <w:rPr>
          <w:rStyle w:val="Emphasis"/>
          <w:highlight w:val="yellow"/>
        </w:rPr>
        <w:t>nuclear weapons</w:t>
      </w:r>
      <w:r w:rsidRPr="00993400">
        <w:rPr>
          <w:rStyle w:val="StyleUnderline"/>
          <w:highlight w:val="yellow"/>
        </w:rPr>
        <w:t xml:space="preserve"> and only when they </w:t>
      </w:r>
      <w:r w:rsidRPr="00993400">
        <w:rPr>
          <w:rStyle w:val="Emphasis"/>
          <w:highlight w:val="yellow"/>
        </w:rPr>
        <w:t>perceived the US security guarantee as wavering</w:t>
      </w:r>
      <w:r w:rsidRPr="00993400">
        <w:rPr>
          <w:rStyle w:val="StyleUnderline"/>
          <w:highlight w:val="yellow"/>
        </w:rPr>
        <w:t xml:space="preserve"> did their pursuit begin in earnest</w:t>
      </w:r>
      <w:r w:rsidRPr="00F85178">
        <w:t>. While it is difficult to assess whether the South Koreans wanted nuclear weapons prior to the late 1960s and therefore that the US security guarantee was preventing their proliferation, it is clear that a reinvigorated US security guarantee in the 1980s did prevent proliferation activity.</w:t>
      </w:r>
    </w:p>
    <w:p w:rsidR="006C63EE" w:rsidRPr="00F85178" w:rsidRDefault="006C63EE" w:rsidP="006C63EE">
      <w:pPr>
        <w:rPr>
          <w:rStyle w:val="StyleUnderline"/>
        </w:rPr>
      </w:pPr>
      <w:r w:rsidRPr="00F85178">
        <w:t>Further, the South Korean decisions to develop nuclear weapons clearly reflected the country’s consideration of the likelihood of abandonment versus the costs of embarking on its own nuclear weapons program. During the period from the mid- 1960s to the mid-1980s—</w:t>
      </w:r>
      <w:r w:rsidRPr="00993400">
        <w:rPr>
          <w:rStyle w:val="StyleUnderline"/>
          <w:highlight w:val="yellow"/>
        </w:rPr>
        <w:t>when South Korea pushed to develop nuclear weapons</w:t>
      </w:r>
      <w:r w:rsidRPr="00F85178">
        <w:t xml:space="preserve">— </w:t>
      </w:r>
      <w:r w:rsidRPr="00993400">
        <w:rPr>
          <w:rStyle w:val="StyleUnderline"/>
          <w:highlight w:val="yellow"/>
        </w:rPr>
        <w:t>the</w:t>
      </w:r>
      <w:r w:rsidRPr="00993400">
        <w:rPr>
          <w:highlight w:val="yellow"/>
        </w:rPr>
        <w:t xml:space="preserve"> </w:t>
      </w:r>
      <w:r w:rsidRPr="00993400">
        <w:rPr>
          <w:rStyle w:val="Emphasis"/>
          <w:highlight w:val="yellow"/>
        </w:rPr>
        <w:t>U</w:t>
      </w:r>
      <w:r w:rsidRPr="00F85178">
        <w:t xml:space="preserve">nited </w:t>
      </w:r>
      <w:r w:rsidRPr="00993400">
        <w:rPr>
          <w:rStyle w:val="Emphasis"/>
          <w:highlight w:val="yellow"/>
        </w:rPr>
        <w:t>S</w:t>
      </w:r>
      <w:r w:rsidRPr="00F85178">
        <w:t xml:space="preserve">tates </w:t>
      </w:r>
      <w:r w:rsidRPr="00993400">
        <w:rPr>
          <w:rStyle w:val="Emphasis"/>
          <w:highlight w:val="yellow"/>
        </w:rPr>
        <w:t>repeatedly catalyzed South Korean fears by announcing reductions in its commitment</w:t>
      </w:r>
      <w:r w:rsidRPr="00F85178">
        <w:rPr>
          <w:rStyle w:val="Emphasis"/>
        </w:rPr>
        <w:t xml:space="preserve"> to the country</w:t>
      </w:r>
      <w:r w:rsidRPr="00F85178">
        <w:rPr>
          <w:rStyle w:val="StyleUnderline"/>
        </w:rPr>
        <w:t xml:space="preserve">. </w:t>
      </w:r>
      <w:r w:rsidRPr="00993400">
        <w:rPr>
          <w:rStyle w:val="StyleUnderline"/>
          <w:highlight w:val="yellow"/>
        </w:rPr>
        <w:t>Under Nixon, the U</w:t>
      </w:r>
      <w:r w:rsidRPr="00F85178">
        <w:t xml:space="preserve">nited </w:t>
      </w:r>
      <w:r w:rsidRPr="00993400">
        <w:rPr>
          <w:rStyle w:val="StyleUnderline"/>
          <w:highlight w:val="yellow"/>
        </w:rPr>
        <w:t>S</w:t>
      </w:r>
      <w:r w:rsidRPr="00F85178">
        <w:t xml:space="preserve">tates adopted the Guam policy, which </w:t>
      </w:r>
      <w:r w:rsidRPr="00993400">
        <w:rPr>
          <w:rStyle w:val="StyleUnderline"/>
          <w:highlight w:val="yellow"/>
        </w:rPr>
        <w:t xml:space="preserve">removed a </w:t>
      </w:r>
      <w:r w:rsidRPr="00993400">
        <w:rPr>
          <w:rStyle w:val="Emphasis"/>
          <w:highlight w:val="yellow"/>
        </w:rPr>
        <w:t>number of US troops from the country</w:t>
      </w:r>
      <w:r w:rsidRPr="00F85178">
        <w:t xml:space="preserve"> and emphasized burden sharing. Likewise in the cases of Ford and Carter, both presidents adopted a similar policy and did not restrengthen US force deployments on the peninsula. </w:t>
      </w:r>
      <w:r w:rsidRPr="00993400">
        <w:rPr>
          <w:rStyle w:val="StyleUnderline"/>
          <w:highlight w:val="yellow"/>
        </w:rPr>
        <w:t>As a result, the South Koreans continued to feel that the U</w:t>
      </w:r>
      <w:r w:rsidRPr="00F85178">
        <w:t xml:space="preserve">nited </w:t>
      </w:r>
      <w:r w:rsidRPr="00993400">
        <w:rPr>
          <w:rStyle w:val="StyleUnderline"/>
          <w:highlight w:val="yellow"/>
        </w:rPr>
        <w:t>S</w:t>
      </w:r>
      <w:r w:rsidRPr="00F85178">
        <w:t xml:space="preserve">tates </w:t>
      </w:r>
      <w:r w:rsidRPr="00993400">
        <w:rPr>
          <w:rStyle w:val="Emphasis"/>
          <w:highlight w:val="yellow"/>
        </w:rPr>
        <w:t>might abandon them</w:t>
      </w:r>
      <w:r w:rsidRPr="00993400">
        <w:rPr>
          <w:rStyle w:val="StyleUnderline"/>
          <w:highlight w:val="yellow"/>
        </w:rPr>
        <w:t xml:space="preserve"> and </w:t>
      </w:r>
      <w:r w:rsidRPr="00993400">
        <w:rPr>
          <w:rStyle w:val="Emphasis"/>
          <w:highlight w:val="yellow"/>
        </w:rPr>
        <w:t>pushed for the development of nuclear weapons</w:t>
      </w:r>
      <w:r w:rsidRPr="00993400">
        <w:rPr>
          <w:rStyle w:val="StyleUnderline"/>
          <w:highlight w:val="yellow"/>
        </w:rPr>
        <w:t>. Only when</w:t>
      </w:r>
      <w:r w:rsidRPr="00F85178">
        <w:t xml:space="preserve"> President </w:t>
      </w:r>
      <w:r w:rsidRPr="00993400">
        <w:rPr>
          <w:rStyle w:val="StyleUnderline"/>
          <w:highlight w:val="yellow"/>
        </w:rPr>
        <w:t>Reagan</w:t>
      </w:r>
      <w:r w:rsidRPr="00F85178">
        <w:rPr>
          <w:rStyle w:val="StyleUnderline"/>
        </w:rPr>
        <w:t xml:space="preserve"> came to power and </w:t>
      </w:r>
      <w:r w:rsidRPr="00993400">
        <w:rPr>
          <w:rStyle w:val="StyleUnderline"/>
          <w:highlight w:val="yellow"/>
        </w:rPr>
        <w:t>offered</w:t>
      </w:r>
      <w:r w:rsidRPr="00F85178">
        <w:rPr>
          <w:rStyle w:val="StyleUnderline"/>
        </w:rPr>
        <w:t xml:space="preserve"> the South Koreans </w:t>
      </w:r>
      <w:r w:rsidRPr="00993400">
        <w:rPr>
          <w:rStyle w:val="StyleUnderline"/>
          <w:highlight w:val="yellow"/>
        </w:rPr>
        <w:t xml:space="preserve">a </w:t>
      </w:r>
      <w:r w:rsidRPr="00993400">
        <w:rPr>
          <w:rStyle w:val="Emphasis"/>
          <w:highlight w:val="yellow"/>
        </w:rPr>
        <w:t>strongly reinvigorated commitment</w:t>
      </w:r>
      <w:r w:rsidRPr="00993400">
        <w:rPr>
          <w:rStyle w:val="StyleUnderline"/>
          <w:highlight w:val="yellow"/>
        </w:rPr>
        <w:t xml:space="preserve"> did the country cease</w:t>
      </w:r>
      <w:r w:rsidRPr="00F85178">
        <w:rPr>
          <w:rStyle w:val="StyleUnderline"/>
        </w:rPr>
        <w:t xml:space="preserve"> its efforts. Yet, </w:t>
      </w:r>
      <w:r w:rsidRPr="00993400">
        <w:rPr>
          <w:rStyle w:val="Emphasis"/>
          <w:highlight w:val="yellow"/>
        </w:rPr>
        <w:t>this offer worked</w:t>
      </w:r>
      <w:r w:rsidRPr="00993400">
        <w:rPr>
          <w:rStyle w:val="StyleUnderline"/>
          <w:highlight w:val="yellow"/>
        </w:rPr>
        <w:t xml:space="preserve"> because it </w:t>
      </w:r>
      <w:r w:rsidRPr="00993400">
        <w:rPr>
          <w:rStyle w:val="Emphasis"/>
          <w:highlight w:val="yellow"/>
        </w:rPr>
        <w:t>lowered the likelihood of abandonment</w:t>
      </w:r>
      <w:r w:rsidRPr="00F85178">
        <w:rPr>
          <w:rStyle w:val="StyleUnderline"/>
        </w:rPr>
        <w:t xml:space="preserve"> and significantly </w:t>
      </w:r>
      <w:r w:rsidRPr="00F85178">
        <w:rPr>
          <w:rStyle w:val="Emphasis"/>
        </w:rPr>
        <w:t>raised the cost of pursuing a nuclear weapons program</w:t>
      </w:r>
      <w:r w:rsidRPr="00F85178">
        <w:rPr>
          <w:rStyle w:val="StyleUnderline"/>
        </w:rPr>
        <w:t xml:space="preserve">, that is, the </w:t>
      </w:r>
      <w:r w:rsidRPr="00F85178">
        <w:rPr>
          <w:rStyle w:val="Emphasis"/>
        </w:rPr>
        <w:t>fracturing of the broader United States–ROK relationship</w:t>
      </w:r>
      <w:r w:rsidRPr="00F85178">
        <w:rPr>
          <w:rStyle w:val="StyleUnderline"/>
        </w:rPr>
        <w:t xml:space="preserve">. </w:t>
      </w:r>
      <w:r w:rsidRPr="00993400">
        <w:rPr>
          <w:rStyle w:val="StyleUnderline"/>
          <w:highlight w:val="yellow"/>
        </w:rPr>
        <w:t>The South Korean case</w:t>
      </w:r>
      <w:r w:rsidRPr="00F85178">
        <w:t xml:space="preserve"> therefore </w:t>
      </w:r>
      <w:r w:rsidRPr="00993400">
        <w:rPr>
          <w:rStyle w:val="StyleUnderline"/>
          <w:highlight w:val="yellow"/>
        </w:rPr>
        <w:t xml:space="preserve">illustrates how </w:t>
      </w:r>
      <w:r w:rsidRPr="00993400">
        <w:rPr>
          <w:rStyle w:val="Emphasis"/>
          <w:highlight w:val="yellow"/>
        </w:rPr>
        <w:t>security guarantees can prevent proliferation</w:t>
      </w:r>
      <w:r w:rsidRPr="00993400">
        <w:rPr>
          <w:rStyle w:val="StyleUnderline"/>
          <w:highlight w:val="yellow"/>
        </w:rPr>
        <w:t xml:space="preserve"> and how states consider</w:t>
      </w:r>
      <w:r w:rsidRPr="00F85178">
        <w:t xml:space="preserve"> the risks of </w:t>
      </w:r>
      <w:r w:rsidRPr="00993400">
        <w:rPr>
          <w:rStyle w:val="StyleUnderline"/>
          <w:highlight w:val="yellow"/>
        </w:rPr>
        <w:t xml:space="preserve">abandonment and the costs of nuclear programs </w:t>
      </w:r>
      <w:r w:rsidRPr="00993400">
        <w:rPr>
          <w:rStyle w:val="Emphasis"/>
          <w:highlight w:val="yellow"/>
        </w:rPr>
        <w:t>in making proliferation decisions</w:t>
      </w:r>
      <w:r w:rsidRPr="00993400">
        <w:rPr>
          <w:rStyle w:val="StyleUnderline"/>
          <w:highlight w:val="yellow"/>
        </w:rPr>
        <w:t>.</w:t>
      </w:r>
    </w:p>
    <w:p w:rsidR="006C63EE" w:rsidRPr="00F85178" w:rsidRDefault="006C63EE" w:rsidP="006C63EE"/>
    <w:p w:rsidR="006C63EE" w:rsidRPr="00F85178" w:rsidRDefault="006C63EE" w:rsidP="006C63EE">
      <w:pPr>
        <w:pStyle w:val="Heading4"/>
        <w:rPr>
          <w:sz w:val="28"/>
        </w:rPr>
      </w:pPr>
      <w:r w:rsidRPr="00F85178">
        <w:rPr>
          <w:sz w:val="28"/>
        </w:rPr>
        <w:t xml:space="preserve">Withdraw fears </w:t>
      </w:r>
      <w:r w:rsidRPr="00F85178">
        <w:rPr>
          <w:sz w:val="28"/>
          <w:u w:val="single"/>
        </w:rPr>
        <w:t>spark South Korea nuclearization</w:t>
      </w:r>
      <w:r w:rsidRPr="00F85178">
        <w:rPr>
          <w:sz w:val="28"/>
        </w:rPr>
        <w:t xml:space="preserve"> and </w:t>
      </w:r>
      <w:r w:rsidRPr="00F85178">
        <w:rPr>
          <w:sz w:val="28"/>
          <w:u w:val="single"/>
        </w:rPr>
        <w:t>tank the alliance</w:t>
      </w:r>
      <w:r w:rsidRPr="00F85178">
        <w:rPr>
          <w:sz w:val="28"/>
        </w:rPr>
        <w:t xml:space="preserve">. </w:t>
      </w:r>
    </w:p>
    <w:p w:rsidR="006C63EE" w:rsidRPr="00F85178" w:rsidRDefault="006C63EE" w:rsidP="006C63EE">
      <w:r w:rsidRPr="00F85178">
        <w:rPr>
          <w:rStyle w:val="Style13ptBold"/>
          <w:sz w:val="28"/>
        </w:rPr>
        <w:t>Whyte 15</w:t>
      </w:r>
      <w:r w:rsidRPr="00F85178">
        <w:t xml:space="preserve"> — Leon Whyte, Senior Editor for the Current Affairs section of the Fletcher Security Review, M.A. Candidate in International Relations at Tufts University, 2015 (“Evolution of the U.S.-ROK Alliance: Abandonment Fears,” </w:t>
      </w:r>
      <w:r w:rsidRPr="00F85178">
        <w:rPr>
          <w:i/>
        </w:rPr>
        <w:t>The Diplomat,</w:t>
      </w:r>
      <w:r w:rsidRPr="00F85178">
        <w:t xml:space="preserve"> June 22</w:t>
      </w:r>
      <w:r w:rsidRPr="00F85178">
        <w:rPr>
          <w:vertAlign w:val="superscript"/>
        </w:rPr>
        <w:t>nd</w:t>
      </w:r>
      <w:r w:rsidRPr="00F85178">
        <w:t xml:space="preserve">, Accessible Online at </w:t>
      </w:r>
      <w:hyperlink r:id="rId42" w:history="1">
        <w:r w:rsidRPr="00F85178">
          <w:rPr>
            <w:rStyle w:val="Hyperlink"/>
          </w:rPr>
          <w:t>http://thediplomat.com/2015/06/evolution-of-the-u-s-rok-alliance-abandonment-fears/</w:t>
        </w:r>
      </w:hyperlink>
      <w:r w:rsidRPr="00F85178">
        <w:t>, Accessed On 07-19-2016)</w:t>
      </w:r>
    </w:p>
    <w:p w:rsidR="006C63EE" w:rsidRPr="00F85178" w:rsidRDefault="006C63EE" w:rsidP="006C63EE">
      <w:pPr>
        <w:shd w:val="clear" w:color="auto" w:fill="FFFFFF"/>
      </w:pPr>
      <w:r w:rsidRPr="00993400">
        <w:rPr>
          <w:rStyle w:val="StyleUnderline"/>
          <w:highlight w:val="yellow"/>
        </w:rPr>
        <w:t>After Carter, no</w:t>
      </w:r>
      <w:r w:rsidRPr="00993400">
        <w:rPr>
          <w:rStyle w:val="apple-converted-space"/>
          <w:rFonts w:cs="Times New Roman"/>
          <w:highlight w:val="yellow"/>
          <w:u w:val="single"/>
        </w:rPr>
        <w:t> </w:t>
      </w:r>
      <w:r w:rsidRPr="00993400">
        <w:rPr>
          <w:rStyle w:val="StyleUnderline"/>
          <w:highlight w:val="yellow"/>
        </w:rPr>
        <w:t>other</w:t>
      </w:r>
      <w:r w:rsidRPr="00993400">
        <w:rPr>
          <w:rStyle w:val="apple-converted-space"/>
          <w:rFonts w:cs="Times New Roman"/>
          <w:highlight w:val="yellow"/>
          <w:u w:val="single"/>
        </w:rPr>
        <w:t> </w:t>
      </w:r>
      <w:r w:rsidRPr="00993400">
        <w:rPr>
          <w:rStyle w:val="StyleUnderline"/>
          <w:highlight w:val="yellow"/>
        </w:rPr>
        <w:t>U.S.</w:t>
      </w:r>
      <w:r w:rsidRPr="00993400">
        <w:rPr>
          <w:rStyle w:val="apple-converted-space"/>
          <w:rFonts w:cs="Times New Roman"/>
          <w:highlight w:val="yellow"/>
          <w:u w:val="single"/>
        </w:rPr>
        <w:t> </w:t>
      </w:r>
      <w:r w:rsidRPr="00993400">
        <w:rPr>
          <w:rStyle w:val="StyleUnderline"/>
          <w:highlight w:val="yellow"/>
        </w:rPr>
        <w:t>president has attempted to withdraw</w:t>
      </w:r>
      <w:r w:rsidRPr="00993400">
        <w:rPr>
          <w:rStyle w:val="apple-converted-space"/>
          <w:rFonts w:cs="Times New Roman"/>
          <w:highlight w:val="yellow"/>
          <w:u w:val="single"/>
        </w:rPr>
        <w:t> </w:t>
      </w:r>
      <w:r w:rsidRPr="00993400">
        <w:rPr>
          <w:rStyle w:val="StyleUnderline"/>
          <w:highlight w:val="yellow"/>
        </w:rPr>
        <w:t>all U.S. ground</w:t>
      </w:r>
      <w:r w:rsidRPr="00993400">
        <w:rPr>
          <w:rStyle w:val="apple-converted-space"/>
          <w:rFonts w:cs="Times New Roman"/>
          <w:highlight w:val="yellow"/>
          <w:u w:val="single"/>
        </w:rPr>
        <w:t> </w:t>
      </w:r>
      <w:r w:rsidRPr="00993400">
        <w:rPr>
          <w:rStyle w:val="StyleUnderline"/>
          <w:highlight w:val="yellow"/>
        </w:rPr>
        <w:t>troops from South Korea</w:t>
      </w:r>
      <w:r w:rsidRPr="00F85178">
        <w:rPr>
          <w:rStyle w:val="StyleUnderline"/>
        </w:rPr>
        <w:t>.</w:t>
      </w:r>
      <w:r w:rsidRPr="00F85178">
        <w:t xml:space="preserve"> However,</w:t>
      </w:r>
      <w:r w:rsidRPr="00F85178">
        <w:rPr>
          <w:rStyle w:val="apple-converted-space"/>
          <w:rFonts w:cs="Times New Roman"/>
          <w:sz w:val="14"/>
        </w:rPr>
        <w:t> </w:t>
      </w:r>
      <w:r w:rsidRPr="00F85178">
        <w:rPr>
          <w:rStyle w:val="Emphasis"/>
          <w:rFonts w:cs="Times New Roman"/>
          <w:shd w:val="clear" w:color="auto" w:fill="FFFF00"/>
        </w:rPr>
        <w:t>this does not mean that the ROK fear of abandonment has disappeared</w:t>
      </w:r>
      <w:r w:rsidRPr="00F85178">
        <w:t>,</w:t>
      </w:r>
      <w:r w:rsidRPr="00F85178">
        <w:rPr>
          <w:rStyle w:val="apple-converted-space"/>
          <w:rFonts w:cs="Times New Roman"/>
          <w:sz w:val="14"/>
        </w:rPr>
        <w:t> </w:t>
      </w:r>
      <w:r w:rsidRPr="00F85178">
        <w:t>or that it is not possible for the U.S. to change their alliance policy in ways that affect ROK security. One recent example of this is Secretary of Defense Donald</w:t>
      </w:r>
      <w:r w:rsidRPr="00F85178">
        <w:rPr>
          <w:rStyle w:val="apple-converted-space"/>
          <w:rFonts w:cs="Times New Roman"/>
          <w:sz w:val="14"/>
        </w:rPr>
        <w:t> </w:t>
      </w:r>
      <w:r w:rsidRPr="00F85178">
        <w:t>Rumsfeld’s announcement</w:t>
      </w:r>
      <w:r w:rsidRPr="00F85178">
        <w:rPr>
          <w:rStyle w:val="apple-converted-space"/>
          <w:rFonts w:cs="Times New Roman"/>
          <w:sz w:val="14"/>
        </w:rPr>
        <w:t> </w:t>
      </w:r>
      <w:r w:rsidRPr="00F85178">
        <w:t>in 2003</w:t>
      </w:r>
      <w:r w:rsidRPr="00F85178">
        <w:rPr>
          <w:rStyle w:val="apple-converted-space"/>
          <w:rFonts w:cs="Times New Roman"/>
          <w:sz w:val="14"/>
        </w:rPr>
        <w:t> </w:t>
      </w:r>
      <w:r w:rsidRPr="00F85178">
        <w:t>that he intended to withdraw or relocate U.S. forces</w:t>
      </w:r>
      <w:r w:rsidRPr="00F85178">
        <w:rPr>
          <w:rStyle w:val="apple-converted-space"/>
          <w:rFonts w:cs="Times New Roman"/>
          <w:sz w:val="14"/>
        </w:rPr>
        <w:t> </w:t>
      </w:r>
      <w:r w:rsidRPr="00F85178">
        <w:t>in 2013, believing them to be an outdated remnant of the Cold War. The reasoning that Rumsfeld offered was similar to that of Carter, with Rumsfeld pointing out that since South Korea had a powerful economy and a better-equipped military, Seoul had “all the capability in the world of providing the kind of up-front deterrent that’s needed.” The Iraq War was highly unpopular in South Korea;</w:t>
      </w:r>
      <w:r w:rsidRPr="00F85178">
        <w:rPr>
          <w:rStyle w:val="apple-converted-space"/>
          <w:rFonts w:cs="Times New Roman"/>
          <w:sz w:val="14"/>
        </w:rPr>
        <w:t> </w:t>
      </w:r>
      <w:r w:rsidRPr="00F85178">
        <w:t xml:space="preserve">however, </w:t>
      </w:r>
      <w:r w:rsidRPr="00F85178">
        <w:rPr>
          <w:rStyle w:val="StyleUnderline"/>
        </w:rPr>
        <w:t>the threat of the U.S downgrading alliance ties was enough to convince the South Korean government to send ROK forces to Iraq when the United States requested it</w:t>
      </w:r>
      <w:r w:rsidRPr="00F85178">
        <w:t xml:space="preserve">. Yet, as the Nixon Doctrine demonstrated, </w:t>
      </w:r>
      <w:r w:rsidRPr="00993400">
        <w:rPr>
          <w:rStyle w:val="StyleUnderline"/>
          <w:highlight w:val="yellow"/>
        </w:rPr>
        <w:t xml:space="preserve">ROK participation in U.S. wars </w:t>
      </w:r>
      <w:r w:rsidRPr="00993400">
        <w:rPr>
          <w:rStyle w:val="Emphasis"/>
          <w:highlight w:val="yellow"/>
        </w:rPr>
        <w:t>does not guarantee strong alliance relationships</w:t>
      </w:r>
      <w:r w:rsidRPr="00993400">
        <w:rPr>
          <w:rStyle w:val="StyleUnderline"/>
          <w:highlight w:val="yellow"/>
        </w:rPr>
        <w:t xml:space="preserve"> – a </w:t>
      </w:r>
      <w:r w:rsidRPr="00993400">
        <w:rPr>
          <w:rStyle w:val="Emphasis"/>
          <w:highlight w:val="yellow"/>
        </w:rPr>
        <w:t>downgrading could still occur</w:t>
      </w:r>
      <w:r w:rsidRPr="00993400">
        <w:rPr>
          <w:rStyle w:val="StyleUnderline"/>
          <w:highlight w:val="yellow"/>
        </w:rPr>
        <w:t>.</w:t>
      </w:r>
      <w:r w:rsidRPr="00F85178">
        <w:t xml:space="preserve"> For example, in 2004, the U.S. moved 3,600 U.S. troops from South Korea to Iraq.</w:t>
      </w:r>
    </w:p>
    <w:p w:rsidR="006C63EE" w:rsidRPr="00F85178" w:rsidRDefault="006C63EE" w:rsidP="006C63EE">
      <w:pPr>
        <w:rPr>
          <w:rStyle w:val="StyleUnderline"/>
        </w:rPr>
      </w:pPr>
      <w:r w:rsidRPr="00F85178">
        <w:rPr>
          <w:rStyle w:val="StyleUnderline"/>
        </w:rPr>
        <w:t>For the U</w:t>
      </w:r>
      <w:r w:rsidRPr="00F85178">
        <w:t xml:space="preserve">nited </w:t>
      </w:r>
      <w:r w:rsidRPr="00F85178">
        <w:rPr>
          <w:rStyle w:val="StyleUnderline"/>
        </w:rPr>
        <w:t>S</w:t>
      </w:r>
      <w:r w:rsidRPr="00F85178">
        <w:t xml:space="preserve">tates, </w:t>
      </w:r>
      <w:r w:rsidRPr="00993400">
        <w:rPr>
          <w:rStyle w:val="StyleUnderline"/>
          <w:highlight w:val="yellow"/>
        </w:rPr>
        <w:t xml:space="preserve">it is important to be aware of </w:t>
      </w:r>
      <w:r w:rsidRPr="00993400">
        <w:rPr>
          <w:rStyle w:val="Emphasis"/>
          <w:highlight w:val="yellow"/>
        </w:rPr>
        <w:t>abandonment fears of its allies</w:t>
      </w:r>
      <w:r w:rsidRPr="00F85178">
        <w:t xml:space="preserve">. Awareness of these fears does not mean that U.S. strategy should be held hostage to them, but as in all relationships communication is important. Rather than consult with the ROK, </w:t>
      </w:r>
      <w:r w:rsidRPr="00F85178">
        <w:rPr>
          <w:rStyle w:val="StyleUnderline"/>
        </w:rPr>
        <w:t xml:space="preserve">Nixon and Carter unilaterally made plans that had </w:t>
      </w:r>
      <w:r w:rsidRPr="00F85178">
        <w:rPr>
          <w:rStyle w:val="Emphasis"/>
        </w:rPr>
        <w:t>serious implications for ROK security</w:t>
      </w:r>
      <w:r w:rsidRPr="00F85178">
        <w:t xml:space="preserve">, and even let other parties know before South Korea. </w:t>
      </w:r>
      <w:r w:rsidRPr="00993400">
        <w:rPr>
          <w:rStyle w:val="StyleUnderline"/>
          <w:highlight w:val="yellow"/>
        </w:rPr>
        <w:t xml:space="preserve">ROK feelings of insecurity can result in outcomes that are </w:t>
      </w:r>
      <w:r w:rsidRPr="00993400">
        <w:rPr>
          <w:rStyle w:val="Emphasis"/>
          <w:highlight w:val="yellow"/>
        </w:rPr>
        <w:t>not in America’s best interests</w:t>
      </w:r>
      <w:r w:rsidRPr="00993400">
        <w:rPr>
          <w:rStyle w:val="StyleUnderline"/>
          <w:highlight w:val="yellow"/>
        </w:rPr>
        <w:t xml:space="preserve">, such as Park’s secret plan to </w:t>
      </w:r>
      <w:r w:rsidRPr="00993400">
        <w:rPr>
          <w:rStyle w:val="Emphasis"/>
          <w:highlight w:val="yellow"/>
        </w:rPr>
        <w:t>build a nuclear weapon</w:t>
      </w:r>
      <w:r w:rsidRPr="00993400">
        <w:rPr>
          <w:rStyle w:val="StyleUnderline"/>
          <w:highlight w:val="yellow"/>
        </w:rPr>
        <w:t>.</w:t>
      </w:r>
    </w:p>
    <w:p w:rsidR="006C63EE" w:rsidRPr="00F85178" w:rsidRDefault="006C63EE" w:rsidP="006C63EE">
      <w:r w:rsidRPr="00F85178">
        <w:t xml:space="preserve">For the ROK, </w:t>
      </w:r>
      <w:r w:rsidRPr="00993400">
        <w:rPr>
          <w:rStyle w:val="StyleUnderline"/>
          <w:highlight w:val="yellow"/>
        </w:rPr>
        <w:t xml:space="preserve">it is important to realize that the U.S-ROK alliance is </w:t>
      </w:r>
      <w:r w:rsidRPr="00993400">
        <w:rPr>
          <w:rStyle w:val="Emphasis"/>
          <w:highlight w:val="yellow"/>
        </w:rPr>
        <w:t>not an iron-clad guarantee</w:t>
      </w:r>
      <w:r w:rsidRPr="00F85178">
        <w:t xml:space="preserve">, but a relationship that the ROK needs to tend carefully. Carter was clear that Americans found Park Chung Hee’s human rights violations repugnant and that this divergence in the U.S. and ROK government’s values was a factor in the planned troop withdrawal. While the </w:t>
      </w:r>
      <w:r w:rsidRPr="00F85178">
        <w:rPr>
          <w:rStyle w:val="StyleUnderline"/>
        </w:rPr>
        <w:t>ROK is today</w:t>
      </w:r>
      <w:r w:rsidRPr="00F85178">
        <w:t xml:space="preserve"> a liberal democracy that is </w:t>
      </w:r>
      <w:r w:rsidRPr="00F85178">
        <w:rPr>
          <w:rStyle w:val="StyleUnderline"/>
        </w:rPr>
        <w:t>closely aligned to the U</w:t>
      </w:r>
      <w:r w:rsidRPr="00F85178">
        <w:t xml:space="preserve">nited </w:t>
      </w:r>
      <w:r w:rsidRPr="00F85178">
        <w:rPr>
          <w:rStyle w:val="StyleUnderline"/>
        </w:rPr>
        <w:t>S</w:t>
      </w:r>
      <w:r w:rsidRPr="00F85178">
        <w:t xml:space="preserve">tates, </w:t>
      </w:r>
      <w:r w:rsidRPr="00F85178">
        <w:rPr>
          <w:rStyle w:val="Emphasis"/>
        </w:rPr>
        <w:t>maintaining</w:t>
      </w:r>
      <w:r w:rsidRPr="00F85178">
        <w:rPr>
          <w:rStyle w:val="StyleUnderline"/>
        </w:rPr>
        <w:t xml:space="preserve"> close relations should remain a </w:t>
      </w:r>
      <w:r w:rsidRPr="00F85178">
        <w:rPr>
          <w:rStyle w:val="Emphasis"/>
        </w:rPr>
        <w:t>priority</w:t>
      </w:r>
      <w:r w:rsidRPr="00F85178">
        <w:rPr>
          <w:rStyle w:val="StyleUnderline"/>
        </w:rPr>
        <w:t xml:space="preserve"> and </w:t>
      </w:r>
      <w:r w:rsidRPr="00F85178">
        <w:rPr>
          <w:rStyle w:val="Emphasis"/>
        </w:rPr>
        <w:t>should not be taken for granted</w:t>
      </w:r>
      <w:r w:rsidRPr="00F85178">
        <w:t xml:space="preserve">. However, </w:t>
      </w:r>
      <w:r w:rsidRPr="00993400">
        <w:rPr>
          <w:rStyle w:val="StyleUnderline"/>
          <w:highlight w:val="yellow"/>
        </w:rPr>
        <w:t>no matter how much communication</w:t>
      </w:r>
      <w:r w:rsidRPr="00F85178">
        <w:t xml:space="preserve"> and relationship building </w:t>
      </w:r>
      <w:r w:rsidRPr="00993400">
        <w:rPr>
          <w:rStyle w:val="StyleUnderline"/>
          <w:highlight w:val="yellow"/>
        </w:rPr>
        <w:t>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and the ROK commit to, as the </w:t>
      </w:r>
      <w:r w:rsidRPr="00993400">
        <w:rPr>
          <w:rStyle w:val="Emphasis"/>
          <w:highlight w:val="yellow"/>
        </w:rPr>
        <w:t>weaker partner in the relationship</w:t>
      </w:r>
      <w:r w:rsidRPr="00993400">
        <w:rPr>
          <w:rStyle w:val="StyleUnderline"/>
          <w:highlight w:val="yellow"/>
        </w:rPr>
        <w:t xml:space="preserve">, it is likely that the ROK’s abandonment fear will play an </w:t>
      </w:r>
      <w:r w:rsidRPr="00993400">
        <w:rPr>
          <w:rStyle w:val="Emphasis"/>
          <w:highlight w:val="yellow"/>
        </w:rPr>
        <w:t>important role</w:t>
      </w:r>
      <w:r w:rsidRPr="00993400">
        <w:rPr>
          <w:rStyle w:val="StyleUnderline"/>
          <w:highlight w:val="yellow"/>
        </w:rPr>
        <w:t xml:space="preserve"> in the alliance as </w:t>
      </w:r>
      <w:r w:rsidRPr="00993400">
        <w:rPr>
          <w:rStyle w:val="Emphasis"/>
          <w:highlight w:val="yellow"/>
        </w:rPr>
        <w:t>long as it exists</w:t>
      </w:r>
      <w:r w:rsidRPr="00993400">
        <w:rPr>
          <w:rStyle w:val="StyleUnderline"/>
          <w:highlight w:val="yellow"/>
        </w:rPr>
        <w:t>.</w:t>
      </w:r>
    </w:p>
    <w:p w:rsidR="006C63EE" w:rsidRPr="00F85178" w:rsidRDefault="006C63EE" w:rsidP="006C63EE">
      <w:pPr>
        <w:pStyle w:val="Heading4"/>
        <w:rPr>
          <w:sz w:val="28"/>
        </w:rPr>
      </w:pPr>
      <w:r w:rsidRPr="00F85178">
        <w:rPr>
          <w:sz w:val="28"/>
        </w:rPr>
        <w:t xml:space="preserve">Perception is </w:t>
      </w:r>
      <w:r w:rsidRPr="00F85178">
        <w:rPr>
          <w:sz w:val="28"/>
          <w:u w:val="single"/>
        </w:rPr>
        <w:t>critical</w:t>
      </w:r>
      <w:r w:rsidRPr="00F85178">
        <w:rPr>
          <w:sz w:val="28"/>
        </w:rPr>
        <w:t xml:space="preserve"> and </w:t>
      </w:r>
      <w:r w:rsidRPr="00F85178">
        <w:rPr>
          <w:sz w:val="28"/>
          <w:u w:val="single"/>
        </w:rPr>
        <w:t>immediate</w:t>
      </w:r>
      <w:r w:rsidRPr="00F85178">
        <w:rPr>
          <w:sz w:val="28"/>
        </w:rPr>
        <w:t xml:space="preserve"> – </w:t>
      </w:r>
      <w:r w:rsidRPr="00F85178">
        <w:rPr>
          <w:sz w:val="28"/>
          <w:u w:val="single"/>
        </w:rPr>
        <w:t xml:space="preserve">the devil is in the details. </w:t>
      </w:r>
    </w:p>
    <w:p w:rsidR="006C63EE" w:rsidRPr="00F85178" w:rsidRDefault="006C63EE" w:rsidP="006C63EE">
      <w:r w:rsidRPr="00F85178">
        <w:rPr>
          <w:rStyle w:val="Style13ptBold"/>
          <w:sz w:val="28"/>
        </w:rPr>
        <w:t>Bleek 14</w:t>
      </w:r>
      <w:r w:rsidRPr="00F85178">
        <w:t xml:space="preserve"> — Philipp Bleek, Assistant Professor of International Policy Studies at the Middlebury Institute of International Studies at Monterey, Fellow at the James Martin Center for Nonproliferation Studies, 2014 (“Security Guarantees and Allied Nuclear Proliferation,” </w:t>
      </w:r>
      <w:r w:rsidRPr="00F85178">
        <w:rPr>
          <w:i/>
        </w:rPr>
        <w:t>Journal of Conflict Resolution</w:t>
      </w:r>
      <w:r w:rsidRPr="00F85178">
        <w:t xml:space="preserve">, April, Vol. 58, No. 3, Accessible Online via Sage Pub at </w:t>
      </w:r>
      <w:hyperlink r:id="rId43" w:history="1">
        <w:r w:rsidRPr="00F85178">
          <w:rPr>
            <w:rStyle w:val="Hyperlink"/>
          </w:rPr>
          <w:t>http://jcr.sagepub.com/content/58/3/429.full.pdf+html</w:t>
        </w:r>
      </w:hyperlink>
      <w:r w:rsidRPr="00F85178">
        <w:t>, Accessed On 07-19-2016)</w:t>
      </w:r>
    </w:p>
    <w:p w:rsidR="006C63EE" w:rsidRPr="00F85178" w:rsidRDefault="006C63EE" w:rsidP="006C63EE">
      <w:r w:rsidRPr="00F85178">
        <w:t xml:space="preserve">Our research suggests that </w:t>
      </w:r>
      <w:r w:rsidRPr="00F85178">
        <w:rPr>
          <w:rStyle w:val="StyleUnderline"/>
        </w:rPr>
        <w:t>certain factors</w:t>
      </w:r>
      <w:r w:rsidRPr="00F85178">
        <w:t xml:space="preserve"> do </w:t>
      </w:r>
      <w:r w:rsidRPr="00F85178">
        <w:rPr>
          <w:rStyle w:val="StyleUnderline"/>
        </w:rPr>
        <w:t>increase the likelihood</w:t>
      </w:r>
      <w:r w:rsidRPr="00F85178">
        <w:t xml:space="preserve"> that </w:t>
      </w:r>
      <w:r w:rsidRPr="00993400">
        <w:rPr>
          <w:rStyle w:val="StyleUnderline"/>
          <w:highlight w:val="yellow"/>
        </w:rPr>
        <w:t>security assurances</w:t>
      </w:r>
      <w:r w:rsidRPr="00F85178">
        <w:t xml:space="preserve"> will </w:t>
      </w:r>
      <w:r w:rsidRPr="00993400">
        <w:rPr>
          <w:rStyle w:val="Emphasis"/>
          <w:highlight w:val="yellow"/>
        </w:rPr>
        <w:t>prevent allied nuclear prolif</w:t>
      </w:r>
      <w:r w:rsidRPr="00F85178">
        <w:rPr>
          <w:rStyle w:val="Emphasis"/>
        </w:rPr>
        <w:t>eration</w:t>
      </w:r>
      <w:r w:rsidRPr="00F85178">
        <w:t xml:space="preserve">.9 </w:t>
      </w:r>
      <w:r w:rsidRPr="00993400">
        <w:rPr>
          <w:rStyle w:val="StyleUnderline"/>
          <w:highlight w:val="yellow"/>
        </w:rPr>
        <w:t xml:space="preserve">The ally’s </w:t>
      </w:r>
      <w:r w:rsidRPr="00993400">
        <w:rPr>
          <w:rStyle w:val="Emphasis"/>
          <w:highlight w:val="yellow"/>
        </w:rPr>
        <w:t>perception</w:t>
      </w:r>
      <w:r w:rsidRPr="00993400">
        <w:rPr>
          <w:rStyle w:val="StyleUnderline"/>
          <w:highlight w:val="yellow"/>
        </w:rPr>
        <w:t xml:space="preserve"> of the</w:t>
      </w:r>
      <w:r w:rsidRPr="00993400">
        <w:rPr>
          <w:highlight w:val="yellow"/>
        </w:rPr>
        <w:t xml:space="preserve"> </w:t>
      </w:r>
      <w:r w:rsidRPr="00993400">
        <w:rPr>
          <w:rStyle w:val="Emphasis"/>
          <w:highlight w:val="yellow"/>
        </w:rPr>
        <w:t>credibility</w:t>
      </w:r>
      <w:r w:rsidRPr="00993400">
        <w:rPr>
          <w:highlight w:val="yellow"/>
        </w:rPr>
        <w:t xml:space="preserve"> </w:t>
      </w:r>
      <w:r w:rsidRPr="00993400">
        <w:rPr>
          <w:rStyle w:val="StyleUnderline"/>
          <w:highlight w:val="yellow"/>
        </w:rPr>
        <w:t>of the patron’s assurance is</w:t>
      </w:r>
      <w:r w:rsidRPr="00993400">
        <w:rPr>
          <w:highlight w:val="yellow"/>
        </w:rPr>
        <w:t xml:space="preserve"> </w:t>
      </w:r>
      <w:r w:rsidRPr="00993400">
        <w:rPr>
          <w:rStyle w:val="Emphasis"/>
          <w:highlight w:val="yellow"/>
        </w:rPr>
        <w:t>extremely important</w:t>
      </w:r>
      <w:r w:rsidRPr="00F85178">
        <w:t xml:space="preserve">; in both cases, </w:t>
      </w:r>
      <w:r w:rsidRPr="00993400">
        <w:rPr>
          <w:rStyle w:val="StyleUnderline"/>
          <w:highlight w:val="yellow"/>
        </w:rPr>
        <w:t>South Korean</w:t>
      </w:r>
      <w:r w:rsidRPr="00F85178">
        <w:t xml:space="preserve"> and British </w:t>
      </w:r>
      <w:r w:rsidRPr="00993400">
        <w:rPr>
          <w:rStyle w:val="StyleUnderline"/>
          <w:highlight w:val="yellow"/>
        </w:rPr>
        <w:t>perceptions of</w:t>
      </w:r>
      <w:r w:rsidRPr="00F85178">
        <w:t xml:space="preserve"> the credibility of the </w:t>
      </w:r>
      <w:r w:rsidRPr="00993400">
        <w:rPr>
          <w:rStyle w:val="StyleUnderline"/>
          <w:highlight w:val="yellow"/>
        </w:rPr>
        <w:t>assurance</w:t>
      </w:r>
      <w:r w:rsidRPr="00F85178">
        <w:t xml:space="preserve"> – and the robustness of the overall relationship – </w:t>
      </w:r>
      <w:r w:rsidRPr="00993400">
        <w:rPr>
          <w:rStyle w:val="Emphasis"/>
          <w:highlight w:val="yellow"/>
        </w:rPr>
        <w:t xml:space="preserve">played a major role </w:t>
      </w:r>
      <w:r w:rsidRPr="00F85178">
        <w:rPr>
          <w:rStyle w:val="Emphasis"/>
        </w:rPr>
        <w:t>in their proliferation decisions</w:t>
      </w:r>
      <w:r w:rsidRPr="00F85178">
        <w:t xml:space="preserve">. The logic is straightforward: </w:t>
      </w:r>
      <w:r w:rsidRPr="00993400">
        <w:rPr>
          <w:rStyle w:val="StyleUnderline"/>
          <w:highlight w:val="yellow"/>
        </w:rPr>
        <w:t>if the ally believes</w:t>
      </w:r>
      <w:r w:rsidRPr="00F85178">
        <w:t xml:space="preserve"> that the </w:t>
      </w:r>
      <w:r w:rsidRPr="00993400">
        <w:rPr>
          <w:rStyle w:val="StyleUnderline"/>
          <w:highlight w:val="yellow"/>
        </w:rPr>
        <w:t>assurance is credible and</w:t>
      </w:r>
      <w:r w:rsidRPr="00F85178">
        <w:t xml:space="preserve"> that </w:t>
      </w:r>
      <w:r w:rsidRPr="00993400">
        <w:rPr>
          <w:rStyle w:val="StyleUnderline"/>
          <w:highlight w:val="yellow"/>
        </w:rPr>
        <w:t>the patron is committed</w:t>
      </w:r>
      <w:r w:rsidRPr="00F85178">
        <w:t xml:space="preserve"> to the ally’s security, </w:t>
      </w:r>
      <w:r w:rsidRPr="00993400">
        <w:rPr>
          <w:rStyle w:val="Emphasis"/>
          <w:highlight w:val="yellow"/>
        </w:rPr>
        <w:t>it will be less likely to engage in proliferation activity</w:t>
      </w:r>
      <w:r w:rsidRPr="00993400">
        <w:rPr>
          <w:rStyle w:val="StyleUnderline"/>
          <w:highlight w:val="yellow"/>
        </w:rPr>
        <w:t>. As</w:t>
      </w:r>
      <w:r w:rsidRPr="00F85178">
        <w:t xml:space="preserve"> both </w:t>
      </w:r>
      <w:r w:rsidRPr="00993400">
        <w:rPr>
          <w:rStyle w:val="StyleUnderline"/>
          <w:highlight w:val="yellow"/>
        </w:rPr>
        <w:t>South Korea</w:t>
      </w:r>
      <w:r w:rsidRPr="00F85178">
        <w:t xml:space="preserve"> and the United Kingdom </w:t>
      </w:r>
      <w:r w:rsidRPr="00993400">
        <w:rPr>
          <w:rStyle w:val="StyleUnderline"/>
          <w:highlight w:val="yellow"/>
        </w:rPr>
        <w:t>feared</w:t>
      </w:r>
      <w:r w:rsidRPr="00F85178">
        <w:t xml:space="preserve"> that </w:t>
      </w:r>
      <w:r w:rsidRPr="00993400">
        <w:rPr>
          <w:rStyle w:val="StyleUnderline"/>
          <w:highlight w:val="yellow"/>
        </w:rPr>
        <w:t>the</w:t>
      </w:r>
      <w:r w:rsidRPr="00993400">
        <w:rPr>
          <w:highlight w:val="yellow"/>
        </w:rPr>
        <w:t xml:space="preserve"> </w:t>
      </w:r>
      <w:r w:rsidRPr="00993400">
        <w:rPr>
          <w:rStyle w:val="Emphasis"/>
          <w:highlight w:val="yellow"/>
        </w:rPr>
        <w:t>U</w:t>
      </w:r>
      <w:r w:rsidRPr="00F85178">
        <w:t xml:space="preserve">nited </w:t>
      </w:r>
      <w:r w:rsidRPr="00993400">
        <w:rPr>
          <w:rStyle w:val="Emphasis"/>
          <w:highlight w:val="yellow"/>
        </w:rPr>
        <w:t>S</w:t>
      </w:r>
      <w:r w:rsidRPr="00F85178">
        <w:t xml:space="preserve">tates </w:t>
      </w:r>
      <w:r w:rsidRPr="00993400">
        <w:rPr>
          <w:rStyle w:val="StyleUnderline"/>
          <w:highlight w:val="yellow"/>
        </w:rPr>
        <w:t>was becoming less invested</w:t>
      </w:r>
      <w:r w:rsidRPr="00F85178">
        <w:t xml:space="preserve"> in their security, </w:t>
      </w:r>
      <w:r w:rsidRPr="00993400">
        <w:rPr>
          <w:rStyle w:val="Emphasis"/>
          <w:highlight w:val="yellow"/>
        </w:rPr>
        <w:t>they increased</w:t>
      </w:r>
      <w:r w:rsidRPr="00F85178">
        <w:rPr>
          <w:rStyle w:val="Emphasis"/>
        </w:rPr>
        <w:t xml:space="preserve"> their </w:t>
      </w:r>
      <w:r w:rsidRPr="00993400">
        <w:rPr>
          <w:rStyle w:val="Emphasis"/>
          <w:highlight w:val="yellow"/>
        </w:rPr>
        <w:t>prolif</w:t>
      </w:r>
      <w:r w:rsidRPr="00F85178">
        <w:rPr>
          <w:rStyle w:val="Emphasis"/>
        </w:rPr>
        <w:t xml:space="preserve">eration </w:t>
      </w:r>
      <w:r w:rsidRPr="00993400">
        <w:rPr>
          <w:rStyle w:val="Emphasis"/>
          <w:highlight w:val="yellow"/>
        </w:rPr>
        <w:t>activity</w:t>
      </w:r>
      <w:r w:rsidRPr="00F85178">
        <w:t xml:space="preserve">. </w:t>
      </w:r>
      <w:r w:rsidRPr="00F85178">
        <w:rPr>
          <w:rStyle w:val="StyleUnderline"/>
        </w:rPr>
        <w:t>Only when the ally began to perceive</w:t>
      </w:r>
      <w:r w:rsidRPr="00F85178">
        <w:t xml:space="preserve"> that </w:t>
      </w:r>
      <w:r w:rsidRPr="00F85178">
        <w:rPr>
          <w:rStyle w:val="StyleUnderline"/>
        </w:rPr>
        <w:t>the</w:t>
      </w:r>
      <w:r w:rsidRPr="00F85178">
        <w:t xml:space="preserve"> </w:t>
      </w:r>
      <w:r w:rsidRPr="00F85178">
        <w:rPr>
          <w:rStyle w:val="Emphasis"/>
        </w:rPr>
        <w:t>U</w:t>
      </w:r>
      <w:r w:rsidRPr="00F85178">
        <w:t xml:space="preserve">nited </w:t>
      </w:r>
      <w:r w:rsidRPr="00F85178">
        <w:rPr>
          <w:rStyle w:val="Emphasis"/>
        </w:rPr>
        <w:t>S</w:t>
      </w:r>
      <w:r w:rsidRPr="00F85178">
        <w:t xml:space="preserve">tates </w:t>
      </w:r>
      <w:r w:rsidRPr="00F85178">
        <w:rPr>
          <w:rStyle w:val="StyleUnderline"/>
        </w:rPr>
        <w:t>was</w:t>
      </w:r>
      <w:r w:rsidRPr="00F85178">
        <w:t xml:space="preserve"> </w:t>
      </w:r>
      <w:r w:rsidRPr="00F85178">
        <w:rPr>
          <w:rStyle w:val="Emphasis"/>
        </w:rPr>
        <w:t>firmly invested</w:t>
      </w:r>
      <w:r w:rsidRPr="00F85178">
        <w:t xml:space="preserve"> in its security </w:t>
      </w:r>
      <w:r w:rsidRPr="00F85178">
        <w:rPr>
          <w:rStyle w:val="StyleUnderline"/>
        </w:rPr>
        <w:t xml:space="preserve">did it </w:t>
      </w:r>
      <w:r w:rsidRPr="00F85178">
        <w:rPr>
          <w:rStyle w:val="Emphasis"/>
        </w:rPr>
        <w:t>curb its proliferation activity</w:t>
      </w:r>
      <w:r w:rsidRPr="00F85178">
        <w:rPr>
          <w:rStyle w:val="StyleUnderline"/>
        </w:rPr>
        <w:t>.</w:t>
      </w:r>
      <w:r w:rsidRPr="00F85178">
        <w:t xml:space="preserve"> This analysis also suggests that </w:t>
      </w:r>
      <w:r w:rsidRPr="00993400">
        <w:rPr>
          <w:rStyle w:val="Emphasis"/>
          <w:highlight w:val="yellow"/>
        </w:rPr>
        <w:t>the devil is in the details</w:t>
      </w:r>
      <w:r w:rsidRPr="00F85178">
        <w:t xml:space="preserve"> when it comes to the proliferating curbing effects of security assurances. The cases indicate that </w:t>
      </w:r>
      <w:r w:rsidRPr="00993400">
        <w:rPr>
          <w:rStyle w:val="StyleUnderline"/>
          <w:highlight w:val="yellow"/>
        </w:rPr>
        <w:t xml:space="preserve">certain factors, such as </w:t>
      </w:r>
      <w:r w:rsidRPr="00993400">
        <w:rPr>
          <w:rStyle w:val="Emphasis"/>
          <w:highlight w:val="yellow"/>
        </w:rPr>
        <w:t>troop deployments and reductions</w:t>
      </w:r>
      <w:r w:rsidRPr="00993400">
        <w:rPr>
          <w:rStyle w:val="StyleUnderline"/>
          <w:highlight w:val="yellow"/>
        </w:rPr>
        <w:t xml:space="preserve">, can help </w:t>
      </w:r>
      <w:r w:rsidRPr="00993400">
        <w:rPr>
          <w:rStyle w:val="Emphasis"/>
          <w:highlight w:val="yellow"/>
        </w:rPr>
        <w:t>determine whether the security assurance is credible</w:t>
      </w:r>
      <w:r w:rsidRPr="00993400">
        <w:rPr>
          <w:rStyle w:val="StyleUnderline"/>
          <w:highlight w:val="yellow"/>
        </w:rPr>
        <w:t xml:space="preserve"> – and therefore whether it is </w:t>
      </w:r>
      <w:r w:rsidRPr="00993400">
        <w:rPr>
          <w:rStyle w:val="Emphasis"/>
          <w:highlight w:val="yellow"/>
        </w:rPr>
        <w:t>more</w:t>
      </w:r>
      <w:r w:rsidRPr="00993400">
        <w:rPr>
          <w:rStyle w:val="StyleUnderline"/>
          <w:highlight w:val="yellow"/>
        </w:rPr>
        <w:t xml:space="preserve"> or </w:t>
      </w:r>
      <w:r w:rsidRPr="00993400">
        <w:rPr>
          <w:rStyle w:val="Emphasis"/>
          <w:highlight w:val="yellow"/>
        </w:rPr>
        <w:t>less likely to deter allied proliferation</w:t>
      </w:r>
      <w:r w:rsidRPr="00F85178">
        <w:t>. In addition, as our analysis of the United Kingdom makes clear, even in circumstances where proliferation is highly likely, an assurance can – if coupled with these arrangements – still affect the speed and way in which a country proliferates.</w:t>
      </w:r>
    </w:p>
    <w:p w:rsidR="006C63EE" w:rsidRPr="00F85178" w:rsidRDefault="006C63EE" w:rsidP="006C63EE"/>
    <w:p w:rsidR="006C63EE" w:rsidRPr="00F85178" w:rsidRDefault="006C63EE" w:rsidP="006C63EE"/>
    <w:p w:rsidR="006C63EE" w:rsidRPr="00F85178" w:rsidRDefault="006C63EE" w:rsidP="006C63EE">
      <w:pPr>
        <w:pStyle w:val="Heading3"/>
      </w:pPr>
      <w:r w:rsidRPr="00F85178">
        <w:t>Links — THAAD Removal</w:t>
      </w:r>
    </w:p>
    <w:p w:rsidR="006C63EE" w:rsidRPr="00F85178" w:rsidRDefault="006C63EE" w:rsidP="006C63EE">
      <w:pPr>
        <w:pStyle w:val="Heading4"/>
        <w:rPr>
          <w:sz w:val="28"/>
        </w:rPr>
      </w:pPr>
      <w:r w:rsidRPr="00F85178">
        <w:rPr>
          <w:sz w:val="28"/>
        </w:rPr>
        <w:t xml:space="preserve">THAAD is a </w:t>
      </w:r>
      <w:r w:rsidRPr="00F85178">
        <w:rPr>
          <w:sz w:val="28"/>
          <w:u w:val="single"/>
        </w:rPr>
        <w:t>substantial boost to the relationship</w:t>
      </w:r>
      <w:r w:rsidRPr="00F85178">
        <w:rPr>
          <w:sz w:val="28"/>
        </w:rPr>
        <w:t xml:space="preserve">, but </w:t>
      </w:r>
      <w:r w:rsidRPr="00F85178">
        <w:rPr>
          <w:sz w:val="28"/>
          <w:u w:val="single"/>
        </w:rPr>
        <w:t>things are still delicate</w:t>
      </w:r>
      <w:r w:rsidRPr="00F85178">
        <w:rPr>
          <w:sz w:val="28"/>
        </w:rPr>
        <w:t xml:space="preserve">. </w:t>
      </w:r>
    </w:p>
    <w:p w:rsidR="006C63EE" w:rsidRPr="00F85178" w:rsidRDefault="006C63EE" w:rsidP="006C63EE">
      <w:r w:rsidRPr="00F85178">
        <w:rPr>
          <w:rStyle w:val="Style13ptBold"/>
          <w:sz w:val="28"/>
        </w:rPr>
        <w:t>Kai 7/18</w:t>
      </w:r>
      <w:r w:rsidRPr="00F85178">
        <w:t xml:space="preserve"> — Jin Kai, Lecturer in International Relations at Yonsei University, Korea, 2016 (“THAAD deployment may corner South Korean regional diplomacy,” </w:t>
      </w:r>
      <w:r w:rsidRPr="00F85178">
        <w:rPr>
          <w:i/>
        </w:rPr>
        <w:t xml:space="preserve">Global Times, </w:t>
      </w:r>
      <w:r w:rsidRPr="00F85178">
        <w:t>July 18</w:t>
      </w:r>
      <w:r w:rsidRPr="00F85178">
        <w:rPr>
          <w:vertAlign w:val="superscript"/>
        </w:rPr>
        <w:t>th</w:t>
      </w:r>
      <w:r w:rsidRPr="00F85178">
        <w:t xml:space="preserve">, Accessible Online at </w:t>
      </w:r>
      <w:hyperlink r:id="rId44" w:history="1">
        <w:r w:rsidRPr="00F85178">
          <w:rPr>
            <w:rStyle w:val="Hyperlink"/>
          </w:rPr>
          <w:t>http://www.globaltimes.cn/content/994942.shtml</w:t>
        </w:r>
      </w:hyperlink>
      <w:r w:rsidRPr="00F85178">
        <w:t>, Accessed On 07-19-2016)</w:t>
      </w:r>
    </w:p>
    <w:p w:rsidR="006C63EE" w:rsidRPr="00F85178" w:rsidRDefault="006C63EE" w:rsidP="006C63EE">
      <w:r w:rsidRPr="00F85178">
        <w:t xml:space="preserve">However, </w:t>
      </w:r>
      <w:r w:rsidRPr="00993400">
        <w:rPr>
          <w:rStyle w:val="StyleUnderline"/>
          <w:highlight w:val="yellow"/>
        </w:rPr>
        <w:t xml:space="preserve">the deployment of THAAD may bring </w:t>
      </w:r>
      <w:r w:rsidRPr="00993400">
        <w:rPr>
          <w:rStyle w:val="Emphasis"/>
          <w:highlight w:val="yellow"/>
        </w:rPr>
        <w:t>certain revisions to the US-South Korea alliance</w:t>
      </w:r>
      <w:r w:rsidRPr="00F85178">
        <w:t>, and it may even cause some uncertainties to South Korea's "middle power" dream in one way or another.</w:t>
      </w:r>
    </w:p>
    <w:p w:rsidR="006C63EE" w:rsidRPr="00F85178" w:rsidRDefault="006C63EE" w:rsidP="006C63EE">
      <w:pPr>
        <w:rPr>
          <w:rStyle w:val="StyleUnderline"/>
        </w:rPr>
      </w:pPr>
      <w:r w:rsidRPr="00F85178">
        <w:t xml:space="preserve">As </w:t>
      </w:r>
      <w:r w:rsidRPr="00993400">
        <w:rPr>
          <w:rStyle w:val="StyleUnderline"/>
          <w:highlight w:val="yellow"/>
        </w:rPr>
        <w:t xml:space="preserve">the deployment </w:t>
      </w:r>
      <w:r w:rsidRPr="00993400">
        <w:rPr>
          <w:rStyle w:val="Emphasis"/>
          <w:highlight w:val="yellow"/>
        </w:rPr>
        <w:t>not only symbolically</w:t>
      </w:r>
      <w:r w:rsidRPr="00993400">
        <w:rPr>
          <w:rStyle w:val="StyleUnderline"/>
          <w:highlight w:val="yellow"/>
        </w:rPr>
        <w:t xml:space="preserve"> but also </w:t>
      </w:r>
      <w:r w:rsidRPr="00993400">
        <w:rPr>
          <w:rStyle w:val="Emphasis"/>
          <w:highlight w:val="yellow"/>
        </w:rPr>
        <w:t>substantially further re-consolidated the US-South Korea alliance</w:t>
      </w:r>
      <w:r w:rsidRPr="00993400">
        <w:rPr>
          <w:rStyle w:val="StyleUnderline"/>
          <w:highlight w:val="yellow"/>
        </w:rPr>
        <w:t xml:space="preserve">, which has been undergoing </w:t>
      </w:r>
      <w:r w:rsidRPr="00993400">
        <w:rPr>
          <w:rStyle w:val="Emphasis"/>
          <w:highlight w:val="yellow"/>
        </w:rPr>
        <w:t>transitions in the past decades</w:t>
      </w:r>
      <w:r w:rsidRPr="00F85178">
        <w:t xml:space="preserve">, it may limit South Korea's diplomatic space in East Asia, particularly with China. </w:t>
      </w:r>
      <w:r w:rsidRPr="00993400">
        <w:rPr>
          <w:rStyle w:val="StyleUnderline"/>
          <w:highlight w:val="yellow"/>
        </w:rPr>
        <w:t xml:space="preserve">There may be a </w:t>
      </w:r>
      <w:r w:rsidRPr="00993400">
        <w:rPr>
          <w:rStyle w:val="Emphasis"/>
          <w:highlight w:val="yellow"/>
        </w:rPr>
        <w:t>strengthened alliance</w:t>
      </w:r>
      <w:r w:rsidRPr="00F85178">
        <w:rPr>
          <w:rStyle w:val="StyleUnderline"/>
        </w:rPr>
        <w:t xml:space="preserve"> between Seoul and Washington </w:t>
      </w:r>
      <w:r w:rsidRPr="00993400">
        <w:rPr>
          <w:rStyle w:val="StyleUnderline"/>
          <w:highlight w:val="yellow"/>
        </w:rPr>
        <w:t>after the deployment of THAAD</w:t>
      </w:r>
      <w:r w:rsidRPr="00F85178">
        <w:t xml:space="preserve"> and PAC-3 afterward, </w:t>
      </w:r>
      <w:r w:rsidRPr="00993400">
        <w:rPr>
          <w:rStyle w:val="StyleUnderline"/>
          <w:highlight w:val="yellow"/>
        </w:rPr>
        <w:t xml:space="preserve">but the situation may be more </w:t>
      </w:r>
      <w:r w:rsidRPr="00993400">
        <w:rPr>
          <w:rStyle w:val="Emphasis"/>
          <w:highlight w:val="yellow"/>
        </w:rPr>
        <w:t>complicated</w:t>
      </w:r>
      <w:r w:rsidRPr="00993400">
        <w:rPr>
          <w:rStyle w:val="StyleUnderline"/>
          <w:highlight w:val="yellow"/>
        </w:rPr>
        <w:t xml:space="preserve"> and </w:t>
      </w:r>
      <w:r w:rsidRPr="00993400">
        <w:rPr>
          <w:rStyle w:val="Emphasis"/>
          <w:highlight w:val="yellow"/>
        </w:rPr>
        <w:t>delicate</w:t>
      </w:r>
      <w:r w:rsidRPr="00993400">
        <w:rPr>
          <w:rStyle w:val="StyleUnderline"/>
          <w:highlight w:val="yellow"/>
        </w:rPr>
        <w:t>.</w:t>
      </w:r>
      <w:r w:rsidRPr="00F85178">
        <w:rPr>
          <w:rStyle w:val="StyleUnderline"/>
        </w:rPr>
        <w:t xml:space="preserve"> </w:t>
      </w:r>
    </w:p>
    <w:p w:rsidR="006C63EE" w:rsidRPr="00F85178" w:rsidRDefault="006C63EE" w:rsidP="006C63EE">
      <w:r w:rsidRPr="00F85178">
        <w:t xml:space="preserve">For some time, the US-South Korea alliance has been pictured as a relationship built on "shared values, new frontiers" with cross-regional and global significance. But </w:t>
      </w:r>
      <w:r w:rsidRPr="00993400">
        <w:rPr>
          <w:rStyle w:val="StyleUnderline"/>
          <w:highlight w:val="yellow"/>
        </w:rPr>
        <w:t xml:space="preserve">at this particular moment, the US once again successfully pressurized South Korea with the alleged missile threats from the North, and this may remind us of South Korea's still </w:t>
      </w:r>
      <w:r w:rsidRPr="00993400">
        <w:rPr>
          <w:rStyle w:val="Emphasis"/>
          <w:highlight w:val="yellow"/>
        </w:rPr>
        <w:t>delicate role in its alliance with the US</w:t>
      </w:r>
      <w:r w:rsidRPr="00F85178">
        <w:t>. The deployment of THAAD definitely concerns China's security, and the consequences may be rather negative.</w:t>
      </w:r>
    </w:p>
    <w:p w:rsidR="006C63EE" w:rsidRPr="00F85178" w:rsidRDefault="006C63EE" w:rsidP="006C63EE"/>
    <w:p w:rsidR="006C63EE" w:rsidRPr="00F85178" w:rsidRDefault="006C63EE" w:rsidP="006C63EE">
      <w:pPr>
        <w:pStyle w:val="Heading4"/>
        <w:rPr>
          <w:sz w:val="28"/>
        </w:rPr>
      </w:pPr>
      <w:r w:rsidRPr="00F85178">
        <w:rPr>
          <w:sz w:val="28"/>
        </w:rPr>
        <w:t xml:space="preserve">THAAD </w:t>
      </w:r>
      <w:r w:rsidRPr="00F85178">
        <w:rPr>
          <w:sz w:val="28"/>
          <w:u w:val="single"/>
        </w:rPr>
        <w:t>is</w:t>
      </w:r>
      <w:r w:rsidRPr="00F85178">
        <w:rPr>
          <w:sz w:val="28"/>
        </w:rPr>
        <w:t xml:space="preserve"> key to the relationship — it’s a </w:t>
      </w:r>
      <w:r w:rsidRPr="00F85178">
        <w:rPr>
          <w:sz w:val="28"/>
          <w:u w:val="single"/>
        </w:rPr>
        <w:t>litmus test for alignment</w:t>
      </w:r>
      <w:r w:rsidRPr="00F85178">
        <w:rPr>
          <w:sz w:val="28"/>
        </w:rPr>
        <w:t xml:space="preserve">. </w:t>
      </w:r>
    </w:p>
    <w:p w:rsidR="006C63EE" w:rsidRPr="00F85178" w:rsidRDefault="006C63EE" w:rsidP="006C63EE">
      <w:r w:rsidRPr="00F85178">
        <w:rPr>
          <w:rStyle w:val="Style13ptBold"/>
          <w:sz w:val="28"/>
        </w:rPr>
        <w:t>Rinehart et al. 15</w:t>
      </w:r>
      <w:r w:rsidRPr="00F85178">
        <w:t xml:space="preserve"> — Ian Rinehart, Analyst in Asian Affairs for the Congressional Research Service, Japan Studies Fellow at the East West Center, M.A. in Security Policy Studies from George Washington University, B.A. in International Relations from Pomona College, and Steven A. Hildreth, Specialist in U.S. and Foreign National Security Programs at the Congressional Research Service, and Susan V. Lawrence, Specialist in Asian Affairs at the Congressional Research Service,  AM in Regional Studies – East Asia from Harvard University, AB in East Asian Studies from Harvard College, 2015 (“Ballistic Missile Defense in the Asia-Pacific Region: Cooperation and Opposition,” </w:t>
      </w:r>
      <w:r w:rsidRPr="00F85178">
        <w:rPr>
          <w:i/>
        </w:rPr>
        <w:t xml:space="preserve">Congressional Research Service, </w:t>
      </w:r>
      <w:r w:rsidRPr="00F85178">
        <w:t>April 3</w:t>
      </w:r>
      <w:r w:rsidRPr="00F85178">
        <w:rPr>
          <w:vertAlign w:val="superscript"/>
        </w:rPr>
        <w:t>rd</w:t>
      </w:r>
      <w:r w:rsidRPr="00F85178">
        <w:t xml:space="preserve">, Accessible Online at </w:t>
      </w:r>
      <w:hyperlink r:id="rId45" w:history="1">
        <w:r w:rsidRPr="00F85178">
          <w:rPr>
            <w:rStyle w:val="Hyperlink"/>
          </w:rPr>
          <w:t>https://fas.org/sgp/crs/nuke/R43116.pdf</w:t>
        </w:r>
      </w:hyperlink>
      <w:r w:rsidRPr="00F85178">
        <w:t>, Accessed On 07-19-2016)</w:t>
      </w:r>
    </w:p>
    <w:p w:rsidR="006C63EE" w:rsidRPr="00F85178" w:rsidRDefault="006C63EE" w:rsidP="006C63EE">
      <w:r w:rsidRPr="00F85178">
        <w:t xml:space="preserve">Despite Chinese objections, </w:t>
      </w:r>
      <w:r w:rsidRPr="00993400">
        <w:rPr>
          <w:rStyle w:val="StyleUnderline"/>
          <w:highlight w:val="yellow"/>
        </w:rPr>
        <w:t>South Korean Minister of National Defense</w:t>
      </w:r>
      <w:r w:rsidRPr="00F85178">
        <w:rPr>
          <w:rStyle w:val="StyleUnderline"/>
        </w:rPr>
        <w:t xml:space="preserve"> Han Min-Koo </w:t>
      </w:r>
      <w:r w:rsidRPr="00993400">
        <w:rPr>
          <w:rStyle w:val="StyleUnderline"/>
          <w:highlight w:val="yellow"/>
        </w:rPr>
        <w:t>praised</w:t>
      </w:r>
      <w:r w:rsidRPr="00F85178">
        <w:rPr>
          <w:rStyle w:val="StyleUnderline"/>
        </w:rPr>
        <w:t xml:space="preserve"> a potential U.S. deployment of </w:t>
      </w:r>
      <w:r w:rsidRPr="00993400">
        <w:rPr>
          <w:rStyle w:val="StyleUnderline"/>
          <w:highlight w:val="yellow"/>
        </w:rPr>
        <w:t xml:space="preserve">THAAD, saying it “will be helpful in ... </w:t>
      </w:r>
      <w:r w:rsidRPr="00993400">
        <w:rPr>
          <w:rStyle w:val="Emphasis"/>
          <w:highlight w:val="yellow"/>
        </w:rPr>
        <w:t>strengthening the security posture on the peninsula</w:t>
      </w:r>
      <w:r w:rsidRPr="00993400">
        <w:rPr>
          <w:rStyle w:val="StyleUnderline"/>
          <w:highlight w:val="yellow"/>
        </w:rPr>
        <w:t xml:space="preserve">.” Many South Koreans were upset that China would urge South Korea to </w:t>
      </w:r>
      <w:r w:rsidRPr="00993400">
        <w:rPr>
          <w:rStyle w:val="Emphasis"/>
          <w:highlight w:val="yellow"/>
        </w:rPr>
        <w:t>forgo an effective defensive measure</w:t>
      </w:r>
      <w:r w:rsidRPr="00F85178">
        <w:rPr>
          <w:rStyle w:val="StyleUnderline"/>
        </w:rPr>
        <w:t xml:space="preserve"> to </w:t>
      </w:r>
      <w:r w:rsidRPr="00F85178">
        <w:rPr>
          <w:rStyle w:val="Emphasis"/>
        </w:rPr>
        <w:t>protect their country from possible aggression by North Korea</w:t>
      </w:r>
      <w:r w:rsidRPr="00F85178">
        <w:rPr>
          <w:rStyle w:val="StyleUnderline"/>
        </w:rPr>
        <w:t>.</w:t>
      </w:r>
      <w:r w:rsidRPr="00F85178">
        <w:t xml:space="preserve"> The ROK Ministry of Defense spokesperson responded firmly to the Chinese admonition in March 2015, saying, “A neighboring country can have its own position about the U.S. Forces Korea’s deployment of THAAD. But it should not attempt to exert influence on our defense security policies.”59 In one sense, the proposed </w:t>
      </w:r>
      <w:r w:rsidRPr="00993400">
        <w:rPr>
          <w:rStyle w:val="StyleUnderline"/>
          <w:highlight w:val="yellow"/>
        </w:rPr>
        <w:t xml:space="preserve">THAAD deployment has become a </w:t>
      </w:r>
      <w:r w:rsidRPr="00993400">
        <w:rPr>
          <w:rStyle w:val="Emphasis"/>
          <w:highlight w:val="yellow"/>
        </w:rPr>
        <w:t>litmus test</w:t>
      </w:r>
      <w:r w:rsidRPr="00993400">
        <w:rPr>
          <w:rStyle w:val="StyleUnderline"/>
          <w:highlight w:val="yellow"/>
        </w:rPr>
        <w:t xml:space="preserve"> for </w:t>
      </w:r>
      <w:r w:rsidRPr="00993400">
        <w:rPr>
          <w:rStyle w:val="Emphasis"/>
          <w:highlight w:val="yellow"/>
        </w:rPr>
        <w:t>Seoul’s alignment between Beijing and Washington</w:t>
      </w:r>
      <w:r w:rsidRPr="00F85178">
        <w:rPr>
          <w:rStyle w:val="StyleUnderline"/>
        </w:rPr>
        <w:t>.</w:t>
      </w:r>
      <w:r w:rsidRPr="00F85178">
        <w:t xml:space="preserve"> Some observers in Seoul are concerned that angering China in this dispute would have negative ramifications for ROK-China relations.</w:t>
      </w:r>
    </w:p>
    <w:p w:rsidR="006C63EE" w:rsidRPr="00F85178" w:rsidRDefault="006C63EE" w:rsidP="006C63EE">
      <w:r w:rsidRPr="00F85178">
        <w:t>Yet, South Korea has other concerns surrounding this issue, such as the affordability of buying its own THAAD system from the United States and the effectiveness of THAAD against North Korean missiles.60 Although the U.S. government has not proposed that South Korea purchase THAAD, some political opposition figures in Korea nevertheless claim that a potential U.S. deployment is part of a campaign to convince the ROK government to bear some of the costs.61 Seoul may also be wary of THAAD as a backdoor into the U.S.-led regional BMD system, in which some Korean leaders are reluctant to participate fully.</w:t>
      </w:r>
    </w:p>
    <w:p w:rsidR="006C63EE" w:rsidRPr="00F85178" w:rsidRDefault="006C63EE" w:rsidP="006C63EE">
      <w:r w:rsidRPr="00F85178">
        <w:t>Bilateral, Trilateral, and Multilateral BMD Cooperation</w:t>
      </w:r>
    </w:p>
    <w:p w:rsidR="006C63EE" w:rsidRPr="00F85178" w:rsidRDefault="006C63EE" w:rsidP="006C63EE">
      <w:r w:rsidRPr="00993400">
        <w:rPr>
          <w:rStyle w:val="StyleUnderline"/>
          <w:highlight w:val="yellow"/>
        </w:rPr>
        <w:t>The persistent threat of</w:t>
      </w:r>
      <w:r w:rsidRPr="00F85178">
        <w:rPr>
          <w:rStyle w:val="StyleUnderline"/>
        </w:rPr>
        <w:t xml:space="preserve"> a </w:t>
      </w:r>
      <w:r w:rsidRPr="00993400">
        <w:rPr>
          <w:rStyle w:val="StyleUnderline"/>
          <w:highlight w:val="yellow"/>
        </w:rPr>
        <w:t>missile attack</w:t>
      </w:r>
      <w:r w:rsidRPr="00F85178">
        <w:rPr>
          <w:rStyle w:val="StyleUnderline"/>
        </w:rPr>
        <w:t xml:space="preserve"> from North Korea </w:t>
      </w:r>
      <w:r w:rsidRPr="00993400">
        <w:rPr>
          <w:rStyle w:val="StyleUnderline"/>
          <w:highlight w:val="yellow"/>
        </w:rPr>
        <w:t xml:space="preserve">has led U.S. policymakers to seek </w:t>
      </w:r>
      <w:r w:rsidRPr="00993400">
        <w:rPr>
          <w:rStyle w:val="Emphasis"/>
          <w:highlight w:val="yellow"/>
        </w:rPr>
        <w:t>deeper BMD cooperation with Asia-Pacific allies</w:t>
      </w:r>
      <w:r w:rsidRPr="00993400">
        <w:rPr>
          <w:rStyle w:val="StyleUnderline"/>
          <w:highlight w:val="yellow"/>
        </w:rPr>
        <w:t>. This</w:t>
      </w:r>
      <w:r w:rsidRPr="00F85178">
        <w:t xml:space="preserve"> trilateral and multilateral approach remains the major emphasis of U.S. officials and </w:t>
      </w:r>
      <w:r w:rsidRPr="00993400">
        <w:rPr>
          <w:rStyle w:val="StyleUnderline"/>
          <w:highlight w:val="yellow"/>
        </w:rPr>
        <w:t xml:space="preserve">can be viewed as </w:t>
      </w:r>
      <w:r w:rsidRPr="00993400">
        <w:rPr>
          <w:rStyle w:val="Emphasis"/>
          <w:highlight w:val="yellow"/>
        </w:rPr>
        <w:t>aligning with the goals</w:t>
      </w:r>
      <w:r w:rsidRPr="00993400">
        <w:rPr>
          <w:rStyle w:val="StyleUnderline"/>
          <w:highlight w:val="yellow"/>
        </w:rPr>
        <w:t xml:space="preserve"> of</w:t>
      </w:r>
      <w:r w:rsidRPr="00F85178">
        <w:rPr>
          <w:rStyle w:val="StyleUnderline"/>
        </w:rPr>
        <w:t xml:space="preserve"> the strategic </w:t>
      </w:r>
      <w:r w:rsidRPr="00993400">
        <w:rPr>
          <w:rStyle w:val="StyleUnderline"/>
          <w:highlight w:val="yellow"/>
        </w:rPr>
        <w:t>rebalancing</w:t>
      </w:r>
      <w:r w:rsidRPr="00F85178">
        <w:rPr>
          <w:rStyle w:val="StyleUnderline"/>
        </w:rPr>
        <w:t xml:space="preserve"> to the Asia-Pacific region</w:t>
      </w:r>
      <w:r w:rsidRPr="00F85178">
        <w:t>. The “Joint Integrated Air and Missile Defense: Vision 2020” policy guidance document, which DOD released in December 2013, urges the U.S. military to integrate air and missile defense capabilities with partner countries and to leverage partners’ contributions.62</w:t>
      </w:r>
    </w:p>
    <w:p w:rsidR="006C63EE" w:rsidRPr="00F85178" w:rsidRDefault="006C63EE" w:rsidP="006C63EE">
      <w:r w:rsidRPr="00993400">
        <w:rPr>
          <w:rStyle w:val="StyleUnderline"/>
          <w:highlight w:val="yellow"/>
        </w:rPr>
        <w:t xml:space="preserve">Although U.S.-South Korea alliance relations have been </w:t>
      </w:r>
      <w:r w:rsidRPr="00993400">
        <w:rPr>
          <w:rStyle w:val="Emphasis"/>
          <w:highlight w:val="yellow"/>
        </w:rPr>
        <w:t>closely coordinated</w:t>
      </w:r>
      <w:r w:rsidRPr="00993400">
        <w:rPr>
          <w:rStyle w:val="StyleUnderline"/>
          <w:highlight w:val="yellow"/>
        </w:rPr>
        <w:t xml:space="preserve"> in recent years, Seoul </w:t>
      </w:r>
      <w:r w:rsidRPr="00993400">
        <w:rPr>
          <w:rStyle w:val="Emphasis"/>
          <w:highlight w:val="yellow"/>
        </w:rPr>
        <w:t>resisted cross-national integration of BMD systems</w:t>
      </w:r>
      <w:r w:rsidRPr="00F85178">
        <w:t>. The two countries share intelligence and sensor data and in 2013-2014 deepened their bilateral missile defense discussions. Reportedly, the United States has urged South Korea to develop advanced BMD capabilities that are more integrated with U.S. and allied BMD systems in the region.</w:t>
      </w:r>
    </w:p>
    <w:p w:rsidR="006C63EE" w:rsidRPr="00F85178" w:rsidRDefault="006C63EE" w:rsidP="006C63EE"/>
    <w:p w:rsidR="006C63EE" w:rsidRPr="00F85178" w:rsidRDefault="006C63EE" w:rsidP="006C63EE">
      <w:pPr>
        <w:pStyle w:val="Heading4"/>
        <w:rPr>
          <w:sz w:val="28"/>
        </w:rPr>
      </w:pPr>
      <w:r w:rsidRPr="00F85178">
        <w:rPr>
          <w:sz w:val="28"/>
        </w:rPr>
        <w:t xml:space="preserve">THAAD </w:t>
      </w:r>
      <w:r w:rsidRPr="00F85178">
        <w:rPr>
          <w:sz w:val="28"/>
          <w:u w:val="single"/>
        </w:rPr>
        <w:t>sets the stage for broader cooperation</w:t>
      </w:r>
      <w:r w:rsidRPr="00F85178">
        <w:rPr>
          <w:sz w:val="28"/>
        </w:rPr>
        <w:t xml:space="preserve"> — the affirmative </w:t>
      </w:r>
      <w:r w:rsidRPr="00F85178">
        <w:rPr>
          <w:sz w:val="28"/>
          <w:u w:val="single"/>
        </w:rPr>
        <w:t>reverses that progress</w:t>
      </w:r>
      <w:r w:rsidRPr="00F85178">
        <w:rPr>
          <w:sz w:val="28"/>
        </w:rPr>
        <w:t xml:space="preserve">. </w:t>
      </w:r>
    </w:p>
    <w:p w:rsidR="006C63EE" w:rsidRPr="00F85178" w:rsidRDefault="006C63EE" w:rsidP="006C63EE">
      <w:r w:rsidRPr="00F85178">
        <w:rPr>
          <w:rStyle w:val="Style13ptBold"/>
          <w:sz w:val="28"/>
        </w:rPr>
        <w:t>Revere 16</w:t>
      </w:r>
      <w:r w:rsidRPr="00F85178">
        <w:t xml:space="preserve"> — Evans Revere, Non-Resident Senior Fellow at the Center for East Asian Studies at the Brookings Institution, Senior Director with the Albright Stonebridge Group, a strategic intelligence think tank, 2016 (“The U.S.-ROK Alliance: Projecting U.S. Power and Preserving Stability in Northeast Asia,” </w:t>
      </w:r>
      <w:r w:rsidRPr="00F85178">
        <w:rPr>
          <w:i/>
        </w:rPr>
        <w:t xml:space="preserve">Brookings Institution, </w:t>
      </w:r>
      <w:r w:rsidRPr="00F85178">
        <w:t xml:space="preserve">July, Accessible Online at </w:t>
      </w:r>
      <w:hyperlink r:id="rId46" w:history="1">
        <w:r w:rsidRPr="00F85178">
          <w:rPr>
            <w:rStyle w:val="Hyperlink"/>
          </w:rPr>
          <w:t>http://www.brookings.edu/~/media/Research/Files/Papers/2016/07/asia-pacific-alliances-us-commitments/Paper-3.pdf?la=en</w:t>
        </w:r>
      </w:hyperlink>
      <w:r w:rsidRPr="00F85178">
        <w:t>, Accessed On 07-19-2016)</w:t>
      </w:r>
    </w:p>
    <w:p w:rsidR="006C63EE" w:rsidRPr="00F85178" w:rsidRDefault="006C63EE" w:rsidP="006C63EE">
      <w:pPr>
        <w:rPr>
          <w:rStyle w:val="StyleUnderline"/>
        </w:rPr>
      </w:pPr>
      <w:r w:rsidRPr="00993400">
        <w:rPr>
          <w:rStyle w:val="StyleUnderline"/>
          <w:highlight w:val="yellow"/>
        </w:rPr>
        <w:t xml:space="preserve">Cooperative defense against North Korean missiles is an </w:t>
      </w:r>
      <w:r w:rsidRPr="00993400">
        <w:rPr>
          <w:rStyle w:val="Emphasis"/>
          <w:highlight w:val="yellow"/>
        </w:rPr>
        <w:t>expanding component of alliance cooperation</w:t>
      </w:r>
      <w:r w:rsidRPr="00F85178">
        <w:rPr>
          <w:rStyle w:val="StyleUnderline"/>
        </w:rPr>
        <w:t>.</w:t>
      </w:r>
      <w:r w:rsidRPr="00F85178">
        <w:t xml:space="preserve"> The ROK has largely focused on indigenous systems, while also seeking to ensure maximum interoperability with U.S. missile defense systems. In response to a U.S. request, </w:t>
      </w:r>
      <w:r w:rsidRPr="00F85178">
        <w:rPr>
          <w:rStyle w:val="StyleUnderline"/>
        </w:rPr>
        <w:t>Seoul has agreed to discuss eventual deployment of</w:t>
      </w:r>
      <w:r w:rsidRPr="00F85178">
        <w:t xml:space="preserve"> Theater High-Altitude Area Defense (</w:t>
      </w:r>
      <w:r w:rsidRPr="00993400">
        <w:rPr>
          <w:rStyle w:val="StyleUnderline"/>
          <w:highlight w:val="yellow"/>
        </w:rPr>
        <w:t>THAAD</w:t>
      </w:r>
      <w:r w:rsidRPr="00F85178">
        <w:t xml:space="preserve">) by the United States. This </w:t>
      </w:r>
      <w:r w:rsidRPr="00993400">
        <w:rPr>
          <w:rStyle w:val="StyleUnderline"/>
          <w:highlight w:val="yellow"/>
        </w:rPr>
        <w:t>deployment would</w:t>
      </w:r>
      <w:r w:rsidRPr="00F85178">
        <w:rPr>
          <w:rStyle w:val="StyleUnderline"/>
        </w:rPr>
        <w:t xml:space="preserve"> greatly enhance the alliance’s ability to intercept and destroy North Korean missiles and </w:t>
      </w:r>
      <w:r w:rsidRPr="00993400">
        <w:rPr>
          <w:rStyle w:val="StyleUnderline"/>
          <w:highlight w:val="yellow"/>
        </w:rPr>
        <w:t xml:space="preserve">set the stage for </w:t>
      </w:r>
      <w:r w:rsidRPr="00993400">
        <w:rPr>
          <w:rStyle w:val="Emphasis"/>
          <w:highlight w:val="yellow"/>
        </w:rPr>
        <w:t>broader U.S.-ROK missile defense cooperation</w:t>
      </w:r>
      <w:r w:rsidRPr="00993400">
        <w:rPr>
          <w:rStyle w:val="StyleUnderline"/>
          <w:highlight w:val="yellow"/>
        </w:rPr>
        <w:t xml:space="preserve">, including </w:t>
      </w:r>
      <w:r w:rsidRPr="00993400">
        <w:rPr>
          <w:rStyle w:val="Emphasis"/>
          <w:highlight w:val="yellow"/>
        </w:rPr>
        <w:t>coordination with Japan-based systems aimed at countering North Korea</w:t>
      </w:r>
      <w:r w:rsidRPr="00993400">
        <w:rPr>
          <w:rStyle w:val="StyleUnderline"/>
          <w:highlight w:val="yellow"/>
        </w:rPr>
        <w:t>.</w:t>
      </w:r>
    </w:p>
    <w:p w:rsidR="006C63EE" w:rsidRPr="00F85178" w:rsidRDefault="006C63EE" w:rsidP="006C63EE">
      <w:pPr>
        <w:rPr>
          <w:rStyle w:val="StyleUnderline"/>
        </w:rPr>
      </w:pPr>
      <w:r w:rsidRPr="00993400">
        <w:rPr>
          <w:rStyle w:val="StyleUnderline"/>
          <w:highlight w:val="yellow"/>
        </w:rPr>
        <w:t>The U.S.-ROK alliance works</w:t>
      </w:r>
      <w:r w:rsidRPr="00F85178">
        <w:t xml:space="preserve">. In the event of war, </w:t>
      </w:r>
      <w:r w:rsidRPr="00993400">
        <w:rPr>
          <w:rStyle w:val="StyleUnderline"/>
          <w:highlight w:val="yellow"/>
        </w:rPr>
        <w:t xml:space="preserve">North Korean aggression against the ROK would be met with a </w:t>
      </w:r>
      <w:r w:rsidRPr="00993400">
        <w:rPr>
          <w:rStyle w:val="Emphasis"/>
          <w:highlight w:val="yellow"/>
        </w:rPr>
        <w:t>strong</w:t>
      </w:r>
      <w:r w:rsidRPr="00993400">
        <w:rPr>
          <w:rStyle w:val="StyleUnderline"/>
          <w:highlight w:val="yellow"/>
        </w:rPr>
        <w:t xml:space="preserve"> and </w:t>
      </w:r>
      <w:r w:rsidRPr="00993400">
        <w:rPr>
          <w:rStyle w:val="Emphasis"/>
          <w:highlight w:val="yellow"/>
        </w:rPr>
        <w:t>immediate response</w:t>
      </w:r>
      <w:r w:rsidRPr="00F85178">
        <w:rPr>
          <w:rStyle w:val="StyleUnderline"/>
        </w:rPr>
        <w:t xml:space="preserve">. Pyongyang’s forces would </w:t>
      </w:r>
      <w:r w:rsidRPr="00F85178">
        <w:rPr>
          <w:rStyle w:val="Emphasis"/>
        </w:rPr>
        <w:t>suffer considerable losses</w:t>
      </w:r>
      <w:r w:rsidRPr="00F85178">
        <w:rPr>
          <w:rStyle w:val="StyleUnderline"/>
        </w:rPr>
        <w:t xml:space="preserve"> and </w:t>
      </w:r>
      <w:r w:rsidRPr="00F85178">
        <w:rPr>
          <w:rStyle w:val="Emphasis"/>
        </w:rPr>
        <w:t>be unable to prevail</w:t>
      </w:r>
      <w:r w:rsidRPr="00F85178">
        <w:rPr>
          <w:rStyle w:val="StyleUnderline"/>
        </w:rPr>
        <w:t>, particularly with the additional forces and capabilities that the U</w:t>
      </w:r>
      <w:r w:rsidRPr="00F85178">
        <w:t xml:space="preserve">nited </w:t>
      </w:r>
      <w:r w:rsidRPr="00F85178">
        <w:rPr>
          <w:rStyle w:val="StyleUnderline"/>
        </w:rPr>
        <w:t>S</w:t>
      </w:r>
      <w:r w:rsidRPr="00F85178">
        <w:t xml:space="preserve">tates </w:t>
      </w:r>
      <w:r w:rsidRPr="00F85178">
        <w:rPr>
          <w:rStyle w:val="StyleUnderline"/>
        </w:rPr>
        <w:t>would bring to the fight.</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rPr>
        <w:t xml:space="preserve">THAAD deployment is </w:t>
      </w:r>
      <w:r w:rsidRPr="00F85178">
        <w:rPr>
          <w:sz w:val="28"/>
          <w:u w:val="single"/>
        </w:rPr>
        <w:t>vital to the alliance</w:t>
      </w:r>
      <w:r w:rsidRPr="00F85178">
        <w:rPr>
          <w:sz w:val="28"/>
        </w:rPr>
        <w:t xml:space="preserve">. </w:t>
      </w:r>
    </w:p>
    <w:p w:rsidR="006C63EE" w:rsidRPr="00F85178" w:rsidRDefault="006C63EE" w:rsidP="006C63EE">
      <w:r w:rsidRPr="00F85178">
        <w:rPr>
          <w:rStyle w:val="Style13ptBold"/>
          <w:sz w:val="28"/>
        </w:rPr>
        <w:t>Halpin 15</w:t>
      </w:r>
      <w:r w:rsidRPr="00F85178">
        <w:t xml:space="preserve"> — Dennis P. Halpin, Visiting Scholar at the US-Korea Institute, former adviser on Asian issues for the House Foreign Affairs Committee, 2015 (“South Korea to Show Its Mettle as an Ally with THAAD Deployment?,” </w:t>
      </w:r>
      <w:r w:rsidRPr="00F85178">
        <w:rPr>
          <w:i/>
        </w:rPr>
        <w:t xml:space="preserve">The Weekly Standard, </w:t>
      </w:r>
      <w:r w:rsidRPr="00F85178">
        <w:t>October 14</w:t>
      </w:r>
      <w:r w:rsidRPr="00F85178">
        <w:rPr>
          <w:vertAlign w:val="superscript"/>
        </w:rPr>
        <w:t>th</w:t>
      </w:r>
      <w:r w:rsidRPr="00F85178">
        <w:t xml:space="preserve">, Accessible Online at </w:t>
      </w:r>
      <w:hyperlink r:id="rId47" w:history="1">
        <w:r w:rsidRPr="00F85178">
          <w:rPr>
            <w:rStyle w:val="Hyperlink"/>
          </w:rPr>
          <w:t>http://www.weeklystandard.com/south-korea-to-show-its-mettle-as-an-ally-with-thaad-deployment/article/1045476</w:t>
        </w:r>
      </w:hyperlink>
      <w:r w:rsidRPr="00F85178">
        <w:t>, Accessed On 07-19-2016)</w:t>
      </w:r>
    </w:p>
    <w:p w:rsidR="006C63EE" w:rsidRPr="00F85178" w:rsidRDefault="006C63EE" w:rsidP="006C63EE">
      <w:pPr>
        <w:rPr>
          <w:b/>
          <w:u w:val="single"/>
        </w:rPr>
      </w:pPr>
      <w:r w:rsidRPr="00F85178">
        <w:t xml:space="preserve">Summits such as the one taking place between the American and South Korean presidents often have what are called “deliverables” to demonstrate that these meetings have substance as well as symbolism. In 2011, for example, President Park’s predecessor, former South Korean President Lee Myung-bak, witnessed final Congressional ratification of the South Korea-U.S. Free Trade Agreement (KORUS FTA) at the time of his Washington visit. </w:t>
      </w:r>
      <w:r w:rsidRPr="00993400">
        <w:rPr>
          <w:rStyle w:val="StyleUnderline"/>
          <w:highlight w:val="yellow"/>
        </w:rPr>
        <w:t>Securing a</w:t>
      </w:r>
      <w:r w:rsidRPr="00F85178">
        <w:t xml:space="preserve"> similar </w:t>
      </w:r>
      <w:r w:rsidRPr="00993400">
        <w:rPr>
          <w:rStyle w:val="StyleUnderline"/>
          <w:highlight w:val="yellow"/>
        </w:rPr>
        <w:t>agreement on THAAD deployment in South Korea</w:t>
      </w:r>
      <w:r w:rsidRPr="00F85178">
        <w:t xml:space="preserve"> would not only add some substance to President Park’s visit but </w:t>
      </w:r>
      <w:r w:rsidRPr="00993400">
        <w:rPr>
          <w:rStyle w:val="StyleUnderline"/>
          <w:highlight w:val="yellow"/>
        </w:rPr>
        <w:t xml:space="preserve">could </w:t>
      </w:r>
      <w:r w:rsidRPr="00993400">
        <w:rPr>
          <w:rStyle w:val="Emphasis"/>
          <w:highlight w:val="yellow"/>
        </w:rPr>
        <w:t>put to rest</w:t>
      </w:r>
      <w:r w:rsidRPr="00993400">
        <w:rPr>
          <w:rStyle w:val="StyleUnderline"/>
          <w:highlight w:val="yellow"/>
        </w:rPr>
        <w:t xml:space="preserve"> Washington whispers that her recent flirtations with China demonstrate she is </w:t>
      </w:r>
      <w:r w:rsidRPr="00993400">
        <w:rPr>
          <w:rStyle w:val="Emphasis"/>
          <w:highlight w:val="yellow"/>
        </w:rPr>
        <w:t>not an alliance “team player.”</w:t>
      </w:r>
      <w:r w:rsidRPr="00993400">
        <w:rPr>
          <w:rStyle w:val="StyleUnderline"/>
          <w:highlight w:val="yellow"/>
        </w:rPr>
        <w:t xml:space="preserve"> Agreeing to THAAD would also </w:t>
      </w:r>
      <w:r w:rsidRPr="00993400">
        <w:rPr>
          <w:rStyle w:val="Emphasis"/>
          <w:highlight w:val="yellow"/>
        </w:rPr>
        <w:t>prove her mettle</w:t>
      </w:r>
      <w:r w:rsidRPr="00993400">
        <w:rPr>
          <w:rStyle w:val="StyleUnderline"/>
          <w:highlight w:val="yellow"/>
        </w:rPr>
        <w:t xml:space="preserve"> as a </w:t>
      </w:r>
      <w:r w:rsidRPr="00993400">
        <w:rPr>
          <w:rStyle w:val="Emphasis"/>
          <w:highlight w:val="yellow"/>
        </w:rPr>
        <w:t>staunch American ally</w:t>
      </w:r>
      <w:r w:rsidRPr="00993400">
        <w:rPr>
          <w:rStyle w:val="StyleUnderline"/>
          <w:highlight w:val="yellow"/>
        </w:rPr>
        <w:t xml:space="preserve"> in a time of </w:t>
      </w:r>
      <w:r w:rsidRPr="00993400">
        <w:rPr>
          <w:rStyle w:val="Emphasis"/>
          <w:highlight w:val="yellow"/>
        </w:rPr>
        <w:t>shifting power balances in East Asia</w:t>
      </w:r>
      <w:r w:rsidRPr="00993400">
        <w:rPr>
          <w:rStyle w:val="StyleUnderline"/>
          <w:highlight w:val="yellow"/>
        </w:rPr>
        <w:t>.</w:t>
      </w:r>
    </w:p>
    <w:p w:rsidR="006C63EE" w:rsidRPr="00F85178" w:rsidRDefault="006C63EE" w:rsidP="006C63EE">
      <w:pPr>
        <w:pStyle w:val="Heading3"/>
      </w:pPr>
      <w:r w:rsidRPr="00F85178">
        <w:t>Impact — Credibility Module</w:t>
      </w:r>
    </w:p>
    <w:p w:rsidR="006C63EE" w:rsidRPr="00F85178" w:rsidRDefault="006C63EE" w:rsidP="006C63EE">
      <w:pPr>
        <w:pStyle w:val="Heading4"/>
        <w:rPr>
          <w:sz w:val="28"/>
        </w:rPr>
      </w:pPr>
      <w:r w:rsidRPr="00F85178">
        <w:rPr>
          <w:sz w:val="28"/>
        </w:rPr>
        <w:t xml:space="preserve">US-ROK alliance collapse </w:t>
      </w:r>
      <w:r w:rsidRPr="00F85178">
        <w:rPr>
          <w:sz w:val="28"/>
          <w:u w:val="single"/>
        </w:rPr>
        <w:t>tanks US commitments globally</w:t>
      </w:r>
      <w:r w:rsidRPr="00F85178">
        <w:rPr>
          <w:sz w:val="28"/>
        </w:rPr>
        <w:t xml:space="preserve"> – undermines the </w:t>
      </w:r>
      <w:r w:rsidRPr="00F85178">
        <w:rPr>
          <w:sz w:val="28"/>
          <w:u w:val="single"/>
        </w:rPr>
        <w:t>Japan Alliance</w:t>
      </w:r>
      <w:r w:rsidRPr="00F85178">
        <w:rPr>
          <w:sz w:val="28"/>
        </w:rPr>
        <w:t xml:space="preserve">, </w:t>
      </w:r>
      <w:r w:rsidRPr="00F85178">
        <w:rPr>
          <w:sz w:val="28"/>
          <w:u w:val="single"/>
        </w:rPr>
        <w:t>freedom of navigation in the SCS</w:t>
      </w:r>
      <w:r w:rsidRPr="00F85178">
        <w:rPr>
          <w:sz w:val="28"/>
        </w:rPr>
        <w:t xml:space="preserve">, and </w:t>
      </w:r>
      <w:r w:rsidRPr="00F85178">
        <w:rPr>
          <w:sz w:val="28"/>
          <w:u w:val="single"/>
        </w:rPr>
        <w:t>NATO</w:t>
      </w:r>
      <w:r w:rsidRPr="00F85178">
        <w:rPr>
          <w:sz w:val="28"/>
        </w:rPr>
        <w:t>.</w:t>
      </w:r>
    </w:p>
    <w:p w:rsidR="006C63EE" w:rsidRPr="00F85178" w:rsidRDefault="006C63EE" w:rsidP="006C63EE">
      <w:r w:rsidRPr="00F85178">
        <w:rPr>
          <w:rStyle w:val="Style13ptBold"/>
          <w:sz w:val="28"/>
        </w:rPr>
        <w:t xml:space="preserve">Jackson 15 </w:t>
      </w:r>
      <w:r w:rsidRPr="00F85178">
        <w:t xml:space="preserve">— Van Jackson, Senior Editor at War on the Rocks, a Visiting Fellow at the Center for a New American Security, Council on Foreign Relations International Affairs Fellow, 2015 (“The Poverty of Libertarian Thinking about the U.S.–Korean Alliance,” </w:t>
      </w:r>
      <w:r w:rsidRPr="00F85178">
        <w:rPr>
          <w:i/>
        </w:rPr>
        <w:t>War on the Rocks</w:t>
      </w:r>
      <w:r w:rsidRPr="00F85178">
        <w:t>, September 9</w:t>
      </w:r>
      <w:r w:rsidRPr="00F85178">
        <w:rPr>
          <w:vertAlign w:val="superscript"/>
        </w:rPr>
        <w:t>th</w:t>
      </w:r>
      <w:r w:rsidRPr="00F85178">
        <w:t xml:space="preserve">, Accessible Online at </w:t>
      </w:r>
      <w:hyperlink r:id="rId48" w:history="1">
        <w:r w:rsidRPr="00F85178">
          <w:rPr>
            <w:rStyle w:val="Hyperlink"/>
          </w:rPr>
          <w:t>http://warontherocks.com/2015/09/the-poverty-of-libertarian-thinking-about-the-u-s-korean-alliance/</w:t>
        </w:r>
      </w:hyperlink>
      <w:r w:rsidRPr="00F85178">
        <w:t>, Accessed On 07-19-2016)</w:t>
      </w:r>
    </w:p>
    <w:p w:rsidR="006C63EE" w:rsidRPr="00F85178" w:rsidRDefault="006C63EE" w:rsidP="006C63EE">
      <w:r w:rsidRPr="00F85178">
        <w:t xml:space="preserve">Third, </w:t>
      </w:r>
      <w:r w:rsidRPr="00993400">
        <w:rPr>
          <w:rStyle w:val="StyleUnderline"/>
          <w:highlight w:val="yellow"/>
        </w:rPr>
        <w:t>if this alliance were to end,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would </w:t>
      </w:r>
      <w:r w:rsidRPr="00993400">
        <w:rPr>
          <w:rStyle w:val="Emphasis"/>
          <w:highlight w:val="yellow"/>
        </w:rPr>
        <w:t>jeopardize the credibility of its other commitments in Asia</w:t>
      </w:r>
      <w:r w:rsidRPr="00993400">
        <w:rPr>
          <w:rStyle w:val="StyleUnderline"/>
          <w:highlight w:val="yellow"/>
        </w:rPr>
        <w:t xml:space="preserve"> and</w:t>
      </w:r>
      <w:r w:rsidRPr="00F85178">
        <w:t xml:space="preserve"> possibly in </w:t>
      </w:r>
      <w:r w:rsidRPr="00993400">
        <w:rPr>
          <w:rStyle w:val="Emphasis"/>
          <w:highlight w:val="yellow"/>
        </w:rPr>
        <w:t>Europe</w:t>
      </w:r>
      <w:r w:rsidRPr="00993400">
        <w:rPr>
          <w:rStyle w:val="StyleUnderline"/>
          <w:highlight w:val="yellow"/>
        </w:rPr>
        <w:t>. Reneging</w:t>
      </w:r>
      <w:r w:rsidRPr="00F85178">
        <w:rPr>
          <w:rStyle w:val="StyleUnderline"/>
        </w:rPr>
        <w:t xml:space="preserve"> on a given commitment</w:t>
      </w:r>
      <w:r w:rsidRPr="00F85178">
        <w:t xml:space="preserve"> doesn’t necessarily destroy a country’s credibility everywhere, but it </w:t>
      </w:r>
      <w:r w:rsidRPr="00993400">
        <w:rPr>
          <w:rStyle w:val="StyleUnderline"/>
          <w:highlight w:val="yellow"/>
        </w:rPr>
        <w:t xml:space="preserve">does </w:t>
      </w:r>
      <w:r w:rsidRPr="00993400">
        <w:rPr>
          <w:rStyle w:val="Emphasis"/>
          <w:highlight w:val="yellow"/>
        </w:rPr>
        <w:t>erode the credibility of comparable commitments</w:t>
      </w:r>
      <w:r w:rsidRPr="00F85178">
        <w:rPr>
          <w:rStyle w:val="StyleUnderline"/>
        </w:rPr>
        <w:t xml:space="preserve"> made under </w:t>
      </w:r>
      <w:r w:rsidRPr="00F85178">
        <w:rPr>
          <w:rStyle w:val="Emphasis"/>
        </w:rPr>
        <w:t>comparable circumstances</w:t>
      </w:r>
      <w:r w:rsidRPr="00F85178">
        <w:rPr>
          <w:rStyle w:val="StyleUnderline"/>
        </w:rPr>
        <w:t xml:space="preserve">. </w:t>
      </w:r>
      <w:r w:rsidRPr="00993400">
        <w:rPr>
          <w:rStyle w:val="StyleUnderline"/>
          <w:highlight w:val="yellow"/>
        </w:rPr>
        <w:t xml:space="preserve">The U.S.–Korea alliance serves the purpose of guarding against </w:t>
      </w:r>
      <w:r w:rsidRPr="00F85178">
        <w:rPr>
          <w:rStyle w:val="StyleUnderline"/>
        </w:rPr>
        <w:t xml:space="preserve">the most proximate </w:t>
      </w:r>
      <w:r w:rsidRPr="00993400">
        <w:rPr>
          <w:rStyle w:val="StyleUnderline"/>
          <w:highlight w:val="yellow"/>
        </w:rPr>
        <w:t xml:space="preserve">danger in the region, making it the </w:t>
      </w:r>
      <w:r w:rsidRPr="00993400">
        <w:rPr>
          <w:rStyle w:val="Emphasis"/>
          <w:highlight w:val="yellow"/>
        </w:rPr>
        <w:t>only place in the world where a U.S. alliance is being directly tested</w:t>
      </w:r>
      <w:r w:rsidRPr="00F85178">
        <w:t xml:space="preserve"> (a “hoop test” in social science-speak). </w:t>
      </w:r>
      <w:r w:rsidRPr="00F85178">
        <w:rPr>
          <w:rStyle w:val="StyleUnderline"/>
        </w:rPr>
        <w:t>If</w:t>
      </w:r>
      <w:r w:rsidRPr="00F85178">
        <w:t xml:space="preserve"> in this singular observable test, </w:t>
      </w:r>
      <w:r w:rsidRPr="00F85178">
        <w:rPr>
          <w:rStyle w:val="StyleUnderline"/>
        </w:rPr>
        <w:t>the U</w:t>
      </w:r>
      <w:r w:rsidRPr="00F85178">
        <w:t xml:space="preserve">nited </w:t>
      </w:r>
      <w:r w:rsidRPr="00F85178">
        <w:rPr>
          <w:rStyle w:val="StyleUnderline"/>
        </w:rPr>
        <w:t>S</w:t>
      </w:r>
      <w:r w:rsidRPr="00F85178">
        <w:t xml:space="preserve">tates </w:t>
      </w:r>
      <w:r w:rsidRPr="00F85178">
        <w:rPr>
          <w:rStyle w:val="StyleUnderline"/>
        </w:rPr>
        <w:t xml:space="preserve">is seen </w:t>
      </w:r>
      <w:r w:rsidRPr="00F85178">
        <w:rPr>
          <w:rStyle w:val="Emphasis"/>
        </w:rPr>
        <w:t>fleeing from the scene</w:t>
      </w:r>
      <w:r w:rsidRPr="00F85178">
        <w:t xml:space="preserve"> — especially if the justification is that the situation has become too dangerous, as Bandow argues — </w:t>
      </w:r>
      <w:r w:rsidRPr="00F85178">
        <w:rPr>
          <w:rStyle w:val="StyleUnderline"/>
        </w:rPr>
        <w:t xml:space="preserve">then </w:t>
      </w:r>
      <w:r w:rsidRPr="00993400">
        <w:rPr>
          <w:rStyle w:val="StyleUnderline"/>
          <w:highlight w:val="yellow"/>
        </w:rPr>
        <w:t xml:space="preserve">other states are likely to reason that U.S. </w:t>
      </w:r>
      <w:r w:rsidRPr="00993400">
        <w:rPr>
          <w:rStyle w:val="Emphasis"/>
          <w:highlight w:val="yellow"/>
        </w:rPr>
        <w:t>commitments to Japan</w:t>
      </w:r>
      <w:r w:rsidRPr="00993400">
        <w:rPr>
          <w:rStyle w:val="StyleUnderline"/>
          <w:highlight w:val="yellow"/>
        </w:rPr>
        <w:t xml:space="preserve">, to </w:t>
      </w:r>
      <w:r w:rsidRPr="00993400">
        <w:rPr>
          <w:rStyle w:val="Emphasis"/>
          <w:highlight w:val="yellow"/>
        </w:rPr>
        <w:t>freedom of navigation in the S</w:t>
      </w:r>
      <w:r w:rsidRPr="00F85178">
        <w:t xml:space="preserve">outh </w:t>
      </w:r>
      <w:r w:rsidRPr="00993400">
        <w:rPr>
          <w:rStyle w:val="Emphasis"/>
          <w:highlight w:val="yellow"/>
        </w:rPr>
        <w:t>C</w:t>
      </w:r>
      <w:r w:rsidRPr="00F85178">
        <w:t xml:space="preserve">hina </w:t>
      </w:r>
      <w:r w:rsidRPr="00993400">
        <w:rPr>
          <w:rStyle w:val="Emphasis"/>
          <w:highlight w:val="yellow"/>
        </w:rPr>
        <w:t>S</w:t>
      </w:r>
      <w:r w:rsidRPr="00F85178">
        <w:t xml:space="preserve">ea, </w:t>
      </w:r>
      <w:r w:rsidRPr="00993400">
        <w:rPr>
          <w:rStyle w:val="StyleUnderline"/>
          <w:highlight w:val="yellow"/>
        </w:rPr>
        <w:t xml:space="preserve">or even to </w:t>
      </w:r>
      <w:r w:rsidRPr="00993400">
        <w:rPr>
          <w:rStyle w:val="Emphasis"/>
          <w:highlight w:val="yellow"/>
        </w:rPr>
        <w:t>NATO won’t hold up to challenges</w:t>
      </w:r>
      <w:r w:rsidRPr="00993400">
        <w:rPr>
          <w:highlight w:val="yellow"/>
        </w:rPr>
        <w:t>.</w:t>
      </w:r>
    </w:p>
    <w:p w:rsidR="006C63EE" w:rsidRPr="00F85178" w:rsidRDefault="006C63EE" w:rsidP="006C63EE">
      <w:r w:rsidRPr="00993400">
        <w:rPr>
          <w:rStyle w:val="StyleUnderline"/>
          <w:highlight w:val="yellow"/>
        </w:rPr>
        <w:t xml:space="preserve">This not only </w:t>
      </w:r>
      <w:r w:rsidRPr="00993400">
        <w:rPr>
          <w:rStyle w:val="Emphasis"/>
          <w:highlight w:val="yellow"/>
        </w:rPr>
        <w:t>reduces U.S. throw-weight in the international system</w:t>
      </w:r>
      <w:r w:rsidRPr="00993400">
        <w:rPr>
          <w:rStyle w:val="StyleUnderline"/>
          <w:highlight w:val="yellow"/>
        </w:rPr>
        <w:t>; it raises questions</w:t>
      </w:r>
      <w:r w:rsidRPr="00F85178">
        <w:rPr>
          <w:rStyle w:val="StyleUnderline"/>
        </w:rPr>
        <w:t xml:space="preserve"> in the minds of</w:t>
      </w:r>
      <w:r w:rsidRPr="00F85178">
        <w:t xml:space="preserve"> opportunists and </w:t>
      </w:r>
      <w:r w:rsidRPr="00F85178">
        <w:rPr>
          <w:rStyle w:val="StyleUnderline"/>
        </w:rPr>
        <w:t xml:space="preserve">expansionists </w:t>
      </w:r>
      <w:r w:rsidRPr="00993400">
        <w:rPr>
          <w:rStyle w:val="StyleUnderline"/>
          <w:highlight w:val="yellow"/>
        </w:rPr>
        <w:t>about what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is </w:t>
      </w:r>
      <w:r w:rsidRPr="00993400">
        <w:rPr>
          <w:rStyle w:val="Emphasis"/>
          <w:highlight w:val="yellow"/>
        </w:rPr>
        <w:t>willing to defend</w:t>
      </w:r>
      <w:r w:rsidRPr="00F85178">
        <w:t xml:space="preserve">. But while </w:t>
      </w:r>
      <w:r w:rsidRPr="00993400">
        <w:rPr>
          <w:rStyle w:val="StyleUnderline"/>
          <w:highlight w:val="yellow"/>
        </w:rPr>
        <w:t xml:space="preserve">an inability to make credible threats and promises would trouble </w:t>
      </w:r>
      <w:r w:rsidRPr="00993400">
        <w:rPr>
          <w:rStyle w:val="Emphasis"/>
          <w:highlight w:val="yellow"/>
        </w:rPr>
        <w:t>any rational person</w:t>
      </w:r>
      <w:r w:rsidRPr="00F85178">
        <w:t xml:space="preserve"> in business or politics, Bandow doesn’t seem to be bothered by burdening the United States with such a cost, since he hints that ending the U.S.–Korea alliance should be part of a larger unwinding of U.S. commitments in Asia and Europe.</w:t>
      </w:r>
    </w:p>
    <w:p w:rsidR="006C63EE" w:rsidRPr="00F85178" w:rsidRDefault="006C63EE" w:rsidP="006C63EE"/>
    <w:p w:rsidR="006C63EE" w:rsidRPr="00F85178" w:rsidRDefault="006C63EE" w:rsidP="006C63EE">
      <w:pPr>
        <w:pStyle w:val="Heading4"/>
        <w:rPr>
          <w:sz w:val="28"/>
          <w:u w:val="single"/>
        </w:rPr>
      </w:pPr>
      <w:r w:rsidRPr="00F85178">
        <w:rPr>
          <w:sz w:val="28"/>
        </w:rPr>
        <w:t xml:space="preserve">Russia will </w:t>
      </w:r>
      <w:r w:rsidRPr="00F85178">
        <w:rPr>
          <w:sz w:val="28"/>
          <w:u w:val="single"/>
        </w:rPr>
        <w:t>invade NATO countries if Putin doubts commitments</w:t>
      </w:r>
      <w:r w:rsidRPr="00F85178">
        <w:rPr>
          <w:sz w:val="28"/>
        </w:rPr>
        <w:t xml:space="preserve">— it </w:t>
      </w:r>
      <w:r w:rsidRPr="00F85178">
        <w:rPr>
          <w:sz w:val="28"/>
          <w:u w:val="single"/>
        </w:rPr>
        <w:t>escalates</w:t>
      </w:r>
      <w:r w:rsidRPr="00F85178">
        <w:rPr>
          <w:sz w:val="28"/>
        </w:rPr>
        <w:t xml:space="preserve">. </w:t>
      </w:r>
    </w:p>
    <w:p w:rsidR="006C63EE" w:rsidRPr="00F85178" w:rsidRDefault="006C63EE" w:rsidP="006C63EE">
      <w:r w:rsidRPr="00F85178">
        <w:rPr>
          <w:rStyle w:val="Style13ptBold"/>
          <w:sz w:val="28"/>
        </w:rPr>
        <w:t xml:space="preserve">Farmer 15 </w:t>
      </w:r>
      <w:r w:rsidRPr="00F85178">
        <w:t xml:space="preserve">— Ben Farmer, Telegraph Defense correspondent, 2015 (“Russian tensions could escalate into all-out war, says NATO general,” </w:t>
      </w:r>
      <w:r w:rsidRPr="00F85178">
        <w:rPr>
          <w:i/>
        </w:rPr>
        <w:t>The Telegraph,</w:t>
      </w:r>
      <w:r w:rsidRPr="00F85178">
        <w:t xml:space="preserve"> February 20</w:t>
      </w:r>
      <w:r w:rsidRPr="00F85178">
        <w:rPr>
          <w:vertAlign w:val="superscript"/>
        </w:rPr>
        <w:t>th</w:t>
      </w:r>
      <w:r w:rsidRPr="00F85178">
        <w:t xml:space="preserve">, Accessible Online at </w:t>
      </w:r>
      <w:hyperlink r:id="rId49" w:history="1">
        <w:r w:rsidRPr="00F85178">
          <w:rPr>
            <w:rStyle w:val="Hyperlink"/>
          </w:rPr>
          <w:t>http://www.telegraph.co.uk/news/uknews/defence/11425393/Russian-tensions-could-escalate-into-all-out-war-says-Gen-Adrian-Bradsha.html</w:t>
        </w:r>
      </w:hyperlink>
      <w:r w:rsidRPr="00F85178">
        <w:t>, Accessed On 07-19-2016)</w:t>
      </w:r>
    </w:p>
    <w:p w:rsidR="006C63EE" w:rsidRPr="00F85178" w:rsidRDefault="006C63EE" w:rsidP="006C63EE">
      <w:pPr>
        <w:rPr>
          <w:rStyle w:val="StyleUnderline"/>
        </w:rPr>
      </w:pPr>
      <w:r w:rsidRPr="00993400">
        <w:rPr>
          <w:rStyle w:val="StyleUnderline"/>
          <w:highlight w:val="yellow"/>
        </w:rPr>
        <w:t>Tensions with Russia could blow up into all-out conflict, posing</w:t>
      </w:r>
      <w:r w:rsidRPr="00F85178">
        <w:t xml:space="preserve"> “</w:t>
      </w:r>
      <w:r w:rsidRPr="00993400">
        <w:rPr>
          <w:rStyle w:val="Emphasis"/>
          <w:highlight w:val="yellow"/>
        </w:rPr>
        <w:t>an existential threat</w:t>
      </w:r>
      <w:r w:rsidRPr="00F85178">
        <w:rPr>
          <w:rStyle w:val="Emphasis"/>
        </w:rPr>
        <w:t xml:space="preserve"> to our whole being</w:t>
      </w:r>
      <w:r w:rsidRPr="00F85178">
        <w:t xml:space="preserve">”, Britain’s top general in NATO has warned. Gen Sir Adrian Bradshaw, deputy commander of Nato forces in Europe, said there was a danger Vladimir </w:t>
      </w:r>
      <w:r w:rsidRPr="00993400">
        <w:rPr>
          <w:rStyle w:val="StyleUnderline"/>
          <w:highlight w:val="yellow"/>
        </w:rPr>
        <w:t>Putin could try to</w:t>
      </w:r>
      <w:r w:rsidRPr="00F85178">
        <w:rPr>
          <w:rStyle w:val="StyleUnderline"/>
        </w:rPr>
        <w:t xml:space="preserve"> use his armies to invade and </w:t>
      </w:r>
      <w:r w:rsidRPr="00993400">
        <w:rPr>
          <w:rStyle w:val="StyleUnderline"/>
          <w:highlight w:val="yellow"/>
        </w:rPr>
        <w:t>seize NATO territory</w:t>
      </w:r>
      <w:r w:rsidRPr="00993400">
        <w:rPr>
          <w:highlight w:val="yellow"/>
        </w:rPr>
        <w:t xml:space="preserve">, </w:t>
      </w:r>
      <w:r w:rsidRPr="00993400">
        <w:rPr>
          <w:rStyle w:val="Emphasis"/>
          <w:highlight w:val="yellow"/>
        </w:rPr>
        <w:t>after calculating the alliance would be too afraid of escalating violence to respond</w:t>
      </w:r>
      <w:r w:rsidRPr="00F85178">
        <w:t xml:space="preserve">. His comments follow a clash between London and Moscow after the Defence Secretary, Michael Fallon, said </w:t>
      </w:r>
      <w:r w:rsidRPr="00F85178">
        <w:rPr>
          <w:rStyle w:val="StyleUnderline"/>
        </w:rPr>
        <w:t xml:space="preserve">there was a "real and present danger" Mr Putin could try to destabilise the Baltic states with a campaign of subversion and irregular warfare. </w:t>
      </w:r>
    </w:p>
    <w:p w:rsidR="006C63EE" w:rsidRPr="00F85178" w:rsidRDefault="006C63EE" w:rsidP="006C63EE">
      <w:r w:rsidRPr="00F85178">
        <w:t xml:space="preserve">The Kremlin called those comments “absolutely unacceptable". Sir Adrian told the Royal United Services’ Institute there was a danger such a campaign of undercover attacks could paralyse NATO decision making, as members disagreed over how much Russia was responsible, and how to respond. NATO commanders fear a campaign of skilfully disguised, irregular military action by Russia, which is carefully designed not to trigger the alliance's mutual defence pact. </w:t>
      </w:r>
    </w:p>
    <w:p w:rsidR="006C63EE" w:rsidRPr="00F85178" w:rsidRDefault="006C63EE" w:rsidP="006C63EE">
      <w:pPr>
        <w:rPr>
          <w:rStyle w:val="StyleUnderline"/>
        </w:rPr>
      </w:pPr>
      <w:r w:rsidRPr="00F85178">
        <w:rPr>
          <w:rStyle w:val="StyleUnderline"/>
        </w:rPr>
        <w:t xml:space="preserve">He said the "resulting ambiguity" would make "collective decisions relating to the appropriate responses more difficult". </w:t>
      </w:r>
      <w:r w:rsidRPr="00F85178">
        <w:t xml:space="preserve">But Sir Adrian, one of the most senior generals in the British Army and a former director of special forces, went further and said there was also danger that Russia could use conventional forces and Soviet-era brinkmanship to seize NATO territory. </w:t>
      </w:r>
      <w:r w:rsidRPr="00F85178">
        <w:rPr>
          <w:rStyle w:val="StyleUnderline"/>
        </w:rPr>
        <w:t xml:space="preserve">He said </w:t>
      </w:r>
      <w:r w:rsidRPr="00993400">
        <w:rPr>
          <w:rStyle w:val="StyleUnderline"/>
          <w:highlight w:val="yellow"/>
        </w:rPr>
        <w:t xml:space="preserve">Russia had shown last year it could generate large conventional forces at short notice for </w:t>
      </w:r>
      <w:r w:rsidRPr="00993400">
        <w:rPr>
          <w:rStyle w:val="Emphasis"/>
          <w:highlight w:val="yellow"/>
        </w:rPr>
        <w:t>snap exercises</w:t>
      </w:r>
      <w:r w:rsidRPr="00F85178">
        <w:rPr>
          <w:rStyle w:val="StyleUnderline"/>
        </w:rPr>
        <w:t xml:space="preserve"> along its borders. </w:t>
      </w:r>
    </w:p>
    <w:p w:rsidR="006C63EE" w:rsidRPr="00F85178" w:rsidRDefault="006C63EE" w:rsidP="006C63EE">
      <w:pPr>
        <w:rPr>
          <w:rStyle w:val="StyleUnderline"/>
        </w:rPr>
      </w:pPr>
      <w:r w:rsidRPr="00F85178">
        <w:rPr>
          <w:rStyle w:val="StyleUnderline"/>
        </w:rPr>
        <w:t xml:space="preserve">There was a danger </w:t>
      </w:r>
      <w:r w:rsidRPr="00993400">
        <w:rPr>
          <w:rStyle w:val="StyleUnderline"/>
          <w:highlight w:val="yellow"/>
        </w:rPr>
        <w:t xml:space="preserve">these could be used “not only for intimidation and coercion but potentially to </w:t>
      </w:r>
      <w:r w:rsidRPr="00993400">
        <w:rPr>
          <w:rStyle w:val="Emphasis"/>
          <w:highlight w:val="yellow"/>
        </w:rPr>
        <w:t>seize NATO territory</w:t>
      </w:r>
      <w:r w:rsidRPr="00993400">
        <w:rPr>
          <w:rStyle w:val="StyleUnderline"/>
          <w:highlight w:val="yellow"/>
        </w:rPr>
        <w:t xml:space="preserve">, after which the </w:t>
      </w:r>
      <w:r w:rsidRPr="00993400">
        <w:rPr>
          <w:rStyle w:val="Emphasis"/>
          <w:highlight w:val="yellow"/>
        </w:rPr>
        <w:t>threat of escalation</w:t>
      </w:r>
      <w:r w:rsidRPr="00993400">
        <w:rPr>
          <w:rStyle w:val="StyleUnderline"/>
          <w:highlight w:val="yellow"/>
        </w:rPr>
        <w:t xml:space="preserve"> might be used to prevent re-establishment of territorial integrity</w:t>
      </w:r>
      <w:r w:rsidRPr="00993400">
        <w:rPr>
          <w:highlight w:val="yellow"/>
        </w:rPr>
        <w:t>.</w:t>
      </w:r>
      <w:r w:rsidRPr="00F85178">
        <w:t xml:space="preserve"> This use of so called </w:t>
      </w:r>
      <w:r w:rsidRPr="00993400">
        <w:rPr>
          <w:rStyle w:val="Emphasis"/>
          <w:highlight w:val="yellow"/>
        </w:rPr>
        <w:t>escalation dominance</w:t>
      </w:r>
      <w:r w:rsidRPr="00993400">
        <w:rPr>
          <w:rStyle w:val="StyleUnderline"/>
          <w:highlight w:val="yellow"/>
        </w:rPr>
        <w:t xml:space="preserve"> was</w:t>
      </w:r>
      <w:r w:rsidRPr="00F85178">
        <w:t xml:space="preserve"> of course </w:t>
      </w:r>
      <w:r w:rsidRPr="00993400">
        <w:rPr>
          <w:rStyle w:val="StyleUnderline"/>
          <w:highlight w:val="yellow"/>
        </w:rPr>
        <w:t xml:space="preserve">a </w:t>
      </w:r>
      <w:r w:rsidRPr="00993400">
        <w:rPr>
          <w:rStyle w:val="Emphasis"/>
          <w:highlight w:val="yellow"/>
        </w:rPr>
        <w:t>classic Soviet technique</w:t>
      </w:r>
      <w:r w:rsidRPr="00F85178">
        <w:t>.” He went on to say that “</w:t>
      </w:r>
      <w:r w:rsidRPr="00993400">
        <w:rPr>
          <w:rStyle w:val="StyleUnderline"/>
          <w:highlight w:val="yellow"/>
        </w:rPr>
        <w:t xml:space="preserve">the threat from Russia, together with the risk it brings of a </w:t>
      </w:r>
      <w:r w:rsidRPr="00993400">
        <w:rPr>
          <w:rStyle w:val="Emphasis"/>
          <w:highlight w:val="yellow"/>
        </w:rPr>
        <w:t>miscalculation</w:t>
      </w:r>
      <w:r w:rsidRPr="00F85178">
        <w:rPr>
          <w:rStyle w:val="Emphasis"/>
        </w:rPr>
        <w:t xml:space="preserve"> resulting in a strategic conflict</w:t>
      </w:r>
      <w:r w:rsidRPr="00F85178">
        <w:rPr>
          <w:rStyle w:val="StyleUnderline"/>
        </w:rPr>
        <w:t xml:space="preserve">, however unlikely we see it as being right now, </w:t>
      </w:r>
      <w:r w:rsidRPr="00993400">
        <w:rPr>
          <w:rStyle w:val="StyleUnderline"/>
          <w:highlight w:val="yellow"/>
        </w:rPr>
        <w:t xml:space="preserve">represents an </w:t>
      </w:r>
      <w:r w:rsidRPr="00993400">
        <w:rPr>
          <w:rStyle w:val="Emphasis"/>
          <w:highlight w:val="yellow"/>
        </w:rPr>
        <w:t>existential threat</w:t>
      </w:r>
      <w:r w:rsidRPr="00F85178">
        <w:rPr>
          <w:rStyle w:val="StyleUnderline"/>
        </w:rPr>
        <w:t xml:space="preserve"> to our whole being.</w:t>
      </w:r>
      <w:r w:rsidRPr="00F85178">
        <w:t>”</w:t>
      </w:r>
    </w:p>
    <w:p w:rsidR="006C63EE" w:rsidRPr="00F85178" w:rsidRDefault="006C63EE" w:rsidP="006C63EE"/>
    <w:p w:rsidR="006C63EE" w:rsidRPr="00F85178" w:rsidRDefault="006C63EE" w:rsidP="006C63EE">
      <w:pPr>
        <w:pStyle w:val="Heading4"/>
        <w:rPr>
          <w:sz w:val="28"/>
        </w:rPr>
      </w:pPr>
      <w:r w:rsidRPr="00F85178">
        <w:rPr>
          <w:sz w:val="28"/>
        </w:rPr>
        <w:t xml:space="preserve">NATO-Russia war </w:t>
      </w:r>
      <w:r w:rsidRPr="00F85178">
        <w:rPr>
          <w:sz w:val="28"/>
          <w:u w:val="single"/>
        </w:rPr>
        <w:t>escalates</w:t>
      </w:r>
      <w:r w:rsidRPr="00F85178">
        <w:rPr>
          <w:sz w:val="28"/>
        </w:rPr>
        <w:t xml:space="preserve"> and </w:t>
      </w:r>
      <w:r w:rsidRPr="00F85178">
        <w:rPr>
          <w:sz w:val="28"/>
          <w:u w:val="single"/>
        </w:rPr>
        <w:t>goes nuclear</w:t>
      </w:r>
      <w:r w:rsidRPr="00F85178">
        <w:rPr>
          <w:sz w:val="28"/>
        </w:rPr>
        <w:t xml:space="preserve">. </w:t>
      </w:r>
    </w:p>
    <w:p w:rsidR="006C63EE" w:rsidRPr="00F85178" w:rsidRDefault="006C63EE" w:rsidP="006C63EE">
      <w:r w:rsidRPr="00F85178">
        <w:rPr>
          <w:rStyle w:val="Style13ptBold"/>
          <w:sz w:val="28"/>
        </w:rPr>
        <w:t>Ritchie and Rutland 16</w:t>
      </w:r>
      <w:r w:rsidRPr="00F85178">
        <w:t xml:space="preserve"> — Nick Ritchie, Senior Lecturer in Politics at the University of York, and Peter Rutland, Professor of Government at Wesleyan University, 2016 (“NATO and Russia Return to the Nuclear Precipice,” </w:t>
      </w:r>
      <w:r w:rsidRPr="00F85178">
        <w:rPr>
          <w:i/>
        </w:rPr>
        <w:t xml:space="preserve">The National Interest, </w:t>
      </w:r>
      <w:r w:rsidRPr="00F85178">
        <w:t>March 31</w:t>
      </w:r>
      <w:r w:rsidRPr="00F85178">
        <w:rPr>
          <w:vertAlign w:val="superscript"/>
        </w:rPr>
        <w:t>st</w:t>
      </w:r>
      <w:r w:rsidRPr="00F85178">
        <w:t xml:space="preserve">, Accessible Online at </w:t>
      </w:r>
      <w:hyperlink r:id="rId50" w:history="1">
        <w:r w:rsidRPr="00F85178">
          <w:rPr>
            <w:rStyle w:val="Hyperlink"/>
          </w:rPr>
          <w:t>http://nationalinterest.org/feature/nato-russia-return-the-nuclear-precipice-15633?page=2</w:t>
        </w:r>
      </w:hyperlink>
      <w:r w:rsidRPr="00F85178">
        <w:t>, Accessed On 07-22-2016)</w:t>
      </w:r>
    </w:p>
    <w:p w:rsidR="006C63EE" w:rsidRPr="00F85178" w:rsidRDefault="006C63EE" w:rsidP="006C63EE">
      <w:r w:rsidRPr="00993400">
        <w:rPr>
          <w:rStyle w:val="StyleUnderline"/>
          <w:highlight w:val="yellow"/>
        </w:rPr>
        <w:t xml:space="preserve">NATO has decided to </w:t>
      </w:r>
      <w:r w:rsidRPr="00993400">
        <w:rPr>
          <w:rStyle w:val="Emphasis"/>
          <w:highlight w:val="yellow"/>
        </w:rPr>
        <w:t>beef up its presence</w:t>
      </w:r>
      <w:r w:rsidRPr="00F85178">
        <w:rPr>
          <w:rStyle w:val="Emphasis"/>
        </w:rPr>
        <w:t xml:space="preserve"> in the Baltic states</w:t>
      </w:r>
      <w:r w:rsidRPr="00F85178">
        <w:rPr>
          <w:rStyle w:val="StyleUnderline"/>
        </w:rPr>
        <w:t xml:space="preserve">, </w:t>
      </w:r>
      <w:r w:rsidRPr="00993400">
        <w:rPr>
          <w:rStyle w:val="StyleUnderline"/>
          <w:highlight w:val="yellow"/>
        </w:rPr>
        <w:t>to demonstrate</w:t>
      </w:r>
      <w:r w:rsidRPr="00F85178">
        <w:rPr>
          <w:rStyle w:val="StyleUnderline"/>
        </w:rPr>
        <w:t xml:space="preserve"> that it has </w:t>
      </w:r>
      <w:r w:rsidRPr="00993400">
        <w:rPr>
          <w:rStyle w:val="StyleUnderline"/>
          <w:highlight w:val="yellow"/>
        </w:rPr>
        <w:t>a “</w:t>
      </w:r>
      <w:r w:rsidRPr="00993400">
        <w:rPr>
          <w:rStyle w:val="Emphasis"/>
          <w:highlight w:val="yellow"/>
        </w:rPr>
        <w:t>credible commitment</w:t>
      </w:r>
      <w:r w:rsidRPr="00993400">
        <w:rPr>
          <w:rStyle w:val="StyleUnderline"/>
          <w:highlight w:val="yellow"/>
        </w:rPr>
        <w:t>”</w:t>
      </w:r>
      <w:r w:rsidRPr="00F85178">
        <w:rPr>
          <w:rStyle w:val="StyleUnderline"/>
        </w:rPr>
        <w:t xml:space="preserve"> to defend member states</w:t>
      </w:r>
      <w:r w:rsidRPr="00F85178">
        <w:t xml:space="preserve"> under Article V of the NATO charter.</w:t>
      </w:r>
    </w:p>
    <w:p w:rsidR="006C63EE" w:rsidRPr="00F85178" w:rsidRDefault="006C63EE" w:rsidP="006C63EE">
      <w:r w:rsidRPr="00F85178">
        <w:t xml:space="preserve">In 2014 </w:t>
      </w:r>
      <w:r w:rsidRPr="00993400">
        <w:rPr>
          <w:rStyle w:val="StyleUnderline"/>
          <w:highlight w:val="yellow"/>
        </w:rPr>
        <w:t>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launched the European Reassurance Initiative</w:t>
      </w:r>
      <w:r w:rsidRPr="00F85178">
        <w:rPr>
          <w:rStyle w:val="StyleUnderline"/>
        </w:rPr>
        <w:t xml:space="preserve">, which involves </w:t>
      </w:r>
      <w:r w:rsidRPr="00F85178">
        <w:rPr>
          <w:rStyle w:val="Emphasis"/>
        </w:rPr>
        <w:t>rotating U.S. brigades to Poland and the Baltic states</w:t>
      </w:r>
      <w:r w:rsidRPr="00F85178">
        <w:t>, forward positioning of military equipment, and military aid. Last month U.S. defense secretary Ashton Carter proposed boosting the initiative’s funding from $789 million to $3.4 billion for FY 2017. (The increase is subject to congressional approval.)</w:t>
      </w:r>
    </w:p>
    <w:p w:rsidR="006C63EE" w:rsidRPr="00F85178" w:rsidRDefault="006C63EE" w:rsidP="006C63EE">
      <w:r w:rsidRPr="00F85178">
        <w:t xml:space="preserve">In both Russia and the West, </w:t>
      </w:r>
      <w:r w:rsidRPr="00F85178">
        <w:rPr>
          <w:rStyle w:val="StyleUnderline"/>
        </w:rPr>
        <w:t xml:space="preserve">we see a re-nuclearization of defense planning, driven by </w:t>
      </w:r>
      <w:r w:rsidRPr="00F85178">
        <w:rPr>
          <w:rStyle w:val="Emphasis"/>
        </w:rPr>
        <w:t>worst case scenarios</w:t>
      </w:r>
      <w:r w:rsidRPr="00F85178">
        <w:rPr>
          <w:rStyle w:val="StyleUnderline"/>
        </w:rPr>
        <w:t xml:space="preserve">. This is stoked by all the loose talk of a “second Cold War,” which encourages each side to view the other as implacably </w:t>
      </w:r>
      <w:r w:rsidRPr="00F85178">
        <w:rPr>
          <w:rStyle w:val="Emphasis"/>
        </w:rPr>
        <w:t>hostile</w:t>
      </w:r>
      <w:r w:rsidRPr="00F85178">
        <w:rPr>
          <w:rStyle w:val="StyleUnderline"/>
        </w:rPr>
        <w:t xml:space="preserve">, </w:t>
      </w:r>
      <w:r w:rsidRPr="00F85178">
        <w:rPr>
          <w:rStyle w:val="Emphasis"/>
        </w:rPr>
        <w:t>duplicitous</w:t>
      </w:r>
      <w:r w:rsidRPr="00F85178">
        <w:rPr>
          <w:rStyle w:val="StyleUnderline"/>
        </w:rPr>
        <w:t xml:space="preserve"> and </w:t>
      </w:r>
      <w:r w:rsidRPr="00F85178">
        <w:rPr>
          <w:rStyle w:val="Emphasis"/>
        </w:rPr>
        <w:t>dangerous</w:t>
      </w:r>
      <w:r w:rsidRPr="00F85178">
        <w:t xml:space="preserve">. UK defense secretary Michael Fallon said last year that </w:t>
      </w:r>
      <w:r w:rsidRPr="00993400">
        <w:rPr>
          <w:rStyle w:val="StyleUnderline"/>
          <w:highlight w:val="yellow"/>
        </w:rPr>
        <w:t>Moscow had “</w:t>
      </w:r>
      <w:r w:rsidRPr="00993400">
        <w:rPr>
          <w:rStyle w:val="Emphasis"/>
          <w:highlight w:val="yellow"/>
        </w:rPr>
        <w:t>lowered the threshold</w:t>
      </w:r>
      <w:r w:rsidRPr="00993400">
        <w:rPr>
          <w:rStyle w:val="StyleUnderline"/>
          <w:highlight w:val="yellow"/>
        </w:rPr>
        <w:t xml:space="preserve">” for nuclear use </w:t>
      </w:r>
      <w:r w:rsidRPr="00993400">
        <w:rPr>
          <w:rStyle w:val="Emphasis"/>
          <w:highlight w:val="yellow"/>
        </w:rPr>
        <w:t>after Crimea</w:t>
      </w:r>
      <w:r w:rsidRPr="00F85178">
        <w:t>, and that this validated the modernization of Britain’s nuclear arsenal. UK officials have urged NATO to reinstate Cold War planning exercises, to transition from conventional to nuclear warfare.</w:t>
      </w:r>
    </w:p>
    <w:p w:rsidR="006C63EE" w:rsidRPr="00F85178" w:rsidRDefault="006C63EE" w:rsidP="006C63EE">
      <w:r w:rsidRPr="00993400">
        <w:rPr>
          <w:rStyle w:val="StyleUnderline"/>
          <w:highlight w:val="yellow"/>
        </w:rPr>
        <w:t xml:space="preserve">Such actions and statements </w:t>
      </w:r>
      <w:r w:rsidRPr="00993400">
        <w:rPr>
          <w:rStyle w:val="Emphasis"/>
          <w:highlight w:val="yellow"/>
        </w:rPr>
        <w:t>raise the possibility of nuclear war in Europe</w:t>
      </w:r>
      <w:r w:rsidRPr="00F85178">
        <w:t xml:space="preserve"> as commensurate with the interests at stake.</w:t>
      </w:r>
    </w:p>
    <w:p w:rsidR="006C63EE" w:rsidRPr="00F85178" w:rsidRDefault="006C63EE" w:rsidP="006C63EE">
      <w:r w:rsidRPr="00993400">
        <w:rPr>
          <w:rStyle w:val="StyleUnderline"/>
          <w:highlight w:val="yellow"/>
        </w:rPr>
        <w:t xml:space="preserve">Both sides use displays of military prowess to </w:t>
      </w:r>
      <w:r w:rsidRPr="00993400">
        <w:rPr>
          <w:rStyle w:val="Emphasis"/>
          <w:highlight w:val="yellow"/>
        </w:rPr>
        <w:t>signal their resolve to the other side</w:t>
      </w:r>
      <w:r w:rsidRPr="00F85178">
        <w:t xml:space="preserve">. In 2007, Russia resumed the Cold War practice of strategic bomber patrols along NATO borders. In 2009 and 2013, they ran exercises simulating a conventional invasion of Poland. </w:t>
      </w:r>
      <w:r w:rsidRPr="00993400">
        <w:rPr>
          <w:rStyle w:val="StyleUnderline"/>
          <w:highlight w:val="yellow"/>
        </w:rPr>
        <w:t xml:space="preserve">Such actions could be </w:t>
      </w:r>
      <w:r w:rsidRPr="00993400">
        <w:rPr>
          <w:rStyle w:val="Emphasis"/>
          <w:highlight w:val="yellow"/>
        </w:rPr>
        <w:t>misinterpreted as signs of intent to start a war</w:t>
      </w:r>
      <w:r w:rsidRPr="00993400">
        <w:rPr>
          <w:rStyle w:val="StyleUnderline"/>
          <w:highlight w:val="yellow"/>
        </w:rPr>
        <w:t>—</w:t>
      </w:r>
      <w:r w:rsidRPr="00993400">
        <w:rPr>
          <w:rStyle w:val="Emphasis"/>
          <w:highlight w:val="yellow"/>
        </w:rPr>
        <w:t>especially in a time of political crisis</w:t>
      </w:r>
      <w:r w:rsidRPr="00F85178">
        <w:t>. Putin’s enthusiasm for macho posturing has resulted in what Alexander Golts described as “nuclear euphoria.”</w:t>
      </w:r>
    </w:p>
    <w:p w:rsidR="006C63EE" w:rsidRPr="00F85178" w:rsidRDefault="006C63EE" w:rsidP="006C63EE">
      <w:pPr>
        <w:rPr>
          <w:rStyle w:val="StyleUnderline"/>
        </w:rPr>
      </w:pPr>
      <w:r w:rsidRPr="00993400">
        <w:rPr>
          <w:rStyle w:val="StyleUnderline"/>
          <w:highlight w:val="yellow"/>
        </w:rPr>
        <w:t xml:space="preserve">NATO finds itself in a </w:t>
      </w:r>
      <w:r w:rsidRPr="00993400">
        <w:rPr>
          <w:rStyle w:val="Emphasis"/>
          <w:highlight w:val="yellow"/>
        </w:rPr>
        <w:t>classic security dilemma</w:t>
      </w:r>
      <w:r w:rsidRPr="00F85178">
        <w:rPr>
          <w:rStyle w:val="StyleUnderline"/>
        </w:rPr>
        <w:t xml:space="preserve">, where defensive actions by one side are seen as a threat by the other, </w:t>
      </w:r>
      <w:r w:rsidRPr="00993400">
        <w:rPr>
          <w:rStyle w:val="StyleUnderline"/>
          <w:highlight w:val="yellow"/>
        </w:rPr>
        <w:t xml:space="preserve">triggering an </w:t>
      </w:r>
      <w:r w:rsidRPr="00993400">
        <w:rPr>
          <w:rStyle w:val="Emphasis"/>
          <w:highlight w:val="yellow"/>
        </w:rPr>
        <w:t>escalating cycle of action</w:t>
      </w:r>
      <w:r w:rsidRPr="00993400">
        <w:rPr>
          <w:rStyle w:val="StyleUnderline"/>
          <w:highlight w:val="yellow"/>
        </w:rPr>
        <w:t xml:space="preserve"> and </w:t>
      </w:r>
      <w:r w:rsidRPr="00993400">
        <w:rPr>
          <w:rStyle w:val="Emphasis"/>
          <w:highlight w:val="yellow"/>
        </w:rPr>
        <w:t>response</w:t>
      </w:r>
      <w:r w:rsidRPr="00993400">
        <w:rPr>
          <w:rStyle w:val="StyleUnderline"/>
          <w:highlight w:val="yellow"/>
        </w:rPr>
        <w:t>.</w:t>
      </w:r>
    </w:p>
    <w:p w:rsidR="006C63EE" w:rsidRPr="00F85178" w:rsidRDefault="006C63EE" w:rsidP="006C63EE">
      <w:r w:rsidRPr="00993400">
        <w:rPr>
          <w:rStyle w:val="StyleUnderline"/>
          <w:highlight w:val="yellow"/>
        </w:rPr>
        <w:t xml:space="preserve">NATO seems to be </w:t>
      </w:r>
      <w:r w:rsidRPr="00993400">
        <w:rPr>
          <w:rStyle w:val="Emphasis"/>
          <w:highlight w:val="yellow"/>
        </w:rPr>
        <w:t>underestimating Russia’s willingness to escalate</w:t>
      </w:r>
      <w:r w:rsidRPr="00F85178">
        <w:t xml:space="preserve">. Whether it be assassinating opposition leaders abroad, shooting down civilian airliners or bombing Syrian hospitals, </w:t>
      </w:r>
      <w:r w:rsidRPr="00993400">
        <w:rPr>
          <w:rStyle w:val="StyleUnderline"/>
          <w:highlight w:val="yellow"/>
        </w:rPr>
        <w:t xml:space="preserve">Putin appears </w:t>
      </w:r>
      <w:r w:rsidRPr="00993400">
        <w:rPr>
          <w:rStyle w:val="Emphasis"/>
          <w:highlight w:val="yellow"/>
        </w:rPr>
        <w:t>indifferent to the collateral damage caused by his military assertiveness</w:t>
      </w:r>
      <w:r w:rsidRPr="00F85178">
        <w:rPr>
          <w:rStyle w:val="StyleUnderline"/>
        </w:rPr>
        <w:t>.</w:t>
      </w:r>
      <w:r w:rsidRPr="00F85178">
        <w:t xml:space="preserve"> The Iraq War and “color revolutions” that started in 2003 have fueled Russian insecurity, and apparently convinced Moscow that the United States is bent on “regime change” in Russia, if not the breakup of the Russian Federation itself. In the face of such an existential threat, any measures are justified.</w:t>
      </w:r>
    </w:p>
    <w:p w:rsidR="006C63EE" w:rsidRPr="00F85178" w:rsidRDefault="006C63EE" w:rsidP="006C63EE">
      <w:pPr>
        <w:rPr>
          <w:rStyle w:val="StyleUnderline"/>
        </w:rPr>
      </w:pPr>
      <w:r w:rsidRPr="00F85178">
        <w:t xml:space="preserve">In contrast to Putin’s resolution, NATO threats lack credibility. No one seriously believes that NATO would risk a nuclear attack on a Western city in order to defend Daugavpils. (If you don’t know where that is, that proves the point.) </w:t>
      </w:r>
      <w:r w:rsidRPr="00993400">
        <w:rPr>
          <w:rStyle w:val="StyleUnderline"/>
          <w:highlight w:val="yellow"/>
        </w:rPr>
        <w:t>Russia’s</w:t>
      </w:r>
      <w:r w:rsidRPr="00F85178">
        <w:rPr>
          <w:rStyle w:val="StyleUnderline"/>
        </w:rPr>
        <w:t xml:space="preserve"> own </w:t>
      </w:r>
      <w:r w:rsidRPr="00993400">
        <w:rPr>
          <w:rStyle w:val="StyleUnderline"/>
          <w:highlight w:val="yellow"/>
        </w:rPr>
        <w:t>military doctrine states that if it found itself losing</w:t>
      </w:r>
      <w:r w:rsidRPr="00F85178">
        <w:rPr>
          <w:rStyle w:val="StyleUnderline"/>
        </w:rPr>
        <w:t xml:space="preserve"> a conventional war, </w:t>
      </w:r>
      <w:r w:rsidRPr="00993400">
        <w:rPr>
          <w:rStyle w:val="StyleUnderline"/>
          <w:highlight w:val="yellow"/>
        </w:rPr>
        <w:t xml:space="preserve">it </w:t>
      </w:r>
      <w:r w:rsidRPr="00993400">
        <w:rPr>
          <w:rStyle w:val="Emphasis"/>
          <w:highlight w:val="yellow"/>
        </w:rPr>
        <w:t>may use nuclear weapons to defend Russia’s security</w:t>
      </w:r>
      <w:r w:rsidRPr="00993400">
        <w:rPr>
          <w:rStyle w:val="StyleUnderline"/>
          <w:highlight w:val="yellow"/>
        </w:rPr>
        <w:t>. NATO</w:t>
      </w:r>
      <w:r w:rsidRPr="00F85178">
        <w:rPr>
          <w:rStyle w:val="StyleUnderline"/>
        </w:rPr>
        <w:t xml:space="preserve">, too, </w:t>
      </w:r>
      <w:r w:rsidRPr="00993400">
        <w:rPr>
          <w:rStyle w:val="StyleUnderline"/>
          <w:highlight w:val="yellow"/>
        </w:rPr>
        <w:t xml:space="preserve">has a nuclear doctrine that </w:t>
      </w:r>
      <w:r w:rsidRPr="00993400">
        <w:rPr>
          <w:rStyle w:val="Emphasis"/>
          <w:highlight w:val="yellow"/>
        </w:rPr>
        <w:t>does not preclude first use in a conflict</w:t>
      </w:r>
      <w:r w:rsidRPr="00993400">
        <w:rPr>
          <w:rStyle w:val="StyleUnderline"/>
          <w:highlight w:val="yellow"/>
        </w:rPr>
        <w:t>.</w:t>
      </w:r>
    </w:p>
    <w:p w:rsidR="006C63EE" w:rsidRPr="00F85178" w:rsidRDefault="006C63EE" w:rsidP="006C63EE">
      <w:r w:rsidRPr="00993400">
        <w:rPr>
          <w:rStyle w:val="StyleUnderline"/>
          <w:highlight w:val="yellow"/>
        </w:rPr>
        <w:t xml:space="preserve">Just because nuclear weapons were not used during the Cold War, we </w:t>
      </w:r>
      <w:r w:rsidRPr="00993400">
        <w:rPr>
          <w:rStyle w:val="Emphasis"/>
          <w:highlight w:val="yellow"/>
        </w:rPr>
        <w:t>cannot complacently assume that “deterrence works.”</w:t>
      </w:r>
      <w:r w:rsidRPr="00993400">
        <w:rPr>
          <w:rStyle w:val="StyleUnderline"/>
          <w:highlight w:val="yellow"/>
        </w:rPr>
        <w:t xml:space="preserve"> There were several incidents</w:t>
      </w:r>
      <w:r w:rsidRPr="00F85178">
        <w:rPr>
          <w:rStyle w:val="StyleUnderline"/>
        </w:rPr>
        <w:t xml:space="preserve"> where humanity came perilously close to the nuclear brink, </w:t>
      </w:r>
      <w:r w:rsidRPr="00993400">
        <w:rPr>
          <w:rStyle w:val="StyleUnderline"/>
          <w:highlight w:val="yellow"/>
        </w:rPr>
        <w:t>from the</w:t>
      </w:r>
      <w:r w:rsidRPr="00F85178">
        <w:t xml:space="preserve"> 1962 </w:t>
      </w:r>
      <w:r w:rsidRPr="00993400">
        <w:rPr>
          <w:rStyle w:val="Emphasis"/>
          <w:highlight w:val="yellow"/>
        </w:rPr>
        <w:t>Cuban Missile Crisis</w:t>
      </w:r>
      <w:r w:rsidRPr="00993400">
        <w:rPr>
          <w:rStyle w:val="StyleUnderline"/>
          <w:highlight w:val="yellow"/>
        </w:rPr>
        <w:t xml:space="preserve"> to </w:t>
      </w:r>
      <w:r w:rsidRPr="00993400">
        <w:rPr>
          <w:rStyle w:val="Emphasis"/>
          <w:highlight w:val="yellow"/>
        </w:rPr>
        <w:t>NATO’s Able Archer exercise</w:t>
      </w:r>
      <w:r w:rsidRPr="00F85178">
        <w:t xml:space="preserve"> in 1983, which Moscow thought was a prelude to war. Our reliance on nuclear deterrence to preserve peace was what economist Carl Lundgren called a “desperate gamble” given the risks involved.</w:t>
      </w:r>
    </w:p>
    <w:p w:rsidR="006C63EE" w:rsidRPr="00F85178" w:rsidRDefault="006C63EE" w:rsidP="006C63EE">
      <w:pPr>
        <w:pStyle w:val="Heading4"/>
        <w:rPr>
          <w:sz w:val="28"/>
        </w:rPr>
      </w:pPr>
      <w:r w:rsidRPr="00F85178">
        <w:rPr>
          <w:sz w:val="28"/>
          <w:u w:val="single"/>
        </w:rPr>
        <w:t>Perception</w:t>
      </w:r>
      <w:r w:rsidRPr="00F85178">
        <w:rPr>
          <w:sz w:val="28"/>
        </w:rPr>
        <w:t xml:space="preserve"> of weak US commitment to Freedom of Navigation in the SCS causes Chinese aggression that </w:t>
      </w:r>
      <w:r w:rsidRPr="00F85178">
        <w:rPr>
          <w:sz w:val="28"/>
          <w:u w:val="single"/>
        </w:rPr>
        <w:t>escalates to hot war</w:t>
      </w:r>
      <w:r w:rsidRPr="00F85178">
        <w:rPr>
          <w:sz w:val="28"/>
        </w:rPr>
        <w:t>.</w:t>
      </w:r>
    </w:p>
    <w:p w:rsidR="006C63EE" w:rsidRPr="00F85178" w:rsidRDefault="006C63EE" w:rsidP="006C63EE">
      <w:r w:rsidRPr="00F85178">
        <w:rPr>
          <w:rStyle w:val="Style13ptBold"/>
          <w:sz w:val="28"/>
        </w:rPr>
        <w:t>Gompert et al. 14</w:t>
      </w:r>
      <w:r w:rsidRPr="00F85178">
        <w:rPr>
          <w:b/>
        </w:rPr>
        <w:t xml:space="preserve"> </w:t>
      </w:r>
      <w:r w:rsidRPr="00F85178">
        <w:t xml:space="preserve">— David C. Gompert, Adjunct Senior Fellow at the RAND Corporation, Former Principal Deputy Director of National Intelligence, M.P.A. in International Affairs from Princeton University, Hans Binnendijk, Adjunct Political Scientist at the RAND Corporation, Ph.D. in International Affairs from Tufts University, M.A.L.D. in International Relations from Tufts University, Bonny Lin, Associate Political Scientist at the RAND Corporation, Ph.D. in Political Science from Yale University, M.A. in Asia Studies from the University of Michigan, B.A. in Government from Harvard University, 2014 (“Blinders, Blunders, and Wars,” </w:t>
      </w:r>
      <w:r w:rsidRPr="00F85178">
        <w:rPr>
          <w:i/>
        </w:rPr>
        <w:t xml:space="preserve">RAND Corporation, </w:t>
      </w:r>
      <w:r w:rsidRPr="00F85178">
        <w:t>Accessible Online at</w:t>
      </w:r>
      <w:r w:rsidRPr="00F85178">
        <w:rPr>
          <w:i/>
        </w:rPr>
        <w:t xml:space="preserve"> </w:t>
      </w:r>
      <w:hyperlink r:id="rId51" w:history="1">
        <w:r w:rsidRPr="00F85178">
          <w:rPr>
            <w:rStyle w:val="Hyperlink"/>
          </w:rPr>
          <w:t>http://www.rand.org/content/dam/rand/pubs/research_reports/RR700/RR768/RAND_RR768.pdf</w:t>
        </w:r>
      </w:hyperlink>
      <w:r w:rsidRPr="00F85178">
        <w:t>, Accessed On 07-19-2016)</w:t>
      </w:r>
    </w:p>
    <w:p w:rsidR="006C63EE" w:rsidRPr="00F85178" w:rsidRDefault="006C63EE" w:rsidP="006C63EE">
      <w:pPr>
        <w:rPr>
          <w:rStyle w:val="StyleUnderline"/>
        </w:rPr>
      </w:pPr>
      <w:r w:rsidRPr="00F85178">
        <w:rPr>
          <w:rStyle w:val="StyleUnderline"/>
        </w:rPr>
        <w:t xml:space="preserve">Thus, U.S. interests in the South China Sea go </w:t>
      </w:r>
      <w:r w:rsidRPr="00F85178">
        <w:rPr>
          <w:rStyle w:val="Emphasis"/>
        </w:rPr>
        <w:t>far beyond its legal obligations</w:t>
      </w:r>
      <w:r w:rsidRPr="00F85178">
        <w:t xml:space="preserve"> (to the Philippines). </w:t>
      </w:r>
      <w:r w:rsidRPr="00F85178">
        <w:rPr>
          <w:rStyle w:val="StyleUnderline"/>
        </w:rPr>
        <w:t>If the Chinese were to get into an armed confrontation</w:t>
      </w:r>
      <w:r w:rsidRPr="00F85178">
        <w:t xml:space="preserve"> with another state over activities on or near contested islands, </w:t>
      </w:r>
      <w:r w:rsidRPr="00993400">
        <w:rPr>
          <w:rStyle w:val="StyleUnderline"/>
          <w:highlight w:val="yellow"/>
        </w:rPr>
        <w:t xml:space="preserve">the Chinese might </w:t>
      </w:r>
      <w:r w:rsidRPr="00993400">
        <w:rPr>
          <w:rStyle w:val="Emphasis"/>
          <w:highlight w:val="yellow"/>
        </w:rPr>
        <w:t>underestimate the will of the U</w:t>
      </w:r>
      <w:r w:rsidRPr="00F85178">
        <w:t xml:space="preserve">nited </w:t>
      </w:r>
      <w:r w:rsidRPr="00993400">
        <w:rPr>
          <w:rStyle w:val="Emphasis"/>
          <w:highlight w:val="yellow"/>
        </w:rPr>
        <w:t>S</w:t>
      </w:r>
      <w:r w:rsidRPr="00F85178">
        <w:t xml:space="preserve">tates </w:t>
      </w:r>
      <w:r w:rsidRPr="00993400">
        <w:rPr>
          <w:rStyle w:val="Emphasis"/>
          <w:highlight w:val="yellow"/>
        </w:rPr>
        <w:t>to respond militarily</w:t>
      </w:r>
      <w:r w:rsidRPr="00F85178">
        <w:t xml:space="preserve">. Take the case of Vietnam: The Chinese would note that the United States has no security commitment to Vietnam and takes no position with regard to the conflicting territorial claims. Moreover, </w:t>
      </w:r>
      <w:r w:rsidRPr="00993400">
        <w:rPr>
          <w:rStyle w:val="StyleUnderline"/>
          <w:highlight w:val="yellow"/>
        </w:rPr>
        <w:t>China might infer that U.S. interest in the S</w:t>
      </w:r>
      <w:r w:rsidRPr="00F85178">
        <w:t xml:space="preserve">outh </w:t>
      </w:r>
      <w:r w:rsidRPr="00993400">
        <w:rPr>
          <w:rStyle w:val="StyleUnderline"/>
          <w:highlight w:val="yellow"/>
        </w:rPr>
        <w:t>C</w:t>
      </w:r>
      <w:r w:rsidRPr="00F85178">
        <w:t xml:space="preserve">hina </w:t>
      </w:r>
      <w:r w:rsidRPr="00993400">
        <w:rPr>
          <w:rStyle w:val="StyleUnderline"/>
          <w:highlight w:val="yellow"/>
        </w:rPr>
        <w:t>S</w:t>
      </w:r>
      <w:r w:rsidRPr="00F85178">
        <w:t xml:space="preserve">ea, </w:t>
      </w:r>
      <w:r w:rsidRPr="00F85178">
        <w:rPr>
          <w:rStyle w:val="StyleUnderline"/>
        </w:rPr>
        <w:t xml:space="preserve">though important, </w:t>
      </w:r>
      <w:r w:rsidRPr="00993400">
        <w:rPr>
          <w:rStyle w:val="StyleUnderline"/>
          <w:highlight w:val="yellow"/>
        </w:rPr>
        <w:t>does not rise to the level of core</w:t>
      </w:r>
      <w:r w:rsidRPr="00F85178">
        <w:t>—sovereign—</w:t>
      </w:r>
      <w:r w:rsidRPr="00993400">
        <w:rPr>
          <w:rStyle w:val="StyleUnderline"/>
          <w:highlight w:val="yellow"/>
        </w:rPr>
        <w:t>interest</w:t>
      </w:r>
      <w:r w:rsidRPr="00F85178">
        <w:rPr>
          <w:rStyle w:val="StyleUnderline"/>
        </w:rPr>
        <w:t xml:space="preserve">. Not being a “sea power” in the classical sense, </w:t>
      </w:r>
      <w:r w:rsidRPr="00993400">
        <w:rPr>
          <w:rStyle w:val="StyleUnderline"/>
          <w:highlight w:val="yellow"/>
        </w:rPr>
        <w:t xml:space="preserve">the Chinese might not appreciate </w:t>
      </w:r>
      <w:r w:rsidRPr="00993400">
        <w:rPr>
          <w:rStyle w:val="Emphasis"/>
          <w:highlight w:val="yellow"/>
        </w:rPr>
        <w:t>how seriously the U</w:t>
      </w:r>
      <w:r w:rsidRPr="00F85178">
        <w:t xml:space="preserve">nited </w:t>
      </w:r>
      <w:r w:rsidRPr="00993400">
        <w:rPr>
          <w:rStyle w:val="Emphasis"/>
          <w:highlight w:val="yellow"/>
        </w:rPr>
        <w:t>S</w:t>
      </w:r>
      <w:r w:rsidRPr="00F85178">
        <w:t xml:space="preserve">tates </w:t>
      </w:r>
      <w:r w:rsidRPr="00993400">
        <w:rPr>
          <w:rStyle w:val="Emphasis"/>
          <w:highlight w:val="yellow"/>
        </w:rPr>
        <w:t>would regard infringement on its freedom of the seas</w:t>
      </w:r>
      <w:r w:rsidRPr="00993400">
        <w:rPr>
          <w:rStyle w:val="StyleUnderline"/>
          <w:highlight w:val="yellow"/>
        </w:rPr>
        <w:t>, especially in such important waters.</w:t>
      </w:r>
      <w:r w:rsidRPr="00F85178">
        <w:rPr>
          <w:rStyle w:val="StyleUnderline"/>
        </w:rPr>
        <w:t xml:space="preserve"> </w:t>
      </w:r>
    </w:p>
    <w:p w:rsidR="006C63EE" w:rsidRPr="00F85178" w:rsidRDefault="006C63EE" w:rsidP="006C63EE">
      <w:r w:rsidRPr="00F85178">
        <w:t xml:space="preserve">Although the </w:t>
      </w:r>
      <w:r w:rsidRPr="00F85178">
        <w:rPr>
          <w:rStyle w:val="StyleUnderline"/>
        </w:rPr>
        <w:t>Chinese would acknowledge that U.S. naval capabilities in the South China Sea are superior to China’s</w:t>
      </w:r>
      <w:r w:rsidRPr="00F85178">
        <w:t xml:space="preserve"> and are currently beyond the reach of China’s sensors, submarines, and land-based missiles, </w:t>
      </w:r>
      <w:r w:rsidRPr="00993400">
        <w:rPr>
          <w:rStyle w:val="StyleUnderline"/>
          <w:highlight w:val="yellow"/>
        </w:rPr>
        <w:t xml:space="preserve">they might believe that a </w:t>
      </w:r>
      <w:r w:rsidRPr="00993400">
        <w:rPr>
          <w:rStyle w:val="Emphasis"/>
          <w:highlight w:val="yellow"/>
        </w:rPr>
        <w:t>sharp</w:t>
      </w:r>
      <w:r w:rsidRPr="00993400">
        <w:rPr>
          <w:rStyle w:val="StyleUnderline"/>
          <w:highlight w:val="yellow"/>
        </w:rPr>
        <w:t xml:space="preserve"> but </w:t>
      </w:r>
      <w:r w:rsidRPr="00993400">
        <w:rPr>
          <w:rStyle w:val="Emphasis"/>
          <w:highlight w:val="yellow"/>
        </w:rPr>
        <w:t>limited use of force</w:t>
      </w:r>
      <w:r w:rsidRPr="00F85178">
        <w:rPr>
          <w:rStyle w:val="StyleUnderline"/>
        </w:rPr>
        <w:t xml:space="preserve"> against Vietnam,</w:t>
      </w:r>
      <w:r w:rsidRPr="00F85178">
        <w:t xml:space="preserve"> in this example, </w:t>
      </w:r>
      <w:r w:rsidRPr="00993400">
        <w:rPr>
          <w:rStyle w:val="StyleUnderline"/>
          <w:highlight w:val="yellow"/>
        </w:rPr>
        <w:t xml:space="preserve">would produce no </w:t>
      </w:r>
      <w:r w:rsidRPr="00993400">
        <w:rPr>
          <w:rStyle w:val="Emphasis"/>
          <w:highlight w:val="yellow"/>
        </w:rPr>
        <w:t>more than a U.S. rebuke</w:t>
      </w:r>
      <w:r w:rsidRPr="00F85178">
        <w:t xml:space="preserve">.35 In a matter more important to China than to the United States and with no U.S. obligation to act, U.S. aversion toward conflict with China would prevail—or so Beijing might think. </w:t>
      </w:r>
    </w:p>
    <w:p w:rsidR="006C63EE" w:rsidRPr="00F85178" w:rsidRDefault="006C63EE" w:rsidP="006C63EE">
      <w:pPr>
        <w:rPr>
          <w:rStyle w:val="StyleUnderline"/>
        </w:rPr>
      </w:pPr>
      <w:r w:rsidRPr="00993400">
        <w:rPr>
          <w:rStyle w:val="StyleUnderline"/>
          <w:highlight w:val="yellow"/>
        </w:rPr>
        <w:t>The actual U.S. decision model</w:t>
      </w:r>
      <w:r w:rsidRPr="00F85178">
        <w:rPr>
          <w:rStyle w:val="StyleUnderline"/>
        </w:rPr>
        <w:t xml:space="preserve"> in this case </w:t>
      </w:r>
      <w:r w:rsidRPr="00993400">
        <w:rPr>
          <w:rStyle w:val="StyleUnderline"/>
          <w:highlight w:val="yellow"/>
        </w:rPr>
        <w:t xml:space="preserve">could be </w:t>
      </w:r>
      <w:r w:rsidRPr="00993400">
        <w:rPr>
          <w:rStyle w:val="Emphasis"/>
          <w:highlight w:val="yellow"/>
        </w:rPr>
        <w:t>quite different</w:t>
      </w:r>
      <w:r w:rsidRPr="00F85178">
        <w:rPr>
          <w:rStyle w:val="Emphasis"/>
        </w:rPr>
        <w:t xml:space="preserve"> from that inferred by China</w:t>
      </w:r>
      <w:r w:rsidRPr="00F85178">
        <w:rPr>
          <w:rStyle w:val="StyleUnderline"/>
        </w:rPr>
        <w:t xml:space="preserve">. </w:t>
      </w:r>
      <w:r w:rsidRPr="00993400">
        <w:rPr>
          <w:rStyle w:val="StyleUnderline"/>
          <w:highlight w:val="yellow"/>
        </w:rPr>
        <w:t>U.S. decisionmakers might conclude that failure to respond would</w:t>
      </w:r>
      <w:r w:rsidRPr="00F85178">
        <w:rPr>
          <w:rStyle w:val="StyleUnderline"/>
        </w:rPr>
        <w:t xml:space="preserve"> </w:t>
      </w:r>
      <w:r w:rsidRPr="00F85178">
        <w:rPr>
          <w:rStyle w:val="Emphasis"/>
        </w:rPr>
        <w:t>embolden the Chinese</w:t>
      </w:r>
      <w:r w:rsidRPr="00F85178">
        <w:rPr>
          <w:rStyle w:val="StyleUnderline"/>
        </w:rPr>
        <w:t xml:space="preserve">, </w:t>
      </w:r>
      <w:r w:rsidRPr="00993400">
        <w:rPr>
          <w:rStyle w:val="Emphasis"/>
          <w:highlight w:val="yellow"/>
        </w:rPr>
        <w:t>undermine U.S. credibility</w:t>
      </w:r>
      <w:r w:rsidRPr="00F85178">
        <w:t xml:space="preserve"> in the region, </w:t>
      </w:r>
      <w:r w:rsidRPr="00F85178">
        <w:rPr>
          <w:rStyle w:val="Emphasis"/>
        </w:rPr>
        <w:t>weaken the resolve of Southeast Asian states to resist Chinese pressure</w:t>
      </w:r>
      <w:r w:rsidRPr="00F85178">
        <w:rPr>
          <w:rStyle w:val="StyleUnderline"/>
        </w:rPr>
        <w:t xml:space="preserve">, and set in motion a chain of incidents leading to </w:t>
      </w:r>
      <w:r w:rsidRPr="00F85178">
        <w:rPr>
          <w:rStyle w:val="Emphasis"/>
        </w:rPr>
        <w:t>virtual Chinese control of the S</w:t>
      </w:r>
      <w:r w:rsidRPr="00F85178">
        <w:t xml:space="preserve">outh </w:t>
      </w:r>
      <w:r w:rsidRPr="00F85178">
        <w:rPr>
          <w:rStyle w:val="Emphasis"/>
        </w:rPr>
        <w:t>C</w:t>
      </w:r>
      <w:r w:rsidRPr="00F85178">
        <w:t xml:space="preserve">hina </w:t>
      </w:r>
      <w:r w:rsidRPr="00F85178">
        <w:rPr>
          <w:rStyle w:val="Emphasis"/>
        </w:rPr>
        <w:t>S</w:t>
      </w:r>
      <w:r w:rsidRPr="00F85178">
        <w:t xml:space="preserve">ea. Knowing that it has military-operational superiority, </w:t>
      </w:r>
      <w:r w:rsidRPr="00F85178">
        <w:rPr>
          <w:rStyle w:val="StyleUnderline"/>
        </w:rPr>
        <w:t>the United States might decide that this is the right time and the right place to show that China cannot have its way</w:t>
      </w:r>
      <w:r w:rsidRPr="00F85178">
        <w:t xml:space="preserve"> by threatening or using force. The lack of a security obligation to Vietnam might enter into U.S. thinking but not dominate it. </w:t>
      </w:r>
      <w:r w:rsidRPr="00993400">
        <w:rPr>
          <w:rStyle w:val="StyleUnderline"/>
          <w:highlight w:val="yellow"/>
        </w:rPr>
        <w:t xml:space="preserve">U.S. decisionmakers might also believe that the </w:t>
      </w:r>
      <w:r w:rsidRPr="00993400">
        <w:rPr>
          <w:rStyle w:val="Emphasis"/>
          <w:highlight w:val="yellow"/>
        </w:rPr>
        <w:t>Chinese would not risk armed conflict with the U</w:t>
      </w:r>
      <w:r w:rsidRPr="00F85178">
        <w:t xml:space="preserve">nited </w:t>
      </w:r>
      <w:r w:rsidRPr="00993400">
        <w:rPr>
          <w:rStyle w:val="Emphasis"/>
          <w:highlight w:val="yellow"/>
        </w:rPr>
        <w:t>S</w:t>
      </w:r>
      <w:r w:rsidRPr="00F85178">
        <w:t>tates, especially with local military inferiority. Indeed, they might think that the Chinese would not have dared use force against Vietnam if they expected the United States to intervene. It follows, according to the U.S. decision model, that threatening and if need be inserting forces into the conflict in support of Vietnam would cause China to back down.</w:t>
      </w:r>
      <w:r w:rsidRPr="00F85178">
        <w:rPr>
          <w:rStyle w:val="StyleUnderline"/>
        </w:rPr>
        <w:t xml:space="preserve"> </w:t>
      </w:r>
    </w:p>
    <w:p w:rsidR="006C63EE" w:rsidRPr="00F85178" w:rsidRDefault="006C63EE" w:rsidP="006C63EE">
      <w:r w:rsidRPr="00F85178">
        <w:rPr>
          <w:rStyle w:val="StyleUnderline"/>
        </w:rPr>
        <w:t xml:space="preserve">In sum, </w:t>
      </w:r>
      <w:r w:rsidRPr="00993400">
        <w:rPr>
          <w:rStyle w:val="StyleUnderline"/>
          <w:highlight w:val="yellow"/>
        </w:rPr>
        <w:t>it is not hard to imagine that China and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would each assume it has the upper hand in a S</w:t>
      </w:r>
      <w:r w:rsidRPr="00F85178">
        <w:t xml:space="preserve">outh </w:t>
      </w:r>
      <w:r w:rsidRPr="00993400">
        <w:rPr>
          <w:rStyle w:val="StyleUnderline"/>
          <w:highlight w:val="yellow"/>
        </w:rPr>
        <w:t>C</w:t>
      </w:r>
      <w:r w:rsidRPr="00F85178">
        <w:t xml:space="preserve">hina </w:t>
      </w:r>
      <w:r w:rsidRPr="00993400">
        <w:rPr>
          <w:rStyle w:val="StyleUnderline"/>
          <w:highlight w:val="yellow"/>
        </w:rPr>
        <w:t>S</w:t>
      </w:r>
      <w:r w:rsidRPr="00F85178">
        <w:t xml:space="preserve">ea </w:t>
      </w:r>
      <w:r w:rsidRPr="00993400">
        <w:rPr>
          <w:rStyle w:val="StyleUnderline"/>
          <w:highlight w:val="yellow"/>
        </w:rPr>
        <w:t>crisis</w:t>
      </w:r>
      <w:r w:rsidRPr="00F85178">
        <w:t xml:space="preserve">—China by virtue of having greater will to prevail, and the United States by virtue of having greater capability to prevail. </w:t>
      </w:r>
      <w:r w:rsidRPr="00F85178">
        <w:rPr>
          <w:rStyle w:val="StyleUnderline"/>
        </w:rPr>
        <w:t xml:space="preserve">Given the disparity in capabilities, </w:t>
      </w:r>
      <w:r w:rsidRPr="00993400">
        <w:rPr>
          <w:rStyle w:val="StyleUnderline"/>
          <w:highlight w:val="yellow"/>
        </w:rPr>
        <w:t xml:space="preserve">the Chinese would be making a </w:t>
      </w:r>
      <w:r w:rsidRPr="00993400">
        <w:rPr>
          <w:rStyle w:val="Emphasis"/>
          <w:highlight w:val="yellow"/>
        </w:rPr>
        <w:t>blunder</w:t>
      </w:r>
      <w:r w:rsidRPr="00993400">
        <w:rPr>
          <w:rStyle w:val="StyleUnderline"/>
          <w:highlight w:val="yellow"/>
        </w:rPr>
        <w:t xml:space="preserve"> that could lead to </w:t>
      </w:r>
      <w:r w:rsidRPr="00993400">
        <w:rPr>
          <w:rStyle w:val="Emphasis"/>
          <w:highlight w:val="yellow"/>
        </w:rPr>
        <w:t>military defeat</w:t>
      </w:r>
      <w:r w:rsidRPr="00993400">
        <w:rPr>
          <w:rStyle w:val="StyleUnderline"/>
          <w:highlight w:val="yellow"/>
        </w:rPr>
        <w:t xml:space="preserve"> and a </w:t>
      </w:r>
      <w:r w:rsidRPr="00993400">
        <w:rPr>
          <w:rStyle w:val="Emphasis"/>
          <w:highlight w:val="yellow"/>
        </w:rPr>
        <w:t>risk of wider conflict with the U</w:t>
      </w:r>
      <w:r w:rsidRPr="00F85178">
        <w:t xml:space="preserve">nited </w:t>
      </w:r>
      <w:r w:rsidRPr="00993400">
        <w:rPr>
          <w:rStyle w:val="Emphasis"/>
          <w:highlight w:val="yellow"/>
        </w:rPr>
        <w:t>S</w:t>
      </w:r>
      <w:r w:rsidRPr="00F85178">
        <w:t xml:space="preserve">tates. </w:t>
      </w:r>
      <w:r w:rsidRPr="00993400">
        <w:rPr>
          <w:rStyle w:val="StyleUnderline"/>
          <w:highlight w:val="yellow"/>
        </w:rPr>
        <w:t>The critical Chinese miscalculation would be to figure that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would not use force to support Vietnam, when in fact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could have </w:t>
      </w:r>
      <w:r w:rsidRPr="00993400">
        <w:rPr>
          <w:rStyle w:val="Emphasis"/>
          <w:highlight w:val="yellow"/>
        </w:rPr>
        <w:t>several compelling reasons to use force</w:t>
      </w:r>
      <w:r w:rsidRPr="00F85178">
        <w:t>.</w:t>
      </w:r>
      <w:r w:rsidRPr="00F85178">
        <w:rPr>
          <w:rStyle w:val="StyleUnderline"/>
        </w:rPr>
        <w:t xml:space="preserve"> </w:t>
      </w:r>
    </w:p>
    <w:p w:rsidR="006C63EE" w:rsidRPr="00F85178" w:rsidRDefault="006C63EE" w:rsidP="006C63EE"/>
    <w:p w:rsidR="006C63EE" w:rsidRPr="00F85178" w:rsidRDefault="006C63EE" w:rsidP="006C63EE">
      <w:pPr>
        <w:pStyle w:val="Heading4"/>
        <w:rPr>
          <w:sz w:val="28"/>
        </w:rPr>
      </w:pPr>
      <w:r w:rsidRPr="00F85178">
        <w:rPr>
          <w:sz w:val="28"/>
        </w:rPr>
        <w:t xml:space="preserve">That </w:t>
      </w:r>
      <w:r w:rsidRPr="00F85178">
        <w:rPr>
          <w:sz w:val="28"/>
          <w:u w:val="single"/>
        </w:rPr>
        <w:t>goes nuclear</w:t>
      </w:r>
      <w:r w:rsidRPr="00F85178">
        <w:rPr>
          <w:sz w:val="28"/>
        </w:rPr>
        <w:t xml:space="preserve"> and </w:t>
      </w:r>
      <w:r w:rsidRPr="00F85178">
        <w:rPr>
          <w:sz w:val="28"/>
          <w:u w:val="single"/>
        </w:rPr>
        <w:t>causes extinction</w:t>
      </w:r>
      <w:r w:rsidRPr="00F85178">
        <w:rPr>
          <w:sz w:val="28"/>
        </w:rPr>
        <w:t xml:space="preserve">. </w:t>
      </w:r>
    </w:p>
    <w:p w:rsidR="006C63EE" w:rsidRPr="00F85178" w:rsidRDefault="006C63EE" w:rsidP="006C63EE">
      <w:r w:rsidRPr="00F85178">
        <w:rPr>
          <w:rStyle w:val="Style13ptBold"/>
          <w:sz w:val="28"/>
        </w:rPr>
        <w:t>Wittner 11</w:t>
      </w:r>
      <w:r w:rsidRPr="00F85178">
        <w:t xml:space="preserve"> — Lawrence S. Wittner, Emeritus Professor of History at the State University of New York at Albany, holds a Ph.D. in History from Columbia University, 2011 (“Is a Nuclear War with China Possible?,” </w:t>
      </w:r>
      <w:r w:rsidRPr="00F85178">
        <w:rPr>
          <w:i/>
        </w:rPr>
        <w:t>Huntington News</w:t>
      </w:r>
      <w:r w:rsidRPr="00F85178">
        <w:t>, November 28</w:t>
      </w:r>
      <w:r w:rsidRPr="00F85178">
        <w:rPr>
          <w:vertAlign w:val="superscript"/>
        </w:rPr>
        <w:t>th</w:t>
      </w:r>
      <w:r w:rsidRPr="00F85178">
        <w:t>, Available Online at http://www.huntingtonnews.net/14446, Accessed 02-07-2013)</w:t>
      </w:r>
    </w:p>
    <w:p w:rsidR="006C63EE" w:rsidRPr="00F85178" w:rsidRDefault="006C63EE" w:rsidP="006C63EE">
      <w:r w:rsidRPr="00993400">
        <w:rPr>
          <w:rStyle w:val="StyleUnderline"/>
          <w:highlight w:val="yellow"/>
        </w:rPr>
        <w:t>While nuclear weapons exist, there remains a danger</w:t>
      </w:r>
      <w:r w:rsidRPr="00F85178">
        <w:rPr>
          <w:rStyle w:val="StyleUnderline"/>
        </w:rPr>
        <w:t xml:space="preserve"> that </w:t>
      </w:r>
      <w:r w:rsidRPr="00993400">
        <w:rPr>
          <w:rStyle w:val="Emphasis"/>
          <w:highlight w:val="yellow"/>
        </w:rPr>
        <w:t>they will be used</w:t>
      </w:r>
      <w:r w:rsidRPr="00F85178">
        <w:t xml:space="preserve">. After all, </w:t>
      </w:r>
      <w:r w:rsidRPr="00F85178">
        <w:rPr>
          <w:rStyle w:val="StyleUnderline"/>
        </w:rPr>
        <w:t xml:space="preserve">for centuries national conflicts have led to wars, with nations employing </w:t>
      </w:r>
      <w:r w:rsidRPr="00F85178">
        <w:rPr>
          <w:rStyle w:val="Emphasis"/>
        </w:rPr>
        <w:t>their deadliest weapons</w:t>
      </w:r>
      <w:r w:rsidRPr="00F85178">
        <w:rPr>
          <w:rStyle w:val="StyleUnderline"/>
        </w:rPr>
        <w:t xml:space="preserve">. The current deterioration of </w:t>
      </w:r>
      <w:r w:rsidRPr="00F85178">
        <w:rPr>
          <w:rStyle w:val="Emphasis"/>
        </w:rPr>
        <w:t>U.S. relations with China</w:t>
      </w:r>
      <w:r w:rsidRPr="00F85178">
        <w:rPr>
          <w:rStyle w:val="StyleUnderline"/>
        </w:rPr>
        <w:t xml:space="preserve"> might end up providing us with </w:t>
      </w:r>
      <w:r w:rsidRPr="00F85178">
        <w:rPr>
          <w:rStyle w:val="Emphasis"/>
        </w:rPr>
        <w:t>yet another example</w:t>
      </w:r>
      <w:r w:rsidRPr="00F85178">
        <w:rPr>
          <w:rStyle w:val="StyleUnderline"/>
        </w:rPr>
        <w:t xml:space="preserve"> of this phenomenon</w:t>
      </w:r>
      <w:r w:rsidRPr="00F85178">
        <w:t xml:space="preserve">. </w:t>
      </w:r>
    </w:p>
    <w:p w:rsidR="006C63EE" w:rsidRPr="00F85178" w:rsidRDefault="006C63EE" w:rsidP="006C63EE">
      <w:r w:rsidRPr="00F85178">
        <w:rPr>
          <w:rStyle w:val="StyleUnderline"/>
        </w:rPr>
        <w:t>The gathering tension between the U</w:t>
      </w:r>
      <w:r w:rsidRPr="00F85178">
        <w:t xml:space="preserve">nited </w:t>
      </w:r>
      <w:r w:rsidRPr="00F85178">
        <w:rPr>
          <w:rStyle w:val="StyleUnderline"/>
        </w:rPr>
        <w:t>S</w:t>
      </w:r>
      <w:r w:rsidRPr="00F85178">
        <w:t xml:space="preserve">tates </w:t>
      </w:r>
      <w:r w:rsidRPr="00F85178">
        <w:rPr>
          <w:rStyle w:val="StyleUnderline"/>
        </w:rPr>
        <w:t xml:space="preserve">and China is </w:t>
      </w:r>
      <w:r w:rsidRPr="00F85178">
        <w:rPr>
          <w:rStyle w:val="Emphasis"/>
        </w:rPr>
        <w:t>clear</w:t>
      </w:r>
      <w:r w:rsidRPr="00F85178">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w:t>
      </w:r>
    </w:p>
    <w:p w:rsidR="006C63EE" w:rsidRPr="00F85178" w:rsidRDefault="006C63EE" w:rsidP="006C63EE">
      <w:pPr>
        <w:rPr>
          <w:rStyle w:val="StyleUnderline"/>
        </w:rPr>
      </w:pPr>
      <w:r w:rsidRPr="00F85178">
        <w:t xml:space="preserve">But </w:t>
      </w:r>
      <w:r w:rsidRPr="00993400">
        <w:rPr>
          <w:rStyle w:val="StyleUnderline"/>
          <w:highlight w:val="yellow"/>
        </w:rPr>
        <w:t>need this lead to nuclear war?</w:t>
      </w:r>
      <w:r w:rsidRPr="00F85178">
        <w:rPr>
          <w:rStyle w:val="StyleUnderline"/>
        </w:rPr>
        <w:t xml:space="preserve"> </w:t>
      </w:r>
    </w:p>
    <w:p w:rsidR="006C63EE" w:rsidRPr="00F85178" w:rsidRDefault="006C63EE" w:rsidP="006C63EE">
      <w:r w:rsidRPr="00F85178">
        <w:t xml:space="preserve">Not necessarily. And yet, </w:t>
      </w:r>
      <w:r w:rsidRPr="00993400">
        <w:rPr>
          <w:rStyle w:val="StyleUnderline"/>
          <w:highlight w:val="yellow"/>
        </w:rPr>
        <w:t xml:space="preserve">there are signs that </w:t>
      </w:r>
      <w:r w:rsidRPr="00993400">
        <w:rPr>
          <w:rStyle w:val="Emphasis"/>
          <w:highlight w:val="yellow"/>
        </w:rPr>
        <w:t>it could</w:t>
      </w:r>
      <w:r w:rsidRPr="00F85178">
        <w:t xml:space="preserve">. After all, </w:t>
      </w:r>
      <w:r w:rsidRPr="00F85178">
        <w:rPr>
          <w:rStyle w:val="StyleUnderline"/>
        </w:rPr>
        <w:t>both the U</w:t>
      </w:r>
      <w:r w:rsidRPr="00F85178">
        <w:t xml:space="preserve">nited </w:t>
      </w:r>
      <w:r w:rsidRPr="00F85178">
        <w:rPr>
          <w:rStyle w:val="StyleUnderline"/>
        </w:rPr>
        <w:t>S</w:t>
      </w:r>
      <w:r w:rsidRPr="00F85178">
        <w:t xml:space="preserve">tates </w:t>
      </w:r>
      <w:r w:rsidRPr="00F85178">
        <w:rPr>
          <w:rStyle w:val="StyleUnderline"/>
        </w:rPr>
        <w:t xml:space="preserve">and China possess </w:t>
      </w:r>
      <w:r w:rsidRPr="00F85178">
        <w:rPr>
          <w:rStyle w:val="Emphasis"/>
        </w:rPr>
        <w:t>large numbers</w:t>
      </w:r>
      <w:r w:rsidRPr="00F85178">
        <w:rPr>
          <w:rStyle w:val="StyleUnderline"/>
        </w:rPr>
        <w:t xml:space="preserve"> of nuclear weapons</w:t>
      </w:r>
      <w:r w:rsidRPr="00F85178">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w:t>
      </w:r>
    </w:p>
    <w:p w:rsidR="006C63EE" w:rsidRPr="00F85178" w:rsidRDefault="006C63EE" w:rsidP="006C63EE">
      <w:r w:rsidRPr="00F85178">
        <w:t xml:space="preserve">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p>
    <w:p w:rsidR="006C63EE" w:rsidRPr="00F85178" w:rsidRDefault="006C63EE" w:rsidP="006C63EE">
      <w:r w:rsidRPr="00993400">
        <w:rPr>
          <w:rStyle w:val="StyleUnderline"/>
          <w:highlight w:val="yellow"/>
        </w:rPr>
        <w:t>Some</w:t>
      </w:r>
      <w:r w:rsidRPr="00F85178">
        <w:rPr>
          <w:rStyle w:val="StyleUnderline"/>
        </w:rPr>
        <w:t xml:space="preserve"> pundits </w:t>
      </w:r>
      <w:r w:rsidRPr="00993400">
        <w:rPr>
          <w:rStyle w:val="StyleUnderline"/>
          <w:highlight w:val="yellow"/>
        </w:rPr>
        <w:t>argue</w:t>
      </w:r>
      <w:r w:rsidRPr="00F85178">
        <w:rPr>
          <w:rStyle w:val="StyleUnderline"/>
        </w:rPr>
        <w:t xml:space="preserve"> that </w:t>
      </w:r>
      <w:r w:rsidRPr="00993400">
        <w:rPr>
          <w:rStyle w:val="StyleUnderline"/>
          <w:highlight w:val="yellow"/>
        </w:rPr>
        <w:t>nuclear weapons prevent wars</w:t>
      </w:r>
      <w:r w:rsidRPr="00F85178">
        <w:rPr>
          <w:rStyle w:val="StyleUnderline"/>
        </w:rPr>
        <w:t xml:space="preserve"> between nuclear-armed nations</w:t>
      </w:r>
      <w:r w:rsidRPr="00F85178">
        <w:t xml:space="preserve">; and, admittedly, there haven’t been very many—at least not yet. </w:t>
      </w:r>
      <w:r w:rsidRPr="00F85178">
        <w:rPr>
          <w:rStyle w:val="StyleUnderline"/>
        </w:rPr>
        <w:t xml:space="preserve">But </w:t>
      </w:r>
      <w:r w:rsidRPr="00993400">
        <w:rPr>
          <w:rStyle w:val="StyleUnderline"/>
          <w:highlight w:val="yellow"/>
        </w:rPr>
        <w:t xml:space="preserve">the </w:t>
      </w:r>
      <w:r w:rsidRPr="00993400">
        <w:rPr>
          <w:rStyle w:val="Emphasis"/>
          <w:highlight w:val="yellow"/>
        </w:rPr>
        <w:t>Kargil War</w:t>
      </w:r>
      <w:r w:rsidRPr="00F85178">
        <w:rPr>
          <w:rStyle w:val="StyleUnderline"/>
        </w:rPr>
        <w:t xml:space="preserve"> of 1999</w:t>
      </w:r>
      <w:r w:rsidRPr="00F85178">
        <w:t xml:space="preserve">, </w:t>
      </w:r>
      <w:r w:rsidRPr="00F85178">
        <w:rPr>
          <w:rStyle w:val="StyleUnderline"/>
        </w:rPr>
        <w:t>between nuclear-armed India and nuclear-armed Pakistan</w:t>
      </w:r>
      <w:r w:rsidRPr="00F85178">
        <w:t xml:space="preserve">, </w:t>
      </w:r>
      <w:r w:rsidRPr="00993400">
        <w:rPr>
          <w:rStyle w:val="StyleUnderline"/>
          <w:highlight w:val="yellow"/>
        </w:rPr>
        <w:t xml:space="preserve">should convince us that such wars </w:t>
      </w:r>
      <w:r w:rsidRPr="00993400">
        <w:rPr>
          <w:rStyle w:val="Emphasis"/>
          <w:highlight w:val="yellow"/>
        </w:rPr>
        <w:t>can</w:t>
      </w:r>
      <w:r w:rsidRPr="00993400">
        <w:rPr>
          <w:rStyle w:val="StyleUnderline"/>
          <w:highlight w:val="yellow"/>
        </w:rPr>
        <w:t xml:space="preserve"> occur</w:t>
      </w:r>
      <w:r w:rsidRPr="00F85178">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w:t>
      </w:r>
    </w:p>
    <w:p w:rsidR="006C63EE" w:rsidRPr="00F85178" w:rsidRDefault="006C63EE" w:rsidP="006C63EE">
      <w:r w:rsidRPr="00F85178">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w:t>
      </w:r>
    </w:p>
    <w:p w:rsidR="006C63EE" w:rsidRPr="00F85178" w:rsidRDefault="006C63EE" w:rsidP="006C63EE">
      <w:r w:rsidRPr="00F85178">
        <w:t xml:space="preserve">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w:t>
      </w:r>
    </w:p>
    <w:p w:rsidR="006C63EE" w:rsidRPr="00F85178" w:rsidRDefault="006C63EE" w:rsidP="006C63EE">
      <w:r w:rsidRPr="00F85178">
        <w:t xml:space="preserve">But what would that “victory” entail? </w:t>
      </w:r>
      <w:r w:rsidRPr="00993400">
        <w:rPr>
          <w:rStyle w:val="StyleUnderline"/>
          <w:highlight w:val="yellow"/>
        </w:rPr>
        <w:t>A nuclear attack</w:t>
      </w:r>
      <w:r w:rsidRPr="00F85178">
        <w:rPr>
          <w:rStyle w:val="StyleUnderline"/>
        </w:rPr>
        <w:t xml:space="preserve"> by China </w:t>
      </w:r>
      <w:r w:rsidRPr="00993400">
        <w:rPr>
          <w:rStyle w:val="StyleUnderline"/>
          <w:highlight w:val="yellow"/>
        </w:rPr>
        <w:t xml:space="preserve">would </w:t>
      </w:r>
      <w:r w:rsidRPr="00993400">
        <w:rPr>
          <w:rStyle w:val="Emphasis"/>
          <w:highlight w:val="yellow"/>
        </w:rPr>
        <w:t>immediately slaughter</w:t>
      </w:r>
      <w:r w:rsidRPr="00F85178">
        <w:rPr>
          <w:rStyle w:val="StyleUnderline"/>
        </w:rPr>
        <w:t xml:space="preserve"> at least </w:t>
      </w:r>
      <w:r w:rsidRPr="00993400">
        <w:rPr>
          <w:rStyle w:val="StyleUnderline"/>
          <w:highlight w:val="yellow"/>
        </w:rPr>
        <w:t>10 million Americans</w:t>
      </w:r>
      <w:r w:rsidRPr="00F85178">
        <w:rPr>
          <w:rStyle w:val="StyleUnderline"/>
        </w:rPr>
        <w:t xml:space="preserve"> in a great storm of blast and fire, while leaving many more dying horribly of sickness and radiation poisoning. </w:t>
      </w:r>
      <w:r w:rsidRPr="00993400">
        <w:rPr>
          <w:rStyle w:val="StyleUnderline"/>
          <w:highlight w:val="yellow"/>
        </w:rPr>
        <w:t>The Chinese death toll</w:t>
      </w:r>
      <w:r w:rsidRPr="00F85178">
        <w:rPr>
          <w:rStyle w:val="StyleUnderline"/>
        </w:rPr>
        <w:t xml:space="preserve"> in a nuclear war </w:t>
      </w:r>
      <w:r w:rsidRPr="00993400">
        <w:rPr>
          <w:rStyle w:val="StyleUnderline"/>
          <w:highlight w:val="yellow"/>
        </w:rPr>
        <w:t xml:space="preserve">would be </w:t>
      </w:r>
      <w:r w:rsidRPr="00993400">
        <w:rPr>
          <w:rStyle w:val="Emphasis"/>
          <w:highlight w:val="yellow"/>
        </w:rPr>
        <w:t>far higher</w:t>
      </w:r>
      <w:r w:rsidRPr="00F85178">
        <w:rPr>
          <w:rStyle w:val="StyleUnderline"/>
        </w:rPr>
        <w:t xml:space="preserve">. </w:t>
      </w:r>
      <w:r w:rsidRPr="00993400">
        <w:rPr>
          <w:rStyle w:val="StyleUnderline"/>
          <w:highlight w:val="yellow"/>
        </w:rPr>
        <w:t xml:space="preserve">Both nations would be reduced to </w:t>
      </w:r>
      <w:r w:rsidRPr="00993400">
        <w:rPr>
          <w:rStyle w:val="Emphasis"/>
          <w:highlight w:val="yellow"/>
        </w:rPr>
        <w:t>smoldering, radioactive wastelands</w:t>
      </w:r>
      <w:r w:rsidRPr="00F85178">
        <w:t xml:space="preserve">. Also, </w:t>
      </w:r>
      <w:r w:rsidRPr="00F85178">
        <w:rPr>
          <w:rStyle w:val="StyleUnderline"/>
        </w:rPr>
        <w:t xml:space="preserve">radioactive </w:t>
      </w:r>
      <w:r w:rsidRPr="00993400">
        <w:rPr>
          <w:rStyle w:val="StyleUnderline"/>
          <w:highlight w:val="yellow"/>
        </w:rPr>
        <w:t>debris</w:t>
      </w:r>
      <w:r w:rsidRPr="00F85178">
        <w:rPr>
          <w:rStyle w:val="StyleUnderline"/>
        </w:rPr>
        <w:t xml:space="preserve"> sent aloft by the nuclear explosions </w:t>
      </w:r>
      <w:r w:rsidRPr="00993400">
        <w:rPr>
          <w:rStyle w:val="StyleUnderline"/>
          <w:highlight w:val="yellow"/>
        </w:rPr>
        <w:t xml:space="preserve">would </w:t>
      </w:r>
      <w:r w:rsidRPr="00993400">
        <w:rPr>
          <w:rStyle w:val="Emphasis"/>
          <w:highlight w:val="yellow"/>
        </w:rPr>
        <w:t>blot out the sun</w:t>
      </w:r>
      <w:r w:rsidRPr="00993400">
        <w:rPr>
          <w:rStyle w:val="StyleUnderline"/>
          <w:highlight w:val="yellow"/>
        </w:rPr>
        <w:t xml:space="preserve"> and bring on</w:t>
      </w:r>
      <w:r w:rsidRPr="00F85178">
        <w:rPr>
          <w:rStyle w:val="StyleUnderline"/>
        </w:rPr>
        <w:t xml:space="preserve"> a “</w:t>
      </w:r>
      <w:r w:rsidRPr="00993400">
        <w:rPr>
          <w:rStyle w:val="Emphasis"/>
          <w:highlight w:val="yellow"/>
        </w:rPr>
        <w:t>nuclear winter</w:t>
      </w:r>
      <w:r w:rsidRPr="00F85178">
        <w:rPr>
          <w:rStyle w:val="StyleUnderline"/>
        </w:rPr>
        <w:t>” around the globe—</w:t>
      </w:r>
      <w:r w:rsidRPr="00993400">
        <w:rPr>
          <w:rStyle w:val="Emphasis"/>
          <w:highlight w:val="yellow"/>
        </w:rPr>
        <w:t>destroying agriculture</w:t>
      </w:r>
      <w:r w:rsidRPr="00993400">
        <w:rPr>
          <w:rStyle w:val="StyleUnderline"/>
          <w:highlight w:val="yellow"/>
        </w:rPr>
        <w:t xml:space="preserve">, </w:t>
      </w:r>
      <w:r w:rsidRPr="00993400">
        <w:rPr>
          <w:rStyle w:val="Emphasis"/>
          <w:highlight w:val="yellow"/>
        </w:rPr>
        <w:t>creating worldwide famine</w:t>
      </w:r>
      <w:r w:rsidRPr="00993400">
        <w:rPr>
          <w:rStyle w:val="StyleUnderline"/>
          <w:highlight w:val="yellow"/>
        </w:rPr>
        <w:t xml:space="preserve">, and </w:t>
      </w:r>
      <w:r w:rsidRPr="00993400">
        <w:rPr>
          <w:rStyle w:val="Emphasis"/>
          <w:highlight w:val="yellow"/>
        </w:rPr>
        <w:t>generating chaos and destruction</w:t>
      </w:r>
      <w:r w:rsidRPr="00F85178">
        <w:t xml:space="preserve">. </w:t>
      </w:r>
    </w:p>
    <w:p w:rsidR="006C63EE" w:rsidRPr="00F85178" w:rsidRDefault="006C63EE" w:rsidP="006C63EE">
      <w:r w:rsidRPr="00F85178">
        <w:t xml:space="preserve">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p>
    <w:p w:rsidR="006C63EE" w:rsidRPr="00F85178" w:rsidRDefault="006C63EE" w:rsidP="006C63EE">
      <w:r w:rsidRPr="00F85178">
        <w:rPr>
          <w:rStyle w:val="StyleUnderline"/>
        </w:rPr>
        <w:t>To avert the enormous disaster of a U.S.-China nuclear war, there are</w:t>
      </w:r>
      <w:r w:rsidRPr="00F85178">
        <w:t xml:space="preserve"> two </w:t>
      </w:r>
      <w:r w:rsidRPr="00F85178">
        <w:rPr>
          <w:rStyle w:val="Emphasis"/>
        </w:rPr>
        <w:t>obvious actions</w:t>
      </w:r>
      <w:r w:rsidRPr="00F85178">
        <w:rPr>
          <w:rStyle w:val="StyleUnderline"/>
        </w:rPr>
        <w:t xml:space="preserve"> that can be taken. The first is to get rid of nuclear weapons</w:t>
      </w:r>
      <w:r w:rsidRPr="00F85178">
        <w:t xml:space="preserve">, as the nuclear powers have agreed to do but thus far have resisted doing. </w:t>
      </w:r>
      <w:r w:rsidRPr="00F85178">
        <w:rPr>
          <w:rStyle w:val="StyleUnderline"/>
        </w:rPr>
        <w:t>The second</w:t>
      </w:r>
      <w:r w:rsidRPr="00F85178">
        <w:t xml:space="preserve">, conducted while the nuclear disarmament process is occurring, </w:t>
      </w:r>
      <w:r w:rsidRPr="00F85178">
        <w:rPr>
          <w:rStyle w:val="StyleUnderline"/>
        </w:rPr>
        <w:t xml:space="preserve">is to </w:t>
      </w:r>
      <w:r w:rsidRPr="00F85178">
        <w:rPr>
          <w:rStyle w:val="Emphasis"/>
        </w:rPr>
        <w:t>improve U.S.-China relations</w:t>
      </w:r>
      <w:r w:rsidRPr="00F85178">
        <w:rPr>
          <w:rStyle w:val="StyleUnderline"/>
        </w:rPr>
        <w:t xml:space="preserve">. If the American and Chinese people are interested in </w:t>
      </w:r>
      <w:r w:rsidRPr="00F85178">
        <w:rPr>
          <w:rStyle w:val="Emphasis"/>
        </w:rPr>
        <w:t>ensuring their survival and that of the world</w:t>
      </w:r>
      <w:r w:rsidRPr="00F85178">
        <w:rPr>
          <w:rStyle w:val="StyleUnderline"/>
        </w:rPr>
        <w:t xml:space="preserve">, they should be working to </w:t>
      </w:r>
      <w:r w:rsidRPr="00F85178">
        <w:rPr>
          <w:rStyle w:val="Emphasis"/>
        </w:rPr>
        <w:t>encourage these policies</w:t>
      </w:r>
      <w:r w:rsidRPr="00F85178">
        <w:t>.</w:t>
      </w:r>
    </w:p>
    <w:p w:rsidR="006C63EE" w:rsidRPr="00F85178" w:rsidRDefault="006C63EE" w:rsidP="006C63EE"/>
    <w:p w:rsidR="006C63EE" w:rsidRPr="00F85178" w:rsidRDefault="006C63EE" w:rsidP="006C63EE">
      <w:pPr>
        <w:pStyle w:val="Heading3"/>
      </w:pPr>
      <w:r w:rsidRPr="00F85178">
        <w:t xml:space="preserve">Impact — NPT </w:t>
      </w:r>
    </w:p>
    <w:p w:rsidR="006C63EE" w:rsidRPr="00F85178" w:rsidRDefault="006C63EE" w:rsidP="006C63EE">
      <w:pPr>
        <w:pStyle w:val="Heading4"/>
        <w:rPr>
          <w:sz w:val="28"/>
        </w:rPr>
      </w:pPr>
      <w:r w:rsidRPr="00F85178">
        <w:rPr>
          <w:sz w:val="28"/>
        </w:rPr>
        <w:t xml:space="preserve">South Korea proliferation </w:t>
      </w:r>
      <w:r w:rsidRPr="00F85178">
        <w:rPr>
          <w:sz w:val="28"/>
          <w:u w:val="single"/>
        </w:rPr>
        <w:t>undermines NPT credibility</w:t>
      </w:r>
      <w:r w:rsidRPr="00F85178">
        <w:rPr>
          <w:sz w:val="28"/>
        </w:rPr>
        <w:t xml:space="preserve"> and </w:t>
      </w:r>
      <w:r w:rsidRPr="00F85178">
        <w:rPr>
          <w:sz w:val="28"/>
          <w:u w:val="single"/>
        </w:rPr>
        <w:t>weakens restraints on international proliferation</w:t>
      </w:r>
      <w:r w:rsidRPr="00F85178">
        <w:rPr>
          <w:sz w:val="28"/>
        </w:rPr>
        <w:t xml:space="preserve">. </w:t>
      </w:r>
    </w:p>
    <w:p w:rsidR="006C63EE" w:rsidRPr="00F85178" w:rsidRDefault="006C63EE" w:rsidP="006C63EE">
      <w:r w:rsidRPr="00F85178">
        <w:rPr>
          <w:rStyle w:val="Style13ptBold"/>
          <w:sz w:val="28"/>
        </w:rPr>
        <w:t xml:space="preserve">Roehrig 14 </w:t>
      </w:r>
      <w:r w:rsidRPr="00F85178">
        <w:t xml:space="preserve">— Terence Roehrig, Professor of National Security Affairs at the Naval War College, Director of the Asia-Pacific Studies Group, Research Fellow at the Kennedy School at Harvard University, Former President of the Association of Korean Political Studies, Ph.D. in Political Science from the University of Wisconsin-Madison, M.A. in Political Science from Marquette University, 2014 (“The Case for a Nuclear-free South,” </w:t>
      </w:r>
      <w:r w:rsidRPr="00F85178">
        <w:rPr>
          <w:i/>
        </w:rPr>
        <w:t xml:space="preserve">Belfer Center, </w:t>
      </w:r>
      <w:r w:rsidRPr="00F85178">
        <w:t>June 19</w:t>
      </w:r>
      <w:r w:rsidRPr="00F85178">
        <w:rPr>
          <w:vertAlign w:val="superscript"/>
        </w:rPr>
        <w:t>th</w:t>
      </w:r>
      <w:r w:rsidRPr="00F85178">
        <w:t xml:space="preserve">, Accessible Online at </w:t>
      </w:r>
      <w:hyperlink r:id="rId52" w:history="1">
        <w:r w:rsidRPr="00F85178">
          <w:rPr>
            <w:rStyle w:val="Hyperlink"/>
          </w:rPr>
          <w:t>http://belfercenter.hks.harvard.edu/publication/24329/case_for_a_nuclearfree_south.html?breadcrumb=%2Fproject%2F62%2Fusrussia_initiative_to_prevent_nuclear_terrorism</w:t>
        </w:r>
      </w:hyperlink>
      <w:r w:rsidRPr="00F85178">
        <w:t>, Accessed On 07-19-2016)</w:t>
      </w:r>
    </w:p>
    <w:p w:rsidR="006C63EE" w:rsidRPr="00F85178" w:rsidRDefault="006C63EE" w:rsidP="006C63EE">
      <w:r w:rsidRPr="00F85178">
        <w:t>With North Korea's impending fourth nuclear weapons test,</w:t>
      </w:r>
      <w:r w:rsidRPr="00F85178">
        <w:rPr>
          <w:rStyle w:val="StyleUnderline"/>
        </w:rPr>
        <w:t xml:space="preserve"> South Koreans are again discussing the need for their </w:t>
      </w:r>
      <w:r w:rsidRPr="00F85178">
        <w:rPr>
          <w:rStyle w:val="Emphasis"/>
        </w:rPr>
        <w:t>own nuclear deterrent</w:t>
      </w:r>
      <w:r w:rsidRPr="00F85178">
        <w:rPr>
          <w:rStyle w:val="StyleUnderline"/>
        </w:rPr>
        <w:t>.</w:t>
      </w:r>
      <w:r w:rsidRPr="00F85178">
        <w:t xml:space="preserve"> Many in South Korea are frustrated with the North's continuing development of nuclear weapons and feel they have few options to address the menacing problem. Yet, for a number of reasons, South Korea acquiring its own nuclear weapons is not the answer. </w:t>
      </w:r>
    </w:p>
    <w:p w:rsidR="006C63EE" w:rsidRPr="00F85178" w:rsidRDefault="006C63EE" w:rsidP="006C63EE">
      <w:r w:rsidRPr="00993400">
        <w:rPr>
          <w:rStyle w:val="StyleUnderline"/>
          <w:highlight w:val="yellow"/>
        </w:rPr>
        <w:t>South Korea is a member in good standing of the</w:t>
      </w:r>
      <w:r w:rsidRPr="00F85178">
        <w:t xml:space="preserve"> nuclear non-proliferation treaty (</w:t>
      </w:r>
      <w:r w:rsidRPr="00993400">
        <w:rPr>
          <w:rStyle w:val="StyleUnderline"/>
          <w:highlight w:val="yellow"/>
        </w:rPr>
        <w:t>NPT</w:t>
      </w:r>
      <w:r w:rsidRPr="00F85178">
        <w:t xml:space="preserve">). </w:t>
      </w:r>
      <w:r w:rsidRPr="00993400">
        <w:rPr>
          <w:rStyle w:val="StyleUnderline"/>
          <w:highlight w:val="yellow"/>
        </w:rPr>
        <w:t>Withdrawing</w:t>
      </w:r>
      <w:r w:rsidRPr="00F85178">
        <w:rPr>
          <w:rStyle w:val="StyleUnderline"/>
        </w:rPr>
        <w:t xml:space="preserve"> from the NPT</w:t>
      </w:r>
      <w:r w:rsidRPr="00F85178">
        <w:t xml:space="preserve">, the foremost international agreement to halt the spread of nuclear weapons </w:t>
      </w:r>
      <w:r w:rsidRPr="00993400">
        <w:rPr>
          <w:rStyle w:val="StyleUnderline"/>
          <w:highlight w:val="yellow"/>
        </w:rPr>
        <w:t xml:space="preserve">would have serious consequences </w:t>
      </w:r>
      <w:r w:rsidRPr="00993400">
        <w:rPr>
          <w:rStyle w:val="Emphasis"/>
          <w:highlight w:val="yellow"/>
        </w:rPr>
        <w:t>on the Korean Peninsula</w:t>
      </w:r>
      <w:r w:rsidRPr="00993400">
        <w:rPr>
          <w:rStyle w:val="StyleUnderline"/>
          <w:highlight w:val="yellow"/>
        </w:rPr>
        <w:t xml:space="preserve"> and </w:t>
      </w:r>
      <w:r w:rsidRPr="00993400">
        <w:rPr>
          <w:rStyle w:val="Emphasis"/>
          <w:highlight w:val="yellow"/>
        </w:rPr>
        <w:t>beyond</w:t>
      </w:r>
      <w:r w:rsidRPr="00F85178">
        <w:t xml:space="preserve">. South Korea would likely face international condemnation for leaving the NPT, with possible economic repercussions that could damage its export-dependent economy. In particular, South Korea's growing civilian nuclear energy sector that has aspirations of becoming a major international player would face severe penalties including restrictions on access to nuclear fuel and technology as well as foreign markets for sales. Any hope of revising the 123 Nuclear Cooperation Agreement with the United States to allow South Korea to enrich and reprocess fuel for its nuclear industry would be gone. </w:t>
      </w:r>
      <w:r w:rsidRPr="00993400">
        <w:rPr>
          <w:rStyle w:val="StyleUnderline"/>
          <w:highlight w:val="yellow"/>
        </w:rPr>
        <w:t xml:space="preserve">South Korea would be joining the North in the </w:t>
      </w:r>
      <w:r w:rsidRPr="00993400">
        <w:rPr>
          <w:rStyle w:val="Emphasis"/>
          <w:highlight w:val="yellow"/>
        </w:rPr>
        <w:t>small club of isolated states</w:t>
      </w:r>
      <w:r w:rsidRPr="00993400">
        <w:rPr>
          <w:rStyle w:val="StyleUnderline"/>
          <w:highlight w:val="yellow"/>
        </w:rPr>
        <w:t xml:space="preserve"> that have </w:t>
      </w:r>
      <w:r w:rsidRPr="00993400">
        <w:rPr>
          <w:rStyle w:val="Emphasis"/>
          <w:highlight w:val="yellow"/>
        </w:rPr>
        <w:t>withdrawn from the NPT to seek nuclear weapons</w:t>
      </w:r>
      <w:r w:rsidRPr="00993400">
        <w:rPr>
          <w:highlight w:val="yellow"/>
        </w:rPr>
        <w:t>.</w:t>
      </w:r>
      <w:r w:rsidRPr="00F85178">
        <w:t xml:space="preserve"> </w:t>
      </w:r>
    </w:p>
    <w:p w:rsidR="006C63EE" w:rsidRPr="00F85178" w:rsidRDefault="006C63EE" w:rsidP="006C63EE">
      <w:pPr>
        <w:rPr>
          <w:rStyle w:val="StyleUnderline"/>
        </w:rPr>
      </w:pPr>
      <w:r w:rsidRPr="00993400">
        <w:rPr>
          <w:rStyle w:val="StyleUnderline"/>
          <w:highlight w:val="yellow"/>
        </w:rPr>
        <w:t>South Korea would</w:t>
      </w:r>
      <w:r w:rsidRPr="00F85178">
        <w:rPr>
          <w:rStyle w:val="StyleUnderline"/>
        </w:rPr>
        <w:t xml:space="preserve"> also </w:t>
      </w:r>
      <w:r w:rsidRPr="00993400">
        <w:rPr>
          <w:rStyle w:val="StyleUnderline"/>
          <w:highlight w:val="yellow"/>
        </w:rPr>
        <w:t xml:space="preserve">lose </w:t>
      </w:r>
      <w:r w:rsidRPr="00993400">
        <w:rPr>
          <w:rStyle w:val="Emphasis"/>
          <w:highlight w:val="yellow"/>
        </w:rPr>
        <w:t>international support</w:t>
      </w:r>
      <w:r w:rsidRPr="00993400">
        <w:rPr>
          <w:rStyle w:val="StyleUnderline"/>
          <w:highlight w:val="yellow"/>
        </w:rPr>
        <w:t xml:space="preserve"> and the </w:t>
      </w:r>
      <w:r w:rsidRPr="00993400">
        <w:rPr>
          <w:rStyle w:val="Emphasis"/>
          <w:highlight w:val="yellow"/>
        </w:rPr>
        <w:t>moral high gro</w:t>
      </w:r>
      <w:r w:rsidRPr="00F85178">
        <w:rPr>
          <w:rStyle w:val="Emphasis"/>
        </w:rPr>
        <w:t>und</w:t>
      </w:r>
      <w:r w:rsidRPr="00F85178">
        <w:rPr>
          <w:rStyle w:val="StyleUnderline"/>
        </w:rPr>
        <w:t xml:space="preserve"> in its struggle to denuclearize the peninsula</w:t>
      </w:r>
      <w:r w:rsidRPr="00F85178">
        <w:t xml:space="preserve">. Many have argued Pyongyang's nuclear ambitions along with its voiding of the 1992 Denuclearization Agreement and 2005 Joint Statement from the Six Party Talks, agreements that commit Pyongyang and Seoul to denuclearizing the peninsula, have ended any of Seoul's obligations to exercise nuclear restraint. But </w:t>
      </w:r>
      <w:r w:rsidRPr="00993400">
        <w:rPr>
          <w:rStyle w:val="StyleUnderline"/>
          <w:highlight w:val="yellow"/>
        </w:rPr>
        <w:t xml:space="preserve">this would be a </w:t>
      </w:r>
      <w:r w:rsidRPr="00993400">
        <w:rPr>
          <w:rStyle w:val="Emphasis"/>
          <w:highlight w:val="yellow"/>
        </w:rPr>
        <w:t>serious abdication</w:t>
      </w:r>
      <w:r w:rsidRPr="00993400">
        <w:rPr>
          <w:rStyle w:val="StyleUnderline"/>
          <w:highlight w:val="yellow"/>
        </w:rPr>
        <w:t xml:space="preserve"> of South Korea's </w:t>
      </w:r>
      <w:r w:rsidRPr="00993400">
        <w:rPr>
          <w:rStyle w:val="Emphasis"/>
          <w:highlight w:val="yellow"/>
        </w:rPr>
        <w:t>leadership in international non-proliferation</w:t>
      </w:r>
      <w:r w:rsidRPr="00F85178">
        <w:rPr>
          <w:rStyle w:val="StyleUnderline"/>
        </w:rPr>
        <w:t xml:space="preserve"> as exemplified by its hosting of the 2012 Nuclear Security Summit. </w:t>
      </w:r>
      <w:r w:rsidRPr="00993400">
        <w:rPr>
          <w:rStyle w:val="StyleUnderline"/>
          <w:highlight w:val="yellow"/>
        </w:rPr>
        <w:t xml:space="preserve">South Korea's pursuit of nuclear weapons would </w:t>
      </w:r>
      <w:r w:rsidRPr="00993400">
        <w:rPr>
          <w:rStyle w:val="Emphasis"/>
          <w:highlight w:val="yellow"/>
        </w:rPr>
        <w:t>undermine the NPT's credibility</w:t>
      </w:r>
      <w:r w:rsidRPr="00993400">
        <w:rPr>
          <w:rStyle w:val="StyleUnderline"/>
          <w:highlight w:val="yellow"/>
        </w:rPr>
        <w:t xml:space="preserve"> and </w:t>
      </w:r>
      <w:r w:rsidRPr="00993400">
        <w:rPr>
          <w:rStyle w:val="Emphasis"/>
          <w:highlight w:val="yellow"/>
        </w:rPr>
        <w:t>weaken restraints for others</w:t>
      </w:r>
      <w:r w:rsidRPr="00993400">
        <w:rPr>
          <w:rStyle w:val="StyleUnderline"/>
          <w:highlight w:val="yellow"/>
        </w:rPr>
        <w:t xml:space="preserve"> such as </w:t>
      </w:r>
      <w:r w:rsidRPr="00993400">
        <w:rPr>
          <w:rStyle w:val="Emphasis"/>
          <w:highlight w:val="yellow"/>
        </w:rPr>
        <w:t>Japan</w:t>
      </w:r>
      <w:r w:rsidRPr="00993400">
        <w:rPr>
          <w:rStyle w:val="StyleUnderline"/>
          <w:highlight w:val="yellow"/>
        </w:rPr>
        <w:t xml:space="preserve"> and </w:t>
      </w:r>
      <w:r w:rsidRPr="00993400">
        <w:rPr>
          <w:rStyle w:val="Emphasis"/>
          <w:highlight w:val="yellow"/>
        </w:rPr>
        <w:t>Saudi Arabia</w:t>
      </w:r>
      <w:r w:rsidRPr="00993400">
        <w:rPr>
          <w:rStyle w:val="StyleUnderline"/>
          <w:highlight w:val="yellow"/>
        </w:rPr>
        <w:t>.</w:t>
      </w:r>
      <w:r w:rsidRPr="00F85178">
        <w:rPr>
          <w:rStyle w:val="StyleUnderline"/>
        </w:rPr>
        <w:t xml:space="preserve"> Moreover, </w:t>
      </w:r>
      <w:r w:rsidRPr="00993400">
        <w:rPr>
          <w:rStyle w:val="Emphasis"/>
          <w:highlight w:val="yellow"/>
        </w:rPr>
        <w:t>international support</w:t>
      </w:r>
      <w:r w:rsidRPr="00993400">
        <w:rPr>
          <w:rStyle w:val="StyleUnderline"/>
          <w:highlight w:val="yellow"/>
        </w:rPr>
        <w:t xml:space="preserve">, particularly from China and Russia, to keep the pressure on North Korea to denuclearize, would likely </w:t>
      </w:r>
      <w:r w:rsidRPr="00993400">
        <w:rPr>
          <w:rStyle w:val="Emphasis"/>
          <w:highlight w:val="yellow"/>
        </w:rPr>
        <w:t>fade</w:t>
      </w:r>
      <w:r w:rsidRPr="00F85178">
        <w:rPr>
          <w:rStyle w:val="StyleUnderline"/>
        </w:rPr>
        <w:t>.</w:t>
      </w:r>
    </w:p>
    <w:p w:rsidR="006C63EE" w:rsidRPr="00F85178" w:rsidRDefault="006C63EE" w:rsidP="006C63EE">
      <w:pPr>
        <w:rPr>
          <w:rStyle w:val="StyleUnderline"/>
        </w:rPr>
      </w:pPr>
    </w:p>
    <w:p w:rsidR="006C63EE" w:rsidRPr="00F85178" w:rsidRDefault="006C63EE" w:rsidP="006C63EE"/>
    <w:p w:rsidR="006C63EE" w:rsidRPr="00F85178" w:rsidRDefault="006C63EE" w:rsidP="006C63EE">
      <w:pPr>
        <w:pStyle w:val="Heading4"/>
        <w:rPr>
          <w:sz w:val="28"/>
        </w:rPr>
      </w:pPr>
      <w:r w:rsidRPr="00F85178">
        <w:rPr>
          <w:sz w:val="28"/>
        </w:rPr>
        <w:t xml:space="preserve">The NPT prevents </w:t>
      </w:r>
      <w:r w:rsidRPr="00F85178">
        <w:rPr>
          <w:sz w:val="28"/>
          <w:u w:val="single"/>
        </w:rPr>
        <w:t>hotspot escalation</w:t>
      </w:r>
      <w:r w:rsidRPr="00F85178">
        <w:rPr>
          <w:sz w:val="28"/>
        </w:rPr>
        <w:t xml:space="preserve"> and </w:t>
      </w:r>
      <w:r w:rsidRPr="00F85178">
        <w:rPr>
          <w:sz w:val="28"/>
          <w:u w:val="single"/>
        </w:rPr>
        <w:t>nuclear war</w:t>
      </w:r>
      <w:r w:rsidRPr="00F85178">
        <w:rPr>
          <w:sz w:val="28"/>
        </w:rPr>
        <w:t>.</w:t>
      </w:r>
    </w:p>
    <w:p w:rsidR="006C63EE" w:rsidRPr="00F85178" w:rsidRDefault="006C63EE" w:rsidP="006C63EE">
      <w:r w:rsidRPr="00F85178">
        <w:rPr>
          <w:rStyle w:val="Style13ptBold"/>
          <w:sz w:val="28"/>
        </w:rPr>
        <w:t>Cooper 15</w:t>
      </w:r>
      <w:r w:rsidRPr="00F85178">
        <w:t xml:space="preserve"> — Christian H. Cooper, Fellow at the Council on Foreign Relations, National Security Fellow at the Truman National Security Project, 2015 (“The Pride of the Diplomats: Why the NPT Works,” </w:t>
      </w:r>
      <w:r w:rsidRPr="00F85178">
        <w:rPr>
          <w:i/>
        </w:rPr>
        <w:t>Global Policy Journal</w:t>
      </w:r>
      <w:r w:rsidRPr="00F85178">
        <w:t>, May 19</w:t>
      </w:r>
      <w:r w:rsidRPr="00F85178">
        <w:rPr>
          <w:vertAlign w:val="superscript"/>
        </w:rPr>
        <w:t>th</w:t>
      </w:r>
      <w:r w:rsidRPr="00F85178">
        <w:t xml:space="preserve">, Accessible Online at </w:t>
      </w:r>
      <w:hyperlink r:id="rId53">
        <w:r w:rsidRPr="00F85178">
          <w:rPr>
            <w:rStyle w:val="Hyperlink"/>
          </w:rPr>
          <w:t>http://www.globalpolicyjournal.com/blog/14/05/2015/pride-diplomats-why-npt-works</w:t>
        </w:r>
      </w:hyperlink>
      <w:r w:rsidRPr="00F85178">
        <w:t>, Accessed On 07-19-2016)</w:t>
      </w:r>
    </w:p>
    <w:p w:rsidR="006C63EE" w:rsidRPr="00F85178" w:rsidRDefault="006C63EE" w:rsidP="006C63EE">
      <w:pPr>
        <w:rPr>
          <w:rFonts w:eastAsiaTheme="minorEastAsia"/>
        </w:rPr>
      </w:pPr>
      <w:r w:rsidRPr="00993400">
        <w:rPr>
          <w:rStyle w:val="StyleUnderline"/>
          <w:highlight w:val="yellow"/>
        </w:rPr>
        <w:t>The</w:t>
      </w:r>
      <w:r w:rsidRPr="00F85178">
        <w:rPr>
          <w:rFonts w:eastAsiaTheme="minorEastAsia"/>
        </w:rPr>
        <w:t xml:space="preserve"> review of the Nuclear Nonproliferation Treaty (</w:t>
      </w:r>
      <w:r w:rsidRPr="00993400">
        <w:rPr>
          <w:rStyle w:val="Emphasis"/>
          <w:highlight w:val="yellow"/>
        </w:rPr>
        <w:t>NPT</w:t>
      </w:r>
      <w:r w:rsidRPr="00F85178">
        <w:rPr>
          <w:rFonts w:eastAsiaTheme="minorEastAsia"/>
        </w:rPr>
        <w:t xml:space="preserve">) this month </w:t>
      </w:r>
      <w:r w:rsidRPr="00993400">
        <w:rPr>
          <w:rStyle w:val="StyleUnderline"/>
          <w:highlight w:val="yellow"/>
        </w:rPr>
        <w:t>is a</w:t>
      </w:r>
      <w:r w:rsidRPr="00F85178">
        <w:rPr>
          <w:rFonts w:eastAsiaTheme="minorEastAsia"/>
        </w:rPr>
        <w:t xml:space="preserve"> once every five years </w:t>
      </w:r>
      <w:r w:rsidRPr="00993400">
        <w:rPr>
          <w:rStyle w:val="StyleUnderline"/>
          <w:highlight w:val="yellow"/>
        </w:rPr>
        <w:t>chance to</w:t>
      </w:r>
      <w:r w:rsidRPr="00F85178">
        <w:rPr>
          <w:rStyle w:val="StyleUnderline"/>
        </w:rPr>
        <w:t xml:space="preserve"> </w:t>
      </w:r>
      <w:r w:rsidRPr="00993400">
        <w:rPr>
          <w:rStyle w:val="Emphasis"/>
          <w:highlight w:val="yellow"/>
        </w:rPr>
        <w:t>reaffirm and strengthen</w:t>
      </w:r>
      <w:r w:rsidRPr="00993400">
        <w:rPr>
          <w:rStyle w:val="StyleUnderline"/>
          <w:highlight w:val="yellow"/>
        </w:rPr>
        <w:t xml:space="preserve"> one of the </w:t>
      </w:r>
      <w:r w:rsidRPr="00993400">
        <w:rPr>
          <w:rStyle w:val="Emphasis"/>
          <w:highlight w:val="yellow"/>
        </w:rPr>
        <w:t>strongest international norms</w:t>
      </w:r>
      <w:r w:rsidRPr="00F85178">
        <w:rPr>
          <w:rFonts w:eastAsiaTheme="minorEastAsia"/>
        </w:rPr>
        <w:t>: that</w:t>
      </w:r>
      <w:r w:rsidRPr="00993400">
        <w:rPr>
          <w:rFonts w:eastAsiaTheme="minorEastAsia"/>
          <w:highlight w:val="yellow"/>
        </w:rPr>
        <w:t xml:space="preserve"> </w:t>
      </w:r>
      <w:r w:rsidRPr="00993400">
        <w:rPr>
          <w:rStyle w:val="StyleUnderline"/>
          <w:highlight w:val="yellow"/>
        </w:rPr>
        <w:t>against</w:t>
      </w:r>
      <w:r w:rsidRPr="00F85178">
        <w:rPr>
          <w:rFonts w:eastAsiaTheme="minorEastAsia"/>
        </w:rPr>
        <w:t xml:space="preserve"> the </w:t>
      </w:r>
      <w:r w:rsidRPr="00993400">
        <w:rPr>
          <w:rStyle w:val="StyleUnderline"/>
          <w:highlight w:val="yellow"/>
        </w:rPr>
        <w:t>proliferation</w:t>
      </w:r>
      <w:r w:rsidRPr="00F85178">
        <w:rPr>
          <w:rFonts w:eastAsiaTheme="minorEastAsia"/>
        </w:rPr>
        <w:t xml:space="preserve"> </w:t>
      </w:r>
      <w:r w:rsidRPr="00F85178">
        <w:rPr>
          <w:rStyle w:val="StyleUnderline"/>
        </w:rPr>
        <w:t>and use of nuclear technology for military means</w:t>
      </w:r>
      <w:r w:rsidRPr="00F85178">
        <w:rPr>
          <w:rFonts w:eastAsiaTheme="minorEastAsia"/>
        </w:rPr>
        <w:t xml:space="preserve">. Representatives of </w:t>
      </w:r>
      <w:r w:rsidRPr="00993400">
        <w:rPr>
          <w:rStyle w:val="StyleUnderline"/>
          <w:highlight w:val="yellow"/>
        </w:rPr>
        <w:t>190 countries</w:t>
      </w:r>
      <w:r w:rsidRPr="00F85178">
        <w:rPr>
          <w:rFonts w:eastAsiaTheme="minorEastAsia"/>
        </w:rPr>
        <w:t xml:space="preserve"> are gathered to examine the treaty itself and discuss new ways to </w:t>
      </w:r>
      <w:r w:rsidRPr="00993400">
        <w:rPr>
          <w:rStyle w:val="StyleUnderline"/>
          <w:highlight w:val="yellow"/>
        </w:rPr>
        <w:t xml:space="preserve">increase global buy-in </w:t>
      </w:r>
      <w:r w:rsidRPr="00F85178">
        <w:rPr>
          <w:rStyle w:val="StyleUnderline"/>
        </w:rPr>
        <w:t>against nuclear dangers</w:t>
      </w:r>
      <w:r w:rsidRPr="00F85178">
        <w:rPr>
          <w:rFonts w:eastAsiaTheme="minorEastAsia"/>
        </w:rPr>
        <w:t xml:space="preserve">. This time, they might do so in a critical new way. </w:t>
      </w:r>
    </w:p>
    <w:p w:rsidR="006C63EE" w:rsidRPr="00F85178" w:rsidRDefault="006C63EE" w:rsidP="006C63EE">
      <w:pPr>
        <w:rPr>
          <w:rFonts w:eastAsiaTheme="minorEastAsia"/>
        </w:rPr>
      </w:pPr>
      <w:r w:rsidRPr="00F85178">
        <w:rPr>
          <w:rStyle w:val="Emphasis"/>
        </w:rPr>
        <w:t>Israel</w:t>
      </w:r>
      <w:r w:rsidRPr="00F85178">
        <w:rPr>
          <w:rStyle w:val="StyleUnderline"/>
        </w:rPr>
        <w:t xml:space="preserve"> will be at the table</w:t>
      </w:r>
      <w:r w:rsidRPr="00F85178">
        <w:rPr>
          <w:rFonts w:eastAsiaTheme="minorEastAsia"/>
        </w:rPr>
        <w:t xml:space="preserve"> for the first time in 20 years as an observer only (having not signed the NPT), and according to a senior Obama administration official, has agreed to begin working with Arabs on an agenda for a conference </w:t>
      </w:r>
      <w:r w:rsidRPr="00F85178">
        <w:rPr>
          <w:rStyle w:val="StyleUnderline"/>
        </w:rPr>
        <w:t>to discuss a weapons of mass destruction free zone in the Middle East</w:t>
      </w:r>
      <w:r w:rsidRPr="00F85178">
        <w:rPr>
          <w:rFonts w:eastAsiaTheme="minorEastAsia"/>
        </w:rPr>
        <w:t xml:space="preserve">. This is a dramatic change from 2010, when Israel refused to even consider the idea. </w:t>
      </w:r>
    </w:p>
    <w:p w:rsidR="006C63EE" w:rsidRPr="00F85178" w:rsidRDefault="006C63EE" w:rsidP="006C63EE">
      <w:pPr>
        <w:rPr>
          <w:rFonts w:eastAsiaTheme="minorEastAsia"/>
        </w:rPr>
      </w:pPr>
      <w:r w:rsidRPr="00993400">
        <w:rPr>
          <w:rStyle w:val="StyleUnderline"/>
          <w:highlight w:val="yellow"/>
        </w:rPr>
        <w:t>Incremental diplomatic wins</w:t>
      </w:r>
      <w:r w:rsidRPr="00F85178">
        <w:rPr>
          <w:rFonts w:eastAsiaTheme="minorEastAsia"/>
        </w:rPr>
        <w:t xml:space="preserve"> like this one </w:t>
      </w:r>
      <w:r w:rsidRPr="00993400">
        <w:rPr>
          <w:rStyle w:val="Emphasis"/>
          <w:highlight w:val="yellow"/>
        </w:rPr>
        <w:t xml:space="preserve">lie at the core of </w:t>
      </w:r>
      <w:r w:rsidRPr="00F85178">
        <w:rPr>
          <w:rFonts w:eastAsiaTheme="minorEastAsia"/>
        </w:rPr>
        <w:t xml:space="preserve">the truly transnational strategic interest on the path to complete nuclear weapons </w:t>
      </w:r>
      <w:r w:rsidRPr="00993400">
        <w:rPr>
          <w:rStyle w:val="Emphasis"/>
          <w:highlight w:val="yellow"/>
        </w:rPr>
        <w:t>disarmament</w:t>
      </w:r>
      <w:r w:rsidRPr="00F85178">
        <w:rPr>
          <w:rFonts w:eastAsiaTheme="minorEastAsia"/>
        </w:rPr>
        <w:t xml:space="preserve">. </w:t>
      </w:r>
      <w:r w:rsidRPr="00F85178">
        <w:rPr>
          <w:rStyle w:val="StyleUnderline"/>
        </w:rPr>
        <w:t>This is precisely why ensuring the peaceful use of nuclear technology must remain a key component of all nations’ foreign policy doctrines</w:t>
      </w:r>
      <w:r w:rsidRPr="00F85178">
        <w:rPr>
          <w:rFonts w:eastAsiaTheme="minorEastAsia"/>
        </w:rPr>
        <w:t xml:space="preserve">. Perhaps one reason the NPT, and its review every five years, is often overlooked by the general public is because at face value, </w:t>
      </w:r>
      <w:r w:rsidRPr="00F85178">
        <w:rPr>
          <w:rStyle w:val="Emphasis"/>
        </w:rPr>
        <w:t>everyone agrees more nukes are a bad thing</w:t>
      </w:r>
      <w:r w:rsidRPr="00F85178">
        <w:rPr>
          <w:rFonts w:eastAsiaTheme="minorEastAsia"/>
        </w:rPr>
        <w:t xml:space="preserve">. </w:t>
      </w:r>
    </w:p>
    <w:p w:rsidR="006C63EE" w:rsidRPr="00F85178" w:rsidRDefault="006C63EE" w:rsidP="006C63EE">
      <w:pPr>
        <w:rPr>
          <w:rFonts w:eastAsiaTheme="minorEastAsia"/>
        </w:rPr>
      </w:pPr>
      <w:r w:rsidRPr="00F85178">
        <w:rPr>
          <w:rFonts w:eastAsiaTheme="minorEastAsia"/>
        </w:rPr>
        <w:t xml:space="preserve">However, </w:t>
      </w:r>
      <w:r w:rsidRPr="00993400">
        <w:rPr>
          <w:rStyle w:val="StyleUnderline"/>
          <w:highlight w:val="yellow"/>
        </w:rPr>
        <w:t>the NPT</w:t>
      </w:r>
      <w:r w:rsidRPr="00F85178">
        <w:rPr>
          <w:rFonts w:eastAsiaTheme="minorEastAsia"/>
        </w:rPr>
        <w:t>, and the corresponding diplomatic collaboration surrounding nuclear weapons</w:t>
      </w:r>
      <w:r w:rsidRPr="00F85178">
        <w:rPr>
          <w:rStyle w:val="StyleUnderline"/>
        </w:rPr>
        <w:t xml:space="preserve">, go much deeper than simply </w:t>
      </w:r>
      <w:r w:rsidRPr="00993400">
        <w:rPr>
          <w:rStyle w:val="Emphasis"/>
          <w:highlight w:val="yellow"/>
        </w:rPr>
        <w:t>halt</w:t>
      </w:r>
      <w:r w:rsidRPr="00F85178">
        <w:rPr>
          <w:rStyle w:val="StyleUnderline"/>
        </w:rPr>
        <w:t xml:space="preserve">ing the </w:t>
      </w:r>
      <w:r w:rsidRPr="00993400">
        <w:rPr>
          <w:rStyle w:val="StyleUnderline"/>
          <w:highlight w:val="yellow"/>
        </w:rPr>
        <w:t xml:space="preserve">proliferation of </w:t>
      </w:r>
      <w:r w:rsidRPr="00F85178">
        <w:rPr>
          <w:rStyle w:val="StyleUnderline"/>
        </w:rPr>
        <w:t xml:space="preserve">such </w:t>
      </w:r>
      <w:r w:rsidRPr="00993400">
        <w:rPr>
          <w:rStyle w:val="StyleUnderline"/>
          <w:highlight w:val="yellow"/>
        </w:rPr>
        <w:t>dangerous technology</w:t>
      </w:r>
      <w:r w:rsidRPr="00F85178">
        <w:rPr>
          <w:rFonts w:eastAsiaTheme="minorEastAsia"/>
        </w:rPr>
        <w:t xml:space="preserve">. It is through this nearly universal treaty the next generation of world leaders will likely </w:t>
      </w:r>
      <w:r w:rsidRPr="00F85178">
        <w:rPr>
          <w:rStyle w:val="StyleUnderline"/>
        </w:rPr>
        <w:t>see nuclear disarmament</w:t>
      </w:r>
      <w:r w:rsidRPr="00F85178">
        <w:rPr>
          <w:rFonts w:eastAsiaTheme="minorEastAsia"/>
        </w:rPr>
        <w:t xml:space="preserve">, </w:t>
      </w:r>
      <w:r w:rsidRPr="00993400">
        <w:rPr>
          <w:rStyle w:val="Emphasis"/>
          <w:highlight w:val="yellow"/>
        </w:rPr>
        <w:t>avoid an open war with Iran over its nuclear program</w:t>
      </w:r>
      <w:r w:rsidRPr="00F85178">
        <w:rPr>
          <w:rFonts w:eastAsiaTheme="minorEastAsia"/>
        </w:rPr>
        <w:t xml:space="preserve">, </w:t>
      </w:r>
      <w:r w:rsidRPr="00993400">
        <w:rPr>
          <w:rStyle w:val="Emphasis"/>
          <w:highlight w:val="yellow"/>
        </w:rPr>
        <w:t>and stop a Middle East nuclear arms race</w:t>
      </w:r>
      <w:r w:rsidRPr="00F85178">
        <w:rPr>
          <w:rFonts w:eastAsiaTheme="minorEastAsia"/>
        </w:rPr>
        <w:t xml:space="preserve"> in its tracks. However, </w:t>
      </w:r>
      <w:r w:rsidRPr="00F85178">
        <w:rPr>
          <w:rStyle w:val="StyleUnderline"/>
        </w:rPr>
        <w:t>it wasn't always clear the NPT would be the resounding success</w:t>
      </w:r>
      <w:r w:rsidRPr="00F85178">
        <w:rPr>
          <w:rFonts w:eastAsiaTheme="minorEastAsia"/>
        </w:rPr>
        <w:t xml:space="preserve"> it is. </w:t>
      </w:r>
    </w:p>
    <w:p w:rsidR="006C63EE" w:rsidRPr="00F85178" w:rsidRDefault="006C63EE" w:rsidP="006C63EE">
      <w:pPr>
        <w:rPr>
          <w:rFonts w:eastAsiaTheme="minorEastAsia"/>
        </w:rPr>
      </w:pPr>
      <w:r w:rsidRPr="00F85178">
        <w:rPr>
          <w:rFonts w:eastAsiaTheme="minorEastAsia"/>
        </w:rPr>
        <w:t xml:space="preserve">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w:t>
      </w:r>
    </w:p>
    <w:p w:rsidR="006C63EE" w:rsidRPr="00F85178" w:rsidRDefault="006C63EE" w:rsidP="006C63EE">
      <w:pPr>
        <w:rPr>
          <w:rFonts w:eastAsiaTheme="minorEastAsia"/>
        </w:rPr>
      </w:pPr>
      <w:r w:rsidRPr="00F85178">
        <w:rPr>
          <w:rFonts w:eastAsiaTheme="minorEastAsia"/>
        </w:rPr>
        <w:t xml:space="preserve">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w:t>
      </w:r>
    </w:p>
    <w:p w:rsidR="006C63EE" w:rsidRPr="00F85178" w:rsidRDefault="006C63EE" w:rsidP="006C63EE">
      <w:pPr>
        <w:rPr>
          <w:rFonts w:eastAsiaTheme="minorEastAsia"/>
        </w:rPr>
      </w:pPr>
      <w:r w:rsidRPr="00F85178">
        <w:rPr>
          <w:rStyle w:val="StyleUnderline"/>
        </w:rPr>
        <w:t>The</w:t>
      </w:r>
      <w:r w:rsidRPr="00F85178">
        <w:rPr>
          <w:rFonts w:eastAsiaTheme="minorEastAsia"/>
        </w:rPr>
        <w:t xml:space="preserve"> defining trait of the </w:t>
      </w:r>
      <w:r w:rsidRPr="00F85178">
        <w:rPr>
          <w:rStyle w:val="StyleUnderline"/>
        </w:rPr>
        <w:t>NPT</w:t>
      </w:r>
      <w:r w:rsidRPr="00F85178">
        <w:rPr>
          <w:rFonts w:eastAsiaTheme="minorEastAsia"/>
        </w:rPr>
        <w:t xml:space="preserve"> is </w:t>
      </w:r>
      <w:r w:rsidRPr="00F85178">
        <w:rPr>
          <w:rStyle w:val="StyleUnderline"/>
        </w:rPr>
        <w:t>refram</w:t>
      </w:r>
      <w:r w:rsidRPr="00F85178">
        <w:rPr>
          <w:rFonts w:eastAsiaTheme="minorEastAsia"/>
        </w:rPr>
        <w:t xml:space="preserve">ing </w:t>
      </w:r>
      <w:r w:rsidRPr="00F85178">
        <w:rPr>
          <w:rStyle w:val="StyleUnderline"/>
        </w:rPr>
        <w:t>the acquisition of nuclear weapons</w:t>
      </w:r>
      <w:r w:rsidRPr="00F85178">
        <w:rPr>
          <w:rFonts w:eastAsiaTheme="minorEastAsia"/>
        </w:rPr>
        <w:t xml:space="preserve"> by a state </w:t>
      </w:r>
      <w:r w:rsidRPr="00F85178">
        <w:rPr>
          <w:rStyle w:val="StyleUnderline"/>
        </w:rPr>
        <w:t>from an act of national pride</w:t>
      </w:r>
      <w:r w:rsidRPr="00F85178">
        <w:rPr>
          <w:rFonts w:eastAsiaTheme="minorEastAsia"/>
        </w:rPr>
        <w:t xml:space="preserve"> circa 1960 </w:t>
      </w:r>
      <w:r w:rsidRPr="00F85178">
        <w:rPr>
          <w:rStyle w:val="StyleUnderline"/>
        </w:rPr>
        <w:t>to an act contrary to international law</w:t>
      </w:r>
      <w:r w:rsidRPr="00F85178">
        <w:rPr>
          <w:rFonts w:eastAsiaTheme="minorEastAsia"/>
        </w:rPr>
        <w:t xml:space="preserve">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w:t>
      </w:r>
    </w:p>
    <w:p w:rsidR="006C63EE" w:rsidRPr="00F85178" w:rsidRDefault="006C63EE" w:rsidP="006C63EE">
      <w:pPr>
        <w:rPr>
          <w:rFonts w:eastAsiaTheme="minorEastAsia"/>
        </w:rPr>
      </w:pPr>
      <w:r w:rsidRPr="00F85178">
        <w:rPr>
          <w:rFonts w:eastAsiaTheme="minorEastAsia"/>
        </w:rPr>
        <w:t xml:space="preserve">And lest critics make the argument that the NPT can only be used to coerce pariah states like Iran, consider the actions of the major powers. Since </w:t>
      </w:r>
      <w:r w:rsidRPr="00F85178">
        <w:rPr>
          <w:rStyle w:val="StyleUnderline"/>
        </w:rPr>
        <w:t>the NPT</w:t>
      </w:r>
      <w:r w:rsidRPr="00F85178">
        <w:rPr>
          <w:rFonts w:eastAsiaTheme="minorEastAsia"/>
        </w:rPr>
        <w:t xml:space="preserve"> entered into force, the United States </w:t>
      </w:r>
      <w:r w:rsidRPr="00F85178">
        <w:rPr>
          <w:rStyle w:val="Emphasis"/>
        </w:rPr>
        <w:t>has drastically reduced the number of nuclear weapons</w:t>
      </w:r>
      <w:r w:rsidRPr="00F85178">
        <w:rPr>
          <w:rFonts w:eastAsiaTheme="minorEastAsia"/>
        </w:rPr>
        <w:t xml:space="preserve">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w:t>
      </w:r>
    </w:p>
    <w:p w:rsidR="006C63EE" w:rsidRPr="00F85178" w:rsidRDefault="006C63EE" w:rsidP="006C63EE">
      <w:pPr>
        <w:rPr>
          <w:rFonts w:eastAsiaTheme="minorEastAsia"/>
        </w:rPr>
      </w:pPr>
      <w:r w:rsidRPr="00F85178">
        <w:rPr>
          <w:rFonts w:eastAsiaTheme="minorEastAsia"/>
        </w:rPr>
        <w:t xml:space="preserve">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the norm created by NPT has reduced the potential for nuclear disaster across the globe. </w:t>
      </w:r>
    </w:p>
    <w:p w:rsidR="006C63EE" w:rsidRPr="00F85178" w:rsidRDefault="006C63EE" w:rsidP="006C63EE">
      <w:pPr>
        <w:rPr>
          <w:rFonts w:eastAsiaTheme="minorEastAsia"/>
        </w:rPr>
      </w:pPr>
      <w:r w:rsidRPr="00F85178">
        <w:rPr>
          <w:rFonts w:eastAsiaTheme="minorEastAsia"/>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The spirit of bilateral cooperation remains strong; despite the tensions in Ukraine, both the United States and the Russian Federation are fully implementing the terms of the New START treaty, wherein each shares data on the movement of strategic forces and both engage in reciprocal inspections of military facilities. </w:t>
      </w:r>
    </w:p>
    <w:p w:rsidR="006C63EE" w:rsidRPr="00F85178" w:rsidRDefault="006C63EE" w:rsidP="006C63EE">
      <w:pPr>
        <w:rPr>
          <w:rFonts w:eastAsiaTheme="minorEastAsia"/>
        </w:rPr>
      </w:pPr>
      <w:r w:rsidRPr="00993400">
        <w:rPr>
          <w:rStyle w:val="StyleUnderline"/>
          <w:highlight w:val="yellow"/>
        </w:rPr>
        <w:t>The NPT</w:t>
      </w:r>
      <w:r w:rsidRPr="00F85178">
        <w:rPr>
          <w:rFonts w:eastAsiaTheme="minorEastAsia"/>
        </w:rPr>
        <w:t xml:space="preserve"> is not just about non-proliferation; it </w:t>
      </w:r>
      <w:r w:rsidRPr="00993400">
        <w:rPr>
          <w:rStyle w:val="StyleUnderline"/>
          <w:highlight w:val="yellow"/>
        </w:rPr>
        <w:t xml:space="preserve">is a </w:t>
      </w:r>
      <w:r w:rsidRPr="00993400">
        <w:rPr>
          <w:rStyle w:val="Emphasis"/>
          <w:highlight w:val="yellow"/>
        </w:rPr>
        <w:t>shift in mindset</w:t>
      </w:r>
      <w:r w:rsidRPr="00F85178">
        <w:rPr>
          <w:rStyle w:val="StyleUnderline"/>
        </w:rPr>
        <w:t xml:space="preserve"> that nuclear technology will be shared</w:t>
      </w:r>
      <w:r w:rsidRPr="00F85178">
        <w:rPr>
          <w:rFonts w:eastAsiaTheme="minorEastAsia"/>
        </w:rPr>
        <w:t xml:space="preserve"> with those </w:t>
      </w:r>
      <w:r w:rsidRPr="00F85178">
        <w:rPr>
          <w:rStyle w:val="StyleUnderline"/>
        </w:rPr>
        <w:t>who</w:t>
      </w:r>
      <w:r w:rsidRPr="00F85178">
        <w:rPr>
          <w:rFonts w:eastAsiaTheme="minorEastAsia"/>
        </w:rPr>
        <w:t xml:space="preserve"> want it </w:t>
      </w:r>
      <w:r w:rsidRPr="00F85178">
        <w:rPr>
          <w:rStyle w:val="Emphasis"/>
        </w:rPr>
        <w:t>for peaceful purposes</w:t>
      </w:r>
      <w:r w:rsidRPr="00F85178">
        <w:rPr>
          <w:rFonts w:eastAsiaTheme="minorEastAsia"/>
        </w:rPr>
        <w:t xml:space="preserve"> in return for de-arming those who have militarized it. </w:t>
      </w:r>
      <w:r w:rsidRPr="00993400">
        <w:rPr>
          <w:rStyle w:val="Emphasis"/>
          <w:highlight w:val="yellow"/>
        </w:rPr>
        <w:t>It has been a resounding victory</w:t>
      </w:r>
      <w:r w:rsidRPr="00F85178">
        <w:rPr>
          <w:rFonts w:eastAsiaTheme="minorEastAsia"/>
        </w:rPr>
        <w:t xml:space="preserve"> for the idea of internationalism and the fundamental idea that a community of nations can come together and, </w:t>
      </w:r>
      <w:r w:rsidRPr="00993400">
        <w:rPr>
          <w:rStyle w:val="StyleUnderline"/>
          <w:highlight w:val="yellow"/>
        </w:rPr>
        <w:t>through</w:t>
      </w:r>
      <w:r w:rsidRPr="00F85178">
        <w:rPr>
          <w:rStyle w:val="StyleUnderline"/>
        </w:rPr>
        <w:t xml:space="preserve"> </w:t>
      </w:r>
      <w:r w:rsidRPr="00993400">
        <w:rPr>
          <w:rStyle w:val="Emphasis"/>
          <w:highlight w:val="yellow"/>
        </w:rPr>
        <w:t>mutually-reinforcing</w:t>
      </w:r>
      <w:r w:rsidRPr="00F85178">
        <w:rPr>
          <w:rFonts w:eastAsiaTheme="minorEastAsia"/>
        </w:rPr>
        <w:t xml:space="preserve"> and verifying </w:t>
      </w:r>
      <w:r w:rsidRPr="00993400">
        <w:rPr>
          <w:rStyle w:val="Emphasis"/>
          <w:highlight w:val="yellow"/>
        </w:rPr>
        <w:t>behavior</w:t>
      </w:r>
      <w:r w:rsidRPr="00F85178">
        <w:rPr>
          <w:rFonts w:eastAsiaTheme="minorEastAsia"/>
        </w:rPr>
        <w:t xml:space="preserve">, make strategic choices that defy the self-serving nature of states in an anarchic system. Moreover, it has been the bedrock of a norm that spawned a range of bi- and multilateral measures </w:t>
      </w:r>
      <w:r w:rsidRPr="00993400">
        <w:rPr>
          <w:rStyle w:val="StyleUnderline"/>
          <w:highlight w:val="yellow"/>
        </w:rPr>
        <w:t xml:space="preserve">to protect the world against the </w:t>
      </w:r>
      <w:r w:rsidRPr="00993400">
        <w:rPr>
          <w:rStyle w:val="Emphasis"/>
          <w:highlight w:val="yellow"/>
        </w:rPr>
        <w:t>terrible risk of nuclear conflict</w:t>
      </w:r>
      <w:r w:rsidRPr="00F85178">
        <w:rPr>
          <w:rFonts w:eastAsiaTheme="minorEastAsia"/>
        </w:rPr>
        <w:t xml:space="preserve">. </w:t>
      </w:r>
    </w:p>
    <w:p w:rsidR="006C63EE" w:rsidRPr="00F85178" w:rsidRDefault="006C63EE" w:rsidP="006C63EE">
      <w:pPr>
        <w:rPr>
          <w:rStyle w:val="StyleUnderline"/>
        </w:rPr>
      </w:pPr>
      <w:r w:rsidRPr="00F85178">
        <w:rPr>
          <w:rFonts w:eastAsiaTheme="minorEastAsia"/>
        </w:rPr>
        <w:t xml:space="preserve">Collective continued nuclear demilitarization is a win for the diplomats of the world. Progress on the biggest issues comes in small breaks, such as the Israeli decision to if not pull a seat up to the table, at least pay close attention on the sidelines. Through extraordinary burdens of verification and disclosure, </w:t>
      </w:r>
      <w:r w:rsidRPr="00F85178">
        <w:rPr>
          <w:rStyle w:val="StyleUnderline"/>
        </w:rPr>
        <w:t>the NPT will continue to make the world a safer place.</w:t>
      </w:r>
    </w:p>
    <w:p w:rsidR="006C63EE" w:rsidRPr="00F85178" w:rsidRDefault="006C63EE" w:rsidP="006C63EE">
      <w:pPr>
        <w:rPr>
          <w:rStyle w:val="StyleUnderline"/>
        </w:rPr>
      </w:pPr>
    </w:p>
    <w:p w:rsidR="006C63EE" w:rsidRPr="00F85178" w:rsidRDefault="006C63EE" w:rsidP="006C63EE">
      <w:pPr>
        <w:pStyle w:val="Heading3"/>
      </w:pPr>
      <w:r w:rsidRPr="00F85178">
        <w:t xml:space="preserve">Turns Middle Power </w:t>
      </w:r>
    </w:p>
    <w:p w:rsidR="006C63EE" w:rsidRPr="00F85178" w:rsidRDefault="006C63EE" w:rsidP="006C63EE">
      <w:pPr>
        <w:pStyle w:val="Heading4"/>
        <w:rPr>
          <w:sz w:val="28"/>
          <w:u w:val="single"/>
        </w:rPr>
      </w:pPr>
      <w:r w:rsidRPr="00F85178">
        <w:rPr>
          <w:sz w:val="28"/>
        </w:rPr>
        <w:t xml:space="preserve">The alliance is </w:t>
      </w:r>
      <w:r w:rsidRPr="00F85178">
        <w:rPr>
          <w:sz w:val="28"/>
          <w:u w:val="single"/>
        </w:rPr>
        <w:t>vital to South Korea Middle Power status</w:t>
      </w:r>
      <w:r w:rsidRPr="00F85178">
        <w:rPr>
          <w:sz w:val="28"/>
        </w:rPr>
        <w:t xml:space="preserve"> — it </w:t>
      </w:r>
      <w:r w:rsidRPr="00F85178">
        <w:rPr>
          <w:sz w:val="28"/>
          <w:u w:val="single"/>
        </w:rPr>
        <w:t xml:space="preserve">frees up resources for diplomacy. </w:t>
      </w:r>
    </w:p>
    <w:p w:rsidR="006C63EE" w:rsidRPr="00F85178" w:rsidRDefault="006C63EE" w:rsidP="006C63EE">
      <w:r w:rsidRPr="00F85178">
        <w:rPr>
          <w:rStyle w:val="Style13ptBold"/>
          <w:sz w:val="28"/>
        </w:rPr>
        <w:t xml:space="preserve">O’Neil 15 </w:t>
      </w:r>
      <w:r w:rsidRPr="00F85178">
        <w:t xml:space="preserve">— Andrew O’Neil, Professor of Political Science and International Relations at Griffith University, 2015 (“South Korea as a Middle Power: Global Ambitions and Looming Challenges,” </w:t>
      </w:r>
      <w:r w:rsidRPr="00F85178">
        <w:rPr>
          <w:i/>
        </w:rPr>
        <w:t xml:space="preserve">Council on Foreign Relations, </w:t>
      </w:r>
      <w:r w:rsidRPr="00F85178">
        <w:t>June 1</w:t>
      </w:r>
      <w:r w:rsidRPr="00F85178">
        <w:rPr>
          <w:vertAlign w:val="superscript"/>
        </w:rPr>
        <w:t>st</w:t>
      </w:r>
      <w:r w:rsidRPr="00F85178">
        <w:t xml:space="preserve">, Accessible Online at </w:t>
      </w:r>
      <w:hyperlink r:id="rId54" w:history="1">
        <w:r w:rsidRPr="00F85178">
          <w:rPr>
            <w:rStyle w:val="Hyperlink"/>
          </w:rPr>
          <w:t>http://www.cfr.org/asia-and-pacific/middle-power-korea/p36623</w:t>
        </w:r>
      </w:hyperlink>
      <w:r w:rsidRPr="00F85178">
        <w:t>, Accessed On 07-22-2016)</w:t>
      </w:r>
    </w:p>
    <w:p w:rsidR="006C63EE" w:rsidRPr="00F85178" w:rsidRDefault="006C63EE" w:rsidP="006C63EE">
      <w:r w:rsidRPr="00F85178">
        <w:rPr>
          <w:rStyle w:val="StyleUnderline"/>
        </w:rPr>
        <w:t xml:space="preserve">The </w:t>
      </w:r>
      <w:r w:rsidRPr="00993400">
        <w:rPr>
          <w:rStyle w:val="StyleUnderline"/>
          <w:highlight w:val="yellow"/>
        </w:rPr>
        <w:t>alliance with th</w:t>
      </w:r>
      <w:r w:rsidRPr="00F85178">
        <w:rPr>
          <w:rStyle w:val="StyleUnderline"/>
        </w:rPr>
        <w:t xml:space="preserve">e </w:t>
      </w:r>
      <w:r w:rsidRPr="00993400">
        <w:rPr>
          <w:rStyle w:val="StyleUnderline"/>
          <w:highlight w:val="yellow"/>
        </w:rPr>
        <w:t>U</w:t>
      </w:r>
      <w:r w:rsidRPr="00F85178">
        <w:rPr>
          <w:rStyle w:val="StyleUnderline"/>
        </w:rPr>
        <w:t xml:space="preserve">nited </w:t>
      </w:r>
      <w:r w:rsidRPr="00993400">
        <w:rPr>
          <w:rStyle w:val="StyleUnderline"/>
          <w:highlight w:val="yellow"/>
        </w:rPr>
        <w:t>S</w:t>
      </w:r>
      <w:r w:rsidRPr="00F85178">
        <w:rPr>
          <w:rStyle w:val="StyleUnderline"/>
        </w:rPr>
        <w:t xml:space="preserve">tates </w:t>
      </w:r>
      <w:r w:rsidRPr="00993400">
        <w:rPr>
          <w:rStyle w:val="StyleUnderline"/>
          <w:highlight w:val="yellow"/>
        </w:rPr>
        <w:t>has been</w:t>
      </w:r>
      <w:r w:rsidRPr="00993400">
        <w:rPr>
          <w:highlight w:val="yellow"/>
        </w:rPr>
        <w:t xml:space="preserve"> </w:t>
      </w:r>
      <w:r w:rsidRPr="00993400">
        <w:rPr>
          <w:rStyle w:val="Emphasis"/>
          <w:highlight w:val="yellow"/>
        </w:rPr>
        <w:t>integral to South Korea’s</w:t>
      </w:r>
      <w:r w:rsidRPr="00993400">
        <w:rPr>
          <w:rStyle w:val="StyleUnderline"/>
          <w:highlight w:val="yellow"/>
        </w:rPr>
        <w:t xml:space="preserve"> achieving goals of economic development</w:t>
      </w:r>
      <w:r w:rsidRPr="00F85178">
        <w:rPr>
          <w:rStyle w:val="StyleUnderline"/>
        </w:rPr>
        <w:t xml:space="preserve"> and managing the threat from North Korea</w:t>
      </w:r>
      <w:r w:rsidRPr="00F85178">
        <w:t xml:space="preserve">. </w:t>
      </w:r>
      <w:r w:rsidRPr="00F85178">
        <w:rPr>
          <w:rStyle w:val="Emphasis"/>
        </w:rPr>
        <w:t xml:space="preserve">The </w:t>
      </w:r>
      <w:r w:rsidRPr="00993400">
        <w:rPr>
          <w:rStyle w:val="Emphasis"/>
          <w:highlight w:val="yellow"/>
        </w:rPr>
        <w:t>presence of</w:t>
      </w:r>
      <w:r w:rsidRPr="00F85178">
        <w:rPr>
          <w:rStyle w:val="Emphasis"/>
        </w:rPr>
        <w:t xml:space="preserve"> U.S. conventional</w:t>
      </w:r>
      <w:r w:rsidRPr="00F85178">
        <w:t xml:space="preserve"> and (until 1991) nuclear </w:t>
      </w:r>
      <w:r w:rsidRPr="00993400">
        <w:rPr>
          <w:rStyle w:val="StyleUnderline"/>
          <w:highlight w:val="yellow"/>
        </w:rPr>
        <w:t>forces</w:t>
      </w:r>
      <w:r w:rsidRPr="00F85178">
        <w:rPr>
          <w:rStyle w:val="StyleUnderline"/>
        </w:rPr>
        <w:t xml:space="preserve"> on South Korean territory has </w:t>
      </w:r>
      <w:r w:rsidRPr="00993400">
        <w:rPr>
          <w:rStyle w:val="Emphasis"/>
          <w:highlight w:val="yellow"/>
        </w:rPr>
        <w:t>provided Seoul with extended deterrence</w:t>
      </w:r>
      <w:r w:rsidRPr="00993400">
        <w:rPr>
          <w:highlight w:val="yellow"/>
        </w:rPr>
        <w:t xml:space="preserve"> </w:t>
      </w:r>
      <w:r w:rsidRPr="00993400">
        <w:rPr>
          <w:rStyle w:val="StyleUnderline"/>
          <w:highlight w:val="yellow"/>
        </w:rPr>
        <w:t>that</w:t>
      </w:r>
      <w:r w:rsidRPr="00F85178">
        <w:t xml:space="preserve"> has </w:t>
      </w:r>
      <w:r w:rsidRPr="00993400">
        <w:rPr>
          <w:rStyle w:val="StyleUnderline"/>
          <w:highlight w:val="yellow"/>
        </w:rPr>
        <w:t xml:space="preserve">allowed successive governments to </w:t>
      </w:r>
      <w:r w:rsidRPr="00993400">
        <w:rPr>
          <w:rStyle w:val="Emphasis"/>
          <w:highlight w:val="yellow"/>
        </w:rPr>
        <w:t>keep defense expenditures lower</w:t>
      </w:r>
      <w:r w:rsidRPr="00F85178">
        <w:t xml:space="preserve"> than they would otherwise have been able to. Apart from deterring North Korea, </w:t>
      </w:r>
      <w:r w:rsidRPr="00F85178">
        <w:rPr>
          <w:rStyle w:val="StyleUnderline"/>
        </w:rPr>
        <w:t xml:space="preserve">the U.S. </w:t>
      </w:r>
      <w:r w:rsidRPr="00993400">
        <w:rPr>
          <w:rStyle w:val="StyleUnderline"/>
          <w:highlight w:val="yellow"/>
        </w:rPr>
        <w:t>presence</w:t>
      </w:r>
      <w:r w:rsidRPr="00F85178">
        <w:t xml:space="preserve"> in Northeast Asia has also </w:t>
      </w:r>
      <w:r w:rsidRPr="00993400">
        <w:rPr>
          <w:rStyle w:val="Emphasis"/>
          <w:highlight w:val="yellow"/>
        </w:rPr>
        <w:t>provided Seoul with reassurance</w:t>
      </w:r>
      <w:r w:rsidRPr="00F85178">
        <w:t xml:space="preserve"> </w:t>
      </w:r>
      <w:r w:rsidRPr="00F85178">
        <w:rPr>
          <w:rStyle w:val="StyleUnderline"/>
        </w:rPr>
        <w:t>that a resurgent Japan and an increasingly confident China will be counterbalanced</w:t>
      </w:r>
      <w:r w:rsidRPr="00F85178">
        <w:t xml:space="preserve"> by Washington. </w:t>
      </w:r>
    </w:p>
    <w:p w:rsidR="006C63EE" w:rsidRPr="00F85178" w:rsidRDefault="006C63EE" w:rsidP="006C63EE">
      <w:r w:rsidRPr="00F85178">
        <w:t xml:space="preserve">In the current context, </w:t>
      </w:r>
      <w:r w:rsidRPr="00F85178">
        <w:rPr>
          <w:rStyle w:val="StyleUnderline"/>
        </w:rPr>
        <w:t>this is important because suspicion and hostility toward Tokyo run deep among many South Koreans, and although the ROK values its economic relationship</w:t>
      </w:r>
      <w:r w:rsidRPr="00F85178">
        <w:t xml:space="preserve"> with neighboring China, </w:t>
      </w:r>
      <w:r w:rsidRPr="00F85178">
        <w:rPr>
          <w:rStyle w:val="StyleUnderline"/>
        </w:rPr>
        <w:t>South Korean policymakers are undoubtedly aware of the need to maintain some distance strategically from Beijing.</w:t>
      </w:r>
      <w:r w:rsidRPr="00F85178">
        <w:t xml:space="preserve">16 As with many other U.S. allies, </w:t>
      </w:r>
      <w:r w:rsidRPr="00993400">
        <w:rPr>
          <w:rStyle w:val="StyleUnderline"/>
          <w:highlight w:val="yellow"/>
        </w:rPr>
        <w:t>extended deterrence</w:t>
      </w:r>
      <w:r w:rsidRPr="00F85178">
        <w:rPr>
          <w:rStyle w:val="StyleUnderline"/>
        </w:rPr>
        <w:t xml:space="preserve"> has furnished South Korea with an </w:t>
      </w:r>
      <w:r w:rsidRPr="00F85178">
        <w:rPr>
          <w:rStyle w:val="Emphasis"/>
        </w:rPr>
        <w:t xml:space="preserve">existential safety net that </w:t>
      </w:r>
      <w:r w:rsidRPr="00993400">
        <w:rPr>
          <w:rStyle w:val="Emphasis"/>
          <w:highlight w:val="yellow"/>
        </w:rPr>
        <w:t>fosters confidence among policymakers that they can pursue a relatively independent foreign policy agenda</w:t>
      </w:r>
      <w:r w:rsidRPr="00F85178">
        <w:rPr>
          <w:rStyle w:val="Emphasis"/>
        </w:rPr>
        <w:t>.</w:t>
      </w:r>
      <w:r w:rsidRPr="00F85178">
        <w:t xml:space="preserve"> As was evident in the Roh Moo-hyun period, the confidence underlying this autonomy has at times even manifested itself in policies that run directly counter to Washington’s policy preferences, including acute tensions with the George W. Bush administration in relation to North Korea policy.17</w:t>
      </w:r>
    </w:p>
    <w:p w:rsidR="006C63EE" w:rsidRDefault="006C63EE" w:rsidP="006C63EE"/>
    <w:p w:rsidR="006C63EE" w:rsidRDefault="006C63EE" w:rsidP="006C63EE">
      <w:pPr>
        <w:pStyle w:val="Heading3"/>
      </w:pPr>
      <w:r>
        <w:t>They Say: “Link Turn — North Korean Nuclearization</w:t>
      </w:r>
      <w:r>
        <w:t>”</w:t>
      </w:r>
    </w:p>
    <w:p w:rsidR="006C63EE" w:rsidRDefault="006C63EE" w:rsidP="006C63EE">
      <w:pPr>
        <w:pStyle w:val="Heading4"/>
        <w:rPr>
          <w:rStyle w:val="Style13ptBold"/>
          <w:b/>
        </w:rPr>
      </w:pPr>
      <w:r w:rsidRPr="00EA3A52">
        <w:rPr>
          <w:rStyle w:val="Style13ptBold"/>
          <w:b/>
          <w:u w:val="single"/>
        </w:rPr>
        <w:t>Strong security commitments</w:t>
      </w:r>
      <w:r>
        <w:rPr>
          <w:rStyle w:val="Style13ptBold"/>
          <w:b/>
        </w:rPr>
        <w:t xml:space="preserve"> solve — South Korea and Japan won’t need to nuclearize if they are confident in the </w:t>
      </w:r>
      <w:r w:rsidRPr="00EA3A52">
        <w:rPr>
          <w:rStyle w:val="Style13ptBold"/>
          <w:b/>
          <w:u w:val="single"/>
        </w:rPr>
        <w:t>US nuclear umbrella</w:t>
      </w:r>
    </w:p>
    <w:p w:rsidR="006C63EE" w:rsidRPr="00213B76" w:rsidRDefault="006C63EE" w:rsidP="006C63EE">
      <w:pPr>
        <w:pStyle w:val="Heading4"/>
      </w:pPr>
      <w:r>
        <w:t xml:space="preserve">The Aff can’t solve North Korean nukes — </w:t>
      </w:r>
      <w:r w:rsidRPr="008115A6">
        <w:rPr>
          <w:u w:val="single"/>
        </w:rPr>
        <w:t>massive spending</w:t>
      </w:r>
      <w:r>
        <w:t xml:space="preserve">, </w:t>
      </w:r>
      <w:r w:rsidRPr="008115A6">
        <w:rPr>
          <w:u w:val="single"/>
        </w:rPr>
        <w:t>past famine</w:t>
      </w:r>
      <w:r>
        <w:t xml:space="preserve">, and </w:t>
      </w:r>
      <w:r w:rsidRPr="008115A6">
        <w:rPr>
          <w:u w:val="single"/>
        </w:rPr>
        <w:t>international embarrassments</w:t>
      </w:r>
      <w:r>
        <w:t xml:space="preserve"> prove</w:t>
      </w:r>
    </w:p>
    <w:p w:rsidR="006C63EE" w:rsidRPr="008115A6" w:rsidRDefault="006C63EE" w:rsidP="006C63EE">
      <w:r w:rsidRPr="008115A6">
        <w:rPr>
          <w:rStyle w:val="Style13ptBold"/>
        </w:rPr>
        <w:t>Kelley 15</w:t>
      </w:r>
      <w:r>
        <w:t xml:space="preserve"> — </w:t>
      </w:r>
      <w:r w:rsidRPr="008115A6">
        <w:t>Robert E. Kelly, associate professor of international relations in the Department of Political Science and Diplomacy at Pusan National University in South Korea, 2015 (“Will South Korea Have to Bomb the North, Eventually?</w:t>
      </w:r>
      <w:r>
        <w:t>,</w:t>
      </w:r>
      <w:r w:rsidRPr="008115A6">
        <w:t>”</w:t>
      </w:r>
      <w:r>
        <w:t xml:space="preserve"> </w:t>
      </w:r>
      <w:r>
        <w:rPr>
          <w:i/>
        </w:rPr>
        <w:t>The Diplomat</w:t>
      </w:r>
      <w:r>
        <w:t xml:space="preserve">, </w:t>
      </w:r>
      <w:r w:rsidRPr="008115A6">
        <w:t xml:space="preserve">March 6th, Available Online at </w:t>
      </w:r>
      <w:hyperlink r:id="rId55" w:history="1">
        <w:r w:rsidRPr="008115A6">
          <w:rPr>
            <w:rStyle w:val="Hyperlink"/>
          </w:rPr>
          <w:t>http://thediplomat.com/2015/03/will-south-korea-have-to-bomb-the-north-eventually/</w:t>
        </w:r>
      </w:hyperlink>
      <w:r w:rsidRPr="008115A6">
        <w:t>, Accessed 02-07-2016, rwg)</w:t>
      </w:r>
    </w:p>
    <w:p w:rsidR="006C63EE" w:rsidRPr="00EA3A52" w:rsidRDefault="006C63EE" w:rsidP="006C63EE">
      <w:pPr>
        <w:rPr>
          <w:rStyle w:val="Style13ptBold"/>
          <w:bCs w:val="0"/>
          <w:sz w:val="22"/>
          <w:u w:val="single"/>
        </w:rPr>
      </w:pPr>
      <w:r w:rsidRPr="008115A6">
        <w:t xml:space="preserve">Ideally North Korea would de-nuclearize. And we should always keep talking to North Korea. Pyongyang is so dangerous that freezing it out is a bad idea. Talking does not mean we must be taken advantage of by the North’s regular bargaining gimmicks. But </w:t>
      </w:r>
      <w:r w:rsidRPr="00EF3167">
        <w:rPr>
          <w:rStyle w:val="StyleUnderline"/>
          <w:highlight w:val="yellow"/>
        </w:rPr>
        <w:t xml:space="preserve">we must admit that North Korea seems unlikely to give up its nuclear weapons. The program goes back decades, </w:t>
      </w:r>
      <w:r w:rsidRPr="008115A6">
        <w:t>to the 1960s.</w:t>
      </w:r>
      <w:r w:rsidRPr="00EF3167">
        <w:rPr>
          <w:rStyle w:val="StyleUnderline"/>
          <w:highlight w:val="yellow"/>
        </w:rPr>
        <w:t xml:space="preserve"> Rumor has it that Pyongyang has devoted more than 5 percent of GDP in the last two decades to developing these weapons. The program continued</w:t>
      </w:r>
      <w:r w:rsidRPr="008115A6">
        <w:t xml:space="preserve"> through the 1990s, </w:t>
      </w:r>
      <w:r w:rsidRPr="00EF3167">
        <w:rPr>
          <w:rStyle w:val="StyleUnderline"/>
          <w:highlight w:val="yellow"/>
        </w:rPr>
        <w:t>even as more than a million North Koreans starved to death</w:t>
      </w:r>
      <w:r w:rsidRPr="008115A6">
        <w:rPr>
          <w:rStyle w:val="StyleUnderline"/>
        </w:rPr>
        <w:t xml:space="preserve"> </w:t>
      </w:r>
      <w:r w:rsidRPr="008115A6">
        <w:t xml:space="preserve">in a famine resulting from post-Cold War economic breakdown. </w:t>
      </w:r>
      <w:r w:rsidRPr="00EF3167">
        <w:rPr>
          <w:rStyle w:val="StyleUnderline"/>
          <w:highlight w:val="yellow"/>
        </w:rPr>
        <w:t>The North has repeatedly lied</w:t>
      </w:r>
      <w:r w:rsidRPr="008115A6">
        <w:rPr>
          <w:rStyle w:val="StyleUnderline"/>
        </w:rPr>
        <w:t xml:space="preserve"> </w:t>
      </w:r>
      <w:r w:rsidRPr="008115A6">
        <w:t xml:space="preserve">and flimflammed </w:t>
      </w:r>
      <w:r w:rsidRPr="00EF3167">
        <w:rPr>
          <w:rStyle w:val="StyleUnderline"/>
          <w:highlight w:val="yellow"/>
        </w:rPr>
        <w:t>to outsiders</w:t>
      </w:r>
      <w:r w:rsidRPr="008115A6">
        <w:t xml:space="preserve"> like the ROK government and the IAEA </w:t>
      </w:r>
      <w:r w:rsidRPr="00EF3167">
        <w:rPr>
          <w:rStyle w:val="StyleUnderline"/>
          <w:highlight w:val="yellow"/>
        </w:rPr>
        <w:t>to keep its programs alive clandestinely. Recently Kim</w:t>
      </w:r>
      <w:r w:rsidRPr="008115A6">
        <w:t xml:space="preserve"> Jong Un </w:t>
      </w:r>
      <w:r w:rsidRPr="00EF3167">
        <w:rPr>
          <w:rStyle w:val="StyleUnderline"/>
          <w:highlight w:val="yellow"/>
        </w:rPr>
        <w:t>has referred to nuclear weapons as the “nation’s life.”</w:t>
      </w:r>
    </w:p>
    <w:p w:rsidR="006C63EE" w:rsidRDefault="006C63EE" w:rsidP="006C63EE">
      <w:pPr>
        <w:pStyle w:val="Heading4"/>
      </w:pPr>
      <w:r>
        <w:t xml:space="preserve">Non-unique — North Korea is expanding its </w:t>
      </w:r>
      <w:r w:rsidRPr="00EA3A52">
        <w:rPr>
          <w:u w:val="single"/>
        </w:rPr>
        <w:t>nuclear arsenal now</w:t>
      </w:r>
    </w:p>
    <w:p w:rsidR="006C63EE" w:rsidRPr="00213B76" w:rsidRDefault="006C63EE" w:rsidP="006C63EE">
      <w:pPr>
        <w:pStyle w:val="Heading4"/>
        <w:rPr>
          <w:rStyle w:val="Style13ptBold"/>
          <w:b/>
        </w:rPr>
      </w:pPr>
      <w:r>
        <w:rPr>
          <w:rStyle w:val="Style13ptBold"/>
          <w:b/>
        </w:rPr>
        <w:t xml:space="preserve">Sanctions fails — </w:t>
      </w:r>
      <w:r w:rsidRPr="00567314">
        <w:rPr>
          <w:rStyle w:val="Style13ptBold"/>
          <w:b/>
          <w:u w:val="single"/>
        </w:rPr>
        <w:t>personality cult</w:t>
      </w:r>
      <w:r>
        <w:rPr>
          <w:rStyle w:val="Style13ptBold"/>
          <w:b/>
        </w:rPr>
        <w:t xml:space="preserve">, </w:t>
      </w:r>
      <w:r w:rsidRPr="00567314">
        <w:rPr>
          <w:rStyle w:val="Style13ptBold"/>
          <w:b/>
          <w:u w:val="single"/>
        </w:rPr>
        <w:t>totalitarianism</w:t>
      </w:r>
      <w:r>
        <w:rPr>
          <w:rStyle w:val="Style13ptBold"/>
          <w:b/>
        </w:rPr>
        <w:t xml:space="preserve">, and </w:t>
      </w:r>
      <w:r w:rsidRPr="00567314">
        <w:rPr>
          <w:rStyle w:val="Style13ptBold"/>
          <w:b/>
          <w:u w:val="single"/>
        </w:rPr>
        <w:t>military first power structure</w:t>
      </w:r>
    </w:p>
    <w:p w:rsidR="006C63EE" w:rsidRPr="00213B76" w:rsidRDefault="006C63EE" w:rsidP="006C63EE">
      <w:r>
        <w:rPr>
          <w:rStyle w:val="Style13ptBold"/>
        </w:rPr>
        <w:t xml:space="preserve">Zhu 16 </w:t>
      </w:r>
      <w:r w:rsidRPr="00567314">
        <w:t>—</w:t>
      </w:r>
      <w:r>
        <w:rPr>
          <w:rStyle w:val="Style13ptBold"/>
        </w:rPr>
        <w:t xml:space="preserve"> </w:t>
      </w:r>
      <w:r w:rsidRPr="00567314">
        <w:t>Zhu Feng,</w:t>
      </w:r>
      <w:r w:rsidRPr="00213B76">
        <w:t xml:space="preserve"> </w:t>
      </w:r>
      <w:r>
        <w:t xml:space="preserve">Executive Director of China Center for Collaborative Studies of the South China Sea at Nanjing University, </w:t>
      </w:r>
      <w:r w:rsidRPr="00567314">
        <w:t>2016 (“</w:t>
      </w:r>
      <w:r w:rsidRPr="00213B76">
        <w:t>What New Approach Should the U.S. and China Take to North Korea?</w:t>
      </w:r>
      <w:r>
        <w:t xml:space="preserve">,” </w:t>
      </w:r>
      <w:r>
        <w:rPr>
          <w:i/>
        </w:rPr>
        <w:t>China File</w:t>
      </w:r>
      <w:r>
        <w:t>, February</w:t>
      </w:r>
      <w:r w:rsidRPr="00213B76">
        <w:t xml:space="preserve"> 9</w:t>
      </w:r>
      <w:r w:rsidRPr="00567314">
        <w:rPr>
          <w:vertAlign w:val="superscript"/>
        </w:rPr>
        <w:t>th</w:t>
      </w:r>
      <w:r>
        <w:t xml:space="preserve">, Available Online at </w:t>
      </w:r>
      <w:hyperlink r:id="rId56" w:history="1">
        <w:r w:rsidRPr="00443389">
          <w:rPr>
            <w:rStyle w:val="Hyperlink"/>
          </w:rPr>
          <w:t>https://www.chinafile.com/conversation/what-new-approach-should-us-and-china-take-north-korea</w:t>
        </w:r>
      </w:hyperlink>
      <w:r>
        <w:t>, Accessed 04-24-2016)</w:t>
      </w:r>
    </w:p>
    <w:p w:rsidR="006C63EE" w:rsidRPr="00567314" w:rsidRDefault="006C63EE" w:rsidP="006C63EE">
      <w:r w:rsidRPr="00EF3167">
        <w:rPr>
          <w:rStyle w:val="StyleUnderline"/>
          <w:highlight w:val="yellow"/>
        </w:rPr>
        <w:t>Pyongyang’s imperviousness to diplomatic pressures and economic sanctions stems largely from its regime type—a vicious combination of personality cult, totalitarianism, and a “military first” domestic power structure. Kim</w:t>
      </w:r>
      <w:r w:rsidRPr="00567314">
        <w:t xml:space="preserve"> Jong-un </w:t>
      </w:r>
      <w:r w:rsidRPr="00EF3167">
        <w:rPr>
          <w:rStyle w:val="StyleUnderline"/>
          <w:highlight w:val="yellow"/>
        </w:rPr>
        <w:t>cares little about the suffering of his people, and instead attempts</w:t>
      </w:r>
      <w:r w:rsidRPr="00567314">
        <w:t xml:space="preserve">, as usual, </w:t>
      </w:r>
      <w:r w:rsidRPr="00EF3167">
        <w:rPr>
          <w:rStyle w:val="StyleUnderline"/>
          <w:highlight w:val="yellow"/>
        </w:rPr>
        <w:t>to maintain his grip on power through nuclear desperation. There is little hope that North Korea will abandon its nuclear capability as long as the regime type remains unchanged</w:t>
      </w:r>
      <w:r w:rsidRPr="00567314">
        <w:t xml:space="preserve">. In addition, Kim Jong-un asks for international recognition of North Korea as a “nuclear status power,” a status few other powers in the world are willing to concede. “Engagement doves” are confident their path will alter North Korea’s regime type. </w:t>
      </w:r>
    </w:p>
    <w:p w:rsidR="006C63EE" w:rsidRPr="00213B76" w:rsidRDefault="006C63EE" w:rsidP="006C63EE"/>
    <w:p w:rsidR="006C63EE" w:rsidRPr="00213B76" w:rsidRDefault="006C63EE" w:rsidP="006C63EE">
      <w:pPr>
        <w:pStyle w:val="Heading4"/>
      </w:pPr>
      <w:r w:rsidRPr="00567314">
        <w:rPr>
          <w:u w:val="single"/>
        </w:rPr>
        <w:t>Past Chinese objections</w:t>
      </w:r>
      <w:r>
        <w:t xml:space="preserve">, </w:t>
      </w:r>
      <w:r w:rsidRPr="00567314">
        <w:rPr>
          <w:u w:val="single"/>
        </w:rPr>
        <w:t>South Korean talks</w:t>
      </w:r>
      <w:r>
        <w:t xml:space="preserve">, and </w:t>
      </w:r>
      <w:r w:rsidRPr="00567314">
        <w:rPr>
          <w:u w:val="single"/>
        </w:rPr>
        <w:t>economic reform</w:t>
      </w:r>
      <w:r>
        <w:t xml:space="preserve"> prove the </w:t>
      </w:r>
      <w:r w:rsidRPr="00EA3A52">
        <w:rPr>
          <w:u w:val="single"/>
        </w:rPr>
        <w:t>aff can’t solve</w:t>
      </w:r>
    </w:p>
    <w:p w:rsidR="006C63EE" w:rsidRPr="00213B76" w:rsidRDefault="006C63EE" w:rsidP="006C63EE">
      <w:r w:rsidRPr="008115A6">
        <w:rPr>
          <w:rStyle w:val="Style13ptBold"/>
        </w:rPr>
        <w:t>Bandow 16</w:t>
      </w:r>
      <w:r>
        <w:t xml:space="preserve"> — </w:t>
      </w:r>
      <w:r w:rsidRPr="00213B76">
        <w:t xml:space="preserve">Doug </w:t>
      </w:r>
      <w:r w:rsidRPr="008115A6">
        <w:t xml:space="preserve">Bandow, </w:t>
      </w:r>
      <w:r>
        <w:t>senior fellow at the</w:t>
      </w:r>
      <w:r w:rsidRPr="008115A6">
        <w:t xml:space="preserve"> CATO Institute,</w:t>
      </w:r>
      <w:r>
        <w:rPr>
          <w:rStyle w:val="Style13ptBold"/>
        </w:rPr>
        <w:t xml:space="preserve"> </w:t>
      </w:r>
      <w:r w:rsidRPr="008115A6">
        <w:t>2016</w:t>
      </w:r>
      <w:r w:rsidRPr="00213B76">
        <w:t xml:space="preserve"> (“How America Should Respond to North Korea in 5 Steps,” </w:t>
      </w:r>
      <w:r w:rsidRPr="008115A6">
        <w:rPr>
          <w:i/>
        </w:rPr>
        <w:t>National Interest</w:t>
      </w:r>
      <w:r>
        <w:t>, January 8</w:t>
      </w:r>
      <w:r w:rsidRPr="008115A6">
        <w:rPr>
          <w:vertAlign w:val="superscript"/>
        </w:rPr>
        <w:t>th</w:t>
      </w:r>
      <w:r>
        <w:t xml:space="preserve">, </w:t>
      </w:r>
      <w:r w:rsidRPr="008115A6">
        <w:t>Available</w:t>
      </w:r>
      <w:r>
        <w:t xml:space="preserve"> Online at </w:t>
      </w:r>
      <w:hyperlink r:id="rId57" w:history="1">
        <w:r w:rsidRPr="00213B76">
          <w:rPr>
            <w:rStyle w:val="Hyperlink"/>
          </w:rPr>
          <w:t>http://nationalinterest.org/blog/the-skeptics/how-america-should-respond-north-korea-5-steps-14849</w:t>
        </w:r>
      </w:hyperlink>
      <w:r>
        <w:t>, Accessed 02-07-</w:t>
      </w:r>
      <w:r w:rsidRPr="00213B76">
        <w:t>2016, rwg)</w:t>
      </w:r>
    </w:p>
    <w:p w:rsidR="006C63EE" w:rsidRDefault="006C63EE" w:rsidP="006C63EE">
      <w:pPr>
        <w:rPr>
          <w:rStyle w:val="StyleUnderline"/>
        </w:rPr>
      </w:pPr>
      <w:r w:rsidRPr="008115A6">
        <w:t xml:space="preserve">Kim’s son and grandson have since turned the regime into a monarchy, with Communist characteristics. The most significant shared legacy may be a nuclear weapons program, which continues to unsettle the region. Although Western intelligence widely disbelieves the DPRK’s claim to have tested a thermonuclear device, or H-bomb, </w:t>
      </w:r>
      <w:r w:rsidRPr="00EF3167">
        <w:rPr>
          <w:rStyle w:val="StyleUnderline"/>
          <w:highlight w:val="yellow"/>
        </w:rPr>
        <w:t>Kim Jong-un has clearly demonstrated that nothing—Chinese objections, talks with South Korea, ongoing economic reform—will dissuade the regime from expanding and improving its nuclear arsenal.</w:t>
      </w:r>
    </w:p>
    <w:p w:rsidR="006C63EE" w:rsidRPr="008115A6" w:rsidRDefault="006C63EE" w:rsidP="006C63EE">
      <w:pPr>
        <w:rPr>
          <w:rStyle w:val="StyleUnderline"/>
        </w:rPr>
      </w:pPr>
    </w:p>
    <w:p w:rsidR="006C63EE" w:rsidRPr="00213B76" w:rsidRDefault="006C63EE" w:rsidP="006C63EE">
      <w:pPr>
        <w:pStyle w:val="Heading4"/>
      </w:pPr>
      <w:r w:rsidRPr="00567314">
        <w:rPr>
          <w:u w:val="single"/>
        </w:rPr>
        <w:t xml:space="preserve">Decades of </w:t>
      </w:r>
      <w:r>
        <w:rPr>
          <w:u w:val="single"/>
        </w:rPr>
        <w:t xml:space="preserve">past </w:t>
      </w:r>
      <w:r w:rsidRPr="00567314">
        <w:rPr>
          <w:u w:val="single"/>
        </w:rPr>
        <w:t>negotiations</w:t>
      </w:r>
      <w:r>
        <w:t xml:space="preserve"> prove</w:t>
      </w:r>
    </w:p>
    <w:p w:rsidR="006C63EE" w:rsidRPr="00213B76" w:rsidRDefault="006C63EE" w:rsidP="006C63EE">
      <w:r w:rsidRPr="00EE726C">
        <w:rPr>
          <w:rStyle w:val="Style13ptBold"/>
        </w:rPr>
        <w:t>Kim 13</w:t>
      </w:r>
      <w:r>
        <w:t xml:space="preserve"> — </w:t>
      </w:r>
      <w:r w:rsidRPr="00213B76">
        <w:t>Ms</w:t>
      </w:r>
      <w:r w:rsidRPr="00EE726C">
        <w:t xml:space="preserve">. Duyeon Kim, </w:t>
      </w:r>
      <w:r>
        <w:t xml:space="preserve">Senior Non-Proliferation and East Asia Fellow at the Center for Arms Control and Non-Proliferation, </w:t>
      </w:r>
      <w:r w:rsidRPr="00EE726C">
        <w:t>2013</w:t>
      </w:r>
      <w:r w:rsidRPr="00213B76">
        <w:t xml:space="preserve"> (</w:t>
      </w:r>
      <w:r>
        <w:t xml:space="preserve">“Better Understanding North Korea: Q&amp;A with Seven East Asian Experts, Part 1,” </w:t>
      </w:r>
      <w:r>
        <w:rPr>
          <w:i/>
        </w:rPr>
        <w:t>Federation of American Scientists</w:t>
      </w:r>
      <w:r w:rsidRPr="00213B76">
        <w:t xml:space="preserve">, </w:t>
      </w:r>
      <w:r>
        <w:t>April 15</w:t>
      </w:r>
      <w:r w:rsidRPr="00EE726C">
        <w:rPr>
          <w:vertAlign w:val="superscript"/>
        </w:rPr>
        <w:t>th</w:t>
      </w:r>
      <w:r>
        <w:t xml:space="preserve">, Available Online at </w:t>
      </w:r>
      <w:hyperlink r:id="rId58" w:history="1">
        <w:r w:rsidRPr="00213B76">
          <w:rPr>
            <w:rStyle w:val="Hyperlink"/>
          </w:rPr>
          <w:t>http://fas.org/blogs/security/2013/04/better-understanding-north-korea-part-1/</w:t>
        </w:r>
      </w:hyperlink>
      <w:r>
        <w:t>, Accessed 10-06-</w:t>
      </w:r>
      <w:r w:rsidRPr="00213B76">
        <w:t>2015, rwg)</w:t>
      </w:r>
    </w:p>
    <w:p w:rsidR="006C63EE" w:rsidRDefault="006C63EE" w:rsidP="006C63EE">
      <w:r w:rsidRPr="00EE726C">
        <w:t xml:space="preserve">Q: Due to such a volatile situation on the peninsula, shouldn’t dialogue be pursued to reduce tensions and what can South Korea do?  </w:t>
      </w:r>
    </w:p>
    <w:p w:rsidR="006C63EE" w:rsidRPr="00EE726C" w:rsidRDefault="006C63EE" w:rsidP="006C63EE">
      <w:r w:rsidRPr="00EE726C">
        <w:t xml:space="preserve">A: </w:t>
      </w:r>
      <w:r w:rsidRPr="00EF3167">
        <w:rPr>
          <w:rStyle w:val="StyleUnderline"/>
          <w:highlight w:val="yellow"/>
        </w:rPr>
        <w:t>While dialogue should always be a part of the policy toolkit</w:t>
      </w:r>
      <w:r w:rsidRPr="00EE726C">
        <w:t xml:space="preserve"> and serves, at a minimum, as a useful tool for intelligence gathering purposes into such a reclusive country, </w:t>
      </w:r>
      <w:r w:rsidRPr="00EF3167">
        <w:rPr>
          <w:rStyle w:val="StyleUnderline"/>
          <w:highlight w:val="yellow"/>
        </w:rPr>
        <w:t>the main question is: What can be discussed at the table after decades of negotiations and no sustainable breakthrough? North Korea has made it clear through official commentaries that it will not abandon its nuclear weapons and missiles</w:t>
      </w:r>
      <w:r w:rsidRPr="00EE726C">
        <w:t>, and that it is only interested in peace treaty negotiation and not Six Party Talks-like discussions. In other words, Pyongyang is saying it wants to keep its nuclear weapons while negotiating a peace treaty, which would be unacceptable for Washington.</w:t>
      </w:r>
    </w:p>
    <w:p w:rsidR="006C63EE" w:rsidRPr="00F85178" w:rsidRDefault="006C63EE" w:rsidP="006C63EE"/>
    <w:p w:rsidR="006C63EE" w:rsidRPr="00F85178" w:rsidRDefault="006C63EE" w:rsidP="006C63EE">
      <w:pPr>
        <w:pStyle w:val="Heading3"/>
      </w:pPr>
      <w:r w:rsidRPr="00F85178">
        <w:t xml:space="preserve">They Say: “Alliance Not Key” </w:t>
      </w:r>
    </w:p>
    <w:p w:rsidR="006C63EE" w:rsidRPr="00F85178" w:rsidRDefault="006C63EE" w:rsidP="006C63EE">
      <w:pPr>
        <w:pStyle w:val="Heading4"/>
        <w:rPr>
          <w:sz w:val="28"/>
        </w:rPr>
      </w:pPr>
      <w:r w:rsidRPr="00F85178">
        <w:rPr>
          <w:sz w:val="28"/>
        </w:rPr>
        <w:t xml:space="preserve">The alliance is </w:t>
      </w:r>
      <w:r w:rsidRPr="00F85178">
        <w:rPr>
          <w:sz w:val="28"/>
          <w:u w:val="single"/>
        </w:rPr>
        <w:t>key</w:t>
      </w:r>
      <w:r w:rsidRPr="00F85178">
        <w:rPr>
          <w:sz w:val="28"/>
        </w:rPr>
        <w:t xml:space="preserve"> — South Korea is at a </w:t>
      </w:r>
      <w:r w:rsidRPr="00F85178">
        <w:rPr>
          <w:sz w:val="28"/>
          <w:u w:val="single"/>
        </w:rPr>
        <w:t>nuclear tipping point</w:t>
      </w:r>
      <w:r w:rsidRPr="00F85178">
        <w:rPr>
          <w:sz w:val="28"/>
        </w:rPr>
        <w:t xml:space="preserve">. </w:t>
      </w:r>
    </w:p>
    <w:p w:rsidR="006C63EE" w:rsidRPr="00F85178" w:rsidRDefault="006C63EE" w:rsidP="006C63EE">
      <w:r w:rsidRPr="00F85178">
        <w:rPr>
          <w:rStyle w:val="Style13ptBold"/>
          <w:sz w:val="28"/>
        </w:rPr>
        <w:t>Yang 11</w:t>
      </w:r>
      <w:r w:rsidRPr="00F85178">
        <w:t xml:space="preserve"> — Zie-eun Yang, M.A. Candidate in Security Studies at Georgetown University, 2011 (“South Korea’s Nuclear Decision,” Submitted to Georgetown University, April 15</w:t>
      </w:r>
      <w:r w:rsidRPr="00F85178">
        <w:rPr>
          <w:vertAlign w:val="superscript"/>
        </w:rPr>
        <w:t>th</w:t>
      </w:r>
      <w:r w:rsidRPr="00F85178">
        <w:t xml:space="preserve">, Accessible Online at </w:t>
      </w:r>
      <w:hyperlink r:id="rId59" w:history="1">
        <w:r w:rsidRPr="00F85178">
          <w:rPr>
            <w:rStyle w:val="Hyperlink"/>
          </w:rPr>
          <w:t>https://repository.library.georgetown.edu/bitstream/handle/10822/553432/YangZieeun.pdf?sequence=1</w:t>
        </w:r>
      </w:hyperlink>
      <w:r w:rsidRPr="00F85178">
        <w:t>, Accessed On 07-27-2016)</w:t>
      </w:r>
    </w:p>
    <w:p w:rsidR="006C63EE" w:rsidRPr="00F85178" w:rsidRDefault="006C63EE" w:rsidP="006C63EE">
      <w:r w:rsidRPr="00F85178">
        <w:t xml:space="preserve">Since the beginning of the Cold War, </w:t>
      </w:r>
      <w:r w:rsidRPr="00F85178">
        <w:rPr>
          <w:rStyle w:val="StyleUnderline"/>
        </w:rPr>
        <w:t xml:space="preserve">an </w:t>
      </w:r>
      <w:r w:rsidRPr="00F85178">
        <w:rPr>
          <w:rStyle w:val="Emphasis"/>
        </w:rPr>
        <w:t>abundance of scholarly literature</w:t>
      </w:r>
      <w:r w:rsidRPr="00F85178">
        <w:rPr>
          <w:rStyle w:val="StyleUnderline"/>
        </w:rPr>
        <w:t xml:space="preserve"> has been produced on potential nuclear weapons proliferation scenarios in Northeast Asia</w:t>
      </w:r>
      <w:r w:rsidRPr="00F85178">
        <w:t xml:space="preserve">, focusing on the motivations of nuclear decisions and nuclear reversal in these countries. Neorealist scholars such 10 as Dong-joon Jo and Erik Garzke11 note that the </w:t>
      </w:r>
      <w:r w:rsidRPr="00993400">
        <w:rPr>
          <w:rStyle w:val="StyleUnderline"/>
          <w:highlight w:val="yellow"/>
        </w:rPr>
        <w:t xml:space="preserve">three Northeast Asian countries - </w:t>
      </w:r>
      <w:r w:rsidRPr="00993400">
        <w:rPr>
          <w:rStyle w:val="Emphasis"/>
          <w:highlight w:val="yellow"/>
        </w:rPr>
        <w:t>South Korea</w:t>
      </w:r>
      <w:r w:rsidRPr="00993400">
        <w:rPr>
          <w:rStyle w:val="StyleUnderline"/>
          <w:highlight w:val="yellow"/>
        </w:rPr>
        <w:t xml:space="preserve">, </w:t>
      </w:r>
      <w:r w:rsidRPr="00993400">
        <w:rPr>
          <w:rStyle w:val="Emphasis"/>
          <w:highlight w:val="yellow"/>
        </w:rPr>
        <w:t>Japan</w:t>
      </w:r>
      <w:r w:rsidRPr="00993400">
        <w:rPr>
          <w:rStyle w:val="StyleUnderline"/>
          <w:highlight w:val="yellow"/>
        </w:rPr>
        <w:t xml:space="preserve">, and </w:t>
      </w:r>
      <w:r w:rsidRPr="00993400">
        <w:rPr>
          <w:rStyle w:val="Emphasis"/>
          <w:highlight w:val="yellow"/>
        </w:rPr>
        <w:t>Taiwan</w:t>
      </w:r>
      <w:r w:rsidRPr="00993400">
        <w:rPr>
          <w:rStyle w:val="StyleUnderline"/>
          <w:highlight w:val="yellow"/>
        </w:rPr>
        <w:t xml:space="preserve"> - have</w:t>
      </w:r>
      <w:r w:rsidRPr="00F85178">
        <w:rPr>
          <w:rStyle w:val="StyleUnderline"/>
        </w:rPr>
        <w:t xml:space="preserve"> already fulfilled </w:t>
      </w:r>
      <w:r w:rsidRPr="00993400">
        <w:rPr>
          <w:rStyle w:val="StyleUnderline"/>
          <w:highlight w:val="yellow"/>
        </w:rPr>
        <w:t xml:space="preserve">the </w:t>
      </w:r>
      <w:r w:rsidRPr="00993400">
        <w:rPr>
          <w:rStyle w:val="Emphasis"/>
          <w:highlight w:val="yellow"/>
        </w:rPr>
        <w:t>two most critical determinants toward going nuclear</w:t>
      </w:r>
      <w:r w:rsidRPr="00993400">
        <w:rPr>
          <w:rStyle w:val="StyleUnderline"/>
          <w:highlight w:val="yellow"/>
        </w:rPr>
        <w:t xml:space="preserve">: </w:t>
      </w:r>
      <w:r w:rsidRPr="00993400">
        <w:rPr>
          <w:rStyle w:val="Emphasis"/>
          <w:highlight w:val="yellow"/>
        </w:rPr>
        <w:t>technological capability</w:t>
      </w:r>
      <w:r w:rsidRPr="00993400">
        <w:rPr>
          <w:rStyle w:val="StyleUnderline"/>
          <w:highlight w:val="yellow"/>
        </w:rPr>
        <w:t xml:space="preserve"> and </w:t>
      </w:r>
      <w:r w:rsidRPr="00993400">
        <w:rPr>
          <w:rStyle w:val="Emphasis"/>
          <w:highlight w:val="yellow"/>
        </w:rPr>
        <w:t>political will</w:t>
      </w:r>
      <w:r w:rsidRPr="00F85178">
        <w:t xml:space="preserve">. Through their statistical analyses of the factors that are relevant to the decision to acquire nuclear weapons capabilities, Jo and Gartzke demonstrate that security concerns and technological capabilities are influential to state decisions, and put forth willingness and opportunity as the two major components of the decision of acquiring nuclear weapons programs. </w:t>
      </w:r>
    </w:p>
    <w:p w:rsidR="006C63EE" w:rsidRPr="00F85178" w:rsidRDefault="006C63EE" w:rsidP="006C63EE">
      <w:r w:rsidRPr="00F85178">
        <w:t xml:space="preserve">According to the explanation of Kurt Campbell, Robert Einhorn and Mitchell Reiss,13 the </w:t>
      </w:r>
      <w:r w:rsidRPr="00993400">
        <w:rPr>
          <w:rStyle w:val="StyleUnderline"/>
          <w:highlight w:val="yellow"/>
        </w:rPr>
        <w:t>states</w:t>
      </w:r>
      <w:r w:rsidRPr="00F85178">
        <w:rPr>
          <w:rStyle w:val="StyleUnderline"/>
        </w:rPr>
        <w:t xml:space="preserve"> of Northeast Asia </w:t>
      </w:r>
      <w:r w:rsidRPr="00993400">
        <w:rPr>
          <w:rStyle w:val="StyleUnderline"/>
          <w:highlight w:val="yellow"/>
        </w:rPr>
        <w:t>are approaching a</w:t>
      </w:r>
      <w:r w:rsidRPr="00F85178">
        <w:rPr>
          <w:rStyle w:val="StyleUnderline"/>
        </w:rPr>
        <w:t xml:space="preserve"> so-called </w:t>
      </w:r>
      <w:r w:rsidRPr="00993400">
        <w:rPr>
          <w:rStyle w:val="Emphasis"/>
          <w:highlight w:val="yellow"/>
        </w:rPr>
        <w:t>nuclear “tipping point”</w:t>
      </w:r>
      <w:r w:rsidRPr="00F85178">
        <w:rPr>
          <w:rStyle w:val="StyleUnderline"/>
        </w:rPr>
        <w:t xml:space="preserve"> a situation </w:t>
      </w:r>
      <w:r w:rsidRPr="00993400">
        <w:rPr>
          <w:rStyle w:val="StyleUnderline"/>
          <w:highlight w:val="yellow"/>
        </w:rPr>
        <w:t xml:space="preserve">that requires only a </w:t>
      </w:r>
      <w:r w:rsidRPr="00993400">
        <w:rPr>
          <w:rStyle w:val="Emphasis"/>
          <w:highlight w:val="yellow"/>
        </w:rPr>
        <w:t>small amount of additional stimulant</w:t>
      </w:r>
      <w:r w:rsidRPr="00993400">
        <w:rPr>
          <w:rStyle w:val="StyleUnderline"/>
          <w:highlight w:val="yellow"/>
        </w:rPr>
        <w:t xml:space="preserve"> to </w:t>
      </w:r>
      <w:r w:rsidRPr="00993400">
        <w:rPr>
          <w:rStyle w:val="Emphasis"/>
          <w:highlight w:val="yellow"/>
        </w:rPr>
        <w:t>accelerate nuclear</w:t>
      </w:r>
      <w:r w:rsidRPr="00F85178">
        <w:rPr>
          <w:rStyle w:val="Emphasis"/>
        </w:rPr>
        <w:t xml:space="preserve"> weapons </w:t>
      </w:r>
      <w:r w:rsidRPr="00993400">
        <w:rPr>
          <w:rStyle w:val="Emphasis"/>
          <w:highlight w:val="yellow"/>
        </w:rPr>
        <w:t>proliferation in the region</w:t>
      </w:r>
      <w:r w:rsidRPr="00993400">
        <w:rPr>
          <w:rStyle w:val="StyleUnderline"/>
          <w:highlight w:val="yellow"/>
        </w:rPr>
        <w:t>. They consider</w:t>
      </w:r>
      <w:r w:rsidRPr="00F85178">
        <w:rPr>
          <w:rStyle w:val="StyleUnderline"/>
        </w:rPr>
        <w:t xml:space="preserve"> external determinants to proliferation, such</w:t>
      </w:r>
      <w:r w:rsidRPr="00F85178">
        <w:t xml:space="preserve"> as regional and international security threats and </w:t>
      </w:r>
      <w:r w:rsidRPr="00993400">
        <w:rPr>
          <w:rStyle w:val="Emphasis"/>
          <w:highlight w:val="yellow"/>
        </w:rPr>
        <w:t>changed attitudes of its security guarantor</w:t>
      </w:r>
      <w:r w:rsidRPr="00993400">
        <w:rPr>
          <w:rStyle w:val="StyleUnderline"/>
          <w:highlight w:val="yellow"/>
        </w:rPr>
        <w:t xml:space="preserve"> as </w:t>
      </w:r>
      <w:r w:rsidRPr="00993400">
        <w:rPr>
          <w:rStyle w:val="Emphasis"/>
          <w:highlight w:val="yellow"/>
        </w:rPr>
        <w:t>critical</w:t>
      </w:r>
      <w:r w:rsidRPr="00993400">
        <w:rPr>
          <w:rStyle w:val="StyleUnderline"/>
          <w:highlight w:val="yellow"/>
        </w:rPr>
        <w:t xml:space="preserve"> in the case of South Korea</w:t>
      </w:r>
      <w:r w:rsidRPr="00F85178">
        <w:t xml:space="preserve">.14 Authors assert that </w:t>
      </w:r>
      <w:r w:rsidRPr="00993400">
        <w:rPr>
          <w:rStyle w:val="StyleUnderline"/>
          <w:highlight w:val="yellow"/>
        </w:rPr>
        <w:t xml:space="preserve">South Korea’s initial attempt to go nuclear was the result of its </w:t>
      </w:r>
      <w:r w:rsidRPr="00993400">
        <w:rPr>
          <w:rStyle w:val="Emphasis"/>
          <w:highlight w:val="yellow"/>
        </w:rPr>
        <w:t>growing security anxiety</w:t>
      </w:r>
      <w:r w:rsidRPr="00993400">
        <w:rPr>
          <w:rStyle w:val="StyleUnderline"/>
          <w:highlight w:val="yellow"/>
        </w:rPr>
        <w:t xml:space="preserve"> and </w:t>
      </w:r>
      <w:r w:rsidRPr="00993400">
        <w:rPr>
          <w:rStyle w:val="Emphasis"/>
          <w:highlight w:val="yellow"/>
        </w:rPr>
        <w:t>feelings of insecurity</w:t>
      </w:r>
      <w:r w:rsidRPr="00993400">
        <w:rPr>
          <w:rStyle w:val="StyleUnderline"/>
          <w:highlight w:val="yellow"/>
        </w:rPr>
        <w:t xml:space="preserve"> followed by the announcement of the</w:t>
      </w:r>
      <w:r w:rsidRPr="00F85178">
        <w:t xml:space="preserve"> Nixon Doctrine and President Carter’s </w:t>
      </w:r>
      <w:r w:rsidRPr="00993400">
        <w:rPr>
          <w:rStyle w:val="StyleUnderline"/>
          <w:highlight w:val="yellow"/>
        </w:rPr>
        <w:t xml:space="preserve">campaign to </w:t>
      </w:r>
      <w:r w:rsidRPr="00993400">
        <w:rPr>
          <w:rStyle w:val="Emphasis"/>
          <w:highlight w:val="yellow"/>
        </w:rPr>
        <w:t>withdraw the U.S. forces from South Korea</w:t>
      </w:r>
      <w:r w:rsidRPr="00F85178">
        <w:rPr>
          <w:rStyle w:val="StyleUnderline"/>
        </w:rPr>
        <w:t>.</w:t>
      </w:r>
      <w:r w:rsidRPr="00F85178">
        <w:t xml:space="preserve"> They also suggest that other determinants, such as a change in the ROK-U.S. alliance and the unification of the two Koreas, would greatly affect to South Korea’s nuclear decision. </w:t>
      </w:r>
    </w:p>
    <w:p w:rsidR="006C63EE" w:rsidRPr="00F85178" w:rsidRDefault="006C63EE" w:rsidP="006C63EE"/>
    <w:p w:rsidR="006C63EE" w:rsidRPr="00F85178" w:rsidRDefault="006C63EE" w:rsidP="006C63EE">
      <w:pPr>
        <w:pStyle w:val="Heading4"/>
        <w:rPr>
          <w:sz w:val="28"/>
        </w:rPr>
      </w:pPr>
      <w:r w:rsidRPr="00F85178">
        <w:rPr>
          <w:sz w:val="28"/>
        </w:rPr>
        <w:t xml:space="preserve">The Alliance is </w:t>
      </w:r>
      <w:r w:rsidRPr="00F85178">
        <w:rPr>
          <w:sz w:val="28"/>
          <w:u w:val="single"/>
        </w:rPr>
        <w:t>key</w:t>
      </w:r>
      <w:r w:rsidRPr="00F85178">
        <w:rPr>
          <w:sz w:val="28"/>
        </w:rPr>
        <w:t xml:space="preserve"> to </w:t>
      </w:r>
      <w:r w:rsidRPr="00F85178">
        <w:rPr>
          <w:sz w:val="28"/>
          <w:u w:val="single"/>
        </w:rPr>
        <w:t>maintain the nuclear taboo</w:t>
      </w:r>
      <w:r w:rsidRPr="00F85178">
        <w:rPr>
          <w:sz w:val="28"/>
        </w:rPr>
        <w:t xml:space="preserve"> and </w:t>
      </w:r>
      <w:r w:rsidRPr="00F85178">
        <w:rPr>
          <w:sz w:val="28"/>
          <w:u w:val="single"/>
        </w:rPr>
        <w:t>prevent South Korea proliferation</w:t>
      </w:r>
      <w:r w:rsidRPr="00F85178">
        <w:rPr>
          <w:sz w:val="28"/>
        </w:rPr>
        <w:t xml:space="preserve"> — the alliance is the </w:t>
      </w:r>
      <w:r w:rsidRPr="00F85178">
        <w:rPr>
          <w:sz w:val="28"/>
          <w:u w:val="single"/>
        </w:rPr>
        <w:t>only barrier</w:t>
      </w:r>
      <w:r w:rsidRPr="00F85178">
        <w:rPr>
          <w:sz w:val="28"/>
        </w:rPr>
        <w:t>.</w:t>
      </w:r>
    </w:p>
    <w:p w:rsidR="006C63EE" w:rsidRPr="00F85178" w:rsidRDefault="006C63EE" w:rsidP="006C63EE">
      <w:r w:rsidRPr="00F85178">
        <w:rPr>
          <w:rStyle w:val="Style13ptBold"/>
          <w:sz w:val="28"/>
        </w:rPr>
        <w:t xml:space="preserve">Jackson 15 </w:t>
      </w:r>
      <w:r w:rsidRPr="00F85178">
        <w:t xml:space="preserve">— Van Jackson, Senior Editor at War on the Rocks, a Visiting Fellow at the Center for a New American Security, Council on Foreign Relations International Affairs Fellow, 2015 (“The Poverty of Libertarian Thinking about the U.S.–Korean Alliance,” </w:t>
      </w:r>
      <w:r w:rsidRPr="00F85178">
        <w:rPr>
          <w:i/>
        </w:rPr>
        <w:t>War on the Rocks</w:t>
      </w:r>
      <w:r w:rsidRPr="00F85178">
        <w:t>, September 9</w:t>
      </w:r>
      <w:r w:rsidRPr="00F85178">
        <w:rPr>
          <w:vertAlign w:val="superscript"/>
        </w:rPr>
        <w:t>th</w:t>
      </w:r>
      <w:r w:rsidRPr="00F85178">
        <w:t xml:space="preserve">, Accessible Online at </w:t>
      </w:r>
      <w:hyperlink r:id="rId60" w:history="1">
        <w:r w:rsidRPr="00F85178">
          <w:rPr>
            <w:rStyle w:val="Hyperlink"/>
          </w:rPr>
          <w:t>http://warontherocks.com/2015/09/the-poverty-of-libertarian-thinking-about-the-u-s-korean-alliance/</w:t>
        </w:r>
      </w:hyperlink>
      <w:r w:rsidRPr="00F85178">
        <w:t>, Accessed On 07-19-2016)</w:t>
      </w:r>
    </w:p>
    <w:p w:rsidR="006C63EE" w:rsidRPr="00F85178" w:rsidRDefault="006C63EE" w:rsidP="006C63EE">
      <w:r w:rsidRPr="00F85178">
        <w:t xml:space="preserve">Second, </w:t>
      </w:r>
      <w:r w:rsidRPr="00993400">
        <w:rPr>
          <w:rStyle w:val="StyleUnderline"/>
          <w:highlight w:val="yellow"/>
        </w:rPr>
        <w:t>were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to abandon South Korea, the </w:t>
      </w:r>
      <w:r w:rsidRPr="00993400">
        <w:rPr>
          <w:rStyle w:val="Emphasis"/>
          <w:highlight w:val="yellow"/>
        </w:rPr>
        <w:t>global taboo against nuclear proliferation would dissolve</w:t>
      </w:r>
      <w:r w:rsidRPr="00993400">
        <w:rPr>
          <w:rStyle w:val="StyleUnderline"/>
          <w:highlight w:val="yellow"/>
        </w:rPr>
        <w:t xml:space="preserve"> and </w:t>
      </w:r>
      <w:r w:rsidRPr="00993400">
        <w:rPr>
          <w:rStyle w:val="Emphasis"/>
          <w:highlight w:val="yellow"/>
        </w:rPr>
        <w:t>new nuclear powers would emerge</w:t>
      </w:r>
      <w:r w:rsidRPr="00993400">
        <w:rPr>
          <w:rStyle w:val="StyleUnderline"/>
          <w:highlight w:val="yellow"/>
        </w:rPr>
        <w:t xml:space="preserve">, </w:t>
      </w:r>
      <w:r w:rsidRPr="00993400">
        <w:rPr>
          <w:rStyle w:val="Emphasis"/>
          <w:highlight w:val="yellow"/>
        </w:rPr>
        <w:t>starting with South Korea</w:t>
      </w:r>
      <w:r w:rsidRPr="00F85178">
        <w:t xml:space="preserve">. The spread of nuclear weapons is inimical to U.S. interests, which is why the United States maintains a massive bureaucracy dedicated to the issue of arms control and disarmament. </w:t>
      </w:r>
      <w:r w:rsidRPr="00993400">
        <w:rPr>
          <w:rStyle w:val="StyleUnderline"/>
          <w:highlight w:val="yellow"/>
        </w:rPr>
        <w:t>When</w:t>
      </w:r>
      <w:r w:rsidRPr="00F85178">
        <w:rPr>
          <w:rStyle w:val="StyleUnderline"/>
        </w:rPr>
        <w:t xml:space="preserve"> South Korea’s President </w:t>
      </w:r>
      <w:r w:rsidRPr="00993400">
        <w:rPr>
          <w:rStyle w:val="StyleUnderline"/>
          <w:highlight w:val="yellow"/>
        </w:rPr>
        <w:t>Park</w:t>
      </w:r>
      <w:r w:rsidRPr="00F85178">
        <w:t xml:space="preserve"> Chung-Hee </w:t>
      </w:r>
      <w:r w:rsidRPr="00993400">
        <w:rPr>
          <w:rStyle w:val="StyleUnderline"/>
          <w:highlight w:val="yellow"/>
        </w:rPr>
        <w:t>saw indications of U.S. abandonment</w:t>
      </w:r>
      <w:r w:rsidRPr="00F85178">
        <w:rPr>
          <w:rStyle w:val="StyleUnderline"/>
        </w:rPr>
        <w:t xml:space="preserve"> in the</w:t>
      </w:r>
      <w:r w:rsidRPr="00F85178">
        <w:t xml:space="preserve"> 19</w:t>
      </w:r>
      <w:r w:rsidRPr="00F85178">
        <w:rPr>
          <w:rStyle w:val="StyleUnderline"/>
        </w:rPr>
        <w:t>60s and</w:t>
      </w:r>
      <w:r w:rsidRPr="00F85178">
        <w:t xml:space="preserve"> early 19</w:t>
      </w:r>
      <w:r w:rsidRPr="00F85178">
        <w:rPr>
          <w:rStyle w:val="StyleUnderline"/>
        </w:rPr>
        <w:t xml:space="preserve">70s, </w:t>
      </w:r>
      <w:r w:rsidRPr="00993400">
        <w:rPr>
          <w:rStyle w:val="StyleUnderline"/>
          <w:highlight w:val="yellow"/>
        </w:rPr>
        <w:t xml:space="preserve">he launched a </w:t>
      </w:r>
      <w:r w:rsidRPr="00993400">
        <w:rPr>
          <w:rStyle w:val="Emphasis"/>
          <w:highlight w:val="yellow"/>
        </w:rPr>
        <w:t>clandestine nuclear program</w:t>
      </w:r>
      <w:r w:rsidRPr="00993400">
        <w:rPr>
          <w:rStyle w:val="StyleUnderline"/>
          <w:highlight w:val="yellow"/>
        </w:rPr>
        <w:t xml:space="preserve"> that was only shut down in response to U.S. assurances</w:t>
      </w:r>
      <w:r w:rsidRPr="00F85178">
        <w:t xml:space="preserve">. And </w:t>
      </w:r>
      <w:r w:rsidRPr="00F85178">
        <w:rPr>
          <w:rStyle w:val="StyleUnderline"/>
        </w:rPr>
        <w:t>after North Korea’s multiple attacks</w:t>
      </w:r>
      <w:r w:rsidRPr="00F85178">
        <w:t xml:space="preserve"> against South Korea </w:t>
      </w:r>
      <w:r w:rsidRPr="00F85178">
        <w:rPr>
          <w:rStyle w:val="StyleUnderline"/>
        </w:rPr>
        <w:t xml:space="preserve">in 2010, a </w:t>
      </w:r>
      <w:r w:rsidRPr="00993400">
        <w:rPr>
          <w:rStyle w:val="StyleUnderline"/>
          <w:highlight w:val="yellow"/>
        </w:rPr>
        <w:t xml:space="preserve">discourse among the country’s policy elites emerged </w:t>
      </w:r>
      <w:r w:rsidRPr="00993400">
        <w:rPr>
          <w:rStyle w:val="Emphasis"/>
          <w:highlight w:val="yellow"/>
        </w:rPr>
        <w:t>calling for an independent nuclear capability</w:t>
      </w:r>
      <w:r w:rsidRPr="00993400">
        <w:rPr>
          <w:rStyle w:val="StyleUnderline"/>
          <w:highlight w:val="yellow"/>
        </w:rPr>
        <w:t>, something</w:t>
      </w:r>
      <w:r w:rsidRPr="00F85178">
        <w:t xml:space="preserve"> that </w:t>
      </w:r>
      <w:r w:rsidRPr="00993400">
        <w:rPr>
          <w:rStyle w:val="StyleUnderline"/>
          <w:highlight w:val="yellow"/>
        </w:rPr>
        <w:t xml:space="preserve">the </w:t>
      </w:r>
      <w:r w:rsidRPr="00993400">
        <w:rPr>
          <w:rStyle w:val="Emphasis"/>
          <w:highlight w:val="yellow"/>
        </w:rPr>
        <w:t>majority of South Koreans favored</w:t>
      </w:r>
      <w:r w:rsidRPr="00F85178">
        <w:t xml:space="preserve"> at the time. </w:t>
      </w:r>
      <w:r w:rsidRPr="00993400">
        <w:rPr>
          <w:rStyle w:val="StyleUnderline"/>
          <w:highlight w:val="yellow"/>
        </w:rPr>
        <w:t>South Korean elites have linked</w:t>
      </w:r>
      <w:r w:rsidRPr="00F85178">
        <w:rPr>
          <w:rStyle w:val="StyleUnderline"/>
        </w:rPr>
        <w:t xml:space="preserve"> their willingness to </w:t>
      </w:r>
      <w:r w:rsidRPr="00993400">
        <w:rPr>
          <w:rStyle w:val="StyleUnderline"/>
          <w:highlight w:val="yellow"/>
        </w:rPr>
        <w:t xml:space="preserve">refrain from going nuclear with the </w:t>
      </w:r>
      <w:r w:rsidRPr="00993400">
        <w:rPr>
          <w:rStyle w:val="Emphasis"/>
          <w:highlight w:val="yellow"/>
        </w:rPr>
        <w:t>continuation of the U.S. alliance</w:t>
      </w:r>
      <w:r w:rsidRPr="00F85178">
        <w:t>. If South Korea, an otherwise upstanding member of the international community, violated the nuclear nonproliferation norm, it would need to be punished and isolated like its neighbor to the north, or otherwise risk a norm violation cascade, since norms die when actors witness norm violations going unpunished. But perhaps Bandow simply doesn’t see the value in preventing the emergence of new nuclear states.</w:t>
      </w:r>
    </w:p>
    <w:p w:rsidR="006C63EE" w:rsidRPr="00F85178" w:rsidRDefault="006C63EE" w:rsidP="006C63EE"/>
    <w:p w:rsidR="006C63EE" w:rsidRPr="00F85178" w:rsidRDefault="006C63EE" w:rsidP="006C63EE">
      <w:pPr>
        <w:pStyle w:val="Heading4"/>
        <w:rPr>
          <w:sz w:val="28"/>
        </w:rPr>
      </w:pPr>
      <w:r w:rsidRPr="00F85178">
        <w:rPr>
          <w:sz w:val="28"/>
        </w:rPr>
        <w:t xml:space="preserve">The alliance is </w:t>
      </w:r>
      <w:r w:rsidRPr="00F85178">
        <w:rPr>
          <w:sz w:val="28"/>
          <w:u w:val="single"/>
        </w:rPr>
        <w:t>vital to their decision calculus</w:t>
      </w:r>
      <w:r w:rsidRPr="00F85178">
        <w:rPr>
          <w:sz w:val="28"/>
        </w:rPr>
        <w:t xml:space="preserve"> — assurance is the </w:t>
      </w:r>
      <w:r w:rsidRPr="00F85178">
        <w:rPr>
          <w:sz w:val="28"/>
          <w:u w:val="single"/>
        </w:rPr>
        <w:t>key</w:t>
      </w:r>
      <w:r w:rsidRPr="00F85178">
        <w:rPr>
          <w:sz w:val="28"/>
        </w:rPr>
        <w:t xml:space="preserve">. </w:t>
      </w:r>
    </w:p>
    <w:p w:rsidR="006C63EE" w:rsidRPr="00F85178" w:rsidRDefault="006C63EE" w:rsidP="006C63EE">
      <w:r w:rsidRPr="00F85178">
        <w:rPr>
          <w:rStyle w:val="Style13ptBold"/>
          <w:sz w:val="28"/>
        </w:rPr>
        <w:t>Santoro 14</w:t>
      </w:r>
      <w:r w:rsidRPr="00F85178">
        <w:t xml:space="preserve"> — David Santoro, Senior Fellow at the Pacific Forum CSIS, 2014 (“Will America's Asian Allies Go Nuclear?,” </w:t>
      </w:r>
      <w:r w:rsidRPr="00F85178">
        <w:rPr>
          <w:i/>
        </w:rPr>
        <w:t xml:space="preserve">National Interest, </w:t>
      </w:r>
      <w:r w:rsidRPr="00F85178">
        <w:t>January 30</w:t>
      </w:r>
      <w:r w:rsidRPr="00F85178">
        <w:rPr>
          <w:vertAlign w:val="superscript"/>
        </w:rPr>
        <w:t>th</w:t>
      </w:r>
      <w:r w:rsidRPr="00F85178">
        <w:t xml:space="preserve">, Accessible Online at </w:t>
      </w:r>
      <w:hyperlink r:id="rId61" w:history="1">
        <w:r w:rsidRPr="00F85178">
          <w:rPr>
            <w:rStyle w:val="Hyperlink"/>
          </w:rPr>
          <w:t>http://nationalinterest.org/commentary/will-americas-asian-allies-go-nuclear-9794?page=show</w:t>
        </w:r>
      </w:hyperlink>
      <w:r w:rsidRPr="00F85178">
        <w:t>, Accessed On 07-27-2016)</w:t>
      </w:r>
    </w:p>
    <w:p w:rsidR="006C63EE" w:rsidRPr="00F85178" w:rsidRDefault="006C63EE" w:rsidP="006C63EE">
      <w:r w:rsidRPr="00F85178">
        <w:t xml:space="preserve">But they ask revealing questions about the conditions under which the United States would act, and how it would do so. They wonder about their roles and responsibilities, as Washington presses them to assume more of the defense and deterrence burden. And </w:t>
      </w:r>
      <w:r w:rsidRPr="00F85178">
        <w:rPr>
          <w:rStyle w:val="StyleUnderline"/>
        </w:rPr>
        <w:t xml:space="preserve">they worry about the reduction of roles and numbers of nuclear weapons in US strategy and, </w:t>
      </w:r>
      <w:r w:rsidRPr="00F85178">
        <w:t xml:space="preserve">despite Washington’s rebalance to Asia, </w:t>
      </w:r>
      <w:r w:rsidRPr="00F85178">
        <w:rPr>
          <w:rStyle w:val="StyleUnderline"/>
        </w:rPr>
        <w:t>the ability of the U</w:t>
      </w:r>
      <w:r w:rsidRPr="00F85178">
        <w:t xml:space="preserve">nited </w:t>
      </w:r>
      <w:r w:rsidRPr="00F85178">
        <w:rPr>
          <w:rStyle w:val="StyleUnderline"/>
        </w:rPr>
        <w:t>S</w:t>
      </w:r>
      <w:r w:rsidRPr="00F85178">
        <w:t xml:space="preserve">tates </w:t>
      </w:r>
      <w:r w:rsidRPr="00F85178">
        <w:rPr>
          <w:rStyle w:val="StyleUnderline"/>
        </w:rPr>
        <w:t xml:space="preserve">to </w:t>
      </w:r>
      <w:r w:rsidRPr="00F85178">
        <w:rPr>
          <w:rStyle w:val="Emphasis"/>
        </w:rPr>
        <w:t>defend them well in a fiscally constrained environment</w:t>
      </w:r>
      <w:r w:rsidRPr="00F85178">
        <w:rPr>
          <w:rStyle w:val="StyleUnderline"/>
        </w:rPr>
        <w:t xml:space="preserve">. Plainly, </w:t>
      </w:r>
      <w:r w:rsidRPr="00993400">
        <w:rPr>
          <w:rStyle w:val="StyleUnderline"/>
          <w:highlight w:val="yellow"/>
        </w:rPr>
        <w:t xml:space="preserve">US disengagement is a </w:t>
      </w:r>
      <w:r w:rsidRPr="00993400">
        <w:rPr>
          <w:rStyle w:val="Emphasis"/>
          <w:highlight w:val="yellow"/>
        </w:rPr>
        <w:t>concern</w:t>
      </w:r>
      <w:r w:rsidRPr="00993400">
        <w:rPr>
          <w:highlight w:val="yellow"/>
        </w:rPr>
        <w:t>.</w:t>
      </w:r>
    </w:p>
    <w:p w:rsidR="006C63EE" w:rsidRPr="00F85178" w:rsidRDefault="006C63EE" w:rsidP="006C63EE">
      <w:pPr>
        <w:rPr>
          <w:rStyle w:val="StyleUnderline"/>
        </w:rPr>
      </w:pPr>
      <w:r w:rsidRPr="00993400">
        <w:rPr>
          <w:rStyle w:val="StyleUnderline"/>
          <w:highlight w:val="yellow"/>
        </w:rPr>
        <w:t>Could these concerns drive Japan and South Korea to</w:t>
      </w:r>
      <w:r w:rsidRPr="00F85178">
        <w:rPr>
          <w:rStyle w:val="StyleUnderline"/>
        </w:rPr>
        <w:t xml:space="preserve"> resort to self-help and </w:t>
      </w:r>
      <w:r w:rsidRPr="00993400">
        <w:rPr>
          <w:rStyle w:val="Emphasis"/>
          <w:highlight w:val="yellow"/>
        </w:rPr>
        <w:t>develop nuclear weapons</w:t>
      </w:r>
      <w:r w:rsidRPr="00993400">
        <w:rPr>
          <w:rStyle w:val="StyleUnderline"/>
          <w:highlight w:val="yellow"/>
        </w:rPr>
        <w:t xml:space="preserve">? Both are </w:t>
      </w:r>
      <w:r w:rsidRPr="00993400">
        <w:rPr>
          <w:rStyle w:val="Emphasis"/>
          <w:highlight w:val="yellow"/>
        </w:rPr>
        <w:t>technologically capable of going nuclear quickly</w:t>
      </w:r>
      <w:r w:rsidRPr="00993400">
        <w:rPr>
          <w:rStyle w:val="StyleUnderline"/>
          <w:highlight w:val="yellow"/>
        </w:rPr>
        <w:t xml:space="preserve">, and this would be the </w:t>
      </w:r>
      <w:r w:rsidRPr="00993400">
        <w:rPr>
          <w:rStyle w:val="Emphasis"/>
          <w:highlight w:val="yellow"/>
        </w:rPr>
        <w:t>cheapest way of increasing their indigenous military capabilities</w:t>
      </w:r>
      <w:r w:rsidRPr="00F85178">
        <w:t xml:space="preserve">. But the real question is whether they would be willing to do so. </w:t>
      </w:r>
      <w:r w:rsidRPr="00993400">
        <w:rPr>
          <w:rStyle w:val="StyleUnderline"/>
          <w:highlight w:val="yellow"/>
        </w:rPr>
        <w:t>While Japan remains allergic to</w:t>
      </w:r>
      <w:r w:rsidRPr="00F85178">
        <w:rPr>
          <w:rStyle w:val="StyleUnderline"/>
        </w:rPr>
        <w:t xml:space="preserve"> the idea of crossing </w:t>
      </w:r>
      <w:r w:rsidRPr="00993400">
        <w:rPr>
          <w:rStyle w:val="StyleUnderline"/>
          <w:highlight w:val="yellow"/>
        </w:rPr>
        <w:t xml:space="preserve">the nuclear threshold, there is </w:t>
      </w:r>
      <w:r w:rsidRPr="00993400">
        <w:rPr>
          <w:rStyle w:val="Emphasis"/>
          <w:highlight w:val="yellow"/>
        </w:rPr>
        <w:t>growing public support</w:t>
      </w:r>
      <w:r w:rsidRPr="00993400">
        <w:rPr>
          <w:rStyle w:val="StyleUnderline"/>
          <w:highlight w:val="yellow"/>
        </w:rPr>
        <w:t xml:space="preserve">, backed by </w:t>
      </w:r>
      <w:r w:rsidRPr="00993400">
        <w:rPr>
          <w:rStyle w:val="Emphasis"/>
          <w:highlight w:val="yellow"/>
        </w:rPr>
        <w:t>influential elites</w:t>
      </w:r>
      <w:r w:rsidRPr="00993400">
        <w:rPr>
          <w:rStyle w:val="StyleUnderline"/>
          <w:highlight w:val="yellow"/>
        </w:rPr>
        <w:t>, for manufacture of nuclear weapons in South Korea.</w:t>
      </w:r>
    </w:p>
    <w:p w:rsidR="006C63EE" w:rsidRPr="00F85178" w:rsidRDefault="006C63EE" w:rsidP="006C63EE">
      <w:pPr>
        <w:rPr>
          <w:rStyle w:val="StyleUnderline"/>
        </w:rPr>
      </w:pPr>
      <w:r w:rsidRPr="00F85178">
        <w:t xml:space="preserve">Neither Japan nor South Korea would develop nuclear weapons lightly. In all probability, </w:t>
      </w:r>
      <w:r w:rsidRPr="00993400">
        <w:rPr>
          <w:rStyle w:val="StyleUnderline"/>
          <w:highlight w:val="yellow"/>
        </w:rPr>
        <w:t xml:space="preserve">the determining factor in their decision would </w:t>
      </w:r>
      <w:r w:rsidRPr="00993400">
        <w:rPr>
          <w:rStyle w:val="Emphasis"/>
          <w:highlight w:val="yellow"/>
        </w:rPr>
        <w:t>hinge on its impact on their alliance</w:t>
      </w:r>
      <w:r w:rsidRPr="00993400">
        <w:rPr>
          <w:rStyle w:val="StyleUnderline"/>
          <w:highlight w:val="yellow"/>
        </w:rPr>
        <w:t xml:space="preserve"> with the U</w:t>
      </w:r>
      <w:r w:rsidRPr="00F85178">
        <w:t xml:space="preserve">nited </w:t>
      </w:r>
      <w:r w:rsidRPr="00993400">
        <w:rPr>
          <w:rStyle w:val="StyleUnderline"/>
          <w:highlight w:val="yellow"/>
        </w:rPr>
        <w:t>S</w:t>
      </w:r>
      <w:r w:rsidRPr="00F85178">
        <w:t>tates.</w:t>
      </w:r>
    </w:p>
    <w:p w:rsidR="006C63EE" w:rsidRPr="00F85178" w:rsidRDefault="006C63EE" w:rsidP="006C63EE"/>
    <w:p w:rsidR="006C63EE" w:rsidRPr="00F85178" w:rsidRDefault="006C63EE" w:rsidP="006C63EE">
      <w:pPr>
        <w:pStyle w:val="Heading4"/>
        <w:rPr>
          <w:sz w:val="28"/>
        </w:rPr>
      </w:pPr>
      <w:r w:rsidRPr="00F85178">
        <w:rPr>
          <w:sz w:val="28"/>
        </w:rPr>
        <w:t xml:space="preserve">Perception of allies drifting apart </w:t>
      </w:r>
      <w:r w:rsidRPr="00F85178">
        <w:rPr>
          <w:sz w:val="28"/>
          <w:u w:val="single"/>
        </w:rPr>
        <w:t>causes proliferation.</w:t>
      </w:r>
    </w:p>
    <w:p w:rsidR="006C63EE" w:rsidRPr="00F85178" w:rsidRDefault="006C63EE" w:rsidP="006C63EE">
      <w:r w:rsidRPr="00F85178">
        <w:rPr>
          <w:rStyle w:val="Heading4Char"/>
          <w:sz w:val="28"/>
        </w:rPr>
        <w:t>Santoro 15</w:t>
      </w:r>
      <w:r w:rsidRPr="00F85178">
        <w:t xml:space="preserve"> – David Santoro, Senior Fellow at the Pacific Forum CSIS, 2015 (“Assuring Japan and South Korea in the Second Nuclear Age,” </w:t>
      </w:r>
      <w:r w:rsidRPr="00F85178">
        <w:rPr>
          <w:i/>
        </w:rPr>
        <w:t>The Washington Quarterly</w:t>
      </w:r>
      <w:r w:rsidRPr="00F85178">
        <w:t xml:space="preserve">, Vol. 38, No. 1, Accessible Online at </w:t>
      </w:r>
      <w:hyperlink r:id="rId62" w:history="1">
        <w:r w:rsidRPr="00F85178">
          <w:rPr>
            <w:rStyle w:val="Hyperlink"/>
          </w:rPr>
          <w:t>https://twq.elliott.gwu.edu/sites/twq.elliott.gwu.edu/files/downloads/TWQ_Spring2015_Santoro-Warden.pdf</w:t>
        </w:r>
      </w:hyperlink>
      <w:r w:rsidRPr="00F85178">
        <w:t>, Accessed On 07-19-2016)</w:t>
      </w:r>
    </w:p>
    <w:p w:rsidR="006C63EE" w:rsidRPr="00F85178" w:rsidRDefault="006C63EE" w:rsidP="006C63EE">
      <w:r w:rsidRPr="00F85178">
        <w:t xml:space="preserve">U.S. assurance of allies exists along a spectrum, and </w:t>
      </w:r>
      <w:r w:rsidRPr="00F85178">
        <w:rPr>
          <w:rStyle w:val="StyleUnderline"/>
        </w:rPr>
        <w:t>Washington must carefully balance its desire to reduce allied anxiety against other interests</w:t>
      </w:r>
      <w:r w:rsidRPr="00F85178">
        <w:t xml:space="preserve">. There are some allied interests that the United States—rightly—does not deem worthy of risking war. But </w:t>
      </w:r>
      <w:r w:rsidRPr="00993400">
        <w:rPr>
          <w:rStyle w:val="StyleUnderline"/>
          <w:highlight w:val="yellow"/>
        </w:rPr>
        <w:t xml:space="preserve">if the </w:t>
      </w:r>
      <w:r w:rsidRPr="00993400">
        <w:rPr>
          <w:rStyle w:val="Emphasis"/>
          <w:highlight w:val="yellow"/>
        </w:rPr>
        <w:t>gap</w:t>
      </w:r>
      <w:r w:rsidRPr="00993400">
        <w:rPr>
          <w:rStyle w:val="StyleUnderline"/>
          <w:highlight w:val="yellow"/>
        </w:rPr>
        <w:t xml:space="preserve"> between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and </w:t>
      </w:r>
      <w:r w:rsidRPr="00F85178">
        <w:rPr>
          <w:rStyle w:val="StyleUnderline"/>
        </w:rPr>
        <w:t xml:space="preserve">its </w:t>
      </w:r>
      <w:r w:rsidRPr="00993400">
        <w:rPr>
          <w:rStyle w:val="StyleUnderline"/>
          <w:highlight w:val="yellow"/>
        </w:rPr>
        <w:t>allies becomes</w:t>
      </w:r>
      <w:r w:rsidRPr="00F85178">
        <w:t xml:space="preserve"> too </w:t>
      </w:r>
      <w:r w:rsidRPr="00993400">
        <w:rPr>
          <w:rStyle w:val="StyleUnderline"/>
          <w:highlight w:val="yellow"/>
        </w:rPr>
        <w:t xml:space="preserve">large, </w:t>
      </w:r>
      <w:r w:rsidRPr="00993400">
        <w:rPr>
          <w:rStyle w:val="Emphasis"/>
          <w:highlight w:val="yellow"/>
        </w:rPr>
        <w:t>allies</w:t>
      </w:r>
      <w:r w:rsidRPr="00F85178">
        <w:rPr>
          <w:rStyle w:val="Emphasis"/>
        </w:rPr>
        <w:t xml:space="preserve"> will </w:t>
      </w:r>
      <w:r w:rsidRPr="00993400">
        <w:rPr>
          <w:rStyle w:val="Emphasis"/>
          <w:highlight w:val="yellow"/>
        </w:rPr>
        <w:t>lose faith</w:t>
      </w:r>
      <w:r w:rsidRPr="00F85178">
        <w:rPr>
          <w:rStyle w:val="StyleUnderline"/>
        </w:rPr>
        <w:t xml:space="preserve"> in</w:t>
      </w:r>
      <w:r w:rsidRPr="00F85178">
        <w:t xml:space="preserve"> U.S. </w:t>
      </w:r>
      <w:r w:rsidRPr="00F85178">
        <w:rPr>
          <w:rStyle w:val="StyleUnderline"/>
        </w:rPr>
        <w:t>assurance</w:t>
      </w:r>
      <w:r w:rsidRPr="00F85178">
        <w:t xml:space="preserve">, which could have disruptive consequences. In the worst case scenario for the United States, </w:t>
      </w:r>
      <w:r w:rsidRPr="00993400">
        <w:rPr>
          <w:rStyle w:val="StyleUnderline"/>
          <w:highlight w:val="yellow"/>
        </w:rPr>
        <w:t>Japan or South Korea might</w:t>
      </w:r>
      <w:r w:rsidRPr="00F85178">
        <w:t xml:space="preserve"> choose to </w:t>
      </w:r>
      <w:r w:rsidRPr="00F85178">
        <w:rPr>
          <w:rStyle w:val="StyleUnderline"/>
        </w:rPr>
        <w:t>bandwagon</w:t>
      </w:r>
      <w:r w:rsidRPr="00F85178">
        <w:t xml:space="preserve"> </w:t>
      </w:r>
      <w:r w:rsidRPr="00F85178">
        <w:rPr>
          <w:rStyle w:val="StyleUnderline"/>
        </w:rPr>
        <w:t>with</w:t>
      </w:r>
      <w:r w:rsidRPr="00F85178">
        <w:t xml:space="preserve"> U.S. </w:t>
      </w:r>
      <w:r w:rsidRPr="00F85178">
        <w:rPr>
          <w:rStyle w:val="StyleUnderline"/>
        </w:rPr>
        <w:t>competitors</w:t>
      </w:r>
      <w:r w:rsidRPr="00F85178">
        <w:t xml:space="preserve"> in the region. Another slightly better, but still deeply troublesome, </w:t>
      </w:r>
      <w:r w:rsidRPr="00F85178">
        <w:rPr>
          <w:rStyle w:val="StyleUnderline"/>
        </w:rPr>
        <w:t>possibility</w:t>
      </w:r>
      <w:r w:rsidRPr="00F85178">
        <w:t xml:space="preserve"> is for </w:t>
      </w:r>
      <w:r w:rsidRPr="00F85178">
        <w:rPr>
          <w:rStyle w:val="Emphasis"/>
        </w:rPr>
        <w:t>Tokyo and Seoul</w:t>
      </w:r>
      <w:r w:rsidRPr="00F85178">
        <w:t xml:space="preserve"> to </w:t>
      </w:r>
      <w:r w:rsidRPr="00993400">
        <w:rPr>
          <w:rStyle w:val="StyleUnderline"/>
          <w:highlight w:val="yellow"/>
        </w:rPr>
        <w:t>develop</w:t>
      </w:r>
      <w:r w:rsidRPr="00993400">
        <w:rPr>
          <w:highlight w:val="yellow"/>
        </w:rPr>
        <w:t xml:space="preserve"> </w:t>
      </w:r>
      <w:r w:rsidRPr="00993400">
        <w:rPr>
          <w:rStyle w:val="Emphasis"/>
          <w:highlight w:val="yellow"/>
        </w:rPr>
        <w:t>nuclear arsenals</w:t>
      </w:r>
      <w:r w:rsidRPr="00F85178">
        <w:t xml:space="preserve"> of their own, </w:t>
      </w:r>
      <w:r w:rsidRPr="00993400">
        <w:rPr>
          <w:rStyle w:val="StyleUnderline"/>
          <w:highlight w:val="yellow"/>
        </w:rPr>
        <w:t>which would</w:t>
      </w:r>
      <w:r w:rsidRPr="00F85178">
        <w:t xml:space="preserve"> likely </w:t>
      </w:r>
      <w:r w:rsidRPr="00993400">
        <w:rPr>
          <w:rStyle w:val="Emphasis"/>
          <w:highlight w:val="yellow"/>
        </w:rPr>
        <w:t>eviscerate the remaining credibility of the</w:t>
      </w:r>
      <w:r w:rsidRPr="00F85178">
        <w:t xml:space="preserve"> Nuclear Nonproliferation Treaty (</w:t>
      </w:r>
      <w:r w:rsidRPr="00993400">
        <w:rPr>
          <w:rStyle w:val="Emphasis"/>
          <w:highlight w:val="yellow"/>
        </w:rPr>
        <w:t>NPT</w:t>
      </w:r>
      <w:r w:rsidRPr="00F85178">
        <w:t xml:space="preserve">). In either case, </w:t>
      </w:r>
      <w:r w:rsidRPr="00F85178">
        <w:rPr>
          <w:rStyle w:val="StyleUnderline"/>
        </w:rPr>
        <w:t xml:space="preserve">a </w:t>
      </w:r>
      <w:r w:rsidRPr="00993400">
        <w:rPr>
          <w:rStyle w:val="StyleUnderline"/>
          <w:highlight w:val="yellow"/>
        </w:rPr>
        <w:t>loss of confidence in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as a</w:t>
      </w:r>
      <w:r w:rsidRPr="00F85178">
        <w:rPr>
          <w:rStyle w:val="StyleUnderline"/>
        </w:rPr>
        <w:t xml:space="preserve"> reliable </w:t>
      </w:r>
      <w:r w:rsidRPr="00993400">
        <w:rPr>
          <w:rStyle w:val="StyleUnderline"/>
          <w:highlight w:val="yellow"/>
        </w:rPr>
        <w:t>security guarantor in Northeast Asia</w:t>
      </w:r>
      <w:r w:rsidRPr="00993400">
        <w:rPr>
          <w:highlight w:val="yellow"/>
        </w:rPr>
        <w:t xml:space="preserve"> </w:t>
      </w:r>
      <w:r w:rsidRPr="00993400">
        <w:rPr>
          <w:rStyle w:val="StyleUnderline"/>
          <w:highlight w:val="yellow"/>
        </w:rPr>
        <w:t xml:space="preserve">would send reverberations across </w:t>
      </w:r>
      <w:r w:rsidRPr="00993400">
        <w:rPr>
          <w:rStyle w:val="Emphasis"/>
          <w:highlight w:val="yellow"/>
        </w:rPr>
        <w:t>the entire U.S. alliance system</w:t>
      </w:r>
      <w:r w:rsidRPr="00993400">
        <w:rPr>
          <w:rStyle w:val="StyleUnderline"/>
          <w:highlight w:val="yellow"/>
        </w:rPr>
        <w:t>. Development of nuclear weapons by</w:t>
      </w:r>
      <w:r w:rsidRPr="00993400">
        <w:rPr>
          <w:highlight w:val="yellow"/>
        </w:rPr>
        <w:t xml:space="preserve"> </w:t>
      </w:r>
      <w:r w:rsidRPr="00993400">
        <w:rPr>
          <w:rStyle w:val="StyleUnderline"/>
          <w:highlight w:val="yellow"/>
        </w:rPr>
        <w:t>Japan</w:t>
      </w:r>
      <w:r w:rsidRPr="00F85178">
        <w:t xml:space="preserve"> or South Korea </w:t>
      </w:r>
      <w:r w:rsidRPr="00993400">
        <w:rPr>
          <w:rStyle w:val="StyleUnderline"/>
          <w:highlight w:val="yellow"/>
        </w:rPr>
        <w:t>is not</w:t>
      </w:r>
      <w:r w:rsidRPr="00F85178">
        <w:rPr>
          <w:rStyle w:val="StyleUnderline"/>
        </w:rPr>
        <w:t xml:space="preserve"> a </w:t>
      </w:r>
      <w:r w:rsidRPr="00993400">
        <w:rPr>
          <w:rStyle w:val="StyleUnderline"/>
          <w:highlight w:val="yellow"/>
        </w:rPr>
        <w:t>farfetched</w:t>
      </w:r>
      <w:r w:rsidRPr="00F85178">
        <w:rPr>
          <w:rStyle w:val="StyleUnderline"/>
        </w:rPr>
        <w:t xml:space="preserve"> scenario. </w:t>
      </w:r>
      <w:r w:rsidRPr="00993400">
        <w:rPr>
          <w:rStyle w:val="StyleUnderline"/>
          <w:highlight w:val="yellow"/>
        </w:rPr>
        <w:t>Both possess</w:t>
      </w:r>
      <w:r w:rsidRPr="00F85178">
        <w:t xml:space="preserve"> the </w:t>
      </w:r>
      <w:r w:rsidRPr="00993400">
        <w:rPr>
          <w:rStyle w:val="StyleUnderline"/>
          <w:highlight w:val="yellow"/>
        </w:rPr>
        <w:t>latent capability to develop</w:t>
      </w:r>
      <w:r w:rsidRPr="00F85178">
        <w:t xml:space="preserve"> weapons </w:t>
      </w:r>
      <w:r w:rsidRPr="00993400">
        <w:rPr>
          <w:rStyle w:val="StyleUnderline"/>
          <w:highlight w:val="yellow"/>
        </w:rPr>
        <w:t>programs</w:t>
      </w:r>
      <w:r w:rsidRPr="00F85178">
        <w:t xml:space="preserve"> relatively </w:t>
      </w:r>
      <w:r w:rsidRPr="00993400">
        <w:rPr>
          <w:rStyle w:val="Emphasis"/>
          <w:highlight w:val="yellow"/>
        </w:rPr>
        <w:t>quickly</w:t>
      </w:r>
      <w:r w:rsidRPr="00F85178">
        <w:t>,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nuclearization. After North Korea’s third nuclear test, for example, an Asan Institute poll revealed that 66 percent of people in South Korea wanted nuclear weapons.11</w:t>
      </w:r>
    </w:p>
    <w:p w:rsidR="006C63EE" w:rsidRPr="00F85178" w:rsidRDefault="006C63EE" w:rsidP="006C63EE"/>
    <w:p w:rsidR="006C63EE" w:rsidRPr="00F85178" w:rsidRDefault="006C63EE" w:rsidP="006C63EE">
      <w:pPr>
        <w:pStyle w:val="Heading3"/>
      </w:pPr>
      <w:r w:rsidRPr="00F85178">
        <w:t>They Say: “No Russia Expansionism”</w:t>
      </w:r>
    </w:p>
    <w:p w:rsidR="006C63EE" w:rsidRPr="00F85178" w:rsidRDefault="006C63EE" w:rsidP="006C63EE">
      <w:pPr>
        <w:pStyle w:val="Heading4"/>
        <w:rPr>
          <w:sz w:val="28"/>
        </w:rPr>
      </w:pPr>
      <w:r w:rsidRPr="00F85178">
        <w:rPr>
          <w:sz w:val="28"/>
        </w:rPr>
        <w:t xml:space="preserve">Perception of weakness </w:t>
      </w:r>
      <w:r w:rsidRPr="00F85178">
        <w:rPr>
          <w:sz w:val="28"/>
          <w:u w:val="single"/>
        </w:rPr>
        <w:t>causes Russia aggression</w:t>
      </w:r>
      <w:r w:rsidRPr="00F85178">
        <w:rPr>
          <w:sz w:val="28"/>
        </w:rPr>
        <w:t xml:space="preserve"> that </w:t>
      </w:r>
      <w:r w:rsidRPr="00F85178">
        <w:rPr>
          <w:sz w:val="28"/>
          <w:u w:val="single"/>
        </w:rPr>
        <w:t>escalates</w:t>
      </w:r>
      <w:r w:rsidRPr="00F85178">
        <w:rPr>
          <w:sz w:val="28"/>
        </w:rPr>
        <w:t xml:space="preserve"> and </w:t>
      </w:r>
      <w:r w:rsidRPr="00F85178">
        <w:rPr>
          <w:sz w:val="28"/>
          <w:u w:val="single"/>
        </w:rPr>
        <w:t>goes nuclear</w:t>
      </w:r>
      <w:r w:rsidRPr="00F85178">
        <w:rPr>
          <w:sz w:val="28"/>
        </w:rPr>
        <w:t xml:space="preserve">. </w:t>
      </w:r>
    </w:p>
    <w:p w:rsidR="006C63EE" w:rsidRPr="00F85178" w:rsidRDefault="006C63EE" w:rsidP="006C63EE">
      <w:r w:rsidRPr="00F85178">
        <w:rPr>
          <w:rStyle w:val="Style13ptBold"/>
          <w:sz w:val="28"/>
        </w:rPr>
        <w:t>Butters 15</w:t>
      </w:r>
      <w:r w:rsidRPr="00F85178">
        <w:t xml:space="preserve"> — Tim Butters, Political Analyst for Inquisitr, citing a Chatham House report on Russia, 2015 (“WWIII: The West Must Face Up to Vladimir Putin or Risk Moscow’s Use of Tactical Nuclear Weapons,” </w:t>
      </w:r>
      <w:r w:rsidRPr="00F85178">
        <w:rPr>
          <w:i/>
        </w:rPr>
        <w:t xml:space="preserve">Inquisitr, </w:t>
      </w:r>
      <w:r w:rsidRPr="00F85178">
        <w:t>June 4</w:t>
      </w:r>
      <w:r w:rsidRPr="00F85178">
        <w:rPr>
          <w:vertAlign w:val="superscript"/>
        </w:rPr>
        <w:t>th</w:t>
      </w:r>
      <w:r w:rsidRPr="00F85178">
        <w:t xml:space="preserve">, Accessible Online at </w:t>
      </w:r>
      <w:hyperlink r:id="rId63" w:history="1">
        <w:r w:rsidRPr="00F85178">
          <w:rPr>
            <w:rStyle w:val="Hyperlink"/>
          </w:rPr>
          <w:t>http://www.inquisitr.com/2143988/world-war-iii-the-west-must-face-up-to-vladimir-putin-or-risk-moscows-use-of-tactical-nuclear-weapons-british-intelligence-experts-warn/</w:t>
        </w:r>
      </w:hyperlink>
      <w:r w:rsidRPr="00F85178">
        <w:t xml:space="preserve">, Accessible Online at </w:t>
      </w:r>
      <w:hyperlink r:id="rId64" w:history="1">
        <w:r w:rsidRPr="00F85178">
          <w:rPr>
            <w:rStyle w:val="Hyperlink"/>
          </w:rPr>
          <w:t>http://www.inquisitr.com/2143988/world-war-iii-the-west-must-face-up-to-vladimir-putin-or-risk-moscows-use-of-tactical-nuclear-weapons-british-intelligence-experts-warn/</w:t>
        </w:r>
      </w:hyperlink>
      <w:r w:rsidRPr="00F85178">
        <w:t>, Accessed On 07-22-2016)</w:t>
      </w:r>
    </w:p>
    <w:p w:rsidR="006C63EE" w:rsidRPr="00F85178" w:rsidRDefault="006C63EE" w:rsidP="006C63EE">
      <w:r w:rsidRPr="00993400">
        <w:rPr>
          <w:rStyle w:val="StyleUnderline"/>
          <w:highlight w:val="yellow"/>
        </w:rPr>
        <w:t>If the West fails to stand up to</w:t>
      </w:r>
      <w:r w:rsidRPr="00F85178">
        <w:t xml:space="preserve"> Vladimir </w:t>
      </w:r>
      <w:r w:rsidRPr="00993400">
        <w:rPr>
          <w:rStyle w:val="Emphasis"/>
          <w:highlight w:val="yellow"/>
        </w:rPr>
        <w:t>Putin</w:t>
      </w:r>
      <w:r w:rsidRPr="00F85178">
        <w:t xml:space="preserve"> and Moscow, then </w:t>
      </w:r>
      <w:r w:rsidRPr="00993400">
        <w:rPr>
          <w:rStyle w:val="StyleUnderline"/>
          <w:highlight w:val="yellow"/>
        </w:rPr>
        <w:t>it could initiate</w:t>
      </w:r>
      <w:r w:rsidRPr="00F85178">
        <w:t xml:space="preserve"> a chain of events which would lead to </w:t>
      </w:r>
      <w:r w:rsidRPr="00993400">
        <w:rPr>
          <w:rStyle w:val="Emphasis"/>
          <w:highlight w:val="yellow"/>
        </w:rPr>
        <w:t>World War 3</w:t>
      </w:r>
      <w:r w:rsidRPr="00F85178">
        <w:t xml:space="preserve">, British intelligence experts have warned. The U.K’s foreign affairs think-tank, Chatham House, has issued a report which states that Putin and </w:t>
      </w:r>
      <w:r w:rsidRPr="00993400">
        <w:rPr>
          <w:rStyle w:val="Emphasis"/>
          <w:highlight w:val="yellow"/>
        </w:rPr>
        <w:t>Moscow could easily use</w:t>
      </w:r>
      <w:r w:rsidRPr="00F85178">
        <w:t xml:space="preserve"> tactical </w:t>
      </w:r>
      <w:r w:rsidRPr="00993400">
        <w:rPr>
          <w:rStyle w:val="Emphasis"/>
          <w:highlight w:val="yellow"/>
        </w:rPr>
        <w:t>nuclear weapons on Europe</w:t>
      </w:r>
      <w:r w:rsidRPr="00F85178">
        <w:t xml:space="preserve"> in the future </w:t>
      </w:r>
      <w:r w:rsidRPr="00993400">
        <w:rPr>
          <w:rStyle w:val="StyleUnderline"/>
          <w:highlight w:val="yellow"/>
        </w:rPr>
        <w:t>and create a</w:t>
      </w:r>
      <w:r w:rsidRPr="00F85178">
        <w:t xml:space="preserve"> possible </w:t>
      </w:r>
      <w:r w:rsidRPr="00993400">
        <w:rPr>
          <w:rStyle w:val="Emphasis"/>
          <w:highlight w:val="yellow"/>
        </w:rPr>
        <w:t>World War 3 scenario</w:t>
      </w:r>
      <w:r w:rsidRPr="00F85178">
        <w:t>. “</w:t>
      </w:r>
      <w:r w:rsidRPr="00993400">
        <w:rPr>
          <w:rStyle w:val="StyleUnderline"/>
          <w:highlight w:val="yellow"/>
        </w:rPr>
        <w:t>Just because something is unimaginable</w:t>
      </w:r>
      <w:r w:rsidRPr="00F85178">
        <w:t xml:space="preserve"> for Western planners </w:t>
      </w:r>
      <w:r w:rsidRPr="00993400">
        <w:rPr>
          <w:rStyle w:val="StyleUnderline"/>
          <w:highlight w:val="yellow"/>
        </w:rPr>
        <w:t xml:space="preserve">does not mean it is </w:t>
      </w:r>
      <w:r w:rsidRPr="00993400">
        <w:rPr>
          <w:rStyle w:val="Emphasis"/>
          <w:highlight w:val="yellow"/>
        </w:rPr>
        <w:t>not considered a viable option by Russia</w:t>
      </w:r>
      <w:r w:rsidRPr="00F85178">
        <w:t xml:space="preserve">.” </w:t>
      </w:r>
    </w:p>
    <w:p w:rsidR="006C63EE" w:rsidRPr="00F85178" w:rsidRDefault="006C63EE" w:rsidP="006C63EE">
      <w:r w:rsidRPr="00F85178">
        <w:t xml:space="preserve">The authors of the report include Sir Roderic Lyne and Sir Andrew Wood. The two former ambassadors to Moscow are well-aware just how ruthless Vladimir Putin can be. They are hypercritical in their condemnation of the Western leaders’ failure to predict the Ukraine crisis, and its potential to be one of the contributing factors to a World War 3 scenario. The report accuses U.S. President Barack Obama and U.K. Prime Minister David Cameron of suffering from a “collective amnesia,” and whose “weak and unconvincing responses” have encouraged Putin to further his global interests and ambitions. “The Kremlin perceives that the West lacks the will to pay the necessary price to defend its principles.” </w:t>
      </w:r>
    </w:p>
    <w:p w:rsidR="006C63EE" w:rsidRPr="00F85178" w:rsidRDefault="006C63EE" w:rsidP="006C63EE">
      <w:r w:rsidRPr="00F85178">
        <w:t>The report states that lack of effective support for the “outgunned and outmanned” Ukrainian government by the West would have far reaching consequences for the Western alliance, namely the possible risk of a World War 3 situation. “</w:t>
      </w:r>
      <w:r w:rsidRPr="00993400">
        <w:rPr>
          <w:rStyle w:val="StyleUnderline"/>
          <w:highlight w:val="yellow"/>
        </w:rPr>
        <w:t>The conflict</w:t>
      </w:r>
      <w:r w:rsidRPr="00F85178">
        <w:t xml:space="preserve"> in Ukraine </w:t>
      </w:r>
      <w:r w:rsidRPr="00993400">
        <w:rPr>
          <w:rStyle w:val="Emphasis"/>
          <w:highlight w:val="yellow"/>
        </w:rPr>
        <w:t>is a defining factor for the future of European security</w:t>
      </w:r>
      <w:r w:rsidRPr="00F85178">
        <w:t xml:space="preserve">. Russia may have the greater interest in Ukraine, but the West has an even bigger interest in preserving the post-Cold War environment. If that is dismantled, </w:t>
      </w:r>
      <w:r w:rsidRPr="00993400">
        <w:rPr>
          <w:rStyle w:val="Emphasis"/>
          <w:highlight w:val="yellow"/>
        </w:rPr>
        <w:t>it is conceivable that NATO and the EU could collapse too</w:t>
      </w:r>
      <w:r w:rsidRPr="00F85178">
        <w:t xml:space="preserve">.” The report, which indicates World War 3 could be a possible outcome of current global situations if the West refuses to act accordingly, also admits that Putin currently faces the </w:t>
      </w:r>
      <w:hyperlink r:id="rId65" w:tgtFrame="_blank" w:history="1">
        <w:r w:rsidRPr="00F85178">
          <w:rPr>
            <w:rStyle w:val="Hyperlink"/>
          </w:rPr>
          <w:t>biggest challenge</w:t>
        </w:r>
      </w:hyperlink>
      <w:r w:rsidRPr="00F85178">
        <w:t xml:space="preserve"> of his 15-year rule.</w:t>
      </w:r>
    </w:p>
    <w:p w:rsidR="006C63EE" w:rsidRPr="00F85178" w:rsidRDefault="006C63EE" w:rsidP="006C63EE"/>
    <w:p w:rsidR="006C63EE" w:rsidRPr="00F85178" w:rsidRDefault="006C63EE" w:rsidP="006C63EE">
      <w:pPr>
        <w:pStyle w:val="Heading4"/>
        <w:rPr>
          <w:sz w:val="28"/>
        </w:rPr>
      </w:pPr>
      <w:r w:rsidRPr="00F85178">
        <w:rPr>
          <w:sz w:val="28"/>
        </w:rPr>
        <w:t xml:space="preserve">Strong NATO is </w:t>
      </w:r>
      <w:r w:rsidRPr="00F85178">
        <w:rPr>
          <w:sz w:val="28"/>
          <w:u w:val="single"/>
        </w:rPr>
        <w:t>vital to prevent Russian expansionism</w:t>
      </w:r>
      <w:r w:rsidRPr="00F85178">
        <w:rPr>
          <w:sz w:val="28"/>
        </w:rPr>
        <w:t xml:space="preserve">. </w:t>
      </w:r>
    </w:p>
    <w:p w:rsidR="006C63EE" w:rsidRPr="00F85178" w:rsidRDefault="006C63EE" w:rsidP="006C63EE">
      <w:r w:rsidRPr="00F85178">
        <w:rPr>
          <w:rStyle w:val="Style13ptBold"/>
          <w:sz w:val="28"/>
        </w:rPr>
        <w:t>Weinrod 16</w:t>
      </w:r>
      <w:r w:rsidRPr="00F85178">
        <w:t xml:space="preserve"> — Bruce Weinrod, Senior Fellow at the Potomac Foundation, J.D. from Georgetown University, M.A. in International Relations from the University of Pennsylvania, 2016 (“We Still Need NATO,” </w:t>
      </w:r>
      <w:r w:rsidRPr="00F85178">
        <w:rPr>
          <w:i/>
        </w:rPr>
        <w:t xml:space="preserve">The American Interest, </w:t>
      </w:r>
      <w:r w:rsidRPr="00F85178">
        <w:t>January 15</w:t>
      </w:r>
      <w:r w:rsidRPr="00F85178">
        <w:rPr>
          <w:vertAlign w:val="superscript"/>
        </w:rPr>
        <w:t>th</w:t>
      </w:r>
      <w:r w:rsidRPr="00F85178">
        <w:t xml:space="preserve">, Accessible Online at </w:t>
      </w:r>
      <w:hyperlink r:id="rId66" w:history="1">
        <w:r w:rsidRPr="00F85178">
          <w:rPr>
            <w:rStyle w:val="Hyperlink"/>
          </w:rPr>
          <w:t>http://www.the-american-interest.com/2016/01/15/we-still-need-nato/</w:t>
        </w:r>
      </w:hyperlink>
      <w:r w:rsidRPr="00F85178">
        <w:t>, Accessed On 07-22-2016)</w:t>
      </w:r>
    </w:p>
    <w:p w:rsidR="006C63EE" w:rsidRPr="00F85178" w:rsidRDefault="006C63EE" w:rsidP="006C63EE">
      <w:pPr>
        <w:rPr>
          <w:rStyle w:val="StyleUnderline"/>
        </w:rPr>
      </w:pPr>
      <w:r w:rsidRPr="00F85178">
        <w:t xml:space="preserve">But beyond those who reject the premise of longstanding U.S. strategy, </w:t>
      </w:r>
      <w:r w:rsidRPr="00993400">
        <w:rPr>
          <w:rStyle w:val="StyleUnderline"/>
          <w:highlight w:val="yellow"/>
        </w:rPr>
        <w:t xml:space="preserve">the argument that NATO is obsolete </w:t>
      </w:r>
      <w:r w:rsidRPr="00993400">
        <w:rPr>
          <w:rStyle w:val="Emphasis"/>
          <w:highlight w:val="yellow"/>
        </w:rPr>
        <w:t>holds no water</w:t>
      </w:r>
      <w:r w:rsidRPr="00F85178">
        <w:rPr>
          <w:rStyle w:val="StyleUnderline"/>
        </w:rPr>
        <w:t xml:space="preserve">—and one reason the argument persists is the widespread </w:t>
      </w:r>
      <w:r w:rsidRPr="00F85178">
        <w:rPr>
          <w:rStyle w:val="Emphasis"/>
        </w:rPr>
        <w:t>lack of awareness</w:t>
      </w:r>
      <w:r w:rsidRPr="00F85178">
        <w:rPr>
          <w:rStyle w:val="StyleUnderline"/>
        </w:rPr>
        <w:t xml:space="preserve"> among casual observers of how NATO has adapted itself to the post-Cold War world</w:t>
      </w:r>
      <w:r w:rsidRPr="00F85178">
        <w:t xml:space="preserve">. These efforts, sketched above, rarely make headlines. They involve patient institution-building and require an in-depth focus to genuinely appreciate. Nonetheless, </w:t>
      </w:r>
      <w:r w:rsidRPr="00993400">
        <w:rPr>
          <w:rStyle w:val="StyleUnderline"/>
          <w:highlight w:val="yellow"/>
        </w:rPr>
        <w:t>the transformation of NATO</w:t>
      </w:r>
      <w:r w:rsidRPr="00F85178">
        <w:rPr>
          <w:rStyle w:val="StyleUnderline"/>
        </w:rPr>
        <w:t xml:space="preserve"> over the past two decades </w:t>
      </w:r>
      <w:r w:rsidRPr="00993400">
        <w:rPr>
          <w:rStyle w:val="StyleUnderline"/>
          <w:highlight w:val="yellow"/>
        </w:rPr>
        <w:t xml:space="preserve">has </w:t>
      </w:r>
      <w:r w:rsidRPr="00993400">
        <w:rPr>
          <w:rStyle w:val="Emphasis"/>
          <w:highlight w:val="yellow"/>
        </w:rPr>
        <w:t>enhanced U.S. and allied security</w:t>
      </w:r>
      <w:r w:rsidRPr="00993400">
        <w:rPr>
          <w:rStyle w:val="StyleUnderline"/>
          <w:highlight w:val="yellow"/>
        </w:rPr>
        <w:t xml:space="preserve"> and </w:t>
      </w:r>
      <w:r w:rsidRPr="00993400">
        <w:rPr>
          <w:rStyle w:val="Emphasis"/>
          <w:highlight w:val="yellow"/>
        </w:rPr>
        <w:t>strongly undermines the claim of NATO’s obsolescence</w:t>
      </w:r>
      <w:r w:rsidRPr="00993400">
        <w:rPr>
          <w:rStyle w:val="StyleUnderline"/>
          <w:highlight w:val="yellow"/>
        </w:rPr>
        <w:t>.</w:t>
      </w:r>
    </w:p>
    <w:p w:rsidR="006C63EE" w:rsidRPr="00F85178" w:rsidRDefault="006C63EE" w:rsidP="006C63EE">
      <w:r w:rsidRPr="00F85178">
        <w:t xml:space="preserve">If that were not enough, </w:t>
      </w:r>
      <w:r w:rsidRPr="00993400">
        <w:rPr>
          <w:rStyle w:val="StyleUnderline"/>
          <w:highlight w:val="yellow"/>
        </w:rPr>
        <w:t xml:space="preserve">a newly assertive Russia presents a </w:t>
      </w:r>
      <w:r w:rsidRPr="00993400">
        <w:rPr>
          <w:rStyle w:val="Emphasis"/>
          <w:highlight w:val="yellow"/>
        </w:rPr>
        <w:t>clear potential threat</w:t>
      </w:r>
      <w:r w:rsidRPr="00F85178">
        <w:t>. The argument offered since 1991 that NATO need not be concerned about Russia, questionable even at an earlier time, has clearly been overtaken by events.</w:t>
      </w:r>
    </w:p>
    <w:p w:rsidR="006C63EE" w:rsidRPr="00F85178" w:rsidRDefault="006C63EE" w:rsidP="006C63EE">
      <w:pPr>
        <w:rPr>
          <w:rStyle w:val="StyleUnderline"/>
        </w:rPr>
      </w:pPr>
      <w:r w:rsidRPr="00F85178">
        <w:t xml:space="preserve">As an historical aside, </w:t>
      </w:r>
      <w:r w:rsidRPr="00993400">
        <w:rPr>
          <w:rStyle w:val="StyleUnderline"/>
          <w:highlight w:val="yellow"/>
        </w:rPr>
        <w:t>the argument</w:t>
      </w:r>
      <w:r w:rsidRPr="00F85178">
        <w:rPr>
          <w:rStyle w:val="StyleUnderline"/>
        </w:rPr>
        <w:t xml:space="preserve"> of some NATO critics </w:t>
      </w:r>
      <w:r w:rsidRPr="00993400">
        <w:rPr>
          <w:rStyle w:val="StyleUnderline"/>
          <w:highlight w:val="yellow"/>
        </w:rPr>
        <w:t xml:space="preserve">that Russia’s recent adventurism is a direct result of NATO enlargement is </w:t>
      </w:r>
      <w:r w:rsidRPr="00993400">
        <w:rPr>
          <w:rStyle w:val="Emphasis"/>
          <w:highlight w:val="yellow"/>
        </w:rPr>
        <w:t>highly questionable</w:t>
      </w:r>
      <w:r w:rsidRPr="00F85178">
        <w:t xml:space="preserve">.3 Obviously, Putin did not welcome NATO enlargement, and, almost as obviously, the plausibility of that argument has given Moscow a wedge with which to seek to fracture Transatlantic relations. But the proposition that Putin would not have engaged in bullying behavior, or annexed Crimea or subverted Ukraine or ordered Russia forces into Syria, if NATO had not expanded is implausible on its face. </w:t>
      </w:r>
      <w:r w:rsidRPr="00993400">
        <w:rPr>
          <w:rStyle w:val="StyleUnderline"/>
          <w:highlight w:val="yellow"/>
        </w:rPr>
        <w:t xml:space="preserve">Putin is motivated by several factors, including a </w:t>
      </w:r>
      <w:r w:rsidRPr="00993400">
        <w:rPr>
          <w:rStyle w:val="Emphasis"/>
          <w:highlight w:val="yellow"/>
        </w:rPr>
        <w:t>desire to dominate the “near abroad,”</w:t>
      </w:r>
      <w:r w:rsidRPr="00993400">
        <w:rPr>
          <w:rStyle w:val="StyleUnderline"/>
          <w:highlight w:val="yellow"/>
        </w:rPr>
        <w:t xml:space="preserve"> an </w:t>
      </w:r>
      <w:r w:rsidRPr="00993400">
        <w:rPr>
          <w:rStyle w:val="Emphasis"/>
          <w:highlight w:val="yellow"/>
        </w:rPr>
        <w:t>ambition to be seen as a serious factor in world politics</w:t>
      </w:r>
      <w:r w:rsidRPr="00993400">
        <w:rPr>
          <w:rStyle w:val="StyleUnderline"/>
          <w:highlight w:val="yellow"/>
        </w:rPr>
        <w:t xml:space="preserve">, and a need to retain popular support by </w:t>
      </w:r>
      <w:r w:rsidRPr="00993400">
        <w:rPr>
          <w:rStyle w:val="Emphasis"/>
          <w:highlight w:val="yellow"/>
        </w:rPr>
        <w:t>distracting the Russian public from domestic problems</w:t>
      </w:r>
      <w:r w:rsidRPr="00F85178">
        <w:rPr>
          <w:rStyle w:val="StyleUnderline"/>
        </w:rPr>
        <w:t>.</w:t>
      </w:r>
      <w:r w:rsidRPr="00F85178">
        <w:t xml:space="preserve"> Indeed, even if NATO had not expanded, </w:t>
      </w:r>
      <w:r w:rsidRPr="00993400">
        <w:rPr>
          <w:rStyle w:val="StyleUnderline"/>
          <w:highlight w:val="yellow"/>
        </w:rPr>
        <w:t xml:space="preserve">Putin could well have been tempted to </w:t>
      </w:r>
      <w:r w:rsidRPr="00993400">
        <w:rPr>
          <w:rStyle w:val="Emphasis"/>
          <w:highlight w:val="yellow"/>
        </w:rPr>
        <w:t>meddle in a perceived vacuum in Central and Eastern Europe</w:t>
      </w:r>
      <w:r w:rsidRPr="00F85178">
        <w:rPr>
          <w:rStyle w:val="StyleUnderline"/>
        </w:rPr>
        <w:t xml:space="preserve">, with the result that the current zone of instability in and around Ukraine might by now have </w:t>
      </w:r>
      <w:r w:rsidRPr="00F85178">
        <w:rPr>
          <w:rStyle w:val="Emphasis"/>
        </w:rPr>
        <w:t>spread all the way to the German border</w:t>
      </w:r>
      <w:r w:rsidRPr="00F85178">
        <w:rPr>
          <w:rStyle w:val="StyleUnderline"/>
        </w:rPr>
        <w:t>.</w:t>
      </w:r>
    </w:p>
    <w:p w:rsidR="006C63EE" w:rsidRPr="00F85178" w:rsidRDefault="006C63EE" w:rsidP="006C63EE">
      <w:pPr>
        <w:pStyle w:val="Heading3"/>
      </w:pPr>
      <w:r w:rsidRPr="00F85178">
        <w:t>They Say: “Not Key to Credibility”</w:t>
      </w:r>
    </w:p>
    <w:p w:rsidR="006C63EE" w:rsidRPr="00F85178" w:rsidRDefault="006C63EE" w:rsidP="006C63EE">
      <w:pPr>
        <w:pStyle w:val="Heading4"/>
        <w:rPr>
          <w:sz w:val="28"/>
        </w:rPr>
      </w:pPr>
      <w:r w:rsidRPr="00F85178">
        <w:rPr>
          <w:sz w:val="28"/>
        </w:rPr>
        <w:t xml:space="preserve">Withdrawal </w:t>
      </w:r>
      <w:r w:rsidRPr="00F85178">
        <w:rPr>
          <w:sz w:val="28"/>
          <w:u w:val="single"/>
        </w:rPr>
        <w:t>destroys US deterrence credibility across the globe</w:t>
      </w:r>
      <w:r w:rsidRPr="00F85178">
        <w:rPr>
          <w:sz w:val="28"/>
        </w:rPr>
        <w:t xml:space="preserve">, </w:t>
      </w:r>
      <w:r w:rsidRPr="00F85178">
        <w:rPr>
          <w:sz w:val="28"/>
          <w:u w:val="single"/>
        </w:rPr>
        <w:t>especially for NATO</w:t>
      </w:r>
      <w:r w:rsidRPr="00F85178">
        <w:rPr>
          <w:sz w:val="28"/>
        </w:rPr>
        <w:t>.</w:t>
      </w:r>
    </w:p>
    <w:p w:rsidR="006C63EE" w:rsidRPr="00F85178" w:rsidRDefault="006C63EE" w:rsidP="006C63EE">
      <w:r w:rsidRPr="00F85178">
        <w:rPr>
          <w:rStyle w:val="Heading4Char"/>
          <w:sz w:val="28"/>
        </w:rPr>
        <w:t>Nichols</w:t>
      </w:r>
      <w:r w:rsidRPr="00F85178">
        <w:t xml:space="preserve"> </w:t>
      </w:r>
      <w:r w:rsidRPr="00F85178">
        <w:rPr>
          <w:rStyle w:val="Heading4Char"/>
          <w:sz w:val="28"/>
        </w:rPr>
        <w:t>14</w:t>
      </w:r>
      <w:r w:rsidRPr="00F85178">
        <w:t xml:space="preserve"> – Thomas M. Nichols, Professor of National Security Affairs at the Naval War College, 2014 (“Why A Korean Pullout Is a Really Bad Idea,” </w:t>
      </w:r>
      <w:r w:rsidRPr="00F85178">
        <w:rPr>
          <w:i/>
        </w:rPr>
        <w:t xml:space="preserve">War On the Rocks, </w:t>
      </w:r>
      <w:r w:rsidRPr="00F85178">
        <w:t>July 31</w:t>
      </w:r>
      <w:r w:rsidRPr="00F85178">
        <w:rPr>
          <w:vertAlign w:val="superscript"/>
        </w:rPr>
        <w:t>st</w:t>
      </w:r>
      <w:r w:rsidRPr="00F85178">
        <w:t xml:space="preserve">, Accessible Online at </w:t>
      </w:r>
      <w:hyperlink r:id="rId67" w:history="1">
        <w:r w:rsidRPr="00F85178">
          <w:rPr>
            <w:rStyle w:val="Hyperlink"/>
          </w:rPr>
          <w:t>http://warontherocks.com/2014/07/why-a-korean-pullout-is-a-really-bad-idea/</w:t>
        </w:r>
      </w:hyperlink>
      <w:r w:rsidRPr="00F85178">
        <w:t>, Accessed On 07-22-2016)</w:t>
      </w:r>
    </w:p>
    <w:p w:rsidR="006C63EE" w:rsidRPr="00F85178" w:rsidRDefault="006C63EE" w:rsidP="006C63EE">
      <w:pPr>
        <w:rPr>
          <w:rStyle w:val="Emphasis"/>
        </w:rPr>
      </w:pPr>
      <w:r w:rsidRPr="00F85178">
        <w:t xml:space="preserve">Lee’s proposal also takes place in a vacuum, as though nothing else is happening in the world. By focusing on costs and planning in one part of the map, Lee treats foreign policy as a menu from which one may pick and choose options at will, rather than as a coherent whole. </w:t>
      </w:r>
      <w:r w:rsidRPr="00993400">
        <w:rPr>
          <w:rStyle w:val="StyleUnderline"/>
          <w:highlight w:val="yellow"/>
        </w:rPr>
        <w:t xml:space="preserve">American credibility is </w:t>
      </w:r>
      <w:r w:rsidRPr="00993400">
        <w:rPr>
          <w:rStyle w:val="Emphasis"/>
          <w:highlight w:val="yellow"/>
        </w:rPr>
        <w:t>under attack on all fronts</w:t>
      </w:r>
      <w:r w:rsidRPr="00993400">
        <w:rPr>
          <w:rStyle w:val="StyleUnderline"/>
          <w:highlight w:val="yellow"/>
        </w:rPr>
        <w:t xml:space="preserve">: </w:t>
      </w:r>
      <w:r w:rsidRPr="00993400">
        <w:rPr>
          <w:rStyle w:val="Emphasis"/>
          <w:highlight w:val="yellow"/>
        </w:rPr>
        <w:t>Russia</w:t>
      </w:r>
      <w:r w:rsidRPr="00993400">
        <w:rPr>
          <w:rStyle w:val="StyleUnderline"/>
          <w:highlight w:val="yellow"/>
        </w:rPr>
        <w:t xml:space="preserve">, </w:t>
      </w:r>
      <w:r w:rsidRPr="00993400">
        <w:rPr>
          <w:rStyle w:val="Emphasis"/>
          <w:highlight w:val="yellow"/>
        </w:rPr>
        <w:t>Syria</w:t>
      </w:r>
      <w:r w:rsidRPr="00993400">
        <w:rPr>
          <w:rStyle w:val="StyleUnderline"/>
          <w:highlight w:val="yellow"/>
        </w:rPr>
        <w:t xml:space="preserve">, and </w:t>
      </w:r>
      <w:r w:rsidRPr="00993400">
        <w:rPr>
          <w:rStyle w:val="Emphasis"/>
          <w:highlight w:val="yellow"/>
        </w:rPr>
        <w:t>Iran</w:t>
      </w:r>
      <w:r w:rsidRPr="00993400">
        <w:rPr>
          <w:rStyle w:val="StyleUnderline"/>
          <w:highlight w:val="yellow"/>
        </w:rPr>
        <w:t xml:space="preserve"> are</w:t>
      </w:r>
      <w:r w:rsidRPr="00F85178">
        <w:rPr>
          <w:rStyle w:val="StyleUnderline"/>
        </w:rPr>
        <w:t xml:space="preserve"> but three </w:t>
      </w:r>
      <w:r w:rsidRPr="00993400">
        <w:rPr>
          <w:rStyle w:val="StyleUnderline"/>
          <w:highlight w:val="yellow"/>
        </w:rPr>
        <w:t xml:space="preserve">places where </w:t>
      </w:r>
      <w:r w:rsidRPr="00993400">
        <w:rPr>
          <w:rStyle w:val="Emphasis"/>
          <w:highlight w:val="yellow"/>
        </w:rPr>
        <w:t>perceptions of resolve matter</w:t>
      </w:r>
      <w:r w:rsidRPr="00F85178">
        <w:t xml:space="preserve">. (Or would have mattered, had we cared enough to insist on being more proactive two or three years ago.) </w:t>
      </w:r>
      <w:r w:rsidRPr="00993400">
        <w:rPr>
          <w:rStyle w:val="StyleUnderline"/>
          <w:highlight w:val="yellow"/>
        </w:rPr>
        <w:t xml:space="preserve">What </w:t>
      </w:r>
      <w:r w:rsidRPr="00993400">
        <w:rPr>
          <w:rStyle w:val="Emphasis"/>
          <w:highlight w:val="yellow"/>
        </w:rPr>
        <w:t>message</w:t>
      </w:r>
      <w:r w:rsidRPr="00993400">
        <w:rPr>
          <w:rStyle w:val="StyleUnderline"/>
          <w:highlight w:val="yellow"/>
        </w:rPr>
        <w:t xml:space="preserve"> would it send, as </w:t>
      </w:r>
      <w:r w:rsidRPr="00993400">
        <w:rPr>
          <w:rStyle w:val="Emphasis"/>
          <w:highlight w:val="yellow"/>
        </w:rPr>
        <w:t>Ukraine is being dismembered</w:t>
      </w:r>
      <w:r w:rsidRPr="00993400">
        <w:rPr>
          <w:rStyle w:val="StyleUnderline"/>
          <w:highlight w:val="yellow"/>
        </w:rPr>
        <w:t xml:space="preserve"> and </w:t>
      </w:r>
      <w:r w:rsidRPr="00993400">
        <w:rPr>
          <w:rStyle w:val="Emphasis"/>
          <w:highlight w:val="yellow"/>
        </w:rPr>
        <w:t>NATO struggles with its responses</w:t>
      </w:r>
      <w:r w:rsidRPr="00993400">
        <w:rPr>
          <w:rStyle w:val="StyleUnderline"/>
          <w:highlight w:val="yellow"/>
        </w:rPr>
        <w:t>, if the</w:t>
      </w:r>
      <w:r w:rsidRPr="00993400">
        <w:rPr>
          <w:highlight w:val="yellow"/>
        </w:rPr>
        <w:t xml:space="preserve"> </w:t>
      </w:r>
      <w:r w:rsidRPr="00993400">
        <w:rPr>
          <w:rStyle w:val="Emphasis"/>
          <w:highlight w:val="yellow"/>
        </w:rPr>
        <w:t>U</w:t>
      </w:r>
      <w:r w:rsidRPr="00F85178">
        <w:t xml:space="preserve">nited </w:t>
      </w:r>
      <w:r w:rsidRPr="00993400">
        <w:rPr>
          <w:rStyle w:val="Emphasis"/>
          <w:highlight w:val="yellow"/>
        </w:rPr>
        <w:t>S</w:t>
      </w:r>
      <w:r w:rsidRPr="00F85178">
        <w:t xml:space="preserve">tates </w:t>
      </w:r>
      <w:r w:rsidRPr="00993400">
        <w:rPr>
          <w:rStyle w:val="Emphasis"/>
          <w:highlight w:val="yellow"/>
        </w:rPr>
        <w:t>leaves behind an ally still in a state of war?</w:t>
      </w:r>
      <w:r w:rsidRPr="00F85178">
        <w:rPr>
          <w:rStyle w:val="Emphasis"/>
        </w:rPr>
        <w:t xml:space="preserve"> </w:t>
      </w:r>
    </w:p>
    <w:p w:rsidR="006C63EE" w:rsidRPr="00F85178" w:rsidRDefault="006C63EE" w:rsidP="006C63EE">
      <w:r w:rsidRPr="00F85178">
        <w:rPr>
          <w:rStyle w:val="StyleUnderline"/>
        </w:rPr>
        <w:t>If the only goal is to move 28,000</w:t>
      </w:r>
      <w:r w:rsidRPr="00F85178">
        <w:t xml:space="preserve"> U.S. </w:t>
      </w:r>
      <w:r w:rsidRPr="00F85178">
        <w:rPr>
          <w:rStyle w:val="StyleUnderline"/>
        </w:rPr>
        <w:t>troops around a map and save some money</w:t>
      </w:r>
      <w:r w:rsidRPr="00F85178">
        <w:t xml:space="preserve">, Major </w:t>
      </w:r>
      <w:r w:rsidRPr="00993400">
        <w:rPr>
          <w:rStyle w:val="StyleUnderline"/>
          <w:highlight w:val="yellow"/>
        </w:rPr>
        <w:t>Lee’s withdrawal looks like a terrific idea</w:t>
      </w:r>
      <w:r w:rsidRPr="00993400">
        <w:rPr>
          <w:highlight w:val="yellow"/>
        </w:rPr>
        <w:t>.</w:t>
      </w:r>
      <w:r w:rsidRPr="00F85178">
        <w:t xml:space="preserve"> Again, </w:t>
      </w:r>
      <w:r w:rsidRPr="00F85178">
        <w:rPr>
          <w:rStyle w:val="StyleUnderline"/>
        </w:rPr>
        <w:t>however</w:t>
      </w:r>
      <w:r w:rsidRPr="00F85178">
        <w:t xml:space="preserve">, </w:t>
      </w:r>
      <w:r w:rsidRPr="00993400">
        <w:rPr>
          <w:rStyle w:val="StyleUnderline"/>
          <w:highlight w:val="yellow"/>
        </w:rPr>
        <w:t>this is</w:t>
      </w:r>
      <w:r w:rsidRPr="00993400">
        <w:rPr>
          <w:highlight w:val="yellow"/>
        </w:rPr>
        <w:t xml:space="preserve"> </w:t>
      </w:r>
      <w:r w:rsidRPr="00993400">
        <w:rPr>
          <w:rStyle w:val="Emphasis"/>
          <w:highlight w:val="yellow"/>
        </w:rPr>
        <w:t>operational myopia</w:t>
      </w:r>
      <w:r w:rsidRPr="00F85178">
        <w:t>: it may well be that on the gaming table</w:t>
      </w:r>
      <w:r w:rsidRPr="00F85178">
        <w:rPr>
          <w:rStyle w:val="StyleUnderline"/>
        </w:rPr>
        <w:t xml:space="preserve">, </w:t>
      </w:r>
      <w:r w:rsidRPr="00993400">
        <w:rPr>
          <w:rStyle w:val="StyleUnderline"/>
          <w:highlight w:val="yellow"/>
        </w:rPr>
        <w:t xml:space="preserve">the South can defeat the North without U.S. help, but this is </w:t>
      </w:r>
      <w:r w:rsidRPr="00993400">
        <w:rPr>
          <w:rStyle w:val="Emphasis"/>
          <w:highlight w:val="yellow"/>
        </w:rPr>
        <w:t>not about operations</w:t>
      </w:r>
      <w:r w:rsidRPr="00F85178">
        <w:rPr>
          <w:rStyle w:val="StyleUnderline"/>
        </w:rPr>
        <w:t>, it is about strategy</w:t>
      </w:r>
      <w:r w:rsidRPr="00F85178">
        <w:t xml:space="preserve">. Specifically, </w:t>
      </w:r>
      <w:r w:rsidRPr="00993400">
        <w:rPr>
          <w:rStyle w:val="StyleUnderline"/>
          <w:highlight w:val="yellow"/>
        </w:rPr>
        <w:t xml:space="preserve">it is </w:t>
      </w:r>
      <w:r w:rsidRPr="00993400">
        <w:rPr>
          <w:rStyle w:val="Emphasis"/>
          <w:highlight w:val="yellow"/>
        </w:rPr>
        <w:t>about politics</w:t>
      </w:r>
      <w:r w:rsidRPr="00993400">
        <w:rPr>
          <w:rStyle w:val="StyleUnderline"/>
          <w:highlight w:val="yellow"/>
        </w:rPr>
        <w:t xml:space="preserve">, including trying to </w:t>
      </w:r>
      <w:r w:rsidRPr="00993400">
        <w:rPr>
          <w:rStyle w:val="Emphasis"/>
          <w:highlight w:val="yellow"/>
        </w:rPr>
        <w:t>shape the enemy’s perceptions and willingness to engage in risk</w:t>
      </w:r>
      <w:r w:rsidRPr="00F85178">
        <w:t xml:space="preserve">. The regime in </w:t>
      </w:r>
      <w:r w:rsidRPr="00F85178">
        <w:rPr>
          <w:rStyle w:val="StyleUnderline"/>
        </w:rPr>
        <w:t>Pyongyang</w:t>
      </w:r>
      <w:r w:rsidRPr="00F85178">
        <w:t xml:space="preserve"> is the same one that attacked in 1950, and </w:t>
      </w:r>
      <w:r w:rsidRPr="00F85178">
        <w:rPr>
          <w:rStyle w:val="StyleUnderline"/>
        </w:rPr>
        <w:t>is still at war</w:t>
      </w:r>
      <w:r w:rsidRPr="00F85178">
        <w:t xml:space="preserve"> with one of our closest allies. </w:t>
      </w:r>
    </w:p>
    <w:p w:rsidR="006C63EE" w:rsidRPr="00F85178" w:rsidRDefault="006C63EE" w:rsidP="006C63EE">
      <w:pPr>
        <w:rPr>
          <w:rStyle w:val="StyleUnderline"/>
        </w:rPr>
      </w:pPr>
      <w:r w:rsidRPr="00F85178">
        <w:rPr>
          <w:rStyle w:val="StyleUnderline"/>
        </w:rPr>
        <w:t xml:space="preserve">The </w:t>
      </w:r>
      <w:r w:rsidRPr="00993400">
        <w:rPr>
          <w:rStyle w:val="StyleUnderline"/>
          <w:highlight w:val="yellow"/>
        </w:rPr>
        <w:t>consequences</w:t>
      </w:r>
      <w:r w:rsidRPr="00F85178">
        <w:rPr>
          <w:rStyle w:val="StyleUnderline"/>
        </w:rPr>
        <w:t xml:space="preserve"> of</w:t>
      </w:r>
      <w:r w:rsidRPr="00F85178">
        <w:t xml:space="preserve"> yet </w:t>
      </w:r>
      <w:r w:rsidRPr="00F85178">
        <w:rPr>
          <w:rStyle w:val="StyleUnderline"/>
        </w:rPr>
        <w:t>one more American disengagement</w:t>
      </w:r>
      <w:r w:rsidRPr="00F85178">
        <w:t xml:space="preserve">, after a string of foreign policy disasters, </w:t>
      </w:r>
      <w:r w:rsidRPr="00993400">
        <w:rPr>
          <w:rStyle w:val="StyleUnderline"/>
          <w:highlight w:val="yellow"/>
        </w:rPr>
        <w:t xml:space="preserve">might well end up costing </w:t>
      </w:r>
      <w:r w:rsidRPr="00993400">
        <w:rPr>
          <w:rStyle w:val="Emphasis"/>
          <w:highlight w:val="yellow"/>
        </w:rPr>
        <w:t>far more than any budget-conscious planner could envision</w:t>
      </w:r>
      <w:r w:rsidRPr="00F85178">
        <w:rPr>
          <w:rStyle w:val="StyleUnderline"/>
        </w:rPr>
        <w:t>.</w:t>
      </w:r>
      <w:r w:rsidRPr="00F85178">
        <w:t xml:space="preserve"> It’s possible that U.S. strategy is outdated and overstates the risk from North Korea. It’s also possible that much of Pyongyang’s rhetoric is meaningless, or a blustery show meant for domestic consumption. </w:t>
      </w:r>
      <w:r w:rsidRPr="00F85178">
        <w:rPr>
          <w:rStyle w:val="StyleUnderline"/>
        </w:rPr>
        <w:t>Considering</w:t>
      </w:r>
      <w:r w:rsidRPr="00F85178">
        <w:t xml:space="preserve">, however, </w:t>
      </w:r>
      <w:r w:rsidRPr="00F85178">
        <w:rPr>
          <w:rStyle w:val="StyleUnderline"/>
        </w:rPr>
        <w:t xml:space="preserve">that just yesterday a top North Korean military official threatened a nuclear strike on the White House, </w:t>
      </w:r>
      <w:r w:rsidRPr="00993400">
        <w:rPr>
          <w:rStyle w:val="StyleUnderline"/>
          <w:highlight w:val="yellow"/>
        </w:rPr>
        <w:t>it might be</w:t>
      </w:r>
      <w:r w:rsidRPr="00F85178">
        <w:rPr>
          <w:rStyle w:val="StyleUnderline"/>
        </w:rPr>
        <w:t xml:space="preserve"> a bit </w:t>
      </w:r>
      <w:r w:rsidRPr="00993400">
        <w:rPr>
          <w:rStyle w:val="StyleUnderline"/>
          <w:highlight w:val="yellow"/>
        </w:rPr>
        <w:t>too early to be</w:t>
      </w:r>
      <w:r w:rsidRPr="00F85178">
        <w:rPr>
          <w:rStyle w:val="StyleUnderline"/>
        </w:rPr>
        <w:t xml:space="preserve"> so </w:t>
      </w:r>
      <w:r w:rsidRPr="00993400">
        <w:rPr>
          <w:rStyle w:val="StyleUnderline"/>
          <w:highlight w:val="yellow"/>
        </w:rPr>
        <w:t>complacent, especially with U.S. foreign policy in so many difficult binds across the globe.</w:t>
      </w:r>
    </w:p>
    <w:p w:rsidR="006C63EE" w:rsidRPr="00F85178" w:rsidRDefault="006C63EE" w:rsidP="006C63EE">
      <w:pPr>
        <w:rPr>
          <w:rStyle w:val="StyleUnderline"/>
        </w:rPr>
      </w:pPr>
    </w:p>
    <w:p w:rsidR="006C63EE" w:rsidRPr="00F85178" w:rsidRDefault="006C63EE" w:rsidP="006C63EE">
      <w:pPr>
        <w:pStyle w:val="Heading4"/>
        <w:rPr>
          <w:sz w:val="28"/>
          <w:u w:val="single"/>
        </w:rPr>
      </w:pPr>
      <w:r w:rsidRPr="00F85178">
        <w:rPr>
          <w:sz w:val="28"/>
        </w:rPr>
        <w:t xml:space="preserve">The plan </w:t>
      </w:r>
      <w:r w:rsidRPr="00F85178">
        <w:rPr>
          <w:sz w:val="28"/>
          <w:u w:val="single"/>
        </w:rPr>
        <w:t>decks US credibility</w:t>
      </w:r>
      <w:r w:rsidRPr="00F85178">
        <w:rPr>
          <w:sz w:val="28"/>
        </w:rPr>
        <w:t xml:space="preserve"> — retrenchment </w:t>
      </w:r>
      <w:r w:rsidRPr="00F85178">
        <w:rPr>
          <w:sz w:val="28"/>
          <w:u w:val="single"/>
        </w:rPr>
        <w:t xml:space="preserve">undermines commitments. </w:t>
      </w:r>
    </w:p>
    <w:p w:rsidR="006C63EE" w:rsidRPr="00F85178" w:rsidRDefault="006C63EE" w:rsidP="006C63EE">
      <w:r w:rsidRPr="00F85178">
        <w:rPr>
          <w:rStyle w:val="Style13ptBold"/>
          <w:sz w:val="28"/>
        </w:rPr>
        <w:t>Keck 14</w:t>
      </w:r>
      <w:r w:rsidRPr="00F85178">
        <w:t xml:space="preserve"> — Robert Keck, Associate Professor of International Relations at Pusan National University, 2014 (“Should the US retrench from South Korea? Part 2: No,” </w:t>
      </w:r>
      <w:r w:rsidRPr="00F85178">
        <w:rPr>
          <w:i/>
        </w:rPr>
        <w:t xml:space="preserve">The Lowly Interpreter, </w:t>
      </w:r>
      <w:r w:rsidRPr="00F85178">
        <w:t>August 22</w:t>
      </w:r>
      <w:r w:rsidRPr="00F85178">
        <w:rPr>
          <w:vertAlign w:val="superscript"/>
        </w:rPr>
        <w:t>nd</w:t>
      </w:r>
      <w:r w:rsidRPr="00F85178">
        <w:t xml:space="preserve">, Accessible Online at </w:t>
      </w:r>
      <w:hyperlink r:id="rId68" w:history="1">
        <w:r w:rsidRPr="00F85178">
          <w:rPr>
            <w:rStyle w:val="Hyperlink"/>
          </w:rPr>
          <w:t>http://www.lowyinterpreter.org/post/2014/08/22/Should-the-US-retrench-from-South-Korea-Part-two-No.aspx</w:t>
        </w:r>
      </w:hyperlink>
      <w:r w:rsidRPr="00F85178">
        <w:t>, Accessed On 07-22-2016)</w:t>
      </w:r>
    </w:p>
    <w:p w:rsidR="006C63EE" w:rsidRPr="00F85178" w:rsidRDefault="006C63EE" w:rsidP="006C63EE">
      <w:pPr>
        <w:rPr>
          <w:rStyle w:val="Emphasis"/>
        </w:rPr>
      </w:pPr>
      <w:r w:rsidRPr="00F85178">
        <w:t xml:space="preserve">2. </w:t>
      </w:r>
      <w:r w:rsidRPr="00993400">
        <w:rPr>
          <w:rStyle w:val="StyleUnderline"/>
          <w:highlight w:val="yellow"/>
        </w:rPr>
        <w:t>China will claim that the US has 'fled'</w:t>
      </w:r>
      <w:r w:rsidRPr="00F85178">
        <w:rPr>
          <w:rStyle w:val="StyleUnderline"/>
        </w:rPr>
        <w:t>,</w:t>
      </w:r>
      <w:r w:rsidRPr="00F85178">
        <w:t xml:space="preserve"> (or, once the US goes somewhere, it can never leave) This is the worst possible argument for a US commitment — credibility. Staying some place for no other reason than that staying sends a good 'signal' is not a good rationale. But </w:t>
      </w:r>
      <w:r w:rsidRPr="00F85178">
        <w:rPr>
          <w:rStyle w:val="StyleUnderline"/>
        </w:rPr>
        <w:t>it is</w:t>
      </w:r>
      <w:r w:rsidRPr="00F85178">
        <w:t xml:space="preserve"> pretty </w:t>
      </w:r>
      <w:r w:rsidRPr="00F85178">
        <w:rPr>
          <w:rStyle w:val="StyleUnderline"/>
        </w:rPr>
        <w:t>clear</w:t>
      </w:r>
      <w:r w:rsidRPr="00F85178">
        <w:t xml:space="preserve"> now that </w:t>
      </w:r>
      <w:r w:rsidRPr="00993400">
        <w:rPr>
          <w:rStyle w:val="StyleUnderline"/>
          <w:highlight w:val="yellow"/>
        </w:rPr>
        <w:t xml:space="preserve">the Sino-US relationship is </w:t>
      </w:r>
      <w:r w:rsidRPr="00993400">
        <w:rPr>
          <w:rStyle w:val="Emphasis"/>
          <w:highlight w:val="yellow"/>
        </w:rPr>
        <w:t>'sliding from engagement to coercive diplomacy</w:t>
      </w:r>
      <w:r w:rsidRPr="00F85178">
        <w:t xml:space="preserve">,' as David Lampton puts it. </w:t>
      </w:r>
      <w:r w:rsidRPr="00F85178">
        <w:rPr>
          <w:rStyle w:val="StyleUnderline"/>
        </w:rPr>
        <w:t>As East Asia enters</w:t>
      </w:r>
      <w:r w:rsidRPr="00F85178">
        <w:t xml:space="preserve"> toward </w:t>
      </w:r>
      <w:r w:rsidRPr="00F85178">
        <w:rPr>
          <w:rStyle w:val="StyleUnderline"/>
        </w:rPr>
        <w:t xml:space="preserve">bipolarity, </w:t>
      </w:r>
      <w:r w:rsidRPr="00993400">
        <w:rPr>
          <w:rStyle w:val="Emphasis"/>
          <w:highlight w:val="yellow"/>
        </w:rPr>
        <w:t>a zero-sum logic will</w:t>
      </w:r>
      <w:r w:rsidRPr="00F85178">
        <w:rPr>
          <w:rStyle w:val="Emphasis"/>
        </w:rPr>
        <w:t xml:space="preserve"> increasingly </w:t>
      </w:r>
      <w:r w:rsidRPr="00993400">
        <w:rPr>
          <w:rStyle w:val="Emphasis"/>
          <w:highlight w:val="yellow"/>
        </w:rPr>
        <w:t>kick in</w:t>
      </w:r>
      <w:r w:rsidRPr="00993400">
        <w:rPr>
          <w:rStyle w:val="StyleUnderline"/>
          <w:highlight w:val="yellow"/>
        </w:rPr>
        <w:t>, in which</w:t>
      </w:r>
      <w:r w:rsidRPr="00F85178">
        <w:rPr>
          <w:rStyle w:val="StyleUnderline"/>
        </w:rPr>
        <w:t xml:space="preserve"> a US </w:t>
      </w:r>
      <w:r w:rsidRPr="00993400">
        <w:rPr>
          <w:rStyle w:val="StyleUnderline"/>
          <w:highlight w:val="yellow"/>
        </w:rPr>
        <w:t>retrenchment w</w:t>
      </w:r>
      <w:r w:rsidRPr="00F85178">
        <w:rPr>
          <w:rStyle w:val="StyleUnderline"/>
        </w:rPr>
        <w:t xml:space="preserve">ill happily </w:t>
      </w:r>
      <w:r w:rsidRPr="00993400">
        <w:rPr>
          <w:rStyle w:val="StyleUnderline"/>
          <w:highlight w:val="yellow"/>
        </w:rPr>
        <w:t>be read by China</w:t>
      </w:r>
      <w:r w:rsidRPr="00F85178">
        <w:t xml:space="preserve"> — one can always count on the Global Times — </w:t>
      </w:r>
      <w:r w:rsidRPr="00993400">
        <w:rPr>
          <w:rStyle w:val="StyleUnderline"/>
          <w:highlight w:val="yellow"/>
        </w:rPr>
        <w:t xml:space="preserve">as </w:t>
      </w:r>
      <w:r w:rsidRPr="00993400">
        <w:rPr>
          <w:rStyle w:val="Emphasis"/>
          <w:highlight w:val="yellow"/>
        </w:rPr>
        <w:t>US capitulation</w:t>
      </w:r>
      <w:r w:rsidRPr="00993400">
        <w:rPr>
          <w:rStyle w:val="StyleUnderline"/>
          <w:highlight w:val="yellow"/>
        </w:rPr>
        <w:t xml:space="preserve">. Whether the US wants to stay in Korea or not, </w:t>
      </w:r>
      <w:r w:rsidRPr="00993400">
        <w:rPr>
          <w:rStyle w:val="Emphasis"/>
          <w:highlight w:val="yellow"/>
        </w:rPr>
        <w:t>now it can't leave</w:t>
      </w:r>
      <w:r w:rsidRPr="00993400">
        <w:rPr>
          <w:rStyle w:val="StyleUnderline"/>
          <w:highlight w:val="yellow"/>
        </w:rPr>
        <w:t xml:space="preserve">. </w:t>
      </w:r>
      <w:r w:rsidRPr="00993400">
        <w:rPr>
          <w:rStyle w:val="Emphasis"/>
          <w:highlight w:val="yellow"/>
        </w:rPr>
        <w:t>It's stuck.</w:t>
      </w:r>
      <w:r w:rsidRPr="00F85178">
        <w:t xml:space="preserve"> Indeed, </w:t>
      </w:r>
      <w:r w:rsidRPr="00F85178">
        <w:rPr>
          <w:rStyle w:val="StyleUnderline"/>
        </w:rPr>
        <w:t>this is one of the</w:t>
      </w:r>
      <w:r w:rsidRPr="00F85178">
        <w:t xml:space="preserve"> great </w:t>
      </w:r>
      <w:r w:rsidRPr="00F85178">
        <w:rPr>
          <w:rStyle w:val="StyleUnderline"/>
        </w:rPr>
        <w:t xml:space="preserve">unseen costs of US interventions: once in, </w:t>
      </w:r>
      <w:r w:rsidRPr="00993400">
        <w:rPr>
          <w:rStyle w:val="StyleUnderline"/>
          <w:highlight w:val="yellow"/>
        </w:rPr>
        <w:t>America can</w:t>
      </w:r>
      <w:r w:rsidRPr="00F85178">
        <w:rPr>
          <w:rStyle w:val="StyleUnderline"/>
        </w:rPr>
        <w:t xml:space="preserve"> almost </w:t>
      </w:r>
      <w:r w:rsidRPr="00993400">
        <w:rPr>
          <w:rStyle w:val="StyleUnderline"/>
          <w:highlight w:val="yellow"/>
        </w:rPr>
        <w:t>never leave</w:t>
      </w:r>
      <w:r w:rsidRPr="00F85178">
        <w:rPr>
          <w:rStyle w:val="StyleUnderline"/>
        </w:rPr>
        <w:t xml:space="preserve"> anywhere </w:t>
      </w:r>
      <w:r w:rsidRPr="00993400">
        <w:rPr>
          <w:rStyle w:val="StyleUnderline"/>
          <w:highlight w:val="yellow"/>
        </w:rPr>
        <w:t xml:space="preserve">without </w:t>
      </w:r>
      <w:r w:rsidRPr="00993400">
        <w:rPr>
          <w:rStyle w:val="Emphasis"/>
          <w:highlight w:val="yellow"/>
        </w:rPr>
        <w:t>provoking a crisis of confidence about its credibility and commitment</w:t>
      </w:r>
      <w:r w:rsidRPr="00F85178">
        <w:t xml:space="preserve">. In this vein, </w:t>
      </w:r>
      <w:r w:rsidRPr="00993400">
        <w:rPr>
          <w:rStyle w:val="StyleUnderline"/>
          <w:highlight w:val="yellow"/>
        </w:rPr>
        <w:t>the time to withdraw from Korea was in the 1990s</w:t>
      </w:r>
      <w:r w:rsidRPr="00F85178">
        <w:t xml:space="preserve">, at </w:t>
      </w:r>
      <w:r w:rsidRPr="00993400">
        <w:rPr>
          <w:rStyle w:val="StyleUnderline"/>
          <w:highlight w:val="yellow"/>
        </w:rPr>
        <w:t>the peak of the unipolar moment</w:t>
      </w:r>
      <w:r w:rsidRPr="00F85178">
        <w:t xml:space="preserve">, </w:t>
      </w:r>
      <w:r w:rsidRPr="00F85178">
        <w:rPr>
          <w:rStyle w:val="StyleUnderline"/>
        </w:rPr>
        <w:t>before the Chinese challenge to US power</w:t>
      </w:r>
      <w:r w:rsidRPr="00F85178">
        <w:t xml:space="preserve"> in the western Pacific, </w:t>
      </w:r>
      <w:r w:rsidRPr="00F85178">
        <w:rPr>
          <w:rStyle w:val="StyleUnderline"/>
        </w:rPr>
        <w:t xml:space="preserve">and when North Korea was wobbling. </w:t>
      </w:r>
      <w:r w:rsidRPr="00993400">
        <w:rPr>
          <w:rStyle w:val="Emphasis"/>
          <w:highlight w:val="yellow"/>
        </w:rPr>
        <w:t>That window has probably closed.</w:t>
      </w:r>
    </w:p>
    <w:p w:rsidR="006C63EE" w:rsidRPr="00F85178" w:rsidRDefault="006C63EE" w:rsidP="006C63EE">
      <w:pPr>
        <w:rPr>
          <w:rStyle w:val="StyleUnderline"/>
        </w:rPr>
      </w:pPr>
    </w:p>
    <w:p w:rsidR="006C63EE" w:rsidRPr="00F85178" w:rsidRDefault="006C63EE" w:rsidP="006C63EE">
      <w:pPr>
        <w:pStyle w:val="Heading3"/>
      </w:pPr>
      <w:r w:rsidRPr="00F85178">
        <w:t>They Say: “NPT Checks Proliferation”</w:t>
      </w:r>
    </w:p>
    <w:p w:rsidR="006C63EE" w:rsidRPr="00F85178" w:rsidRDefault="006C63EE" w:rsidP="006C63EE">
      <w:pPr>
        <w:pStyle w:val="Heading4"/>
        <w:rPr>
          <w:sz w:val="28"/>
        </w:rPr>
      </w:pPr>
      <w:r w:rsidRPr="00F85178">
        <w:rPr>
          <w:sz w:val="28"/>
        </w:rPr>
        <w:t xml:space="preserve">The NPT has </w:t>
      </w:r>
      <w:r w:rsidRPr="00F85178">
        <w:rPr>
          <w:sz w:val="28"/>
          <w:u w:val="single"/>
        </w:rPr>
        <w:t>no effect on non-proliferation</w:t>
      </w:r>
      <w:r w:rsidRPr="00F85178">
        <w:rPr>
          <w:sz w:val="28"/>
        </w:rPr>
        <w:t>.</w:t>
      </w:r>
    </w:p>
    <w:p w:rsidR="006C63EE" w:rsidRPr="00F85178" w:rsidRDefault="006C63EE" w:rsidP="006C63EE">
      <w:r w:rsidRPr="00F85178">
        <w:rPr>
          <w:rStyle w:val="Style13ptBold"/>
          <w:sz w:val="28"/>
        </w:rPr>
        <w:t>Leah and Lutsch 14</w:t>
      </w:r>
      <w:r w:rsidRPr="00F85178">
        <w:t xml:space="preserve"> — Christine M. Leah, Associate Professor of International Relations at Yale University, Associate at the Rand Corporation, Ph.D. in International Relations from MIT, and Andreas Lutsch, Assistant Professor of International Relations at Würzburg, Germany, Stanton Nuclear Security Postdoctoral Fellow, Ph.D. in International Relations from the University of Mainz, Germany, 2014 (“To Go Nuclear or Not: Does the Non-Proliferation Treaty Really Matter?,” </w:t>
      </w:r>
      <w:r w:rsidRPr="00F85178">
        <w:rPr>
          <w:i/>
        </w:rPr>
        <w:t xml:space="preserve">The National Interest, </w:t>
      </w:r>
      <w:r w:rsidRPr="00F85178">
        <w:t>November 18</w:t>
      </w:r>
      <w:r w:rsidRPr="00F85178">
        <w:rPr>
          <w:vertAlign w:val="superscript"/>
        </w:rPr>
        <w:t>th</w:t>
      </w:r>
      <w:r w:rsidRPr="00F85178">
        <w:t xml:space="preserve">, Accessible Online at </w:t>
      </w:r>
      <w:hyperlink r:id="rId69" w:history="1">
        <w:r w:rsidRPr="00F85178">
          <w:rPr>
            <w:rStyle w:val="Hyperlink"/>
          </w:rPr>
          <w:t>http://nationalinterest.org/feature/go-nuclear-or-not-does-the-non-proliferation-treaty-really-11698</w:t>
        </w:r>
      </w:hyperlink>
      <w:r w:rsidRPr="00F85178">
        <w:t>, Accessed On 04-11-2016)</w:t>
      </w:r>
    </w:p>
    <w:p w:rsidR="006C63EE" w:rsidRPr="00F85178" w:rsidRDefault="006C63EE" w:rsidP="006C63EE">
      <w:pPr>
        <w:rPr>
          <w:rStyle w:val="StyleUnderline"/>
        </w:rPr>
      </w:pPr>
      <w:r w:rsidRPr="00F85178">
        <w:rPr>
          <w:rStyle w:val="StyleUnderline"/>
        </w:rPr>
        <w:t>The nuclear status quo</w:t>
      </w:r>
      <w:r w:rsidRPr="00F85178">
        <w:t xml:space="preserve"> of the world </w:t>
      </w:r>
      <w:r w:rsidRPr="00F85178">
        <w:rPr>
          <w:rStyle w:val="StyleUnderline"/>
        </w:rPr>
        <w:t xml:space="preserve">is in flux. </w:t>
      </w:r>
      <w:r w:rsidRPr="00993400">
        <w:rPr>
          <w:rStyle w:val="StyleUnderline"/>
          <w:highlight w:val="yellow"/>
        </w:rPr>
        <w:t>The rise of China and the</w:t>
      </w:r>
      <w:r w:rsidRPr="00F85178">
        <w:rPr>
          <w:rStyle w:val="StyleUnderline"/>
        </w:rPr>
        <w:t xml:space="preserve"> growing </w:t>
      </w:r>
      <w:r w:rsidRPr="00993400">
        <w:rPr>
          <w:rStyle w:val="StyleUnderline"/>
          <w:highlight w:val="yellow"/>
        </w:rPr>
        <w:t>Russian challenge have</w:t>
      </w:r>
      <w:r w:rsidRPr="00F85178">
        <w:rPr>
          <w:rStyle w:val="StyleUnderline"/>
        </w:rPr>
        <w:t xml:space="preserve"> implications for </w:t>
      </w:r>
      <w:r w:rsidRPr="00993400">
        <w:rPr>
          <w:rStyle w:val="Emphasis"/>
          <w:highlight w:val="yellow"/>
        </w:rPr>
        <w:t>proliferation incentives</w:t>
      </w:r>
      <w:r w:rsidRPr="00993400">
        <w:rPr>
          <w:rStyle w:val="StyleUnderline"/>
          <w:highlight w:val="yellow"/>
        </w:rPr>
        <w:t xml:space="preserve">. This poses an </w:t>
      </w:r>
      <w:r w:rsidRPr="00993400">
        <w:rPr>
          <w:rStyle w:val="Emphasis"/>
          <w:highlight w:val="yellow"/>
        </w:rPr>
        <w:t>extraordinary challenge to the nuclear order</w:t>
      </w:r>
      <w:r w:rsidRPr="00F85178">
        <w:rPr>
          <w:rStyle w:val="StyleUnderline"/>
        </w:rPr>
        <w:t xml:space="preserve">, which is </w:t>
      </w:r>
      <w:r w:rsidRPr="00993400">
        <w:rPr>
          <w:rStyle w:val="StyleUnderline"/>
          <w:highlight w:val="yellow"/>
        </w:rPr>
        <w:t>codified by the</w:t>
      </w:r>
      <w:r w:rsidRPr="00F85178">
        <w:t xml:space="preserve"> Non-Proliferation Treaty (</w:t>
      </w:r>
      <w:r w:rsidRPr="00993400">
        <w:rPr>
          <w:rStyle w:val="StyleUnderline"/>
          <w:highlight w:val="yellow"/>
        </w:rPr>
        <w:t>NPT</w:t>
      </w:r>
      <w:r w:rsidRPr="00F85178">
        <w:t xml:space="preserve">), </w:t>
      </w:r>
      <w:r w:rsidRPr="00F85178">
        <w:rPr>
          <w:rStyle w:val="StyleUnderline"/>
        </w:rPr>
        <w:t xml:space="preserve">a </w:t>
      </w:r>
      <w:r w:rsidRPr="00F85178">
        <w:rPr>
          <w:rStyle w:val="Emphasis"/>
        </w:rPr>
        <w:t>fundamentally status quo–oriented treaty</w:t>
      </w:r>
      <w:r w:rsidRPr="00F85178">
        <w:t xml:space="preserve">. The 2015 Review Conference takes place in New York next year. For many, the NPT is the foundation of nuclear order. Actually, </w:t>
      </w:r>
      <w:r w:rsidRPr="00993400">
        <w:rPr>
          <w:rStyle w:val="StyleUnderline"/>
          <w:highlight w:val="yellow"/>
        </w:rPr>
        <w:t xml:space="preserve">the NPT is </w:t>
      </w:r>
      <w:r w:rsidRPr="00993400">
        <w:rPr>
          <w:rStyle w:val="Emphasis"/>
          <w:highlight w:val="yellow"/>
        </w:rPr>
        <w:t>much less influential</w:t>
      </w:r>
      <w:r w:rsidRPr="00993400">
        <w:rPr>
          <w:rStyle w:val="StyleUnderline"/>
          <w:highlight w:val="yellow"/>
        </w:rPr>
        <w:t xml:space="preserve"> in international security </w:t>
      </w:r>
      <w:r w:rsidRPr="00993400">
        <w:rPr>
          <w:rStyle w:val="Emphasis"/>
          <w:highlight w:val="yellow"/>
        </w:rPr>
        <w:t>than is commonly believed</w:t>
      </w:r>
      <w:r w:rsidRPr="00993400">
        <w:rPr>
          <w:rStyle w:val="StyleUnderline"/>
          <w:highlight w:val="yellow"/>
        </w:rPr>
        <w:t xml:space="preserve">. The decision by countries of whether or not to go nuclear is </w:t>
      </w:r>
      <w:r w:rsidRPr="00993400">
        <w:rPr>
          <w:rStyle w:val="Emphasis"/>
          <w:highlight w:val="yellow"/>
        </w:rPr>
        <w:t>first and foremost about strategy and geopolitics</w:t>
      </w:r>
      <w:r w:rsidRPr="00F85178">
        <w:rPr>
          <w:rStyle w:val="StyleUnderline"/>
        </w:rPr>
        <w:t xml:space="preserve"> given a state’s specific position in </w:t>
      </w:r>
      <w:r w:rsidRPr="00F85178">
        <w:rPr>
          <w:rStyle w:val="Emphasis"/>
        </w:rPr>
        <w:t>contingent historical situations</w:t>
      </w:r>
      <w:r w:rsidRPr="00F85178">
        <w:rPr>
          <w:rStyle w:val="StyleUnderline"/>
        </w:rPr>
        <w:t xml:space="preserve">. </w:t>
      </w:r>
      <w:r w:rsidRPr="00993400">
        <w:rPr>
          <w:rStyle w:val="StyleUnderline"/>
          <w:highlight w:val="yellow"/>
        </w:rPr>
        <w:t>The</w:t>
      </w:r>
      <w:r w:rsidRPr="00F85178">
        <w:rPr>
          <w:rStyle w:val="StyleUnderline"/>
        </w:rPr>
        <w:t xml:space="preserve"> focus in current debates </w:t>
      </w:r>
      <w:r w:rsidRPr="00993400">
        <w:rPr>
          <w:rStyle w:val="StyleUnderline"/>
          <w:highlight w:val="yellow"/>
        </w:rPr>
        <w:t>on “</w:t>
      </w:r>
      <w:r w:rsidRPr="00993400">
        <w:rPr>
          <w:rStyle w:val="Emphasis"/>
          <w:highlight w:val="yellow"/>
        </w:rPr>
        <w:t>strengthening</w:t>
      </w:r>
      <w:r w:rsidRPr="00993400">
        <w:rPr>
          <w:rStyle w:val="StyleUnderline"/>
          <w:highlight w:val="yellow"/>
        </w:rPr>
        <w:t>” the NPT</w:t>
      </w:r>
      <w:r w:rsidRPr="00F85178">
        <w:rPr>
          <w:rStyle w:val="StyleUnderline"/>
        </w:rPr>
        <w:t xml:space="preserve"> and the nonproliferation regime to assure non-nuclear states that they are safer without nuclear weapons per se </w:t>
      </w:r>
      <w:r w:rsidRPr="00993400">
        <w:rPr>
          <w:rStyle w:val="Emphasis"/>
          <w:highlight w:val="yellow"/>
        </w:rPr>
        <w:t>misses the point</w:t>
      </w:r>
      <w:r w:rsidRPr="00F85178">
        <w:t xml:space="preserve">. Rather, </w:t>
      </w:r>
      <w:r w:rsidRPr="00993400">
        <w:rPr>
          <w:rStyle w:val="StyleUnderline"/>
          <w:highlight w:val="yellow"/>
        </w:rPr>
        <w:t xml:space="preserve">it is a feeling of long-term security that </w:t>
      </w:r>
      <w:r w:rsidRPr="00993400">
        <w:rPr>
          <w:rStyle w:val="Emphasis"/>
          <w:highlight w:val="yellow"/>
        </w:rPr>
        <w:t>diminishes the incentives for states to go nuclear</w:t>
      </w:r>
      <w:r w:rsidRPr="00993400">
        <w:rPr>
          <w:rStyle w:val="StyleUnderline"/>
          <w:highlight w:val="yellow"/>
        </w:rPr>
        <w:t>. Signing the NPT may have a certain value</w:t>
      </w:r>
      <w:r w:rsidRPr="00F85178">
        <w:rPr>
          <w:rStyle w:val="StyleUnderline"/>
        </w:rPr>
        <w:t xml:space="preserve"> in making states feel safer, </w:t>
      </w:r>
      <w:r w:rsidRPr="00993400">
        <w:rPr>
          <w:rStyle w:val="StyleUnderline"/>
          <w:highlight w:val="yellow"/>
        </w:rPr>
        <w:t xml:space="preserve">but it is </w:t>
      </w:r>
      <w:r w:rsidRPr="00993400">
        <w:rPr>
          <w:rStyle w:val="Emphasis"/>
          <w:highlight w:val="yellow"/>
        </w:rPr>
        <w:t>not the central factor</w:t>
      </w:r>
      <w:r w:rsidRPr="00993400">
        <w:rPr>
          <w:rStyle w:val="StyleUnderline"/>
          <w:highlight w:val="yellow"/>
        </w:rPr>
        <w:t>.</w:t>
      </w:r>
    </w:p>
    <w:p w:rsidR="006C63EE" w:rsidRPr="00F85178" w:rsidRDefault="006C63EE" w:rsidP="006C63EE"/>
    <w:p w:rsidR="006C63EE" w:rsidRPr="00F85178" w:rsidRDefault="006C63EE" w:rsidP="006C63EE"/>
    <w:p w:rsidR="006C63EE" w:rsidRPr="00F85178" w:rsidRDefault="006C63EE" w:rsidP="006C63EE">
      <w:pPr>
        <w:pStyle w:val="Heading4"/>
        <w:rPr>
          <w:sz w:val="28"/>
        </w:rPr>
      </w:pPr>
      <w:r w:rsidRPr="00F85178">
        <w:rPr>
          <w:sz w:val="28"/>
        </w:rPr>
        <w:t xml:space="preserve">NPT </w:t>
      </w:r>
      <w:r w:rsidRPr="00F85178">
        <w:rPr>
          <w:sz w:val="28"/>
          <w:u w:val="single"/>
        </w:rPr>
        <w:t>isn’t sufficient</w:t>
      </w:r>
      <w:r w:rsidRPr="00F85178">
        <w:rPr>
          <w:sz w:val="28"/>
        </w:rPr>
        <w:t xml:space="preserve"> — Alliance collapse </w:t>
      </w:r>
      <w:r w:rsidRPr="00F85178">
        <w:rPr>
          <w:sz w:val="28"/>
          <w:u w:val="single"/>
        </w:rPr>
        <w:t>causes proliferation</w:t>
      </w:r>
      <w:r w:rsidRPr="00F85178">
        <w:rPr>
          <w:sz w:val="28"/>
        </w:rPr>
        <w:t xml:space="preserve">. </w:t>
      </w:r>
    </w:p>
    <w:p w:rsidR="006C63EE" w:rsidRPr="00F85178" w:rsidRDefault="006C63EE" w:rsidP="006C63EE">
      <w:r w:rsidRPr="00F85178">
        <w:rPr>
          <w:rStyle w:val="Style13ptBold"/>
          <w:sz w:val="28"/>
        </w:rPr>
        <w:t>Sharp 16</w:t>
      </w:r>
      <w:r w:rsidRPr="00F85178">
        <w:t xml:space="preserve"> — Ashleigh Sharp, Research Intern at the Australian Strategic Policy Institute, M.A. in Strategic Studies from Australia National University, B.A. in International Relations from Australia National University, 2016 (“What comes after the Non-Proliferation Treaty?,” </w:t>
      </w:r>
      <w:r w:rsidRPr="00F85178">
        <w:rPr>
          <w:i/>
        </w:rPr>
        <w:t xml:space="preserve">Australian Strategic Policy Institute, </w:t>
      </w:r>
      <w:r w:rsidRPr="00F85178">
        <w:t>May 13</w:t>
      </w:r>
      <w:r w:rsidRPr="00F85178">
        <w:rPr>
          <w:vertAlign w:val="superscript"/>
        </w:rPr>
        <w:t>th</w:t>
      </w:r>
      <w:r w:rsidRPr="00F85178">
        <w:t xml:space="preserve">, Accessible Online at </w:t>
      </w:r>
      <w:hyperlink r:id="rId70" w:history="1">
        <w:r w:rsidRPr="00F85178">
          <w:rPr>
            <w:rStyle w:val="Hyperlink"/>
          </w:rPr>
          <w:t>http://www.aspistrategist.org.au/what-comes-after-the-non-proliferation-treaty/</w:t>
        </w:r>
      </w:hyperlink>
      <w:r w:rsidRPr="00F85178">
        <w:t>, Accessed On 07-28-2016)</w:t>
      </w:r>
    </w:p>
    <w:p w:rsidR="006C63EE" w:rsidRPr="00F85178" w:rsidRDefault="006C63EE" w:rsidP="006C63EE">
      <w:r w:rsidRPr="00F85178">
        <w:rPr>
          <w:rStyle w:val="StyleUnderline"/>
        </w:rPr>
        <w:t>These developments call into question</w:t>
      </w:r>
      <w:r w:rsidRPr="00F85178">
        <w:t xml:space="preserve"> something often taken as ‘fact’: </w:t>
      </w:r>
      <w:r w:rsidRPr="00F85178">
        <w:rPr>
          <w:rStyle w:val="StyleUnderline"/>
        </w:rPr>
        <w:t xml:space="preserve">US extended nuclear deterrence to Northeast Asia. </w:t>
      </w:r>
      <w:r w:rsidRPr="00993400">
        <w:rPr>
          <w:rStyle w:val="StyleUnderline"/>
          <w:highlight w:val="yellow"/>
        </w:rPr>
        <w:t xml:space="preserve">The extension of America’s nuclear umbrella has </w:t>
      </w:r>
      <w:r w:rsidRPr="00993400">
        <w:rPr>
          <w:rStyle w:val="Emphasis"/>
          <w:highlight w:val="yellow"/>
        </w:rPr>
        <w:t>previously deterred South Korea from pursuing its own nuclear capability</w:t>
      </w:r>
      <w:r w:rsidRPr="00F85178">
        <w:t xml:space="preserve"> and underpins Japan’s non-nuclear stance. </w:t>
      </w:r>
      <w:r w:rsidRPr="00993400">
        <w:rPr>
          <w:rStyle w:val="StyleUnderline"/>
          <w:highlight w:val="yellow"/>
        </w:rPr>
        <w:t xml:space="preserve">But the </w:t>
      </w:r>
      <w:r w:rsidRPr="00993400">
        <w:rPr>
          <w:rStyle w:val="Emphasis"/>
          <w:highlight w:val="yellow"/>
        </w:rPr>
        <w:t>actions of North Korea</w:t>
      </w:r>
      <w:r w:rsidRPr="00993400">
        <w:rPr>
          <w:rStyle w:val="StyleUnderline"/>
          <w:highlight w:val="yellow"/>
        </w:rPr>
        <w:t xml:space="preserve"> and </w:t>
      </w:r>
      <w:r w:rsidRPr="00993400">
        <w:rPr>
          <w:rStyle w:val="Emphasis"/>
          <w:highlight w:val="yellow"/>
        </w:rPr>
        <w:t>developments in the US</w:t>
      </w:r>
      <w:r w:rsidRPr="00993400">
        <w:rPr>
          <w:rStyle w:val="StyleUnderline"/>
          <w:highlight w:val="yellow"/>
        </w:rPr>
        <w:t xml:space="preserve"> have </w:t>
      </w:r>
      <w:r w:rsidRPr="00993400">
        <w:rPr>
          <w:rStyle w:val="Emphasis"/>
          <w:highlight w:val="yellow"/>
        </w:rPr>
        <w:t>threatened to undermine the credibility of this deterrent</w:t>
      </w:r>
      <w:r w:rsidRPr="00F85178">
        <w:t>. In Japan, we’ve witnessed the head of the Cabinet Legislation Bureau state that the Japanese constitution doesn’t necessarily ban the use of all kinds of nuclear weapons. Whilst there are a number of normative and cultural barriers to pursuing an actual nuclear capability in Japan, a US that walked away from the doctrine of extended nuclear deterrence would open the floodgates to a serious reconsideration of Japan’s nuclear identity.</w:t>
      </w:r>
    </w:p>
    <w:p w:rsidR="006C63EE" w:rsidRPr="00F85178" w:rsidRDefault="006C63EE" w:rsidP="006C63EE">
      <w:pPr>
        <w:rPr>
          <w:rStyle w:val="StyleUnderline"/>
        </w:rPr>
      </w:pPr>
      <w:r w:rsidRPr="00F85178">
        <w:t xml:space="preserve">South Korea’s an even more pressing case. </w:t>
      </w:r>
      <w:r w:rsidRPr="00993400">
        <w:rPr>
          <w:rStyle w:val="StyleUnderline"/>
          <w:highlight w:val="yellow"/>
        </w:rPr>
        <w:t xml:space="preserve">Seoul has </w:t>
      </w:r>
      <w:r w:rsidRPr="00993400">
        <w:rPr>
          <w:rStyle w:val="Emphasis"/>
          <w:highlight w:val="yellow"/>
        </w:rPr>
        <w:t>pursued a nuclear weapons program in the past</w:t>
      </w:r>
      <w:r w:rsidRPr="00F85178">
        <w:t>—in the mid-1970s under President Park Chung-hee—</w:t>
      </w:r>
      <w:r w:rsidRPr="00993400">
        <w:rPr>
          <w:rStyle w:val="StyleUnderline"/>
          <w:highlight w:val="yellow"/>
        </w:rPr>
        <w:t xml:space="preserve">but was </w:t>
      </w:r>
      <w:r w:rsidRPr="00993400">
        <w:rPr>
          <w:rStyle w:val="Emphasis"/>
          <w:highlight w:val="yellow"/>
        </w:rPr>
        <w:t>eventually deterred by US pressure and assurances</w:t>
      </w:r>
      <w:r w:rsidRPr="00F85178">
        <w:rPr>
          <w:rStyle w:val="StyleUnderline"/>
        </w:rPr>
        <w:t xml:space="preserve">. After the DPRK’s fourth nuclear test, however, </w:t>
      </w:r>
      <w:r w:rsidRPr="00993400">
        <w:rPr>
          <w:rStyle w:val="StyleUnderline"/>
          <w:highlight w:val="yellow"/>
        </w:rPr>
        <w:t xml:space="preserve">conservatives in South Korea have been </w:t>
      </w:r>
      <w:r w:rsidRPr="00993400">
        <w:rPr>
          <w:rStyle w:val="Emphasis"/>
          <w:highlight w:val="yellow"/>
        </w:rPr>
        <w:t>increasingly vocal about reconsidering the nuclear option</w:t>
      </w:r>
      <w:r w:rsidRPr="00993400">
        <w:rPr>
          <w:rStyle w:val="StyleUnderline"/>
          <w:highlight w:val="yellow"/>
        </w:rPr>
        <w:t>. The former leader of the governing</w:t>
      </w:r>
      <w:r w:rsidRPr="00F85178">
        <w:t xml:space="preserve"> Saenuri </w:t>
      </w:r>
      <w:r w:rsidRPr="00993400">
        <w:rPr>
          <w:rStyle w:val="StyleUnderline"/>
          <w:highlight w:val="yellow"/>
        </w:rPr>
        <w:t>Party</w:t>
      </w:r>
      <w:r w:rsidRPr="00F85178">
        <w:t>, Chung Mong-joon</w:t>
      </w:r>
      <w:r w:rsidRPr="00F85178">
        <w:rPr>
          <w:rStyle w:val="StyleUnderline"/>
        </w:rPr>
        <w:t xml:space="preserve">, </w:t>
      </w:r>
      <w:r w:rsidRPr="00993400">
        <w:rPr>
          <w:rStyle w:val="StyleUnderline"/>
          <w:highlight w:val="yellow"/>
        </w:rPr>
        <w:t>said</w:t>
      </w:r>
      <w:r w:rsidRPr="00F85178">
        <w:rPr>
          <w:rStyle w:val="StyleUnderline"/>
        </w:rPr>
        <w:t xml:space="preserve"> that </w:t>
      </w:r>
      <w:r w:rsidRPr="00993400">
        <w:rPr>
          <w:rStyle w:val="StyleUnderline"/>
          <w:highlight w:val="yellow"/>
        </w:rPr>
        <w:t>South Korea should consider breaking away from the</w:t>
      </w:r>
      <w:r w:rsidRPr="00F85178">
        <w:t xml:space="preserve"> Non-Proliferation Treaty (</w:t>
      </w:r>
      <w:r w:rsidRPr="00993400">
        <w:rPr>
          <w:rStyle w:val="StyleUnderline"/>
          <w:highlight w:val="yellow"/>
        </w:rPr>
        <w:t>NPT</w:t>
      </w:r>
      <w:r w:rsidRPr="00F85178">
        <w:t xml:space="preserve">) </w:t>
      </w:r>
      <w:r w:rsidRPr="00993400">
        <w:rPr>
          <w:rStyle w:val="StyleUnderline"/>
          <w:highlight w:val="yellow"/>
        </w:rPr>
        <w:t xml:space="preserve">and </w:t>
      </w:r>
      <w:r w:rsidRPr="00993400">
        <w:rPr>
          <w:rStyle w:val="Emphasis"/>
          <w:highlight w:val="yellow"/>
        </w:rPr>
        <w:t>highlighted the contradictions in its system</w:t>
      </w:r>
      <w:r w:rsidRPr="00993400">
        <w:rPr>
          <w:rStyle w:val="StyleUnderline"/>
          <w:highlight w:val="yellow"/>
        </w:rPr>
        <w:t xml:space="preserve"> which </w:t>
      </w:r>
      <w:r w:rsidRPr="00993400">
        <w:rPr>
          <w:rStyle w:val="Emphasis"/>
          <w:highlight w:val="yellow"/>
        </w:rPr>
        <w:t>failed to prevent North Korea from acquiring nuclear weapons</w:t>
      </w:r>
      <w:r w:rsidRPr="00993400">
        <w:rPr>
          <w:rStyle w:val="StyleUnderline"/>
          <w:highlight w:val="yellow"/>
        </w:rPr>
        <w:t>.</w:t>
      </w:r>
    </w:p>
    <w:p w:rsidR="006C63EE" w:rsidRPr="00F85178" w:rsidRDefault="006C63EE" w:rsidP="006C63EE">
      <w:r w:rsidRPr="00F85178">
        <w:t xml:space="preserve">The NPT is the most widely adhered to multilateral disarmament agreement. It entered into force for a period of 25 years in 1970, was extended indefinitely in May 1995 and has a total of 190 parties. </w:t>
      </w:r>
      <w:r w:rsidRPr="00F85178">
        <w:rPr>
          <w:rStyle w:val="StyleUnderline"/>
        </w:rPr>
        <w:t>North Korea is the only country to have joined the NPT, withdrawn under Article X—which allows parties the right to withdraw if its national interests are threatened—and gone onto develop a nuclear capability</w:t>
      </w:r>
      <w:r w:rsidRPr="00F85178">
        <w:t>. India, Pakistan and Israel currently sit outside the NPT and all have acquired nuclear weapons.</w:t>
      </w:r>
    </w:p>
    <w:p w:rsidR="006C63EE" w:rsidRPr="00993400" w:rsidRDefault="006C63EE" w:rsidP="006C63EE">
      <w:pPr>
        <w:rPr>
          <w:rStyle w:val="StyleUnderline"/>
          <w:highlight w:val="yellow"/>
        </w:rPr>
      </w:pPr>
      <w:r w:rsidRPr="00993400">
        <w:rPr>
          <w:rStyle w:val="StyleUnderline"/>
          <w:highlight w:val="yellow"/>
        </w:rPr>
        <w:t xml:space="preserve">If the credibility of US extended deterrence is </w:t>
      </w:r>
      <w:r w:rsidRPr="00993400">
        <w:rPr>
          <w:rStyle w:val="Emphasis"/>
          <w:highlight w:val="yellow"/>
        </w:rPr>
        <w:t>seriously undermined</w:t>
      </w:r>
      <w:r w:rsidRPr="00993400">
        <w:rPr>
          <w:rStyle w:val="StyleUnderline"/>
          <w:highlight w:val="yellow"/>
        </w:rPr>
        <w:t xml:space="preserve"> in </w:t>
      </w:r>
      <w:r w:rsidRPr="00993400">
        <w:rPr>
          <w:rStyle w:val="Emphasis"/>
          <w:highlight w:val="yellow"/>
        </w:rPr>
        <w:t>Seoul</w:t>
      </w:r>
      <w:r w:rsidRPr="00993400">
        <w:rPr>
          <w:rStyle w:val="StyleUnderline"/>
          <w:highlight w:val="yellow"/>
        </w:rPr>
        <w:t xml:space="preserve"> or </w:t>
      </w:r>
      <w:r w:rsidRPr="00993400">
        <w:rPr>
          <w:rStyle w:val="Emphasis"/>
          <w:highlight w:val="yellow"/>
        </w:rPr>
        <w:t>Tokyo</w:t>
      </w:r>
      <w:r w:rsidRPr="00993400">
        <w:rPr>
          <w:rStyle w:val="StyleUnderline"/>
          <w:highlight w:val="yellow"/>
        </w:rPr>
        <w:t xml:space="preserve">, or </w:t>
      </w:r>
      <w:r w:rsidRPr="00993400">
        <w:rPr>
          <w:rStyle w:val="Emphasis"/>
          <w:highlight w:val="yellow"/>
        </w:rPr>
        <w:t>let alone removed altogether</w:t>
      </w:r>
      <w:r w:rsidRPr="00993400">
        <w:rPr>
          <w:rStyle w:val="StyleUnderline"/>
          <w:highlight w:val="yellow"/>
        </w:rPr>
        <w:t xml:space="preserve">, we would need to think </w:t>
      </w:r>
      <w:r w:rsidRPr="00993400">
        <w:rPr>
          <w:rStyle w:val="Emphasis"/>
          <w:highlight w:val="yellow"/>
        </w:rPr>
        <w:t>much more seriously about the possibility of another state ‘going nuclear’</w:t>
      </w:r>
      <w:r w:rsidRPr="00F85178">
        <w:rPr>
          <w:rStyle w:val="StyleUnderline"/>
        </w:rPr>
        <w:t>.</w:t>
      </w:r>
      <w:r w:rsidRPr="00F85178">
        <w:t xml:space="preserve"> If that happened, the number of states with nuclear weapons outside the NPT will equal the number in it (five and five). And regardless of who the next proliferator might be, any new nuclear state could push others to follow. In Northeast Asia, </w:t>
      </w:r>
      <w:r w:rsidRPr="00993400">
        <w:rPr>
          <w:rStyle w:val="StyleUnderline"/>
          <w:highlight w:val="yellow"/>
        </w:rPr>
        <w:t xml:space="preserve">a nuclear weapons program in South Korea might lead </w:t>
      </w:r>
      <w:r w:rsidRPr="00993400">
        <w:rPr>
          <w:rStyle w:val="Emphasis"/>
          <w:highlight w:val="yellow"/>
        </w:rPr>
        <w:t>Japan</w:t>
      </w:r>
      <w:r w:rsidRPr="00993400">
        <w:rPr>
          <w:rStyle w:val="StyleUnderline"/>
          <w:highlight w:val="yellow"/>
        </w:rPr>
        <w:t xml:space="preserve"> and </w:t>
      </w:r>
      <w:r w:rsidRPr="00993400">
        <w:rPr>
          <w:rStyle w:val="Emphasis"/>
          <w:highlight w:val="yellow"/>
        </w:rPr>
        <w:t>Taiwan</w:t>
      </w:r>
      <w:r w:rsidRPr="00993400">
        <w:rPr>
          <w:rStyle w:val="StyleUnderline"/>
          <w:highlight w:val="yellow"/>
        </w:rPr>
        <w:t xml:space="preserve"> to </w:t>
      </w:r>
      <w:r w:rsidRPr="00993400">
        <w:rPr>
          <w:rStyle w:val="Emphasis"/>
          <w:highlight w:val="yellow"/>
        </w:rPr>
        <w:t>consider their options</w:t>
      </w:r>
      <w:r w:rsidRPr="00993400">
        <w:rPr>
          <w:rStyle w:val="StyleUnderline"/>
          <w:highlight w:val="yellow"/>
        </w:rPr>
        <w:t xml:space="preserve">. What </w:t>
      </w:r>
      <w:r w:rsidRPr="00993400">
        <w:rPr>
          <w:rStyle w:val="Emphasis"/>
          <w:highlight w:val="yellow"/>
        </w:rPr>
        <w:t>happens to the NPT</w:t>
      </w:r>
      <w:r w:rsidRPr="00993400">
        <w:rPr>
          <w:rStyle w:val="StyleUnderline"/>
          <w:highlight w:val="yellow"/>
        </w:rPr>
        <w:t xml:space="preserve"> when there are more nuclear weapon states outside than inside?</w:t>
      </w:r>
    </w:p>
    <w:p w:rsidR="006C63EE" w:rsidRPr="00F85178" w:rsidRDefault="006C63EE" w:rsidP="006C63EE">
      <w:pPr>
        <w:pStyle w:val="Heading3"/>
      </w:pPr>
      <w:r w:rsidRPr="00F85178">
        <w:t>They Say: “No Technical Capability”</w:t>
      </w:r>
    </w:p>
    <w:p w:rsidR="006C63EE" w:rsidRPr="00F85178" w:rsidRDefault="006C63EE" w:rsidP="006C63EE">
      <w:pPr>
        <w:pStyle w:val="Heading4"/>
        <w:rPr>
          <w:sz w:val="28"/>
        </w:rPr>
      </w:pPr>
      <w:r w:rsidRPr="00F85178">
        <w:rPr>
          <w:sz w:val="28"/>
        </w:rPr>
        <w:t xml:space="preserve">South Korea has </w:t>
      </w:r>
      <w:r w:rsidRPr="00F85178">
        <w:rPr>
          <w:sz w:val="28"/>
          <w:u w:val="single"/>
        </w:rPr>
        <w:t>easy access to all parts of a nuclear weapon</w:t>
      </w:r>
      <w:r w:rsidRPr="00F85178">
        <w:rPr>
          <w:sz w:val="28"/>
        </w:rPr>
        <w:t xml:space="preserve">. </w:t>
      </w:r>
    </w:p>
    <w:p w:rsidR="006C63EE" w:rsidRPr="00F85178" w:rsidRDefault="006C63EE" w:rsidP="006C63EE">
      <w:r w:rsidRPr="00F85178">
        <w:rPr>
          <w:rStyle w:val="Style13ptBold"/>
          <w:sz w:val="28"/>
        </w:rPr>
        <w:t>Ferguson 15</w:t>
      </w:r>
      <w:r w:rsidRPr="00F85178">
        <w:t xml:space="preserve"> — Charles Ferguson, President of the Federation of American Scientists, Ph.D. in Physics from Boston University, M.A. in Physics from Boston University, 2015 (“How South Korea Could Acquire and Deploy Nuclear Weapons,” </w:t>
      </w:r>
      <w:r w:rsidRPr="00F85178">
        <w:rPr>
          <w:i/>
        </w:rPr>
        <w:t xml:space="preserve">Non-Proliferation Education Center, </w:t>
      </w:r>
      <w:r w:rsidRPr="00F85178">
        <w:t xml:space="preserve">Accessible Online at </w:t>
      </w:r>
      <w:hyperlink r:id="rId71" w:history="1">
        <w:r w:rsidRPr="00F85178">
          <w:rPr>
            <w:rStyle w:val="Hyperlink"/>
          </w:rPr>
          <w:t>http://npolicy.org/books/East_Asia/Ch4_Ferguson.pdf</w:t>
        </w:r>
      </w:hyperlink>
      <w:r w:rsidRPr="00F85178">
        <w:t xml:space="preserve">, Accessed On 07-27-2016) </w:t>
      </w:r>
    </w:p>
    <w:p w:rsidR="006C63EE" w:rsidRPr="00F85178" w:rsidRDefault="006C63EE" w:rsidP="006C63EE">
      <w:pPr>
        <w:rPr>
          <w:rStyle w:val="StyleUnderline"/>
        </w:rPr>
      </w:pPr>
      <w:r w:rsidRPr="00993400">
        <w:rPr>
          <w:rStyle w:val="StyleUnderline"/>
          <w:highlight w:val="yellow"/>
        </w:rPr>
        <w:t>To make</w:t>
      </w:r>
      <w:r w:rsidRPr="00F85178">
        <w:rPr>
          <w:rStyle w:val="StyleUnderline"/>
        </w:rPr>
        <w:t xml:space="preserve"> its first </w:t>
      </w:r>
      <w:r w:rsidRPr="00993400">
        <w:rPr>
          <w:rStyle w:val="StyleUnderline"/>
          <w:highlight w:val="yellow"/>
        </w:rPr>
        <w:t>nuclear weapons, South Korea would need</w:t>
      </w:r>
      <w:r w:rsidRPr="00F85178">
        <w:t xml:space="preserve"> (1) </w:t>
      </w:r>
      <w:r w:rsidRPr="00993400">
        <w:rPr>
          <w:rStyle w:val="Emphasis"/>
          <w:highlight w:val="yellow"/>
        </w:rPr>
        <w:t>fissile material</w:t>
      </w:r>
      <w:r w:rsidRPr="00F85178">
        <w:t xml:space="preserve">, (2) </w:t>
      </w:r>
      <w:r w:rsidRPr="00993400">
        <w:rPr>
          <w:rStyle w:val="Emphasis"/>
          <w:highlight w:val="yellow"/>
        </w:rPr>
        <w:t>capable warhead designs</w:t>
      </w:r>
      <w:r w:rsidRPr="00993400">
        <w:rPr>
          <w:rStyle w:val="StyleUnderline"/>
          <w:highlight w:val="yellow"/>
        </w:rPr>
        <w:t>, and</w:t>
      </w:r>
      <w:r w:rsidRPr="00F85178">
        <w:t xml:space="preserve"> (3) </w:t>
      </w:r>
      <w:r w:rsidRPr="00993400">
        <w:rPr>
          <w:rStyle w:val="StyleUnderline"/>
          <w:highlight w:val="yellow"/>
        </w:rPr>
        <w:t>reliable delivery systems</w:t>
      </w:r>
      <w:r w:rsidRPr="00F85178">
        <w:t xml:space="preserve"> for the warheads. </w:t>
      </w:r>
      <w:r w:rsidRPr="00993400">
        <w:rPr>
          <w:rStyle w:val="StyleUnderline"/>
          <w:highlight w:val="yellow"/>
        </w:rPr>
        <w:t xml:space="preserve">South Korea can </w:t>
      </w:r>
      <w:r w:rsidRPr="00993400">
        <w:rPr>
          <w:rStyle w:val="Emphasis"/>
          <w:highlight w:val="yellow"/>
        </w:rPr>
        <w:t>plausibly</w:t>
      </w:r>
      <w:r w:rsidRPr="00993400">
        <w:rPr>
          <w:rStyle w:val="StyleUnderline"/>
          <w:highlight w:val="yellow"/>
        </w:rPr>
        <w:t xml:space="preserve"> and </w:t>
      </w:r>
      <w:r w:rsidRPr="00993400">
        <w:rPr>
          <w:rStyle w:val="Emphasis"/>
          <w:highlight w:val="yellow"/>
        </w:rPr>
        <w:t>relatively easily acquire all these ingredients</w:t>
      </w:r>
      <w:r w:rsidRPr="00993400">
        <w:rPr>
          <w:rStyle w:val="StyleUnderline"/>
          <w:highlight w:val="yellow"/>
        </w:rPr>
        <w:t>. More advanced</w:t>
      </w:r>
      <w:r w:rsidRPr="00F85178">
        <w:rPr>
          <w:rStyle w:val="StyleUnderline"/>
        </w:rPr>
        <w:t xml:space="preserve"> thermonuclear </w:t>
      </w:r>
      <w:r w:rsidRPr="00993400">
        <w:rPr>
          <w:rStyle w:val="StyleUnderline"/>
          <w:highlight w:val="yellow"/>
        </w:rPr>
        <w:t>warheads would require</w:t>
      </w:r>
      <w:r w:rsidRPr="00F85178">
        <w:rPr>
          <w:rStyle w:val="StyleUnderline"/>
        </w:rPr>
        <w:t xml:space="preserve"> access to </w:t>
      </w:r>
      <w:r w:rsidRPr="00993400">
        <w:rPr>
          <w:rStyle w:val="StyleUnderline"/>
          <w:highlight w:val="yellow"/>
        </w:rPr>
        <w:t>heavy hydrogen isotopes</w:t>
      </w:r>
      <w:r w:rsidRPr="00F85178">
        <w:rPr>
          <w:rStyle w:val="StyleUnderline"/>
        </w:rPr>
        <w:t xml:space="preserve"> of deuterium and tritium. </w:t>
      </w:r>
      <w:r w:rsidRPr="00993400">
        <w:rPr>
          <w:rStyle w:val="StyleUnderline"/>
          <w:highlight w:val="yellow"/>
        </w:rPr>
        <w:t xml:space="preserve">South Korea has these </w:t>
      </w:r>
      <w:r w:rsidRPr="00993400">
        <w:rPr>
          <w:rStyle w:val="Emphasis"/>
          <w:highlight w:val="yellow"/>
        </w:rPr>
        <w:t>readily available as well</w:t>
      </w:r>
      <w:r w:rsidRPr="00993400">
        <w:rPr>
          <w:rStyle w:val="StyleUnderline"/>
          <w:highlight w:val="yellow"/>
        </w:rPr>
        <w:t>.</w:t>
      </w:r>
    </w:p>
    <w:p w:rsidR="006C63EE" w:rsidRPr="00F85178" w:rsidRDefault="006C63EE" w:rsidP="006C63EE">
      <w:r w:rsidRPr="00F85178">
        <w:t>Obtaining Fissile Material</w:t>
      </w:r>
    </w:p>
    <w:p w:rsidR="006C63EE" w:rsidRPr="00F85178" w:rsidRDefault="006C63EE" w:rsidP="006C63EE">
      <w:r w:rsidRPr="00F85178">
        <w:t>Acquiring fissile material would require South Korea to have facilities for either uranium enrichment or reprocessing of spent nuclear fuel. The former could produce highly enriched uranium (HEU) that could initially power a relatively easy-to-make guntype nuclear explosive such as the one first made during the Manhattan Project for the Hiroshima bomb. HEU could also power more advanced implosion-type nuclear explosives. South Korea does not have enrichment facilities. Although the Korean 10 nuclear industry has expressed interest in developing enrichment capabilities, the financial incentives for South Korea venturing into enrichment are not apparent for the foreseeable future given the relative glut of cheap enriched uranium on the world market. In addition, South Korea would likely not get U.S. permission to build an enrichment facility. A clandestine facility could not be ruled out, but reprocessing seems to be a more promising immediate pathway as argued herein.</w:t>
      </w:r>
    </w:p>
    <w:p w:rsidR="006C63EE" w:rsidRPr="00F85178" w:rsidRDefault="006C63EE" w:rsidP="006C63EE">
      <w:pPr>
        <w:rPr>
          <w:rStyle w:val="StyleUnderline"/>
        </w:rPr>
      </w:pPr>
      <w:r w:rsidRPr="00993400">
        <w:rPr>
          <w:rStyle w:val="StyleUnderline"/>
          <w:highlight w:val="yellow"/>
        </w:rPr>
        <w:t xml:space="preserve">Reprocessing would </w:t>
      </w:r>
      <w:r w:rsidRPr="00993400">
        <w:rPr>
          <w:rStyle w:val="Emphasis"/>
          <w:highlight w:val="yellow"/>
        </w:rPr>
        <w:t>separate plutonium from spent fuel</w:t>
      </w:r>
      <w:r w:rsidRPr="00993400">
        <w:rPr>
          <w:rStyle w:val="StyleUnderline"/>
          <w:highlight w:val="yellow"/>
        </w:rPr>
        <w:t>; the plutonium could power</w:t>
      </w:r>
      <w:r w:rsidRPr="00F85178">
        <w:rPr>
          <w:rStyle w:val="StyleUnderline"/>
        </w:rPr>
        <w:t xml:space="preserve"> </w:t>
      </w:r>
      <w:r w:rsidRPr="00F85178">
        <w:rPr>
          <w:rStyle w:val="Emphasis"/>
        </w:rPr>
        <w:t xml:space="preserve">first-generation implosion-type </w:t>
      </w:r>
      <w:r w:rsidRPr="00993400">
        <w:rPr>
          <w:rStyle w:val="Emphasis"/>
          <w:highlight w:val="yellow"/>
        </w:rPr>
        <w:t>bombs</w:t>
      </w:r>
      <w:r w:rsidRPr="00F85178">
        <w:rPr>
          <w:rStyle w:val="StyleUnderline"/>
        </w:rPr>
        <w:t xml:space="preserve"> or </w:t>
      </w:r>
      <w:r w:rsidRPr="00F85178">
        <w:rPr>
          <w:rStyle w:val="Emphasis"/>
        </w:rPr>
        <w:t>second-generation pure fission weapons</w:t>
      </w:r>
      <w:r w:rsidRPr="00F85178">
        <w:t xml:space="preserve"> that make use of levitated plutonium pits surrounded by neutron reflectors made of beryllium. Later, South Korea could use its plutonium in more advanced boosted fission and thermonuclear bombs. Notably, these more advanced weapons could use HEU in combination with plutonium or by itself. </w:t>
      </w:r>
      <w:r w:rsidRPr="00F85178">
        <w:rPr>
          <w:rStyle w:val="StyleUnderline"/>
        </w:rPr>
        <w:t xml:space="preserve">By the time the ROK went down the thermonuclear pathway, it would be </w:t>
      </w:r>
      <w:r w:rsidRPr="00F85178">
        <w:rPr>
          <w:rStyle w:val="Emphasis"/>
        </w:rPr>
        <w:t>many years into an open breakout scenario</w:t>
      </w:r>
      <w:r w:rsidRPr="00F85178">
        <w:rPr>
          <w:rStyle w:val="StyleUnderline"/>
        </w:rPr>
        <w:t xml:space="preserve"> and would then be </w:t>
      </w:r>
      <w:r w:rsidRPr="00F85178">
        <w:rPr>
          <w:rStyle w:val="Emphasis"/>
        </w:rPr>
        <w:t>overt about building an enrichment facility</w:t>
      </w:r>
      <w:r w:rsidRPr="00F85178">
        <w:rPr>
          <w:rStyle w:val="StyleUnderline"/>
        </w:rPr>
        <w:t>.</w:t>
      </w:r>
    </w:p>
    <w:p w:rsidR="006C63EE" w:rsidRPr="00F85178" w:rsidRDefault="006C63EE" w:rsidP="006C63EE">
      <w:r w:rsidRPr="00F85178">
        <w:t xml:space="preserve">Plutonium is more desirable to South Korea for a few other reasons. Because plutonium is more efficient in terms of the amount of material needed to achieve a certain explosive yield as compared to HEU, South Korean weapon designers would most likely prefer this fissile material for their first nuclear bombs. Such material is more amenable for use in compact or miniaturized warheads. Moreover, </w:t>
      </w:r>
      <w:r w:rsidRPr="00993400">
        <w:rPr>
          <w:rStyle w:val="StyleUnderline"/>
          <w:highlight w:val="yellow"/>
        </w:rPr>
        <w:t>the ROK</w:t>
      </w:r>
      <w:r w:rsidRPr="00F85178">
        <w:rPr>
          <w:rStyle w:val="StyleUnderline"/>
        </w:rPr>
        <w:t xml:space="preserve"> would likely choose the plutonium pathway because it </w:t>
      </w:r>
      <w:r w:rsidRPr="00993400">
        <w:rPr>
          <w:rStyle w:val="StyleUnderline"/>
          <w:highlight w:val="yellow"/>
        </w:rPr>
        <w:t xml:space="preserve">has </w:t>
      </w:r>
      <w:r w:rsidRPr="00993400">
        <w:rPr>
          <w:rStyle w:val="Emphasis"/>
          <w:highlight w:val="yellow"/>
        </w:rPr>
        <w:t>many tons of plutonium already resident in spent nuclear fuel</w:t>
      </w:r>
      <w:r w:rsidRPr="00993400">
        <w:rPr>
          <w:rStyle w:val="StyleUnderline"/>
          <w:highlight w:val="yellow"/>
        </w:rPr>
        <w:t xml:space="preserve">, and it has been </w:t>
      </w:r>
      <w:r w:rsidRPr="00993400">
        <w:rPr>
          <w:rStyle w:val="Emphasis"/>
          <w:highlight w:val="yellow"/>
        </w:rPr>
        <w:t>acquiring expertise in reprocessing</w:t>
      </w:r>
      <w:r w:rsidRPr="00F85178">
        <w:t xml:space="preserve">. Thus, the enhanced status quo scenario focuses on plutonium. </w:t>
      </w:r>
    </w:p>
    <w:p w:rsidR="006C63EE" w:rsidRPr="00F85178" w:rsidRDefault="006C63EE" w:rsidP="006C63EE">
      <w:r w:rsidRPr="00F85178">
        <w:t>Spent fuel could be acquired from either South Korea’s pressurized water reactors (PWRs) or PHWRs. While South Korea presently has much more PWRs with 19 operable and several more under construction or planned, the four PHWRs are much more useful for acquiring weapons-usable plutonium. Due to the design of a PHWR, it does not burn up as much nuclear fuel as a PWR. A lower burnup means that the isotopic composition of the plutonium in the spent fuel is better suited for nuclear explosives. That is, the higher the fraction of the fissile isotope plutonium-239, the better the material will be for weapons purposes. Fissile Pu-241 is also useful for weapons purposes but is less desirable than Pu-239 because it is more reactive and emits more radiation, which is a consideration during the handling and fashioning into an explosive. In particular, a PHWR with a typical burnup of 7,500 megawatt-day/ton results in a plutonium mix of 66.6% Pu-239, 26.6% Pu-240, and 5.3% Pu-241 for a total fissile content of 71.9%. A PWR with a typical burnup of 53,000 megawatt-day/ton results in a plutonium mix of 50.4% Pu-239, 24.1% Pu-240, and 15.2% Pu-241 for a total fissile content of 65.6%.9 Thus, in terms of the portion of Pu-239 and total fissile content, PHWR spent fuel is more weapons-usable than PWR spent fuel.</w:t>
      </w:r>
    </w:p>
    <w:p w:rsidR="006C63EE" w:rsidRPr="00F85178" w:rsidRDefault="006C63EE" w:rsidP="006C63EE">
      <w:r w:rsidRPr="00F85178">
        <w:t xml:space="preserve">These </w:t>
      </w:r>
      <w:r w:rsidRPr="00993400">
        <w:rPr>
          <w:rStyle w:val="StyleUnderline"/>
          <w:highlight w:val="yellow"/>
        </w:rPr>
        <w:t xml:space="preserve">“reactor-grade” plutonium mixtures are </w:t>
      </w:r>
      <w:r w:rsidRPr="00993400">
        <w:rPr>
          <w:rStyle w:val="Emphasis"/>
          <w:highlight w:val="yellow"/>
        </w:rPr>
        <w:t>weapons-usable</w:t>
      </w:r>
      <w:r w:rsidRPr="00F85178">
        <w:t xml:space="preserve">, as officially stated by the U.S. Department of Energy. 10 According to former nuclear weapon designer Dr. Richard Garwin, it is wrong to rule out the use of a plutonium mixture that has less than 85% fissile content. His calculations show that even a fissile content of about 66% is weapon-usable and has a “bare” critical mass of about 13 kilograms as compared to about 10 kilograms bare critical mass for weapons-grade plutonium (Bare means a sphere of this material by itself in a vacuum without being surrounded by a neutron reflector that 12 would reduce the critical mass). He outlines in a 1998 article the relatively simple engineering steps that would be needed to be able to use reactor-grade plutonium of 66% or greater fissile content. He also points out that Pu-240 would add to the fissile yield because high-energy neutrons, produced during the fission of Pu-239 and Pu-241, can fission Pu-240. Thus, he argues that </w:t>
      </w:r>
      <w:r w:rsidRPr="00993400">
        <w:rPr>
          <w:rStyle w:val="StyleUnderline"/>
          <w:highlight w:val="yellow"/>
        </w:rPr>
        <w:t xml:space="preserve">the explosive yield of a reactor-grade plutonium bomb would be </w:t>
      </w:r>
      <w:r w:rsidRPr="00993400">
        <w:rPr>
          <w:rStyle w:val="Emphasis"/>
          <w:highlight w:val="yellow"/>
        </w:rPr>
        <w:t>comparable to a weapons-grade plutonium bomb</w:t>
      </w:r>
      <w:r w:rsidRPr="00F85178">
        <w:t xml:space="preserve"> because of approximately the same number of fissions in each bomb, assuming similar number of critical masses.</w:t>
      </w:r>
    </w:p>
    <w:p w:rsidR="006C63EE" w:rsidRPr="00F85178" w:rsidRDefault="006C63EE" w:rsidP="006C63EE">
      <w:r w:rsidRPr="00F85178">
        <w:t xml:space="preserve">Moreover, </w:t>
      </w:r>
      <w:r w:rsidRPr="00993400">
        <w:rPr>
          <w:rStyle w:val="StyleUnderline"/>
          <w:highlight w:val="yellow"/>
        </w:rPr>
        <w:t xml:space="preserve">there should be </w:t>
      </w:r>
      <w:r w:rsidRPr="00993400">
        <w:rPr>
          <w:rStyle w:val="Emphasis"/>
          <w:highlight w:val="yellow"/>
        </w:rPr>
        <w:t>no doubt</w:t>
      </w:r>
      <w:r w:rsidRPr="00993400">
        <w:rPr>
          <w:rStyle w:val="StyleUnderline"/>
          <w:highlight w:val="yellow"/>
        </w:rPr>
        <w:t xml:space="preserve"> because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demonstrated</w:t>
      </w:r>
      <w:r w:rsidRPr="00F85178">
        <w:rPr>
          <w:rStyle w:val="StyleUnderline"/>
        </w:rPr>
        <w:t xml:space="preserve"> via a nuclear test during the Cold War that </w:t>
      </w:r>
      <w:r w:rsidRPr="00993400">
        <w:rPr>
          <w:rStyle w:val="StyleUnderline"/>
          <w:highlight w:val="yellow"/>
        </w:rPr>
        <w:t xml:space="preserve">reactor-grade plutonium is </w:t>
      </w:r>
      <w:r w:rsidRPr="00993400">
        <w:rPr>
          <w:rStyle w:val="Emphasis"/>
          <w:highlight w:val="yellow"/>
        </w:rPr>
        <w:t>usable in nuclear explosives</w:t>
      </w:r>
      <w:r w:rsidRPr="00993400">
        <w:rPr>
          <w:rStyle w:val="StyleUnderline"/>
          <w:highlight w:val="yellow"/>
        </w:rPr>
        <w:t xml:space="preserve"> and will produce </w:t>
      </w:r>
      <w:r w:rsidRPr="00993400">
        <w:rPr>
          <w:rStyle w:val="Emphasis"/>
          <w:highlight w:val="yellow"/>
        </w:rPr>
        <w:t>powerful nuclear yields</w:t>
      </w:r>
      <w:r w:rsidRPr="00F85178">
        <w:t xml:space="preserve">.12 Also, it is believed that India demonstrated during its May 1998 tests that it used reactor-grade plutonium. The Indian PHWRs were the likely source of that fissile material for at least one of the tests.13 The Indian PHWRs and the Korean PHWRs are both derived from Canadian-designed PHWRs known as CANDUs. </w:t>
      </w:r>
      <w:r w:rsidRPr="00F85178">
        <w:rPr>
          <w:rStyle w:val="StyleUnderline"/>
        </w:rPr>
        <w:t>The currently stockpiled spent fuel at the dry cask storage facility at Wolsong could provide about 26,000 kilograms of reactor-grade</w:t>
      </w:r>
      <w:r w:rsidRPr="00F85178">
        <w:t xml:space="preserve">, but still weapons-usable, </w:t>
      </w:r>
      <w:r w:rsidRPr="00F85178">
        <w:rPr>
          <w:rStyle w:val="StyleUnderline"/>
        </w:rPr>
        <w:t xml:space="preserve">plutonium for South Korea. </w:t>
      </w:r>
      <w:r w:rsidRPr="00993400">
        <w:rPr>
          <w:rStyle w:val="StyleUnderline"/>
          <w:highlight w:val="yellow"/>
        </w:rPr>
        <w:t xml:space="preserve">Assuming a </w:t>
      </w:r>
      <w:r w:rsidRPr="00993400">
        <w:rPr>
          <w:rStyle w:val="Emphasis"/>
          <w:highlight w:val="yellow"/>
        </w:rPr>
        <w:t>conservative estimate</w:t>
      </w:r>
      <w:r w:rsidRPr="00F85178">
        <w:rPr>
          <w:rStyle w:val="StyleUnderline"/>
        </w:rPr>
        <w:t xml:space="preserve"> of about six kilograms plutonium for a first-generation fission device, </w:t>
      </w:r>
      <w:r w:rsidRPr="00993400">
        <w:rPr>
          <w:rStyle w:val="StyleUnderline"/>
          <w:highlight w:val="yellow"/>
        </w:rPr>
        <w:t xml:space="preserve">the ROK has up to </w:t>
      </w:r>
      <w:r w:rsidRPr="00993400">
        <w:rPr>
          <w:rStyle w:val="Emphasis"/>
          <w:highlight w:val="yellow"/>
        </w:rPr>
        <w:t>4,330 bombs’ worth of plutonium</w:t>
      </w:r>
      <w:r w:rsidRPr="00F85178">
        <w:rPr>
          <w:rStyle w:val="Emphasis"/>
        </w:rPr>
        <w:t xml:space="preserve"> at this site</w:t>
      </w:r>
      <w:r w:rsidRPr="00F85178">
        <w:t>. South Korea could also use its PHWRs without too much effort to make near-weapons-grade, often called fuel-grade, plutonium with a content of about 10 to 11 percent Pu-240 and at least 85 percent fissile isotopic content in the overall plutonium mixture.</w:t>
      </w:r>
    </w:p>
    <w:p w:rsidR="006C63EE" w:rsidRDefault="006C63EE" w:rsidP="006C63EE">
      <w:pPr>
        <w:pStyle w:val="Heading3"/>
      </w:pPr>
      <w:r>
        <w:t>They Say: “North Korea Non-Uniques”</w:t>
      </w:r>
    </w:p>
    <w:p w:rsidR="006C63EE" w:rsidRDefault="006C63EE" w:rsidP="006C63EE">
      <w:pPr>
        <w:pStyle w:val="Heading4"/>
      </w:pPr>
      <w:r>
        <w:t xml:space="preserve">North Korea </w:t>
      </w:r>
      <w:r w:rsidRPr="00993400">
        <w:rPr>
          <w:u w:val="single"/>
        </w:rPr>
        <w:t>doesn’t disprove</w:t>
      </w:r>
      <w:r w:rsidRPr="00993400">
        <w:t xml:space="preserve"> — </w:t>
      </w:r>
      <w:r>
        <w:t xml:space="preserve">Obama </w:t>
      </w:r>
      <w:r w:rsidRPr="00993400">
        <w:rPr>
          <w:u w:val="single"/>
        </w:rPr>
        <w:t>used security commitments to quell fears</w:t>
      </w:r>
      <w:r>
        <w:t xml:space="preserve">. </w:t>
      </w:r>
    </w:p>
    <w:p w:rsidR="006C63EE" w:rsidRDefault="006C63EE" w:rsidP="006C63EE">
      <w:r w:rsidRPr="00AB63DA">
        <w:rPr>
          <w:rStyle w:val="Heading4Char"/>
        </w:rPr>
        <w:t>Manyin 14</w:t>
      </w:r>
      <w:r>
        <w:t xml:space="preserve"> — Mark E. Manyin, Specialist in Asian Affairs for the Congressional Research Service, 2014 (“U.S.-South Korea Relations,” </w:t>
      </w:r>
      <w:r>
        <w:rPr>
          <w:i/>
        </w:rPr>
        <w:t xml:space="preserve">Congressional Research Service, </w:t>
      </w:r>
      <w:r>
        <w:t>April 26</w:t>
      </w:r>
      <w:r w:rsidRPr="00993400">
        <w:rPr>
          <w:vertAlign w:val="superscript"/>
        </w:rPr>
        <w:t>th</w:t>
      </w:r>
      <w:r>
        <w:t xml:space="preserve">, Accessible Online at </w:t>
      </w:r>
      <w:hyperlink r:id="rId72" w:history="1">
        <w:r w:rsidRPr="0083133F">
          <w:rPr>
            <w:rStyle w:val="Hyperlink"/>
          </w:rPr>
          <w:t>https://fas.org/sgp/crs/row/R41481.pdf</w:t>
        </w:r>
      </w:hyperlink>
      <w:r>
        <w:t>, Accessed On 07-29-2016)</w:t>
      </w:r>
    </w:p>
    <w:p w:rsidR="006C63EE" w:rsidRPr="00993400" w:rsidRDefault="006C63EE" w:rsidP="006C63EE">
      <w:r w:rsidRPr="00993400">
        <w:t xml:space="preserve">Deterrence Issues </w:t>
      </w:r>
    </w:p>
    <w:p w:rsidR="006C63EE" w:rsidRDefault="006C63EE" w:rsidP="006C63EE">
      <w:r w:rsidRPr="00AB63DA">
        <w:rPr>
          <w:rStyle w:val="StyleUnderline"/>
        </w:rPr>
        <w:t>One factor that may influence U.S.-ROK cooperation on North Korea is Pyongyang’s apparent progress in its</w:t>
      </w:r>
      <w:r w:rsidRPr="00993400">
        <w:t xml:space="preserve"> missile and </w:t>
      </w:r>
      <w:r w:rsidRPr="00AB63DA">
        <w:rPr>
          <w:rStyle w:val="StyleUnderline"/>
        </w:rPr>
        <w:t>nuclear programs</w:t>
      </w:r>
      <w:r w:rsidRPr="00993400">
        <w:t xml:space="preserve">. </w:t>
      </w:r>
      <w:r w:rsidRPr="00993400">
        <w:rPr>
          <w:rStyle w:val="StyleUnderline"/>
          <w:highlight w:val="yellow"/>
        </w:rPr>
        <w:t>North Korea’s</w:t>
      </w:r>
      <w:r w:rsidRPr="00993400">
        <w:t xml:space="preserve"> February </w:t>
      </w:r>
      <w:r w:rsidRPr="00AB63DA">
        <w:rPr>
          <w:rStyle w:val="StyleUnderline"/>
        </w:rPr>
        <w:t xml:space="preserve">2013 </w:t>
      </w:r>
      <w:r w:rsidRPr="00993400">
        <w:rPr>
          <w:rStyle w:val="StyleUnderline"/>
          <w:highlight w:val="yellow"/>
        </w:rPr>
        <w:t>nuclear test</w:t>
      </w:r>
      <w:r w:rsidRPr="00993400">
        <w:t xml:space="preserve">, for instance, </w:t>
      </w:r>
      <w:r w:rsidRPr="00993400">
        <w:rPr>
          <w:rStyle w:val="StyleUnderline"/>
          <w:highlight w:val="yellow"/>
        </w:rPr>
        <w:t>triggered calls</w:t>
      </w:r>
      <w:r w:rsidRPr="00993400">
        <w:t xml:space="preserve"> in South Korea for the United States </w:t>
      </w:r>
      <w:r w:rsidRPr="00AB63DA">
        <w:rPr>
          <w:rStyle w:val="StyleUnderline"/>
        </w:rPr>
        <w:t>to redeploy</w:t>
      </w:r>
      <w:r w:rsidRPr="00993400">
        <w:t xml:space="preserve"> </w:t>
      </w:r>
      <w:r w:rsidRPr="00AB63DA">
        <w:rPr>
          <w:rStyle w:val="StyleUnderline"/>
        </w:rPr>
        <w:t>tactical nuclear weapons</w:t>
      </w:r>
      <w:r w:rsidRPr="00993400">
        <w:t xml:space="preserve"> in the ROK </w:t>
      </w:r>
      <w:r w:rsidRPr="00AB63DA">
        <w:rPr>
          <w:rStyle w:val="StyleUnderline"/>
        </w:rPr>
        <w:t xml:space="preserve">and </w:t>
      </w:r>
      <w:r w:rsidRPr="00993400">
        <w:rPr>
          <w:rStyle w:val="StyleUnderline"/>
          <w:highlight w:val="yellow"/>
        </w:rPr>
        <w:t>for South Korea to develop its own nuclear weapons</w:t>
      </w:r>
      <w:r w:rsidRPr="00993400">
        <w:t xml:space="preserve"> deterrent. </w:t>
      </w:r>
      <w:r w:rsidRPr="00993400">
        <w:rPr>
          <w:rStyle w:val="StyleUnderline"/>
          <w:highlight w:val="yellow"/>
        </w:rPr>
        <w:t>To reassure</w:t>
      </w:r>
      <w:r w:rsidRPr="00AB63DA">
        <w:rPr>
          <w:rStyle w:val="StyleUnderline"/>
        </w:rPr>
        <w:t xml:space="preserve"> South Korea and Japan</w:t>
      </w:r>
      <w:r w:rsidRPr="00993400">
        <w:t xml:space="preserve"> after North Korea’s test, President </w:t>
      </w:r>
      <w:r w:rsidRPr="00993400">
        <w:rPr>
          <w:rStyle w:val="StyleUnderline"/>
          <w:highlight w:val="yellow"/>
        </w:rPr>
        <w:t xml:space="preserve">Obama </w:t>
      </w:r>
      <w:r w:rsidRPr="00993400">
        <w:rPr>
          <w:rStyle w:val="Emphasis"/>
          <w:highlight w:val="yellow"/>
        </w:rPr>
        <w:t>personally reaffirmed the U.S. security guarantee</w:t>
      </w:r>
      <w:r w:rsidRPr="00993400">
        <w:rPr>
          <w:rStyle w:val="StyleUnderline"/>
        </w:rPr>
        <w:t xml:space="preserve"> of both countries, </w:t>
      </w:r>
      <w:r w:rsidRPr="00993400">
        <w:rPr>
          <w:rStyle w:val="StyleUnderline"/>
          <w:highlight w:val="yellow"/>
        </w:rPr>
        <w:t xml:space="preserve">including </w:t>
      </w:r>
      <w:r w:rsidRPr="00993400">
        <w:rPr>
          <w:rStyle w:val="Emphasis"/>
          <w:highlight w:val="yellow"/>
        </w:rPr>
        <w:t>extended deterrence</w:t>
      </w:r>
      <w:r w:rsidRPr="00993400">
        <w:rPr>
          <w:rStyle w:val="StyleUnderline"/>
        </w:rPr>
        <w:t xml:space="preserve"> under the United States’ socalled “nuclear umbrella</w:t>
      </w:r>
      <w:r w:rsidRPr="00993400">
        <w:t xml:space="preserve">.” In early March 2013, Park stated that “provocations by the North will be met by stronger counter-responses,” and the chief operations officer at South Korea’s Office of the Joint Chiefs of Staff was widely quoted as saying that if South Korea is attacked, it will “forcefully and decisively strike not only the origin of provocation and its supporting forces but also its command leadership.”25 South Korean defense officials later clarified that “command leadership” referred to mid-level military commanders who direct violent attacks and not North Korean political leaders such as Kim Jong-un. </w:t>
      </w:r>
    </w:p>
    <w:p w:rsidR="006C63EE" w:rsidRDefault="006C63EE" w:rsidP="006C63EE">
      <w:pPr>
        <w:rPr>
          <w:rStyle w:val="Emphasis"/>
        </w:rPr>
      </w:pPr>
      <w:r w:rsidRPr="00993400">
        <w:t xml:space="preserve">Since North Korea’s 2010 shelling of Yeonpyeong Island, South Korean leaders have shown a greater willingness to countenance the use of force against North Korea. </w:t>
      </w:r>
      <w:r w:rsidRPr="00AB63DA">
        <w:rPr>
          <w:rStyle w:val="StyleUnderline"/>
        </w:rPr>
        <w:t>The Lee government pushed the alliance to develop a new “</w:t>
      </w:r>
      <w:r w:rsidRPr="00993400">
        <w:rPr>
          <w:rStyle w:val="Emphasis"/>
        </w:rPr>
        <w:t>proactive deterrence</w:t>
      </w:r>
      <w:r w:rsidRPr="00AB63DA">
        <w:rPr>
          <w:rStyle w:val="StyleUnderline"/>
        </w:rPr>
        <w:t>” approach</w:t>
      </w:r>
      <w:r w:rsidRPr="00993400">
        <w:t xml:space="preserve"> that calls for a more flexible posture to respond to future attacks, </w:t>
      </w:r>
      <w:r w:rsidRPr="00AB63DA">
        <w:rPr>
          <w:rStyle w:val="StyleUnderline"/>
        </w:rPr>
        <w:t>as opposed to the “total war” scenario that drove much of USFK defense planning</w:t>
      </w:r>
      <w:r w:rsidRPr="00993400">
        <w:t xml:space="preserve"> in the past. For instance, Lee pushed the United States to relax restrictions on South Korean ballistic missiles (see the “U.S. Alliance and ROK Defense Reform Plans” section below) and relaxed the rules of engagement to allow frontline commanders greater freedom to respond to a North Korean attack without first asking permission from the military chain of command.26 Such changes have made some analysts and planners more concerned about the possibility that a small-scale North Korean provocation could escalate</w:t>
      </w:r>
      <w:r w:rsidRPr="00AB63DA">
        <w:rPr>
          <w:rStyle w:val="StyleUnderline"/>
        </w:rPr>
        <w:t>. U.S. defense officials insist that the exceedingly close day-to-day coordination in the alliance ensures that U.S.-ROK communication would be strong in the event of a new contingency</w:t>
      </w:r>
      <w:r w:rsidRPr="00993400">
        <w:rPr>
          <w:rStyle w:val="StyleUnderline"/>
        </w:rPr>
        <w:t xml:space="preserve">. </w:t>
      </w:r>
      <w:r w:rsidRPr="00993400">
        <w:rPr>
          <w:rStyle w:val="StyleUnderline"/>
          <w:highlight w:val="yellow"/>
        </w:rPr>
        <w:t>The 2013 “Counter</w:t>
      </w:r>
      <w:r>
        <w:rPr>
          <w:rStyle w:val="StyleUnderline"/>
          <w:highlight w:val="yellow"/>
        </w:rPr>
        <w:t xml:space="preserve"> </w:t>
      </w:r>
      <w:r w:rsidRPr="00993400">
        <w:rPr>
          <w:rStyle w:val="StyleUnderline"/>
          <w:highlight w:val="yellow"/>
        </w:rPr>
        <w:t xml:space="preserve">Provocation Plan” was developed to </w:t>
      </w:r>
      <w:r w:rsidRPr="00993400">
        <w:rPr>
          <w:rStyle w:val="Emphasis"/>
          <w:highlight w:val="yellow"/>
        </w:rPr>
        <w:t>adapt</w:t>
      </w:r>
      <w:r w:rsidRPr="00993400">
        <w:rPr>
          <w:rStyle w:val="StyleUnderline"/>
          <w:highlight w:val="yellow"/>
        </w:rPr>
        <w:t xml:space="preserve"> both to the </w:t>
      </w:r>
      <w:r w:rsidRPr="00993400">
        <w:rPr>
          <w:rStyle w:val="Emphasis"/>
          <w:highlight w:val="yellow"/>
        </w:rPr>
        <w:t>new threats envisioned from North Korea</w:t>
      </w:r>
      <w:r w:rsidRPr="00993400">
        <w:rPr>
          <w:rStyle w:val="StyleUnderline"/>
          <w:highlight w:val="yellow"/>
        </w:rPr>
        <w:t xml:space="preserve"> and to the </w:t>
      </w:r>
      <w:r w:rsidRPr="00993400">
        <w:rPr>
          <w:rStyle w:val="Emphasis"/>
          <w:highlight w:val="yellow"/>
        </w:rPr>
        <w:t>South Korean government’s new attitudes about retaliation</w:t>
      </w:r>
      <w:r w:rsidRPr="00993400">
        <w:rPr>
          <w:rStyle w:val="StyleUnderline"/>
          <w:highlight w:val="yellow"/>
        </w:rPr>
        <w:t>.</w:t>
      </w:r>
      <w:r w:rsidRPr="00AB63DA">
        <w:rPr>
          <w:rStyle w:val="Emphasis"/>
        </w:rPr>
        <w:t xml:space="preserve"> </w:t>
      </w:r>
    </w:p>
    <w:p w:rsidR="006C63EE" w:rsidRPr="00993400" w:rsidRDefault="006C63EE" w:rsidP="006C63EE"/>
    <w:p w:rsidR="006C63EE" w:rsidRPr="00F85178" w:rsidRDefault="006C63EE" w:rsidP="006C63EE">
      <w:pPr>
        <w:pStyle w:val="Heading3"/>
      </w:pPr>
      <w:r w:rsidRPr="00F85178">
        <w:t>They Say: “ No Domino Effect”</w:t>
      </w:r>
    </w:p>
    <w:p w:rsidR="006C63EE" w:rsidRPr="00F85178" w:rsidRDefault="006C63EE" w:rsidP="006C63EE">
      <w:pPr>
        <w:pStyle w:val="Heading4"/>
        <w:rPr>
          <w:sz w:val="28"/>
        </w:rPr>
      </w:pPr>
      <w:r w:rsidRPr="00F85178">
        <w:rPr>
          <w:sz w:val="28"/>
        </w:rPr>
        <w:t xml:space="preserve">Nuclear domino theory is </w:t>
      </w:r>
      <w:r w:rsidRPr="00F85178">
        <w:rPr>
          <w:sz w:val="28"/>
          <w:u w:val="single"/>
        </w:rPr>
        <w:t>specifically true in the context of South Korean proliferation</w:t>
      </w:r>
      <w:r w:rsidRPr="00F85178">
        <w:rPr>
          <w:sz w:val="28"/>
        </w:rPr>
        <w:t xml:space="preserve">. </w:t>
      </w:r>
    </w:p>
    <w:p w:rsidR="006C63EE" w:rsidRPr="00F85178" w:rsidRDefault="006C63EE" w:rsidP="006C63EE">
      <w:r w:rsidRPr="00F85178">
        <w:rPr>
          <w:rStyle w:val="Style13ptBold"/>
          <w:sz w:val="28"/>
        </w:rPr>
        <w:t>Yang 11</w:t>
      </w:r>
      <w:r w:rsidRPr="00F85178">
        <w:t xml:space="preserve"> — Zie-eun Yang, M.A. Candidate in Security Studies at Georgetown University, 2011 (“South Korea’s Nuclear Decision,” Submitted to Georgetown University, April 15</w:t>
      </w:r>
      <w:r w:rsidRPr="00F85178">
        <w:rPr>
          <w:vertAlign w:val="superscript"/>
        </w:rPr>
        <w:t>th</w:t>
      </w:r>
      <w:r w:rsidRPr="00F85178">
        <w:t xml:space="preserve">, Accessible Online at </w:t>
      </w:r>
      <w:hyperlink r:id="rId73" w:history="1">
        <w:r w:rsidRPr="00F85178">
          <w:rPr>
            <w:rStyle w:val="Hyperlink"/>
          </w:rPr>
          <w:t>https://repository.library.georgetown.edu/bitstream/handle/10822/553432/YangZieeun.pdf?sequence=1</w:t>
        </w:r>
      </w:hyperlink>
      <w:r w:rsidRPr="00F85178">
        <w:t>, Accessed On 07-27-2016)</w:t>
      </w:r>
    </w:p>
    <w:p w:rsidR="006C63EE" w:rsidRPr="00F85178" w:rsidRDefault="006C63EE" w:rsidP="006C63EE">
      <w:r w:rsidRPr="00F85178">
        <w:t xml:space="preserve">From the perspective of the United States, however, </w:t>
      </w:r>
      <w:r w:rsidRPr="00993400">
        <w:rPr>
          <w:rStyle w:val="StyleUnderline"/>
          <w:highlight w:val="yellow"/>
        </w:rPr>
        <w:t xml:space="preserve">the </w:t>
      </w:r>
      <w:r w:rsidRPr="00993400">
        <w:rPr>
          <w:rStyle w:val="Emphasis"/>
          <w:highlight w:val="yellow"/>
        </w:rPr>
        <w:t>worst-case scenario</w:t>
      </w:r>
      <w:r w:rsidRPr="00993400">
        <w:rPr>
          <w:rStyle w:val="StyleUnderline"/>
          <w:highlight w:val="yellow"/>
        </w:rPr>
        <w:t xml:space="preserve"> would be</w:t>
      </w:r>
      <w:r w:rsidRPr="00F85178">
        <w:rPr>
          <w:rStyle w:val="StyleUnderline"/>
        </w:rPr>
        <w:t xml:space="preserve"> if the security situation deteriorates to such an extent on the Korean Peninsula </w:t>
      </w:r>
      <w:r w:rsidRPr="00993400">
        <w:rPr>
          <w:rStyle w:val="StyleUnderline"/>
          <w:highlight w:val="yellow"/>
        </w:rPr>
        <w:t xml:space="preserve">that South Korea is compelled to pursue self-defense capabilities through </w:t>
      </w:r>
      <w:r w:rsidRPr="00993400">
        <w:rPr>
          <w:rStyle w:val="Emphasis"/>
          <w:highlight w:val="yellow"/>
        </w:rPr>
        <w:t>nuclear weapons development</w:t>
      </w:r>
      <w:r w:rsidRPr="00F85178">
        <w:t xml:space="preserve">. As a result, </w:t>
      </w:r>
      <w:r w:rsidRPr="00993400">
        <w:rPr>
          <w:rStyle w:val="Emphasis"/>
          <w:highlight w:val="yellow"/>
        </w:rPr>
        <w:t>Japan</w:t>
      </w:r>
      <w:r w:rsidRPr="00993400">
        <w:rPr>
          <w:rStyle w:val="StyleUnderline"/>
          <w:highlight w:val="yellow"/>
        </w:rPr>
        <w:t xml:space="preserve"> and </w:t>
      </w:r>
      <w:r w:rsidRPr="00993400">
        <w:rPr>
          <w:rStyle w:val="Emphasis"/>
          <w:highlight w:val="yellow"/>
        </w:rPr>
        <w:t>Taiwan</w:t>
      </w:r>
      <w:r w:rsidRPr="00993400">
        <w:rPr>
          <w:rStyle w:val="StyleUnderline"/>
          <w:highlight w:val="yellow"/>
        </w:rPr>
        <w:t xml:space="preserve"> might </w:t>
      </w:r>
      <w:r w:rsidRPr="00993400">
        <w:rPr>
          <w:rStyle w:val="Emphasis"/>
          <w:highlight w:val="yellow"/>
        </w:rPr>
        <w:t>follow suit</w:t>
      </w:r>
      <w:r w:rsidRPr="00993400">
        <w:rPr>
          <w:rStyle w:val="StyleUnderline"/>
          <w:highlight w:val="yellow"/>
        </w:rPr>
        <w:t xml:space="preserve">, facilitating a </w:t>
      </w:r>
      <w:r w:rsidRPr="00993400">
        <w:rPr>
          <w:rStyle w:val="Emphasis"/>
          <w:highlight w:val="yellow"/>
        </w:rPr>
        <w:t>nuclear arms race in the region</w:t>
      </w:r>
      <w:r w:rsidRPr="00993400">
        <w:rPr>
          <w:rStyle w:val="StyleUnderline"/>
          <w:highlight w:val="yellow"/>
        </w:rPr>
        <w:t xml:space="preserve">. This security dilemma among the Northeast Asian states could </w:t>
      </w:r>
      <w:r w:rsidRPr="00993400">
        <w:rPr>
          <w:rStyle w:val="Emphasis"/>
          <w:highlight w:val="yellow"/>
        </w:rPr>
        <w:t>bring back debates</w:t>
      </w:r>
      <w:r w:rsidRPr="00993400">
        <w:rPr>
          <w:rStyle w:val="StyleUnderline"/>
          <w:highlight w:val="yellow"/>
        </w:rPr>
        <w:t xml:space="preserve"> over what is seen as the obsolete theory of a “</w:t>
      </w:r>
      <w:r w:rsidRPr="00993400">
        <w:rPr>
          <w:rStyle w:val="Emphasis"/>
          <w:highlight w:val="yellow"/>
        </w:rPr>
        <w:t>nuclear domino effect</w:t>
      </w:r>
      <w:r w:rsidRPr="00993400">
        <w:rPr>
          <w:rStyle w:val="StyleUnderline"/>
          <w:highlight w:val="yellow"/>
        </w:rPr>
        <w:t>,”</w:t>
      </w:r>
      <w:r w:rsidRPr="00F85178">
        <w:t xml:space="preserve"> among theorists as well as policy makers of related countries, including the United States.</w:t>
      </w:r>
    </w:p>
    <w:p w:rsidR="006C63EE" w:rsidRPr="00F85178" w:rsidRDefault="006C63EE" w:rsidP="006C63EE">
      <w:r w:rsidRPr="00F85178">
        <w:t>During the late twentieth century, in an atmosphere of nuclear weapons proliferation in South Asia and in the Middle East, after strong initial responses by the United States toward the potential nuclear weapons proliferators like India, Israel, and Pakistan, the United States ended up acquiescing to the fact of their status as nuclear weapons states. North Korea declared its possession of nuclear weapons in 2005, yet it is still not accepted as a nuclear weapons state by the United States or the international community.</w:t>
      </w:r>
    </w:p>
    <w:p w:rsidR="006C63EE" w:rsidRPr="00F85178" w:rsidRDefault="006C63EE" w:rsidP="006C63EE">
      <w:pPr>
        <w:rPr>
          <w:rStyle w:val="StyleUnderline"/>
        </w:rPr>
      </w:pPr>
      <w:r w:rsidRPr="00F85178">
        <w:t xml:space="preserve">North Korea’s nuclear weapons program would play the role as a root cause for nuclear weapons proliferation and a nuclear arms race in Northeast Asia. </w:t>
      </w:r>
      <w:r w:rsidRPr="00993400">
        <w:rPr>
          <w:rStyle w:val="StyleUnderline"/>
          <w:highlight w:val="yellow"/>
        </w:rPr>
        <w:t xml:space="preserve">Some neorealist scholars may consider the decades-old domino theory as </w:t>
      </w:r>
      <w:r w:rsidRPr="00993400">
        <w:rPr>
          <w:rStyle w:val="Emphasis"/>
          <w:highlight w:val="yellow"/>
        </w:rPr>
        <w:t>obsolete</w:t>
      </w:r>
      <w:r w:rsidRPr="00993400">
        <w:rPr>
          <w:rStyle w:val="StyleUnderline"/>
          <w:highlight w:val="yellow"/>
        </w:rPr>
        <w:t xml:space="preserve">, yet the domino theory and the theory of the security dilemma still </w:t>
      </w:r>
      <w:r w:rsidRPr="00993400">
        <w:rPr>
          <w:rStyle w:val="Emphasis"/>
          <w:highlight w:val="yellow"/>
        </w:rPr>
        <w:t>best explain the future course of nuclear weapons proliferation in the region</w:t>
      </w:r>
      <w:r w:rsidRPr="00F85178">
        <w:rPr>
          <w:rStyle w:val="StyleUnderline"/>
        </w:rPr>
        <w:t xml:space="preserve">. </w:t>
      </w:r>
    </w:p>
    <w:p w:rsidR="006C63EE" w:rsidRPr="00F85178" w:rsidRDefault="006C63EE" w:rsidP="006C63EE"/>
    <w:p w:rsidR="006C63EE" w:rsidRPr="00F85178" w:rsidRDefault="006C63EE" w:rsidP="006C63EE">
      <w:pPr>
        <w:pStyle w:val="Heading4"/>
        <w:rPr>
          <w:sz w:val="28"/>
        </w:rPr>
      </w:pPr>
      <w:r w:rsidRPr="00F85178">
        <w:rPr>
          <w:sz w:val="28"/>
        </w:rPr>
        <w:t xml:space="preserve">South Korean proliferation </w:t>
      </w:r>
      <w:r w:rsidRPr="00F85178">
        <w:rPr>
          <w:sz w:val="28"/>
          <w:u w:val="single"/>
        </w:rPr>
        <w:t>creates a domino effect</w:t>
      </w:r>
      <w:r w:rsidRPr="00F85178">
        <w:rPr>
          <w:sz w:val="28"/>
        </w:rPr>
        <w:t xml:space="preserve"> — it’s </w:t>
      </w:r>
      <w:r w:rsidRPr="00F85178">
        <w:rPr>
          <w:sz w:val="28"/>
          <w:u w:val="single"/>
        </w:rPr>
        <w:t>unstoppable</w:t>
      </w:r>
      <w:r w:rsidRPr="00F85178">
        <w:rPr>
          <w:sz w:val="28"/>
        </w:rPr>
        <w:t xml:space="preserve"> and </w:t>
      </w:r>
      <w:r w:rsidRPr="00F85178">
        <w:rPr>
          <w:sz w:val="28"/>
          <w:u w:val="single"/>
        </w:rPr>
        <w:t>irreversible</w:t>
      </w:r>
      <w:r w:rsidRPr="00F85178">
        <w:rPr>
          <w:sz w:val="28"/>
        </w:rPr>
        <w:t xml:space="preserve">. </w:t>
      </w:r>
    </w:p>
    <w:p w:rsidR="006C63EE" w:rsidRPr="00F85178" w:rsidRDefault="006C63EE" w:rsidP="006C63EE">
      <w:r w:rsidRPr="00F85178">
        <w:rPr>
          <w:rStyle w:val="Style13ptBold"/>
          <w:sz w:val="28"/>
        </w:rPr>
        <w:t>Kang 16</w:t>
      </w:r>
      <w:r w:rsidRPr="00F85178">
        <w:t xml:space="preserve"> — Jungmin Kang, Fellow at the Project for the Atom at Harvard University, 2016 (“A nuclear South Korea would be a mistake,” </w:t>
      </w:r>
      <w:r w:rsidRPr="00F85178">
        <w:rPr>
          <w:i/>
        </w:rPr>
        <w:t xml:space="preserve">Bulletin of Atomic Scientists, </w:t>
      </w:r>
      <w:r w:rsidRPr="00F85178">
        <w:t>April 1</w:t>
      </w:r>
      <w:r w:rsidRPr="00F85178">
        <w:rPr>
          <w:vertAlign w:val="superscript"/>
        </w:rPr>
        <w:t>st</w:t>
      </w:r>
      <w:r w:rsidRPr="00F85178">
        <w:t xml:space="preserve">, Accessible Online at </w:t>
      </w:r>
      <w:hyperlink r:id="rId74" w:history="1">
        <w:r w:rsidRPr="00F85178">
          <w:rPr>
            <w:rStyle w:val="Hyperlink"/>
          </w:rPr>
          <w:t>http://thebulletin.org/nuclear-south-korea-would-be-mistake9301</w:t>
        </w:r>
      </w:hyperlink>
      <w:r w:rsidRPr="00F85178">
        <w:t>, Accessed On 07-28-2016)</w:t>
      </w:r>
    </w:p>
    <w:p w:rsidR="006C63EE" w:rsidRPr="00F85178" w:rsidRDefault="006C63EE" w:rsidP="006C63EE">
      <w:r w:rsidRPr="00F85178">
        <w:t xml:space="preserve">For a country that has a record of secret nuclear programs, </w:t>
      </w:r>
      <w:r w:rsidRPr="00993400">
        <w:rPr>
          <w:rStyle w:val="StyleUnderline"/>
          <w:highlight w:val="yellow"/>
        </w:rPr>
        <w:t xml:space="preserve">South Korea should understand </w:t>
      </w:r>
      <w:r w:rsidRPr="00993400">
        <w:rPr>
          <w:rStyle w:val="Emphasis"/>
          <w:highlight w:val="yellow"/>
        </w:rPr>
        <w:t>how long it takes to build up credibility</w:t>
      </w:r>
      <w:r w:rsidRPr="00F85178">
        <w:rPr>
          <w:rStyle w:val="StyleUnderline"/>
        </w:rPr>
        <w:t xml:space="preserve">—and how </w:t>
      </w:r>
      <w:r w:rsidRPr="00F85178">
        <w:rPr>
          <w:rStyle w:val="Emphasis"/>
        </w:rPr>
        <w:t>easily it can be lost</w:t>
      </w:r>
      <w:r w:rsidRPr="00F85178">
        <w:rPr>
          <w:rStyle w:val="StyleUnderline"/>
        </w:rPr>
        <w:t xml:space="preserve">. </w:t>
      </w:r>
      <w:r w:rsidRPr="00993400">
        <w:rPr>
          <w:rStyle w:val="StyleUnderline"/>
          <w:highlight w:val="yellow"/>
        </w:rPr>
        <w:t xml:space="preserve">If the South acquired nuclear weapons, it would </w:t>
      </w:r>
      <w:r w:rsidRPr="00993400">
        <w:rPr>
          <w:rStyle w:val="Emphasis"/>
          <w:highlight w:val="yellow"/>
        </w:rPr>
        <w:t>inevitably provoke a nuclear arms race</w:t>
      </w:r>
      <w:r w:rsidRPr="00993400">
        <w:rPr>
          <w:rStyle w:val="StyleUnderline"/>
          <w:highlight w:val="yellow"/>
        </w:rPr>
        <w:t xml:space="preserve"> among </w:t>
      </w:r>
      <w:r w:rsidRPr="00993400">
        <w:rPr>
          <w:rStyle w:val="Emphasis"/>
          <w:highlight w:val="yellow"/>
        </w:rPr>
        <w:t>China</w:t>
      </w:r>
      <w:r w:rsidRPr="00993400">
        <w:rPr>
          <w:rStyle w:val="StyleUnderline"/>
          <w:highlight w:val="yellow"/>
        </w:rPr>
        <w:t xml:space="preserve">, </w:t>
      </w:r>
      <w:r w:rsidRPr="00993400">
        <w:rPr>
          <w:rStyle w:val="Emphasis"/>
          <w:highlight w:val="yellow"/>
        </w:rPr>
        <w:t>Japan</w:t>
      </w:r>
      <w:r w:rsidRPr="00993400">
        <w:rPr>
          <w:rStyle w:val="StyleUnderline"/>
          <w:highlight w:val="yellow"/>
        </w:rPr>
        <w:t xml:space="preserve">, and the </w:t>
      </w:r>
      <w:r w:rsidRPr="00993400">
        <w:rPr>
          <w:rStyle w:val="Emphasis"/>
          <w:highlight w:val="yellow"/>
        </w:rPr>
        <w:t>two Koreas</w:t>
      </w:r>
      <w:r w:rsidRPr="00993400">
        <w:rPr>
          <w:rStyle w:val="StyleUnderline"/>
          <w:highlight w:val="yellow"/>
        </w:rPr>
        <w:t xml:space="preserve"> that would be </w:t>
      </w:r>
      <w:r w:rsidRPr="00993400">
        <w:rPr>
          <w:rStyle w:val="Emphasis"/>
          <w:highlight w:val="yellow"/>
        </w:rPr>
        <w:t>almost impossible to reverse</w:t>
      </w:r>
      <w:r w:rsidRPr="00F85178">
        <w:t xml:space="preserve">. It also would damage South Korea’s bilateral security arrangements with the United States. </w:t>
      </w:r>
      <w:r w:rsidRPr="00993400">
        <w:rPr>
          <w:rStyle w:val="StyleUnderline"/>
          <w:highlight w:val="yellow"/>
        </w:rPr>
        <w:t xml:space="preserve">Such a scenario would most likely </w:t>
      </w:r>
      <w:r w:rsidRPr="00993400">
        <w:rPr>
          <w:rStyle w:val="Emphasis"/>
          <w:highlight w:val="yellow"/>
        </w:rPr>
        <w:t>increase the probability of nuclear war in the region</w:t>
      </w:r>
      <w:r w:rsidRPr="00F85178">
        <w:t>, ultimately leaving South Korea worse off with nuclear weapons than without them.</w:t>
      </w:r>
    </w:p>
    <w:p w:rsidR="006C63EE" w:rsidRPr="00F85178" w:rsidRDefault="006C63EE" w:rsidP="006C63EE">
      <w:pPr>
        <w:rPr>
          <w:rStyle w:val="StyleUnderline"/>
        </w:rPr>
      </w:pPr>
      <w:r w:rsidRPr="00993400">
        <w:rPr>
          <w:rStyle w:val="StyleUnderline"/>
          <w:highlight w:val="yellow"/>
        </w:rPr>
        <w:t xml:space="preserve">The better course would be for the government in Seoul to </w:t>
      </w:r>
      <w:r w:rsidRPr="00993400">
        <w:rPr>
          <w:rStyle w:val="Emphasis"/>
          <w:highlight w:val="yellow"/>
        </w:rPr>
        <w:t>continue its current policy of sheltering</w:t>
      </w:r>
      <w:r w:rsidRPr="00993400">
        <w:rPr>
          <w:rStyle w:val="StyleUnderline"/>
          <w:highlight w:val="yellow"/>
        </w:rPr>
        <w:t xml:space="preserve"> under the nuclear “umbrella”</w:t>
      </w:r>
      <w:r w:rsidRPr="00F85178">
        <w:rPr>
          <w:rStyle w:val="StyleUnderline"/>
        </w:rPr>
        <w:t xml:space="preserve"> provided by Washington</w:t>
      </w:r>
      <w:r w:rsidRPr="00F85178">
        <w:t xml:space="preserve"> while working toward a de-nuclearized Korean Peninsula as well as preserving a nuclear-weapons-free Japan. With the stability of the region and the credibility of the country’s peaceful nuclear program at risk, South Korea’s government—specifically President Park Geun-hye—should go beyond the prime minister’s remarks and unequivocally denounce </w:t>
      </w:r>
      <w:r w:rsidRPr="00993400">
        <w:rPr>
          <w:rStyle w:val="StyleUnderline"/>
          <w:highlight w:val="yellow"/>
        </w:rPr>
        <w:t>proposals for a South Korean nuclear deterrent</w:t>
      </w:r>
      <w:r w:rsidRPr="00F85178">
        <w:t xml:space="preserve"> that </w:t>
      </w:r>
      <w:r w:rsidRPr="00993400">
        <w:rPr>
          <w:rStyle w:val="StyleUnderline"/>
          <w:highlight w:val="yellow"/>
        </w:rPr>
        <w:t xml:space="preserve">would </w:t>
      </w:r>
      <w:r w:rsidRPr="00993400">
        <w:rPr>
          <w:rStyle w:val="Emphasis"/>
          <w:highlight w:val="yellow"/>
        </w:rPr>
        <w:t>only make a bad situation worse</w:t>
      </w:r>
      <w:r w:rsidRPr="00F85178">
        <w:rPr>
          <w:rStyle w:val="StyleUnderline"/>
        </w:rPr>
        <w:t>.</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rPr>
        <w:t xml:space="preserve">Asian proliferation causes a </w:t>
      </w:r>
      <w:r w:rsidRPr="00F85178">
        <w:rPr>
          <w:sz w:val="28"/>
          <w:u w:val="single"/>
        </w:rPr>
        <w:t>global proliferation cascade</w:t>
      </w:r>
      <w:r w:rsidRPr="00F85178">
        <w:rPr>
          <w:sz w:val="28"/>
        </w:rPr>
        <w:t xml:space="preserve"> and </w:t>
      </w:r>
      <w:r w:rsidRPr="00F85178">
        <w:rPr>
          <w:sz w:val="28"/>
          <w:u w:val="single"/>
        </w:rPr>
        <w:t>decks the NPT</w:t>
      </w:r>
      <w:r w:rsidRPr="00F85178">
        <w:rPr>
          <w:sz w:val="28"/>
        </w:rPr>
        <w:t xml:space="preserve">. </w:t>
      </w:r>
    </w:p>
    <w:p w:rsidR="006C63EE" w:rsidRPr="00F85178" w:rsidRDefault="006C63EE" w:rsidP="006C63EE">
      <w:r w:rsidRPr="00F85178">
        <w:rPr>
          <w:rStyle w:val="Style13ptBold"/>
          <w:sz w:val="28"/>
        </w:rPr>
        <w:t>Lyon 14</w:t>
      </w:r>
      <w:r w:rsidRPr="00F85178">
        <w:t xml:space="preserve"> — Rod Lyon, Lecturer in International Relations at the University of Queensland, Fellow at the Australian Strategic Policy Institute, Former Head of the Strategic Analysis Branch in the Office of National Assessments, Australian government, 2014 (“Why encouraging US allies in Asia to proliferate isn’t a good idea,” </w:t>
      </w:r>
      <w:r w:rsidRPr="00F85178">
        <w:rPr>
          <w:i/>
        </w:rPr>
        <w:t xml:space="preserve">The Strategist, </w:t>
      </w:r>
      <w:r w:rsidRPr="00F85178">
        <w:t>April 28</w:t>
      </w:r>
      <w:r w:rsidRPr="00F85178">
        <w:rPr>
          <w:vertAlign w:val="superscript"/>
        </w:rPr>
        <w:t>th</w:t>
      </w:r>
      <w:r w:rsidRPr="00F85178">
        <w:t xml:space="preserve">, Accessible Online at </w:t>
      </w:r>
      <w:hyperlink r:id="rId75" w:history="1">
        <w:r w:rsidRPr="00F85178">
          <w:rPr>
            <w:rStyle w:val="Hyperlink"/>
          </w:rPr>
          <w:t>http://www.aspistrategist.org.au/why-encouraging-us-allies-in-asia-to-proliferate-isnt-a-good-idea/</w:t>
        </w:r>
      </w:hyperlink>
      <w:r w:rsidRPr="00F85178">
        <w:t>, Accessed On 04-11-2016)</w:t>
      </w:r>
    </w:p>
    <w:p w:rsidR="006C63EE" w:rsidRPr="00F85178" w:rsidRDefault="006C63EE" w:rsidP="006C63EE">
      <w:pPr>
        <w:rPr>
          <w:rStyle w:val="StyleUnderline"/>
        </w:rPr>
      </w:pPr>
      <w:r w:rsidRPr="00F85178">
        <w:t xml:space="preserve">Let’s put aside the assertion that the allies chose extended nuclear assurance because it was cheaper—though I don’t believe that was the primary motive for any of the countries. And let’s assume there’s a domestic consensus in each of the allied states to move down the nuclear path—an assumption that might be a bridge too far in the case of South Korea, is a bridge too far in the case of Japan, and several bridges too far in the case of Australia and others. I’m more interested in what happens afterwards—when, say, Japan, South Korea and Australia have proliferated. Surely, </w:t>
      </w:r>
      <w:r w:rsidRPr="00993400">
        <w:rPr>
          <w:rStyle w:val="StyleUnderline"/>
          <w:highlight w:val="yellow"/>
        </w:rPr>
        <w:t>the central question must be ‘Can the proliferation chain be terminated</w:t>
      </w:r>
      <w:r w:rsidRPr="00F85178">
        <w:rPr>
          <w:rStyle w:val="StyleUnderline"/>
        </w:rPr>
        <w:t xml:space="preserve"> at that point?’ </w:t>
      </w:r>
      <w:r w:rsidRPr="00993400">
        <w:rPr>
          <w:rStyle w:val="Emphasis"/>
          <w:highlight w:val="yellow"/>
        </w:rPr>
        <w:t>Thailand</w:t>
      </w:r>
      <w:r w:rsidRPr="00993400">
        <w:rPr>
          <w:rStyle w:val="StyleUnderline"/>
          <w:highlight w:val="yellow"/>
        </w:rPr>
        <w:t xml:space="preserve"> and the </w:t>
      </w:r>
      <w:r w:rsidRPr="00993400">
        <w:rPr>
          <w:rStyle w:val="Emphasis"/>
          <w:highlight w:val="yellow"/>
        </w:rPr>
        <w:t>Philippines</w:t>
      </w:r>
      <w:r w:rsidRPr="00993400">
        <w:rPr>
          <w:rStyle w:val="StyleUnderline"/>
          <w:highlight w:val="yellow"/>
        </w:rPr>
        <w:t xml:space="preserve"> might</w:t>
      </w:r>
      <w:r w:rsidRPr="00F85178">
        <w:rPr>
          <w:rStyle w:val="StyleUnderline"/>
        </w:rPr>
        <w:t xml:space="preserve"> begin to </w:t>
      </w:r>
      <w:r w:rsidRPr="00993400">
        <w:rPr>
          <w:rStyle w:val="StyleUnderline"/>
          <w:highlight w:val="yellow"/>
        </w:rPr>
        <w:t>wonder if they should proliferate</w:t>
      </w:r>
      <w:r w:rsidRPr="00F85178">
        <w:rPr>
          <w:rStyle w:val="StyleUnderline"/>
        </w:rPr>
        <w:t xml:space="preserve"> too, since other US allies are doing so. And </w:t>
      </w:r>
      <w:r w:rsidRPr="00993400">
        <w:rPr>
          <w:rStyle w:val="Emphasis"/>
          <w:highlight w:val="yellow"/>
        </w:rPr>
        <w:t>Taiwan</w:t>
      </w:r>
      <w:r w:rsidRPr="00F85178">
        <w:t xml:space="preserve">, which enjoys a security relationship governed by the Taiwan Relations Act rather than an actual treaty, </w:t>
      </w:r>
      <w:r w:rsidRPr="00993400">
        <w:rPr>
          <w:rStyle w:val="StyleUnderline"/>
          <w:highlight w:val="yellow"/>
        </w:rPr>
        <w:t>might</w:t>
      </w:r>
      <w:r w:rsidRPr="00F85178">
        <w:rPr>
          <w:rStyle w:val="StyleUnderline"/>
        </w:rPr>
        <w:t xml:space="preserve"> begin to </w:t>
      </w:r>
      <w:r w:rsidRPr="00993400">
        <w:rPr>
          <w:rStyle w:val="StyleUnderline"/>
          <w:highlight w:val="yellow"/>
        </w:rPr>
        <w:t>harbour</w:t>
      </w:r>
      <w:r w:rsidRPr="00F85178">
        <w:rPr>
          <w:rStyle w:val="StyleUnderline"/>
        </w:rPr>
        <w:t xml:space="preserve"> similar </w:t>
      </w:r>
      <w:r w:rsidRPr="00993400">
        <w:rPr>
          <w:rStyle w:val="StyleUnderline"/>
          <w:highlight w:val="yellow"/>
        </w:rPr>
        <w:t>worries</w:t>
      </w:r>
      <w:r w:rsidRPr="00F85178">
        <w:rPr>
          <w:rStyle w:val="StyleUnderline"/>
        </w:rPr>
        <w:t xml:space="preserve">. As for other countries in the region, </w:t>
      </w:r>
      <w:r w:rsidRPr="00993400">
        <w:rPr>
          <w:rStyle w:val="Emphasis"/>
          <w:highlight w:val="yellow"/>
        </w:rPr>
        <w:t>Indonesia</w:t>
      </w:r>
      <w:r w:rsidRPr="00993400">
        <w:rPr>
          <w:rStyle w:val="StyleUnderline"/>
          <w:highlight w:val="yellow"/>
        </w:rPr>
        <w:t xml:space="preserve"> might look</w:t>
      </w:r>
      <w:r w:rsidRPr="00F85178">
        <w:rPr>
          <w:rStyle w:val="StyleUnderline"/>
        </w:rPr>
        <w:t xml:space="preserve"> askance </w:t>
      </w:r>
      <w:r w:rsidRPr="00993400">
        <w:rPr>
          <w:rStyle w:val="StyleUnderline"/>
          <w:highlight w:val="yellow"/>
        </w:rPr>
        <w:t>at</w:t>
      </w:r>
      <w:r w:rsidRPr="00F85178">
        <w:rPr>
          <w:rStyle w:val="StyleUnderline"/>
        </w:rPr>
        <w:t xml:space="preserve"> Australian </w:t>
      </w:r>
      <w:r w:rsidRPr="00993400">
        <w:rPr>
          <w:rStyle w:val="StyleUnderline"/>
          <w:highlight w:val="yellow"/>
        </w:rPr>
        <w:t xml:space="preserve">proliferation. And </w:t>
      </w:r>
      <w:r w:rsidRPr="00993400">
        <w:rPr>
          <w:rStyle w:val="Emphasis"/>
          <w:highlight w:val="yellow"/>
        </w:rPr>
        <w:t>Vietnam</w:t>
      </w:r>
      <w:r w:rsidRPr="00F85178">
        <w:t xml:space="preserve">, living on China’s border, </w:t>
      </w:r>
      <w:r w:rsidRPr="00993400">
        <w:rPr>
          <w:rStyle w:val="StyleUnderline"/>
          <w:highlight w:val="yellow"/>
        </w:rPr>
        <w:t>might</w:t>
      </w:r>
      <w:r w:rsidRPr="00F85178">
        <w:t xml:space="preserve"> think it should also begin </w:t>
      </w:r>
      <w:r w:rsidRPr="00993400">
        <w:rPr>
          <w:rStyle w:val="StyleUnderline"/>
          <w:highlight w:val="yellow"/>
        </w:rPr>
        <w:t>consider</w:t>
      </w:r>
      <w:r w:rsidRPr="00F85178">
        <w:t xml:space="preserve">ing </w:t>
      </w:r>
      <w:r w:rsidRPr="00993400">
        <w:rPr>
          <w:rStyle w:val="StyleUnderline"/>
          <w:highlight w:val="yellow"/>
        </w:rPr>
        <w:t>a nuclear option</w:t>
      </w:r>
      <w:r w:rsidRPr="00F85178">
        <w:rPr>
          <w:rStyle w:val="StyleUnderline"/>
        </w:rPr>
        <w:t>.</w:t>
      </w:r>
    </w:p>
    <w:p w:rsidR="006C63EE" w:rsidRPr="00F85178" w:rsidRDefault="006C63EE" w:rsidP="006C63EE">
      <w:r w:rsidRPr="00F85178">
        <w:rPr>
          <w:rStyle w:val="StyleUnderline"/>
        </w:rPr>
        <w:t xml:space="preserve">And that’s just Asia. But </w:t>
      </w:r>
      <w:r w:rsidRPr="00993400">
        <w:rPr>
          <w:rStyle w:val="StyleUnderline"/>
          <w:highlight w:val="yellow"/>
        </w:rPr>
        <w:t xml:space="preserve">the nuclear world is </w:t>
      </w:r>
      <w:r w:rsidRPr="00993400">
        <w:rPr>
          <w:rStyle w:val="Emphasis"/>
          <w:highlight w:val="yellow"/>
        </w:rPr>
        <w:t>so finely balanced</w:t>
      </w:r>
      <w:r w:rsidRPr="00993400">
        <w:rPr>
          <w:rStyle w:val="StyleUnderline"/>
          <w:highlight w:val="yellow"/>
        </w:rPr>
        <w:t xml:space="preserve"> now that once status quo states begin to proliferate in one region they </w:t>
      </w:r>
      <w:r w:rsidRPr="00993400">
        <w:rPr>
          <w:rStyle w:val="Emphasis"/>
          <w:highlight w:val="yellow"/>
        </w:rPr>
        <w:t>entice similar states down the nuclear path in others</w:t>
      </w:r>
      <w:r w:rsidRPr="00993400">
        <w:rPr>
          <w:rStyle w:val="StyleUnderline"/>
          <w:highlight w:val="yellow"/>
        </w:rPr>
        <w:t>. In the Middle East</w:t>
      </w:r>
      <w:r w:rsidRPr="00F85178">
        <w:t xml:space="preserve">, for example, </w:t>
      </w:r>
      <w:r w:rsidRPr="00993400">
        <w:rPr>
          <w:rStyle w:val="Emphasis"/>
          <w:highlight w:val="yellow"/>
        </w:rPr>
        <w:t>Saudi Arabia</w:t>
      </w:r>
      <w:r w:rsidRPr="00993400">
        <w:rPr>
          <w:rStyle w:val="StyleUnderline"/>
          <w:highlight w:val="yellow"/>
        </w:rPr>
        <w:t xml:space="preserve">, </w:t>
      </w:r>
      <w:r w:rsidRPr="00993400">
        <w:rPr>
          <w:rStyle w:val="Emphasis"/>
          <w:highlight w:val="yellow"/>
        </w:rPr>
        <w:t>Egypt</w:t>
      </w:r>
      <w:r w:rsidRPr="00993400">
        <w:rPr>
          <w:rStyle w:val="StyleUnderline"/>
          <w:highlight w:val="yellow"/>
        </w:rPr>
        <w:t xml:space="preserve"> and </w:t>
      </w:r>
      <w:r w:rsidRPr="00993400">
        <w:rPr>
          <w:rStyle w:val="Emphasis"/>
          <w:highlight w:val="yellow"/>
        </w:rPr>
        <w:t>Turkey</w:t>
      </w:r>
      <w:r w:rsidRPr="00993400">
        <w:rPr>
          <w:rStyle w:val="StyleUnderline"/>
          <w:highlight w:val="yellow"/>
        </w:rPr>
        <w:t xml:space="preserve"> might</w:t>
      </w:r>
      <w:r w:rsidRPr="00F85178">
        <w:rPr>
          <w:rStyle w:val="StyleUnderline"/>
        </w:rPr>
        <w:t xml:space="preserve"> figure that it pays them to </w:t>
      </w:r>
      <w:r w:rsidRPr="00993400">
        <w:rPr>
          <w:rStyle w:val="StyleUnderline"/>
          <w:highlight w:val="yellow"/>
        </w:rPr>
        <w:t>cross the Rubicon</w:t>
      </w:r>
      <w:r w:rsidRPr="00F85178">
        <w:rPr>
          <w:rStyle w:val="StyleUnderline"/>
        </w:rPr>
        <w:t xml:space="preserve"> with the herd rather than by themselves at some later date</w:t>
      </w:r>
      <w:r w:rsidRPr="00F85178">
        <w:t>. And if some of the newer NATO members in Eastern Europe were to watch the US walk away from its extended nuclear assurances in Asia—especially after seeing Russia tighten its grip on Ukraine—they might well conclude that it would be timely for them to do the same.</w:t>
      </w:r>
    </w:p>
    <w:p w:rsidR="006C63EE" w:rsidRPr="00F85178" w:rsidRDefault="006C63EE" w:rsidP="006C63EE">
      <w:pPr>
        <w:rPr>
          <w:rStyle w:val="StyleUnderline"/>
        </w:rPr>
      </w:pPr>
      <w:r w:rsidRPr="00F85178">
        <w:rPr>
          <w:rStyle w:val="StyleUnderline"/>
        </w:rPr>
        <w:t>There are currently nine nuclear weapon states in the world: five within the NPT</w:t>
      </w:r>
      <w:r w:rsidRPr="00F85178">
        <w:t xml:space="preserve"> (US, Russia, China, Britain and France) and four outside it (Israel, India, Pakistan and North Korea). </w:t>
      </w:r>
      <w:r w:rsidRPr="00993400">
        <w:rPr>
          <w:rStyle w:val="StyleUnderline"/>
          <w:highlight w:val="yellow"/>
        </w:rPr>
        <w:t>Adding</w:t>
      </w:r>
      <w:r w:rsidRPr="00F85178">
        <w:rPr>
          <w:rStyle w:val="StyleUnderline"/>
        </w:rPr>
        <w:t xml:space="preserve"> three </w:t>
      </w:r>
      <w:r w:rsidRPr="00993400">
        <w:rPr>
          <w:rStyle w:val="StyleUnderline"/>
          <w:highlight w:val="yellow"/>
        </w:rPr>
        <w:t>more</w:t>
      </w:r>
      <w:r w:rsidRPr="00F85178">
        <w:rPr>
          <w:rStyle w:val="StyleUnderline"/>
        </w:rPr>
        <w:t xml:space="preserve"> status quo </w:t>
      </w:r>
      <w:r w:rsidRPr="00993400">
        <w:rPr>
          <w:rStyle w:val="StyleUnderline"/>
          <w:highlight w:val="yellow"/>
        </w:rPr>
        <w:t>powers</w:t>
      </w:r>
      <w:r w:rsidRPr="00F85178">
        <w:rPr>
          <w:rStyle w:val="StyleUnderline"/>
        </w:rPr>
        <w:t xml:space="preserve"> to the list</w:t>
      </w:r>
      <w:r w:rsidRPr="00F85178">
        <w:t xml:space="preserve">, though, </w:t>
      </w:r>
      <w:r w:rsidRPr="00993400">
        <w:rPr>
          <w:rStyle w:val="Emphasis"/>
          <w:highlight w:val="yellow"/>
        </w:rPr>
        <w:t>doesn’t give us a stable saddle-point</w:t>
      </w:r>
      <w:r w:rsidRPr="00993400">
        <w:rPr>
          <w:rStyle w:val="StyleUnderline"/>
          <w:highlight w:val="yellow"/>
        </w:rPr>
        <w:t>.</w:t>
      </w:r>
      <w:r w:rsidRPr="00F85178">
        <w:t xml:space="preserve"> When a US Defense Science Board (PDF, p. 1) report on nuclear monitoring and security was published a few months ago, it opened with the observation that </w:t>
      </w:r>
      <w:r w:rsidRPr="00993400">
        <w:rPr>
          <w:rStyle w:val="StyleUnderline"/>
          <w:highlight w:val="yellow"/>
        </w:rPr>
        <w:t xml:space="preserve">the world currently stands on the </w:t>
      </w:r>
      <w:r w:rsidRPr="00993400">
        <w:rPr>
          <w:rStyle w:val="Emphasis"/>
          <w:highlight w:val="yellow"/>
        </w:rPr>
        <w:t>brink of possible nuclear proliferation in numbers not seen since the early days of the Cold War</w:t>
      </w:r>
      <w:r w:rsidRPr="00993400">
        <w:rPr>
          <w:rStyle w:val="StyleUnderline"/>
          <w:highlight w:val="yellow"/>
        </w:rPr>
        <w:t>. If that wave does run</w:t>
      </w:r>
      <w:r w:rsidRPr="00F85178">
        <w:rPr>
          <w:rStyle w:val="StyleUnderline"/>
        </w:rPr>
        <w:t xml:space="preserve"> through early 21st century geopolitics, </w:t>
      </w:r>
      <w:r w:rsidRPr="00993400">
        <w:rPr>
          <w:rStyle w:val="StyleUnderline"/>
          <w:highlight w:val="yellow"/>
        </w:rPr>
        <w:t>we will</w:t>
      </w:r>
      <w:r w:rsidRPr="00F85178">
        <w:t>—simply—</w:t>
      </w:r>
      <w:r w:rsidRPr="00993400">
        <w:rPr>
          <w:rStyle w:val="Emphasis"/>
          <w:highlight w:val="yellow"/>
        </w:rPr>
        <w:t>live in a different world order</w:t>
      </w:r>
      <w:r w:rsidRPr="00993400">
        <w:rPr>
          <w:rStyle w:val="StyleUnderline"/>
          <w:highlight w:val="yellow"/>
        </w:rPr>
        <w:t>.</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rPr>
        <w:t xml:space="preserve">South Korea proliferation causes a </w:t>
      </w:r>
      <w:r w:rsidRPr="00F85178">
        <w:rPr>
          <w:sz w:val="28"/>
          <w:u w:val="single"/>
        </w:rPr>
        <w:t>destabilizing nuclear arms race</w:t>
      </w:r>
      <w:r w:rsidRPr="00F85178">
        <w:rPr>
          <w:sz w:val="28"/>
        </w:rPr>
        <w:t xml:space="preserve">. </w:t>
      </w:r>
    </w:p>
    <w:p w:rsidR="006C63EE" w:rsidRPr="00F85178" w:rsidRDefault="006C63EE" w:rsidP="006C63EE">
      <w:r w:rsidRPr="00F85178">
        <w:rPr>
          <w:rStyle w:val="Style13ptBold"/>
          <w:sz w:val="28"/>
        </w:rPr>
        <w:t>Ingersoll 13</w:t>
      </w:r>
      <w:r w:rsidRPr="00F85178">
        <w:t xml:space="preserve"> — Geoffrey Ingersoll, International News Editor at the Business Insider, citing Bruce Bennett, Senior Defense Analyst at the Rand Corporation, Professor at the Pardee RAND Graduate School, Ph.D. in policy analysis from the Pardee RAND Graduate School, 2013 (“The Biggest Korean Nuclear Risk Could Come From The South,” April 30</w:t>
      </w:r>
      <w:r w:rsidRPr="00F85178">
        <w:rPr>
          <w:vertAlign w:val="superscript"/>
        </w:rPr>
        <w:t>th</w:t>
      </w:r>
      <w:r w:rsidRPr="00F85178">
        <w:t xml:space="preserve">, Accessible Online at </w:t>
      </w:r>
      <w:hyperlink r:id="rId76" w:anchor="ixzz3jPNVc2Wo" w:history="1">
        <w:r w:rsidRPr="00F85178">
          <w:rPr>
            <w:rStyle w:val="Hyperlink"/>
          </w:rPr>
          <w:t>http://www.businessinsider.com/risk-of-south-korean-nuke-development-2013-4#ixzz3jPNVc2Wo</w:t>
        </w:r>
      </w:hyperlink>
      <w:r w:rsidRPr="00F85178">
        <w:t>, Accessed On 07-18-2016)</w:t>
      </w:r>
    </w:p>
    <w:p w:rsidR="006C63EE" w:rsidRPr="00F85178" w:rsidRDefault="006C63EE" w:rsidP="006C63EE">
      <w:r w:rsidRPr="00F85178">
        <w:rPr>
          <w:szCs w:val="16"/>
        </w:rPr>
        <w:t>While the world fights to rid North Korea of its limited nuclear arsenal, South Korea is pushing for its own nukes. "A less obvious, but increasing, possibility is that South Korea might dash hopes of keeping the Peninsula non-nuclear," writes Ted Galen Carpenter, a senior defense analyst with the Cato Institute, in Real Clear Politics.</w:t>
      </w:r>
      <w:r w:rsidRPr="00F85178">
        <w:t xml:space="preserve"> </w:t>
      </w:r>
    </w:p>
    <w:p w:rsidR="006C63EE" w:rsidRPr="00F85178" w:rsidRDefault="006C63EE" w:rsidP="006C63EE">
      <w:r w:rsidRPr="00993400">
        <w:rPr>
          <w:rStyle w:val="StyleUnderline"/>
          <w:highlight w:val="yellow"/>
        </w:rPr>
        <w:t xml:space="preserve">The effects of South Korea getting nukes could be </w:t>
      </w:r>
      <w:r w:rsidRPr="00993400">
        <w:rPr>
          <w:rStyle w:val="Emphasis"/>
          <w:highlight w:val="yellow"/>
        </w:rPr>
        <w:t>devastating to the region</w:t>
      </w:r>
      <w:r w:rsidRPr="00F85178">
        <w:t xml:space="preserve">. </w:t>
      </w:r>
    </w:p>
    <w:p w:rsidR="006C63EE" w:rsidRPr="00F85178" w:rsidRDefault="006C63EE" w:rsidP="006C63EE">
      <w:pPr>
        <w:rPr>
          <w:rStyle w:val="StyleUnderline"/>
        </w:rPr>
      </w:pPr>
      <w:r w:rsidRPr="00F85178">
        <w:t>"</w:t>
      </w:r>
      <w:r w:rsidRPr="00F85178">
        <w:rPr>
          <w:rStyle w:val="StyleUnderline"/>
        </w:rPr>
        <w:t xml:space="preserve">With </w:t>
      </w:r>
      <w:r w:rsidRPr="00993400">
        <w:rPr>
          <w:rStyle w:val="StyleUnderline"/>
          <w:highlight w:val="yellow"/>
        </w:rPr>
        <w:t>every other country</w:t>
      </w:r>
      <w:r w:rsidRPr="00F85178">
        <w:rPr>
          <w:rStyle w:val="StyleUnderline"/>
        </w:rPr>
        <w:t xml:space="preserve"> in Northeast Asia then having nuclear weapons — including Japan which </w:t>
      </w:r>
      <w:r w:rsidRPr="00993400">
        <w:rPr>
          <w:rStyle w:val="StyleUnderline"/>
          <w:highlight w:val="yellow"/>
        </w:rPr>
        <w:t>would</w:t>
      </w:r>
      <w:r w:rsidRPr="00F85178">
        <w:rPr>
          <w:rStyle w:val="StyleUnderline"/>
        </w:rPr>
        <w:t xml:space="preserve"> over time </w:t>
      </w:r>
      <w:r w:rsidRPr="00993400">
        <w:rPr>
          <w:rStyle w:val="StyleUnderline"/>
          <w:highlight w:val="yellow"/>
        </w:rPr>
        <w:t xml:space="preserve">push to develop its own weapons — then you have the potential for a </w:t>
      </w:r>
      <w:r w:rsidRPr="00993400">
        <w:rPr>
          <w:rStyle w:val="Emphasis"/>
          <w:highlight w:val="yellow"/>
        </w:rPr>
        <w:t>regional nuclear arms race</w:t>
      </w:r>
      <w:r w:rsidRPr="00F85178">
        <w:t xml:space="preserve">," </w:t>
      </w:r>
      <w:r w:rsidRPr="00F85178">
        <w:rPr>
          <w:szCs w:val="24"/>
        </w:rPr>
        <w:t>Dr. Bruce W. Bennett, a Korean nuclear deterrence expert at the Rand corporation</w:t>
      </w:r>
      <w:r w:rsidRPr="00F85178">
        <w:rPr>
          <w:szCs w:val="16"/>
        </w:rPr>
        <w:t xml:space="preserve">, told Business Insider. Though the U.S. and a South Korea just inked an extension to America's "nuclear umbrella" over the South, some experts say that the agreement can only last so long. Especially if South Koreans continually question whether the U.S. will actually pull the trigger, when push comes to shove. "Unless [Washington] can induce North Korea to give up its nuclear program, there is a growing possibility that South Korea will not sit idly by and depend solely on the United States ... </w:t>
      </w:r>
      <w:r w:rsidRPr="00993400">
        <w:rPr>
          <w:rStyle w:val="StyleUnderline"/>
          <w:highlight w:val="yellow"/>
        </w:rPr>
        <w:t>South Korean</w:t>
      </w:r>
      <w:r w:rsidRPr="00F85178">
        <w:rPr>
          <w:rStyle w:val="StyleUnderline"/>
        </w:rPr>
        <w:t xml:space="preserve"> political </w:t>
      </w:r>
      <w:r w:rsidRPr="00993400">
        <w:rPr>
          <w:rStyle w:val="StyleUnderline"/>
          <w:highlight w:val="yellow"/>
        </w:rPr>
        <w:t xml:space="preserve">leaders can resist a pro-nuclear majority in public opinion </w:t>
      </w:r>
      <w:r w:rsidRPr="00993400">
        <w:rPr>
          <w:rStyle w:val="Emphasis"/>
          <w:highlight w:val="yellow"/>
        </w:rPr>
        <w:t>for only so long</w:t>
      </w:r>
      <w:r w:rsidRPr="00F85178">
        <w:rPr>
          <w:szCs w:val="16"/>
        </w:rPr>
        <w:t xml:space="preserve">," wrote Carpenter. Around </w:t>
      </w:r>
      <w:r w:rsidRPr="00993400">
        <w:rPr>
          <w:rStyle w:val="Emphasis"/>
          <w:highlight w:val="yellow"/>
        </w:rPr>
        <w:t>two of every three</w:t>
      </w:r>
      <w:r w:rsidRPr="00993400">
        <w:rPr>
          <w:rStyle w:val="StyleUnderline"/>
          <w:highlight w:val="yellow"/>
        </w:rPr>
        <w:t xml:space="preserve"> South Koreans think the country </w:t>
      </w:r>
      <w:r w:rsidRPr="00993400">
        <w:rPr>
          <w:rStyle w:val="Emphasis"/>
          <w:highlight w:val="yellow"/>
        </w:rPr>
        <w:t>should develop its own nuclear capacity</w:t>
      </w:r>
      <w:r w:rsidRPr="00993400">
        <w:rPr>
          <w:rStyle w:val="StyleUnderline"/>
          <w:highlight w:val="yellow"/>
        </w:rPr>
        <w:t>.</w:t>
      </w:r>
      <w:r w:rsidRPr="00F85178">
        <w:rPr>
          <w:rStyle w:val="StyleUnderline"/>
        </w:rPr>
        <w:t xml:space="preserve"> </w:t>
      </w:r>
    </w:p>
    <w:p w:rsidR="006C63EE" w:rsidRPr="00F85178" w:rsidRDefault="006C63EE" w:rsidP="006C63EE">
      <w:r w:rsidRPr="00F85178">
        <w:rPr>
          <w:szCs w:val="16"/>
        </w:rPr>
        <w:t xml:space="preserve">There have even been outspoken politicians advocating for it. Bennett says the two-thirds majority is more indicative of a population that just wants its government to do something, anything, to deter North Korean aggression — but it doesn't necessarily mean building nukes. "The closest analogy I can draw is France in the 1950s," says Bennett, "many of the French conservatives thought that the United States, though we had promised to do so, would not protect against a Soviet invasion." Except France eventually developed its own nuclear program. Bennet said </w:t>
      </w:r>
      <w:r w:rsidRPr="00993400">
        <w:rPr>
          <w:rStyle w:val="StyleUnderline"/>
          <w:highlight w:val="yellow"/>
        </w:rPr>
        <w:t xml:space="preserve">the South is </w:t>
      </w:r>
      <w:r w:rsidRPr="00993400">
        <w:rPr>
          <w:rStyle w:val="Emphasis"/>
          <w:highlight w:val="yellow"/>
        </w:rPr>
        <w:t>unlikely to do so as of yet</w:t>
      </w:r>
      <w:r w:rsidRPr="00993400">
        <w:rPr>
          <w:rStyle w:val="StyleUnderline"/>
          <w:highlight w:val="yellow"/>
        </w:rPr>
        <w:t>, but</w:t>
      </w:r>
      <w:r w:rsidRPr="00F85178">
        <w:rPr>
          <w:szCs w:val="16"/>
        </w:rPr>
        <w:t xml:space="preserve">, depending on the effects of budget cuts in the U.S., </w:t>
      </w:r>
      <w:r w:rsidRPr="00993400">
        <w:rPr>
          <w:rStyle w:val="Emphasis"/>
          <w:highlight w:val="yellow"/>
        </w:rPr>
        <w:t>may decide</w:t>
      </w:r>
      <w:r w:rsidRPr="00993400">
        <w:rPr>
          <w:rStyle w:val="StyleUnderline"/>
          <w:highlight w:val="yellow"/>
        </w:rPr>
        <w:t xml:space="preserve"> in the coming years that </w:t>
      </w:r>
      <w:r w:rsidRPr="00993400">
        <w:rPr>
          <w:rStyle w:val="Emphasis"/>
          <w:highlight w:val="yellow"/>
        </w:rPr>
        <w:t>it is in their best interest</w:t>
      </w:r>
      <w:r w:rsidRPr="00993400">
        <w:rPr>
          <w:rStyle w:val="StyleUnderline"/>
          <w:highlight w:val="yellow"/>
        </w:rPr>
        <w:t xml:space="preserve">. "That kind of arms race could get </w:t>
      </w:r>
      <w:r w:rsidRPr="00993400">
        <w:rPr>
          <w:rStyle w:val="Emphasis"/>
          <w:highlight w:val="yellow"/>
        </w:rPr>
        <w:t>nasty</w:t>
      </w:r>
      <w:r w:rsidRPr="00993400">
        <w:rPr>
          <w:rStyle w:val="StyleUnderline"/>
          <w:highlight w:val="yellow"/>
        </w:rPr>
        <w:t xml:space="preserve">. The development is </w:t>
      </w:r>
      <w:r w:rsidRPr="00993400">
        <w:rPr>
          <w:rStyle w:val="Emphasis"/>
          <w:highlight w:val="yellow"/>
        </w:rPr>
        <w:t>expensive</w:t>
      </w:r>
      <w:r w:rsidRPr="00993400">
        <w:rPr>
          <w:rStyle w:val="StyleUnderline"/>
          <w:highlight w:val="yellow"/>
        </w:rPr>
        <w:t xml:space="preserve">, and the leaders </w:t>
      </w:r>
      <w:r w:rsidRPr="00993400">
        <w:rPr>
          <w:rStyle w:val="Emphasis"/>
          <w:highlight w:val="yellow"/>
        </w:rPr>
        <w:t>have to justify the budgets to their people</w:t>
      </w:r>
      <w:r w:rsidRPr="00F85178">
        <w:rPr>
          <w:rStyle w:val="StyleUnderline"/>
        </w:rPr>
        <w:t xml:space="preserve"> — so you have to say things like during the Cold War, like </w:t>
      </w:r>
      <w:r w:rsidRPr="00F85178">
        <w:rPr>
          <w:rStyle w:val="Emphasis"/>
        </w:rPr>
        <w:t>'better dead than red</w:t>
      </w:r>
      <w:r w:rsidRPr="00F85178">
        <w:rPr>
          <w:rStyle w:val="StyleUnderline"/>
        </w:rPr>
        <w:t xml:space="preserve">' — where </w:t>
      </w:r>
      <w:r w:rsidRPr="00993400">
        <w:rPr>
          <w:rStyle w:val="StyleUnderline"/>
          <w:highlight w:val="yellow"/>
        </w:rPr>
        <w:t xml:space="preserve">suddenly you've got countries </w:t>
      </w:r>
      <w:r w:rsidRPr="00993400">
        <w:rPr>
          <w:rStyle w:val="Emphasis"/>
          <w:highlight w:val="yellow"/>
        </w:rPr>
        <w:t>accusing each other of posing mortal threats</w:t>
      </w:r>
      <w:r w:rsidRPr="00F85178">
        <w:t xml:space="preserve">," say Bennett. </w:t>
      </w:r>
      <w:r w:rsidRPr="00993400">
        <w:rPr>
          <w:rStyle w:val="StyleUnderline"/>
          <w:highlight w:val="yellow"/>
        </w:rPr>
        <w:t xml:space="preserve">This would unleash a </w:t>
      </w:r>
      <w:r w:rsidRPr="00993400">
        <w:rPr>
          <w:rStyle w:val="Emphasis"/>
          <w:highlight w:val="yellow"/>
        </w:rPr>
        <w:t>dangerous destabilizing effect from Seoul to Beijing</w:t>
      </w:r>
      <w:r w:rsidRPr="00F85178">
        <w:t>, says Bennett.</w:t>
      </w:r>
    </w:p>
    <w:p w:rsidR="006C63EE" w:rsidRPr="00F85178" w:rsidRDefault="006C63EE" w:rsidP="006C63EE"/>
    <w:p w:rsidR="006C63EE" w:rsidRPr="00F85178" w:rsidRDefault="006C63EE" w:rsidP="006C63EE"/>
    <w:p w:rsidR="006C63EE" w:rsidRPr="00F85178" w:rsidRDefault="006C63EE" w:rsidP="006C63EE">
      <w:pPr>
        <w:pStyle w:val="Heading4"/>
        <w:rPr>
          <w:sz w:val="28"/>
        </w:rPr>
      </w:pPr>
      <w:r w:rsidRPr="00F85178">
        <w:rPr>
          <w:sz w:val="28"/>
        </w:rPr>
        <w:t xml:space="preserve">Arms race is </w:t>
      </w:r>
      <w:r w:rsidRPr="00F85178">
        <w:rPr>
          <w:sz w:val="28"/>
          <w:u w:val="single"/>
        </w:rPr>
        <w:t>likely</w:t>
      </w:r>
      <w:r w:rsidRPr="00F85178">
        <w:rPr>
          <w:sz w:val="28"/>
        </w:rPr>
        <w:t xml:space="preserve"> and </w:t>
      </w:r>
      <w:r w:rsidRPr="00F85178">
        <w:rPr>
          <w:sz w:val="28"/>
          <w:u w:val="single"/>
        </w:rPr>
        <w:t>causes nuclear escalation</w:t>
      </w:r>
      <w:r w:rsidRPr="00F85178">
        <w:rPr>
          <w:sz w:val="28"/>
        </w:rPr>
        <w:t xml:space="preserve">. </w:t>
      </w:r>
    </w:p>
    <w:p w:rsidR="006C63EE" w:rsidRPr="00F85178" w:rsidRDefault="006C63EE" w:rsidP="006C63EE">
      <w:r w:rsidRPr="00F85178">
        <w:rPr>
          <w:rStyle w:val="Style13ptBold"/>
          <w:sz w:val="28"/>
        </w:rPr>
        <w:t>Adams 14</w:t>
      </w:r>
      <w:r w:rsidRPr="00F85178">
        <w:t xml:space="preserve"> — Shar Adams, Editor for Epoch Times, citing Professor Desmond Ball, Professor of National Security Studies at Australian National University, 2014 (“Asian Cold War: Escalating Conflict in North-East Asia Bigger Threat Than War on Terror,” </w:t>
      </w:r>
      <w:r w:rsidRPr="00F85178">
        <w:rPr>
          <w:i/>
        </w:rPr>
        <w:t xml:space="preserve">Epoch Times, </w:t>
      </w:r>
      <w:r w:rsidRPr="00F85178">
        <w:t>October 24</w:t>
      </w:r>
      <w:r w:rsidRPr="00F85178">
        <w:rPr>
          <w:vertAlign w:val="superscript"/>
        </w:rPr>
        <w:t>th</w:t>
      </w:r>
      <w:r w:rsidRPr="00F85178">
        <w:t xml:space="preserve">, Accessible Online at </w:t>
      </w:r>
      <w:hyperlink r:id="rId77" w:history="1">
        <w:r w:rsidRPr="00F85178">
          <w:rPr>
            <w:rStyle w:val="Hyperlink"/>
          </w:rPr>
          <w:t>http://m.theepochtimes.com/n3/1014683-asian-cold-war-escalating-conflict-in-north-east-asia-bigger-threat-than-war-on-terror/</w:t>
        </w:r>
      </w:hyperlink>
      <w:r w:rsidRPr="00F85178">
        <w:t xml:space="preserve">, Accessed On 07-19-2016) </w:t>
      </w:r>
    </w:p>
    <w:p w:rsidR="006C63EE" w:rsidRPr="00F85178" w:rsidRDefault="006C63EE" w:rsidP="006C63EE">
      <w:pPr>
        <w:rPr>
          <w:rFonts w:eastAsiaTheme="minorEastAsia"/>
        </w:rPr>
      </w:pPr>
      <w:r w:rsidRPr="00F85178">
        <w:rPr>
          <w:rStyle w:val="StyleUnderline"/>
        </w:rPr>
        <w:t xml:space="preserve">The world may be focused on the “war on terror”, but </w:t>
      </w:r>
      <w:r w:rsidRPr="00993400">
        <w:rPr>
          <w:rStyle w:val="StyleUnderline"/>
          <w:highlight w:val="yellow"/>
        </w:rPr>
        <w:t>the arms build up</w:t>
      </w:r>
      <w:r w:rsidRPr="00F85178">
        <w:rPr>
          <w:rStyle w:val="StyleUnderline"/>
        </w:rPr>
        <w:t xml:space="preserve"> in North-East Asia </w:t>
      </w:r>
      <w:r w:rsidRPr="00993400">
        <w:rPr>
          <w:rStyle w:val="Emphasis"/>
          <w:highlight w:val="yellow"/>
        </w:rPr>
        <w:t>poses a far greater threat to global stability</w:t>
      </w:r>
      <w:r w:rsidRPr="00F85178">
        <w:rPr>
          <w:rFonts w:eastAsiaTheme="minorEastAsia"/>
        </w:rPr>
        <w:t xml:space="preserve">, says Professor Desmond Ball, a senior defence and security expert at the Australian National University (ANU). </w:t>
      </w:r>
    </w:p>
    <w:p w:rsidR="006C63EE" w:rsidRPr="00F85178" w:rsidRDefault="006C63EE" w:rsidP="006C63EE">
      <w:pPr>
        <w:rPr>
          <w:rFonts w:eastAsiaTheme="minorEastAsia"/>
        </w:rPr>
      </w:pPr>
      <w:r w:rsidRPr="00F85178">
        <w:rPr>
          <w:rFonts w:eastAsiaTheme="minorEastAsia"/>
        </w:rPr>
        <w:t xml:space="preserve">A former head of ANU’s Strategic &amp; Defence Studies Centre, Professor Ball is no lightweight when it comes to security concerns. It is Professor Ball’s </w:t>
      </w:r>
      <w:r w:rsidRPr="00F85178">
        <w:rPr>
          <w:rStyle w:val="StyleUnderline"/>
        </w:rPr>
        <w:t>expertise in command and control systems,</w:t>
      </w:r>
      <w:r w:rsidRPr="00F85178">
        <w:rPr>
          <w:rFonts w:eastAsiaTheme="minorEastAsia"/>
        </w:rPr>
        <w:t xml:space="preserve"> particularly in relation to nuclear war, that </w:t>
      </w:r>
      <w:r w:rsidRPr="00F85178">
        <w:rPr>
          <w:rStyle w:val="StyleUnderline"/>
        </w:rPr>
        <w:t>underlies</w:t>
      </w:r>
      <w:r w:rsidRPr="00F85178">
        <w:rPr>
          <w:rFonts w:eastAsiaTheme="minorEastAsia"/>
        </w:rPr>
        <w:t xml:space="preserve"> his </w:t>
      </w:r>
      <w:r w:rsidRPr="00F85178">
        <w:rPr>
          <w:rStyle w:val="StyleUnderline"/>
        </w:rPr>
        <w:t>concerns</w:t>
      </w:r>
      <w:r w:rsidRPr="00F85178">
        <w:rPr>
          <w:rFonts w:eastAsiaTheme="minorEastAsia"/>
        </w:rPr>
        <w:t xml:space="preserve"> about North-East Asia. </w:t>
      </w:r>
    </w:p>
    <w:p w:rsidR="006C63EE" w:rsidRPr="00F85178" w:rsidRDefault="006C63EE" w:rsidP="006C63EE">
      <w:pPr>
        <w:rPr>
          <w:rFonts w:eastAsiaTheme="minorEastAsia"/>
        </w:rPr>
      </w:pPr>
      <w:r w:rsidRPr="00F85178">
        <w:rPr>
          <w:rStyle w:val="StyleUnderline"/>
        </w:rPr>
        <w:t>“</w:t>
      </w:r>
      <w:r w:rsidRPr="00993400">
        <w:rPr>
          <w:rStyle w:val="StyleUnderline"/>
          <w:highlight w:val="yellow"/>
        </w:rPr>
        <w:t xml:space="preserve">North-East Asia has now become the </w:t>
      </w:r>
      <w:r w:rsidRPr="00993400">
        <w:rPr>
          <w:rStyle w:val="Emphasis"/>
          <w:highlight w:val="yellow"/>
        </w:rPr>
        <w:t>most disturbing part of the globe</w:t>
      </w:r>
      <w:r w:rsidRPr="00F85178">
        <w:rPr>
          <w:rFonts w:eastAsiaTheme="minorEastAsia"/>
        </w:rPr>
        <w:t xml:space="preserve">,” Prof Ball told Epoch Times in an exclusive interview. </w:t>
      </w:r>
    </w:p>
    <w:p w:rsidR="006C63EE" w:rsidRPr="00F85178" w:rsidRDefault="006C63EE" w:rsidP="006C63EE">
      <w:pPr>
        <w:rPr>
          <w:rFonts w:eastAsiaTheme="minorEastAsia"/>
        </w:rPr>
      </w:pPr>
      <w:r w:rsidRPr="00993400">
        <w:rPr>
          <w:rStyle w:val="Emphasis"/>
          <w:highlight w:val="yellow"/>
        </w:rPr>
        <w:t>China, Japan and South Korea</w:t>
      </w:r>
      <w:r w:rsidRPr="00F85178">
        <w:rPr>
          <w:rStyle w:val="StyleUnderline"/>
        </w:rPr>
        <w:t xml:space="preserve"> – countries that are “</w:t>
      </w:r>
      <w:r w:rsidRPr="00F85178">
        <w:rPr>
          <w:rStyle w:val="Emphasis"/>
        </w:rPr>
        <w:t>economic engines of the global economy</w:t>
      </w:r>
      <w:r w:rsidRPr="00F85178">
        <w:rPr>
          <w:rStyle w:val="StyleUnderline"/>
        </w:rPr>
        <w:t xml:space="preserve">” – </w:t>
      </w:r>
      <w:r w:rsidRPr="00993400">
        <w:rPr>
          <w:rStyle w:val="StyleUnderline"/>
          <w:highlight w:val="yellow"/>
        </w:rPr>
        <w:t xml:space="preserve">are embroiled in an </w:t>
      </w:r>
      <w:r w:rsidRPr="00993400">
        <w:rPr>
          <w:rStyle w:val="Emphasis"/>
          <w:highlight w:val="yellow"/>
        </w:rPr>
        <w:t>arms race of unprecedented proportions</w:t>
      </w:r>
      <w:r w:rsidRPr="00F85178">
        <w:rPr>
          <w:rStyle w:val="StyleUnderline"/>
        </w:rPr>
        <w:t>, punctuated by “very dangerous military activities”</w:t>
      </w:r>
      <w:r w:rsidRPr="00F85178">
        <w:rPr>
          <w:rFonts w:eastAsiaTheme="minorEastAsia"/>
        </w:rPr>
        <w:t xml:space="preserve">, he says. </w:t>
      </w:r>
    </w:p>
    <w:p w:rsidR="006C63EE" w:rsidRPr="00F85178" w:rsidRDefault="006C63EE" w:rsidP="006C63EE">
      <w:pPr>
        <w:rPr>
          <w:rStyle w:val="StyleUnderline"/>
        </w:rPr>
      </w:pPr>
      <w:r w:rsidRPr="00F85178">
        <w:rPr>
          <w:rStyle w:val="StyleUnderline"/>
        </w:rPr>
        <w:t xml:space="preserve">Unlike the arms race seen during the Cold War, however, there are </w:t>
      </w:r>
      <w:r w:rsidRPr="00F85178">
        <w:rPr>
          <w:rStyle w:val="Emphasis"/>
        </w:rPr>
        <w:t>no mechanisms in place to constrain the military escalation</w:t>
      </w:r>
      <w:r w:rsidRPr="00F85178">
        <w:rPr>
          <w:rStyle w:val="StyleUnderline"/>
        </w:rPr>
        <w:t xml:space="preserve"> in Asia</w:t>
      </w:r>
      <w:r w:rsidRPr="00F85178">
        <w:rPr>
          <w:rFonts w:eastAsiaTheme="minorEastAsia"/>
        </w:rPr>
        <w:t xml:space="preserve">. </w:t>
      </w:r>
      <w:r w:rsidRPr="00F85178">
        <w:rPr>
          <w:rStyle w:val="StyleUnderline"/>
        </w:rPr>
        <w:t xml:space="preserve">“Indeed, </w:t>
      </w:r>
      <w:r w:rsidRPr="00993400">
        <w:rPr>
          <w:rStyle w:val="StyleUnderline"/>
          <w:highlight w:val="yellow"/>
        </w:rPr>
        <w:t xml:space="preserve">the </w:t>
      </w:r>
      <w:r w:rsidRPr="00993400">
        <w:rPr>
          <w:rStyle w:val="Emphasis"/>
          <w:highlight w:val="yellow"/>
        </w:rPr>
        <w:t>escalation dynamic</w:t>
      </w:r>
      <w:r w:rsidRPr="00993400">
        <w:rPr>
          <w:rStyle w:val="StyleUnderline"/>
          <w:highlight w:val="yellow"/>
        </w:rPr>
        <w:t xml:space="preserve"> could </w:t>
      </w:r>
      <w:r w:rsidRPr="00993400">
        <w:rPr>
          <w:rStyle w:val="Emphasis"/>
          <w:highlight w:val="yellow"/>
        </w:rPr>
        <w:t>move very rapidly</w:t>
      </w:r>
      <w:r w:rsidRPr="00F85178">
        <w:rPr>
          <w:rStyle w:val="Emphasis"/>
        </w:rPr>
        <w:t xml:space="preserve"> and strongly </w:t>
      </w:r>
      <w:r w:rsidRPr="00993400">
        <w:rPr>
          <w:rStyle w:val="Emphasis"/>
          <w:highlight w:val="yellow"/>
        </w:rPr>
        <w:t>to</w:t>
      </w:r>
      <w:r w:rsidRPr="00F85178">
        <w:rPr>
          <w:rStyle w:val="Emphasis"/>
        </w:rPr>
        <w:t xml:space="preserve"> large scale conflict</w:t>
      </w:r>
      <w:r w:rsidRPr="00F85178">
        <w:rPr>
          <w:rStyle w:val="StyleUnderline"/>
        </w:rPr>
        <w:t xml:space="preserve">, including </w:t>
      </w:r>
      <w:r w:rsidRPr="00993400">
        <w:rPr>
          <w:rStyle w:val="Emphasis"/>
          <w:highlight w:val="yellow"/>
        </w:rPr>
        <w:t>nuclear conflict</w:t>
      </w:r>
      <w:r w:rsidRPr="00F85178">
        <w:rPr>
          <w:rStyle w:val="StyleUnderline"/>
        </w:rPr>
        <w:t>,”</w:t>
      </w:r>
      <w:r w:rsidRPr="00F85178">
        <w:rPr>
          <w:rFonts w:eastAsiaTheme="minorEastAsia"/>
        </w:rPr>
        <w:t xml:space="preserve"> said Prof Ball. </w:t>
      </w:r>
      <w:r w:rsidRPr="00F85178">
        <w:rPr>
          <w:rStyle w:val="StyleUnderline"/>
        </w:rPr>
        <w:t>“It is happening as we watch.”</w:t>
      </w:r>
    </w:p>
    <w:p w:rsidR="006C63EE" w:rsidRPr="00F85178" w:rsidRDefault="006C63EE" w:rsidP="006C63EE">
      <w:pPr>
        <w:rPr>
          <w:rFonts w:eastAsiaTheme="minorEastAsia"/>
        </w:rPr>
      </w:pPr>
      <w:r w:rsidRPr="00F85178">
        <w:rPr>
          <w:rFonts w:eastAsiaTheme="minorEastAsia"/>
        </w:rPr>
        <w:t xml:space="preserve">Arms Race </w:t>
      </w:r>
    </w:p>
    <w:p w:rsidR="006C63EE" w:rsidRPr="00F85178" w:rsidRDefault="006C63EE" w:rsidP="006C63EE">
      <w:pPr>
        <w:rPr>
          <w:rFonts w:eastAsiaTheme="minorEastAsia"/>
        </w:rPr>
      </w:pPr>
      <w:r w:rsidRPr="00F85178">
        <w:rPr>
          <w:rStyle w:val="StyleUnderline"/>
        </w:rPr>
        <w:t>Military spending in Asia has grown steadily over the last decade</w:t>
      </w:r>
      <w:r w:rsidRPr="00F85178">
        <w:rPr>
          <w:rFonts w:eastAsiaTheme="minorEastAsia"/>
        </w:rPr>
        <w:t xml:space="preserve">. According to a 2013 Stockholm International Peace Research Institute report, China is now the world’s second largest military spender behind the United States, spending an estimated $188 billion in 2013. </w:t>
      </w:r>
    </w:p>
    <w:p w:rsidR="006C63EE" w:rsidRPr="00F85178" w:rsidRDefault="006C63EE" w:rsidP="006C63EE">
      <w:pPr>
        <w:rPr>
          <w:rFonts w:eastAsiaTheme="minorEastAsia"/>
        </w:rPr>
      </w:pPr>
      <w:r w:rsidRPr="00F85178">
        <w:rPr>
          <w:rFonts w:eastAsiaTheme="minorEastAsia"/>
        </w:rPr>
        <w:t xml:space="preserve">Japan and South Korea are also among the world’s top 10 military spenders. When North Korea and Taiwan are included, </w:t>
      </w:r>
      <w:r w:rsidRPr="00F85178">
        <w:rPr>
          <w:rStyle w:val="StyleUnderline"/>
        </w:rPr>
        <w:t>North-East Asian countries constitute around 85 per cent of military spending in Asia</w:t>
      </w:r>
      <w:r w:rsidRPr="00F85178">
        <w:rPr>
          <w:rFonts w:eastAsiaTheme="minorEastAsia"/>
        </w:rPr>
        <w:t xml:space="preserve">. </w:t>
      </w:r>
    </w:p>
    <w:p w:rsidR="006C63EE" w:rsidRPr="00F85178" w:rsidRDefault="006C63EE" w:rsidP="006C63EE">
      <w:pPr>
        <w:rPr>
          <w:rFonts w:eastAsiaTheme="minorEastAsia"/>
        </w:rPr>
      </w:pPr>
      <w:r w:rsidRPr="00F85178">
        <w:rPr>
          <w:rFonts w:eastAsiaTheme="minorEastAsia"/>
        </w:rPr>
        <w:t xml:space="preserve">But what is more disturbing, Prof Ball says, is the motivation for the acquisitions. </w:t>
      </w:r>
    </w:p>
    <w:p w:rsidR="006C63EE" w:rsidRPr="00F85178" w:rsidRDefault="006C63EE" w:rsidP="006C63EE">
      <w:pPr>
        <w:rPr>
          <w:rFonts w:eastAsiaTheme="minorEastAsia"/>
        </w:rPr>
      </w:pPr>
      <w:r w:rsidRPr="00F85178">
        <w:rPr>
          <w:rFonts w:eastAsiaTheme="minorEastAsia"/>
        </w:rPr>
        <w:t>“</w:t>
      </w:r>
      <w:r w:rsidRPr="00F85178">
        <w:rPr>
          <w:rStyle w:val="StyleUnderline"/>
        </w:rPr>
        <w:t>The primary reason</w:t>
      </w:r>
      <w:r w:rsidRPr="00F85178">
        <w:rPr>
          <w:rFonts w:eastAsiaTheme="minorEastAsia"/>
        </w:rPr>
        <w:t xml:space="preserve"> now for the acquisitions, whether they are air warfare destroyers, missiles or defense submarines, </w:t>
      </w:r>
      <w:r w:rsidRPr="00F85178">
        <w:rPr>
          <w:rStyle w:val="StyleUnderline"/>
        </w:rPr>
        <w:t>is simply to match what the other [countries] are getting</w:t>
      </w:r>
      <w:r w:rsidRPr="00F85178">
        <w:rPr>
          <w:rFonts w:eastAsiaTheme="minorEastAsia"/>
        </w:rPr>
        <w:t xml:space="preserve">,” he said. </w:t>
      </w:r>
    </w:p>
    <w:p w:rsidR="006C63EE" w:rsidRPr="00F85178" w:rsidRDefault="006C63EE" w:rsidP="006C63EE">
      <w:pPr>
        <w:rPr>
          <w:rFonts w:eastAsiaTheme="minorEastAsia"/>
        </w:rPr>
      </w:pPr>
      <w:r w:rsidRPr="00F85178">
        <w:rPr>
          <w:rFonts w:eastAsiaTheme="minorEastAsia"/>
        </w:rPr>
        <w:t xml:space="preserve">While he believes it is likely that Japan would have embarked on military modernisation, he says it is China’s military provocation of countries across Asia that is fuelling the build-up. </w:t>
      </w:r>
    </w:p>
    <w:p w:rsidR="006C63EE" w:rsidRPr="00F85178" w:rsidRDefault="006C63EE" w:rsidP="006C63EE">
      <w:pPr>
        <w:rPr>
          <w:rFonts w:eastAsiaTheme="minorEastAsia"/>
        </w:rPr>
      </w:pPr>
      <w:r w:rsidRPr="00F85178">
        <w:rPr>
          <w:rFonts w:eastAsiaTheme="minorEastAsia"/>
        </w:rPr>
        <w:t xml:space="preserve">Since </w:t>
      </w:r>
      <w:r w:rsidRPr="00F85178">
        <w:rPr>
          <w:rStyle w:val="StyleUnderline"/>
        </w:rPr>
        <w:t>China lay claim to all of the South China Sea, it has escalated territorial disputes</w:t>
      </w:r>
      <w:r w:rsidRPr="00F85178">
        <w:rPr>
          <w:rFonts w:eastAsiaTheme="minorEastAsia"/>
        </w:rPr>
        <w:t xml:space="preserve"> with Vietnam, the Philippines and Malaysia. </w:t>
      </w:r>
    </w:p>
    <w:p w:rsidR="006C63EE" w:rsidRPr="00F85178" w:rsidRDefault="006C63EE" w:rsidP="006C63EE">
      <w:pPr>
        <w:rPr>
          <w:rFonts w:eastAsiaTheme="minorEastAsia"/>
        </w:rPr>
      </w:pPr>
      <w:r w:rsidRPr="00993400">
        <w:rPr>
          <w:rStyle w:val="StyleUnderline"/>
          <w:highlight w:val="yellow"/>
        </w:rPr>
        <w:t>What started with skirmishes between locals and Chinese fishing boats or navy vessels has now become territorial grabs</w:t>
      </w:r>
      <w:r w:rsidRPr="00F85178">
        <w:rPr>
          <w:rFonts w:eastAsiaTheme="minorEastAsia"/>
        </w:rPr>
        <w:t xml:space="preserve"> – island building on contested rocky outcrops. In a sign of things to come, the South China Morning Post reported in June:</w:t>
      </w:r>
    </w:p>
    <w:p w:rsidR="006C63EE" w:rsidRPr="00F85178" w:rsidRDefault="006C63EE" w:rsidP="006C63EE">
      <w:pPr>
        <w:ind w:left="720"/>
        <w:rPr>
          <w:rFonts w:eastAsiaTheme="minorEastAsia"/>
        </w:rPr>
      </w:pPr>
      <w:r w:rsidRPr="00F85178">
        <w:rPr>
          <w:rFonts w:eastAsiaTheme="minorEastAsia"/>
        </w:rPr>
        <w:t xml:space="preserve">“China is looking to expand its biggest installation in the Spratly Islands into a fully formed artificial island, complete with airstrip and sea port, to better project its military strength in the South China Sea.” </w:t>
      </w:r>
    </w:p>
    <w:p w:rsidR="006C63EE" w:rsidRPr="00F85178" w:rsidRDefault="006C63EE" w:rsidP="006C63EE">
      <w:pPr>
        <w:rPr>
          <w:rFonts w:eastAsiaTheme="minorEastAsia"/>
        </w:rPr>
      </w:pPr>
      <w:r w:rsidRPr="00F85178">
        <w:rPr>
          <w:rFonts w:eastAsiaTheme="minorEastAsia"/>
        </w:rPr>
        <w:t xml:space="preserve">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w:t>
      </w:r>
      <w:r w:rsidRPr="00F85178">
        <w:rPr>
          <w:rStyle w:val="StyleUnderline"/>
        </w:rPr>
        <w:t>China and Japan are contesting claims over the Tokyo-controlled Senkaku Islands</w:t>
      </w:r>
      <w:r w:rsidRPr="00F85178">
        <w:rPr>
          <w:rFonts w:eastAsiaTheme="minorEastAsia"/>
        </w:rPr>
        <w:t xml:space="preserve"> (claimed as the Diaoyus by China). </w:t>
      </w:r>
    </w:p>
    <w:p w:rsidR="006C63EE" w:rsidRPr="00F85178" w:rsidRDefault="006C63EE" w:rsidP="006C63EE">
      <w:pPr>
        <w:rPr>
          <w:rFonts w:eastAsiaTheme="minorEastAsia"/>
        </w:rPr>
      </w:pPr>
      <w:r w:rsidRPr="00F85178">
        <w:rPr>
          <w:rFonts w:eastAsiaTheme="minorEastAsia"/>
        </w:rPr>
        <w:t>Of the Senkakus conflict, Prof Ball says: “</w:t>
      </w:r>
      <w:r w:rsidRPr="00993400">
        <w:rPr>
          <w:rStyle w:val="StyleUnderline"/>
          <w:highlight w:val="yellow"/>
        </w:rPr>
        <w:t xml:space="preserve">We are talking about </w:t>
      </w:r>
      <w:r w:rsidRPr="00993400">
        <w:rPr>
          <w:rStyle w:val="Emphasis"/>
          <w:highlight w:val="yellow"/>
        </w:rPr>
        <w:t>actual footsteps towards nuclear war</w:t>
      </w:r>
      <w:r w:rsidRPr="00F85178">
        <w:rPr>
          <w:rFonts w:eastAsiaTheme="minorEastAsia"/>
        </w:rPr>
        <w:t xml:space="preserve"> – submarines and missiles.” Chinese and Japanese activity in the Senkakus region has escalated to the point where sometimes </w:t>
      </w:r>
      <w:r w:rsidRPr="00F85178">
        <w:rPr>
          <w:rStyle w:val="StyleUnderline"/>
        </w:rPr>
        <w:t>there are “at least 40 aircraft jostling” over the contested area</w:t>
      </w:r>
      <w:r w:rsidRPr="00F85178">
        <w:rPr>
          <w:rFonts w:eastAsiaTheme="minorEastAsia"/>
        </w:rPr>
        <w:t>, he said.</w:t>
      </w:r>
    </w:p>
    <w:p w:rsidR="006C63EE" w:rsidRPr="00F85178" w:rsidRDefault="006C63EE" w:rsidP="006C63EE">
      <w:pPr>
        <w:rPr>
          <w:rFonts w:eastAsiaTheme="minorEastAsia"/>
        </w:rPr>
      </w:pPr>
      <w:r w:rsidRPr="00F85178">
        <w:rPr>
          <w:rFonts w:eastAsiaTheme="minorEastAsia"/>
        </w:rPr>
        <w:t xml:space="preserve">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w:t>
      </w:r>
    </w:p>
    <w:p w:rsidR="006C63EE" w:rsidRPr="00F85178" w:rsidRDefault="006C63EE" w:rsidP="006C63EE">
      <w:pPr>
        <w:rPr>
          <w:rFonts w:eastAsiaTheme="minorEastAsia"/>
        </w:rPr>
      </w:pPr>
      <w:r w:rsidRPr="00F85178">
        <w:rPr>
          <w:rFonts w:eastAsiaTheme="minorEastAsia"/>
        </w:rPr>
        <w:t xml:space="preserve">Fire-control radars are not like surveillance or early warning radars – they have one purpose and that is to lock onto a target in order to fire a missile. “Someone does that to us, we fire back,” Prof Ball said. </w:t>
      </w:r>
    </w:p>
    <w:p w:rsidR="006C63EE" w:rsidRPr="00F85178" w:rsidRDefault="006C63EE" w:rsidP="006C63EE">
      <w:pPr>
        <w:rPr>
          <w:rFonts w:eastAsiaTheme="minorEastAsia"/>
        </w:rPr>
      </w:pPr>
      <w:r w:rsidRPr="00F85178">
        <w:rPr>
          <w:rFonts w:eastAsiaTheme="minorEastAsia"/>
        </w:rPr>
        <w:t xml:space="preserve">Counter Measures Needed </w:t>
      </w:r>
    </w:p>
    <w:p w:rsidR="006C63EE" w:rsidRPr="00F85178" w:rsidRDefault="006C63EE" w:rsidP="006C63EE">
      <w:pPr>
        <w:rPr>
          <w:rFonts w:eastAsiaTheme="minorEastAsia"/>
        </w:rPr>
      </w:pPr>
      <w:r w:rsidRPr="00F85178">
        <w:rPr>
          <w:rFonts w:eastAsiaTheme="minorEastAsia"/>
        </w:rPr>
        <w:t xml:space="preserve">Prof Ball is recognised for encouraging openness and transparency, and for his advocacy of multilateral institutions. He has been called one of the region’s “most energetic and activist leaders in establishing forums for security dialogue and measures for building confidence”. </w:t>
      </w:r>
    </w:p>
    <w:p w:rsidR="006C63EE" w:rsidRPr="00F85178" w:rsidRDefault="006C63EE" w:rsidP="006C63EE">
      <w:pPr>
        <w:rPr>
          <w:rFonts w:eastAsiaTheme="minorEastAsia"/>
        </w:rPr>
      </w:pPr>
      <w:r w:rsidRPr="00F85178">
        <w:rPr>
          <w:rFonts w:eastAsiaTheme="minorEastAsia"/>
        </w:rPr>
        <w:t xml:space="preserve">In his experience visiting China over the years, however, Prof Ball says gaining open dialogue and transparency with Chinese military leaders is difficult. He recounted a private meeting with a Chinese admiral shortly after the fire-control radar incident. </w:t>
      </w:r>
    </w:p>
    <w:p w:rsidR="006C63EE" w:rsidRPr="00F85178" w:rsidRDefault="006C63EE" w:rsidP="006C63EE">
      <w:pPr>
        <w:rPr>
          <w:rFonts w:eastAsiaTheme="minorEastAsia"/>
        </w:rPr>
      </w:pPr>
      <w:r w:rsidRPr="00F85178">
        <w:rPr>
          <w:rFonts w:eastAsiaTheme="minorEastAsia"/>
        </w:rPr>
        <w:t xml:space="preserve">Prof Ball had seen direct evidence of the encounter – “tapes of the radar frequencies, the pulse rates and the pulse repetition frequencies” – and wanted to know what had happened on the Chinese side and why it took place. </w:t>
      </w:r>
    </w:p>
    <w:p w:rsidR="006C63EE" w:rsidRPr="00F85178" w:rsidRDefault="006C63EE" w:rsidP="006C63EE">
      <w:pPr>
        <w:rPr>
          <w:rFonts w:eastAsiaTheme="minorEastAsia"/>
        </w:rPr>
      </w:pPr>
      <w:r w:rsidRPr="00F85178">
        <w:rPr>
          <w:rFonts w:eastAsiaTheme="minorEastAsia"/>
        </w:rPr>
        <w:t xml:space="preserve">“In a private meeting, I asked the admiral why … and he denied it to my face,” Prof Ball said. </w:t>
      </w:r>
    </w:p>
    <w:p w:rsidR="006C63EE" w:rsidRPr="00F85178" w:rsidRDefault="006C63EE" w:rsidP="006C63EE">
      <w:pPr>
        <w:rPr>
          <w:rFonts w:eastAsiaTheme="minorEastAsia"/>
        </w:rPr>
      </w:pPr>
      <w:r w:rsidRPr="00F85178">
        <w:rPr>
          <w:rFonts w:eastAsiaTheme="minorEastAsia"/>
        </w:rPr>
        <w:t xml:space="preserve">The Chinese admiral would not even concede that an incident had happened. “I don’t see the point of this sort of dialogue,” he added. </w:t>
      </w:r>
    </w:p>
    <w:p w:rsidR="006C63EE" w:rsidRPr="00F85178" w:rsidRDefault="006C63EE" w:rsidP="006C63EE">
      <w:pPr>
        <w:rPr>
          <w:rFonts w:eastAsiaTheme="minorEastAsia"/>
        </w:rPr>
      </w:pPr>
      <w:r w:rsidRPr="00993400">
        <w:rPr>
          <w:rStyle w:val="StyleUnderline"/>
          <w:highlight w:val="yellow"/>
        </w:rPr>
        <w:t xml:space="preserve">With </w:t>
      </w:r>
      <w:r w:rsidRPr="00993400">
        <w:rPr>
          <w:rStyle w:val="Emphasis"/>
          <w:highlight w:val="yellow"/>
        </w:rPr>
        <w:t>so many players</w:t>
      </w:r>
      <w:r w:rsidRPr="00993400">
        <w:rPr>
          <w:rStyle w:val="StyleUnderline"/>
          <w:highlight w:val="yellow"/>
        </w:rPr>
        <w:t xml:space="preserve"> in the region and </w:t>
      </w:r>
      <w:r w:rsidRPr="00993400">
        <w:rPr>
          <w:rStyle w:val="Emphasis"/>
          <w:highlight w:val="yellow"/>
        </w:rPr>
        <w:t>few barriers against conflict escalation</w:t>
      </w:r>
      <w:r w:rsidRPr="00993400">
        <w:rPr>
          <w:rStyle w:val="StyleUnderline"/>
          <w:highlight w:val="yellow"/>
        </w:rPr>
        <w:t xml:space="preserve">, the North-East Asian nuclear arms race is </w:t>
      </w:r>
      <w:r w:rsidRPr="00993400">
        <w:rPr>
          <w:rStyle w:val="Emphasis"/>
          <w:highlight w:val="yellow"/>
        </w:rPr>
        <w:t>now far more complex and dangerous</w:t>
      </w:r>
      <w:r w:rsidRPr="00F85178">
        <w:rPr>
          <w:rStyle w:val="StyleUnderline"/>
        </w:rPr>
        <w:t xml:space="preserve"> than the Cold War</w:t>
      </w:r>
      <w:r w:rsidRPr="00F85178">
        <w:rPr>
          <w:rFonts w:eastAsiaTheme="minorEastAsia"/>
        </w:rPr>
        <w:t xml:space="preserve">, he says. </w:t>
      </w:r>
    </w:p>
    <w:p w:rsidR="006C63EE" w:rsidRPr="00F85178" w:rsidRDefault="006C63EE" w:rsidP="006C63EE">
      <w:pPr>
        <w:rPr>
          <w:rFonts w:eastAsia="Calibri"/>
        </w:rPr>
      </w:pPr>
      <w:r w:rsidRPr="00F85178">
        <w:rPr>
          <w:rStyle w:val="StyleUnderline"/>
        </w:rPr>
        <w:t>In the Cold War, there were mechanisms at each level of potential confrontation, including a direct hotline</w:t>
      </w:r>
      <w:r w:rsidRPr="00F85178">
        <w:rPr>
          <w:rFonts w:eastAsiaTheme="minorEastAsia"/>
        </w:rPr>
        <w:t xml:space="preserve"> between the US and Soviet leaders. “</w:t>
      </w:r>
      <w:r w:rsidRPr="00F85178">
        <w:rPr>
          <w:rStyle w:val="StyleUnderline"/>
        </w:rPr>
        <w:t xml:space="preserve">Once things get serious here, [there is] </w:t>
      </w:r>
      <w:r w:rsidRPr="00F85178">
        <w:rPr>
          <w:rStyle w:val="Emphasis"/>
        </w:rPr>
        <w:t xml:space="preserve">nothing to slow things down. </w:t>
      </w:r>
      <w:r w:rsidRPr="00F85178">
        <w:rPr>
          <w:rStyle w:val="StyleUnderline"/>
        </w:rPr>
        <w:t>On the contrary,</w:t>
      </w:r>
      <w:r w:rsidRPr="00F85178">
        <w:rPr>
          <w:rStyle w:val="Emphasis"/>
        </w:rPr>
        <w:t xml:space="preserve"> you have all the incentives to go first,” </w:t>
      </w:r>
      <w:r w:rsidRPr="00F85178">
        <w:rPr>
          <w:rFonts w:eastAsiaTheme="minorEastAsia"/>
        </w:rPr>
        <w:t>he said.</w:t>
      </w:r>
    </w:p>
    <w:p w:rsidR="006C63EE" w:rsidRPr="00F85178" w:rsidRDefault="006C63EE" w:rsidP="006C63EE">
      <w:pPr>
        <w:pStyle w:val="Heading4"/>
        <w:rPr>
          <w:sz w:val="28"/>
        </w:rPr>
      </w:pPr>
      <w:r w:rsidRPr="00F85178">
        <w:rPr>
          <w:sz w:val="28"/>
        </w:rPr>
        <w:t xml:space="preserve">Arms races </w:t>
      </w:r>
      <w:r w:rsidRPr="00F85178">
        <w:rPr>
          <w:sz w:val="28"/>
          <w:u w:val="single"/>
        </w:rPr>
        <w:t>are possible absent US assurance</w:t>
      </w:r>
      <w:r w:rsidRPr="00F85178">
        <w:rPr>
          <w:sz w:val="28"/>
        </w:rPr>
        <w:t xml:space="preserve"> — this </w:t>
      </w:r>
      <w:r w:rsidRPr="00F85178">
        <w:rPr>
          <w:sz w:val="28"/>
          <w:u w:val="single"/>
        </w:rPr>
        <w:t>increases the risk of nuclear escalation</w:t>
      </w:r>
      <w:r w:rsidRPr="00F85178">
        <w:rPr>
          <w:sz w:val="28"/>
        </w:rPr>
        <w:t xml:space="preserve">. </w:t>
      </w:r>
    </w:p>
    <w:p w:rsidR="006C63EE" w:rsidRPr="00F85178" w:rsidRDefault="006C63EE" w:rsidP="006C63EE">
      <w:r w:rsidRPr="00F85178">
        <w:rPr>
          <w:rStyle w:val="Style13ptBold"/>
          <w:sz w:val="28"/>
        </w:rPr>
        <w:t>Richardson 13</w:t>
      </w:r>
      <w:r w:rsidRPr="00F85178">
        <w:t xml:space="preserve"> — Michael Richardson, Visiting Senior Research Fellow at the Institute of South East Asian Studies, 2013 (“Deterring an Asia Nuke Race,” </w:t>
      </w:r>
      <w:r w:rsidRPr="00F85178">
        <w:rPr>
          <w:i/>
        </w:rPr>
        <w:t xml:space="preserve">Japan Times, </w:t>
      </w:r>
      <w:r w:rsidRPr="00F85178">
        <w:t xml:space="preserve">Accessible Online at </w:t>
      </w:r>
      <w:hyperlink r:id="rId78" w:anchor=".VX9ftkaPWy0,je" w:history="1">
        <w:r w:rsidRPr="00F85178">
          <w:rPr>
            <w:rStyle w:val="Hyperlink"/>
          </w:rPr>
          <w:t>http://www.japantimes.co.jp/opinion/2013/07/08/commentary/world-commentary/deterring-an-asia-nuke-race/#.VX9ftkaPWy0,je</w:t>
        </w:r>
      </w:hyperlink>
      <w:r w:rsidRPr="00F85178">
        <w:t>, Accessed On 07-19-2016)</w:t>
      </w:r>
    </w:p>
    <w:p w:rsidR="006C63EE" w:rsidRPr="00F85178" w:rsidRDefault="006C63EE" w:rsidP="006C63EE">
      <w:pPr>
        <w:rPr>
          <w:rStyle w:val="StyleUnderline"/>
        </w:rPr>
      </w:pPr>
      <w:r w:rsidRPr="00993400">
        <w:rPr>
          <w:rStyle w:val="StyleUnderline"/>
          <w:highlight w:val="yellow"/>
        </w:rPr>
        <w:t>Without mutual restraint in Asia,</w:t>
      </w:r>
      <w:r w:rsidRPr="00F85178">
        <w:rPr>
          <w:rStyle w:val="StyleUnderline"/>
        </w:rPr>
        <w:t xml:space="preserve"> other regional </w:t>
      </w:r>
      <w:r w:rsidRPr="00993400">
        <w:rPr>
          <w:rStyle w:val="StyleUnderline"/>
          <w:highlight w:val="yellow"/>
        </w:rPr>
        <w:t xml:space="preserve">countries with </w:t>
      </w:r>
      <w:r w:rsidRPr="00993400">
        <w:rPr>
          <w:rStyle w:val="Emphasis"/>
          <w:highlight w:val="yellow"/>
        </w:rPr>
        <w:t>civilian nuclear reactor experience</w:t>
      </w:r>
      <w:r w:rsidRPr="00993400">
        <w:rPr>
          <w:rStyle w:val="StyleUnderline"/>
          <w:highlight w:val="yellow"/>
        </w:rPr>
        <w:t xml:space="preserve"> and the </w:t>
      </w:r>
      <w:r w:rsidRPr="00993400">
        <w:rPr>
          <w:rStyle w:val="Emphasis"/>
          <w:highlight w:val="yellow"/>
        </w:rPr>
        <w:t>necessary resources and skills</w:t>
      </w:r>
      <w:r w:rsidRPr="00993400">
        <w:rPr>
          <w:rStyle w:val="StyleUnderline"/>
          <w:highlight w:val="yellow"/>
        </w:rPr>
        <w:t xml:space="preserve"> could</w:t>
      </w:r>
      <w:r w:rsidRPr="00F85178">
        <w:rPr>
          <w:rStyle w:val="StyleUnderline"/>
        </w:rPr>
        <w:t xml:space="preserve"> also </w:t>
      </w:r>
      <w:r w:rsidRPr="00993400">
        <w:rPr>
          <w:rStyle w:val="StyleUnderline"/>
          <w:highlight w:val="yellow"/>
        </w:rPr>
        <w:t xml:space="preserve">decide to protect themselves by </w:t>
      </w:r>
      <w:r w:rsidRPr="00993400">
        <w:rPr>
          <w:rStyle w:val="Emphasis"/>
          <w:highlight w:val="yellow"/>
        </w:rPr>
        <w:t>developing their own nuclear arms</w:t>
      </w:r>
      <w:r w:rsidRPr="00F85178">
        <w:t xml:space="preserve">. Such </w:t>
      </w:r>
      <w:r w:rsidRPr="00F85178">
        <w:rPr>
          <w:rStyle w:val="StyleUnderline"/>
        </w:rPr>
        <w:t>potential “</w:t>
      </w:r>
      <w:r w:rsidRPr="00993400">
        <w:rPr>
          <w:rStyle w:val="StyleUnderline"/>
          <w:highlight w:val="yellow"/>
        </w:rPr>
        <w:t>threshold</w:t>
      </w:r>
      <w:r w:rsidRPr="00F85178">
        <w:rPr>
          <w:rStyle w:val="StyleUnderline"/>
        </w:rPr>
        <w:t xml:space="preserve">” </w:t>
      </w:r>
      <w:r w:rsidRPr="00993400">
        <w:rPr>
          <w:rStyle w:val="StyleUnderline"/>
          <w:highlight w:val="yellow"/>
        </w:rPr>
        <w:t xml:space="preserve">countries include </w:t>
      </w:r>
      <w:r w:rsidRPr="00993400">
        <w:rPr>
          <w:rStyle w:val="Emphasis"/>
          <w:highlight w:val="yellow"/>
        </w:rPr>
        <w:t>South Korea</w:t>
      </w:r>
      <w:r w:rsidRPr="00993400">
        <w:rPr>
          <w:rStyle w:val="StyleUnderline"/>
          <w:highlight w:val="yellow"/>
        </w:rPr>
        <w:t xml:space="preserve">, </w:t>
      </w:r>
      <w:r w:rsidRPr="00993400">
        <w:rPr>
          <w:rStyle w:val="Emphasis"/>
          <w:highlight w:val="yellow"/>
        </w:rPr>
        <w:t>Japan</w:t>
      </w:r>
      <w:r w:rsidRPr="00993400">
        <w:rPr>
          <w:rStyle w:val="StyleUnderline"/>
          <w:highlight w:val="yellow"/>
        </w:rPr>
        <w:t xml:space="preserve">, </w:t>
      </w:r>
      <w:r w:rsidRPr="00993400">
        <w:rPr>
          <w:rStyle w:val="Emphasis"/>
          <w:highlight w:val="yellow"/>
        </w:rPr>
        <w:t>Taiwan</w:t>
      </w:r>
      <w:r w:rsidRPr="00993400">
        <w:rPr>
          <w:rStyle w:val="StyleUnderline"/>
          <w:highlight w:val="yellow"/>
        </w:rPr>
        <w:t xml:space="preserve">, </w:t>
      </w:r>
      <w:r w:rsidRPr="00993400">
        <w:rPr>
          <w:rStyle w:val="Emphasis"/>
          <w:highlight w:val="yellow"/>
        </w:rPr>
        <w:t>Australia</w:t>
      </w:r>
      <w:r w:rsidRPr="00993400">
        <w:rPr>
          <w:rStyle w:val="StyleUnderline"/>
          <w:highlight w:val="yellow"/>
        </w:rPr>
        <w:t xml:space="preserve">, </w:t>
      </w:r>
      <w:r w:rsidRPr="00993400">
        <w:rPr>
          <w:rStyle w:val="Emphasis"/>
          <w:highlight w:val="yellow"/>
        </w:rPr>
        <w:t>Indonesia</w:t>
      </w:r>
      <w:r w:rsidRPr="00993400">
        <w:rPr>
          <w:rStyle w:val="StyleUnderline"/>
          <w:highlight w:val="yellow"/>
        </w:rPr>
        <w:t xml:space="preserve"> and </w:t>
      </w:r>
      <w:r w:rsidRPr="00993400">
        <w:rPr>
          <w:rStyle w:val="Emphasis"/>
          <w:highlight w:val="yellow"/>
        </w:rPr>
        <w:t>Vietnam</w:t>
      </w:r>
      <w:r w:rsidRPr="00F85178">
        <w:t>. Former U.S. Sen. Sam Nunn, a driving force for a nuclear threat reduction group of security specialists and former senior officials from 18 countries, cautions that when “</w:t>
      </w:r>
      <w:r w:rsidRPr="00F85178">
        <w:rPr>
          <w:rStyle w:val="StyleUnderline"/>
        </w:rPr>
        <w:t xml:space="preserve">a large and growing number of nuclear-armed adversaries </w:t>
      </w:r>
      <w:r w:rsidRPr="00F85178">
        <w:rPr>
          <w:rStyle w:val="Emphasis"/>
        </w:rPr>
        <w:t>confront multiple perceived threats</w:t>
      </w:r>
      <w:r w:rsidRPr="00F85178">
        <w:rPr>
          <w:rStyle w:val="StyleUnderline"/>
        </w:rPr>
        <w:t xml:space="preserve">, </w:t>
      </w:r>
      <w:r w:rsidRPr="00993400">
        <w:rPr>
          <w:rStyle w:val="StyleUnderline"/>
          <w:highlight w:val="yellow"/>
        </w:rPr>
        <w:t xml:space="preserve">the risk that </w:t>
      </w:r>
      <w:r w:rsidRPr="00993400">
        <w:rPr>
          <w:rStyle w:val="Emphasis"/>
          <w:highlight w:val="yellow"/>
        </w:rPr>
        <w:t>deterrence will fail</w:t>
      </w:r>
      <w:r w:rsidRPr="00993400">
        <w:rPr>
          <w:rStyle w:val="StyleUnderline"/>
          <w:highlight w:val="yellow"/>
        </w:rPr>
        <w:t xml:space="preserve"> and that nuclear weapons will be used </w:t>
      </w:r>
      <w:r w:rsidRPr="00993400">
        <w:rPr>
          <w:rStyle w:val="Emphasis"/>
          <w:highlight w:val="yellow"/>
        </w:rPr>
        <w:t>rises dramatically</w:t>
      </w:r>
      <w:r w:rsidRPr="00F85178">
        <w:t>.”</w:t>
      </w:r>
      <w:r w:rsidRPr="00F85178">
        <w:rPr>
          <w:rStyle w:val="StyleUnderline"/>
        </w:rPr>
        <w:t xml:space="preserve"> </w:t>
      </w:r>
    </w:p>
    <w:p w:rsidR="006C63EE" w:rsidRPr="00F85178" w:rsidRDefault="006C63EE" w:rsidP="006C63EE">
      <w:pPr>
        <w:rPr>
          <w:rStyle w:val="StyleUnderline"/>
        </w:rPr>
      </w:pPr>
      <w:r w:rsidRPr="00F85178">
        <w:t>Another prominent member of the group, former U.S. Secretary of Defense William Perry, says that there is only a short time left to pull back from the edge of a nuclear precipice. “Asia is an important backdrop for this discussion, as a nuclear-armed North Korea threatens regional stability and could spark a new wave of proliferation,” he warns. Their comments follow a recent call by U.S. President Barack Obama for America and Russia to open new arms control talks to further cut their deployed long-range nuclear arms by as much as one-third. The last bilateral Strategic Arms Reduction Treaty (START), signed by Moscow and Washington in 2010, requires each nation by 2018 to cap its stockpile of fielded nuclear warheads at 1,550. So under Obama’s proposal, a new ceiling could become approximately 1,000 deployed strategic warheads apiece.</w:t>
      </w:r>
      <w:r w:rsidRPr="00F85178">
        <w:rPr>
          <w:rStyle w:val="StyleUnderline"/>
        </w:rPr>
        <w:t xml:space="preserve"> </w:t>
      </w:r>
    </w:p>
    <w:p w:rsidR="006C63EE" w:rsidRPr="00F85178" w:rsidRDefault="006C63EE" w:rsidP="006C63EE">
      <w:r w:rsidRPr="00F85178">
        <w:t xml:space="preserve">Under the current START pact, the two former Cold War adversaries also agreed to limit fielded nuclear delivery vehicles, including bombers and missiles based on land and at sea, to 700, with an additional 100 allowed in reserve. But the START deal does not cover all nuclear warheads or delivery systems, only those classed as long range. Nor does it encompass all nuclear armed states, although at least 90 per cent of atomic arms belong to the U.S. and Russia. The SIPRI report estimates that at the start of 2013, eight of the nine nuclear armed nations had approximately 4,400 operational atomic weapons, with nearly 2,000 “in a state of high operational alert.” North Korea was assessed to have perhaps six or eight nuclear bombs, none of them operational. </w:t>
      </w:r>
    </w:p>
    <w:p w:rsidR="006C63EE" w:rsidRPr="00F85178" w:rsidRDefault="006C63EE" w:rsidP="006C63EE">
      <w:r w:rsidRPr="00F85178">
        <w:t xml:space="preserve">This evidently means they cannot yet be made small enough to be carried by North Korean missiles or bombers. SIPRI said that if all the nuclear warheads held by the nine nations with atomic weapons were counted, the total would amount to approximately 17,270 nuclear weapons, with a variety of short-, medium- as well as long-range delivery systems. The total warhead count includes spares, those in both active and inactive storage, and intact warheads set to be dismantled, as well as operational warheads. Obama also called for the reduction of U.S. and Russian nonstrategic, or tactical, nuclear weapons in Europe. These have never been officially counted or limited by any international treaty. One reason Russia gives for being reluctant to negotiate further bilateral nuclear cuts with the U.S. is that some other nuclear-armed countries are strengthening their warhead and missile capabilities. </w:t>
      </w:r>
    </w:p>
    <w:p w:rsidR="006C63EE" w:rsidRPr="00F85178" w:rsidRDefault="006C63EE" w:rsidP="006C63EE">
      <w:r w:rsidRPr="00F85178">
        <w:t xml:space="preserve">This is an evident reference to China among others, even though Moscow and Beijing have formed a “strategic partnership” to oppose U.S. and Western domination. China’s position is that the U.S. and Russia have the overwhelming majority of strategic nuclear weapons and delivery systems, meaning those capable of traveling intercontinental distances and causing massive destruction. So Washington and Moscow should continue to make “drastic” cuts in their stockpiles in a verifiable and irreversible manner. Cheng Jingye, China’s top envoy to a U.N. nuclear nonproliferation conference, said last year that once this was done, “other nuclear-weapon states, when conditions are ripe, should also join the multinational negotiations on nuclear disarmament.” But when might that be? </w:t>
      </w:r>
    </w:p>
    <w:p w:rsidR="006C63EE" w:rsidRPr="00F85178" w:rsidRDefault="006C63EE" w:rsidP="006C63EE">
      <w:pPr>
        <w:rPr>
          <w:rStyle w:val="StyleUnderline"/>
        </w:rPr>
      </w:pPr>
      <w:r w:rsidRPr="00F85178">
        <w:t xml:space="preserve">One of the concerns of U.S. critics of Obama’s latest proposals is that China could use any extended new round of START negotiations that involve only America and Russia to enlarge and modernize its own nuclear arsenal in secret. Some U.S. analysts say that this is already happening. The critics argue that if the size of the U.S. and Russian arsenals keep dropping, China might be able to achieve numerical parity, or near-parity, quite quickly with the today’s two dominant nuclear powers. </w:t>
      </w:r>
      <w:r w:rsidRPr="00993400">
        <w:rPr>
          <w:rStyle w:val="StyleUnderline"/>
          <w:highlight w:val="yellow"/>
        </w:rPr>
        <w:t xml:space="preserve">Nonnuclear Asian states, such as </w:t>
      </w:r>
      <w:r w:rsidRPr="00993400">
        <w:rPr>
          <w:rStyle w:val="Emphasis"/>
          <w:highlight w:val="yellow"/>
        </w:rPr>
        <w:t>South Korea</w:t>
      </w:r>
      <w:r w:rsidRPr="00993400">
        <w:rPr>
          <w:rStyle w:val="StyleUnderline"/>
          <w:highlight w:val="yellow"/>
        </w:rPr>
        <w:t xml:space="preserve"> and </w:t>
      </w:r>
      <w:r w:rsidRPr="00993400">
        <w:rPr>
          <w:rStyle w:val="Emphasis"/>
          <w:highlight w:val="yellow"/>
        </w:rPr>
        <w:t>Japan</w:t>
      </w:r>
      <w:r w:rsidRPr="00993400">
        <w:rPr>
          <w:rStyle w:val="StyleUnderline"/>
          <w:highlight w:val="yellow"/>
        </w:rPr>
        <w:t xml:space="preserve">, </w:t>
      </w:r>
      <w:r w:rsidRPr="00993400">
        <w:rPr>
          <w:rStyle w:val="Emphasis"/>
          <w:highlight w:val="yellow"/>
        </w:rPr>
        <w:t>look to their ally</w:t>
      </w:r>
      <w:r w:rsidRPr="00993400">
        <w:rPr>
          <w:rStyle w:val="StyleUnderline"/>
          <w:highlight w:val="yellow"/>
        </w:rPr>
        <w:t xml:space="preserve">, the U.S., to </w:t>
      </w:r>
      <w:r w:rsidRPr="00993400">
        <w:rPr>
          <w:rStyle w:val="Emphasis"/>
          <w:highlight w:val="yellow"/>
        </w:rPr>
        <w:t>protect them from nuclear attack</w:t>
      </w:r>
      <w:r w:rsidRPr="00F85178">
        <w:rPr>
          <w:rStyle w:val="Emphasis"/>
        </w:rPr>
        <w:t xml:space="preserve"> under Washington’s extended deterrence policy</w:t>
      </w:r>
      <w:r w:rsidRPr="00F85178">
        <w:rPr>
          <w:rStyle w:val="StyleUnderline"/>
        </w:rPr>
        <w:t xml:space="preserve">. </w:t>
      </w:r>
      <w:r w:rsidRPr="00993400">
        <w:rPr>
          <w:rStyle w:val="StyleUnderline"/>
          <w:highlight w:val="yellow"/>
        </w:rPr>
        <w:t>If U.S.</w:t>
      </w:r>
      <w:r w:rsidRPr="00F85178">
        <w:rPr>
          <w:rStyle w:val="StyleUnderline"/>
        </w:rPr>
        <w:t xml:space="preserve"> </w:t>
      </w:r>
      <w:r w:rsidRPr="00F85178">
        <w:t xml:space="preserve">nuclear strength and </w:t>
      </w:r>
      <w:r w:rsidRPr="00993400">
        <w:rPr>
          <w:rStyle w:val="StyleUnderline"/>
          <w:highlight w:val="yellow"/>
        </w:rPr>
        <w:t xml:space="preserve">resolve appears to be </w:t>
      </w:r>
      <w:r w:rsidRPr="00993400">
        <w:rPr>
          <w:rStyle w:val="Emphasis"/>
          <w:highlight w:val="yellow"/>
        </w:rPr>
        <w:t>weakening</w:t>
      </w:r>
      <w:r w:rsidRPr="00993400">
        <w:rPr>
          <w:rStyle w:val="StyleUnderline"/>
          <w:highlight w:val="yellow"/>
        </w:rPr>
        <w:t xml:space="preserve">, they might become so alarmed at the </w:t>
      </w:r>
      <w:r w:rsidRPr="00993400">
        <w:rPr>
          <w:rStyle w:val="Emphasis"/>
          <w:highlight w:val="yellow"/>
        </w:rPr>
        <w:t>heightened nuclear threats they face</w:t>
      </w:r>
      <w:r w:rsidRPr="00F85178">
        <w:t xml:space="preserve">, whether from North Korea or China, </w:t>
      </w:r>
      <w:r w:rsidRPr="00993400">
        <w:rPr>
          <w:rStyle w:val="StyleUnderline"/>
          <w:highlight w:val="yellow"/>
        </w:rPr>
        <w:t xml:space="preserve">that they would </w:t>
      </w:r>
      <w:r w:rsidRPr="00993400">
        <w:rPr>
          <w:rStyle w:val="Emphasis"/>
          <w:highlight w:val="yellow"/>
        </w:rPr>
        <w:t>make their own dash for atomic arms</w:t>
      </w:r>
      <w:r w:rsidRPr="00993400">
        <w:rPr>
          <w:rStyle w:val="StyleUnderline"/>
          <w:highlight w:val="yellow"/>
        </w:rPr>
        <w:t>.</w:t>
      </w:r>
    </w:p>
    <w:p w:rsidR="006C63EE" w:rsidRPr="00F85178" w:rsidRDefault="006C63EE" w:rsidP="006C63EE"/>
    <w:p w:rsidR="006C63EE" w:rsidRPr="00F85178" w:rsidRDefault="006C63EE" w:rsidP="006C63EE">
      <w:pPr>
        <w:pStyle w:val="Heading3"/>
      </w:pPr>
      <w:r w:rsidRPr="00F85178">
        <w:t>They Say: “Alliance Ends Post-Unification”</w:t>
      </w:r>
    </w:p>
    <w:p w:rsidR="006C63EE" w:rsidRPr="00F85178" w:rsidRDefault="006C63EE" w:rsidP="006C63EE">
      <w:pPr>
        <w:pStyle w:val="Heading4"/>
        <w:rPr>
          <w:sz w:val="28"/>
        </w:rPr>
      </w:pPr>
      <w:r w:rsidRPr="00F85178">
        <w:rPr>
          <w:sz w:val="28"/>
        </w:rPr>
        <w:t xml:space="preserve">The alliance </w:t>
      </w:r>
      <w:r w:rsidRPr="00F85178">
        <w:rPr>
          <w:sz w:val="28"/>
          <w:u w:val="single"/>
        </w:rPr>
        <w:t>continues post-unification</w:t>
      </w:r>
      <w:r w:rsidRPr="00F85178">
        <w:rPr>
          <w:sz w:val="28"/>
        </w:rPr>
        <w:t xml:space="preserve"> — they </w:t>
      </w:r>
      <w:r w:rsidRPr="00F85178">
        <w:rPr>
          <w:sz w:val="28"/>
          <w:u w:val="single"/>
        </w:rPr>
        <w:t>still need US security commitments</w:t>
      </w:r>
      <w:r w:rsidRPr="00F85178">
        <w:rPr>
          <w:sz w:val="28"/>
        </w:rPr>
        <w:t xml:space="preserve">. </w:t>
      </w:r>
    </w:p>
    <w:p w:rsidR="006C63EE" w:rsidRPr="00F85178" w:rsidRDefault="006C63EE" w:rsidP="006C63EE">
      <w:r w:rsidRPr="00F85178">
        <w:rPr>
          <w:rStyle w:val="Style13ptBold"/>
          <w:sz w:val="28"/>
        </w:rPr>
        <w:t>Terry 14</w:t>
      </w:r>
      <w:r w:rsidRPr="00F85178">
        <w:t xml:space="preserve"> — Sue Mi Terry, Senior Research Scholar at Columbia University’s Weatherhead East Asia Institute, 2014 (“Unified Korea and the Future of the U.S.-South Korea Alliance ,” </w:t>
      </w:r>
      <w:r w:rsidRPr="00F85178">
        <w:rPr>
          <w:i/>
        </w:rPr>
        <w:t xml:space="preserve">Foreign Affairs, </w:t>
      </w:r>
      <w:r w:rsidRPr="00F85178">
        <w:t>December, Accessible Online at i.cfr.org/content/publications/.../Discussion_Paper_Korea_Unification_Terry.pdf, Accessed On 07-24-2016)</w:t>
      </w:r>
    </w:p>
    <w:p w:rsidR="006C63EE" w:rsidRPr="00F85178" w:rsidRDefault="006C63EE" w:rsidP="006C63EE">
      <w:r w:rsidRPr="00F85178">
        <w:rPr>
          <w:rStyle w:val="StyleUnderline"/>
        </w:rPr>
        <w:t xml:space="preserve">If unified Korea emerged as a result of a South Korea-led initiative </w:t>
      </w:r>
      <w:r w:rsidRPr="00F85178">
        <w:t xml:space="preserve">backed by the major powers, </w:t>
      </w:r>
      <w:r w:rsidRPr="00F85178">
        <w:rPr>
          <w:rStyle w:val="StyleUnderline"/>
        </w:rPr>
        <w:t xml:space="preserve">the most likely security arrangement would be a </w:t>
      </w:r>
      <w:r w:rsidRPr="00F85178">
        <w:rPr>
          <w:rStyle w:val="Emphasis"/>
        </w:rPr>
        <w:t>reconfigured U.S.-South Korea alliance</w:t>
      </w:r>
      <w:r w:rsidRPr="00F85178">
        <w:rPr>
          <w:rStyle w:val="StyleUnderline"/>
        </w:rPr>
        <w:t xml:space="preserve">. </w:t>
      </w:r>
      <w:r w:rsidRPr="00993400">
        <w:rPr>
          <w:rStyle w:val="StyleUnderline"/>
          <w:highlight w:val="yellow"/>
        </w:rPr>
        <w:t>Given</w:t>
      </w:r>
      <w:r w:rsidRPr="00F85178">
        <w:rPr>
          <w:rStyle w:val="StyleUnderline"/>
        </w:rPr>
        <w:t xml:space="preserve"> that </w:t>
      </w:r>
      <w:r w:rsidRPr="00993400">
        <w:rPr>
          <w:rStyle w:val="StyleUnderline"/>
          <w:highlight w:val="yellow"/>
        </w:rPr>
        <w:t xml:space="preserve">the alliance already exists, its continuation is the </w:t>
      </w:r>
      <w:r w:rsidRPr="00993400">
        <w:rPr>
          <w:rStyle w:val="Emphasis"/>
          <w:highlight w:val="yellow"/>
        </w:rPr>
        <w:t>most likely option</w:t>
      </w:r>
      <w:r w:rsidRPr="00993400">
        <w:rPr>
          <w:rStyle w:val="StyleUnderline"/>
          <w:highlight w:val="yellow"/>
        </w:rPr>
        <w:t>, especially during</w:t>
      </w:r>
      <w:r w:rsidRPr="00F85178">
        <w:rPr>
          <w:rStyle w:val="StyleUnderline"/>
        </w:rPr>
        <w:t xml:space="preserve"> the period of </w:t>
      </w:r>
      <w:r w:rsidRPr="00993400">
        <w:rPr>
          <w:rStyle w:val="Emphasis"/>
          <w:highlight w:val="yellow"/>
        </w:rPr>
        <w:t>postunification</w:t>
      </w:r>
      <w:r w:rsidRPr="00F85178">
        <w:rPr>
          <w:rStyle w:val="Emphasis"/>
        </w:rPr>
        <w:t xml:space="preserve"> consolidation</w:t>
      </w:r>
      <w:r w:rsidRPr="00F85178">
        <w:t xml:space="preserve">. </w:t>
      </w:r>
      <w:r w:rsidRPr="00F85178">
        <w:rPr>
          <w:rStyle w:val="StyleUnderline"/>
        </w:rPr>
        <w:t xml:space="preserve">Immediately following unification, </w:t>
      </w:r>
      <w:r w:rsidRPr="00993400">
        <w:rPr>
          <w:rStyle w:val="StyleUnderline"/>
          <w:highlight w:val="yellow"/>
        </w:rPr>
        <w:t xml:space="preserve">the new Korean state would be </w:t>
      </w:r>
      <w:r w:rsidRPr="00993400">
        <w:rPr>
          <w:rStyle w:val="Emphasis"/>
          <w:highlight w:val="yellow"/>
        </w:rPr>
        <w:t>preoccupied with domestic issues</w:t>
      </w:r>
      <w:r w:rsidRPr="00F85178">
        <w:t xml:space="preserve">, including resolving ownership rights to North Korean property; seeking transitional justice for North Korean elites; imposing law and order; and establishing health care, schools, electricity, and other basic services in the North. </w:t>
      </w:r>
      <w:r w:rsidRPr="00993400">
        <w:rPr>
          <w:rStyle w:val="StyleUnderline"/>
          <w:highlight w:val="yellow"/>
        </w:rPr>
        <w:t xml:space="preserve">The unified Korean state would have </w:t>
      </w:r>
      <w:r w:rsidRPr="00993400">
        <w:rPr>
          <w:rStyle w:val="Emphasis"/>
          <w:highlight w:val="yellow"/>
        </w:rPr>
        <w:t>little energy or desire</w:t>
      </w:r>
      <w:r w:rsidRPr="00993400">
        <w:rPr>
          <w:rStyle w:val="StyleUnderline"/>
          <w:highlight w:val="yellow"/>
        </w:rPr>
        <w:t xml:space="preserve"> to formulate a </w:t>
      </w:r>
      <w:r w:rsidRPr="00993400">
        <w:rPr>
          <w:rStyle w:val="Emphasis"/>
          <w:highlight w:val="yellow"/>
        </w:rPr>
        <w:t>bold new foreign policy</w:t>
      </w:r>
      <w:r w:rsidRPr="00F85178">
        <w:rPr>
          <w:rStyle w:val="StyleUnderline"/>
        </w:rPr>
        <w:t>.</w:t>
      </w:r>
      <w:r w:rsidRPr="00F85178">
        <w:t xml:space="preserve"> To the extent that Korea focused on foreign policy at all, it would be to seek a balance of power between China, Russia, and Japan, the major powers in Northeast Asia. As long as unified Korea is preoccupied with internal issues, </w:t>
      </w:r>
      <w:r w:rsidRPr="00F85178">
        <w:rPr>
          <w:rStyle w:val="StyleUnderline"/>
        </w:rPr>
        <w:t xml:space="preserve">Korean </w:t>
      </w:r>
      <w:r w:rsidRPr="00993400">
        <w:rPr>
          <w:rStyle w:val="StyleUnderline"/>
          <w:highlight w:val="yellow"/>
        </w:rPr>
        <w:t xml:space="preserve">leaders are likely to seek a </w:t>
      </w:r>
      <w:r w:rsidRPr="00993400">
        <w:rPr>
          <w:rStyle w:val="Emphasis"/>
          <w:highlight w:val="yellow"/>
        </w:rPr>
        <w:t>continued alliance</w:t>
      </w:r>
      <w:r w:rsidRPr="00F85178">
        <w:rPr>
          <w:rStyle w:val="Emphasis"/>
        </w:rPr>
        <w:t xml:space="preserve"> with the U</w:t>
      </w:r>
      <w:r w:rsidRPr="00F85178">
        <w:t xml:space="preserve">nited </w:t>
      </w:r>
      <w:r w:rsidRPr="00F85178">
        <w:rPr>
          <w:rStyle w:val="Emphasis"/>
        </w:rPr>
        <w:t>S</w:t>
      </w:r>
      <w:r w:rsidRPr="00F85178">
        <w:t xml:space="preserve">tates, </w:t>
      </w:r>
      <w:r w:rsidRPr="00993400">
        <w:rPr>
          <w:rStyle w:val="Emphasis"/>
          <w:highlight w:val="yellow"/>
        </w:rPr>
        <w:t>including keeping a U.S. military presence</w:t>
      </w:r>
      <w:r w:rsidRPr="00F85178">
        <w:rPr>
          <w:rStyle w:val="Emphasis"/>
        </w:rPr>
        <w:t xml:space="preserve"> at some level</w:t>
      </w:r>
      <w:r w:rsidRPr="00F85178">
        <w:t>.</w:t>
      </w:r>
    </w:p>
    <w:p w:rsidR="006C63EE" w:rsidRPr="00F85178" w:rsidRDefault="006C63EE" w:rsidP="006C63EE">
      <w:r w:rsidRPr="00993400">
        <w:rPr>
          <w:rStyle w:val="StyleUnderline"/>
          <w:highlight w:val="yellow"/>
        </w:rPr>
        <w:t xml:space="preserve">A unified Korea could have </w:t>
      </w:r>
      <w:r w:rsidRPr="00993400">
        <w:rPr>
          <w:rStyle w:val="Emphasis"/>
          <w:highlight w:val="yellow"/>
        </w:rPr>
        <w:t>many compelling rationales</w:t>
      </w:r>
      <w:r w:rsidRPr="00993400">
        <w:rPr>
          <w:rStyle w:val="StyleUnderline"/>
          <w:highlight w:val="yellow"/>
        </w:rPr>
        <w:t xml:space="preserve"> for a continued alliance</w:t>
      </w:r>
      <w:r w:rsidRPr="00F85178">
        <w:rPr>
          <w:rStyle w:val="StyleUnderline"/>
        </w:rPr>
        <w:t xml:space="preserve"> with the U</w:t>
      </w:r>
      <w:r w:rsidRPr="00F85178">
        <w:t xml:space="preserve">nited </w:t>
      </w:r>
      <w:r w:rsidRPr="00F85178">
        <w:rPr>
          <w:rStyle w:val="StyleUnderline"/>
        </w:rPr>
        <w:t>S</w:t>
      </w:r>
      <w:r w:rsidRPr="00F85178">
        <w:t xml:space="preserve">tates, </w:t>
      </w:r>
      <w:r w:rsidRPr="00993400">
        <w:rPr>
          <w:rStyle w:val="StyleUnderline"/>
          <w:highlight w:val="yellow"/>
        </w:rPr>
        <w:t>including the protection afforded by the U.S. nuclear umbrella. Without a nuclear guarantee</w:t>
      </w:r>
      <w:r w:rsidRPr="00F85178">
        <w:rPr>
          <w:rStyle w:val="StyleUnderline"/>
        </w:rPr>
        <w:t xml:space="preserve"> from the U</w:t>
      </w:r>
      <w:r w:rsidRPr="00F85178">
        <w:t xml:space="preserve">nited </w:t>
      </w:r>
      <w:r w:rsidRPr="00F85178">
        <w:rPr>
          <w:rStyle w:val="StyleUnderline"/>
        </w:rPr>
        <w:t>S</w:t>
      </w:r>
      <w:r w:rsidRPr="00F85178">
        <w:t xml:space="preserve">tates, </w:t>
      </w:r>
      <w:r w:rsidRPr="00993400">
        <w:rPr>
          <w:rStyle w:val="StyleUnderline"/>
          <w:highlight w:val="yellow"/>
        </w:rPr>
        <w:t xml:space="preserve">a nonnuclear Korea would be </w:t>
      </w:r>
      <w:r w:rsidRPr="00993400">
        <w:rPr>
          <w:rStyle w:val="Emphasis"/>
          <w:highlight w:val="yellow"/>
        </w:rPr>
        <w:t>too weak to deal unilaterally</w:t>
      </w:r>
      <w:r w:rsidRPr="00993400">
        <w:rPr>
          <w:rStyle w:val="StyleUnderline"/>
          <w:highlight w:val="yellow"/>
        </w:rPr>
        <w:t xml:space="preserve"> with either China or Russia</w:t>
      </w:r>
      <w:r w:rsidRPr="00F85178">
        <w:t xml:space="preserve"> because both countries have large militaries and nuclear arsenals. Moreover, </w:t>
      </w:r>
      <w:r w:rsidRPr="00993400">
        <w:rPr>
          <w:rStyle w:val="StyleUnderline"/>
          <w:highlight w:val="yellow"/>
        </w:rPr>
        <w:t>a continued alliance</w:t>
      </w:r>
      <w:r w:rsidRPr="00F85178">
        <w:rPr>
          <w:rStyle w:val="StyleUnderline"/>
        </w:rPr>
        <w:t xml:space="preserve"> with the U</w:t>
      </w:r>
      <w:r w:rsidRPr="00F85178">
        <w:t xml:space="preserve">nited </w:t>
      </w:r>
      <w:r w:rsidRPr="00F85178">
        <w:rPr>
          <w:rStyle w:val="StyleUnderline"/>
        </w:rPr>
        <w:t>S</w:t>
      </w:r>
      <w:r w:rsidRPr="00F85178">
        <w:t xml:space="preserve">tates </w:t>
      </w:r>
      <w:r w:rsidRPr="00993400">
        <w:rPr>
          <w:rStyle w:val="StyleUnderline"/>
          <w:highlight w:val="yellow"/>
        </w:rPr>
        <w:t xml:space="preserve">would guarantee access to </w:t>
      </w:r>
      <w:r w:rsidRPr="00993400">
        <w:rPr>
          <w:rStyle w:val="Emphasis"/>
          <w:highlight w:val="yellow"/>
        </w:rPr>
        <w:t>considerable conventional military capabilities</w:t>
      </w:r>
      <w:r w:rsidRPr="00F85178">
        <w:t xml:space="preserve"> ranging from war fighting to intelligence collection and humanitarian assistance. </w:t>
      </w:r>
      <w:r w:rsidRPr="00993400">
        <w:rPr>
          <w:rStyle w:val="StyleUnderline"/>
          <w:highlight w:val="yellow"/>
        </w:rPr>
        <w:t xml:space="preserve">If Korea shared these capabilities, it would be able to </w:t>
      </w:r>
      <w:r w:rsidRPr="00993400">
        <w:rPr>
          <w:rStyle w:val="Emphasis"/>
          <w:highlight w:val="yellow"/>
        </w:rPr>
        <w:t>reduce</w:t>
      </w:r>
      <w:r w:rsidRPr="00993400">
        <w:rPr>
          <w:rStyle w:val="StyleUnderline"/>
          <w:highlight w:val="yellow"/>
        </w:rPr>
        <w:t xml:space="preserve"> and </w:t>
      </w:r>
      <w:r w:rsidRPr="00993400">
        <w:rPr>
          <w:rStyle w:val="Emphasis"/>
          <w:highlight w:val="yellow"/>
        </w:rPr>
        <w:t>reorganize its military forces</w:t>
      </w:r>
      <w:r w:rsidRPr="00F85178">
        <w:t xml:space="preserve"> more than if it had to provide unilaterally for its entire defense requirements. </w:t>
      </w:r>
    </w:p>
    <w:p w:rsidR="006C63EE" w:rsidRPr="00F85178" w:rsidRDefault="006C63EE" w:rsidP="006C63EE"/>
    <w:p w:rsidR="006C63EE" w:rsidRPr="00F85178" w:rsidRDefault="006C63EE" w:rsidP="006C63EE">
      <w:pPr>
        <w:pStyle w:val="Heading4"/>
        <w:rPr>
          <w:sz w:val="28"/>
        </w:rPr>
      </w:pPr>
      <w:r w:rsidRPr="00F85178">
        <w:rPr>
          <w:sz w:val="28"/>
        </w:rPr>
        <w:t xml:space="preserve">The alliance </w:t>
      </w:r>
      <w:r w:rsidRPr="00F85178">
        <w:rPr>
          <w:sz w:val="28"/>
          <w:u w:val="single"/>
        </w:rPr>
        <w:t>survives post-unification</w:t>
      </w:r>
      <w:r w:rsidRPr="00F85178">
        <w:rPr>
          <w:sz w:val="28"/>
        </w:rPr>
        <w:t xml:space="preserve"> — ties are </w:t>
      </w:r>
      <w:r w:rsidRPr="00F85178">
        <w:rPr>
          <w:sz w:val="28"/>
          <w:u w:val="single"/>
        </w:rPr>
        <w:t>resilient</w:t>
      </w:r>
      <w:r w:rsidRPr="00F85178">
        <w:rPr>
          <w:sz w:val="28"/>
        </w:rPr>
        <w:t xml:space="preserve">. </w:t>
      </w:r>
    </w:p>
    <w:p w:rsidR="006C63EE" w:rsidRPr="00F85178" w:rsidRDefault="006C63EE" w:rsidP="006C63EE">
      <w:r w:rsidRPr="00F85178">
        <w:rPr>
          <w:rStyle w:val="Style13ptBold"/>
          <w:sz w:val="28"/>
        </w:rPr>
        <w:t>Moon 16</w:t>
      </w:r>
      <w:r w:rsidRPr="00F85178">
        <w:t xml:space="preserve"> — Katherine Moon, Nonresident Senior Fellow at the Brookings Institution, 2016 (“The role of the U.S.-ROK alliance in the process of unification: A U.S. view,” </w:t>
      </w:r>
      <w:r w:rsidRPr="00F85178">
        <w:rPr>
          <w:i/>
        </w:rPr>
        <w:t xml:space="preserve">Brookings Institution, </w:t>
      </w:r>
      <w:r w:rsidRPr="00F85178">
        <w:t>January 25</w:t>
      </w:r>
      <w:r w:rsidRPr="00F85178">
        <w:rPr>
          <w:vertAlign w:val="superscript"/>
        </w:rPr>
        <w:t>th</w:t>
      </w:r>
      <w:r w:rsidRPr="00F85178">
        <w:t xml:space="preserve">, Accessible Online at </w:t>
      </w:r>
      <w:hyperlink r:id="rId79" w:history="1">
        <w:r w:rsidRPr="00F85178">
          <w:rPr>
            <w:rStyle w:val="Hyperlink"/>
          </w:rPr>
          <w:t>http://www.brookings.edu/research/papers/2016/01/25-alliance-role-unification-moon</w:t>
        </w:r>
      </w:hyperlink>
      <w:r w:rsidRPr="00F85178">
        <w:t>, Accessed On 07-22-2016)</w:t>
      </w:r>
    </w:p>
    <w:p w:rsidR="006C63EE" w:rsidRPr="00F85178" w:rsidRDefault="006C63EE" w:rsidP="006C63EE">
      <w:r w:rsidRPr="00F85178">
        <w:t xml:space="preserve">* MoU = Memorandum of Understanding. </w:t>
      </w:r>
    </w:p>
    <w:p w:rsidR="006C63EE" w:rsidRPr="00F85178" w:rsidRDefault="006C63EE" w:rsidP="006C63EE">
      <w:r w:rsidRPr="00993400">
        <w:rPr>
          <w:rStyle w:val="StyleUnderline"/>
          <w:highlight w:val="yellow"/>
        </w:rPr>
        <w:t>In a post-collapse scenario, U.S</w:t>
      </w:r>
      <w:r w:rsidRPr="00F85178">
        <w:rPr>
          <w:rStyle w:val="StyleUnderline"/>
        </w:rPr>
        <w:t>.</w:t>
      </w:r>
      <w:r w:rsidRPr="00F85178">
        <w:t xml:space="preserve"> and UN </w:t>
      </w:r>
      <w:r w:rsidRPr="00993400">
        <w:rPr>
          <w:rStyle w:val="StyleUnderline"/>
          <w:highlight w:val="yellow"/>
        </w:rPr>
        <w:t xml:space="preserve">troops will likely be needed to </w:t>
      </w:r>
      <w:r w:rsidRPr="00993400">
        <w:rPr>
          <w:rStyle w:val="Emphasis"/>
          <w:highlight w:val="yellow"/>
        </w:rPr>
        <w:t>help impose and enforce law and order</w:t>
      </w:r>
      <w:r w:rsidRPr="00993400">
        <w:rPr>
          <w:rStyle w:val="StyleUnderline"/>
          <w:highlight w:val="yellow"/>
        </w:rPr>
        <w:t xml:space="preserve"> in what likely will be a </w:t>
      </w:r>
      <w:r w:rsidRPr="00993400">
        <w:rPr>
          <w:rStyle w:val="Emphasis"/>
          <w:highlight w:val="yellow"/>
        </w:rPr>
        <w:t>chaotic situation in the North and possibly in the South</w:t>
      </w:r>
      <w:r w:rsidRPr="00F85178">
        <w:t xml:space="preserve">. Having assessed post-conflict troop requirements in Iraq and Afghanistan, the authors of Solving Long Division: The Geopolitical Implications of Korean Unification, a recent report by the Center for a New American Security (CNAS) point to the likely need for 1,000-10,000 U.S. troops to remain on the peninsula after a crisis leading to unification.[4] </w:t>
      </w:r>
      <w:r w:rsidRPr="00993400">
        <w:rPr>
          <w:rStyle w:val="StyleUnderline"/>
          <w:highlight w:val="yellow"/>
        </w:rPr>
        <w:t xml:space="preserve">The immediate post-crisis period would require higher numbers, which would be </w:t>
      </w:r>
      <w:r w:rsidRPr="00993400">
        <w:rPr>
          <w:rStyle w:val="Emphasis"/>
          <w:highlight w:val="yellow"/>
        </w:rPr>
        <w:t>decreased over time as stability becomes more certain</w:t>
      </w:r>
      <w:r w:rsidRPr="00F85178">
        <w:t>. In 1999, Professor Kim Sung Han had estimated a “minimum number of U.S. ground troops, perhaps around 3,000 to 5,000, along with naval and air forces, in a unified Korea” in the framework of regional U.S.-Korea alliance with two goals in mind: to keep China’s and Japan’s hegemonic ambitions at bay and to prevent unified Korea from developing nuclear weapons.[5]</w:t>
      </w:r>
    </w:p>
    <w:p w:rsidR="006C63EE" w:rsidRPr="00F85178" w:rsidRDefault="006C63EE" w:rsidP="006C63EE">
      <w:r w:rsidRPr="00F85178">
        <w:t>Another challenge is the fact that conflicts increasingly cross national boundaries and that strategies focused on fixed territories may be inadequate or obsolete. The chairman of the Joint Chiefs of Staff Marine Corps Gen. Joseph F. Dunford, Jr. stated that “any conflict in the future will be transregional, multidomain and multifunctional.”[6] In contrast to military planners of the past, who assumed that a conflict involving North Korea would be contained within the peninsula’s borders, Dunford views any conflict on the peninsula as inevitably “trans” and “multi,” considering cyberspace and counter-space capabilities, ballistic missile technology, and the growth of non-state actors that are evident in current conflicts around the world. He also cautions that “current planning, organizational constructs and command and control set-ups ‘is not optimized for that fight’.”[7] Addressing in detail the trans and multi aspects of various collapse/disaster/unification/warfighting scenarios must be a priority.</w:t>
      </w:r>
    </w:p>
    <w:p w:rsidR="006C63EE" w:rsidRPr="00993400" w:rsidRDefault="006C63EE" w:rsidP="006C63EE">
      <w:pPr>
        <w:rPr>
          <w:rStyle w:val="StyleUnderline"/>
          <w:highlight w:val="yellow"/>
        </w:rPr>
      </w:pPr>
      <w:r w:rsidRPr="00F85178">
        <w:t xml:space="preserve">Official planners and civilian analysts in the U.S. and South Korea also need to clarify if and how scenarios for military coordination by the alliance partners accord with the Unification Formula outlined by the ROK Ministry of Unification. The current Ministry of Unification concept includes three stages of unification: One, reconciliation and cooperation, followed by Two, the creation of a Korean Commonwealth (one nation, two transitional governments or two states, two governments), followed by Three, formal unification (one nation, one government) with a new constitution and democratically elected legislature. Current military plans are suited for a pre-Stage One period, which describes today’s reality. </w:t>
      </w:r>
      <w:r w:rsidRPr="00993400">
        <w:rPr>
          <w:rStyle w:val="StyleUnderline"/>
          <w:highlight w:val="yellow"/>
        </w:rPr>
        <w:t xml:space="preserve">Even under substantive Stage One conditions, U.S.-ROK contingency plans </w:t>
      </w:r>
      <w:r w:rsidRPr="00993400">
        <w:rPr>
          <w:rStyle w:val="Emphasis"/>
          <w:highlight w:val="yellow"/>
        </w:rPr>
        <w:t>most likely will stand</w:t>
      </w:r>
      <w:r w:rsidRPr="00993400">
        <w:rPr>
          <w:rStyle w:val="StyleUnderline"/>
          <w:highlight w:val="yellow"/>
        </w:rPr>
        <w:t>.</w:t>
      </w:r>
    </w:p>
    <w:p w:rsidR="006C63EE" w:rsidRPr="00F85178" w:rsidRDefault="006C63EE" w:rsidP="006C63EE">
      <w:r w:rsidRPr="00F85178">
        <w:t>But a move toward Stage Two would require the reformulation of joint military plans since the ROK envisions formal institutions representing the interests of both the North and the South to engage in deliberation and decision-making (e.g., North-South ministerial meetings as an ‘Executive body’ and a North-South Council consisting of equal numbers of representatives from each side). Hypothetically, the Commonwealth stage is for forming a social and economic union, but the explicit omission of military matters is unrealistic. If these institutions are to serve as a de facto joint government or government-in-the-making for social and economic issues, the assumption that they would avoid influencing military issues or contingencies is untenable.</w:t>
      </w:r>
    </w:p>
    <w:p w:rsidR="006C63EE" w:rsidRPr="00F85178" w:rsidRDefault="006C63EE" w:rsidP="006C63EE">
      <w:pPr>
        <w:rPr>
          <w:rStyle w:val="StyleUnderline"/>
        </w:rPr>
      </w:pPr>
      <w:r w:rsidRPr="00993400">
        <w:rPr>
          <w:rStyle w:val="StyleUnderline"/>
          <w:highlight w:val="yellow"/>
        </w:rPr>
        <w:t xml:space="preserve">Many analysts question whether the alliance </w:t>
      </w:r>
      <w:r w:rsidRPr="00993400">
        <w:rPr>
          <w:rStyle w:val="Emphasis"/>
          <w:highlight w:val="yellow"/>
        </w:rPr>
        <w:t>will</w:t>
      </w:r>
      <w:r w:rsidRPr="00F85178">
        <w:rPr>
          <w:rStyle w:val="StyleUnderline"/>
        </w:rPr>
        <w:t xml:space="preserve"> or </w:t>
      </w:r>
      <w:r w:rsidRPr="00F85178">
        <w:rPr>
          <w:rStyle w:val="Emphasis"/>
        </w:rPr>
        <w:t xml:space="preserve">should </w:t>
      </w:r>
      <w:r w:rsidRPr="00993400">
        <w:rPr>
          <w:rStyle w:val="Emphasis"/>
          <w:highlight w:val="yellow"/>
        </w:rPr>
        <w:t>continue post-unification</w:t>
      </w:r>
      <w:r w:rsidRPr="00F85178">
        <w:t xml:space="preserve"> and what form and purpose it should play vis à vis the unified peninsula and the region, but there is no public discussion of what the alliance would be or do with a Korean Commonwealth or other South Korean formulation of different phases of unification process. </w:t>
      </w:r>
      <w:r w:rsidRPr="00993400">
        <w:rPr>
          <w:rStyle w:val="StyleUnderline"/>
          <w:highlight w:val="yellow"/>
        </w:rPr>
        <w:t xml:space="preserve">I </w:t>
      </w:r>
      <w:r w:rsidRPr="00993400">
        <w:rPr>
          <w:rStyle w:val="Emphasis"/>
          <w:highlight w:val="yellow"/>
        </w:rPr>
        <w:t>doubt that a Commonwealth will come to fruition</w:t>
      </w:r>
      <w:r w:rsidRPr="00993400">
        <w:rPr>
          <w:rStyle w:val="StyleUnderline"/>
          <w:highlight w:val="yellow"/>
        </w:rPr>
        <w:t xml:space="preserve">, but the important thing is to assess the military </w:t>
      </w:r>
      <w:r w:rsidRPr="00993400">
        <w:rPr>
          <w:rStyle w:val="Emphasis"/>
          <w:highlight w:val="yellow"/>
        </w:rPr>
        <w:t>assumptions</w:t>
      </w:r>
      <w:r w:rsidRPr="00F85178">
        <w:rPr>
          <w:rStyle w:val="StyleUnderline"/>
        </w:rPr>
        <w:t xml:space="preserve">, </w:t>
      </w:r>
      <w:r w:rsidRPr="00F85178">
        <w:rPr>
          <w:rStyle w:val="Emphasis"/>
        </w:rPr>
        <w:t>strategies</w:t>
      </w:r>
      <w:r w:rsidRPr="00F85178">
        <w:rPr>
          <w:rStyle w:val="StyleUnderline"/>
        </w:rPr>
        <w:t xml:space="preserve">, and </w:t>
      </w:r>
      <w:r w:rsidRPr="00F85178">
        <w:rPr>
          <w:rStyle w:val="Emphasis"/>
        </w:rPr>
        <w:t>resource allocations</w:t>
      </w:r>
      <w:r w:rsidRPr="00F85178">
        <w:rPr>
          <w:rStyle w:val="StyleUnderline"/>
        </w:rPr>
        <w:t xml:space="preserve"> </w:t>
      </w:r>
      <w:r w:rsidRPr="00993400">
        <w:rPr>
          <w:rStyle w:val="StyleUnderline"/>
          <w:highlight w:val="yellow"/>
        </w:rPr>
        <w:t xml:space="preserve">in </w:t>
      </w:r>
      <w:r w:rsidRPr="00993400">
        <w:rPr>
          <w:rStyle w:val="Emphasis"/>
          <w:highlight w:val="yellow"/>
        </w:rPr>
        <w:t>tandem with the evolution of unification processes</w:t>
      </w:r>
      <w:r w:rsidRPr="00F85178">
        <w:t xml:space="preserve"> that Koreans adopt (international trusteeship is another stage in the range of possibilities). </w:t>
      </w:r>
      <w:r w:rsidRPr="00993400">
        <w:rPr>
          <w:rStyle w:val="StyleUnderline"/>
          <w:highlight w:val="yellow"/>
        </w:rPr>
        <w:t xml:space="preserve">The MoU concepts have </w:t>
      </w:r>
      <w:r w:rsidRPr="00993400">
        <w:rPr>
          <w:rStyle w:val="Emphasis"/>
          <w:highlight w:val="yellow"/>
        </w:rPr>
        <w:t>changed numerous times over many ROK administrations</w:t>
      </w:r>
      <w:r w:rsidRPr="00993400">
        <w:rPr>
          <w:rStyle w:val="StyleUnderline"/>
          <w:highlight w:val="yellow"/>
        </w:rPr>
        <w:t xml:space="preserve">, but the </w:t>
      </w:r>
      <w:r w:rsidRPr="00993400">
        <w:rPr>
          <w:rStyle w:val="Emphasis"/>
          <w:highlight w:val="yellow"/>
        </w:rPr>
        <w:t>political vision</w:t>
      </w:r>
      <w:r w:rsidRPr="00993400">
        <w:rPr>
          <w:rStyle w:val="StyleUnderline"/>
          <w:highlight w:val="yellow"/>
        </w:rPr>
        <w:t xml:space="preserve"> and the </w:t>
      </w:r>
      <w:r w:rsidRPr="00993400">
        <w:rPr>
          <w:rStyle w:val="Emphasis"/>
          <w:highlight w:val="yellow"/>
        </w:rPr>
        <w:t>military strategy</w:t>
      </w:r>
      <w:r w:rsidRPr="00993400">
        <w:rPr>
          <w:rStyle w:val="StyleUnderline"/>
          <w:highlight w:val="yellow"/>
        </w:rPr>
        <w:t xml:space="preserve"> have </w:t>
      </w:r>
      <w:r w:rsidRPr="00993400">
        <w:rPr>
          <w:rStyle w:val="Emphasis"/>
          <w:highlight w:val="yellow"/>
        </w:rPr>
        <w:t>remained disconnected from each other over the decades</w:t>
      </w:r>
      <w:r w:rsidRPr="00993400">
        <w:rPr>
          <w:rStyle w:val="StyleUnderline"/>
          <w:highlight w:val="yellow"/>
        </w:rPr>
        <w:t>.</w:t>
      </w:r>
    </w:p>
    <w:p w:rsidR="006C63EE" w:rsidRPr="00F85178" w:rsidRDefault="006C63EE" w:rsidP="006C63EE">
      <w:pPr>
        <w:pStyle w:val="Heading3"/>
      </w:pPr>
      <w:r w:rsidRPr="00F85178">
        <w:t xml:space="preserve">They Say: “No Impact to Arms Race” </w:t>
      </w:r>
    </w:p>
    <w:p w:rsidR="006C63EE" w:rsidRPr="00F85178" w:rsidRDefault="006C63EE" w:rsidP="006C63EE">
      <w:pPr>
        <w:pStyle w:val="Heading4"/>
        <w:rPr>
          <w:sz w:val="28"/>
        </w:rPr>
      </w:pPr>
      <w:r w:rsidRPr="00F85178">
        <w:rPr>
          <w:sz w:val="28"/>
        </w:rPr>
        <w:t xml:space="preserve">Proliferation in Asia </w:t>
      </w:r>
      <w:r w:rsidRPr="00F85178">
        <w:rPr>
          <w:sz w:val="28"/>
          <w:u w:val="single"/>
        </w:rPr>
        <w:t>greatly increases</w:t>
      </w:r>
      <w:r w:rsidRPr="00F85178">
        <w:rPr>
          <w:sz w:val="28"/>
        </w:rPr>
        <w:t xml:space="preserve"> the risk of </w:t>
      </w:r>
      <w:r w:rsidRPr="00F85178">
        <w:rPr>
          <w:sz w:val="28"/>
          <w:u w:val="single"/>
        </w:rPr>
        <w:t>nuclear escalation</w:t>
      </w:r>
      <w:r w:rsidRPr="00F85178">
        <w:rPr>
          <w:sz w:val="28"/>
        </w:rPr>
        <w:t xml:space="preserve">. </w:t>
      </w:r>
    </w:p>
    <w:p w:rsidR="006C63EE" w:rsidRPr="00F85178" w:rsidRDefault="006C63EE" w:rsidP="006C63EE">
      <w:pPr>
        <w:rPr>
          <w:rStyle w:val="Style13ptBold"/>
          <w:sz w:val="28"/>
        </w:rPr>
      </w:pPr>
      <w:r w:rsidRPr="00F85178">
        <w:rPr>
          <w:rStyle w:val="Style13ptBold"/>
          <w:sz w:val="28"/>
        </w:rPr>
        <w:t xml:space="preserve">Cimbala 14 </w:t>
      </w:r>
      <w:r w:rsidRPr="00F85178">
        <w:t>—</w:t>
      </w:r>
      <w:r w:rsidRPr="00F85178">
        <w:rPr>
          <w:rStyle w:val="Style13ptBold"/>
          <w:sz w:val="28"/>
        </w:rPr>
        <w:t xml:space="preserve"> </w:t>
      </w:r>
      <w:r w:rsidRPr="00F85178">
        <w:t xml:space="preserve">Stephen J. Cimbala, Distinguished Professor of Political Science at Pennsylvania State University, Brandywine, 2014 ("Nuclear Weapons in Asia: Perils and Prospects," </w:t>
      </w:r>
      <w:r w:rsidRPr="00F85178">
        <w:rPr>
          <w:i/>
        </w:rPr>
        <w:t>Military and Strategic Affairs</w:t>
      </w:r>
      <w:r w:rsidRPr="00F85178">
        <w:t xml:space="preserve">, Vol. 6, No. 1, March, Available Online at </w:t>
      </w:r>
      <w:hyperlink r:id="rId80">
        <w:r w:rsidRPr="00F85178">
          <w:rPr>
            <w:rStyle w:val="Hyperlink"/>
          </w:rPr>
          <w:t>http://www.inss.org.il/uploadImages/systemFiles/MASA6-1Eng%20(4)_Cimbala.pdf</w:t>
        </w:r>
      </w:hyperlink>
      <w:r w:rsidRPr="00F85178">
        <w:t>, Accessed 06-24-2016, Accessed On 07-28-2016)</w:t>
      </w:r>
    </w:p>
    <w:p w:rsidR="006C63EE" w:rsidRPr="00F85178" w:rsidRDefault="006C63EE" w:rsidP="006C63EE">
      <w:r w:rsidRPr="00993400">
        <w:rPr>
          <w:rStyle w:val="StyleUnderline"/>
          <w:highlight w:val="yellow"/>
        </w:rPr>
        <w:t>Failure to contain prolif</w:t>
      </w:r>
      <w:r w:rsidRPr="00F85178">
        <w:rPr>
          <w:rStyle w:val="StyleUnderline"/>
        </w:rPr>
        <w:t>eration</w:t>
      </w:r>
      <w:r w:rsidRPr="00F85178">
        <w:t xml:space="preserve"> in Pyongyang </w:t>
      </w:r>
      <w:r w:rsidRPr="00993400">
        <w:rPr>
          <w:rStyle w:val="StyleUnderline"/>
          <w:highlight w:val="yellow"/>
        </w:rPr>
        <w:t>could spread nuclear fever thro</w:t>
      </w:r>
      <w:r w:rsidRPr="00993400">
        <w:rPr>
          <w:rStyle w:val="Emphasis"/>
          <w:highlight w:val="yellow"/>
        </w:rPr>
        <w:t>ughout Asia</w:t>
      </w:r>
      <w:r w:rsidRPr="00F85178">
        <w:rPr>
          <w:rStyle w:val="StyleUnderline"/>
        </w:rPr>
        <w:t>. Japan and South Korea might seek nuclear weapons and missile defenses.</w:t>
      </w:r>
      <w:r w:rsidRPr="00F85178">
        <w:t xml:space="preserve"> </w:t>
      </w:r>
      <w:r w:rsidRPr="00993400">
        <w:rPr>
          <w:rStyle w:val="Emphasis"/>
          <w:highlight w:val="yellow"/>
        </w:rPr>
        <w:t>A pentagonal configuration of nuclear powers</w:t>
      </w:r>
      <w:r w:rsidRPr="00F85178">
        <w:rPr>
          <w:rStyle w:val="Emphasis"/>
        </w:rPr>
        <w:t xml:space="preserve"> in the Pacific basin</w:t>
      </w:r>
      <w:r w:rsidRPr="00F85178">
        <w:t xml:space="preserve"> (Russia, China, Japan, South Korea, and North Korea – not including the United States, with its own Pacific interests) </w:t>
      </w:r>
      <w:r w:rsidRPr="00993400">
        <w:rPr>
          <w:rStyle w:val="Emphasis"/>
          <w:highlight w:val="yellow"/>
        </w:rPr>
        <w:t>could put deterrence at risk and create enormous temptation toward</w:t>
      </w:r>
      <w:r w:rsidRPr="00F85178">
        <w:rPr>
          <w:rStyle w:val="Emphasis"/>
        </w:rPr>
        <w:t xml:space="preserve"> nuclear </w:t>
      </w:r>
      <w:r w:rsidRPr="00993400">
        <w:rPr>
          <w:rStyle w:val="Emphasis"/>
          <w:highlight w:val="yellow"/>
        </w:rPr>
        <w:t>preemption</w:t>
      </w:r>
      <w:r w:rsidRPr="00F85178">
        <w:t>.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w:t>
      </w:r>
    </w:p>
    <w:p w:rsidR="006C63EE" w:rsidRPr="00F85178" w:rsidRDefault="006C63EE" w:rsidP="006C63EE">
      <w:pPr>
        <w:rPr>
          <w:rStyle w:val="StyleUnderline"/>
        </w:rPr>
      </w:pPr>
      <w:r w:rsidRPr="00F85178">
        <w:t>A</w:t>
      </w:r>
      <w:r w:rsidRPr="00F85178">
        <w:rPr>
          <w:rStyle w:val="StyleUnderline"/>
        </w:rPr>
        <w:t xml:space="preserve"> five-sided nuclear competition in the Pacific would be linked, in geopolitical deterrence and proliferation space, to the existing nuclear deterrents of India and Pakistan, and to the emerging nuclear weapons status of Iran. </w:t>
      </w:r>
      <w:r w:rsidRPr="00993400">
        <w:rPr>
          <w:rStyle w:val="StyleUnderline"/>
          <w:highlight w:val="yellow"/>
        </w:rPr>
        <w:t>An arc of nuclear instability</w:t>
      </w:r>
      <w:r w:rsidRPr="00F85178">
        <w:rPr>
          <w:rStyle w:val="StyleUnderline"/>
        </w:rPr>
        <w:t xml:space="preserve"> from Tehran to Tokyo </w:t>
      </w:r>
      <w:r w:rsidRPr="00993400">
        <w:rPr>
          <w:rStyle w:val="StyleUnderline"/>
          <w:highlight w:val="yellow"/>
        </w:rPr>
        <w:t xml:space="preserve">could place US proliferation strategies into the </w:t>
      </w:r>
      <w:r w:rsidRPr="00993400">
        <w:rPr>
          <w:rStyle w:val="Emphasis"/>
          <w:highlight w:val="yellow"/>
        </w:rPr>
        <w:t>ash heap of history</w:t>
      </w:r>
      <w:r w:rsidRPr="00F85178">
        <w:t xml:space="preserve"> and call for more drastic military options, not excluding preemptive war, defenses, and counter-deterrent special operations. In addition, </w:t>
      </w:r>
      <w:r w:rsidRPr="00993400">
        <w:rPr>
          <w:rStyle w:val="Emphasis"/>
          <w:highlight w:val="yellow"/>
        </w:rPr>
        <w:t>an unrestricted nuclear arms race</w:t>
      </w:r>
      <w:r w:rsidRPr="00F85178">
        <w:rPr>
          <w:rStyle w:val="Emphasis"/>
        </w:rPr>
        <w:t xml:space="preserve"> in Asia </w:t>
      </w:r>
      <w:r w:rsidRPr="00993400">
        <w:rPr>
          <w:rStyle w:val="Emphasis"/>
          <w:highlight w:val="yellow"/>
        </w:rPr>
        <w:t>would</w:t>
      </w:r>
      <w:r w:rsidRPr="00F85178">
        <w:rPr>
          <w:rStyle w:val="Emphasis"/>
        </w:rPr>
        <w:t xml:space="preserve"> most likely </w:t>
      </w:r>
      <w:r w:rsidRPr="00993400">
        <w:rPr>
          <w:rStyle w:val="Emphasis"/>
          <w:highlight w:val="yellow"/>
        </w:rPr>
        <w:t>increase the chance of</w:t>
      </w:r>
      <w:r w:rsidRPr="00F85178">
        <w:rPr>
          <w:rStyle w:val="Emphasis"/>
        </w:rPr>
        <w:t xml:space="preserve"> accidental or inadvertent </w:t>
      </w:r>
      <w:r w:rsidRPr="00993400">
        <w:rPr>
          <w:rStyle w:val="Emphasis"/>
          <w:highlight w:val="yellow"/>
        </w:rPr>
        <w:t>nuclear war</w:t>
      </w:r>
      <w:r w:rsidRPr="00993400">
        <w:rPr>
          <w:rStyle w:val="StyleUnderline"/>
          <w:highlight w:val="yellow"/>
        </w:rPr>
        <w:t>. It would do so because</w:t>
      </w:r>
      <w:r w:rsidRPr="00F85178">
        <w:t xml:space="preserve">: (a) </w:t>
      </w:r>
      <w:r w:rsidRPr="00993400">
        <w:rPr>
          <w:rStyle w:val="StyleUnderline"/>
          <w:highlight w:val="yellow"/>
        </w:rPr>
        <w:t xml:space="preserve">some states in the region already have </w:t>
      </w:r>
      <w:r w:rsidRPr="00993400">
        <w:rPr>
          <w:rStyle w:val="Emphasis"/>
          <w:highlight w:val="yellow"/>
        </w:rPr>
        <w:t>histories of protracted conflict</w:t>
      </w:r>
      <w:r w:rsidRPr="00F85178">
        <w:t xml:space="preserve">; (b) </w:t>
      </w:r>
      <w:r w:rsidRPr="00993400">
        <w:rPr>
          <w:rStyle w:val="StyleUnderline"/>
          <w:highlight w:val="yellow"/>
        </w:rPr>
        <w:t>states</w:t>
      </w:r>
      <w:r w:rsidRPr="00F85178">
        <w:rPr>
          <w:rStyle w:val="StyleUnderline"/>
        </w:rPr>
        <w:t xml:space="preserve"> may </w:t>
      </w:r>
      <w:r w:rsidRPr="00993400">
        <w:rPr>
          <w:rStyle w:val="StyleUnderline"/>
          <w:highlight w:val="yellow"/>
        </w:rPr>
        <w:t>have</w:t>
      </w:r>
      <w:r w:rsidRPr="00F85178">
        <w:rPr>
          <w:rStyle w:val="StyleUnderline"/>
        </w:rPr>
        <w:t xml:space="preserve"> politically </w:t>
      </w:r>
      <w:r w:rsidRPr="00993400">
        <w:rPr>
          <w:rStyle w:val="Emphasis"/>
          <w:highlight w:val="yellow"/>
        </w:rPr>
        <w:t>unreliable</w:t>
      </w:r>
      <w:r w:rsidRPr="00F85178">
        <w:rPr>
          <w:rStyle w:val="StyleUnderline"/>
        </w:rPr>
        <w:t xml:space="preserve"> or </w:t>
      </w:r>
      <w:r w:rsidRPr="00F85178">
        <w:rPr>
          <w:rStyle w:val="Emphasis"/>
        </w:rPr>
        <w:t xml:space="preserve">immature </w:t>
      </w:r>
      <w:r w:rsidRPr="00993400">
        <w:rPr>
          <w:rStyle w:val="Emphasis"/>
          <w:highlight w:val="yellow"/>
        </w:rPr>
        <w:t>command and control systems</w:t>
      </w:r>
      <w:r w:rsidRPr="00993400">
        <w:rPr>
          <w:rStyle w:val="StyleUnderline"/>
          <w:highlight w:val="yellow"/>
        </w:rPr>
        <w:t xml:space="preserve">, especially during a crisis involving a decision for </w:t>
      </w:r>
      <w:r w:rsidRPr="00993400">
        <w:rPr>
          <w:rStyle w:val="Emphasis"/>
          <w:highlight w:val="yellow"/>
        </w:rPr>
        <w:t>nuclear first strike</w:t>
      </w:r>
      <w:r w:rsidRPr="00993400">
        <w:rPr>
          <w:rStyle w:val="StyleUnderline"/>
          <w:highlight w:val="yellow"/>
        </w:rPr>
        <w:t xml:space="preserve"> or </w:t>
      </w:r>
      <w:r w:rsidRPr="00993400">
        <w:rPr>
          <w:rStyle w:val="Emphasis"/>
          <w:highlight w:val="yellow"/>
        </w:rPr>
        <w:t>retaliation</w:t>
      </w:r>
      <w:r w:rsidRPr="00F85178">
        <w:t xml:space="preserve">; (c) </w:t>
      </w:r>
      <w:r w:rsidRPr="00993400">
        <w:rPr>
          <w:rStyle w:val="StyleUnderline"/>
          <w:highlight w:val="yellow"/>
        </w:rPr>
        <w:t>unreliable</w:t>
      </w:r>
      <w:r w:rsidRPr="00F85178">
        <w:rPr>
          <w:rStyle w:val="StyleUnderline"/>
        </w:rPr>
        <w:t xml:space="preserve"> or immature </w:t>
      </w:r>
      <w:r w:rsidRPr="00993400">
        <w:rPr>
          <w:rStyle w:val="StyleUnderline"/>
          <w:highlight w:val="yellow"/>
        </w:rPr>
        <w:t>systems</w:t>
      </w:r>
      <w:r w:rsidRPr="00F85178">
        <w:rPr>
          <w:rStyle w:val="StyleUnderline"/>
        </w:rPr>
        <w:t xml:space="preserve"> might </w:t>
      </w:r>
      <w:r w:rsidRPr="00993400">
        <w:rPr>
          <w:rStyle w:val="StyleUnderline"/>
          <w:highlight w:val="yellow"/>
        </w:rPr>
        <w:t xml:space="preserve">permit a </w:t>
      </w:r>
      <w:r w:rsidRPr="00993400">
        <w:rPr>
          <w:rStyle w:val="Emphasis"/>
          <w:highlight w:val="yellow"/>
        </w:rPr>
        <w:t>technical malfunction</w:t>
      </w:r>
      <w:r w:rsidRPr="00993400">
        <w:rPr>
          <w:rStyle w:val="StyleUnderline"/>
          <w:highlight w:val="yellow"/>
        </w:rPr>
        <w:t xml:space="preserve"> resulting in an </w:t>
      </w:r>
      <w:r w:rsidRPr="00993400">
        <w:rPr>
          <w:rStyle w:val="Emphasis"/>
          <w:highlight w:val="yellow"/>
        </w:rPr>
        <w:t>unintended launch</w:t>
      </w:r>
      <w:r w:rsidRPr="00F85178">
        <w:rPr>
          <w:rStyle w:val="StyleUnderline"/>
        </w:rPr>
        <w:t>,</w:t>
      </w:r>
      <w:r w:rsidRPr="00F85178">
        <w:t xml:space="preserve"> or a deliberate but unauthorized launch, by rogue commanders; (d) </w:t>
      </w:r>
      <w:r w:rsidRPr="00993400">
        <w:rPr>
          <w:rStyle w:val="StyleUnderline"/>
          <w:highlight w:val="yellow"/>
        </w:rPr>
        <w:t xml:space="preserve">faulty intelligence and warning systems might cause one side to </w:t>
      </w:r>
      <w:r w:rsidRPr="00993400">
        <w:rPr>
          <w:rStyle w:val="Emphasis"/>
          <w:highlight w:val="yellow"/>
        </w:rPr>
        <w:t>misinterpret the other’s defensive moves</w:t>
      </w:r>
      <w:r w:rsidRPr="00F85178">
        <w:rPr>
          <w:rStyle w:val="StyleUnderline"/>
        </w:rPr>
        <w:t xml:space="preserve"> to forestall attack as offensive preparations for attack, thus triggering a mistaken preemption.</w:t>
      </w:r>
    </w:p>
    <w:p w:rsidR="006C63EE" w:rsidRPr="00F85178" w:rsidRDefault="006C63EE" w:rsidP="006C63EE">
      <w:pPr>
        <w:rPr>
          <w:rStyle w:val="StyleUnderline"/>
        </w:rPr>
      </w:pPr>
    </w:p>
    <w:p w:rsidR="006C63EE" w:rsidRPr="00F85178" w:rsidRDefault="006C63EE" w:rsidP="006C63EE">
      <w:pPr>
        <w:pStyle w:val="Heading4"/>
        <w:rPr>
          <w:sz w:val="28"/>
          <w:u w:val="single"/>
        </w:rPr>
      </w:pPr>
      <w:r w:rsidRPr="00F85178">
        <w:rPr>
          <w:sz w:val="28"/>
        </w:rPr>
        <w:t xml:space="preserve">Proliferation in the region causes </w:t>
      </w:r>
      <w:r w:rsidRPr="00F85178">
        <w:rPr>
          <w:sz w:val="28"/>
          <w:u w:val="single"/>
        </w:rPr>
        <w:t>preemptive attacks</w:t>
      </w:r>
      <w:r w:rsidRPr="00F85178">
        <w:rPr>
          <w:sz w:val="28"/>
        </w:rPr>
        <w:t xml:space="preserve"> — </w:t>
      </w:r>
      <w:r w:rsidRPr="00F85178">
        <w:rPr>
          <w:sz w:val="28"/>
          <w:u w:val="single"/>
        </w:rPr>
        <w:t>time-frame is fast</w:t>
      </w:r>
      <w:r w:rsidRPr="00F85178">
        <w:rPr>
          <w:sz w:val="28"/>
        </w:rPr>
        <w:t>.</w:t>
      </w:r>
    </w:p>
    <w:p w:rsidR="006C63EE" w:rsidRPr="00F85178" w:rsidRDefault="006C63EE" w:rsidP="006C63EE">
      <w:r w:rsidRPr="00F85178">
        <w:rPr>
          <w:rStyle w:val="Style13ptBold"/>
          <w:sz w:val="28"/>
        </w:rPr>
        <w:t>Friedberg 15</w:t>
      </w:r>
      <w:r w:rsidRPr="00F85178">
        <w:t xml:space="preserve"> — Aaron Friedberg, Professor of Politics and International Affairs at Princeton University, 2015 (“The Debate Over US China Strategy,” </w:t>
      </w:r>
      <w:r w:rsidRPr="00F85178">
        <w:rPr>
          <w:i/>
        </w:rPr>
        <w:t>Global Politics and Strategy</w:t>
      </w:r>
      <w:r w:rsidRPr="00F85178">
        <w:t>, Vol. 57, No. 3, May 19</w:t>
      </w:r>
      <w:r w:rsidRPr="00F85178">
        <w:rPr>
          <w:vertAlign w:val="superscript"/>
        </w:rPr>
        <w:t>th</w:t>
      </w:r>
      <w:r w:rsidRPr="00F85178">
        <w:t xml:space="preserve">, Accessible Online at </w:t>
      </w:r>
      <w:hyperlink r:id="rId81" w:history="1">
        <w:r w:rsidRPr="00F85178">
          <w:rPr>
            <w:rStyle w:val="Hyperlink"/>
          </w:rPr>
          <w:t>https://www.iiss.org/en/publications/survival/sections/2015-1e95/survival--global-politics-and-strategy-june-july-2015-b48d/57-3-06-friedberg-b1f3</w:t>
        </w:r>
      </w:hyperlink>
      <w:r w:rsidRPr="00F85178">
        <w:t>, Accessed On 07-18-2016)</w:t>
      </w:r>
    </w:p>
    <w:p w:rsidR="006C63EE" w:rsidRPr="00F85178" w:rsidRDefault="006C63EE" w:rsidP="006C63EE">
      <w:r w:rsidRPr="00F85178">
        <w:rPr>
          <w:rStyle w:val="StyleUnderline"/>
        </w:rPr>
        <w:t xml:space="preserve">If it were to happen overnight, the </w:t>
      </w:r>
      <w:r w:rsidRPr="00993400">
        <w:rPr>
          <w:rStyle w:val="StyleUnderline"/>
          <w:highlight w:val="yellow"/>
        </w:rPr>
        <w:t>acquisition of nuclear weapons by current US security partners in East Asia</w:t>
      </w:r>
      <w:r w:rsidRPr="00F85178">
        <w:t xml:space="preserve"> (perhaps including Taiwan, as well as Japan and South Korea) </w:t>
      </w:r>
      <w:r w:rsidRPr="00993400">
        <w:rPr>
          <w:rStyle w:val="StyleUnderline"/>
          <w:highlight w:val="yellow"/>
        </w:rPr>
        <w:t>might improve their prospects</w:t>
      </w:r>
      <w:r w:rsidRPr="00F85178">
        <w:rPr>
          <w:rStyle w:val="StyleUnderline"/>
        </w:rPr>
        <w:t xml:space="preserve"> for balancing against Chinese power. </w:t>
      </w:r>
      <w:r w:rsidRPr="00993400">
        <w:rPr>
          <w:rStyle w:val="StyleUnderline"/>
          <w:highlight w:val="yellow"/>
        </w:rPr>
        <w:t>But</w:t>
      </w:r>
      <w:r w:rsidRPr="00F85178">
        <w:t xml:space="preserve"> here again, </w:t>
      </w:r>
      <w:r w:rsidRPr="00993400">
        <w:rPr>
          <w:rStyle w:val="StyleUnderline"/>
          <w:highlight w:val="yellow"/>
        </w:rPr>
        <w:t>there is</w:t>
      </w:r>
      <w:r w:rsidRPr="00F85178">
        <w:t xml:space="preserve"> likely to be </w:t>
      </w:r>
      <w:r w:rsidRPr="00993400">
        <w:rPr>
          <w:rStyle w:val="Emphasis"/>
          <w:highlight w:val="yellow"/>
        </w:rPr>
        <w:t>a significant gap between theory and reality</w:t>
      </w:r>
      <w:r w:rsidRPr="00F85178">
        <w:t xml:space="preserve">. Assuming that Washington did not actively assist them, and that they could not produce weapons overnight or in total secrecy, </w:t>
      </w:r>
      <w:r w:rsidRPr="00993400">
        <w:rPr>
          <w:rStyle w:val="StyleUnderline"/>
          <w:highlight w:val="yellow"/>
        </w:rPr>
        <w:t xml:space="preserve">the interval during which its former allies lost the protection of the American nuclear umbrella and the point at which they acquired their own would be one in which they would be exposed to coercive threats and </w:t>
      </w:r>
      <w:r w:rsidRPr="00993400">
        <w:rPr>
          <w:rStyle w:val="Emphasis"/>
          <w:highlight w:val="yellow"/>
        </w:rPr>
        <w:t>possibly pre-emptive attack</w:t>
      </w:r>
      <w:r w:rsidRPr="00993400">
        <w:rPr>
          <w:rStyle w:val="StyleUnderline"/>
          <w:highlight w:val="yellow"/>
        </w:rPr>
        <w:t>.</w:t>
      </w:r>
      <w:r w:rsidRPr="00F85178">
        <w:rPr>
          <w:rStyle w:val="StyleUnderline"/>
        </w:rPr>
        <w:t xml:space="preserve"> Because it contains a large number of tense and mistrustful dyads</w:t>
      </w:r>
      <w:r w:rsidRPr="00F85178">
        <w:t xml:space="preserve"> (including North Korea and South Korea, Japan and China, China and Taiwan, Japan and North Korea and possibly South Korea and Japan), </w:t>
      </w:r>
      <w:r w:rsidRPr="00993400">
        <w:rPr>
          <w:rStyle w:val="StyleUnderline"/>
          <w:highlight w:val="yellow"/>
        </w:rPr>
        <w:t xml:space="preserve">a multipolar nuclear order in East Asia might be </w:t>
      </w:r>
      <w:r w:rsidRPr="00993400">
        <w:rPr>
          <w:rStyle w:val="Emphasis"/>
          <w:highlight w:val="yellow"/>
        </w:rPr>
        <w:t>especially prone to instability</w:t>
      </w:r>
      <w:r w:rsidRPr="00F85178">
        <w:t>.48</w:t>
      </w:r>
    </w:p>
    <w:p w:rsidR="006C63EE" w:rsidRPr="00F85178" w:rsidRDefault="006C63EE" w:rsidP="006C63EE"/>
    <w:p w:rsidR="006C63EE" w:rsidRPr="00F85178" w:rsidRDefault="006C63EE" w:rsidP="006C63EE">
      <w:pPr>
        <w:pStyle w:val="Heading4"/>
        <w:rPr>
          <w:sz w:val="28"/>
        </w:rPr>
      </w:pPr>
      <w:r w:rsidRPr="00F85178">
        <w:rPr>
          <w:sz w:val="28"/>
        </w:rPr>
        <w:t xml:space="preserve">More nuclear weapons increase the risk of </w:t>
      </w:r>
      <w:r w:rsidRPr="00F85178">
        <w:rPr>
          <w:sz w:val="28"/>
          <w:u w:val="single"/>
        </w:rPr>
        <w:t>accidents</w:t>
      </w:r>
      <w:r w:rsidRPr="00F85178">
        <w:rPr>
          <w:sz w:val="28"/>
        </w:rPr>
        <w:t xml:space="preserve"> and </w:t>
      </w:r>
      <w:r w:rsidRPr="00F85178">
        <w:rPr>
          <w:sz w:val="28"/>
          <w:u w:val="single"/>
        </w:rPr>
        <w:t>miscalculation</w:t>
      </w:r>
      <w:r w:rsidRPr="00F85178">
        <w:rPr>
          <w:sz w:val="28"/>
        </w:rPr>
        <w:t xml:space="preserve"> — </w:t>
      </w:r>
      <w:r w:rsidRPr="00F85178">
        <w:rPr>
          <w:sz w:val="28"/>
          <w:u w:val="single"/>
        </w:rPr>
        <w:t>raises the risk of nuclear war</w:t>
      </w:r>
      <w:r w:rsidRPr="00F85178">
        <w:rPr>
          <w:sz w:val="28"/>
        </w:rPr>
        <w:t xml:space="preserve">.  </w:t>
      </w:r>
    </w:p>
    <w:p w:rsidR="006C63EE" w:rsidRPr="00F85178" w:rsidRDefault="006C63EE" w:rsidP="006C63EE">
      <w:r w:rsidRPr="00F85178">
        <w:rPr>
          <w:rStyle w:val="Style13ptBold"/>
          <w:sz w:val="28"/>
        </w:rPr>
        <w:t>Feffer 16</w:t>
      </w:r>
      <w:r w:rsidRPr="00F85178">
        <w:t xml:space="preserve"> — John Feffer, co-director of Foreign Policy in Focus at the Institute for Policy Studies, fellow at the Open Society Foundation, 2016 (“Should South Korea Get the Bomb?,” </w:t>
      </w:r>
      <w:r w:rsidRPr="00F85178">
        <w:rPr>
          <w:i/>
        </w:rPr>
        <w:t xml:space="preserve">Foreign Policy in Focus, </w:t>
      </w:r>
      <w:r w:rsidRPr="00F85178">
        <w:t>April 7</w:t>
      </w:r>
      <w:r w:rsidRPr="00F85178">
        <w:rPr>
          <w:vertAlign w:val="superscript"/>
        </w:rPr>
        <w:t>th</w:t>
      </w:r>
      <w:r w:rsidRPr="00F85178">
        <w:t xml:space="preserve">, Accessible Online at </w:t>
      </w:r>
      <w:hyperlink r:id="rId82" w:history="1">
        <w:r w:rsidRPr="00F85178">
          <w:rPr>
            <w:rStyle w:val="Hyperlink"/>
          </w:rPr>
          <w:t>http://fpif.org/south-korea-get-bomb/</w:t>
        </w:r>
      </w:hyperlink>
      <w:r w:rsidRPr="00F85178">
        <w:t>, Accessed On 07-28-2016)</w:t>
      </w:r>
    </w:p>
    <w:p w:rsidR="006C63EE" w:rsidRPr="00F85178" w:rsidRDefault="006C63EE" w:rsidP="006C63EE">
      <w:pPr>
        <w:rPr>
          <w:rStyle w:val="StyleUnderline"/>
        </w:rPr>
      </w:pPr>
      <w:r w:rsidRPr="00993400">
        <w:rPr>
          <w:rStyle w:val="StyleUnderline"/>
          <w:highlight w:val="yellow"/>
        </w:rPr>
        <w:t>The more likely country to respond</w:t>
      </w:r>
      <w:r w:rsidRPr="00F85178">
        <w:rPr>
          <w:rStyle w:val="StyleUnderline"/>
        </w:rPr>
        <w:t xml:space="preserve"> immediately </w:t>
      </w:r>
      <w:r w:rsidRPr="00993400">
        <w:rPr>
          <w:rStyle w:val="StyleUnderline"/>
          <w:highlight w:val="yellow"/>
        </w:rPr>
        <w:t>if South Korea were to push</w:t>
      </w:r>
      <w:r w:rsidRPr="00F85178">
        <w:t xml:space="preserve"> forward </w:t>
      </w:r>
      <w:r w:rsidRPr="00F85178">
        <w:rPr>
          <w:rStyle w:val="StyleUnderline"/>
        </w:rPr>
        <w:t xml:space="preserve">on developing </w:t>
      </w:r>
      <w:r w:rsidRPr="00993400">
        <w:rPr>
          <w:rStyle w:val="StyleUnderline"/>
          <w:highlight w:val="yellow"/>
        </w:rPr>
        <w:t>a nuclear weapon would be Japan</w:t>
      </w:r>
      <w:r w:rsidRPr="00F85178">
        <w:t xml:space="preserve">. For some time, </w:t>
      </w:r>
      <w:r w:rsidRPr="00993400">
        <w:rPr>
          <w:rStyle w:val="StyleUnderline"/>
          <w:highlight w:val="yellow"/>
        </w:rPr>
        <w:t xml:space="preserve">Tokyo has maintained a </w:t>
      </w:r>
      <w:r w:rsidRPr="00993400">
        <w:rPr>
          <w:rStyle w:val="Emphasis"/>
          <w:highlight w:val="yellow"/>
        </w:rPr>
        <w:t>break-out capacity</w:t>
      </w:r>
      <w:r w:rsidRPr="00F85178">
        <w:t xml:space="preserve">: it has plenty of stockpiled plutonium and enriched uranium and it could probably have an arsenal up and running in two years or less. </w:t>
      </w:r>
      <w:r w:rsidRPr="00993400">
        <w:rPr>
          <w:rStyle w:val="StyleUnderline"/>
          <w:highlight w:val="yellow"/>
        </w:rPr>
        <w:t>It’s</w:t>
      </w:r>
      <w:r w:rsidRPr="00F85178">
        <w:t xml:space="preserve"> also </w:t>
      </w:r>
      <w:r w:rsidRPr="00993400">
        <w:rPr>
          <w:rStyle w:val="StyleUnderline"/>
          <w:highlight w:val="yellow"/>
        </w:rPr>
        <w:t xml:space="preserve">not clear whether an Asian expansion of the nuclear club </w:t>
      </w:r>
      <w:r w:rsidRPr="00993400">
        <w:rPr>
          <w:rStyle w:val="Emphasis"/>
          <w:highlight w:val="yellow"/>
        </w:rPr>
        <w:t>could stop at Japan and South Korea</w:t>
      </w:r>
      <w:r w:rsidRPr="00F85178">
        <w:t>.</w:t>
      </w:r>
    </w:p>
    <w:p w:rsidR="006C63EE" w:rsidRPr="00F85178" w:rsidRDefault="006C63EE" w:rsidP="006C63EE">
      <w:pPr>
        <w:rPr>
          <w:rStyle w:val="StyleUnderline"/>
        </w:rPr>
      </w:pPr>
      <w:r w:rsidRPr="00993400">
        <w:rPr>
          <w:rStyle w:val="StyleUnderline"/>
          <w:highlight w:val="yellow"/>
        </w:rPr>
        <w:t>It’s not that I expect countries</w:t>
      </w:r>
      <w:r w:rsidRPr="00F85178">
        <w:rPr>
          <w:rStyle w:val="StyleUnderline"/>
        </w:rPr>
        <w:t xml:space="preserve"> in the region </w:t>
      </w:r>
      <w:r w:rsidRPr="00993400">
        <w:rPr>
          <w:rStyle w:val="StyleUnderline"/>
          <w:highlight w:val="yellow"/>
        </w:rPr>
        <w:t xml:space="preserve">to </w:t>
      </w:r>
      <w:r w:rsidRPr="00993400">
        <w:rPr>
          <w:rStyle w:val="Emphasis"/>
          <w:highlight w:val="yellow"/>
        </w:rPr>
        <w:t>deliberately launch a nuclear war against each other</w:t>
      </w:r>
      <w:r w:rsidRPr="00993400">
        <w:rPr>
          <w:rStyle w:val="StyleUnderline"/>
          <w:highlight w:val="yellow"/>
        </w:rPr>
        <w:t>.</w:t>
      </w:r>
      <w:r w:rsidRPr="00F85178">
        <w:t xml:space="preserve"> But </w:t>
      </w:r>
      <w:r w:rsidRPr="00993400">
        <w:rPr>
          <w:rStyle w:val="StyleUnderline"/>
          <w:highlight w:val="yellow"/>
        </w:rPr>
        <w:t xml:space="preserve">there’s always the risk of </w:t>
      </w:r>
      <w:r w:rsidRPr="00993400">
        <w:rPr>
          <w:rStyle w:val="Emphasis"/>
          <w:highlight w:val="yellow"/>
        </w:rPr>
        <w:t>miscalculation</w:t>
      </w:r>
      <w:r w:rsidRPr="00993400">
        <w:rPr>
          <w:rStyle w:val="StyleUnderline"/>
          <w:highlight w:val="yellow"/>
        </w:rPr>
        <w:t>. And the more nuclear weapons</w:t>
      </w:r>
      <w:r w:rsidRPr="00F85178">
        <w:rPr>
          <w:rStyle w:val="StyleUnderline"/>
        </w:rPr>
        <w:t xml:space="preserve"> there are, </w:t>
      </w:r>
      <w:r w:rsidRPr="00993400">
        <w:rPr>
          <w:rStyle w:val="StyleUnderline"/>
          <w:highlight w:val="yellow"/>
        </w:rPr>
        <w:t xml:space="preserve">the </w:t>
      </w:r>
      <w:r w:rsidRPr="00993400">
        <w:rPr>
          <w:rStyle w:val="Emphasis"/>
          <w:highlight w:val="yellow"/>
        </w:rPr>
        <w:t>more potential accidents could happen</w:t>
      </w:r>
      <w:r w:rsidRPr="00F85178">
        <w:t xml:space="preserve">. Already </w:t>
      </w:r>
      <w:r w:rsidRPr="00993400">
        <w:rPr>
          <w:rStyle w:val="StyleUnderline"/>
          <w:highlight w:val="yellow"/>
        </w:rPr>
        <w:t xml:space="preserve">during the Cold War, the world </w:t>
      </w:r>
      <w:r w:rsidRPr="00993400">
        <w:rPr>
          <w:rStyle w:val="Emphasis"/>
          <w:highlight w:val="yellow"/>
        </w:rPr>
        <w:t>narrowly escaped nuclear annihilation</w:t>
      </w:r>
      <w:r w:rsidRPr="00993400">
        <w:rPr>
          <w:rStyle w:val="StyleUnderline"/>
          <w:highlight w:val="yellow"/>
        </w:rPr>
        <w:t xml:space="preserve"> on several occasions.</w:t>
      </w:r>
    </w:p>
    <w:p w:rsidR="006C63EE" w:rsidRPr="00F85178" w:rsidRDefault="006C63EE" w:rsidP="006C63EE">
      <w:pPr>
        <w:rPr>
          <w:rStyle w:val="StyleUnderline"/>
        </w:rPr>
      </w:pPr>
      <w:r w:rsidRPr="00F85178">
        <w:rPr>
          <w:rStyle w:val="StyleUnderline"/>
        </w:rPr>
        <w:t xml:space="preserve">The world </w:t>
      </w:r>
      <w:r w:rsidRPr="00F85178">
        <w:rPr>
          <w:rStyle w:val="Emphasis"/>
        </w:rPr>
        <w:t>again avoided calamity</w:t>
      </w:r>
      <w:r w:rsidRPr="00F85178">
        <w:rPr>
          <w:rStyle w:val="StyleUnderline"/>
        </w:rPr>
        <w:t xml:space="preserve"> last year when it negotiated a </w:t>
      </w:r>
      <w:r w:rsidRPr="00F85178">
        <w:rPr>
          <w:rStyle w:val="Emphasis"/>
        </w:rPr>
        <w:t>nuclear agreement with Iran</w:t>
      </w:r>
      <w:r w:rsidRPr="00F85178">
        <w:t xml:space="preserve">. Both the United States and Israel were considering military attacks on Iran’s nuclear facilities. And </w:t>
      </w:r>
      <w:r w:rsidRPr="00F85178">
        <w:rPr>
          <w:rStyle w:val="StyleUnderline"/>
        </w:rPr>
        <w:t>if Iran had entered the nuclear club, imagine how destabilizing it would have been if Saudi Arabia decided to follow suit, not to mention the Assad regime in Syria.</w:t>
      </w:r>
    </w:p>
    <w:p w:rsidR="006C63EE" w:rsidRPr="00F85178" w:rsidRDefault="006C63EE" w:rsidP="006C63EE">
      <w:pPr>
        <w:rPr>
          <w:rStyle w:val="StyleUnderline"/>
        </w:rPr>
      </w:pPr>
      <w:r w:rsidRPr="00993400">
        <w:rPr>
          <w:rStyle w:val="StyleUnderline"/>
          <w:highlight w:val="yellow"/>
        </w:rPr>
        <w:t xml:space="preserve">It’s </w:t>
      </w:r>
      <w:r w:rsidRPr="00993400">
        <w:rPr>
          <w:rStyle w:val="Emphasis"/>
          <w:highlight w:val="yellow"/>
        </w:rPr>
        <w:t>entirely understandable</w:t>
      </w:r>
      <w:r w:rsidRPr="00F85178">
        <w:rPr>
          <w:rStyle w:val="StyleUnderline"/>
        </w:rPr>
        <w:t xml:space="preserve"> that </w:t>
      </w:r>
      <w:r w:rsidRPr="00993400">
        <w:rPr>
          <w:rStyle w:val="StyleUnderline"/>
          <w:highlight w:val="yellow"/>
        </w:rPr>
        <w:t>South Koreans feel vulnerable</w:t>
      </w:r>
      <w:r w:rsidRPr="00F85178">
        <w:rPr>
          <w:rStyle w:val="StyleUnderline"/>
        </w:rPr>
        <w:t xml:space="preserve"> living so near a nuclear North Korea. </w:t>
      </w:r>
      <w:r w:rsidRPr="00993400">
        <w:rPr>
          <w:rStyle w:val="StyleUnderline"/>
          <w:highlight w:val="yellow"/>
        </w:rPr>
        <w:t xml:space="preserve">But acquiring one’s own arsenal </w:t>
      </w:r>
      <w:r w:rsidRPr="00993400">
        <w:rPr>
          <w:rStyle w:val="Emphasis"/>
          <w:highlight w:val="yellow"/>
        </w:rPr>
        <w:t>doesn’t eliminate</w:t>
      </w:r>
      <w:r w:rsidRPr="00F85178">
        <w:rPr>
          <w:rStyle w:val="Emphasis"/>
        </w:rPr>
        <w:t xml:space="preserve"> those feelings of </w:t>
      </w:r>
      <w:r w:rsidRPr="00993400">
        <w:rPr>
          <w:rStyle w:val="Emphasis"/>
          <w:highlight w:val="yellow"/>
        </w:rPr>
        <w:t>vulnerability</w:t>
      </w:r>
      <w:r w:rsidRPr="00F85178">
        <w:t xml:space="preserve"> – any more than it did for the United States during the Cold War. </w:t>
      </w:r>
      <w:r w:rsidRPr="00993400">
        <w:rPr>
          <w:rStyle w:val="StyleUnderline"/>
          <w:highlight w:val="yellow"/>
        </w:rPr>
        <w:t xml:space="preserve">The real solution is to </w:t>
      </w:r>
      <w:r w:rsidRPr="00993400">
        <w:rPr>
          <w:rStyle w:val="Emphasis"/>
          <w:highlight w:val="yellow"/>
        </w:rPr>
        <w:t>subtract nuclear weapons from the equation</w:t>
      </w:r>
      <w:r w:rsidRPr="00993400">
        <w:rPr>
          <w:rStyle w:val="StyleUnderline"/>
          <w:highlight w:val="yellow"/>
        </w:rPr>
        <w:t xml:space="preserve">, not </w:t>
      </w:r>
      <w:r w:rsidRPr="00993400">
        <w:rPr>
          <w:rStyle w:val="Emphasis"/>
          <w:highlight w:val="yellow"/>
        </w:rPr>
        <w:t>add more of them</w:t>
      </w:r>
      <w:r w:rsidRPr="00993400">
        <w:rPr>
          <w:rStyle w:val="StyleUnderline"/>
          <w:highlight w:val="yellow"/>
        </w:rPr>
        <w:t>.</w:t>
      </w:r>
    </w:p>
    <w:p w:rsidR="006C63EE" w:rsidRPr="00F85178" w:rsidRDefault="006C63EE" w:rsidP="006C63EE"/>
    <w:p w:rsidR="006C63EE" w:rsidRPr="00F85178" w:rsidRDefault="006C63EE" w:rsidP="006C63EE">
      <w:pPr>
        <w:pStyle w:val="Heading4"/>
        <w:rPr>
          <w:sz w:val="28"/>
        </w:rPr>
      </w:pPr>
      <w:r w:rsidRPr="00F85178">
        <w:rPr>
          <w:sz w:val="28"/>
        </w:rPr>
        <w:t xml:space="preserve">Flashpoints make war extremely likely – empirics </w:t>
      </w:r>
      <w:r w:rsidRPr="00F85178">
        <w:rPr>
          <w:sz w:val="28"/>
          <w:u w:val="single"/>
        </w:rPr>
        <w:t>don’t describe potential for Asia conflict</w:t>
      </w:r>
      <w:r w:rsidRPr="00F85178">
        <w:rPr>
          <w:sz w:val="28"/>
        </w:rPr>
        <w:t xml:space="preserve">. </w:t>
      </w:r>
    </w:p>
    <w:p w:rsidR="006C63EE" w:rsidRPr="00F85178" w:rsidRDefault="006C63EE" w:rsidP="006C63EE">
      <w:r w:rsidRPr="00F85178">
        <w:rPr>
          <w:rStyle w:val="Style13ptBold"/>
          <w:sz w:val="28"/>
        </w:rPr>
        <w:t>Jackson 15</w:t>
      </w:r>
      <w:r w:rsidRPr="00F85178">
        <w:t xml:space="preserve"> — Van Jackson, Visiting Fellow at the Center for a New American Security, International Affairs Fellow at the Council on Foreign Relations, 2015 (“Across the Other Pond: U.S. Opportunities and Challenges in the Asia Pacific,” Testimony before the House Committee on Foreign Affairs Subcommittee on Asia and the Pacific, February 26</w:t>
      </w:r>
      <w:r w:rsidRPr="00F85178">
        <w:rPr>
          <w:vertAlign w:val="superscript"/>
        </w:rPr>
        <w:t>th</w:t>
      </w:r>
      <w:r w:rsidRPr="00F85178">
        <w:t xml:space="preserve">, Accessible Online at </w:t>
      </w:r>
      <w:hyperlink r:id="rId83" w:history="1">
        <w:r w:rsidRPr="00F85178">
          <w:rPr>
            <w:rStyle w:val="Hyperlink"/>
          </w:rPr>
          <w:t>http://docs.house.gov/meetings/FA/FA05/20150226/103064/HHRG-114-FA05-Wstate-JacksonV-20150226.pdf</w:t>
        </w:r>
      </w:hyperlink>
      <w:r w:rsidRPr="00F85178">
        <w:t>, Accessed On 07-18-2016)</w:t>
      </w:r>
    </w:p>
    <w:p w:rsidR="006C63EE" w:rsidRPr="00F85178" w:rsidRDefault="006C63EE" w:rsidP="006C63EE">
      <w:r w:rsidRPr="00993400">
        <w:rPr>
          <w:rStyle w:val="StyleUnderline"/>
          <w:highlight w:val="yellow"/>
        </w:rPr>
        <w:t>It may be tempting to conclude from the absence of war in Asia</w:t>
      </w:r>
      <w:r w:rsidRPr="00F85178">
        <w:rPr>
          <w:rStyle w:val="StyleUnderline"/>
        </w:rPr>
        <w:t xml:space="preserve"> for the past several decades </w:t>
      </w:r>
      <w:r w:rsidRPr="00993400">
        <w:rPr>
          <w:rStyle w:val="StyleUnderline"/>
          <w:highlight w:val="yellow"/>
        </w:rPr>
        <w:t>that concerns</w:t>
      </w:r>
      <w:r w:rsidRPr="00F85178">
        <w:rPr>
          <w:rStyle w:val="StyleUnderline"/>
        </w:rPr>
        <w:t xml:space="preserve"> about Asia’s many flashpoints </w:t>
      </w:r>
      <w:r w:rsidRPr="00993400">
        <w:rPr>
          <w:rStyle w:val="StyleUnderline"/>
          <w:highlight w:val="yellow"/>
        </w:rPr>
        <w:t xml:space="preserve">are </w:t>
      </w:r>
      <w:r w:rsidRPr="00993400">
        <w:rPr>
          <w:rStyle w:val="Emphasis"/>
          <w:highlight w:val="yellow"/>
        </w:rPr>
        <w:t>overblown</w:t>
      </w:r>
      <w:r w:rsidRPr="00F85178">
        <w:rPr>
          <w:rStyle w:val="StyleUnderline"/>
        </w:rPr>
        <w:t>;</w:t>
      </w:r>
      <w:r w:rsidRPr="00F85178">
        <w:t xml:space="preserve"> competent statesmen can prevent simmering tensions from boiling over into conflict. And at any rate, </w:t>
      </w:r>
      <w:r w:rsidRPr="00F85178">
        <w:rPr>
          <w:rStyle w:val="StyleUnderline"/>
        </w:rPr>
        <w:t>the massive growth of economic ties among Asian states</w:t>
      </w:r>
      <w:r w:rsidRPr="00F85178">
        <w:t xml:space="preserve"> makes violent conflict of any type wholly irrational. </w:t>
      </w:r>
      <w:r w:rsidRPr="00993400">
        <w:rPr>
          <w:rStyle w:val="StyleUnderline"/>
          <w:highlight w:val="yellow"/>
        </w:rPr>
        <w:t xml:space="preserve">But Asia’s </w:t>
      </w:r>
      <w:r w:rsidRPr="00993400">
        <w:rPr>
          <w:rStyle w:val="Emphasis"/>
          <w:highlight w:val="yellow"/>
        </w:rPr>
        <w:t>surface-level calm</w:t>
      </w:r>
      <w:r w:rsidRPr="00993400">
        <w:rPr>
          <w:rStyle w:val="StyleUnderline"/>
          <w:highlight w:val="yellow"/>
        </w:rPr>
        <w:t xml:space="preserve"> and </w:t>
      </w:r>
      <w:r w:rsidRPr="00993400">
        <w:rPr>
          <w:rStyle w:val="Emphasis"/>
          <w:highlight w:val="yellow"/>
        </w:rPr>
        <w:t>incentives for peace</w:t>
      </w:r>
      <w:r w:rsidRPr="00993400">
        <w:rPr>
          <w:rStyle w:val="StyleUnderline"/>
          <w:highlight w:val="yellow"/>
        </w:rPr>
        <w:t xml:space="preserve"> belie a </w:t>
      </w:r>
      <w:r w:rsidRPr="00993400">
        <w:rPr>
          <w:rStyle w:val="Emphasis"/>
          <w:highlight w:val="yellow"/>
        </w:rPr>
        <w:t>disturbing undercurrent</w:t>
      </w:r>
      <w:r w:rsidRPr="00F85178">
        <w:rPr>
          <w:rStyle w:val="StyleUnderline"/>
        </w:rPr>
        <w:t>. The contemporary Asian security environment is undergoing several</w:t>
      </w:r>
      <w:r w:rsidRPr="00F85178">
        <w:t xml:space="preserve"> subtle but detectable </w:t>
      </w:r>
      <w:r w:rsidRPr="00993400">
        <w:rPr>
          <w:rStyle w:val="StyleUnderline"/>
          <w:highlight w:val="yellow"/>
        </w:rPr>
        <w:t>shifts</w:t>
      </w:r>
      <w:r w:rsidRPr="00F85178">
        <w:rPr>
          <w:rStyle w:val="StyleUnderline"/>
        </w:rPr>
        <w:t xml:space="preserve"> that</w:t>
      </w:r>
      <w:r w:rsidRPr="00F85178">
        <w:t xml:space="preserve"> not only </w:t>
      </w:r>
      <w:r w:rsidRPr="00993400">
        <w:rPr>
          <w:rStyle w:val="StyleUnderline"/>
          <w:highlight w:val="yellow"/>
        </w:rPr>
        <w:t>introduce greater risks</w:t>
      </w:r>
      <w:r w:rsidRPr="00F85178">
        <w:t xml:space="preserve"> to the U.S. position in Asia, but also </w:t>
      </w:r>
      <w:r w:rsidRPr="00993400">
        <w:rPr>
          <w:rStyle w:val="StyleUnderline"/>
          <w:highlight w:val="yellow"/>
        </w:rPr>
        <w:t>to the prospect of continued peace in the region</w:t>
      </w:r>
      <w:r w:rsidRPr="00F85178">
        <w:t xml:space="preserve">. I wish to bring to your attention three such trends. </w:t>
      </w:r>
    </w:p>
    <w:p w:rsidR="006C63EE" w:rsidRPr="00F85178" w:rsidRDefault="006C63EE" w:rsidP="006C63EE">
      <w:r w:rsidRPr="00F85178">
        <w:t xml:space="preserve">First, states that challenge the status quo are increasingly doing so in ways that are deniable, by pursuing types of coercion that make attribution difficult, or that blur the distinction between aggressor and defender. </w:t>
      </w:r>
    </w:p>
    <w:p w:rsidR="006C63EE" w:rsidRPr="00F85178" w:rsidRDefault="006C63EE" w:rsidP="006C63EE">
      <w:r w:rsidRPr="00F85178">
        <w:t xml:space="preserve">Second, </w:t>
      </w:r>
      <w:r w:rsidRPr="00F85178">
        <w:rPr>
          <w:rStyle w:val="StyleUnderline"/>
        </w:rPr>
        <w:t xml:space="preserve">military buildups, weapons modernization programs, and select forms of </w:t>
      </w:r>
      <w:r w:rsidRPr="00993400">
        <w:rPr>
          <w:rStyle w:val="StyleUnderline"/>
          <w:highlight w:val="yellow"/>
        </w:rPr>
        <w:t xml:space="preserve">arms racing are now </w:t>
      </w:r>
      <w:r w:rsidRPr="00993400">
        <w:rPr>
          <w:rStyle w:val="Emphasis"/>
          <w:highlight w:val="yellow"/>
        </w:rPr>
        <w:t>region-wide phenomena</w:t>
      </w:r>
      <w:r w:rsidRPr="00F85178">
        <w:t xml:space="preserve">. </w:t>
      </w:r>
    </w:p>
    <w:p w:rsidR="006C63EE" w:rsidRPr="00F85178" w:rsidRDefault="006C63EE" w:rsidP="006C63EE">
      <w:r w:rsidRPr="00F85178">
        <w:t xml:space="preserve">Third, North Korea’s nuclear program is not simply growing unchecked; it is on track to eventually securing an assured retaliatory nuclear strike capability. </w:t>
      </w:r>
    </w:p>
    <w:p w:rsidR="006C63EE" w:rsidRPr="00F85178" w:rsidRDefault="006C63EE" w:rsidP="006C63EE">
      <w:r w:rsidRPr="00993400">
        <w:rPr>
          <w:rStyle w:val="StyleUnderline"/>
          <w:highlight w:val="yellow"/>
        </w:rPr>
        <w:t xml:space="preserve">These trends overlay Asia’s existing tensions, making the region’s longstanding security challenges </w:t>
      </w:r>
      <w:r w:rsidRPr="00993400">
        <w:rPr>
          <w:rStyle w:val="Emphasis"/>
          <w:highlight w:val="yellow"/>
        </w:rPr>
        <w:t>more combustible than in the past</w:t>
      </w:r>
      <w:r w:rsidRPr="00F85178">
        <w:t>. Given these changes, the U.S. military presence and security commitments in Asia are more important than ever. At the same time, U.S. policy in Asia cannot remain stagnant; it must adapt to, and to the extent possible capitalize on, the ways the region is changing to ensure continued stability. Keeping Asia stable amid change remains the core regional challenge for the next two years.</w:t>
      </w:r>
    </w:p>
    <w:p w:rsidR="006C63EE" w:rsidRPr="00F85178" w:rsidRDefault="006C63EE" w:rsidP="006C63EE"/>
    <w:p w:rsidR="006C63EE" w:rsidRPr="00F85178" w:rsidRDefault="006C63EE" w:rsidP="006C63EE">
      <w:pPr>
        <w:pStyle w:val="Heading3"/>
      </w:pPr>
      <w:r w:rsidRPr="00F85178">
        <w:t>They Say: “Israel Disproves Internal Link”</w:t>
      </w:r>
    </w:p>
    <w:p w:rsidR="006C63EE" w:rsidRPr="00F85178" w:rsidRDefault="006C63EE" w:rsidP="006C63EE">
      <w:pPr>
        <w:pStyle w:val="Heading4"/>
        <w:rPr>
          <w:sz w:val="28"/>
        </w:rPr>
      </w:pPr>
      <w:r w:rsidRPr="00F85178">
        <w:rPr>
          <w:sz w:val="28"/>
        </w:rPr>
        <w:t xml:space="preserve">Israel is </w:t>
      </w:r>
      <w:r w:rsidRPr="00F85178">
        <w:rPr>
          <w:sz w:val="28"/>
          <w:u w:val="single"/>
        </w:rPr>
        <w:t>distinct</w:t>
      </w:r>
      <w:r w:rsidRPr="00F85178">
        <w:rPr>
          <w:sz w:val="28"/>
        </w:rPr>
        <w:t xml:space="preserve"> — there </w:t>
      </w:r>
      <w:r w:rsidRPr="00F85178">
        <w:rPr>
          <w:sz w:val="28"/>
          <w:u w:val="single"/>
        </w:rPr>
        <w:t>wasn’t a comprehensive security guarantee</w:t>
      </w:r>
      <w:r w:rsidRPr="00F85178">
        <w:rPr>
          <w:sz w:val="28"/>
        </w:rPr>
        <w:t xml:space="preserve">. </w:t>
      </w:r>
    </w:p>
    <w:p w:rsidR="006C63EE" w:rsidRPr="00F85178" w:rsidRDefault="006C63EE" w:rsidP="006C63EE">
      <w:r w:rsidRPr="00F85178">
        <w:rPr>
          <w:rStyle w:val="Style13ptBold"/>
          <w:sz w:val="28"/>
        </w:rPr>
        <w:t>Yang 11</w:t>
      </w:r>
      <w:r w:rsidRPr="00F85178">
        <w:t xml:space="preserve"> — Zie-eun Yang, M.A. Candidate in Security Studies at Georgetown University, 2011 (“South Korea’s Nuclear Decision,” Submitted to Georgetown University, April 15</w:t>
      </w:r>
      <w:r w:rsidRPr="00F85178">
        <w:rPr>
          <w:vertAlign w:val="superscript"/>
        </w:rPr>
        <w:t>th</w:t>
      </w:r>
      <w:r w:rsidRPr="00F85178">
        <w:t xml:space="preserve">, Accessible Online at </w:t>
      </w:r>
      <w:hyperlink r:id="rId84" w:history="1">
        <w:r w:rsidRPr="00F85178">
          <w:rPr>
            <w:rStyle w:val="Hyperlink"/>
          </w:rPr>
          <w:t>https://repository.library.georgetown.edu/bitstream/handle/10822/553432/YangZieeun.pdf?sequence=1</w:t>
        </w:r>
      </w:hyperlink>
      <w:r w:rsidRPr="00F85178">
        <w:t>, Accessed On 07-27-2016)</w:t>
      </w:r>
    </w:p>
    <w:p w:rsidR="006C63EE" w:rsidRPr="00F85178" w:rsidRDefault="006C63EE" w:rsidP="006C63EE">
      <w:r w:rsidRPr="00993400">
        <w:rPr>
          <w:rStyle w:val="StyleUnderline"/>
          <w:highlight w:val="yellow"/>
        </w:rPr>
        <w:t xml:space="preserve">The major difference between South Korea and Israel’s nuclear decision lies in the </w:t>
      </w:r>
      <w:r w:rsidRPr="00993400">
        <w:rPr>
          <w:rStyle w:val="Emphasis"/>
          <w:highlight w:val="yellow"/>
        </w:rPr>
        <w:t>presence of extensive security assurances</w:t>
      </w:r>
      <w:r w:rsidRPr="00F85178">
        <w:rPr>
          <w:rStyle w:val="StyleUnderline"/>
        </w:rPr>
        <w:t xml:space="preserve"> provided by the U</w:t>
      </w:r>
      <w:r w:rsidRPr="00F85178">
        <w:t xml:space="preserve">nited </w:t>
      </w:r>
      <w:r w:rsidRPr="00F85178">
        <w:rPr>
          <w:rStyle w:val="StyleUnderline"/>
        </w:rPr>
        <w:t>S</w:t>
      </w:r>
      <w:r w:rsidRPr="00F85178">
        <w:t xml:space="preserve">tates. </w:t>
      </w:r>
      <w:r w:rsidRPr="00993400">
        <w:rPr>
          <w:rStyle w:val="StyleUnderline"/>
          <w:highlight w:val="yellow"/>
        </w:rPr>
        <w:t>Since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had considerable interests at stake with many Arab countries</w:t>
      </w:r>
      <w:r w:rsidRPr="00F85178">
        <w:rPr>
          <w:rStyle w:val="StyleUnderline"/>
        </w:rPr>
        <w:t xml:space="preserve"> in the Middle East and the Persian Gulf region, </w:t>
      </w:r>
      <w:r w:rsidRPr="00993400">
        <w:rPr>
          <w:rStyle w:val="StyleUnderline"/>
          <w:highlight w:val="yellow"/>
        </w:rPr>
        <w:t xml:space="preserve">it could not provide </w:t>
      </w:r>
      <w:r w:rsidRPr="00993400">
        <w:rPr>
          <w:rStyle w:val="Emphasis"/>
          <w:highlight w:val="yellow"/>
        </w:rPr>
        <w:t>overt</w:t>
      </w:r>
      <w:r w:rsidRPr="00993400">
        <w:rPr>
          <w:rStyle w:val="StyleUnderline"/>
          <w:highlight w:val="yellow"/>
        </w:rPr>
        <w:t xml:space="preserve">, </w:t>
      </w:r>
      <w:r w:rsidRPr="00993400">
        <w:rPr>
          <w:rStyle w:val="Emphasis"/>
          <w:highlight w:val="yellow"/>
        </w:rPr>
        <w:t>comprehensive security guarantees to Israel</w:t>
      </w:r>
      <w:r w:rsidRPr="00993400">
        <w:rPr>
          <w:rStyle w:val="StyleUnderline"/>
          <w:highlight w:val="yellow"/>
        </w:rPr>
        <w:t xml:space="preserve">. From the U.S. perspective, unlike South Korea, Israel </w:t>
      </w:r>
      <w:r w:rsidRPr="00993400">
        <w:rPr>
          <w:rStyle w:val="Emphasis"/>
          <w:highlight w:val="yellow"/>
        </w:rPr>
        <w:t>was not under direct threat of nuclear attack</w:t>
      </w:r>
      <w:r w:rsidRPr="00993400">
        <w:rPr>
          <w:rStyle w:val="StyleUnderline"/>
          <w:highlight w:val="yellow"/>
        </w:rPr>
        <w:t>, which required the protection of U.S. nuclear umbrella</w:t>
      </w:r>
      <w:r w:rsidRPr="00F85178">
        <w:t xml:space="preserve">. This stance toward Israel is well illustrated in a memorandum of the U.S. Joint Chiefs of Staff (JCS) to Secretary of Defense Robert McNamara addressing the question of U.S. security assurance to Israel. The JCS recommendations in this memorandum can be summarized as: (1) That no US security assurance to Israel be given beyond that enunciated by the President on 8 May 1963. (2) That joint contingency planning with Israel not be undertaken. (3) That present US arms policy in the Middle East be continued. (4) And that the United States continue to seek peaceful settlement of Arab-Israeli issues on a piecemeal basis. </w:t>
      </w:r>
    </w:p>
    <w:p w:rsidR="006C63EE" w:rsidRPr="00F85178" w:rsidRDefault="006C63EE" w:rsidP="006C63EE">
      <w:pPr>
        <w:pStyle w:val="Heading3"/>
      </w:pPr>
      <w:r w:rsidRPr="00F85178">
        <w:t>They Say: “Sanctions Solve Link”</w:t>
      </w:r>
    </w:p>
    <w:p w:rsidR="006C63EE" w:rsidRPr="00F85178" w:rsidRDefault="006C63EE" w:rsidP="006C63EE">
      <w:pPr>
        <w:pStyle w:val="Heading4"/>
        <w:rPr>
          <w:sz w:val="28"/>
        </w:rPr>
      </w:pPr>
      <w:r w:rsidRPr="00F85178">
        <w:rPr>
          <w:sz w:val="28"/>
        </w:rPr>
        <w:t xml:space="preserve">US pressure to sanction North Korea is </w:t>
      </w:r>
      <w:r w:rsidRPr="00F85178">
        <w:rPr>
          <w:sz w:val="28"/>
          <w:u w:val="single"/>
        </w:rPr>
        <w:t>perceived negatively by South Korea</w:t>
      </w:r>
      <w:r w:rsidRPr="00F85178">
        <w:rPr>
          <w:sz w:val="28"/>
        </w:rPr>
        <w:t xml:space="preserve"> — they </w:t>
      </w:r>
      <w:r w:rsidRPr="00F85178">
        <w:rPr>
          <w:sz w:val="28"/>
          <w:u w:val="single"/>
        </w:rPr>
        <w:t>prefer gradualism</w:t>
      </w:r>
      <w:r w:rsidRPr="00F85178">
        <w:rPr>
          <w:sz w:val="28"/>
        </w:rPr>
        <w:t xml:space="preserve">. </w:t>
      </w:r>
    </w:p>
    <w:p w:rsidR="006C63EE" w:rsidRPr="00F85178" w:rsidRDefault="006C63EE" w:rsidP="006C63EE">
      <w:r w:rsidRPr="00F85178">
        <w:rPr>
          <w:rStyle w:val="Style13ptBold"/>
          <w:sz w:val="28"/>
        </w:rPr>
        <w:t>Revere 16</w:t>
      </w:r>
      <w:r w:rsidRPr="00F85178">
        <w:t xml:space="preserve"> — Evans Revere, Non-Resident Senior Fellow at the Center for East Asian Studies at the Brookings Institution, Senior Director with the Albright Stonebridge Group, a strategic intelligence think tank, 2016 (“Korean Reunification and U.S. Interests: Preparing for One Korea,” </w:t>
      </w:r>
      <w:r w:rsidRPr="00F85178">
        <w:rPr>
          <w:i/>
        </w:rPr>
        <w:t xml:space="preserve">Brookings Institution, </w:t>
      </w:r>
      <w:r w:rsidRPr="00F85178">
        <w:t>January 20</w:t>
      </w:r>
      <w:r w:rsidRPr="00F85178">
        <w:rPr>
          <w:vertAlign w:val="superscript"/>
        </w:rPr>
        <w:t>th</w:t>
      </w:r>
      <w:r w:rsidRPr="00F85178">
        <w:t xml:space="preserve">, Accessible Online at </w:t>
      </w:r>
      <w:hyperlink r:id="rId85" w:history="1">
        <w:r w:rsidRPr="00F85178">
          <w:rPr>
            <w:rStyle w:val="Hyperlink"/>
          </w:rPr>
          <w:t>http://www.brookings.edu/research/presentations/2015/01/20-korean-reunification-revere</w:t>
        </w:r>
      </w:hyperlink>
      <w:r w:rsidRPr="00F85178">
        <w:t>, Accessed On 07-19-2016)</w:t>
      </w:r>
    </w:p>
    <w:p w:rsidR="006C63EE" w:rsidRPr="00F85178" w:rsidRDefault="006C63EE" w:rsidP="006C63EE">
      <w:r w:rsidRPr="00993400">
        <w:rPr>
          <w:rStyle w:val="StyleUnderline"/>
          <w:highlight w:val="yellow"/>
        </w:rPr>
        <w:t>The pursuit of</w:t>
      </w:r>
      <w:r w:rsidRPr="00F85178">
        <w:rPr>
          <w:rStyle w:val="StyleUnderline"/>
        </w:rPr>
        <w:t xml:space="preserve"> significantly </w:t>
      </w:r>
      <w:r w:rsidRPr="00993400">
        <w:rPr>
          <w:rStyle w:val="Emphasis"/>
          <w:highlight w:val="yellow"/>
        </w:rPr>
        <w:t>more aggressive measures</w:t>
      </w:r>
      <w:r w:rsidRPr="00993400">
        <w:rPr>
          <w:rStyle w:val="StyleUnderline"/>
          <w:highlight w:val="yellow"/>
        </w:rPr>
        <w:t xml:space="preserve"> to counter North Korea</w:t>
      </w:r>
      <w:r w:rsidRPr="00F85178">
        <w:rPr>
          <w:rStyle w:val="StyleUnderline"/>
        </w:rPr>
        <w:t xml:space="preserve">’s rising nuclear capability </w:t>
      </w:r>
      <w:r w:rsidRPr="00993400">
        <w:rPr>
          <w:rStyle w:val="StyleUnderline"/>
          <w:highlight w:val="yellow"/>
        </w:rPr>
        <w:t xml:space="preserve">would mark a </w:t>
      </w:r>
      <w:r w:rsidRPr="00993400">
        <w:rPr>
          <w:rStyle w:val="Emphasis"/>
          <w:highlight w:val="yellow"/>
        </w:rPr>
        <w:t>significant shift</w:t>
      </w:r>
      <w:r w:rsidRPr="00993400">
        <w:rPr>
          <w:rStyle w:val="StyleUnderline"/>
          <w:highlight w:val="yellow"/>
        </w:rPr>
        <w:t xml:space="preserve"> in U.S. policy</w:t>
      </w:r>
      <w:r w:rsidRPr="00F85178">
        <w:rPr>
          <w:rStyle w:val="StyleUnderline"/>
        </w:rPr>
        <w:t xml:space="preserve"> </w:t>
      </w:r>
      <w:r w:rsidRPr="00F85178">
        <w:rPr>
          <w:rStyle w:val="Emphasis"/>
        </w:rPr>
        <w:t>away from its current focus</w:t>
      </w:r>
      <w:r w:rsidRPr="00F85178">
        <w:t xml:space="preserve">. Adoption of </w:t>
      </w:r>
      <w:r w:rsidRPr="00F85178">
        <w:rPr>
          <w:rStyle w:val="StyleUnderline"/>
        </w:rPr>
        <w:t>a regime change policy would require the U</w:t>
      </w:r>
      <w:r w:rsidRPr="00F85178">
        <w:t xml:space="preserve">nited </w:t>
      </w:r>
      <w:r w:rsidRPr="00F85178">
        <w:rPr>
          <w:rStyle w:val="StyleUnderline"/>
        </w:rPr>
        <w:t>S</w:t>
      </w:r>
      <w:r w:rsidRPr="00F85178">
        <w:t xml:space="preserve">tates </w:t>
      </w:r>
      <w:r w:rsidRPr="00F85178">
        <w:rPr>
          <w:rStyle w:val="StyleUnderline"/>
        </w:rPr>
        <w:t xml:space="preserve">to </w:t>
      </w:r>
      <w:r w:rsidRPr="00F85178">
        <w:rPr>
          <w:rStyle w:val="Emphasis"/>
        </w:rPr>
        <w:t>run the risks associated with such an approach</w:t>
      </w:r>
      <w:r w:rsidRPr="00F85178">
        <w:t>, including the dangers inherent in the precipitate collapse of the North Korean regime.</w:t>
      </w:r>
    </w:p>
    <w:p w:rsidR="006C63EE" w:rsidRPr="00F85178" w:rsidRDefault="006C63EE" w:rsidP="006C63EE">
      <w:pPr>
        <w:rPr>
          <w:rStyle w:val="StyleUnderline"/>
        </w:rPr>
      </w:pPr>
      <w:r w:rsidRPr="00F85178">
        <w:t xml:space="preserve">Either of </w:t>
      </w:r>
      <w:r w:rsidRPr="00993400">
        <w:rPr>
          <w:rStyle w:val="StyleUnderline"/>
          <w:highlight w:val="yellow"/>
        </w:rPr>
        <w:t>these approaches could put the U</w:t>
      </w:r>
      <w:r w:rsidRPr="00F85178">
        <w:t xml:space="preserve">nited </w:t>
      </w:r>
      <w:r w:rsidRPr="00993400">
        <w:rPr>
          <w:rStyle w:val="StyleUnderline"/>
          <w:highlight w:val="yellow"/>
        </w:rPr>
        <w:t>S</w:t>
      </w:r>
      <w:r w:rsidRPr="00F85178">
        <w:t xml:space="preserve">tates </w:t>
      </w:r>
      <w:r w:rsidRPr="00993400">
        <w:rPr>
          <w:rStyle w:val="Emphasis"/>
          <w:highlight w:val="yellow"/>
        </w:rPr>
        <w:t>at odds with its ROK ally</w:t>
      </w:r>
      <w:r w:rsidRPr="00993400">
        <w:rPr>
          <w:rStyle w:val="StyleUnderline"/>
          <w:highlight w:val="yellow"/>
        </w:rPr>
        <w:t xml:space="preserve"> if Seoul were not prepared to </w:t>
      </w:r>
      <w:r w:rsidRPr="00993400">
        <w:rPr>
          <w:rStyle w:val="Emphasis"/>
          <w:highlight w:val="yellow"/>
        </w:rPr>
        <w:t>abandon its preference for gradualism</w:t>
      </w:r>
      <w:r w:rsidRPr="00993400">
        <w:rPr>
          <w:rStyle w:val="StyleUnderline"/>
          <w:highlight w:val="yellow"/>
        </w:rPr>
        <w:t xml:space="preserve"> and its </w:t>
      </w:r>
      <w:r w:rsidRPr="00993400">
        <w:rPr>
          <w:rStyle w:val="Emphasis"/>
          <w:highlight w:val="yellow"/>
        </w:rPr>
        <w:t>emphasis on reconciliation</w:t>
      </w:r>
      <w:r w:rsidRPr="00F85178">
        <w:t xml:space="preserve">. For Seoul, </w:t>
      </w:r>
      <w:r w:rsidRPr="00993400">
        <w:rPr>
          <w:rStyle w:val="StyleUnderline"/>
          <w:highlight w:val="yellow"/>
        </w:rPr>
        <w:t xml:space="preserve">abandoning that approach would mark a </w:t>
      </w:r>
      <w:r w:rsidRPr="00993400">
        <w:rPr>
          <w:rStyle w:val="Emphasis"/>
          <w:highlight w:val="yellow"/>
        </w:rPr>
        <w:t>dramatic turning point in South-North relations</w:t>
      </w:r>
      <w:r w:rsidRPr="00993400">
        <w:rPr>
          <w:rStyle w:val="StyleUnderline"/>
          <w:highlight w:val="yellow"/>
        </w:rPr>
        <w:t xml:space="preserve"> – a step that any ROK government might be </w:t>
      </w:r>
      <w:r w:rsidRPr="00993400">
        <w:rPr>
          <w:rStyle w:val="Emphasis"/>
          <w:highlight w:val="yellow"/>
        </w:rPr>
        <w:t>reluctant to take</w:t>
      </w:r>
      <w:r w:rsidRPr="00F85178">
        <w:rPr>
          <w:rStyle w:val="StyleUnderline"/>
        </w:rPr>
        <w:t xml:space="preserve">. Accordingly, </w:t>
      </w:r>
      <w:r w:rsidRPr="00993400">
        <w:rPr>
          <w:rStyle w:val="StyleUnderline"/>
          <w:highlight w:val="yellow"/>
        </w:rPr>
        <w:t>a decision to move</w:t>
      </w:r>
      <w:r w:rsidRPr="00F85178">
        <w:rPr>
          <w:rStyle w:val="StyleUnderline"/>
        </w:rPr>
        <w:t xml:space="preserve"> policy towards the DPRK </w:t>
      </w:r>
      <w:r w:rsidRPr="00993400">
        <w:rPr>
          <w:rStyle w:val="StyleUnderline"/>
          <w:highlight w:val="yellow"/>
        </w:rPr>
        <w:t xml:space="preserve">in a more confrontational direction would be a </w:t>
      </w:r>
      <w:r w:rsidRPr="00993400">
        <w:rPr>
          <w:rStyle w:val="Emphasis"/>
          <w:highlight w:val="yellow"/>
        </w:rPr>
        <w:t>difficult one to take</w:t>
      </w:r>
      <w:r w:rsidRPr="00F85178">
        <w:rPr>
          <w:rStyle w:val="Emphasis"/>
        </w:rPr>
        <w:tab/>
      </w:r>
      <w:r w:rsidRPr="00F85178">
        <w:rPr>
          <w:rStyle w:val="Emphasis"/>
        </w:rPr>
        <w:tab/>
      </w:r>
      <w:r w:rsidRPr="00F85178">
        <w:rPr>
          <w:rStyle w:val="StyleUnderline"/>
        </w:rPr>
        <w:t xml:space="preserve"> for both Washington and Seoul.</w:t>
      </w:r>
    </w:p>
    <w:p w:rsidR="006C63EE" w:rsidRPr="00F85178" w:rsidRDefault="006C63EE" w:rsidP="006C63EE">
      <w:pPr>
        <w:pStyle w:val="Heading3"/>
      </w:pPr>
      <w:r w:rsidRPr="00F85178">
        <w:t>They Say: “Alliance Weak”</w:t>
      </w:r>
    </w:p>
    <w:p w:rsidR="006C63EE" w:rsidRPr="00F85178" w:rsidRDefault="006C63EE" w:rsidP="006C63EE">
      <w:pPr>
        <w:pStyle w:val="Heading4"/>
        <w:rPr>
          <w:sz w:val="28"/>
        </w:rPr>
      </w:pPr>
      <w:r w:rsidRPr="00F85178">
        <w:rPr>
          <w:sz w:val="28"/>
        </w:rPr>
        <w:t xml:space="preserve">The alliance is </w:t>
      </w:r>
      <w:r w:rsidRPr="00F85178">
        <w:rPr>
          <w:sz w:val="28"/>
          <w:u w:val="single"/>
        </w:rPr>
        <w:t>secure</w:t>
      </w:r>
      <w:r w:rsidRPr="00F85178">
        <w:rPr>
          <w:sz w:val="28"/>
        </w:rPr>
        <w:t xml:space="preserve"> but </w:t>
      </w:r>
      <w:r w:rsidRPr="00F85178">
        <w:rPr>
          <w:sz w:val="28"/>
          <w:u w:val="single"/>
        </w:rPr>
        <w:t>vulnerable</w:t>
      </w:r>
      <w:r w:rsidRPr="00F85178">
        <w:rPr>
          <w:sz w:val="28"/>
        </w:rPr>
        <w:t xml:space="preserve"> — a </w:t>
      </w:r>
      <w:r w:rsidRPr="00F85178">
        <w:rPr>
          <w:sz w:val="28"/>
          <w:u w:val="single"/>
        </w:rPr>
        <w:t>sustained engagement is key</w:t>
      </w:r>
      <w:r w:rsidRPr="00F85178">
        <w:rPr>
          <w:sz w:val="28"/>
        </w:rPr>
        <w:t>.</w:t>
      </w:r>
    </w:p>
    <w:p w:rsidR="006C63EE" w:rsidRPr="00F85178" w:rsidRDefault="006C63EE" w:rsidP="006C63EE">
      <w:r w:rsidRPr="00F85178">
        <w:rPr>
          <w:rStyle w:val="Style13ptBold"/>
          <w:sz w:val="28"/>
        </w:rPr>
        <w:t>Snyder 15</w:t>
      </w:r>
      <w:r w:rsidRPr="00F85178">
        <w:t xml:space="preserve"> — Scott Snyder, Senior Fellow for Korea Studies at the Council on Foreign Relations, 2015 (“U.S. Rebalancing Strategy and South Korea’s Middle Power Diplomacy,” </w:t>
      </w:r>
      <w:r w:rsidRPr="00F85178">
        <w:rPr>
          <w:i/>
        </w:rPr>
        <w:t>Council on Foreign Relations,</w:t>
      </w:r>
      <w:r w:rsidRPr="00F85178">
        <w:t xml:space="preserve"> March 24</w:t>
      </w:r>
      <w:r w:rsidRPr="00F85178">
        <w:rPr>
          <w:vertAlign w:val="superscript"/>
        </w:rPr>
        <w:t>th</w:t>
      </w:r>
      <w:r w:rsidRPr="00F85178">
        <w:t xml:space="preserve">, Accessible Online at </w:t>
      </w:r>
      <w:hyperlink r:id="rId86" w:history="1">
        <w:r w:rsidRPr="00F85178">
          <w:rPr>
            <w:rStyle w:val="Hyperlink"/>
          </w:rPr>
          <w:t>http://blogs.cfr.org/asia/2015/03/24/south-korean-middle-power-diplomacy-and-the-u-s-rebalance/</w:t>
        </w:r>
      </w:hyperlink>
      <w:r w:rsidRPr="00F85178">
        <w:t>, Accessed On 07-22-2016)</w:t>
      </w:r>
    </w:p>
    <w:p w:rsidR="006C63EE" w:rsidRPr="00F85178" w:rsidRDefault="006C63EE" w:rsidP="006C63EE">
      <w:r w:rsidRPr="00993400">
        <w:rPr>
          <w:rStyle w:val="StyleUnderline"/>
          <w:highlight w:val="yellow"/>
        </w:rPr>
        <w:t>As the rebalance</w:t>
      </w:r>
      <w:r w:rsidRPr="00F85178">
        <w:rPr>
          <w:rStyle w:val="StyleUnderline"/>
        </w:rPr>
        <w:t xml:space="preserve"> has </w:t>
      </w:r>
      <w:r w:rsidRPr="00993400">
        <w:rPr>
          <w:rStyle w:val="StyleUnderline"/>
          <w:highlight w:val="yellow"/>
        </w:rPr>
        <w:t>unfolded</w:t>
      </w:r>
      <w:r w:rsidRPr="00F85178">
        <w:t xml:space="preserve">, some </w:t>
      </w:r>
      <w:r w:rsidRPr="00F85178">
        <w:rPr>
          <w:rStyle w:val="StyleUnderline"/>
        </w:rPr>
        <w:t xml:space="preserve">South </w:t>
      </w:r>
      <w:r w:rsidRPr="00993400">
        <w:rPr>
          <w:rStyle w:val="StyleUnderline"/>
          <w:highlight w:val="yellow"/>
        </w:rPr>
        <w:t>Korean analysts</w:t>
      </w:r>
      <w:r w:rsidRPr="00F85178">
        <w:rPr>
          <w:rStyle w:val="StyleUnderline"/>
        </w:rPr>
        <w:t xml:space="preserve"> have </w:t>
      </w:r>
      <w:r w:rsidRPr="00993400">
        <w:rPr>
          <w:rStyle w:val="StyleUnderline"/>
          <w:highlight w:val="yellow"/>
        </w:rPr>
        <w:t>expressed concerns regarding the sustainability of</w:t>
      </w:r>
      <w:r w:rsidRPr="00F85178">
        <w:rPr>
          <w:rStyle w:val="StyleUnderline"/>
        </w:rPr>
        <w:t xml:space="preserve"> the </w:t>
      </w:r>
      <w:r w:rsidRPr="00993400">
        <w:rPr>
          <w:rStyle w:val="StyleUnderline"/>
          <w:highlight w:val="yellow"/>
        </w:rPr>
        <w:t>rebalancing</w:t>
      </w:r>
      <w:r w:rsidRPr="00F85178">
        <w:rPr>
          <w:rStyle w:val="StyleUnderline"/>
        </w:rPr>
        <w:t xml:space="preserve"> strategy, especially as they have watched the U.S. budget debate over sequestration</w:t>
      </w:r>
      <w:r w:rsidRPr="00F85178">
        <w:t xml:space="preserve">. Some of those concerns have been expressed in the context of worries that U.S. fiscal constraints will lead the United States to make greater demands on South Korea to shoulder its own defense burdens or to provide greater financial contributions to the support of U.S. forces deployed there. Overhanging these near-term tactical concerns is the question of the extent to which U.S. credibility will be sustained long-term in the context of China’s rapid military modernization.10 </w:t>
      </w:r>
    </w:p>
    <w:p w:rsidR="006C63EE" w:rsidRPr="00F85178" w:rsidRDefault="006C63EE" w:rsidP="006C63EE">
      <w:r w:rsidRPr="00993400">
        <w:rPr>
          <w:rStyle w:val="StyleUnderline"/>
          <w:highlight w:val="yellow"/>
        </w:rPr>
        <w:t>Despite</w:t>
      </w:r>
      <w:r w:rsidRPr="00F85178">
        <w:rPr>
          <w:rStyle w:val="StyleUnderline"/>
        </w:rPr>
        <w:t xml:space="preserve"> these </w:t>
      </w:r>
      <w:r w:rsidRPr="00993400">
        <w:rPr>
          <w:rStyle w:val="StyleUnderline"/>
          <w:highlight w:val="yellow"/>
        </w:rPr>
        <w:t xml:space="preserve">specific concerns, South Korea has generally shown </w:t>
      </w:r>
      <w:r w:rsidRPr="00993400">
        <w:rPr>
          <w:rStyle w:val="Emphasis"/>
          <w:highlight w:val="yellow"/>
        </w:rPr>
        <w:t>great confidence in the alliance</w:t>
      </w:r>
      <w:r w:rsidRPr="00993400">
        <w:rPr>
          <w:rStyle w:val="StyleUnderline"/>
          <w:highlight w:val="yellow"/>
        </w:rPr>
        <w:t xml:space="preserve"> and the commitment of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to South Korean security, </w:t>
      </w:r>
      <w:r w:rsidRPr="00993400">
        <w:rPr>
          <w:rStyle w:val="Emphasis"/>
          <w:highlight w:val="yellow"/>
        </w:rPr>
        <w:t>especially vis-à- vis North Korea</w:t>
      </w:r>
      <w:r w:rsidRPr="00F85178">
        <w:t xml:space="preserve">. In fact, </w:t>
      </w:r>
      <w:r w:rsidRPr="00F85178">
        <w:rPr>
          <w:rStyle w:val="StyleUnderline"/>
        </w:rPr>
        <w:t>North Korea’s capacity to provoke limited conflict near the DMZ</w:t>
      </w:r>
      <w:r w:rsidRPr="00F85178">
        <w:t xml:space="preserve"> and its efforts to develop nuclear weapons </w:t>
      </w:r>
      <w:r w:rsidRPr="00F85178">
        <w:rPr>
          <w:rStyle w:val="StyleUnderline"/>
        </w:rPr>
        <w:t>have provided a catalyst for strengthening U.S. and South Korean policy coordination</w:t>
      </w:r>
      <w:r w:rsidRPr="00F85178">
        <w:t xml:space="preserve"> dialogues such as the Korean Integrated Defense Dialogue and the Extended Deterrence Policy Committee</w:t>
      </w:r>
      <w:r w:rsidRPr="00F85178">
        <w:rPr>
          <w:rStyle w:val="StyleUnderline"/>
        </w:rPr>
        <w:t xml:space="preserve">. These new </w:t>
      </w:r>
      <w:r w:rsidRPr="00993400">
        <w:rPr>
          <w:rStyle w:val="StyleUnderline"/>
          <w:highlight w:val="yellow"/>
        </w:rPr>
        <w:t>challenges</w:t>
      </w:r>
      <w:r w:rsidRPr="00F85178">
        <w:rPr>
          <w:rStyle w:val="StyleUnderline"/>
        </w:rPr>
        <w:t xml:space="preserve"> have </w:t>
      </w:r>
      <w:r w:rsidRPr="00993400">
        <w:rPr>
          <w:rStyle w:val="StyleUnderline"/>
          <w:highlight w:val="yellow"/>
        </w:rPr>
        <w:t xml:space="preserve">had the effect of </w:t>
      </w:r>
      <w:r w:rsidRPr="00993400">
        <w:rPr>
          <w:rStyle w:val="Emphasis"/>
          <w:highlight w:val="yellow"/>
        </w:rPr>
        <w:t>binding the U</w:t>
      </w:r>
      <w:r w:rsidRPr="00F85178">
        <w:t xml:space="preserve">nited </w:t>
      </w:r>
      <w:r w:rsidRPr="00993400">
        <w:rPr>
          <w:rStyle w:val="Emphasis"/>
          <w:highlight w:val="yellow"/>
        </w:rPr>
        <w:t>S</w:t>
      </w:r>
      <w:r w:rsidRPr="00F85178">
        <w:t xml:space="preserve">tates </w:t>
      </w:r>
      <w:r w:rsidRPr="00993400">
        <w:rPr>
          <w:rStyle w:val="Emphasis"/>
          <w:highlight w:val="yellow"/>
        </w:rPr>
        <w:t>and</w:t>
      </w:r>
      <w:r w:rsidRPr="00F85178">
        <w:rPr>
          <w:rStyle w:val="Emphasis"/>
        </w:rPr>
        <w:t xml:space="preserve"> South </w:t>
      </w:r>
      <w:r w:rsidRPr="00993400">
        <w:rPr>
          <w:rStyle w:val="Emphasis"/>
          <w:highlight w:val="yellow"/>
        </w:rPr>
        <w:t>Korea together</w:t>
      </w:r>
      <w:r w:rsidRPr="00F85178">
        <w:rPr>
          <w:rStyle w:val="StyleUnderline"/>
        </w:rPr>
        <w:t xml:space="preserve"> even as they have respectively grappled with the challenges posed by North Korea.</w:t>
      </w:r>
      <w:r w:rsidRPr="00F85178">
        <w:t xml:space="preserve">11 Moreover, negotiation of the Special Measures Agreement defining respective financial burdens in support of the U.S. presence in South Korea went relatively smoothly, at least on the surface, in late 2013 and early 2014, with the main issues revolving around transparency of U.S. management of funds contributed by South Korea to be used for completion of a consolidated U.S. basing arrangement at Camp Humphreys near Osan and Pyongtaek. Contrary to South Korean media expectations driven by concerns over sequestration, the United States did not make demands for dramatic increases in South Korean financial support for the alliance. </w:t>
      </w:r>
    </w:p>
    <w:p w:rsidR="006C63EE" w:rsidRPr="00F85178" w:rsidRDefault="006C63EE" w:rsidP="006C63EE">
      <w:r w:rsidRPr="00F85178">
        <w:t xml:space="preserve">More broadly, </w:t>
      </w:r>
      <w:r w:rsidRPr="00993400">
        <w:rPr>
          <w:rStyle w:val="StyleUnderline"/>
          <w:highlight w:val="yellow"/>
        </w:rPr>
        <w:t xml:space="preserve">the challenge for the United States is to show </w:t>
      </w:r>
      <w:r w:rsidRPr="00993400">
        <w:rPr>
          <w:rStyle w:val="Emphasis"/>
          <w:highlight w:val="yellow"/>
        </w:rPr>
        <w:t>sufficient strength and reliability</w:t>
      </w:r>
      <w:r w:rsidRPr="00993400">
        <w:rPr>
          <w:rStyle w:val="StyleUnderline"/>
          <w:highlight w:val="yellow"/>
        </w:rPr>
        <w:t xml:space="preserve"> to keep its </w:t>
      </w:r>
      <w:r w:rsidRPr="00993400">
        <w:rPr>
          <w:rStyle w:val="Emphasis"/>
          <w:highlight w:val="yellow"/>
        </w:rPr>
        <w:t>commitments under the alliance credible</w:t>
      </w:r>
      <w:r w:rsidRPr="00F85178">
        <w:rPr>
          <w:rStyle w:val="StyleUnderline"/>
        </w:rPr>
        <w:t xml:space="preserve"> to South Korea as a security partner while also keeping South Korea invested in expanded cooperation within the alliance. South </w:t>
      </w:r>
      <w:r w:rsidRPr="00993400">
        <w:rPr>
          <w:rStyle w:val="StyleUnderline"/>
          <w:highlight w:val="yellow"/>
        </w:rPr>
        <w:t>Korea’s growth in capability</w:t>
      </w:r>
      <w:r w:rsidRPr="00F85178">
        <w:rPr>
          <w:rStyle w:val="StyleUnderline"/>
        </w:rPr>
        <w:t xml:space="preserve"> as a middle power </w:t>
      </w:r>
      <w:r w:rsidRPr="00993400">
        <w:rPr>
          <w:rStyle w:val="StyleUnderline"/>
          <w:highlight w:val="yellow"/>
        </w:rPr>
        <w:t>means</w:t>
      </w:r>
      <w:r w:rsidRPr="00F85178">
        <w:rPr>
          <w:rStyle w:val="StyleUnderline"/>
        </w:rPr>
        <w:t xml:space="preserve"> that </w:t>
      </w:r>
      <w:r w:rsidRPr="00993400">
        <w:rPr>
          <w:rStyle w:val="StyleUnderline"/>
          <w:highlight w:val="yellow"/>
        </w:rPr>
        <w:t>it has some capabilities that it can contribute to its own defense</w:t>
      </w:r>
      <w:r w:rsidRPr="00F85178">
        <w:rPr>
          <w:rStyle w:val="StyleUnderline"/>
        </w:rPr>
        <w:t xml:space="preserve"> while also pursuing its own self-strengthening, </w:t>
      </w:r>
      <w:r w:rsidRPr="00993400">
        <w:rPr>
          <w:rStyle w:val="Emphasis"/>
          <w:highlight w:val="yellow"/>
        </w:rPr>
        <w:t>but South Korea’s indigenous capabilities remain insufficient</w:t>
      </w:r>
      <w:r w:rsidRPr="00F85178">
        <w:rPr>
          <w:rStyle w:val="Emphasis"/>
        </w:rPr>
        <w:t xml:space="preserve"> to assure its survival and avoid coercion face of larger neighbors</w:t>
      </w:r>
      <w:r w:rsidRPr="00F85178">
        <w:rPr>
          <w:rStyle w:val="StyleUnderline"/>
        </w:rPr>
        <w:t>.</w:t>
      </w:r>
      <w:r w:rsidRPr="00F85178">
        <w:t xml:space="preserve"> The growth of South Korean capabilities also introduces a quiet tension between self-help through indigenization of South Korean capabilities (for instance, for economic reasons through development of the military export sector) and internal balancing versus strengthening of alliance-based capabilities that may serve to bind alliance partners even more closely to each other.12 This ambivalence over indigenization of ROK defense capabilities versus making those capabilities available in service to alliance needs can be seen to a certain extent in the debate over the timing and structure of wartime operational control (OPCON) transfer. </w:t>
      </w:r>
    </w:p>
    <w:p w:rsidR="006C63EE" w:rsidRPr="00F85178" w:rsidRDefault="006C63EE" w:rsidP="006C63EE">
      <w:r w:rsidRPr="00F85178">
        <w:t xml:space="preserve">In addition, </w:t>
      </w:r>
      <w:r w:rsidRPr="00993400">
        <w:rPr>
          <w:rStyle w:val="Emphasis"/>
          <w:highlight w:val="yellow"/>
        </w:rPr>
        <w:t>credibility of U.S. commitments</w:t>
      </w:r>
      <w:r w:rsidRPr="00F85178">
        <w:t xml:space="preserve">, the broadening of U.S.-ROK cooperation across a wide range of fields, and South Korea’s ability to derive political benefits from enhanced stature that comes in part from the platform provided by the alliance. These are all factors that </w:t>
      </w:r>
      <w:r w:rsidRPr="00993400">
        <w:rPr>
          <w:rStyle w:val="Emphasis"/>
          <w:highlight w:val="yellow"/>
        </w:rPr>
        <w:t>may influence the “stickiness” of the alliance relationship</w:t>
      </w:r>
      <w:r w:rsidRPr="00F85178">
        <w:t xml:space="preserve"> as well as the likelihood that third parties could seek to limit or divide alliance-based cooperation. </w:t>
      </w:r>
    </w:p>
    <w:p w:rsidR="006C63EE" w:rsidRPr="00F85178" w:rsidRDefault="006C63EE" w:rsidP="006C63EE"/>
    <w:p w:rsidR="006C63EE" w:rsidRPr="00F85178" w:rsidRDefault="006C63EE" w:rsidP="006C63EE">
      <w:pPr>
        <w:pStyle w:val="Heading4"/>
        <w:rPr>
          <w:sz w:val="28"/>
        </w:rPr>
      </w:pPr>
      <w:r w:rsidRPr="00F85178">
        <w:rPr>
          <w:sz w:val="28"/>
        </w:rPr>
        <w:t xml:space="preserve">The alliance is </w:t>
      </w:r>
      <w:r w:rsidRPr="00F85178">
        <w:rPr>
          <w:sz w:val="28"/>
          <w:u w:val="single"/>
        </w:rPr>
        <w:t>strong now</w:t>
      </w:r>
      <w:r w:rsidRPr="00F85178">
        <w:rPr>
          <w:sz w:val="28"/>
        </w:rPr>
        <w:t xml:space="preserve"> — </w:t>
      </w:r>
      <w:r w:rsidRPr="00F85178">
        <w:rPr>
          <w:sz w:val="28"/>
          <w:u w:val="single"/>
        </w:rPr>
        <w:t>overcomes their alt causes</w:t>
      </w:r>
      <w:r w:rsidRPr="00F85178">
        <w:rPr>
          <w:sz w:val="28"/>
        </w:rPr>
        <w:t xml:space="preserve"> — commitment is </w:t>
      </w:r>
      <w:r w:rsidRPr="00F85178">
        <w:rPr>
          <w:sz w:val="28"/>
          <w:u w:val="single"/>
        </w:rPr>
        <w:t>vital</w:t>
      </w:r>
      <w:r w:rsidRPr="00F85178">
        <w:rPr>
          <w:sz w:val="28"/>
        </w:rPr>
        <w:t xml:space="preserve">. </w:t>
      </w:r>
    </w:p>
    <w:p w:rsidR="006C63EE" w:rsidRPr="00F85178" w:rsidRDefault="006C63EE" w:rsidP="006C63EE">
      <w:pPr>
        <w:rPr>
          <w:rStyle w:val="StyleUnderline"/>
          <w:b w:val="0"/>
          <w:u w:val="none"/>
        </w:rPr>
      </w:pPr>
      <w:r w:rsidRPr="00F85178">
        <w:rPr>
          <w:rStyle w:val="Style13ptBold"/>
          <w:sz w:val="28"/>
        </w:rPr>
        <w:t>Revere 16</w:t>
      </w:r>
      <w:r w:rsidRPr="00F85178">
        <w:t xml:space="preserve"> — Evans Revere, Non-Resident Senior Fellow at the Center for East Asian Studies at the Brookings Institution, Senior Director with the Albright Stonebridge Group, a strategic intelligence think tank, 2016 (“The U.S.-ROK Alliance: Projecting U.S. Power and Preserving Stability in Northeast Asia,” </w:t>
      </w:r>
      <w:r w:rsidRPr="00F85178">
        <w:rPr>
          <w:i/>
        </w:rPr>
        <w:t xml:space="preserve">Brookings Institution, </w:t>
      </w:r>
      <w:r w:rsidRPr="00F85178">
        <w:t xml:space="preserve">July, Accessible Online at </w:t>
      </w:r>
      <w:hyperlink r:id="rId87" w:history="1">
        <w:r w:rsidRPr="00F85178">
          <w:rPr>
            <w:rStyle w:val="Hyperlink"/>
          </w:rPr>
          <w:t>http://www.brookings.edu/~/media/Research/Files/Papers/2016/07/asia-pacific-alliances-us-commitments/Paper-3.pdf?la=en</w:t>
        </w:r>
      </w:hyperlink>
      <w:r w:rsidRPr="00F85178">
        <w:t>, Accessed On 07-19-2016)</w:t>
      </w:r>
    </w:p>
    <w:p w:rsidR="006C63EE" w:rsidRPr="00F85178" w:rsidRDefault="006C63EE" w:rsidP="006C63EE">
      <w:pPr>
        <w:rPr>
          <w:rStyle w:val="StyleUnderline"/>
        </w:rPr>
      </w:pPr>
      <w:r w:rsidRPr="00993400">
        <w:rPr>
          <w:rStyle w:val="StyleUnderline"/>
          <w:highlight w:val="yellow"/>
        </w:rPr>
        <w:t xml:space="preserve">The ROK government and people are </w:t>
      </w:r>
      <w:r w:rsidRPr="00993400">
        <w:rPr>
          <w:rStyle w:val="Emphasis"/>
          <w:highlight w:val="yellow"/>
        </w:rPr>
        <w:t>generally confident of the U.S. commitment</w:t>
      </w:r>
      <w:r w:rsidRPr="00993400">
        <w:rPr>
          <w:rStyle w:val="StyleUnderline"/>
          <w:highlight w:val="yellow"/>
        </w:rPr>
        <w:t>. Nevertheless</w:t>
      </w:r>
      <w:r w:rsidRPr="00F85178">
        <w:rPr>
          <w:rStyle w:val="StyleUnderline"/>
        </w:rPr>
        <w:t xml:space="preserve">, U.S. </w:t>
      </w:r>
      <w:r w:rsidRPr="00F85178">
        <w:rPr>
          <w:rStyle w:val="Emphasis"/>
        </w:rPr>
        <w:t>involvement in conflicts elsewhere</w:t>
      </w:r>
      <w:r w:rsidRPr="00F85178">
        <w:rPr>
          <w:rStyle w:val="StyleUnderline"/>
        </w:rPr>
        <w:t xml:space="preserve">, </w:t>
      </w:r>
      <w:r w:rsidRPr="00F85178">
        <w:rPr>
          <w:rStyle w:val="Emphasis"/>
        </w:rPr>
        <w:t>American budgetary challenges</w:t>
      </w:r>
      <w:r w:rsidRPr="00F85178">
        <w:rPr>
          <w:rStyle w:val="StyleUnderline"/>
        </w:rPr>
        <w:t>, and, despite the U.S. “</w:t>
      </w:r>
      <w:r w:rsidRPr="00F85178">
        <w:rPr>
          <w:rStyle w:val="Emphasis"/>
        </w:rPr>
        <w:t>rebalance</w:t>
      </w:r>
      <w:r w:rsidRPr="00F85178">
        <w:rPr>
          <w:rStyle w:val="StyleUnderline"/>
        </w:rPr>
        <w:t xml:space="preserve">” </w:t>
      </w:r>
      <w:r w:rsidRPr="00F85178">
        <w:rPr>
          <w:rStyle w:val="Emphasis"/>
        </w:rPr>
        <w:t>to Asia</w:t>
      </w:r>
      <w:r w:rsidRPr="00F85178">
        <w:rPr>
          <w:rStyle w:val="StyleUnderline"/>
        </w:rPr>
        <w:t xml:space="preserve">, lingering </w:t>
      </w:r>
      <w:r w:rsidRPr="00993400">
        <w:rPr>
          <w:rStyle w:val="StyleUnderline"/>
          <w:highlight w:val="yellow"/>
        </w:rPr>
        <w:t>concerns about whether the 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takes Asia seriously continue to </w:t>
      </w:r>
      <w:r w:rsidRPr="00993400">
        <w:rPr>
          <w:rStyle w:val="Emphasis"/>
          <w:highlight w:val="yellow"/>
        </w:rPr>
        <w:t>raise some doubts</w:t>
      </w:r>
      <w:r w:rsidRPr="00F85178">
        <w:rPr>
          <w:rStyle w:val="Emphasis"/>
        </w:rPr>
        <w:t xml:space="preserve"> about American reliability</w:t>
      </w:r>
      <w:r w:rsidRPr="00F85178">
        <w:rPr>
          <w:rStyle w:val="StyleUnderline"/>
        </w:rPr>
        <w:t xml:space="preserve">. </w:t>
      </w:r>
      <w:r w:rsidRPr="00993400">
        <w:rPr>
          <w:rStyle w:val="StyleUnderline"/>
          <w:highlight w:val="yellow"/>
        </w:rPr>
        <w:t xml:space="preserve">Reassuring Korea about U.S. </w:t>
      </w:r>
      <w:r w:rsidRPr="00993400">
        <w:rPr>
          <w:rStyle w:val="Emphasis"/>
          <w:highlight w:val="yellow"/>
        </w:rPr>
        <w:t>staying power</w:t>
      </w:r>
      <w:r w:rsidRPr="00993400">
        <w:rPr>
          <w:rStyle w:val="StyleUnderline"/>
          <w:highlight w:val="yellow"/>
        </w:rPr>
        <w:t xml:space="preserve"> and </w:t>
      </w:r>
      <w:r w:rsidRPr="00993400">
        <w:rPr>
          <w:rStyle w:val="Emphasis"/>
          <w:highlight w:val="yellow"/>
        </w:rPr>
        <w:t>commitment</w:t>
      </w:r>
      <w:r w:rsidRPr="00993400">
        <w:rPr>
          <w:rStyle w:val="StyleUnderline"/>
          <w:highlight w:val="yellow"/>
        </w:rPr>
        <w:t xml:space="preserve"> remains an </w:t>
      </w:r>
      <w:r w:rsidRPr="00993400">
        <w:rPr>
          <w:rStyle w:val="Emphasis"/>
          <w:highlight w:val="yellow"/>
        </w:rPr>
        <w:t>important task</w:t>
      </w:r>
      <w:r w:rsidRPr="00993400">
        <w:rPr>
          <w:rStyle w:val="StyleUnderline"/>
          <w:highlight w:val="yellow"/>
        </w:rPr>
        <w:t>.</w:t>
      </w:r>
      <w:r w:rsidRPr="00F85178">
        <w:rPr>
          <w:rStyle w:val="StyleUnderline"/>
        </w:rPr>
        <w:t xml:space="preserve"> </w:t>
      </w:r>
    </w:p>
    <w:p w:rsidR="006C63EE" w:rsidRPr="00F85178" w:rsidRDefault="006C63EE" w:rsidP="006C63EE">
      <w:r w:rsidRPr="00F85178">
        <w:t>The U.S. Stake in the Alliance</w:t>
      </w:r>
    </w:p>
    <w:p w:rsidR="006C63EE" w:rsidRPr="00F85178" w:rsidRDefault="006C63EE" w:rsidP="006C63EE">
      <w:r w:rsidRPr="00F85178">
        <w:t>The American investment of blood and treasure in the Korean War set the stage for the ROK’s remarkable transformation from an impoverished backwater into one of the world’s major market economies, a leading trading nation, a vibrant democracy, and a key global partner of the United States. Korea’s success story is a tribute to the effectiveness of the U.S. alliance system, U.S. leadership, and the appeal of the values and ideals America has espoused in leading the post-World War II liberal international order.</w:t>
      </w:r>
    </w:p>
    <w:p w:rsidR="006C63EE" w:rsidRPr="00F85178" w:rsidRDefault="006C63EE" w:rsidP="006C63EE">
      <w:r w:rsidRPr="00F85178">
        <w:rPr>
          <w:rStyle w:val="StyleUnderline"/>
        </w:rPr>
        <w:t xml:space="preserve">The </w:t>
      </w:r>
      <w:r w:rsidRPr="00993400">
        <w:rPr>
          <w:rStyle w:val="StyleUnderline"/>
          <w:highlight w:val="yellow"/>
        </w:rPr>
        <w:t>failure of the</w:t>
      </w:r>
      <w:r w:rsidRPr="00F85178">
        <w:rPr>
          <w:rStyle w:val="StyleUnderline"/>
        </w:rPr>
        <w:t xml:space="preserve"> bilateral </w:t>
      </w:r>
      <w:r w:rsidRPr="00993400">
        <w:rPr>
          <w:rStyle w:val="StyleUnderline"/>
          <w:highlight w:val="yellow"/>
        </w:rPr>
        <w:t xml:space="preserve">alliance would be a </w:t>
      </w:r>
      <w:r w:rsidRPr="00993400">
        <w:rPr>
          <w:rStyle w:val="Emphasis"/>
          <w:highlight w:val="yellow"/>
        </w:rPr>
        <w:t>major blow to American prestige</w:t>
      </w:r>
      <w:r w:rsidRPr="00993400">
        <w:rPr>
          <w:rStyle w:val="StyleUnderline"/>
          <w:highlight w:val="yellow"/>
        </w:rPr>
        <w:t xml:space="preserve">, and the end of the security relationship would </w:t>
      </w:r>
      <w:r w:rsidRPr="00993400">
        <w:rPr>
          <w:rStyle w:val="Emphasis"/>
          <w:highlight w:val="yellow"/>
        </w:rPr>
        <w:t>severely damage U.S. ability to project power into a critically important region</w:t>
      </w:r>
      <w:r w:rsidRPr="00F85178">
        <w:t>. The U.S. stake in Korea extends beyond defending a success story and a nation committed to shared ideals.</w:t>
      </w:r>
    </w:p>
    <w:p w:rsidR="006C63EE" w:rsidRPr="00F85178" w:rsidRDefault="006C63EE" w:rsidP="006C63EE"/>
    <w:p w:rsidR="006C63EE" w:rsidRPr="00F85178" w:rsidRDefault="006C63EE" w:rsidP="006C63EE">
      <w:pPr>
        <w:pStyle w:val="Heading4"/>
        <w:rPr>
          <w:sz w:val="28"/>
        </w:rPr>
      </w:pPr>
      <w:r w:rsidRPr="00F85178">
        <w:rPr>
          <w:sz w:val="28"/>
        </w:rPr>
        <w:t xml:space="preserve">The alliance is </w:t>
      </w:r>
      <w:r w:rsidRPr="00F85178">
        <w:rPr>
          <w:sz w:val="28"/>
          <w:u w:val="single"/>
        </w:rPr>
        <w:t>strong</w:t>
      </w:r>
      <w:r w:rsidRPr="00F85178">
        <w:rPr>
          <w:sz w:val="28"/>
        </w:rPr>
        <w:t xml:space="preserve"> — they’re cooperating </w:t>
      </w:r>
      <w:r w:rsidRPr="00F85178">
        <w:rPr>
          <w:sz w:val="28"/>
          <w:u w:val="single"/>
        </w:rPr>
        <w:t>on a variety of issues</w:t>
      </w:r>
      <w:r w:rsidRPr="00F85178">
        <w:rPr>
          <w:sz w:val="28"/>
        </w:rPr>
        <w:t xml:space="preserve">. </w:t>
      </w:r>
    </w:p>
    <w:p w:rsidR="006C63EE" w:rsidRPr="00F85178" w:rsidRDefault="006C63EE" w:rsidP="006C63EE">
      <w:r w:rsidRPr="00F85178">
        <w:rPr>
          <w:rStyle w:val="Style13ptBold"/>
          <w:sz w:val="28"/>
        </w:rPr>
        <w:t>Snyder 15</w:t>
      </w:r>
      <w:r w:rsidRPr="00F85178">
        <w:t xml:space="preserve"> — Scott Snyder, Senior Fellow for Korea Studies at the Council on Foreign Relations, 2015 (“U.S. Rebalancing Strategy and South Korea’s Middle Power Diplomacy,” </w:t>
      </w:r>
      <w:r w:rsidRPr="00F85178">
        <w:rPr>
          <w:i/>
        </w:rPr>
        <w:t>Council on Foreign Relations,</w:t>
      </w:r>
      <w:r w:rsidRPr="00F85178">
        <w:t xml:space="preserve"> March 24</w:t>
      </w:r>
      <w:r w:rsidRPr="00F85178">
        <w:rPr>
          <w:vertAlign w:val="superscript"/>
        </w:rPr>
        <w:t>th</w:t>
      </w:r>
      <w:r w:rsidRPr="00F85178">
        <w:t xml:space="preserve">, Accessible Online at </w:t>
      </w:r>
      <w:hyperlink r:id="rId88" w:history="1">
        <w:r w:rsidRPr="00F85178">
          <w:rPr>
            <w:rStyle w:val="Hyperlink"/>
          </w:rPr>
          <w:t>http://blogs.cfr.org/asia/2015/03/24/south-korean-middle-power-diplomacy-and-the-u-s-rebalance/</w:t>
        </w:r>
      </w:hyperlink>
      <w:r w:rsidRPr="00F85178">
        <w:t>, Accessed On 07-22-2016)</w:t>
      </w:r>
    </w:p>
    <w:p w:rsidR="006C63EE" w:rsidRPr="00F85178" w:rsidRDefault="006C63EE" w:rsidP="006C63EE">
      <w:pPr>
        <w:rPr>
          <w:rFonts w:eastAsia="Cambria"/>
        </w:rPr>
      </w:pPr>
      <w:r w:rsidRPr="00F85178">
        <w:rPr>
          <w:rFonts w:eastAsia="Cambria"/>
        </w:rPr>
        <w:t xml:space="preserve">Over the course of </w:t>
      </w:r>
      <w:r w:rsidRPr="00F85178">
        <w:t>the past few years, South Korea has sought to play this role on a variety of international issues, most notably as a convener of international meetings and steward of the international agenda on global financial stability, international development policy, nuclear security and safety, and climate change and green growth, among others.1 In many</w:t>
      </w:r>
      <w:r w:rsidRPr="00F85178">
        <w:rPr>
          <w:rFonts w:eastAsia="Cambria"/>
        </w:rPr>
        <w:t xml:space="preserve"> cases, </w:t>
      </w:r>
      <w:r w:rsidRPr="00993400">
        <w:rPr>
          <w:rStyle w:val="StyleUnderline"/>
          <w:highlight w:val="yellow"/>
        </w:rPr>
        <w:t>South Korean effectiveness as a convener</w:t>
      </w:r>
      <w:r w:rsidRPr="00F85178">
        <w:rPr>
          <w:rStyle w:val="StyleUnderline"/>
        </w:rPr>
        <w:t xml:space="preserve"> of international forums has</w:t>
      </w:r>
      <w:r w:rsidRPr="00F85178">
        <w:rPr>
          <w:rFonts w:eastAsia="Cambria"/>
        </w:rPr>
        <w:t xml:space="preserve"> indirectly </w:t>
      </w:r>
      <w:r w:rsidRPr="00993400">
        <w:rPr>
          <w:rStyle w:val="Emphasis"/>
          <w:highlight w:val="yellow"/>
        </w:rPr>
        <w:t>benefited</w:t>
      </w:r>
      <w:r w:rsidRPr="00993400">
        <w:rPr>
          <w:rStyle w:val="StyleUnderline"/>
          <w:highlight w:val="yellow"/>
        </w:rPr>
        <w:t xml:space="preserve"> from</w:t>
      </w:r>
      <w:r w:rsidRPr="00F85178">
        <w:rPr>
          <w:rStyle w:val="StyleUnderline"/>
        </w:rPr>
        <w:t xml:space="preserve"> the context provided by </w:t>
      </w:r>
      <w:r w:rsidRPr="00993400">
        <w:rPr>
          <w:rStyle w:val="StyleUnderline"/>
          <w:highlight w:val="yellow"/>
        </w:rPr>
        <w:t xml:space="preserve">its </w:t>
      </w:r>
      <w:r w:rsidRPr="00993400">
        <w:rPr>
          <w:rStyle w:val="Emphasis"/>
          <w:highlight w:val="yellow"/>
        </w:rPr>
        <w:t>close relationship</w:t>
      </w:r>
      <w:r w:rsidRPr="00993400">
        <w:rPr>
          <w:rStyle w:val="StyleUnderline"/>
          <w:highlight w:val="yellow"/>
        </w:rPr>
        <w:t xml:space="preserve"> with the U</w:t>
      </w:r>
      <w:r w:rsidRPr="00F85178">
        <w:rPr>
          <w:rFonts w:eastAsia="Cambria"/>
        </w:rPr>
        <w:t xml:space="preserve">nited </w:t>
      </w:r>
      <w:r w:rsidRPr="00993400">
        <w:rPr>
          <w:rStyle w:val="StyleUnderline"/>
          <w:highlight w:val="yellow"/>
        </w:rPr>
        <w:t>S</w:t>
      </w:r>
      <w:r w:rsidRPr="00F85178">
        <w:rPr>
          <w:rFonts w:eastAsia="Cambria"/>
        </w:rPr>
        <w:t xml:space="preserve">tates </w:t>
      </w:r>
      <w:r w:rsidRPr="00993400">
        <w:rPr>
          <w:rStyle w:val="StyleUnderline"/>
          <w:highlight w:val="yellow"/>
        </w:rPr>
        <w:t>as well as its status</w:t>
      </w:r>
      <w:r w:rsidRPr="00F85178">
        <w:t xml:space="preserve"> not only as an emerging middle power but also </w:t>
      </w:r>
      <w:r w:rsidRPr="00993400">
        <w:rPr>
          <w:rStyle w:val="Emphasis"/>
          <w:highlight w:val="yellow"/>
        </w:rPr>
        <w:t>as an U.S. ally</w:t>
      </w:r>
      <w:r w:rsidRPr="00F85178">
        <w:rPr>
          <w:rFonts w:eastAsia="Cambria"/>
        </w:rPr>
        <w:t>.2</w:t>
      </w:r>
    </w:p>
    <w:p w:rsidR="006C63EE" w:rsidRPr="00F85178" w:rsidRDefault="006C63EE" w:rsidP="006C63EE">
      <w:pPr>
        <w:rPr>
          <w:rFonts w:eastAsia="Cambria"/>
        </w:rPr>
      </w:pPr>
      <w:r w:rsidRPr="00F85178">
        <w:rPr>
          <w:rFonts w:eastAsia="Cambria"/>
        </w:rPr>
        <w:t xml:space="preserve">Thus far, </w:t>
      </w:r>
      <w:r w:rsidRPr="00993400">
        <w:rPr>
          <w:rStyle w:val="StyleUnderline"/>
          <w:highlight w:val="yellow"/>
        </w:rPr>
        <w:t xml:space="preserve">South Korea’s </w:t>
      </w:r>
      <w:r w:rsidRPr="00F85178">
        <w:rPr>
          <w:rStyle w:val="StyleUnderline"/>
        </w:rPr>
        <w:t xml:space="preserve">enhanced </w:t>
      </w:r>
      <w:r w:rsidRPr="00993400">
        <w:rPr>
          <w:rStyle w:val="StyleUnderline"/>
          <w:highlight w:val="yellow"/>
        </w:rPr>
        <w:t xml:space="preserve">capabilities and the U.S.-ROK alliance have had </w:t>
      </w:r>
      <w:r w:rsidRPr="00993400">
        <w:rPr>
          <w:rStyle w:val="Emphasis"/>
          <w:highlight w:val="yellow"/>
        </w:rPr>
        <w:t>positive, mutually-reinforcing effects</w:t>
      </w:r>
      <w:r w:rsidRPr="00F85178">
        <w:rPr>
          <w:rFonts w:eastAsia="Cambria"/>
        </w:rPr>
        <w:t xml:space="preserve">. In principle, </w:t>
      </w:r>
      <w:r w:rsidRPr="00F85178">
        <w:rPr>
          <w:rStyle w:val="StyleUnderline"/>
        </w:rPr>
        <w:t>South Korean middle power aspirations and a strengthened U.S.-ROK alliance are not opposed to each other and have the potential to work together as complementary concepts</w:t>
      </w:r>
      <w:r w:rsidRPr="00F85178">
        <w:rPr>
          <w:rFonts w:eastAsia="Cambria"/>
        </w:rPr>
        <w:t xml:space="preserve"> that generate and take advantage of shared American and Korean foreign policy interests. </w:t>
      </w:r>
      <w:r w:rsidRPr="00993400">
        <w:rPr>
          <w:rStyle w:val="StyleUnderline"/>
          <w:highlight w:val="yellow"/>
        </w:rPr>
        <w:t xml:space="preserve">South Korea’s </w:t>
      </w:r>
      <w:r w:rsidRPr="00993400">
        <w:rPr>
          <w:rStyle w:val="Emphasis"/>
          <w:highlight w:val="yellow"/>
        </w:rPr>
        <w:t>growing scope of interests</w:t>
      </w:r>
      <w:r w:rsidRPr="00993400">
        <w:rPr>
          <w:rStyle w:val="StyleUnderline"/>
          <w:highlight w:val="yellow"/>
        </w:rPr>
        <w:t xml:space="preserve"> and </w:t>
      </w:r>
      <w:r w:rsidRPr="00993400">
        <w:rPr>
          <w:rStyle w:val="Emphasis"/>
          <w:highlight w:val="yellow"/>
        </w:rPr>
        <w:t>desire to contribute</w:t>
      </w:r>
      <w:r w:rsidRPr="00F85178">
        <w:rPr>
          <w:rStyle w:val="StyleUnderline"/>
        </w:rPr>
        <w:t xml:space="preserve"> to the international community </w:t>
      </w:r>
      <w:r w:rsidRPr="00993400">
        <w:rPr>
          <w:rStyle w:val="StyleUnderline"/>
          <w:highlight w:val="yellow"/>
        </w:rPr>
        <w:t xml:space="preserve">have </w:t>
      </w:r>
      <w:r w:rsidRPr="00993400">
        <w:rPr>
          <w:rStyle w:val="Emphasis"/>
          <w:highlight w:val="yellow"/>
        </w:rPr>
        <w:t>benefited the U.S.-ROK alliance</w:t>
      </w:r>
      <w:r w:rsidRPr="00F85178">
        <w:rPr>
          <w:rFonts w:eastAsia="Cambria"/>
        </w:rPr>
        <w:t xml:space="preserve"> as South Korea has become a partner in a broader range of functional spheres and </w:t>
      </w:r>
      <w:r w:rsidRPr="00993400">
        <w:rPr>
          <w:rStyle w:val="StyleUnderline"/>
          <w:highlight w:val="yellow"/>
        </w:rPr>
        <w:t xml:space="preserve">the scope of alliance cooperation has </w:t>
      </w:r>
      <w:r w:rsidRPr="00993400">
        <w:rPr>
          <w:rStyle w:val="Emphasis"/>
          <w:highlight w:val="yellow"/>
        </w:rPr>
        <w:t>broadened</w:t>
      </w:r>
      <w:r w:rsidRPr="00993400">
        <w:rPr>
          <w:rStyle w:val="StyleUnderline"/>
          <w:highlight w:val="yellow"/>
        </w:rPr>
        <w:t xml:space="preserve"> both </w:t>
      </w:r>
      <w:r w:rsidRPr="00993400">
        <w:rPr>
          <w:rStyle w:val="Emphasis"/>
          <w:highlight w:val="yellow"/>
        </w:rPr>
        <w:t>functionally</w:t>
      </w:r>
      <w:r w:rsidRPr="00993400">
        <w:rPr>
          <w:rStyle w:val="StyleUnderline"/>
          <w:highlight w:val="yellow"/>
        </w:rPr>
        <w:t xml:space="preserve"> and </w:t>
      </w:r>
      <w:r w:rsidRPr="00993400">
        <w:rPr>
          <w:rStyle w:val="Emphasis"/>
          <w:highlight w:val="yellow"/>
        </w:rPr>
        <w:t>geographically</w:t>
      </w:r>
      <w:r w:rsidRPr="00993400">
        <w:rPr>
          <w:rStyle w:val="StyleUnderline"/>
          <w:highlight w:val="yellow"/>
        </w:rPr>
        <w:t xml:space="preserve">. The emergence of a South Korea with capabilities and attributes of a middle power has enabled the </w:t>
      </w:r>
      <w:r w:rsidRPr="00993400">
        <w:rPr>
          <w:rStyle w:val="Emphasis"/>
          <w:highlight w:val="yellow"/>
        </w:rPr>
        <w:t>transformation of the U.S.-ROK alliance</w:t>
      </w:r>
      <w:r w:rsidRPr="00F85178">
        <w:rPr>
          <w:rStyle w:val="StyleUnderline"/>
        </w:rPr>
        <w:t xml:space="preserve"> from a peninsula-focused patron-client security relationship </w:t>
      </w:r>
      <w:r w:rsidRPr="00993400">
        <w:rPr>
          <w:rStyle w:val="StyleUnderline"/>
          <w:highlight w:val="yellow"/>
        </w:rPr>
        <w:t>to</w:t>
      </w:r>
      <w:r w:rsidRPr="00F85178">
        <w:rPr>
          <w:rStyle w:val="StyleUnderline"/>
        </w:rPr>
        <w:t xml:space="preserve"> a </w:t>
      </w:r>
      <w:r w:rsidRPr="00993400">
        <w:rPr>
          <w:rStyle w:val="Emphasis"/>
          <w:highlight w:val="yellow"/>
        </w:rPr>
        <w:t>comprehensive political and security</w:t>
      </w:r>
      <w:r w:rsidRPr="00F85178">
        <w:rPr>
          <w:rFonts w:eastAsia="Cambria"/>
        </w:rPr>
        <w:t xml:space="preserve">. The June 2009 U.S.-ROK Joint Vision Statement reflects this broadened scope, showing the impact of both South Korea’s desires to develop greater capabilities and have a greater impact internationally and the result of the Obama administration’s desire to strengthen the U.S.-ROK alliance.3 But an outstanding question is whether strengthening the U.S.-ROK alliance might also come at the expense of South Korea’s interests as a middle power. </w:t>
      </w:r>
    </w:p>
    <w:p w:rsidR="006C63EE" w:rsidRPr="00F85178" w:rsidRDefault="006C63EE" w:rsidP="006C63EE"/>
    <w:p w:rsidR="006C63EE" w:rsidRPr="00F85178" w:rsidRDefault="006C63EE" w:rsidP="006C63EE">
      <w:pPr>
        <w:pStyle w:val="Heading4"/>
        <w:rPr>
          <w:sz w:val="28"/>
        </w:rPr>
      </w:pPr>
      <w:r w:rsidRPr="00F85178">
        <w:rPr>
          <w:sz w:val="28"/>
        </w:rPr>
        <w:t xml:space="preserve">The alliance is </w:t>
      </w:r>
      <w:r w:rsidRPr="00F85178">
        <w:rPr>
          <w:sz w:val="28"/>
          <w:u w:val="single"/>
        </w:rPr>
        <w:t>strong</w:t>
      </w:r>
      <w:r w:rsidRPr="00F85178">
        <w:rPr>
          <w:sz w:val="28"/>
        </w:rPr>
        <w:t xml:space="preserve"> but </w:t>
      </w:r>
      <w:r w:rsidRPr="00F85178">
        <w:rPr>
          <w:sz w:val="28"/>
          <w:u w:val="single"/>
        </w:rPr>
        <w:t>volatile</w:t>
      </w:r>
      <w:r w:rsidRPr="00F85178">
        <w:rPr>
          <w:sz w:val="28"/>
        </w:rPr>
        <w:t xml:space="preserve"> — growing nationalism makes preventing shocks </w:t>
      </w:r>
      <w:r w:rsidRPr="00F85178">
        <w:rPr>
          <w:sz w:val="28"/>
          <w:u w:val="single"/>
        </w:rPr>
        <w:t>key</w:t>
      </w:r>
      <w:r w:rsidRPr="00F85178">
        <w:rPr>
          <w:sz w:val="28"/>
        </w:rPr>
        <w:t xml:space="preserve">. </w:t>
      </w:r>
    </w:p>
    <w:p w:rsidR="006C63EE" w:rsidRPr="00F85178" w:rsidRDefault="006C63EE" w:rsidP="006C63EE">
      <w:r w:rsidRPr="00F85178">
        <w:rPr>
          <w:rStyle w:val="Style13ptBold"/>
          <w:sz w:val="28"/>
        </w:rPr>
        <w:t>Denney 15</w:t>
      </w:r>
      <w:r w:rsidRPr="00F85178">
        <w:t xml:space="preserve"> — Steve Denney, Fellow at the Asian Institute, Ph.D. Candidate in International Relations at the University of Toronto, 2015 (“US-South Korea: A Pragmatic Alliance?,” </w:t>
      </w:r>
      <w:r w:rsidRPr="00F85178">
        <w:rPr>
          <w:i/>
        </w:rPr>
        <w:t xml:space="preserve">The Diplomat, </w:t>
      </w:r>
      <w:r w:rsidRPr="00F85178">
        <w:t>April 25</w:t>
      </w:r>
      <w:r w:rsidRPr="00F85178">
        <w:rPr>
          <w:vertAlign w:val="superscript"/>
        </w:rPr>
        <w:t>th</w:t>
      </w:r>
      <w:r w:rsidRPr="00F85178">
        <w:t xml:space="preserve">, Accessible Online at </w:t>
      </w:r>
      <w:hyperlink r:id="rId89" w:history="1">
        <w:r w:rsidRPr="00F85178">
          <w:rPr>
            <w:rStyle w:val="Hyperlink"/>
          </w:rPr>
          <w:t>http://thediplomat.com/2015/04/us-south-korea-a-pragmatic-alliance/</w:t>
        </w:r>
      </w:hyperlink>
      <w:r w:rsidRPr="00F85178">
        <w:t>, Accessed On 07-18-2016)</w:t>
      </w:r>
    </w:p>
    <w:p w:rsidR="006C63EE" w:rsidRPr="00F85178" w:rsidRDefault="006C63EE" w:rsidP="006C63EE">
      <w:r w:rsidRPr="00F85178">
        <w:t xml:space="preserve">A recent public opinion report by the Asan Institute for Policy Studies reinforces the view that </w:t>
      </w:r>
      <w:r w:rsidRPr="00993400">
        <w:rPr>
          <w:rStyle w:val="StyleUnderline"/>
          <w:highlight w:val="yellow"/>
        </w:rPr>
        <w:t xml:space="preserve">South Korean society is becoming </w:t>
      </w:r>
      <w:r w:rsidRPr="00993400">
        <w:rPr>
          <w:rStyle w:val="Emphasis"/>
          <w:highlight w:val="yellow"/>
        </w:rPr>
        <w:t>increasingly pragmatic</w:t>
      </w:r>
      <w:r w:rsidRPr="00F85178">
        <w:t>.</w:t>
      </w:r>
    </w:p>
    <w:p w:rsidR="006C63EE" w:rsidRPr="00F85178" w:rsidRDefault="006C63EE" w:rsidP="006C63EE">
      <w:r w:rsidRPr="00F85178">
        <w:t>The report, “Measuring a Giant: South Korean Perceptions of the United States,” looks at multiple indicators of how South Koreans view the U.S.: the favorability of ROK-U.S. relations, the U.S. national image, the U.S. in historical perspective, and the United States’ current political and economic influence vis-à-vis China, among many others.</w:t>
      </w:r>
    </w:p>
    <w:p w:rsidR="006C63EE" w:rsidRPr="00F85178" w:rsidRDefault="006C63EE" w:rsidP="006C63EE">
      <w:r w:rsidRPr="00F85178">
        <w:t xml:space="preserve">The data indicates that </w:t>
      </w:r>
      <w:r w:rsidRPr="00993400">
        <w:rPr>
          <w:rStyle w:val="StyleUnderline"/>
          <w:highlight w:val="yellow"/>
        </w:rPr>
        <w:t xml:space="preserve">South Koreans </w:t>
      </w:r>
      <w:r w:rsidRPr="00993400">
        <w:rPr>
          <w:rStyle w:val="Emphasis"/>
          <w:highlight w:val="yellow"/>
        </w:rPr>
        <w:t>maintain a favorable view</w:t>
      </w:r>
      <w:r w:rsidRPr="00993400">
        <w:rPr>
          <w:rStyle w:val="StyleUnderline"/>
          <w:highlight w:val="yellow"/>
        </w:rPr>
        <w:t xml:space="preserve"> of the U</w:t>
      </w:r>
      <w:r w:rsidRPr="00F85178">
        <w:t xml:space="preserve">nited </w:t>
      </w:r>
      <w:r w:rsidRPr="00993400">
        <w:rPr>
          <w:rStyle w:val="StyleUnderline"/>
          <w:highlight w:val="yellow"/>
        </w:rPr>
        <w:t>S</w:t>
      </w:r>
      <w:r w:rsidRPr="00F85178">
        <w:t>tates</w:t>
      </w:r>
      <w:r w:rsidRPr="00F85178">
        <w:rPr>
          <w:rStyle w:val="Style13ptBold"/>
          <w:sz w:val="28"/>
        </w:rPr>
        <w:t xml:space="preserve">, </w:t>
      </w:r>
      <w:r w:rsidRPr="00993400">
        <w:rPr>
          <w:rStyle w:val="StyleUnderline"/>
          <w:highlight w:val="yellow"/>
        </w:rPr>
        <w:t>despite deepening economic ties with a “rising” China</w:t>
      </w:r>
      <w:r w:rsidRPr="00F85178">
        <w:t>. For those interested in South Korean nationalism “in a era of strength and prosperity,” the data also indicates a rising pragmatism in South Korea.</w:t>
      </w:r>
    </w:p>
    <w:p w:rsidR="006C63EE" w:rsidRPr="00F85178" w:rsidRDefault="006C63EE" w:rsidP="006C63EE">
      <w:r w:rsidRPr="00F85178">
        <w:t xml:space="preserve">Indeed, </w:t>
      </w:r>
      <w:r w:rsidRPr="00F85178">
        <w:rPr>
          <w:rStyle w:val="StyleUnderline"/>
        </w:rPr>
        <w:t>since the ROK-U.S. alliance was somewhat de-securitized after the democratic transition</w:t>
      </w:r>
      <w:r w:rsidRPr="00F85178">
        <w:t xml:space="preserve"> (i.e., one may no longer be jailed for protesting the alliance), </w:t>
      </w:r>
      <w:r w:rsidRPr="00F85178">
        <w:rPr>
          <w:rStyle w:val="StyleUnderline"/>
        </w:rPr>
        <w:t xml:space="preserve">national identity and political attitudes began to take on a </w:t>
      </w:r>
      <w:r w:rsidRPr="00F85178">
        <w:rPr>
          <w:rStyle w:val="Emphasis"/>
        </w:rPr>
        <w:t>more pragmatic form</w:t>
      </w:r>
      <w:r w:rsidRPr="00F85178">
        <w:rPr>
          <w:rStyle w:val="StyleUnderline"/>
        </w:rPr>
        <w:t>.</w:t>
      </w:r>
      <w:r w:rsidRPr="00F85178">
        <w:t xml:space="preserve"> Katherine Moon carefully explains this transition — one may say transformation — in Korean Nationalism, Anti-Americanism, and Democratic Consolidation. Contrary to the anti-Americanism of the student movement of the 1980s, understood broadly as a struggle against an authoritarian governments and its U.S. ally, Moon finds </w:t>
      </w:r>
      <w:r w:rsidRPr="00F85178">
        <w:rPr>
          <w:rStyle w:val="StyleUnderline"/>
        </w:rPr>
        <w:t xml:space="preserve">the activism of the 1990s and 2000s is less about ideologically-driven “struggle” against the state and more about </w:t>
      </w:r>
      <w:r w:rsidRPr="00F85178">
        <w:rPr>
          <w:rStyle w:val="Emphasis"/>
        </w:rPr>
        <w:t>engaging in the democratic process</w:t>
      </w:r>
      <w:r w:rsidRPr="00F85178">
        <w:t>, that is, putting pressure on democratically elected South Korean governments to renegotiate a more equal relationship with the United States. Within a new, democratic context, South Koreans can safely criticize the United States without fear of persecutions — legal or otherwise — by the state.</w:t>
      </w:r>
    </w:p>
    <w:p w:rsidR="006C63EE" w:rsidRPr="00F85178" w:rsidRDefault="006C63EE" w:rsidP="006C63EE">
      <w:r w:rsidRPr="00F85178">
        <w:t>Combined with relative economic and political stability since the transition, national identity and political attitudes have taken on a pragmatic form. A rising pragmatism is shown most clearly by the data on the “U.S. in Historical Perspective” (p. 17 in the report). On questions related to the political, economic, security, and interest-based nature of the U.S.-ROK relationship, South Koreans showed a pragmatic view of things. For instance, 81.5 percent of respondents agree that the “U.S. made South Korea’s economic development possible,” but 61.4 percent agree the “U.S. was responsible for the Korean division.” About two-thirds do not believe that the “U.S. was an obstacle to Korean democratization.”</w:t>
      </w:r>
    </w:p>
    <w:p w:rsidR="006C63EE" w:rsidRPr="00F85178" w:rsidRDefault="006C63EE" w:rsidP="006C63EE">
      <w:r w:rsidRPr="00F85178">
        <w:t xml:space="preserve">Notably, </w:t>
      </w:r>
      <w:r w:rsidRPr="00993400">
        <w:rPr>
          <w:rStyle w:val="StyleUnderline"/>
          <w:highlight w:val="yellow"/>
        </w:rPr>
        <w:t xml:space="preserve">many </w:t>
      </w:r>
      <w:r w:rsidRPr="00993400">
        <w:rPr>
          <w:rStyle w:val="Emphasis"/>
          <w:highlight w:val="yellow"/>
        </w:rPr>
        <w:t>do not believe</w:t>
      </w:r>
      <w:r w:rsidRPr="00993400">
        <w:rPr>
          <w:rStyle w:val="StyleUnderline"/>
          <w:highlight w:val="yellow"/>
        </w:rPr>
        <w:t xml:space="preserve"> “South Korea and the U.S. share the same interests.”</w:t>
      </w:r>
      <w:r w:rsidRPr="00F85178">
        <w:t xml:space="preserve"> The report’s authors underscore this point, writing: “</w:t>
      </w:r>
      <w:r w:rsidRPr="00F85178">
        <w:rPr>
          <w:rStyle w:val="StyleUnderline"/>
        </w:rPr>
        <w:t>When asked about shared interests, a surprising number (</w:t>
      </w:r>
      <w:r w:rsidRPr="00993400">
        <w:rPr>
          <w:rStyle w:val="Emphasis"/>
          <w:highlight w:val="yellow"/>
        </w:rPr>
        <w:t>44.5 percent</w:t>
      </w:r>
      <w:r w:rsidRPr="00F85178">
        <w:rPr>
          <w:rStyle w:val="StyleUnderline"/>
        </w:rPr>
        <w:t xml:space="preserve">) </w:t>
      </w:r>
      <w:r w:rsidRPr="00993400">
        <w:rPr>
          <w:rStyle w:val="StyleUnderline"/>
          <w:highlight w:val="yellow"/>
        </w:rPr>
        <w:t>stated that the two countries did not share the same interests</w:t>
      </w:r>
      <w:r w:rsidRPr="00F85178">
        <w:t>.” They read, rightfully in the opinion of the author, that these “results indicate that South Koreans today have a pragmatic assessment of the relationship.”</w:t>
      </w:r>
    </w:p>
    <w:p w:rsidR="006C63EE" w:rsidRPr="00F85178" w:rsidRDefault="006C63EE" w:rsidP="006C63EE">
      <w:pPr>
        <w:rPr>
          <w:rStyle w:val="StyleUnderline"/>
        </w:rPr>
      </w:pPr>
      <w:r w:rsidRPr="00993400">
        <w:rPr>
          <w:rStyle w:val="StyleUnderline"/>
          <w:highlight w:val="yellow"/>
        </w:rPr>
        <w:t xml:space="preserve">Of course public opinion is </w:t>
      </w:r>
      <w:r w:rsidRPr="00993400">
        <w:rPr>
          <w:rStyle w:val="Emphasis"/>
          <w:highlight w:val="yellow"/>
        </w:rPr>
        <w:t>volatile</w:t>
      </w:r>
      <w:r w:rsidRPr="00993400">
        <w:rPr>
          <w:rStyle w:val="StyleUnderline"/>
          <w:highlight w:val="yellow"/>
        </w:rPr>
        <w:t xml:space="preserve">, quick to shift following some </w:t>
      </w:r>
      <w:r w:rsidRPr="00993400">
        <w:rPr>
          <w:rStyle w:val="Emphasis"/>
          <w:highlight w:val="yellow"/>
        </w:rPr>
        <w:t>exogenous shock</w:t>
      </w:r>
      <w:r w:rsidRPr="00993400">
        <w:rPr>
          <w:rStyle w:val="StyleUnderline"/>
          <w:highlight w:val="yellow"/>
        </w:rPr>
        <w:t xml:space="preserve"> or </w:t>
      </w:r>
      <w:r w:rsidRPr="00993400">
        <w:rPr>
          <w:rStyle w:val="Emphasis"/>
          <w:highlight w:val="yellow"/>
        </w:rPr>
        <w:t>significant internal development</w:t>
      </w:r>
      <w:r w:rsidRPr="00993400">
        <w:rPr>
          <w:rStyle w:val="StyleUnderline"/>
          <w:highlight w:val="yellow"/>
        </w:rPr>
        <w:t xml:space="preserve">. But the social trends underscored in the report </w:t>
      </w:r>
      <w:r w:rsidRPr="00993400">
        <w:rPr>
          <w:rStyle w:val="Emphasis"/>
          <w:highlight w:val="yellow"/>
        </w:rPr>
        <w:t>seem lasting</w:t>
      </w:r>
      <w:r w:rsidRPr="00F85178">
        <w:t xml:space="preserve">. Indeed, in comparative perspective, one can see similar trends unfolding. In Taiwan for example (a case very similar to South Korea), an identical transformation is taking place. Generational analysis shows that, </w:t>
      </w:r>
      <w:r w:rsidRPr="00993400">
        <w:rPr>
          <w:rStyle w:val="StyleUnderline"/>
          <w:highlight w:val="yellow"/>
        </w:rPr>
        <w:t>with regards to national identity</w:t>
      </w:r>
      <w:r w:rsidRPr="00F85178">
        <w:rPr>
          <w:rStyle w:val="StyleUnderline"/>
        </w:rPr>
        <w:t xml:space="preserve"> and political attitudes, </w:t>
      </w:r>
      <w:r w:rsidRPr="00993400">
        <w:rPr>
          <w:rStyle w:val="StyleUnderline"/>
          <w:highlight w:val="yellow"/>
        </w:rPr>
        <w:t>there is a “</w:t>
      </w:r>
      <w:r w:rsidRPr="00993400">
        <w:rPr>
          <w:rStyle w:val="Emphasis"/>
          <w:highlight w:val="yellow"/>
        </w:rPr>
        <w:t>rising rationalism</w:t>
      </w:r>
      <w:r w:rsidRPr="00993400">
        <w:rPr>
          <w:rStyle w:val="StyleUnderline"/>
          <w:highlight w:val="yellow"/>
        </w:rPr>
        <w:t xml:space="preserve">.” The same process seems to be </w:t>
      </w:r>
      <w:r w:rsidRPr="00993400">
        <w:rPr>
          <w:rStyle w:val="Emphasis"/>
          <w:highlight w:val="yellow"/>
        </w:rPr>
        <w:t>unfolding in South Korea</w:t>
      </w:r>
      <w:r w:rsidRPr="00993400">
        <w:rPr>
          <w:rStyle w:val="StyleUnderline"/>
          <w:highlight w:val="yellow"/>
        </w:rPr>
        <w:t>.</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rPr>
        <w:t xml:space="preserve">ROK alliance is </w:t>
      </w:r>
      <w:r w:rsidRPr="00F85178">
        <w:rPr>
          <w:sz w:val="28"/>
          <w:u w:val="single"/>
        </w:rPr>
        <w:t>strong now</w:t>
      </w:r>
      <w:r w:rsidRPr="00F85178">
        <w:rPr>
          <w:sz w:val="28"/>
        </w:rPr>
        <w:t xml:space="preserve"> — </w:t>
      </w:r>
      <w:r w:rsidRPr="00F85178">
        <w:rPr>
          <w:sz w:val="28"/>
          <w:u w:val="single"/>
        </w:rPr>
        <w:t>trade</w:t>
      </w:r>
      <w:r w:rsidRPr="00F85178">
        <w:rPr>
          <w:sz w:val="28"/>
        </w:rPr>
        <w:t xml:space="preserve"> and </w:t>
      </w:r>
      <w:r w:rsidRPr="00F85178">
        <w:rPr>
          <w:sz w:val="28"/>
          <w:u w:val="single"/>
        </w:rPr>
        <w:t>presence</w:t>
      </w:r>
      <w:r w:rsidRPr="00F85178">
        <w:rPr>
          <w:sz w:val="28"/>
        </w:rPr>
        <w:t xml:space="preserve">.  </w:t>
      </w:r>
    </w:p>
    <w:p w:rsidR="006C63EE" w:rsidRPr="00F85178" w:rsidRDefault="006C63EE" w:rsidP="006C63EE">
      <w:r w:rsidRPr="00F85178">
        <w:rPr>
          <w:rStyle w:val="Style13ptBold"/>
          <w:sz w:val="28"/>
        </w:rPr>
        <w:t>Kelly 15</w:t>
      </w:r>
      <w:r w:rsidRPr="00F85178">
        <w:t xml:space="preserve"> — Mike Kelly, Representative of Pennsylvania’s 3</w:t>
      </w:r>
      <w:r w:rsidRPr="00F85178">
        <w:rPr>
          <w:vertAlign w:val="superscript"/>
        </w:rPr>
        <w:t>rd</w:t>
      </w:r>
      <w:r w:rsidRPr="00F85178">
        <w:t xml:space="preserve"> Congressional District, 2015 (“Keeping the US/South Korean alliance strong,” </w:t>
      </w:r>
      <w:r w:rsidRPr="00F85178">
        <w:rPr>
          <w:i/>
        </w:rPr>
        <w:t xml:space="preserve">The Hill, </w:t>
      </w:r>
      <w:r w:rsidRPr="00F85178">
        <w:t>December 18</w:t>
      </w:r>
      <w:r w:rsidRPr="00F85178">
        <w:rPr>
          <w:vertAlign w:val="superscript"/>
        </w:rPr>
        <w:t>th</w:t>
      </w:r>
      <w:r w:rsidRPr="00F85178">
        <w:t xml:space="preserve">, Accessible Online at </w:t>
      </w:r>
      <w:hyperlink r:id="rId90" w:history="1">
        <w:r w:rsidRPr="00F85178">
          <w:rPr>
            <w:rStyle w:val="Hyperlink"/>
          </w:rPr>
          <w:t>http://thehill.com/blogs/congress-blog/foreign-policy/263617-keeping-the-us-south-korean-alliance-strong</w:t>
        </w:r>
      </w:hyperlink>
      <w:r w:rsidRPr="00F85178">
        <w:t xml:space="preserve">, Accessed On 07-18-2016) </w:t>
      </w:r>
    </w:p>
    <w:p w:rsidR="006C63EE" w:rsidRPr="00F85178" w:rsidRDefault="006C63EE" w:rsidP="006C63EE">
      <w:r w:rsidRPr="00F85178">
        <w:t xml:space="preserve">Last month, as co-chairman of the Congressional Caucus on Korea, I had the privilege of visiting Seoul. Over the course of my three-day visit, I enjoyed robust policy discussions with Korean leaders on numerous topics, deepening old friendships while forging new ones. It was evident to me that </w:t>
      </w:r>
      <w:r w:rsidRPr="00993400">
        <w:rPr>
          <w:rStyle w:val="StyleUnderline"/>
          <w:highlight w:val="yellow"/>
        </w:rPr>
        <w:t xml:space="preserve">the U.S.-Korea alliance has </w:t>
      </w:r>
      <w:r w:rsidRPr="00993400">
        <w:rPr>
          <w:rStyle w:val="Emphasis"/>
          <w:highlight w:val="yellow"/>
        </w:rPr>
        <w:t>never been stronger</w:t>
      </w:r>
      <w:r w:rsidRPr="00F85178">
        <w:t>.</w:t>
      </w:r>
    </w:p>
    <w:p w:rsidR="006C63EE" w:rsidRPr="00F85178" w:rsidRDefault="006C63EE" w:rsidP="006C63EE">
      <w:r w:rsidRPr="00F85178">
        <w:t xml:space="preserve">As an ardent defender of our alliance, I know what the relationship means to the United States Congress and America as a whole. Without question, </w:t>
      </w:r>
      <w:r w:rsidRPr="00993400">
        <w:rPr>
          <w:rStyle w:val="StyleUnderline"/>
          <w:highlight w:val="yellow"/>
        </w:rPr>
        <w:t xml:space="preserve">Korea is one of our </w:t>
      </w:r>
      <w:r w:rsidRPr="00993400">
        <w:rPr>
          <w:rStyle w:val="Emphasis"/>
          <w:highlight w:val="yellow"/>
        </w:rPr>
        <w:t>greatest foreign policy success stories</w:t>
      </w:r>
      <w:r w:rsidRPr="00F85178">
        <w:rPr>
          <w:rStyle w:val="StyleUnderline"/>
        </w:rPr>
        <w:t xml:space="preserve"> in the post-World War II era</w:t>
      </w:r>
      <w:r w:rsidRPr="00F85178">
        <w:t>. Since the end of the Korean War, the Korean people and their flourishing democracy have continued to exceed everyone’s expectations.</w:t>
      </w:r>
    </w:p>
    <w:p w:rsidR="006C63EE" w:rsidRPr="00F85178" w:rsidRDefault="006C63EE" w:rsidP="006C63EE">
      <w:pPr>
        <w:rPr>
          <w:rStyle w:val="StyleUnderline"/>
        </w:rPr>
      </w:pPr>
      <w:r w:rsidRPr="00F85178">
        <w:t xml:space="preserve">Out of the ashes of war when the armistice was signed on July 27, 1953, </w:t>
      </w:r>
      <w:r w:rsidRPr="00F85178">
        <w:rPr>
          <w:rStyle w:val="StyleUnderline"/>
        </w:rPr>
        <w:t xml:space="preserve">Korea has emerged into a </w:t>
      </w:r>
      <w:r w:rsidRPr="00F85178">
        <w:rPr>
          <w:rStyle w:val="Emphasis"/>
        </w:rPr>
        <w:t>global powerhouse</w:t>
      </w:r>
      <w:r w:rsidRPr="00F85178">
        <w:rPr>
          <w:rStyle w:val="StyleUnderline"/>
        </w:rPr>
        <w:t xml:space="preserve">, a </w:t>
      </w:r>
      <w:r w:rsidRPr="00F85178">
        <w:rPr>
          <w:rStyle w:val="Emphasis"/>
        </w:rPr>
        <w:t>model democracy</w:t>
      </w:r>
      <w:r w:rsidRPr="00F85178">
        <w:rPr>
          <w:rStyle w:val="StyleUnderline"/>
        </w:rPr>
        <w:t xml:space="preserve">, and a </w:t>
      </w:r>
      <w:r w:rsidRPr="00F85178">
        <w:rPr>
          <w:rStyle w:val="Emphasis"/>
        </w:rPr>
        <w:t>respected leader</w:t>
      </w:r>
      <w:r w:rsidRPr="00F85178">
        <w:t xml:space="preserve">. For 60 years, the United States and Korea have stood shoulder to shoulder in defense of peace and freedom in the Korean Peninsula, and for 60 years, the Republic of Korea has survived and prospered. </w:t>
      </w:r>
      <w:r w:rsidRPr="00993400">
        <w:rPr>
          <w:rStyle w:val="StyleUnderline"/>
          <w:highlight w:val="yellow"/>
        </w:rPr>
        <w:t xml:space="preserve">At every turn, no matter the challenge, we </w:t>
      </w:r>
      <w:r w:rsidRPr="00993400">
        <w:rPr>
          <w:rStyle w:val="Emphasis"/>
          <w:highlight w:val="yellow"/>
        </w:rPr>
        <w:t>forged ahead together</w:t>
      </w:r>
      <w:r w:rsidRPr="00993400">
        <w:rPr>
          <w:rStyle w:val="StyleUnderline"/>
          <w:highlight w:val="yellow"/>
        </w:rPr>
        <w:t xml:space="preserve"> and have </w:t>
      </w:r>
      <w:r w:rsidRPr="00993400">
        <w:rPr>
          <w:rStyle w:val="Emphasis"/>
          <w:highlight w:val="yellow"/>
        </w:rPr>
        <w:t>contributed hand-in-hand to security and stability</w:t>
      </w:r>
      <w:r w:rsidRPr="00F85178">
        <w:rPr>
          <w:rStyle w:val="StyleUnderline"/>
        </w:rPr>
        <w:t xml:space="preserve"> around the world. </w:t>
      </w:r>
      <w:r w:rsidRPr="00993400">
        <w:rPr>
          <w:rStyle w:val="StyleUnderline"/>
          <w:highlight w:val="yellow"/>
        </w:rPr>
        <w:t xml:space="preserve">Our alliance is </w:t>
      </w:r>
      <w:r w:rsidRPr="00993400">
        <w:rPr>
          <w:rStyle w:val="Emphasis"/>
          <w:highlight w:val="yellow"/>
        </w:rPr>
        <w:t>truly a “Blood Alliance.”</w:t>
      </w:r>
    </w:p>
    <w:p w:rsidR="006C63EE" w:rsidRPr="00F85178" w:rsidRDefault="006C63EE" w:rsidP="006C63EE">
      <w:r w:rsidRPr="00993400">
        <w:rPr>
          <w:rStyle w:val="StyleUnderline"/>
          <w:highlight w:val="yellow"/>
        </w:rPr>
        <w:t xml:space="preserve">The strength of our alliance is </w:t>
      </w:r>
      <w:r w:rsidRPr="00993400">
        <w:rPr>
          <w:rStyle w:val="Emphasis"/>
          <w:highlight w:val="yellow"/>
        </w:rPr>
        <w:t>reflected in the facts</w:t>
      </w:r>
      <w:r w:rsidRPr="00F85178">
        <w:rPr>
          <w:rStyle w:val="StyleUnderline"/>
        </w:rPr>
        <w:t>.</w:t>
      </w:r>
      <w:r w:rsidRPr="00F85178">
        <w:t xml:space="preserve"> The U.S.-Korea Free Trade Agreement (</w:t>
      </w:r>
      <w:r w:rsidRPr="00993400">
        <w:rPr>
          <w:rStyle w:val="Emphasis"/>
          <w:highlight w:val="yellow"/>
        </w:rPr>
        <w:t>KORUS</w:t>
      </w:r>
      <w:r w:rsidRPr="00F85178">
        <w:t xml:space="preserve">) </w:t>
      </w:r>
      <w:r w:rsidRPr="00993400">
        <w:rPr>
          <w:rStyle w:val="StyleUnderline"/>
          <w:highlight w:val="yellow"/>
        </w:rPr>
        <w:t>has brought economic growth and productivity</w:t>
      </w:r>
      <w:r w:rsidRPr="00F85178">
        <w:t xml:space="preserve"> to both of our countries. Our bilateral trade volume reached $116 billion in 2014 and </w:t>
      </w:r>
      <w:r w:rsidRPr="00993400">
        <w:rPr>
          <w:rStyle w:val="StyleUnderline"/>
          <w:highlight w:val="yellow"/>
        </w:rPr>
        <w:t xml:space="preserve">Korea now ranks as America’s </w:t>
      </w:r>
      <w:r w:rsidRPr="00993400">
        <w:rPr>
          <w:rStyle w:val="Emphasis"/>
          <w:highlight w:val="yellow"/>
        </w:rPr>
        <w:t>sixth largest trading partner</w:t>
      </w:r>
      <w:r w:rsidRPr="00F85178">
        <w:t>. American exports to Korea reached a record level of $44.5 billion last year.</w:t>
      </w:r>
    </w:p>
    <w:p w:rsidR="006C63EE" w:rsidRPr="00F85178" w:rsidRDefault="006C63EE" w:rsidP="006C63EE">
      <w:r w:rsidRPr="00F85178">
        <w:t>As a member of the Ways and Means Committee and the Trade Subcommittee, I am personally committed to championing the benefits of KORUS and to resolving any issues over the course of the implementation in a constructive manner.</w:t>
      </w:r>
    </w:p>
    <w:p w:rsidR="006C63EE" w:rsidRPr="00F85178" w:rsidRDefault="006C63EE" w:rsidP="006C63EE">
      <w:r w:rsidRPr="00F85178">
        <w:t>Further, as we look to the future of trade in the Asia-Pacific, I will continue to engage in a thorough review of the recently completed text of the Transpacific Partnership (TPP) and to engage in an equally thorough dialogue with my constituents regarding the agreement’s contents.  Should the TPP be approved by the Congress and enter into force, I would look at potential participation by Korea with great interest.</w:t>
      </w:r>
    </w:p>
    <w:p w:rsidR="006C63EE" w:rsidRPr="00F85178" w:rsidRDefault="006C63EE" w:rsidP="006C63EE">
      <w:r w:rsidRPr="00F85178">
        <w:t>Additionally, I look forward to the benefits realized by the U.S.-Korea Civil Nuclear Energy Agreement. I’ve been a staunch proponent of the renewal of the 123 Agreement because it will create good jobs for American companies such as Westinghouse, which is headquartered in Cranberry, Pennsylvania, in the heart of my district. It will level the playing field for American energy companies to maintain our global leadership in nuclear energy production, export, research, safety, and nonproliferation.</w:t>
      </w:r>
    </w:p>
    <w:p w:rsidR="006C63EE" w:rsidRPr="00F85178" w:rsidRDefault="006C63EE" w:rsidP="006C63EE">
      <w:r w:rsidRPr="00F85178">
        <w:t xml:space="preserve">Taken as a whole, </w:t>
      </w:r>
      <w:r w:rsidRPr="00993400">
        <w:rPr>
          <w:rStyle w:val="StyleUnderline"/>
          <w:highlight w:val="yellow"/>
        </w:rPr>
        <w:t xml:space="preserve">Korea is the </w:t>
      </w:r>
      <w:r w:rsidRPr="00993400">
        <w:rPr>
          <w:rStyle w:val="Emphasis"/>
          <w:highlight w:val="yellow"/>
        </w:rPr>
        <w:t>linchpin of America’s foreign policy in Northeast Asia</w:t>
      </w:r>
      <w:r w:rsidRPr="00993400">
        <w:rPr>
          <w:rStyle w:val="StyleUnderline"/>
          <w:highlight w:val="yellow"/>
        </w:rPr>
        <w:t>. Our alliance</w:t>
      </w:r>
      <w:r w:rsidRPr="00F85178">
        <w:t xml:space="preserve"> through the Mutual Defense Treaty of 1953 </w:t>
      </w:r>
      <w:r w:rsidRPr="00993400">
        <w:rPr>
          <w:rStyle w:val="StyleUnderline"/>
          <w:highlight w:val="yellow"/>
        </w:rPr>
        <w:t xml:space="preserve">anchors </w:t>
      </w:r>
      <w:r w:rsidRPr="00993400">
        <w:rPr>
          <w:rStyle w:val="Emphasis"/>
          <w:highlight w:val="yellow"/>
        </w:rPr>
        <w:t>peace</w:t>
      </w:r>
      <w:r w:rsidRPr="00993400">
        <w:rPr>
          <w:rStyle w:val="StyleUnderline"/>
          <w:highlight w:val="yellow"/>
        </w:rPr>
        <w:t xml:space="preserve">, </w:t>
      </w:r>
      <w:r w:rsidRPr="00993400">
        <w:rPr>
          <w:rStyle w:val="Emphasis"/>
          <w:highlight w:val="yellow"/>
        </w:rPr>
        <w:t>stability</w:t>
      </w:r>
      <w:r w:rsidRPr="00993400">
        <w:rPr>
          <w:rStyle w:val="StyleUnderline"/>
          <w:highlight w:val="yellow"/>
        </w:rPr>
        <w:t xml:space="preserve">, and </w:t>
      </w:r>
      <w:r w:rsidRPr="00993400">
        <w:rPr>
          <w:rStyle w:val="Emphasis"/>
          <w:highlight w:val="yellow"/>
        </w:rPr>
        <w:t>prosperity in the region</w:t>
      </w:r>
      <w:r w:rsidRPr="00993400">
        <w:rPr>
          <w:rStyle w:val="StyleUnderline"/>
          <w:highlight w:val="yellow"/>
        </w:rPr>
        <w:t xml:space="preserve">. We accomplish this through </w:t>
      </w:r>
      <w:r w:rsidRPr="00993400">
        <w:rPr>
          <w:rStyle w:val="Emphasis"/>
          <w:highlight w:val="yellow"/>
        </w:rPr>
        <w:t>strength</w:t>
      </w:r>
      <w:r w:rsidRPr="00993400">
        <w:rPr>
          <w:rStyle w:val="StyleUnderline"/>
          <w:highlight w:val="yellow"/>
        </w:rPr>
        <w:t xml:space="preserve"> and </w:t>
      </w:r>
      <w:r w:rsidRPr="00993400">
        <w:rPr>
          <w:rStyle w:val="Emphasis"/>
          <w:highlight w:val="yellow"/>
        </w:rPr>
        <w:t>vigilance</w:t>
      </w:r>
      <w:r w:rsidRPr="00993400">
        <w:rPr>
          <w:rStyle w:val="StyleUnderline"/>
          <w:highlight w:val="yellow"/>
        </w:rPr>
        <w:t xml:space="preserve"> as well as</w:t>
      </w:r>
      <w:r w:rsidRPr="00F85178">
        <w:t xml:space="preserve"> the </w:t>
      </w:r>
      <w:r w:rsidRPr="00993400">
        <w:rPr>
          <w:rStyle w:val="Emphasis"/>
          <w:highlight w:val="yellow"/>
        </w:rPr>
        <w:t>28,500 American soldiers</w:t>
      </w:r>
      <w:r w:rsidRPr="00F85178">
        <w:t>, sailors, airmen and Marines that heroically serve to defend the Republic of Korea.</w:t>
      </w:r>
    </w:p>
    <w:p w:rsidR="006C63EE" w:rsidRPr="00F85178" w:rsidRDefault="006C63EE" w:rsidP="006C63EE"/>
    <w:p w:rsidR="006C63EE" w:rsidRPr="00F85178" w:rsidRDefault="006C63EE" w:rsidP="006C63EE">
      <w:pPr>
        <w:pStyle w:val="Heading3"/>
      </w:pPr>
      <w:r w:rsidRPr="00F85178">
        <w:t>They Say: “Nuclear Tripwire”</w:t>
      </w:r>
    </w:p>
    <w:p w:rsidR="006C63EE" w:rsidRPr="00F85178" w:rsidRDefault="006C63EE" w:rsidP="006C63EE">
      <w:pPr>
        <w:pStyle w:val="Heading4"/>
        <w:rPr>
          <w:sz w:val="28"/>
        </w:rPr>
      </w:pPr>
      <w:r w:rsidRPr="00F85178">
        <w:rPr>
          <w:sz w:val="28"/>
          <w:u w:val="single"/>
        </w:rPr>
        <w:t>There is no nuclear tripwire</w:t>
      </w:r>
      <w:r w:rsidRPr="00F85178">
        <w:rPr>
          <w:sz w:val="28"/>
        </w:rPr>
        <w:t xml:space="preserve"> — US presence is </w:t>
      </w:r>
      <w:r w:rsidRPr="00F85178">
        <w:rPr>
          <w:sz w:val="28"/>
          <w:u w:val="single"/>
        </w:rPr>
        <w:t>vital to keep the peace</w:t>
      </w:r>
      <w:r w:rsidRPr="00F85178">
        <w:rPr>
          <w:sz w:val="28"/>
        </w:rPr>
        <w:t xml:space="preserve">. </w:t>
      </w:r>
    </w:p>
    <w:p w:rsidR="006C63EE" w:rsidRPr="00F85178" w:rsidRDefault="006C63EE" w:rsidP="006C63EE">
      <w:pPr>
        <w:rPr>
          <w:b/>
          <w:bCs/>
          <w:sz w:val="28"/>
        </w:rPr>
      </w:pPr>
      <w:r w:rsidRPr="00F85178">
        <w:rPr>
          <w:rStyle w:val="Style13ptBold"/>
          <w:sz w:val="28"/>
        </w:rPr>
        <w:t>Vu 16</w:t>
      </w:r>
      <w:r w:rsidRPr="00F85178">
        <w:t xml:space="preserve"> — Khang Vu, International Relations Analyst at the National Interest, 2016 (“The Ultimate Nightmare: U.S. Withdrawal from South Korea,” </w:t>
      </w:r>
      <w:r w:rsidRPr="00F85178">
        <w:rPr>
          <w:i/>
        </w:rPr>
        <w:t xml:space="preserve">National Interest, </w:t>
      </w:r>
      <w:r w:rsidRPr="00F85178">
        <w:t>July 10</w:t>
      </w:r>
      <w:r w:rsidRPr="00F85178">
        <w:rPr>
          <w:vertAlign w:val="superscript"/>
        </w:rPr>
        <w:t>th</w:t>
      </w:r>
      <w:r w:rsidRPr="00F85178">
        <w:t xml:space="preserve">, Accessible Online at </w:t>
      </w:r>
      <w:hyperlink r:id="rId91" w:history="1">
        <w:r w:rsidRPr="00F85178">
          <w:rPr>
            <w:rStyle w:val="Hyperlink"/>
          </w:rPr>
          <w:t>http://nationalinterest.org/feature/the-ultimate-nightmare-us-withdrawal-south-korea-16904?page=2</w:t>
        </w:r>
      </w:hyperlink>
      <w:r w:rsidRPr="00F85178">
        <w:t>, Accessed On 07-25-2016)</w:t>
      </w:r>
    </w:p>
    <w:p w:rsidR="006C63EE" w:rsidRPr="00F85178" w:rsidRDefault="006C63EE" w:rsidP="006C63EE">
      <w:pPr>
        <w:rPr>
          <w:rStyle w:val="StyleUnderline"/>
        </w:rPr>
      </w:pPr>
      <w:r w:rsidRPr="00F85178">
        <w:t xml:space="preserve">Bandow’s argument rests on two major assumptions. First, </w:t>
      </w:r>
      <w:r w:rsidRPr="00F85178">
        <w:rPr>
          <w:rStyle w:val="StyleUnderline"/>
        </w:rPr>
        <w:t>he believes</w:t>
      </w:r>
      <w:r w:rsidRPr="00F85178">
        <w:t xml:space="preserve"> that Washington should not play the major role in the defense of prosperous and military advanced South Korea for doing so will exhaust America’s already stretched military budget; in addition, </w:t>
      </w:r>
      <w:r w:rsidRPr="00F85178">
        <w:rPr>
          <w:rStyle w:val="StyleUnderline"/>
        </w:rPr>
        <w:t xml:space="preserve">keeping American troops as a </w:t>
      </w:r>
      <w:r w:rsidRPr="00F85178">
        <w:rPr>
          <w:rStyle w:val="Emphasis"/>
        </w:rPr>
        <w:t>tripwire in South Korea</w:t>
      </w:r>
      <w:r w:rsidRPr="00F85178">
        <w:rPr>
          <w:rStyle w:val="StyleUnderline"/>
        </w:rPr>
        <w:t xml:space="preserve"> will potentially draw Washington into conflicts with nuclear-armed North Korea.</w:t>
      </w:r>
      <w:r w:rsidRPr="00F85178">
        <w:t xml:space="preserve"> Second, withdrawing American troops will break the current deadlock in negotiations with North Korea over the nuclear issues since Pyongyang will no longer face direct threats from the South, and as a result, it may give up its nuclear weapons. At a glance, </w:t>
      </w:r>
      <w:r w:rsidRPr="00F85178">
        <w:rPr>
          <w:rStyle w:val="StyleUnderline"/>
        </w:rPr>
        <w:t xml:space="preserve">Bandow’s points may sound convincing; however, following his proposal would </w:t>
      </w:r>
      <w:r w:rsidRPr="00F85178">
        <w:rPr>
          <w:rStyle w:val="Emphasis"/>
        </w:rPr>
        <w:t>do more harm than good</w:t>
      </w:r>
      <w:r w:rsidRPr="00F85178">
        <w:rPr>
          <w:rStyle w:val="StyleUnderline"/>
        </w:rPr>
        <w:t xml:space="preserve"> for the U</w:t>
      </w:r>
      <w:r w:rsidRPr="00F85178">
        <w:t xml:space="preserve">nited </w:t>
      </w:r>
      <w:r w:rsidRPr="00F85178">
        <w:rPr>
          <w:rStyle w:val="StyleUnderline"/>
        </w:rPr>
        <w:t>S</w:t>
      </w:r>
      <w:r w:rsidRPr="00F85178">
        <w:t xml:space="preserve">tates’ </w:t>
      </w:r>
      <w:r w:rsidRPr="00F85178">
        <w:rPr>
          <w:rStyle w:val="StyleUnderline"/>
        </w:rPr>
        <w:t>interests.</w:t>
      </w:r>
    </w:p>
    <w:p w:rsidR="006C63EE" w:rsidRPr="00F85178" w:rsidRDefault="006C63EE" w:rsidP="006C63EE">
      <w:pPr>
        <w:rPr>
          <w:rStyle w:val="StyleUnderline"/>
        </w:rPr>
      </w:pPr>
      <w:r w:rsidRPr="00F85178">
        <w:t xml:space="preserve">Since the end of the Korean War, </w:t>
      </w:r>
      <w:r w:rsidRPr="00993400">
        <w:rPr>
          <w:rStyle w:val="StyleUnderline"/>
          <w:highlight w:val="yellow"/>
        </w:rPr>
        <w:t xml:space="preserve">American troops in Korea have been used for two major purposes: first to </w:t>
      </w:r>
      <w:r w:rsidRPr="00993400">
        <w:rPr>
          <w:rStyle w:val="Emphasis"/>
          <w:highlight w:val="yellow"/>
        </w:rPr>
        <w:t>deter North Korean attacks</w:t>
      </w:r>
      <w:r w:rsidRPr="00993400">
        <w:rPr>
          <w:rStyle w:val="StyleUnderline"/>
          <w:highlight w:val="yellow"/>
        </w:rPr>
        <w:t xml:space="preserve"> and</w:t>
      </w:r>
      <w:r w:rsidRPr="00F85178">
        <w:rPr>
          <w:rStyle w:val="StyleUnderline"/>
        </w:rPr>
        <w:t xml:space="preserve"> second </w:t>
      </w:r>
      <w:r w:rsidRPr="00993400">
        <w:rPr>
          <w:rStyle w:val="StyleUnderline"/>
          <w:highlight w:val="yellow"/>
        </w:rPr>
        <w:t xml:space="preserve">to </w:t>
      </w:r>
      <w:r w:rsidRPr="00993400">
        <w:rPr>
          <w:rStyle w:val="Emphasis"/>
          <w:highlight w:val="yellow"/>
        </w:rPr>
        <w:t>constrain South Korean unilateralism</w:t>
      </w:r>
      <w:r w:rsidRPr="00993400">
        <w:rPr>
          <w:rStyle w:val="StyleUnderline"/>
          <w:highlight w:val="yellow"/>
        </w:rPr>
        <w:t>.</w:t>
      </w:r>
      <w:r w:rsidRPr="00F85178">
        <w:rPr>
          <w:rStyle w:val="StyleUnderline"/>
        </w:rPr>
        <w:t xml:space="preserve"> This </w:t>
      </w:r>
      <w:r w:rsidRPr="00993400">
        <w:rPr>
          <w:rStyle w:val="StyleUnderline"/>
          <w:highlight w:val="yellow"/>
        </w:rPr>
        <w:t>security</w:t>
      </w:r>
      <w:r w:rsidRPr="00F85178">
        <w:rPr>
          <w:rStyle w:val="StyleUnderline"/>
        </w:rPr>
        <w:t xml:space="preserve"> structure </w:t>
      </w:r>
      <w:r w:rsidRPr="00993400">
        <w:rPr>
          <w:rStyle w:val="StyleUnderline"/>
          <w:highlight w:val="yellow"/>
        </w:rPr>
        <w:t xml:space="preserve">has </w:t>
      </w:r>
      <w:r w:rsidRPr="00993400">
        <w:rPr>
          <w:rStyle w:val="Emphasis"/>
          <w:highlight w:val="yellow"/>
        </w:rPr>
        <w:t>successfully prevented</w:t>
      </w:r>
      <w:r w:rsidRPr="00F85178">
        <w:rPr>
          <w:rStyle w:val="StyleUnderline"/>
        </w:rPr>
        <w:t xml:space="preserve"> a few </w:t>
      </w:r>
      <w:r w:rsidRPr="00993400">
        <w:rPr>
          <w:rStyle w:val="Emphasis"/>
          <w:highlight w:val="yellow"/>
        </w:rPr>
        <w:t>crises</w:t>
      </w:r>
      <w:r w:rsidRPr="00993400">
        <w:rPr>
          <w:rStyle w:val="StyleUnderline"/>
          <w:highlight w:val="yellow"/>
        </w:rPr>
        <w:t xml:space="preserve"> from </w:t>
      </w:r>
      <w:r w:rsidRPr="00993400">
        <w:rPr>
          <w:rStyle w:val="Emphasis"/>
          <w:highlight w:val="yellow"/>
        </w:rPr>
        <w:t>erupting into full-scale wars</w:t>
      </w:r>
      <w:r w:rsidRPr="00F85178">
        <w:rPr>
          <w:rStyle w:val="StyleUnderline"/>
        </w:rPr>
        <w:t xml:space="preserve">, namely the </w:t>
      </w:r>
      <w:r w:rsidRPr="00F85178">
        <w:rPr>
          <w:rStyle w:val="Emphasis"/>
        </w:rPr>
        <w:t>North Korean attacks on Cheong Wa Dae</w:t>
      </w:r>
      <w:r w:rsidRPr="00F85178">
        <w:t xml:space="preserve"> in 1968, </w:t>
      </w:r>
      <w:r w:rsidRPr="00F85178">
        <w:rPr>
          <w:rStyle w:val="StyleUnderline"/>
        </w:rPr>
        <w:t xml:space="preserve">the </w:t>
      </w:r>
      <w:r w:rsidRPr="00F85178">
        <w:rPr>
          <w:rStyle w:val="Emphasis"/>
        </w:rPr>
        <w:t>assassination of the South Korean first lady</w:t>
      </w:r>
      <w:r w:rsidRPr="00F85178">
        <w:t xml:space="preserve"> in 1974 and </w:t>
      </w:r>
      <w:r w:rsidRPr="00F85178">
        <w:rPr>
          <w:rStyle w:val="StyleUnderline"/>
        </w:rPr>
        <w:t xml:space="preserve">the </w:t>
      </w:r>
      <w:r w:rsidRPr="00F85178">
        <w:rPr>
          <w:rStyle w:val="Emphasis"/>
        </w:rPr>
        <w:t>presidential assassination attempt made by North Korean agents</w:t>
      </w:r>
      <w:r w:rsidRPr="00F85178">
        <w:t xml:space="preserve"> in 1983 in Rangoon. In all cases, </w:t>
      </w:r>
      <w:r w:rsidRPr="00993400">
        <w:rPr>
          <w:rStyle w:val="StyleUnderline"/>
          <w:highlight w:val="yellow"/>
        </w:rPr>
        <w:t xml:space="preserve">Washington succeeded in </w:t>
      </w:r>
      <w:r w:rsidRPr="00993400">
        <w:rPr>
          <w:rStyle w:val="Emphasis"/>
          <w:highlight w:val="yellow"/>
        </w:rPr>
        <w:t>preventing Seoul from launching a counterattack thanks</w:t>
      </w:r>
      <w:r w:rsidRPr="00993400">
        <w:rPr>
          <w:rStyle w:val="StyleUnderline"/>
          <w:highlight w:val="yellow"/>
        </w:rPr>
        <w:t xml:space="preserve"> to the </w:t>
      </w:r>
      <w:r w:rsidRPr="00993400">
        <w:rPr>
          <w:rStyle w:val="Emphasis"/>
          <w:highlight w:val="yellow"/>
        </w:rPr>
        <w:t>U.S. influence on South Korea’s military decision-making process</w:t>
      </w:r>
      <w:r w:rsidRPr="00993400">
        <w:rPr>
          <w:rStyle w:val="StyleUnderline"/>
          <w:highlight w:val="yellow"/>
        </w:rPr>
        <w:t>.</w:t>
      </w:r>
    </w:p>
    <w:p w:rsidR="006C63EE" w:rsidRPr="00F85178" w:rsidRDefault="006C63EE" w:rsidP="006C63EE">
      <w:r w:rsidRPr="00F85178">
        <w:t xml:space="preserve">A </w:t>
      </w:r>
      <w:r w:rsidRPr="00993400">
        <w:rPr>
          <w:rStyle w:val="StyleUnderline"/>
          <w:highlight w:val="yellow"/>
        </w:rPr>
        <w:t xml:space="preserve">U.S. withdrawal would </w:t>
      </w:r>
      <w:r w:rsidRPr="00993400">
        <w:rPr>
          <w:rStyle w:val="Emphasis"/>
          <w:highlight w:val="yellow"/>
        </w:rPr>
        <w:t>beyond all doubt</w:t>
      </w:r>
      <w:r w:rsidRPr="00993400">
        <w:rPr>
          <w:rStyle w:val="StyleUnderline"/>
          <w:highlight w:val="yellow"/>
        </w:rPr>
        <w:t xml:space="preserve"> create a vacuum of power</w:t>
      </w:r>
      <w:r w:rsidRPr="00F85178">
        <w:rPr>
          <w:rStyle w:val="StyleUnderline"/>
        </w:rPr>
        <w:t xml:space="preserve"> on the Korean Peninsula, </w:t>
      </w:r>
      <w:r w:rsidRPr="00993400">
        <w:rPr>
          <w:rStyle w:val="StyleUnderline"/>
          <w:highlight w:val="yellow"/>
        </w:rPr>
        <w:t xml:space="preserve">prompting North Korea to take on </w:t>
      </w:r>
      <w:r w:rsidRPr="00993400">
        <w:rPr>
          <w:rStyle w:val="Emphasis"/>
          <w:highlight w:val="yellow"/>
        </w:rPr>
        <w:t>more provocative actions</w:t>
      </w:r>
      <w:r w:rsidRPr="00993400">
        <w:rPr>
          <w:rStyle w:val="StyleUnderline"/>
          <w:highlight w:val="yellow"/>
        </w:rPr>
        <w:t xml:space="preserve"> such as </w:t>
      </w:r>
      <w:r w:rsidRPr="00993400">
        <w:rPr>
          <w:rStyle w:val="Emphasis"/>
          <w:highlight w:val="yellow"/>
        </w:rPr>
        <w:t>testing more missile and nuclear tests</w:t>
      </w:r>
      <w:r w:rsidRPr="00993400">
        <w:rPr>
          <w:rStyle w:val="StyleUnderline"/>
          <w:highlight w:val="yellow"/>
        </w:rPr>
        <w:t xml:space="preserve">, </w:t>
      </w:r>
      <w:r w:rsidRPr="00993400">
        <w:rPr>
          <w:rStyle w:val="Emphasis"/>
          <w:highlight w:val="yellow"/>
        </w:rPr>
        <w:t>attacking South Korean</w:t>
      </w:r>
      <w:r w:rsidRPr="00F85178">
        <w:rPr>
          <w:rStyle w:val="Emphasis"/>
        </w:rPr>
        <w:t xml:space="preserve"> troops near the DMZ</w:t>
      </w:r>
      <w:r w:rsidRPr="00F85178">
        <w:rPr>
          <w:rStyle w:val="StyleUnderline"/>
        </w:rPr>
        <w:t xml:space="preserve"> more often </w:t>
      </w:r>
      <w:r w:rsidRPr="00993400">
        <w:rPr>
          <w:rStyle w:val="StyleUnderline"/>
          <w:highlight w:val="yellow"/>
        </w:rPr>
        <w:t xml:space="preserve">or </w:t>
      </w:r>
      <w:r w:rsidRPr="00993400">
        <w:rPr>
          <w:rStyle w:val="Emphasis"/>
          <w:highlight w:val="yellow"/>
        </w:rPr>
        <w:t>shelling on the South’s ships and islands</w:t>
      </w:r>
      <w:r w:rsidRPr="00F85178">
        <w:rPr>
          <w:rStyle w:val="StyleUnderline"/>
        </w:rPr>
        <w:t xml:space="preserve"> near the Northern Limit Line.</w:t>
      </w:r>
      <w:r w:rsidRPr="00F85178">
        <w:t xml:space="preserve"> In return, </w:t>
      </w:r>
      <w:r w:rsidRPr="00993400">
        <w:rPr>
          <w:rStyle w:val="StyleUnderline"/>
          <w:highlight w:val="yellow"/>
        </w:rPr>
        <w:t xml:space="preserve">South Korea may </w:t>
      </w:r>
      <w:r w:rsidRPr="00993400">
        <w:rPr>
          <w:rStyle w:val="Emphasis"/>
          <w:highlight w:val="yellow"/>
        </w:rPr>
        <w:t>respond militarily to avoid losing face</w:t>
      </w:r>
      <w:r w:rsidRPr="00993400">
        <w:rPr>
          <w:rStyle w:val="StyleUnderline"/>
          <w:highlight w:val="yellow"/>
        </w:rPr>
        <w:t>, and</w:t>
      </w:r>
      <w:r w:rsidRPr="00F85178">
        <w:rPr>
          <w:rStyle w:val="StyleUnderline"/>
        </w:rPr>
        <w:t xml:space="preserve"> if initial deterrence fails, </w:t>
      </w:r>
      <w:r w:rsidRPr="00993400">
        <w:rPr>
          <w:rStyle w:val="StyleUnderline"/>
          <w:highlight w:val="yellow"/>
        </w:rPr>
        <w:t xml:space="preserve">the two Koreas will be </w:t>
      </w:r>
      <w:r w:rsidRPr="00993400">
        <w:rPr>
          <w:rStyle w:val="Emphasis"/>
          <w:highlight w:val="yellow"/>
        </w:rPr>
        <w:t>drawn into another Korean War</w:t>
      </w:r>
      <w:r w:rsidRPr="00F85178">
        <w:t xml:space="preserve">, an adverse prospect for future U.S. administrations. </w:t>
      </w:r>
      <w:r w:rsidRPr="00993400">
        <w:rPr>
          <w:rStyle w:val="StyleUnderline"/>
          <w:highlight w:val="yellow"/>
        </w:rPr>
        <w:t>The U.S. should not worry about</w:t>
      </w:r>
      <w:r w:rsidRPr="00F85178">
        <w:rPr>
          <w:rStyle w:val="StyleUnderline"/>
        </w:rPr>
        <w:t xml:space="preserve"> being drawn into </w:t>
      </w:r>
      <w:r w:rsidRPr="00993400">
        <w:rPr>
          <w:rStyle w:val="StyleUnderline"/>
          <w:highlight w:val="yellow"/>
        </w:rPr>
        <w:t xml:space="preserve">a conflict with North Korea because the presence of American troops has </w:t>
      </w:r>
      <w:r w:rsidRPr="00993400">
        <w:rPr>
          <w:rStyle w:val="Emphasis"/>
          <w:highlight w:val="yellow"/>
        </w:rPr>
        <w:t>effectively thwarted North Korean attacks in the first place</w:t>
      </w:r>
      <w:r w:rsidRPr="00993400">
        <w:rPr>
          <w:rStyle w:val="StyleUnderline"/>
          <w:highlight w:val="yellow"/>
        </w:rPr>
        <w:t>.</w:t>
      </w:r>
      <w:r w:rsidRPr="00F85178">
        <w:t xml:space="preserve"> In addition, keeping American troops on Korean soil is cheaper than sustaining the same number of troops in America, which helps shoulder some of the budget burden from American taxpayers. Maintaining the presence of American military in Korea is undeniably beneficial to both America and South Korea.</w:t>
      </w:r>
    </w:p>
    <w:p w:rsidR="006C63EE" w:rsidRPr="00F85178" w:rsidRDefault="006C63EE" w:rsidP="006C63EE">
      <w:pPr>
        <w:pStyle w:val="Heading3"/>
      </w:pPr>
      <w:r w:rsidRPr="00F85178">
        <w:t xml:space="preserve">They Say : “Korea Shifts to China” </w:t>
      </w:r>
    </w:p>
    <w:p w:rsidR="006C63EE" w:rsidRPr="00F85178" w:rsidRDefault="006C63EE" w:rsidP="006C63EE">
      <w:pPr>
        <w:pStyle w:val="Heading4"/>
        <w:rPr>
          <w:sz w:val="28"/>
        </w:rPr>
      </w:pPr>
      <w:r w:rsidRPr="00F85178">
        <w:rPr>
          <w:sz w:val="28"/>
          <w:u w:val="single"/>
        </w:rPr>
        <w:t>No Shift</w:t>
      </w:r>
      <w:r w:rsidRPr="00F85178">
        <w:rPr>
          <w:sz w:val="28"/>
        </w:rPr>
        <w:t xml:space="preserve"> — South Korea wants the US </w:t>
      </w:r>
      <w:r w:rsidRPr="00F85178">
        <w:rPr>
          <w:sz w:val="28"/>
          <w:u w:val="single"/>
        </w:rPr>
        <w:t>more</w:t>
      </w:r>
      <w:r w:rsidRPr="00F85178">
        <w:rPr>
          <w:sz w:val="28"/>
        </w:rPr>
        <w:t xml:space="preserve">. </w:t>
      </w:r>
    </w:p>
    <w:p w:rsidR="006C63EE" w:rsidRPr="00F85178" w:rsidRDefault="006C63EE" w:rsidP="006C63EE">
      <w:r w:rsidRPr="00F85178">
        <w:rPr>
          <w:rStyle w:val="Style13ptBold"/>
          <w:sz w:val="28"/>
        </w:rPr>
        <w:t>Snyder 15</w:t>
      </w:r>
      <w:r w:rsidRPr="00F85178">
        <w:t xml:space="preserve"> — Scott Snyder, Senior Fellow for Korea Studies at the Council on Foreign Relations, 2015 (“South Korea: At the Epicenter of a Geostrategic Danger Zone,” </w:t>
      </w:r>
      <w:r w:rsidRPr="00F85178">
        <w:rPr>
          <w:i/>
        </w:rPr>
        <w:t xml:space="preserve">National Interests, </w:t>
      </w:r>
      <w:r w:rsidRPr="00F85178">
        <w:t>October 15</w:t>
      </w:r>
      <w:r w:rsidRPr="00F85178">
        <w:rPr>
          <w:vertAlign w:val="superscript"/>
        </w:rPr>
        <w:t>th</w:t>
      </w:r>
      <w:r w:rsidRPr="00F85178">
        <w:t xml:space="preserve">, Accessible Online at </w:t>
      </w:r>
      <w:hyperlink r:id="rId92" w:history="1">
        <w:r w:rsidRPr="00F85178">
          <w:rPr>
            <w:rStyle w:val="Hyperlink"/>
          </w:rPr>
          <w:t>http://nationalinterest.org/blog/the-buzz/south-korea-the-epicenter-geostrategic-danger-zone-14090?page=2</w:t>
        </w:r>
      </w:hyperlink>
      <w:r w:rsidRPr="00F85178">
        <w:t>, Accessed On 07-25-2016)</w:t>
      </w:r>
    </w:p>
    <w:p w:rsidR="006C63EE" w:rsidRPr="00F85178" w:rsidRDefault="006C63EE" w:rsidP="006C63EE">
      <w:r w:rsidRPr="00993400">
        <w:rPr>
          <w:rStyle w:val="StyleUnderline"/>
          <w:highlight w:val="yellow"/>
        </w:rPr>
        <w:t>U.S. officials</w:t>
      </w:r>
      <w:r w:rsidRPr="00F85178">
        <w:t xml:space="preserve">, however, </w:t>
      </w:r>
      <w:r w:rsidRPr="00993400">
        <w:rPr>
          <w:rStyle w:val="Emphasis"/>
          <w:highlight w:val="yellow"/>
        </w:rPr>
        <w:t>are not alarmed by South Korea’s diplomacy toward China</w:t>
      </w:r>
      <w:r w:rsidRPr="00F85178">
        <w:t xml:space="preserve"> as many Japanese observers are. Washington recognizes that the two-dimensional view of South Korean diplomacy is inaccurate because </w:t>
      </w:r>
      <w:r w:rsidRPr="00993400">
        <w:rPr>
          <w:rStyle w:val="StyleUnderline"/>
          <w:highlight w:val="yellow"/>
        </w:rPr>
        <w:t xml:space="preserve">the U.S.-South Korea alliance is an </w:t>
      </w:r>
      <w:r w:rsidRPr="00993400">
        <w:rPr>
          <w:rStyle w:val="Emphasis"/>
          <w:highlight w:val="yellow"/>
        </w:rPr>
        <w:t>anchor</w:t>
      </w:r>
      <w:r w:rsidRPr="00993400">
        <w:rPr>
          <w:rStyle w:val="StyleUnderline"/>
          <w:highlight w:val="yellow"/>
        </w:rPr>
        <w:t xml:space="preserve"> that </w:t>
      </w:r>
      <w:r w:rsidRPr="00993400">
        <w:rPr>
          <w:rStyle w:val="Emphasis"/>
          <w:highlight w:val="yellow"/>
        </w:rPr>
        <w:t>prevents Seoul from moving into Beijing’s strategic embrace</w:t>
      </w:r>
      <w:r w:rsidRPr="00F85178">
        <w:t>. Even so, the United States does hope to see Japan and South Korea fully stabilize their relationship by addressing differences over history forthrightly on the foundation of past understandings in order to expand bilateral and trilateral cooperation.</w:t>
      </w:r>
    </w:p>
    <w:p w:rsidR="006C63EE" w:rsidRPr="00F85178" w:rsidRDefault="006C63EE" w:rsidP="006C63EE">
      <w:r w:rsidRPr="00993400">
        <w:rPr>
          <w:rStyle w:val="StyleUnderline"/>
          <w:highlight w:val="yellow"/>
        </w:rPr>
        <w:t xml:space="preserve">Park Geun-hye </w:t>
      </w:r>
      <w:r w:rsidRPr="00993400">
        <w:rPr>
          <w:rStyle w:val="Emphasis"/>
          <w:highlight w:val="yellow"/>
        </w:rPr>
        <w:t>understands</w:t>
      </w:r>
      <w:r w:rsidRPr="00993400">
        <w:rPr>
          <w:rStyle w:val="StyleUnderline"/>
          <w:highlight w:val="yellow"/>
        </w:rPr>
        <w:t xml:space="preserve"> that a</w:t>
      </w:r>
      <w:r w:rsidRPr="00F85178">
        <w:rPr>
          <w:rStyle w:val="StyleUnderline"/>
        </w:rPr>
        <w:t xml:space="preserve"> comprehensive </w:t>
      </w:r>
      <w:r w:rsidRPr="00993400">
        <w:rPr>
          <w:rStyle w:val="StyleUnderline"/>
          <w:highlight w:val="yellow"/>
        </w:rPr>
        <w:t xml:space="preserve">U.S.-ROK alliance is </w:t>
      </w:r>
      <w:r w:rsidRPr="00993400">
        <w:rPr>
          <w:rStyle w:val="Emphasis"/>
          <w:highlight w:val="yellow"/>
        </w:rPr>
        <w:t>vital</w:t>
      </w:r>
      <w:r w:rsidRPr="00993400">
        <w:rPr>
          <w:rStyle w:val="StyleUnderline"/>
          <w:highlight w:val="yellow"/>
        </w:rPr>
        <w:t xml:space="preserve"> to</w:t>
      </w:r>
      <w:r w:rsidRPr="00F85178">
        <w:rPr>
          <w:rStyle w:val="StyleUnderline"/>
        </w:rPr>
        <w:t xml:space="preserve"> </w:t>
      </w:r>
      <w:r w:rsidRPr="00993400">
        <w:rPr>
          <w:rStyle w:val="Emphasis"/>
          <w:highlight w:val="yellow"/>
        </w:rPr>
        <w:t>lessen</w:t>
      </w:r>
      <w:r w:rsidRPr="00F85178">
        <w:rPr>
          <w:rStyle w:val="Emphasis"/>
        </w:rPr>
        <w:t xml:space="preserve"> South Korea’s </w:t>
      </w:r>
      <w:r w:rsidRPr="00993400">
        <w:rPr>
          <w:rStyle w:val="Emphasis"/>
          <w:highlight w:val="yellow"/>
        </w:rPr>
        <w:t>vulnerability to North Korea</w:t>
      </w:r>
      <w:r w:rsidRPr="00993400">
        <w:rPr>
          <w:rStyle w:val="StyleUnderline"/>
          <w:highlight w:val="yellow"/>
        </w:rPr>
        <w:t xml:space="preserve"> and </w:t>
      </w:r>
      <w:r w:rsidRPr="00993400">
        <w:rPr>
          <w:rStyle w:val="Emphasis"/>
          <w:highlight w:val="yellow"/>
        </w:rPr>
        <w:t>rising Asian rivalries</w:t>
      </w:r>
      <w:r w:rsidRPr="00993400">
        <w:rPr>
          <w:rStyle w:val="StyleUnderline"/>
          <w:highlight w:val="yellow"/>
        </w:rPr>
        <w:t xml:space="preserve"> and to </w:t>
      </w:r>
      <w:r w:rsidRPr="00993400">
        <w:rPr>
          <w:rStyle w:val="Emphasis"/>
          <w:highlight w:val="yellow"/>
        </w:rPr>
        <w:t>bolster the application of international norms</w:t>
      </w:r>
      <w:r w:rsidRPr="00F85178">
        <w:rPr>
          <w:rStyle w:val="Emphasis"/>
        </w:rPr>
        <w:t xml:space="preserve"> in Northeast Asia</w:t>
      </w:r>
      <w:r w:rsidRPr="00F85178">
        <w:rPr>
          <w:rStyle w:val="StyleUnderline"/>
        </w:rPr>
        <w:t xml:space="preserve">. Although China’s economic relationship with South Korea is vibrant, </w:t>
      </w:r>
      <w:r w:rsidRPr="00993400">
        <w:rPr>
          <w:rStyle w:val="StyleUnderline"/>
          <w:highlight w:val="yellow"/>
        </w:rPr>
        <w:t xml:space="preserve">it is </w:t>
      </w:r>
      <w:r w:rsidRPr="00993400">
        <w:rPr>
          <w:rStyle w:val="Emphasis"/>
          <w:highlight w:val="yellow"/>
        </w:rPr>
        <w:t>premature</w:t>
      </w:r>
      <w:r w:rsidRPr="00993400">
        <w:rPr>
          <w:rStyle w:val="StyleUnderline"/>
          <w:highlight w:val="yellow"/>
        </w:rPr>
        <w:t xml:space="preserve"> for the foreseeable future to expect that </w:t>
      </w:r>
      <w:r w:rsidRPr="00993400">
        <w:rPr>
          <w:rStyle w:val="Emphasis"/>
          <w:highlight w:val="yellow"/>
        </w:rPr>
        <w:t>China can offer South Korea a viable security alternative to the alliance with the U</w:t>
      </w:r>
      <w:r w:rsidRPr="00F85178">
        <w:t xml:space="preserve">nited </w:t>
      </w:r>
      <w:r w:rsidRPr="00993400">
        <w:rPr>
          <w:rStyle w:val="Emphasis"/>
          <w:highlight w:val="yellow"/>
        </w:rPr>
        <w:t>S</w:t>
      </w:r>
      <w:r w:rsidRPr="00F85178">
        <w:t>tates.</w:t>
      </w:r>
    </w:p>
    <w:p w:rsidR="006C63EE" w:rsidRPr="00F85178" w:rsidRDefault="006C63EE" w:rsidP="006C63EE">
      <w:pPr>
        <w:rPr>
          <w:rStyle w:val="StyleUnderline"/>
        </w:rPr>
      </w:pPr>
    </w:p>
    <w:p w:rsidR="006C63EE" w:rsidRPr="00F85178" w:rsidRDefault="006C63EE" w:rsidP="006C63EE">
      <w:pPr>
        <w:pStyle w:val="Heading4"/>
        <w:rPr>
          <w:sz w:val="28"/>
        </w:rPr>
      </w:pPr>
      <w:r w:rsidRPr="00F85178">
        <w:rPr>
          <w:sz w:val="28"/>
          <w:u w:val="single"/>
        </w:rPr>
        <w:t>No Shift to China</w:t>
      </w:r>
      <w:r w:rsidRPr="00F85178">
        <w:rPr>
          <w:sz w:val="28"/>
        </w:rPr>
        <w:t xml:space="preserve"> — ties are </w:t>
      </w:r>
      <w:r w:rsidRPr="00F85178">
        <w:rPr>
          <w:sz w:val="28"/>
          <w:u w:val="single"/>
        </w:rPr>
        <w:t>far more strong with the US</w:t>
      </w:r>
      <w:r w:rsidRPr="00F85178">
        <w:rPr>
          <w:sz w:val="28"/>
        </w:rPr>
        <w:t xml:space="preserve">, but </w:t>
      </w:r>
      <w:r w:rsidRPr="00F85178">
        <w:rPr>
          <w:sz w:val="28"/>
          <w:u w:val="single"/>
        </w:rPr>
        <w:t>continuous assurance is key</w:t>
      </w:r>
      <w:r w:rsidRPr="00F85178">
        <w:rPr>
          <w:sz w:val="28"/>
        </w:rPr>
        <w:t xml:space="preserve">. </w:t>
      </w:r>
    </w:p>
    <w:p w:rsidR="006C63EE" w:rsidRPr="00F85178" w:rsidRDefault="006C63EE" w:rsidP="006C63EE">
      <w:r w:rsidRPr="00F85178">
        <w:rPr>
          <w:rStyle w:val="Style13ptBold"/>
          <w:sz w:val="28"/>
        </w:rPr>
        <w:t>Kim 14</w:t>
      </w:r>
      <w:r w:rsidRPr="00F85178">
        <w:t xml:space="preserve"> — Ellen Kim, Assistant Director and Fellow in the Office of the Korea Chair at the Center for Strategic and International Studies, 2014 (“Common Misconceptions about the China-South Korea Relationship,” </w:t>
      </w:r>
      <w:r w:rsidRPr="00F85178">
        <w:rPr>
          <w:i/>
        </w:rPr>
        <w:t xml:space="preserve">Georgetown Journal of Asian Affairs, </w:t>
      </w:r>
      <w:r w:rsidRPr="00F85178">
        <w:t xml:space="preserve">Fall/Winter, Accessible Online at </w:t>
      </w:r>
      <w:hyperlink r:id="rId93" w:history="1">
        <w:r w:rsidRPr="00F85178">
          <w:rPr>
            <w:rStyle w:val="Hyperlink"/>
          </w:rPr>
          <w:t>https://repository.library.georgetown.edu/handle/10822/712758</w:t>
        </w:r>
      </w:hyperlink>
      <w:r w:rsidRPr="00F85178">
        <w:t>, Accessed On 07-22-2016)</w:t>
      </w:r>
    </w:p>
    <w:p w:rsidR="006C63EE" w:rsidRPr="00F85178" w:rsidRDefault="006C63EE" w:rsidP="006C63EE">
      <w:r w:rsidRPr="00F85178">
        <w:t xml:space="preserve">However, </w:t>
      </w:r>
      <w:r w:rsidRPr="00993400">
        <w:rPr>
          <w:rStyle w:val="StyleUnderline"/>
          <w:highlight w:val="yellow"/>
        </w:rPr>
        <w:t>the future of the</w:t>
      </w:r>
      <w:r w:rsidRPr="00F85178">
        <w:rPr>
          <w:rStyle w:val="StyleUnderline"/>
        </w:rPr>
        <w:t xml:space="preserve"> U.S.-ROK </w:t>
      </w:r>
      <w:r w:rsidRPr="00993400">
        <w:rPr>
          <w:rStyle w:val="StyleUnderline"/>
          <w:highlight w:val="yellow"/>
        </w:rPr>
        <w:t xml:space="preserve">alliance is </w:t>
      </w:r>
      <w:r w:rsidRPr="00993400">
        <w:rPr>
          <w:rStyle w:val="Emphasis"/>
          <w:highlight w:val="yellow"/>
        </w:rPr>
        <w:t>not</w:t>
      </w:r>
      <w:r w:rsidRPr="00F85178">
        <w:rPr>
          <w:rStyle w:val="Emphasis"/>
        </w:rPr>
        <w:t xml:space="preserve"> as </w:t>
      </w:r>
      <w:r w:rsidRPr="00993400">
        <w:rPr>
          <w:rStyle w:val="Emphasis"/>
          <w:highlight w:val="yellow"/>
        </w:rPr>
        <w:t>dim</w:t>
      </w:r>
      <w:r w:rsidRPr="00F85178">
        <w:rPr>
          <w:rStyle w:val="Emphasis"/>
        </w:rPr>
        <w:t xml:space="preserve"> as people might think</w:t>
      </w:r>
      <w:r w:rsidRPr="00F85178">
        <w:rPr>
          <w:rStyle w:val="StyleUnderline"/>
        </w:rPr>
        <w:t xml:space="preserve">. </w:t>
      </w:r>
      <w:r w:rsidRPr="00993400">
        <w:rPr>
          <w:rStyle w:val="StyleUnderline"/>
          <w:highlight w:val="yellow"/>
        </w:rPr>
        <w:t>Although some presume</w:t>
      </w:r>
      <w:r w:rsidRPr="00F85178">
        <w:rPr>
          <w:rStyle w:val="StyleUnderline"/>
        </w:rPr>
        <w:t xml:space="preserve"> that South Korea’s </w:t>
      </w:r>
      <w:r w:rsidRPr="00993400">
        <w:rPr>
          <w:rStyle w:val="StyleUnderline"/>
          <w:highlight w:val="yellow"/>
        </w:rPr>
        <w:t>warming ties with China</w:t>
      </w:r>
      <w:r w:rsidRPr="00F85178">
        <w:rPr>
          <w:rStyle w:val="StyleUnderline"/>
        </w:rPr>
        <w:t xml:space="preserve"> may have </w:t>
      </w:r>
      <w:r w:rsidRPr="00993400">
        <w:rPr>
          <w:rStyle w:val="Emphasis"/>
          <w:highlight w:val="yellow"/>
        </w:rPr>
        <w:t>weakened its relationship</w:t>
      </w:r>
      <w:r w:rsidRPr="00F85178">
        <w:rPr>
          <w:rStyle w:val="StyleUnderline"/>
        </w:rPr>
        <w:t xml:space="preserve"> with the United States, such </w:t>
      </w:r>
      <w:r w:rsidRPr="00993400">
        <w:rPr>
          <w:rStyle w:val="StyleUnderline"/>
          <w:highlight w:val="yellow"/>
        </w:rPr>
        <w:t xml:space="preserve">presumptions </w:t>
      </w:r>
      <w:r w:rsidRPr="00993400">
        <w:rPr>
          <w:rStyle w:val="Emphasis"/>
          <w:highlight w:val="yellow"/>
        </w:rPr>
        <w:t>underestimate the reservoir of deep trust</w:t>
      </w:r>
      <w:r w:rsidRPr="00F85178">
        <w:rPr>
          <w:rStyle w:val="StyleUnderline"/>
        </w:rPr>
        <w:t xml:space="preserve"> and friendship between the United States and South Korea</w:t>
      </w:r>
      <w:r w:rsidRPr="00F85178">
        <w:t xml:space="preserve">. In South Korea, </w:t>
      </w:r>
      <w:r w:rsidRPr="00993400">
        <w:rPr>
          <w:rStyle w:val="StyleUnderline"/>
          <w:highlight w:val="yellow"/>
        </w:rPr>
        <w:t>the U</w:t>
      </w:r>
      <w:r w:rsidRPr="00F85178">
        <w:t xml:space="preserve">nited </w:t>
      </w:r>
      <w:r w:rsidRPr="00993400">
        <w:rPr>
          <w:rStyle w:val="StyleUnderline"/>
          <w:highlight w:val="yellow"/>
        </w:rPr>
        <w:t>S</w:t>
      </w:r>
      <w:r w:rsidRPr="00F85178">
        <w:t xml:space="preserve">tates </w:t>
      </w:r>
      <w:r w:rsidRPr="00993400">
        <w:rPr>
          <w:rStyle w:val="Emphasis"/>
          <w:highlight w:val="yellow"/>
        </w:rPr>
        <w:t>continues to rank more favorably than China</w:t>
      </w:r>
      <w:r w:rsidRPr="00993400">
        <w:rPr>
          <w:rStyle w:val="StyleUnderline"/>
          <w:highlight w:val="yellow"/>
        </w:rPr>
        <w:t xml:space="preserve"> in opinion polls and </w:t>
      </w:r>
      <w:r w:rsidRPr="00993400">
        <w:rPr>
          <w:rStyle w:val="Emphasis"/>
          <w:highlight w:val="yellow"/>
        </w:rPr>
        <w:t>remained a preferred cooperative partner</w:t>
      </w:r>
      <w:r w:rsidRPr="00993400">
        <w:rPr>
          <w:rStyle w:val="StyleUnderline"/>
          <w:highlight w:val="yellow"/>
        </w:rPr>
        <w:t xml:space="preserve"> even when Sino-ROK relations were buoyant</w:t>
      </w:r>
      <w:r w:rsidRPr="00F85178">
        <w:rPr>
          <w:rStyle w:val="StyleUnderline"/>
        </w:rPr>
        <w:t xml:space="preserve"> after the July Park-Xi summit</w:t>
      </w:r>
      <w:r w:rsidRPr="00F85178">
        <w:t xml:space="preserve">.6 In the 2014 Chicago Council survey, American favorable views of South Korea also set a new record high, reaching a rating of 55 from the previous record of 52 in 2010.7 </w:t>
      </w:r>
    </w:p>
    <w:p w:rsidR="006C63EE" w:rsidRPr="00F85178" w:rsidRDefault="006C63EE" w:rsidP="006C63EE">
      <w:r w:rsidRPr="00993400">
        <w:rPr>
          <w:rStyle w:val="StyleUnderline"/>
          <w:highlight w:val="yellow"/>
        </w:rPr>
        <w:t>The U</w:t>
      </w:r>
      <w:r w:rsidRPr="00F85178">
        <w:rPr>
          <w:rStyle w:val="StyleUnderline"/>
        </w:rPr>
        <w:t xml:space="preserve">nited </w:t>
      </w:r>
      <w:r w:rsidRPr="00993400">
        <w:rPr>
          <w:rStyle w:val="StyleUnderline"/>
          <w:highlight w:val="yellow"/>
        </w:rPr>
        <w:t>S</w:t>
      </w:r>
      <w:r w:rsidRPr="00F85178">
        <w:rPr>
          <w:rStyle w:val="StyleUnderline"/>
        </w:rPr>
        <w:t xml:space="preserve">tates </w:t>
      </w:r>
      <w:r w:rsidRPr="00993400">
        <w:rPr>
          <w:rStyle w:val="StyleUnderline"/>
          <w:highlight w:val="yellow"/>
        </w:rPr>
        <w:t xml:space="preserve">and South Korea have </w:t>
      </w:r>
      <w:r w:rsidRPr="00993400">
        <w:rPr>
          <w:rStyle w:val="Emphasis"/>
          <w:highlight w:val="yellow"/>
        </w:rPr>
        <w:t>cemented a robust relationship</w:t>
      </w:r>
      <w:r w:rsidRPr="00F85178">
        <w:rPr>
          <w:rStyle w:val="StyleUnderline"/>
        </w:rPr>
        <w:t xml:space="preserve"> under the Obama and previous South Korean Lee Myung-bak governments. </w:t>
      </w:r>
      <w:r w:rsidRPr="00993400">
        <w:rPr>
          <w:rStyle w:val="StyleUnderline"/>
          <w:highlight w:val="yellow"/>
        </w:rPr>
        <w:t xml:space="preserve">Highlights of this relationship include close </w:t>
      </w:r>
      <w:r w:rsidRPr="00993400">
        <w:rPr>
          <w:rStyle w:val="Emphasis"/>
          <w:highlight w:val="yellow"/>
        </w:rPr>
        <w:t>cooperation</w:t>
      </w:r>
      <w:r w:rsidRPr="00993400">
        <w:rPr>
          <w:rStyle w:val="StyleUnderline"/>
          <w:highlight w:val="yellow"/>
        </w:rPr>
        <w:t xml:space="preserve"> and </w:t>
      </w:r>
      <w:r w:rsidRPr="00993400">
        <w:rPr>
          <w:rStyle w:val="Emphasis"/>
          <w:highlight w:val="yellow"/>
        </w:rPr>
        <w:t>coordination</w:t>
      </w:r>
      <w:r w:rsidRPr="00F85178">
        <w:t xml:space="preserve"> on North Korea in the aftermath of the Cheonan sinking and the shelling of Yeonpyeong Island, as well as the conclusion of the bilateral Korea-U.S. Free Trade Agreement (KORUS FTA). </w:t>
      </w:r>
      <w:r w:rsidRPr="00F85178">
        <w:rPr>
          <w:rStyle w:val="StyleUnderline"/>
        </w:rPr>
        <w:t xml:space="preserve">These </w:t>
      </w:r>
      <w:r w:rsidRPr="00993400">
        <w:rPr>
          <w:rStyle w:val="StyleUnderline"/>
          <w:highlight w:val="yellow"/>
        </w:rPr>
        <w:t xml:space="preserve">bilateral accomplishments and strong solidarity reflect </w:t>
      </w:r>
      <w:r w:rsidRPr="00993400">
        <w:rPr>
          <w:rStyle w:val="Emphasis"/>
          <w:highlight w:val="yellow"/>
        </w:rPr>
        <w:t>years of successful U.S.-ROK relations</w:t>
      </w:r>
      <w:r w:rsidRPr="00F85178">
        <w:rPr>
          <w:rStyle w:val="StyleUnderline"/>
        </w:rPr>
        <w:t>.</w:t>
      </w:r>
      <w:r w:rsidRPr="00F85178">
        <w:t xml:space="preserve"> Against </w:t>
      </w:r>
      <w:r w:rsidRPr="00F85178">
        <w:rPr>
          <w:rStyle w:val="StyleUnderline"/>
        </w:rPr>
        <w:t xml:space="preserve">this backdrop, the two summits between President Obama and President Park also </w:t>
      </w:r>
      <w:r w:rsidRPr="00F85178">
        <w:rPr>
          <w:rStyle w:val="Emphasis"/>
        </w:rPr>
        <w:t>demonstrated the strength of the U.S.-ROK alliance</w:t>
      </w:r>
      <w:r w:rsidRPr="00F85178">
        <w:rPr>
          <w:rStyle w:val="StyleUnderline"/>
        </w:rPr>
        <w:t xml:space="preserve"> and that </w:t>
      </w:r>
      <w:r w:rsidRPr="00993400">
        <w:rPr>
          <w:rStyle w:val="Emphasis"/>
          <w:highlight w:val="yellow"/>
        </w:rPr>
        <w:t>Seoul-Washington ties remain steady</w:t>
      </w:r>
      <w:r w:rsidRPr="00F85178">
        <w:rPr>
          <w:rStyle w:val="StyleUnderline"/>
        </w:rPr>
        <w:t>.</w:t>
      </w:r>
      <w:r w:rsidRPr="00F85178">
        <w:t xml:space="preserve"> In October 2014, the Obama and Park administrations came to an agreement on another delay of the transfer of wartime operational control (OPCON) of South Korean troops from the U.S.-led UN Command to South Korea. </w:t>
      </w:r>
    </w:p>
    <w:p w:rsidR="006C63EE" w:rsidRPr="00F85178" w:rsidRDefault="006C63EE" w:rsidP="006C63EE">
      <w:r w:rsidRPr="00F85178">
        <w:t xml:space="preserve">Although Washington shared Seoul’s concern that the previous transfer schedule of 2015 needed to be reconsidered following North Korea’s third nuclear test in 2013, postponing the planned OPCON transfer that had already been delayed once in 2011 was not an easy task. The final decision to delay the OPCON transfer reveals the strength of the ties between the two allies. Nevertheless, </w:t>
      </w:r>
      <w:r w:rsidRPr="00993400">
        <w:rPr>
          <w:rStyle w:val="StyleUnderline"/>
          <w:highlight w:val="yellow"/>
        </w:rPr>
        <w:t xml:space="preserve">South Korea’s growing tilt toward China </w:t>
      </w:r>
      <w:r w:rsidRPr="00993400">
        <w:rPr>
          <w:rStyle w:val="Emphasis"/>
          <w:highlight w:val="yellow"/>
        </w:rPr>
        <w:t>needs to be properly managed</w:t>
      </w:r>
      <w:r w:rsidRPr="00F85178">
        <w:rPr>
          <w:rStyle w:val="StyleUnderline"/>
        </w:rPr>
        <w:t xml:space="preserve"> because of its long-term geostrategic implications</w:t>
      </w:r>
      <w:r w:rsidRPr="00F85178">
        <w:t xml:space="preserve">. South Korea’s inclination toward China is not a transient trend given the geopolitical and economic dilemmas that the country faces. </w:t>
      </w:r>
    </w:p>
    <w:p w:rsidR="006C63EE" w:rsidRPr="00F85178" w:rsidRDefault="006C63EE" w:rsidP="006C63EE">
      <w:r w:rsidRPr="00F85178">
        <w:t xml:space="preserve">Unlike Japan, which views China more as a competitor, </w:t>
      </w:r>
      <w:r w:rsidRPr="00993400">
        <w:rPr>
          <w:rStyle w:val="StyleUnderline"/>
          <w:highlight w:val="yellow"/>
        </w:rPr>
        <w:t xml:space="preserve">South Korea faces a policy challenge to </w:t>
      </w:r>
      <w:r w:rsidRPr="00993400">
        <w:rPr>
          <w:rStyle w:val="Emphasis"/>
          <w:highlight w:val="yellow"/>
        </w:rPr>
        <w:t>coordinate</w:t>
      </w:r>
      <w:r w:rsidRPr="00993400">
        <w:rPr>
          <w:rStyle w:val="StyleUnderline"/>
          <w:highlight w:val="yellow"/>
        </w:rPr>
        <w:t xml:space="preserve"> and </w:t>
      </w:r>
      <w:r w:rsidRPr="00993400">
        <w:rPr>
          <w:rStyle w:val="Emphasis"/>
          <w:highlight w:val="yellow"/>
        </w:rPr>
        <w:t>synchronize</w:t>
      </w:r>
      <w:r w:rsidRPr="00993400">
        <w:rPr>
          <w:rStyle w:val="StyleUnderline"/>
          <w:highlight w:val="yellow"/>
        </w:rPr>
        <w:t xml:space="preserve"> its </w:t>
      </w:r>
      <w:r w:rsidRPr="00993400">
        <w:rPr>
          <w:rStyle w:val="Emphasis"/>
          <w:highlight w:val="yellow"/>
        </w:rPr>
        <w:t>U.S. military alliance</w:t>
      </w:r>
      <w:r w:rsidRPr="00993400">
        <w:rPr>
          <w:rStyle w:val="StyleUnderline"/>
          <w:highlight w:val="yellow"/>
        </w:rPr>
        <w:t xml:space="preserve"> with its</w:t>
      </w:r>
      <w:r w:rsidRPr="00F85178">
        <w:rPr>
          <w:rStyle w:val="StyleUnderline"/>
        </w:rPr>
        <w:t xml:space="preserve"> </w:t>
      </w:r>
      <w:r w:rsidRPr="00F85178">
        <w:rPr>
          <w:rStyle w:val="Emphasis"/>
        </w:rPr>
        <w:t xml:space="preserve">evolving strategic cooperative </w:t>
      </w:r>
      <w:r w:rsidRPr="00993400">
        <w:rPr>
          <w:rStyle w:val="Emphasis"/>
          <w:highlight w:val="yellow"/>
        </w:rPr>
        <w:t>relationship with China</w:t>
      </w:r>
      <w:r w:rsidRPr="00F85178">
        <w:t xml:space="preserve">. However, as Victor Cha argues, </w:t>
      </w:r>
      <w:r w:rsidRPr="00F85178">
        <w:rPr>
          <w:rStyle w:val="StyleUnderline"/>
        </w:rPr>
        <w:t xml:space="preserve">South Korea’s strategic value and leverage vis-à-vis China </w:t>
      </w:r>
      <w:r w:rsidRPr="00F85178">
        <w:rPr>
          <w:rStyle w:val="Emphasis"/>
        </w:rPr>
        <w:t>rests on</w:t>
      </w:r>
      <w:r w:rsidRPr="00F85178">
        <w:rPr>
          <w:rStyle w:val="StyleUnderline"/>
        </w:rPr>
        <w:t xml:space="preserve"> and is </w:t>
      </w:r>
      <w:r w:rsidRPr="00F85178">
        <w:rPr>
          <w:rStyle w:val="Emphasis"/>
        </w:rPr>
        <w:t>derived from</w:t>
      </w:r>
      <w:r w:rsidRPr="00F85178">
        <w:rPr>
          <w:rStyle w:val="StyleUnderline"/>
        </w:rPr>
        <w:t xml:space="preserve"> its </w:t>
      </w:r>
      <w:r w:rsidRPr="00F85178">
        <w:rPr>
          <w:rStyle w:val="Emphasis"/>
        </w:rPr>
        <w:t>strong relationship with the United States</w:t>
      </w:r>
      <w:r w:rsidRPr="00F85178">
        <w:t xml:space="preserve">.8 As a result, South </w:t>
      </w:r>
      <w:r w:rsidRPr="00993400">
        <w:rPr>
          <w:rStyle w:val="StyleUnderline"/>
          <w:highlight w:val="yellow"/>
        </w:rPr>
        <w:t>Korea’s lean toward China must be matched by concerted efforts from</w:t>
      </w:r>
      <w:r w:rsidRPr="00F85178">
        <w:t xml:space="preserve"> South Korea and </w:t>
      </w:r>
      <w:r w:rsidRPr="00993400">
        <w:rPr>
          <w:rStyle w:val="StyleUnderline"/>
          <w:highlight w:val="yellow"/>
        </w:rPr>
        <w:t xml:space="preserve">the United States to </w:t>
      </w:r>
      <w:r w:rsidRPr="00993400">
        <w:rPr>
          <w:rStyle w:val="Emphasis"/>
          <w:highlight w:val="yellow"/>
        </w:rPr>
        <w:t>continuously shore up and deepen the U.S.-ROK comprehensive strategic alliance</w:t>
      </w:r>
      <w:r w:rsidRPr="00F85178">
        <w:t xml:space="preserve">. For instance, the two countries must update their alliance vision statements to meet present and future security realities in Asia. South Korea’s accession to the Trans-Pacific Partnership (TPP) would also be a positive development. In addition to implementing KORUS, joining a U.S.-led regional trade agreement would balance against South Korea’s decision to sign a bilateral free trade agreement with China and participate in the China-led Regional Comprehensive Economic Partnership (RCEP). </w:t>
      </w:r>
    </w:p>
    <w:p w:rsidR="006C63EE" w:rsidRPr="00F85178" w:rsidRDefault="006C63EE" w:rsidP="006C63EE"/>
    <w:p w:rsidR="006C63EE" w:rsidRPr="00F85178" w:rsidRDefault="006C63EE" w:rsidP="006C63EE">
      <w:pPr>
        <w:pStyle w:val="Heading3"/>
      </w:pPr>
      <w:r w:rsidRPr="00F85178">
        <w:t>They Say: “Effect of Plan Solves”</w:t>
      </w:r>
    </w:p>
    <w:p w:rsidR="006C63EE" w:rsidRPr="00F85178" w:rsidRDefault="006C63EE" w:rsidP="006C63EE">
      <w:pPr>
        <w:pStyle w:val="Heading4"/>
        <w:rPr>
          <w:sz w:val="28"/>
        </w:rPr>
      </w:pPr>
      <w:r w:rsidRPr="00F85178">
        <w:rPr>
          <w:sz w:val="28"/>
        </w:rPr>
        <w:t xml:space="preserve">The DA </w:t>
      </w:r>
      <w:r w:rsidRPr="00F85178">
        <w:rPr>
          <w:sz w:val="28"/>
          <w:u w:val="single"/>
        </w:rPr>
        <w:t>occurs faster than case solves</w:t>
      </w:r>
      <w:r w:rsidRPr="00F85178">
        <w:rPr>
          <w:sz w:val="28"/>
        </w:rPr>
        <w:t xml:space="preserve"> — perception is </w:t>
      </w:r>
      <w:r w:rsidRPr="00F85178">
        <w:rPr>
          <w:sz w:val="28"/>
          <w:u w:val="single"/>
        </w:rPr>
        <w:t>the most important</w:t>
      </w:r>
      <w:r w:rsidRPr="00F85178">
        <w:rPr>
          <w:sz w:val="28"/>
        </w:rPr>
        <w:t>.</w:t>
      </w:r>
    </w:p>
    <w:p w:rsidR="006C63EE" w:rsidRPr="00F85178" w:rsidRDefault="006C63EE" w:rsidP="006C63EE">
      <w:r w:rsidRPr="00F85178">
        <w:rPr>
          <w:rStyle w:val="Heading4Char"/>
          <w:sz w:val="28"/>
        </w:rPr>
        <w:t>Santoro 15</w:t>
      </w:r>
      <w:r w:rsidRPr="00F85178">
        <w:t xml:space="preserve"> – David Santoro, Senior Fellow at the Pacific Forum CSIS, 2015 (“Assuring Japan and South Korea in the Second Nuclear Age,” </w:t>
      </w:r>
      <w:r w:rsidRPr="00F85178">
        <w:rPr>
          <w:i/>
        </w:rPr>
        <w:t>The Washington Quarterly</w:t>
      </w:r>
      <w:r w:rsidRPr="00F85178">
        <w:t xml:space="preserve">, Vol. 38, No. 1, Accessible Online at </w:t>
      </w:r>
      <w:hyperlink r:id="rId94" w:history="1">
        <w:r w:rsidRPr="00F85178">
          <w:rPr>
            <w:rStyle w:val="Hyperlink"/>
          </w:rPr>
          <w:t>https://twq.elliott.gwu.edu/sites/twq.elliott.gwu.edu/files/downloads/TWQ_Spring2015_Santoro-Warden.pdf</w:t>
        </w:r>
      </w:hyperlink>
      <w:r w:rsidRPr="00F85178">
        <w:t>, Accessed On 07-19-2016)</w:t>
      </w:r>
    </w:p>
    <w:p w:rsidR="006C63EE" w:rsidRPr="00F85178" w:rsidRDefault="006C63EE" w:rsidP="006C63EE">
      <w:r w:rsidRPr="00993400">
        <w:rPr>
          <w:rStyle w:val="StyleUnderline"/>
          <w:highlight w:val="yellow"/>
        </w:rPr>
        <w:t>Discussions about</w:t>
      </w:r>
      <w:r w:rsidRPr="00F85178">
        <w:rPr>
          <w:rStyle w:val="StyleUnderline"/>
        </w:rPr>
        <w:t xml:space="preserve"> the requirements for</w:t>
      </w:r>
      <w:r w:rsidRPr="00F85178">
        <w:t xml:space="preserve"> U.S. extended deterrence and </w:t>
      </w:r>
      <w:r w:rsidRPr="00993400">
        <w:rPr>
          <w:rStyle w:val="StyleUnderline"/>
          <w:highlight w:val="yellow"/>
        </w:rPr>
        <w:t xml:space="preserve">assurance are making a </w:t>
      </w:r>
      <w:r w:rsidRPr="00993400">
        <w:rPr>
          <w:rStyle w:val="Emphasis"/>
          <w:highlight w:val="yellow"/>
        </w:rPr>
        <w:t>comeback</w:t>
      </w:r>
      <w:r w:rsidRPr="00F85178">
        <w:rPr>
          <w:rStyle w:val="StyleUnderline"/>
          <w:u w:val="none"/>
        </w:rPr>
        <w:t>.</w:t>
      </w:r>
      <w:r w:rsidRPr="00F85178">
        <w:t xml:space="preserve"> During the Cold War, U.S. analysts focused primarily on Western Europe, but in recent years the </w:t>
      </w:r>
      <w:r w:rsidRPr="00993400">
        <w:rPr>
          <w:rStyle w:val="StyleUnderline"/>
          <w:highlight w:val="yellow"/>
        </w:rPr>
        <w:t>challenges of</w:t>
      </w:r>
      <w:r w:rsidRPr="00F85178">
        <w:t xml:space="preserve"> extended deterrence and </w:t>
      </w:r>
      <w:r w:rsidRPr="00993400">
        <w:rPr>
          <w:rStyle w:val="StyleUnderline"/>
          <w:highlight w:val="yellow"/>
        </w:rPr>
        <w:t>assurance have been</w:t>
      </w:r>
      <w:r w:rsidRPr="00993400">
        <w:rPr>
          <w:rStyle w:val="StyleUnderline"/>
          <w:highlight w:val="yellow"/>
          <w:u w:val="none"/>
        </w:rPr>
        <w:t xml:space="preserve"> </w:t>
      </w:r>
      <w:r w:rsidRPr="00993400">
        <w:rPr>
          <w:rStyle w:val="Emphasis"/>
          <w:highlight w:val="yellow"/>
        </w:rPr>
        <w:t>starker in Northeast Asia</w:t>
      </w:r>
      <w:r w:rsidRPr="00993400">
        <w:rPr>
          <w:rStyle w:val="StyleUnderline"/>
          <w:highlight w:val="yellow"/>
        </w:rPr>
        <w:t>. Discussing</w:t>
      </w:r>
      <w:r w:rsidRPr="00F85178">
        <w:t xml:space="preserve"> the requirements for U.S. extended deterrence and </w:t>
      </w:r>
      <w:r w:rsidRPr="00993400">
        <w:rPr>
          <w:rStyle w:val="StyleUnderline"/>
          <w:highlight w:val="yellow"/>
        </w:rPr>
        <w:t>assurance involves</w:t>
      </w:r>
      <w:r w:rsidRPr="00F85178">
        <w:t xml:space="preserve"> asking </w:t>
      </w:r>
      <w:r w:rsidRPr="00993400">
        <w:rPr>
          <w:rStyle w:val="StyleUnderline"/>
          <w:highlight w:val="yellow"/>
        </w:rPr>
        <w:t>how the</w:t>
      </w:r>
      <w:r w:rsidRPr="00993400">
        <w:rPr>
          <w:highlight w:val="yellow"/>
        </w:rPr>
        <w:t xml:space="preserve"> </w:t>
      </w:r>
      <w:r w:rsidRPr="00993400">
        <w:rPr>
          <w:rStyle w:val="Emphasis"/>
          <w:highlight w:val="yellow"/>
          <w:u w:val="none"/>
        </w:rPr>
        <w:t>U</w:t>
      </w:r>
      <w:r w:rsidRPr="00F85178">
        <w:t xml:space="preserve">nited </w:t>
      </w:r>
      <w:r w:rsidRPr="00993400">
        <w:rPr>
          <w:rStyle w:val="StyleUnderline"/>
          <w:highlight w:val="yellow"/>
        </w:rPr>
        <w:t>S</w:t>
      </w:r>
      <w:r w:rsidRPr="00F85178">
        <w:t xml:space="preserve">tates </w:t>
      </w:r>
      <w:r w:rsidRPr="00993400">
        <w:rPr>
          <w:rStyle w:val="StyleUnderline"/>
          <w:highlight w:val="yellow"/>
        </w:rPr>
        <w:t xml:space="preserve">can </w:t>
      </w:r>
      <w:r w:rsidRPr="00993400">
        <w:rPr>
          <w:rStyle w:val="Emphasis"/>
          <w:highlight w:val="yellow"/>
        </w:rPr>
        <w:t>deter its adversaries</w:t>
      </w:r>
      <w:r w:rsidRPr="00993400">
        <w:rPr>
          <w:rStyle w:val="StyleUnderline"/>
          <w:highlight w:val="yellow"/>
        </w:rPr>
        <w:t xml:space="preserve"> and </w:t>
      </w:r>
      <w:r w:rsidRPr="00993400">
        <w:rPr>
          <w:rStyle w:val="Emphasis"/>
          <w:highlight w:val="yellow"/>
        </w:rPr>
        <w:t>assure its allies</w:t>
      </w:r>
      <w:r w:rsidRPr="00993400">
        <w:rPr>
          <w:rStyle w:val="StyleUnderline"/>
          <w:highlight w:val="yellow"/>
        </w:rPr>
        <w:t xml:space="preserve">. In both cases, </w:t>
      </w:r>
      <w:r w:rsidRPr="00993400">
        <w:rPr>
          <w:rStyle w:val="Emphasis"/>
          <w:highlight w:val="yellow"/>
          <w:u w:val="none"/>
        </w:rPr>
        <w:t>the critical factor is perception</w:t>
      </w:r>
      <w:r w:rsidRPr="00F85178">
        <w:rPr>
          <w:rStyle w:val="StyleUnderline"/>
          <w:u w:val="none"/>
        </w:rPr>
        <w:t>.</w:t>
      </w:r>
      <w:r w:rsidRPr="00F85178">
        <w:t xml:space="preserve"> According to analysts Clark Murdock and Jessica Yeats, “In the same way that deterrence must be tailored to each actor, situation, and form of warfare, </w:t>
      </w:r>
      <w:r w:rsidRPr="00993400">
        <w:rPr>
          <w:rStyle w:val="StyleUnderline"/>
          <w:highlight w:val="yellow"/>
        </w:rPr>
        <w:t xml:space="preserve">assurance </w:t>
      </w:r>
      <w:r w:rsidRPr="00993400">
        <w:rPr>
          <w:rStyle w:val="Emphasis"/>
          <w:highlight w:val="yellow"/>
        </w:rPr>
        <w:t>must be tailored</w:t>
      </w:r>
      <w:r w:rsidRPr="00993400">
        <w:rPr>
          <w:rStyle w:val="StyleUnderline"/>
          <w:highlight w:val="yellow"/>
        </w:rPr>
        <w:t xml:space="preserve"> to the </w:t>
      </w:r>
      <w:r w:rsidRPr="00993400">
        <w:rPr>
          <w:rStyle w:val="Emphasis"/>
          <w:highlight w:val="yellow"/>
        </w:rPr>
        <w:t>strategic culture</w:t>
      </w:r>
      <w:r w:rsidRPr="00993400">
        <w:rPr>
          <w:rStyle w:val="StyleUnderline"/>
          <w:highlight w:val="yellow"/>
        </w:rPr>
        <w:t xml:space="preserve">, </w:t>
      </w:r>
      <w:r w:rsidRPr="00993400">
        <w:rPr>
          <w:rStyle w:val="Emphasis"/>
          <w:highlight w:val="yellow"/>
        </w:rPr>
        <w:t>threat perceptions</w:t>
      </w:r>
      <w:r w:rsidRPr="00993400">
        <w:rPr>
          <w:rStyle w:val="StyleUnderline"/>
          <w:highlight w:val="yellow"/>
        </w:rPr>
        <w:t xml:space="preserve">, </w:t>
      </w:r>
      <w:r w:rsidRPr="00993400">
        <w:rPr>
          <w:rStyle w:val="Emphasis"/>
          <w:highlight w:val="yellow"/>
        </w:rPr>
        <w:t>values</w:t>
      </w:r>
      <w:r w:rsidRPr="00993400">
        <w:rPr>
          <w:rStyle w:val="StyleUnderline"/>
          <w:highlight w:val="yellow"/>
        </w:rPr>
        <w:t xml:space="preserve">, and </w:t>
      </w:r>
      <w:r w:rsidRPr="00993400">
        <w:rPr>
          <w:rStyle w:val="Emphasis"/>
          <w:highlight w:val="yellow"/>
        </w:rPr>
        <w:t>specific concerns of each ally</w:t>
      </w:r>
      <w:r w:rsidRPr="00993400">
        <w:rPr>
          <w:rStyle w:val="StyleUnderline"/>
          <w:highlight w:val="yellow"/>
        </w:rPr>
        <w:t>.”</w:t>
      </w:r>
    </w:p>
    <w:p w:rsidR="006C63EE" w:rsidRPr="00F85178" w:rsidRDefault="006C63EE" w:rsidP="006C63EE"/>
    <w:p w:rsidR="006C63EE" w:rsidRPr="00F85178" w:rsidRDefault="006C63EE" w:rsidP="006C63EE">
      <w:pPr>
        <w:rPr>
          <w:rFonts w:asciiTheme="minorHAnsi" w:hAnsiTheme="minorHAnsi"/>
        </w:rPr>
      </w:pPr>
    </w:p>
    <w:p w:rsidR="006C63EE" w:rsidRPr="00F85178" w:rsidRDefault="006C63EE" w:rsidP="006C63EE">
      <w:pPr>
        <w:rPr>
          <w:rFonts w:asciiTheme="minorHAnsi" w:hAnsiTheme="minorHAnsi"/>
        </w:rPr>
      </w:pPr>
    </w:p>
    <w:p w:rsidR="006C63EE" w:rsidRPr="00F85178" w:rsidRDefault="006C63EE" w:rsidP="006C63EE"/>
    <w:p w:rsidR="00335DD1" w:rsidRDefault="00335DD1" w:rsidP="00966AA1"/>
    <w:p w:rsidR="006C63EE" w:rsidRDefault="006C63EE" w:rsidP="00335DD1">
      <w:pPr>
        <w:pStyle w:val="Heading2"/>
      </w:pPr>
      <w:r>
        <w:t>Kritik Link</w:t>
      </w:r>
    </w:p>
    <w:p w:rsidR="006C63EE" w:rsidRDefault="006C63EE" w:rsidP="006C63EE">
      <w:pPr>
        <w:pStyle w:val="Heading3"/>
      </w:pPr>
      <w:r>
        <w:t>1NC — Security K Link</w:t>
      </w:r>
    </w:p>
    <w:p w:rsidR="009904AC" w:rsidRDefault="009904AC" w:rsidP="009904AC">
      <w:pPr>
        <w:pStyle w:val="Heading4"/>
      </w:pPr>
      <w:r>
        <w:t>The aff’s response to changes in the state of North Ko</w:t>
      </w:r>
      <w:r w:rsidR="008940BE">
        <w:t>rea</w:t>
      </w:r>
      <w:bookmarkStart w:id="3" w:name="_GoBack"/>
      <w:bookmarkEnd w:id="3"/>
      <w:r>
        <w:t xml:space="preserve"> justifies Western imperialist aggression</w:t>
      </w:r>
    </w:p>
    <w:p w:rsidR="009904AC" w:rsidRDefault="009904AC" w:rsidP="009904AC">
      <w:r w:rsidRPr="00FC3623">
        <w:rPr>
          <w:rStyle w:val="Style13ptBold"/>
        </w:rPr>
        <w:t>MacKie 13</w:t>
      </w:r>
      <w:r>
        <w:t xml:space="preserve"> ― Craig MacKie, research at Concordia University of Quebec, M.A. in Sociology from Concordia University at Quebec, 2013. (“Orienting Affection: The Political Economy of Affect and The Democratic People’s Republic of Korea”, March 2013, Available Online at: </w:t>
      </w:r>
      <w:hyperlink r:id="rId95" w:history="1">
        <w:r w:rsidRPr="009E1D52">
          <w:rPr>
            <w:rStyle w:val="Hyperlink"/>
          </w:rPr>
          <w:t>http://spectrum.library.concordia.ca/977109/1/Mackie_MA_S2013.pdf Accessed 7-28-16</w:t>
        </w:r>
      </w:hyperlink>
      <w:r>
        <w:t xml:space="preserve"> p. 2-9)</w:t>
      </w:r>
    </w:p>
    <w:p w:rsidR="009904AC" w:rsidRDefault="009904AC" w:rsidP="009904AC">
      <w:r>
        <w:t>By the term ‘</w:t>
      </w:r>
      <w:r w:rsidRPr="009B3273">
        <w:rPr>
          <w:rStyle w:val="StyleUnderline"/>
          <w:highlight w:val="yellow"/>
        </w:rPr>
        <w:t>affect theory’</w:t>
      </w:r>
      <w:r>
        <w:t xml:space="preserve"> I refer to that body of social sciences literature, primarily emerging in the 1990s, which </w:t>
      </w:r>
      <w:r w:rsidRPr="009B3273">
        <w:rPr>
          <w:rStyle w:val="StyleUnderline"/>
          <w:highlight w:val="yellow"/>
        </w:rPr>
        <w:t>seeks to</w:t>
      </w:r>
      <w:r w:rsidRPr="00F04410">
        <w:rPr>
          <w:rStyle w:val="StyleUnderline"/>
        </w:rPr>
        <w:t xml:space="preserve"> introduce and theoretically </w:t>
      </w:r>
      <w:r w:rsidRPr="009B3273">
        <w:rPr>
          <w:rStyle w:val="StyleUnderline"/>
          <w:highlight w:val="yellow"/>
        </w:rPr>
        <w:t>integrate notions of emotional management</w:t>
      </w:r>
      <w:r>
        <w:t xml:space="preserve"> as potential vectors in the production of social normalcy and marginalization. Captured in such early concepts as Hochschild’s ‘emotional labour’ (1979) (defined as the management of feeling to create a publicly observable facial and bodily display that is then sold as a commodity), these theories began to explore affect as a comprehensible system characterized by ‘economic’ regularities. The work of Ahmed analogically drew on Marx to develop a theory of ‘sticky’ and ‘backward linking’ affective circulation, and later she published The Promise of Happiness (2010), which founded basic principles such as the anticipatory ‘happy object’ (discussed at length in chapter 3) and the role of the family in legislating labour, time and social obligation. In addition, the work of Valerie de Courville Nicol around fear, desire, security and pleasure completes my theoretical corpus, especially her observations regarding fear and anxiety as a painful anticipation of future conflict and the notion of emotional training as a form of embodied incapacity (2011). In sum, </w:t>
      </w:r>
      <w:r w:rsidRPr="009B3273">
        <w:rPr>
          <w:rStyle w:val="StyleUnderline"/>
          <w:highlight w:val="yellow"/>
        </w:rPr>
        <w:t>affect theory allows</w:t>
      </w:r>
      <w:r>
        <w:t xml:space="preserve"> me </w:t>
      </w:r>
      <w:r w:rsidRPr="009B3273">
        <w:rPr>
          <w:rStyle w:val="StyleUnderline"/>
          <w:highlight w:val="yellow"/>
        </w:rPr>
        <w:t xml:space="preserve">to characterize the processes of emotional normativization </w:t>
      </w:r>
      <w:r w:rsidRPr="009B3273">
        <w:rPr>
          <w:rStyle w:val="StyleUnderline"/>
        </w:rPr>
        <w:t xml:space="preserve">that developed out </w:t>
      </w:r>
      <w:r w:rsidRPr="009B3273">
        <w:rPr>
          <w:rStyle w:val="StyleUnderline"/>
          <w:highlight w:val="yellow"/>
        </w:rPr>
        <w:t>of Korea</w:t>
      </w:r>
      <w:r w:rsidRPr="009B3273">
        <w:rPr>
          <w:rStyle w:val="StyleUnderline"/>
        </w:rPr>
        <w:t>n colonial experiences and the Korean War</w:t>
      </w:r>
      <w:r w:rsidRPr="009B3273">
        <w:t>.</w:t>
      </w:r>
      <w:r>
        <w:t xml:space="preserve"> As I will show, the use of the family as an ideological justification of state legitimacy was mobilized at the same time that it was developed as a medium of state power, whereby the family as a symbol of an almost millenarian future reconciliation became an increasingly dominant theme.</w:t>
      </w:r>
    </w:p>
    <w:p w:rsidR="009904AC" w:rsidRDefault="009904AC" w:rsidP="009904AC">
      <w:r>
        <w:t xml:space="preserve">Performance theory, on the other hand, requires more adaptation. Rooted as it is in theories of gender performance and sexed bodies, the work of Judith Butler nonetheless shows itself to be particularly amenable to an analysis of the situation in the Democratic People Republic of Korea (DPRK). </w:t>
      </w:r>
      <w:r w:rsidRPr="00F04410">
        <w:rPr>
          <w:rStyle w:val="StyleUnderline"/>
        </w:rPr>
        <w:t>The ‘</w:t>
      </w:r>
      <w:r w:rsidRPr="00F04410">
        <w:rPr>
          <w:rStyle w:val="Emphasis"/>
        </w:rPr>
        <w:t>abject and unliveable’</w:t>
      </w:r>
      <w:r w:rsidRPr="00F04410">
        <w:rPr>
          <w:rStyle w:val="StyleUnderline"/>
        </w:rPr>
        <w:t xml:space="preserve"> body of the North Korean citizen shows marked similarities to the ‘abject and unliveable’ sexed body theorized by Butler.</w:t>
      </w:r>
      <w:r>
        <w:t xml:space="preserve"> Butler’s notion of an obligatory performance of heterosexuality resulting in gender melancholy can be adapted to the obligatory performances of the national community and the resulting figures of subjectivity produced. Further, the idea of adaptive change occurring by means of performative iteration, whereby the norm is subverted by the simultaneous manipulation and perpetuation of its constitutive characteristics and contradictions, has great utility in the study of North Korea. The aim is to measure the cycles of performance generationally, thus bringing into focus the transmission of affect norms between generations, while observing the changes in the various performances of leadership between the Kims (Kim Il Sung, Kim Jong Il and Kim Jong Un). Beholden to the contextual economic, geopolitical and military conditions that have acted as forces of change in and of themselves, the adaptations each leader has been obliged to make can be related to the legacy of emotional norms established during the revolution (and before).</w:t>
      </w:r>
    </w:p>
    <w:p w:rsidR="009904AC" w:rsidRDefault="009904AC" w:rsidP="009904AC">
      <w:r>
        <w:t xml:space="preserve">To bridge these theoretical domains while still giving an adequate account of the DPRK’s affective economy requires a historical method, one predicated on the simultaneously affective and dialectical nature of group relations and appropriately scaled to account for the particular manifestation of social milieus at the level of the nationstate. The scale is significant not only because the unit of interest, the (North Korean) state, is not comprehensible without a clear understanding of modernity’s technical and social impact on the formation of this unit, or to put it in Hegelese the achievement of the ‘world-historical’ moment. But equally, group identification at this scale equally requires a description of vis à vis communication, for, as is argued by Anderson, the moment of world-history could only arise by the means of certain technical developments, such as ‘print capitalism’ in the modern period, and the massively sophisticated system of telecommunication and transportation technologies that accompanied it’s dissemination. Having seen the impact of the internet and other telecommunications technology on capitalist relations and their intersection with the state-form in the last thirty years Anderson’s thesis regarding the relationship between vernacular print and the rise of ‘nationness’ seems even more persuasive. As with the nation, globalization, worldhistory, and all of its other instantiations emerge from the very being of this technological nexus, a nexus without which we would organically return to the intrinsic parochialism from whence we emerged. Thus, the manifest character of affinity groups (by which I mean any social unit of co-identification including nationalisms, religious membership, shared practices of consumption –commodity affinity- the family, various biological conceptualizations of humanity, etc.) is directly linked to that group’s relative position within a very recently established global affective economy. Foucault, Weber and Durkheim will be mobilized in describing this arrangement, whereby an exegesis of Foucauldian corporeal and disciplinary power will enable a discursive and affective analysis of North Korean children’s cartoons and the North Korean caste system of Songbun. I hasten to add that the historical method employed in this piece is predominantly historiographic rather than more rigorously historicist method, much more in line with the Foucauldian method discussed in chapter one, and partly a result of the epistemological difficulties faced in researching this topic. </w:t>
      </w:r>
    </w:p>
    <w:p w:rsidR="009904AC" w:rsidRDefault="009904AC" w:rsidP="009904AC">
      <w:r>
        <w:t xml:space="preserve">For both epistemologically and affectively speaking, one must first deal with the fact that </w:t>
      </w:r>
      <w:r w:rsidRPr="009B3273">
        <w:rPr>
          <w:rStyle w:val="StyleUnderline"/>
          <w:highlight w:val="yellow"/>
        </w:rPr>
        <w:t>the ideologically charged material</w:t>
      </w:r>
      <w:r w:rsidRPr="00F04410">
        <w:rPr>
          <w:rStyle w:val="StyleUnderline"/>
        </w:rPr>
        <w:t xml:space="preserve"> which makes up the majority of documents </w:t>
      </w:r>
      <w:r w:rsidRPr="009B3273">
        <w:rPr>
          <w:rStyle w:val="StyleUnderline"/>
          <w:highlight w:val="yellow"/>
        </w:rPr>
        <w:t>about North Korea is a body of work that is already deeply conditioned by felt experiences of political iden</w:t>
      </w:r>
      <w:r w:rsidRPr="00F04410">
        <w:rPr>
          <w:rStyle w:val="StyleUnderline"/>
        </w:rPr>
        <w:t>tity and ‘lived’ conceptualizations of freedom</w:t>
      </w:r>
      <w:r>
        <w:t xml:space="preserve">, by which I mean those constitutive, ‘real’ fictions of nationalism and liberalism. Regardless of the extent to which an individual reader may reject this frame or willfully dismiss its influence, </w:t>
      </w:r>
      <w:r w:rsidRPr="009B3273">
        <w:rPr>
          <w:rStyle w:val="StyleUnderline"/>
          <w:highlight w:val="yellow"/>
        </w:rPr>
        <w:t xml:space="preserve">the normative Western affective response to information about North Korea is in no trivial way preconditioned, positioned as it is to act as a negative correlate of primarily </w:t>
      </w:r>
      <w:r w:rsidRPr="009B3273">
        <w:rPr>
          <w:rStyle w:val="Emphasis"/>
          <w:highlight w:val="yellow"/>
        </w:rPr>
        <w:t>white, liberal identity</w:t>
      </w:r>
      <w:r>
        <w:t xml:space="preserve">. </w:t>
      </w:r>
      <w:r w:rsidRPr="00F04410">
        <w:rPr>
          <w:rStyle w:val="StyleUnderline"/>
        </w:rPr>
        <w:t>Ensconced in our conceptions of freedom</w:t>
      </w:r>
      <w:r>
        <w:t xml:space="preserve"> and our experiences of national identity and ethnicity, </w:t>
      </w:r>
      <w:r w:rsidRPr="00F04410">
        <w:rPr>
          <w:rStyle w:val="StyleUnderline"/>
        </w:rPr>
        <w:t>the DPRK has semiotic significance far beyond that of most other nation-states</w:t>
      </w:r>
      <w:r>
        <w:t xml:space="preserve">. Barring, of course, the instance of complete ignorance about the place, anyone with knowledge of the DPRK is compelled to feel something about it, to have an emotional reaction. So while it is easy to feel neutral about Denmark or Singapore, there is something unnerving, odd, about someone who has no emotional response to the conditions in North Korea. As with certain other locales, such as Israel, indigenous land, the home, Bosnia, Cambodia, etc., an admission of ignorance or dedicated emotional neutrality (ie “I don’t care about [x]”), carries much more powerful negative affective significance than a comment about one’s lukewarm feelings toward New Zealand. </w:t>
      </w:r>
      <w:r w:rsidRPr="009B3273">
        <w:rPr>
          <w:rStyle w:val="StyleUnderline"/>
          <w:highlight w:val="yellow"/>
        </w:rPr>
        <w:t>Places</w:t>
      </w:r>
      <w:r>
        <w:t xml:space="preserve"> with a poorly concealed originary trauma, established communities with disappointed promises of happiness, and those that </w:t>
      </w:r>
      <w:r w:rsidRPr="009B3273">
        <w:rPr>
          <w:rStyle w:val="StyleUnderline"/>
          <w:highlight w:val="yellow"/>
        </w:rPr>
        <w:t>have become marked historically by violence thus achieve a different place in the field of affective semiotics</w:t>
      </w:r>
      <w:r w:rsidRPr="00F04410">
        <w:rPr>
          <w:rStyle w:val="StyleUnderline"/>
        </w:rPr>
        <w:t>,</w:t>
      </w:r>
      <w:r>
        <w:t xml:space="preserve"> as both affective and conceptual negations, with a prime example of this found in the simple binary distinction of ‘a good family’ and ‘a bad family.’ </w:t>
      </w:r>
      <w:r w:rsidRPr="00F04410">
        <w:rPr>
          <w:rStyle w:val="StyleUnderline"/>
        </w:rPr>
        <w:t>This distinction</w:t>
      </w:r>
      <w:r>
        <w:t xml:space="preserve">, rooted in the principles of group identification, </w:t>
      </w:r>
      <w:r w:rsidRPr="00F04410">
        <w:rPr>
          <w:rStyle w:val="StyleUnderline"/>
        </w:rPr>
        <w:t xml:space="preserve">operates according to the same logic of identity operative within any imagined community, nation-states included, which are, in many ways, the analog or semiotic relative of kinship relations. Just as a </w:t>
      </w:r>
      <w:r w:rsidRPr="009B3273">
        <w:rPr>
          <w:rStyle w:val="StyleUnderline"/>
          <w:highlight w:val="yellow"/>
        </w:rPr>
        <w:t>national subject is necessarily defined by</w:t>
      </w:r>
      <w:r w:rsidRPr="00F04410">
        <w:rPr>
          <w:rStyle w:val="StyleUnderline"/>
        </w:rPr>
        <w:t xml:space="preserve"> the national community through a series of </w:t>
      </w:r>
      <w:r w:rsidRPr="009B3273">
        <w:rPr>
          <w:rStyle w:val="StyleUnderline"/>
          <w:highlight w:val="yellow"/>
        </w:rPr>
        <w:t>inclusions and exclusions</w:t>
      </w:r>
      <w:r w:rsidRPr="00F04410">
        <w:rPr>
          <w:rStyle w:val="StyleUnderline"/>
        </w:rPr>
        <w:t xml:space="preserve">, interpellated into an inescapable matrix of good/bad, desirable/undesirable, traumatized/healthy, the family and the community, the immediate and self-identified relations of everyday life, are bound into an </w:t>
      </w:r>
      <w:r w:rsidRPr="00F04410">
        <w:rPr>
          <w:rStyle w:val="Emphasis"/>
        </w:rPr>
        <w:t>identical process</w:t>
      </w:r>
      <w:r>
        <w:t>. The emotions associated with inclusion in a group or exclusion/rejection from a group are consistent between these matrices, which helps to explain the North Korean conflation of the two (further addressed in the following section).</w:t>
      </w:r>
    </w:p>
    <w:p w:rsidR="009904AC" w:rsidRDefault="009904AC" w:rsidP="009904AC">
      <w:r>
        <w:t xml:space="preserve">The ideological character of North Korean materials, and their manifest character of dogmatism, militarism and passionate evocation, also makes analysis of the DPRK’s affective economy particularly challenging. The affective colouring of the available documents, the emotional force of humanitarian sentiment, horror and ironic humour has already both named and manifested that undesirable object ‘North Korea,’ an object which, for several generations, has been raised under a slowly evolving, market-based notion of freedom. </w:t>
      </w:r>
      <w:r w:rsidRPr="009B3273">
        <w:rPr>
          <w:rStyle w:val="StyleUnderline"/>
          <w:highlight w:val="yellow"/>
        </w:rPr>
        <w:t xml:space="preserve">North Korea, as the affective object of liberalism, must necessarily represent </w:t>
      </w:r>
      <w:r w:rsidRPr="009B3273">
        <w:rPr>
          <w:rStyle w:val="Emphasis"/>
          <w:highlight w:val="yellow"/>
        </w:rPr>
        <w:t>the anathema of meaningful</w:t>
      </w:r>
      <w:r>
        <w:t xml:space="preserve"> and just governance (with all other possible Western subject positions just as equally likely to reject the DPRK on alternative grounds), whereas with many fundamentalist religious communities, </w:t>
      </w:r>
      <w:r w:rsidRPr="009B3273">
        <w:rPr>
          <w:rStyle w:val="StyleUnderline"/>
          <w:highlight w:val="yellow"/>
        </w:rPr>
        <w:t>the secular Liberal’s semiotic matrix is antagonistically co-constructed against the figure of the Other.</w:t>
      </w:r>
      <w:r>
        <w:t xml:space="preserve"> These positions produce identities which negate the discourse of the other as insensible per se. So, the conventional problem of acquiring knowledge, distinguishing truth from falsehood is not so much a problem here, as the pre-established reflex of the Western (read: from hereon in Western Liberal) reader is to discount the content of the representation . It is fascinating in this context to note that many Christian fundamentalist communities, especially those involved in missionary and conversion work in Asia, hold Korean-style socialism to be a rival religion (Belke 1999), a testament to the unique positioning of this country’s politics to say the least. But for a Western, liberal reader, as a result of its place in our identities, the DPRK’s emotional performances and political values are antediluvian, belonging to a past, horrifying, politics – always already wrong.</w:t>
      </w:r>
    </w:p>
    <w:p w:rsidR="009904AC" w:rsidRDefault="009904AC" w:rsidP="009904AC">
      <w:r w:rsidRPr="00E115E5">
        <w:rPr>
          <w:rStyle w:val="StyleUnderline"/>
        </w:rPr>
        <w:t>Methodologically</w:t>
      </w:r>
      <w:r>
        <w:t xml:space="preserve">, then, </w:t>
      </w:r>
      <w:r w:rsidRPr="009B3273">
        <w:rPr>
          <w:rStyle w:val="StyleUnderline"/>
          <w:highlight w:val="yellow"/>
        </w:rPr>
        <w:t xml:space="preserve">the analyst studying affective discourse is obliged to </w:t>
      </w:r>
      <w:r w:rsidRPr="009B3273">
        <w:rPr>
          <w:rStyle w:val="Emphasis"/>
          <w:highlight w:val="yellow"/>
        </w:rPr>
        <w:t>first register</w:t>
      </w:r>
      <w:r w:rsidRPr="009B3273">
        <w:rPr>
          <w:rStyle w:val="StyleUnderline"/>
          <w:highlight w:val="yellow"/>
        </w:rPr>
        <w:t xml:space="preserve"> the unique emotional tenor of the Western reception of North Korea before proceeding to make observations about the country itself</w:t>
      </w:r>
      <w:r w:rsidRPr="009B3273">
        <w:rPr>
          <w:rStyle w:val="StyleUnderline"/>
        </w:rPr>
        <w:t>.</w:t>
      </w:r>
      <w:r w:rsidRPr="009B3273">
        <w:t xml:space="preserve"> Theories of identity and performance, as well as a basic commitment to reflexivity, assist in this process, but as soon as one commits to the ethical norms of post-structuralism, the politics of representation immediately arise and one’s position must be made explicit. This is an issue which I have not the space to answer to fully here. But in brief, </w:t>
      </w:r>
      <w:r w:rsidRPr="009B3273">
        <w:rPr>
          <w:rStyle w:val="StyleUnderline"/>
          <w:highlight w:val="yellow"/>
        </w:rPr>
        <w:t xml:space="preserve">as a result of the position of the DPRK in the </w:t>
      </w:r>
      <w:r w:rsidRPr="009B3273">
        <w:rPr>
          <w:rStyle w:val="StyleUnderline"/>
        </w:rPr>
        <w:t xml:space="preserve">aforementioned </w:t>
      </w:r>
      <w:r w:rsidRPr="009B3273">
        <w:rPr>
          <w:rStyle w:val="StyleUnderline"/>
          <w:highlight w:val="yellow"/>
        </w:rPr>
        <w:t>Western affective imaginary</w:t>
      </w:r>
      <w:r w:rsidRPr="009B3273">
        <w:rPr>
          <w:rStyle w:val="StyleUnderline"/>
        </w:rPr>
        <w:t xml:space="preserve"> and corresponding to its place in U.S. imperial history, a </w:t>
      </w:r>
      <w:r w:rsidRPr="009B3273">
        <w:rPr>
          <w:rStyle w:val="StyleUnderline"/>
          <w:highlight w:val="yellow"/>
        </w:rPr>
        <w:t xml:space="preserve">work that emphasizes the ‘emotional’ qualities of North Korea runs the risk of perpetuating certain classic Orientalist tropes used historically to </w:t>
      </w:r>
      <w:r w:rsidRPr="009B3273">
        <w:rPr>
          <w:rStyle w:val="Emphasis"/>
          <w:highlight w:val="yellow"/>
        </w:rPr>
        <w:t>justify Western imperialist aggression</w:t>
      </w:r>
      <w:r w:rsidRPr="009B3273">
        <w:t>. The learned reflexes of dominant ideo</w:t>
      </w:r>
      <w:r>
        <w:t xml:space="preserve">logy compel the Western reader to comfortably bracket the subject within an irrational space of affectivity, simultaneously explaining away the disconcerting otherness of the representation while soothing the sympathetic impulse, that which worries after the abject, unliveable experiences of others and frets at their possible repetition locally. To avoid accidentally updating the content of imperialist rhetoric, while keeping in perspective the truly horrifying, yet sadly rational, logic of North Korean Stalinism, is an endlessly challenging task, one that has led to hours of fruitless Liberal handwringing in the composition of this piece. And yet, what has become evident in this process is that despite the impossibility of, pace post-structuralist epistemology, truly comprehending/understanding perhaps anything at all about North Korea, especially in the case of the generational transmission of traumas between Others and the attendant emotional adaptations and regime of emotional training that results (even more so in a case where the identities of each are caught up in the crimes of the other), understating the nature and history of crimes committed in the name of autonomy is a vital political project. The postcolonial politics of the subject notwithstanding, as an individual ‘constituted by the event of socialism’ it is extremely important for me to register what steps make up the emotional trajectory bridging liberty and tyranny; for just as North Korea is the unambiguous nightmare of neoliberal ‘freedom,’ it is also the depressing historical remnant of internationalist state socialism. If any alternative to the destructive economic system we live under is to be imagined we must take stock of, analyze, understand and, most importantly, mourn the political consequences of past socialist aspirations. What’s more, if we wish, as I do, to continue past the classical modernist act of ethnographically and sentimentally ‘understanding’ the Other to an ethic prescribing some kind of action, then the motive force of our own horror, sympathy and humour must be maintained, as it is our passions that elicit us to overcome the comfortable predilection to contemplation. It is here that I part with Zizek in his expulsion of North Korea from a wholly imaginary Comintern (on the rather odd basis that they have discontinued the practice of re-educating political prisoners); rather, </w:t>
      </w:r>
      <w:r w:rsidRPr="009B3273">
        <w:rPr>
          <w:rStyle w:val="StyleUnderline"/>
          <w:highlight w:val="yellow"/>
        </w:rPr>
        <w:t>North Korea must be interrogated, made to give its autocritique</w:t>
      </w:r>
      <w:r w:rsidRPr="009B3273">
        <w:rPr>
          <w:rStyle w:val="StyleUnderline"/>
        </w:rPr>
        <w:t xml:space="preserve">, questioned on the basis of its aspirations, actions and crimes, </w:t>
      </w:r>
      <w:r w:rsidRPr="009B3273">
        <w:rPr>
          <w:rStyle w:val="StyleUnderline"/>
          <w:highlight w:val="yellow"/>
        </w:rPr>
        <w:t>its affective logic and the consequences of its failed promises and internal contradictions</w:t>
      </w:r>
      <w:r w:rsidRPr="009B3273">
        <w:rPr>
          <w:rStyle w:val="StyleUnderline"/>
        </w:rPr>
        <w:t>.</w:t>
      </w:r>
      <w:r>
        <w:t xml:space="preserve"> If Derrida is correct that the specter of Marx continues to insist on the unresolved crimes of the past, then the process of his exorcism from the DPRK, the simultaneous ritual and discursive excision of the tortured spirit of Marx from the totalitarian edifice of the DPRK is concordant with its conjuration for and against North Korea. At the same time that the crimes of the Korean war are made present and their significance revealed in the contemporary identity of Korea, the insistent and yet resilient wrongness (‘time is out of joint’) of the situation makes the history of Korea powerfully instructive for one pursuing any politics of liberation. Indeed, at the risk of overburdening the topic with heuristic significance, it is my suspicion/feeling that the uniquely punitive and socially taxing political arrangement of the DPRK provides us with a model of nigh-universal political undesirability, one that contravenes by its very existence the worst kinds of crass post-modern political relativism. As is argued by Nancy Fraser,</w:t>
      </w:r>
    </w:p>
    <w:p w:rsidR="009904AC" w:rsidRDefault="009904AC" w:rsidP="009904AC">
      <w:pPr>
        <w:ind w:left="720"/>
      </w:pPr>
      <w:r>
        <w:t>[E]ven a ‘utilitarian-humanist’ can argue that, with all of its problems, the ‘carceral’ society described in Discipline and Punish is better than the dictatorship of the partstate, junta or imam; that pace Foucault, the reformed prison is preferable to the gulag, the torture cell, the death camp and the sex-slavery brothel; and that in this world – which is the real world – humanism still wields its share of critical, emancipatory punch. (30)</w:t>
      </w:r>
    </w:p>
    <w:p w:rsidR="009904AC" w:rsidRPr="00FC3623" w:rsidRDefault="009904AC" w:rsidP="009904AC">
      <w:r>
        <w:t>It is, thus, my hope that while attempting to maintain my distance from the pitfalls of Euro-American chauvinisms vis à vis ‘our’ brand of freedom, I can still speak in a practical fashion about the abject and unliveable political bodies of so many living in the DPRK</w:t>
      </w:r>
    </w:p>
    <w:p w:rsidR="006C63EE" w:rsidRPr="006C63EE" w:rsidRDefault="006C63EE" w:rsidP="006C63EE"/>
    <w:p w:rsidR="00335DD1" w:rsidRPr="00213B76" w:rsidRDefault="00335DD1" w:rsidP="00335DD1">
      <w:pPr>
        <w:pStyle w:val="Heading2"/>
      </w:pPr>
      <w:r>
        <w:t xml:space="preserve">DA </w:t>
      </w:r>
      <w:r w:rsidRPr="00213B76">
        <w:t>Links</w:t>
      </w:r>
    </w:p>
    <w:p w:rsidR="00335DD1" w:rsidRDefault="00335DD1" w:rsidP="00335DD1">
      <w:pPr>
        <w:pStyle w:val="Heading3"/>
        <w:rPr>
          <w:rStyle w:val="Style13ptBold"/>
          <w:b/>
          <w:sz w:val="32"/>
          <w:szCs w:val="32"/>
          <w:u w:val="single"/>
        </w:rPr>
      </w:pPr>
      <w:bookmarkStart w:id="4" w:name="_Toc453717158"/>
      <w:bookmarkStart w:id="5" w:name="_Toc456553514"/>
      <w:r w:rsidRPr="00213B76">
        <w:rPr>
          <w:rStyle w:val="Style13ptBold"/>
          <w:b/>
          <w:sz w:val="32"/>
          <w:szCs w:val="32"/>
          <w:u w:val="single"/>
        </w:rPr>
        <w:t>Elections</w:t>
      </w:r>
      <w:bookmarkEnd w:id="4"/>
      <w:bookmarkEnd w:id="5"/>
      <w:r>
        <w:rPr>
          <w:rStyle w:val="Style13ptBold"/>
          <w:b/>
          <w:sz w:val="32"/>
          <w:szCs w:val="32"/>
          <w:u w:val="single"/>
        </w:rPr>
        <w:t xml:space="preserve"> DA — Link</w:t>
      </w:r>
    </w:p>
    <w:p w:rsidR="00335DD1" w:rsidRPr="003D0FEE" w:rsidRDefault="00335DD1" w:rsidP="00335DD1">
      <w:pPr>
        <w:pStyle w:val="Heading4"/>
        <w:rPr>
          <w:rFonts w:cs="Times New Roman"/>
        </w:rPr>
      </w:pPr>
      <w:r>
        <w:rPr>
          <w:rFonts w:cs="Times New Roman"/>
        </w:rPr>
        <w:t xml:space="preserve">The plan </w:t>
      </w:r>
      <w:r w:rsidRPr="00863092">
        <w:rPr>
          <w:rFonts w:cs="Times New Roman"/>
        </w:rPr>
        <w:t xml:space="preserve">makes </w:t>
      </w:r>
      <w:r>
        <w:rPr>
          <w:rFonts w:cs="Times New Roman"/>
        </w:rPr>
        <w:t xml:space="preserve">Clinton </w:t>
      </w:r>
      <w:r w:rsidRPr="00863092">
        <w:rPr>
          <w:rFonts w:cs="Times New Roman"/>
        </w:rPr>
        <w:t xml:space="preserve">look </w:t>
      </w:r>
      <w:r w:rsidRPr="003D0FEE">
        <w:rPr>
          <w:rFonts w:cs="Times New Roman"/>
          <w:u w:val="single"/>
        </w:rPr>
        <w:t>soft on defense</w:t>
      </w:r>
      <w:r>
        <w:rPr>
          <w:rFonts w:cs="Times New Roman"/>
        </w:rPr>
        <w:t xml:space="preserve"> — </w:t>
      </w:r>
      <w:r w:rsidRPr="003D0FEE">
        <w:rPr>
          <w:rFonts w:cs="Times New Roman"/>
          <w:u w:val="single"/>
        </w:rPr>
        <w:t>military strength</w:t>
      </w:r>
      <w:r>
        <w:rPr>
          <w:rFonts w:cs="Times New Roman"/>
        </w:rPr>
        <w:t xml:space="preserve"> is the </w:t>
      </w:r>
      <w:r w:rsidRPr="003D0FEE">
        <w:rPr>
          <w:rFonts w:cs="Times New Roman"/>
          <w:u w:val="single"/>
        </w:rPr>
        <w:t>key issue</w:t>
      </w:r>
      <w:r>
        <w:rPr>
          <w:rFonts w:cs="Times New Roman"/>
        </w:rPr>
        <w:t>.</w:t>
      </w:r>
    </w:p>
    <w:p w:rsidR="00335DD1" w:rsidRPr="008370E1" w:rsidRDefault="00335DD1" w:rsidP="00335DD1">
      <w:pPr>
        <w:rPr>
          <w:b/>
          <w:bCs/>
          <w:sz w:val="26"/>
        </w:rPr>
      </w:pPr>
      <w:r>
        <w:rPr>
          <w:b/>
          <w:bCs/>
          <w:sz w:val="26"/>
        </w:rPr>
        <w:t xml:space="preserve">WaPo </w:t>
      </w:r>
      <w:r w:rsidRPr="00863092">
        <w:rPr>
          <w:b/>
          <w:bCs/>
          <w:sz w:val="26"/>
        </w:rPr>
        <w:t xml:space="preserve">15 </w:t>
      </w:r>
      <w:r>
        <w:t>— The Washington Post</w:t>
      </w:r>
      <w:r w:rsidRPr="00863092">
        <w:t xml:space="preserve">, </w:t>
      </w:r>
      <w:r>
        <w:t>2015 (</w:t>
      </w:r>
      <w:r w:rsidRPr="00863092">
        <w:t xml:space="preserve">“Obama budget’s boost for military spending points to brewing national security debate,” </w:t>
      </w:r>
      <w:r>
        <w:t xml:space="preserve">Byline Greg Jaffe, </w:t>
      </w:r>
      <w:r w:rsidRPr="00863092">
        <w:t>February 1</w:t>
      </w:r>
      <w:r w:rsidRPr="003D0FEE">
        <w:rPr>
          <w:vertAlign w:val="superscript"/>
        </w:rPr>
        <w:t>st</w:t>
      </w:r>
      <w:r w:rsidRPr="00863092">
        <w:t xml:space="preserve">, </w:t>
      </w:r>
      <w:r>
        <w:t xml:space="preserve">Available Online at </w:t>
      </w:r>
      <w:hyperlink r:id="rId96" w:history="1">
        <w:r w:rsidRPr="00863092">
          <w:t>http://www.washingtonpost.com/politics/obama-budgets-boost-for-military-spending-points-to-brewing-national-security-debate/2015/02/01/914c5030-a967-11e4-a2b2-776095f393b2_story.html</w:t>
        </w:r>
      </w:hyperlink>
      <w:r>
        <w:t>, BK</w:t>
      </w:r>
      <w:r w:rsidRPr="00863092">
        <w:t xml:space="preserve">) </w:t>
      </w:r>
    </w:p>
    <w:p w:rsidR="00335DD1" w:rsidRDefault="00335DD1" w:rsidP="00335DD1">
      <w:r w:rsidRPr="003D0FEE">
        <w:t xml:space="preserve">The </w:t>
      </w:r>
      <w:r w:rsidRPr="003D0FEE">
        <w:rPr>
          <w:rStyle w:val="StyleUnderline"/>
        </w:rPr>
        <w:t>battle over the budget</w:t>
      </w:r>
      <w:r w:rsidRPr="003D0FEE">
        <w:t xml:space="preserve"> that President Obama will submit Monday </w:t>
      </w:r>
      <w:r w:rsidRPr="003D0FEE">
        <w:rPr>
          <w:rStyle w:val="StyleUnderline"/>
        </w:rPr>
        <w:t>is</w:t>
      </w:r>
      <w:r w:rsidRPr="003D0FEE">
        <w:t xml:space="preserve"> emerging as </w:t>
      </w:r>
      <w:r w:rsidRPr="003D0FEE">
        <w:rPr>
          <w:rStyle w:val="StyleUnderline"/>
        </w:rPr>
        <w:t xml:space="preserve">a preview of </w:t>
      </w:r>
      <w:r w:rsidRPr="00335DD1">
        <w:rPr>
          <w:rStyle w:val="StyleUnderline"/>
          <w:highlight w:val="yellow"/>
        </w:rPr>
        <w:t>the 2016 presidential election</w:t>
      </w:r>
      <w:r w:rsidRPr="003D0FEE">
        <w:t xml:space="preserve"> </w:t>
      </w:r>
      <w:r w:rsidRPr="003D0FEE">
        <w:rPr>
          <w:rStyle w:val="StyleUnderline"/>
        </w:rPr>
        <w:t xml:space="preserve">debate on </w:t>
      </w:r>
      <w:r w:rsidRPr="00335DD1">
        <w:rPr>
          <w:rStyle w:val="StyleUnderline"/>
          <w:highlight w:val="yellow"/>
        </w:rPr>
        <w:t>national security</w:t>
      </w:r>
      <w:r w:rsidRPr="003D0FEE">
        <w:t xml:space="preserve">, an area that for now </w:t>
      </w:r>
      <w:r w:rsidRPr="00335DD1">
        <w:rPr>
          <w:rStyle w:val="StyleUnderline"/>
          <w:highlight w:val="yellow"/>
        </w:rPr>
        <w:t>appears</w:t>
      </w:r>
      <w:r w:rsidRPr="003D0FEE">
        <w:rPr>
          <w:rStyle w:val="StyleUnderline"/>
        </w:rPr>
        <w:t xml:space="preserve"> to be </w:t>
      </w:r>
      <w:r w:rsidRPr="00335DD1">
        <w:rPr>
          <w:rStyle w:val="StyleUnderline"/>
          <w:highlight w:val="yellow"/>
        </w:rPr>
        <w:t xml:space="preserve">the </w:t>
      </w:r>
      <w:r w:rsidRPr="00335DD1">
        <w:rPr>
          <w:rStyle w:val="Emphasis"/>
          <w:highlight w:val="yellow"/>
        </w:rPr>
        <w:t>greatest vulnerability</w:t>
      </w:r>
      <w:r w:rsidRPr="00335DD1">
        <w:rPr>
          <w:rStyle w:val="StyleUnderline"/>
          <w:highlight w:val="yellow"/>
        </w:rPr>
        <w:t xml:space="preserve"> of</w:t>
      </w:r>
      <w:r w:rsidRPr="003D0FEE">
        <w:t xml:space="preserve"> Obama and </w:t>
      </w:r>
      <w:r w:rsidRPr="00335DD1">
        <w:rPr>
          <w:rStyle w:val="StyleUnderline"/>
          <w:highlight w:val="yellow"/>
        </w:rPr>
        <w:t xml:space="preserve">the </w:t>
      </w:r>
      <w:r w:rsidRPr="00335DD1">
        <w:rPr>
          <w:rStyle w:val="Emphasis"/>
          <w:highlight w:val="yellow"/>
        </w:rPr>
        <w:t>Dem</w:t>
      </w:r>
      <w:r w:rsidRPr="003D0FEE">
        <w:t>ocrat</w:t>
      </w:r>
      <w:r w:rsidRPr="00335DD1">
        <w:rPr>
          <w:rStyle w:val="Emphasis"/>
          <w:highlight w:val="yellow"/>
        </w:rPr>
        <w:t>s</w:t>
      </w:r>
      <w:r w:rsidRPr="003D0FEE">
        <w:t xml:space="preserve">. The president will ask Congress to break through its own spending caps — commonly referred to as “sequestration” — and allocate about $561 billion for Pentagon expenditures, about $38 billion more than is currently allowed under the law. </w:t>
      </w:r>
      <w:r w:rsidRPr="00335DD1">
        <w:rPr>
          <w:rStyle w:val="StyleUnderline"/>
          <w:highlight w:val="yellow"/>
        </w:rPr>
        <w:t xml:space="preserve">There’s </w:t>
      </w:r>
      <w:r w:rsidRPr="00335DD1">
        <w:rPr>
          <w:rStyle w:val="Emphasis"/>
          <w:highlight w:val="yellow"/>
        </w:rPr>
        <w:t>broad consensus</w:t>
      </w:r>
      <w:r w:rsidRPr="003D0FEE">
        <w:t xml:space="preserve"> </w:t>
      </w:r>
      <w:r w:rsidRPr="003D0FEE">
        <w:rPr>
          <w:rStyle w:val="StyleUnderline"/>
        </w:rPr>
        <w:t>in both parties</w:t>
      </w:r>
      <w:r w:rsidRPr="003D0FEE">
        <w:t xml:space="preserve"> that </w:t>
      </w:r>
      <w:r w:rsidRPr="00335DD1">
        <w:rPr>
          <w:rStyle w:val="StyleUnderline"/>
          <w:highlight w:val="yellow"/>
        </w:rPr>
        <w:t>the military needs</w:t>
      </w:r>
      <w:r w:rsidRPr="003D0FEE">
        <w:rPr>
          <w:rStyle w:val="StyleUnderline"/>
        </w:rPr>
        <w:t xml:space="preserve"> </w:t>
      </w:r>
      <w:r w:rsidRPr="003D0FEE">
        <w:t xml:space="preserve">more money </w:t>
      </w:r>
      <w:r w:rsidRPr="00335DD1">
        <w:rPr>
          <w:rStyle w:val="StyleUnderline"/>
          <w:highlight w:val="yellow"/>
        </w:rPr>
        <w:t>to</w:t>
      </w:r>
      <w:r w:rsidRPr="003D0FEE">
        <w:t xml:space="preserve"> modernize its forces and </w:t>
      </w:r>
      <w:r w:rsidRPr="00335DD1">
        <w:rPr>
          <w:rStyle w:val="StyleUnderline"/>
          <w:highlight w:val="yellow"/>
        </w:rPr>
        <w:t>meet</w:t>
      </w:r>
      <w:r w:rsidRPr="003D0FEE">
        <w:rPr>
          <w:rStyle w:val="StyleUnderline"/>
        </w:rPr>
        <w:t xml:space="preserve"> its </w:t>
      </w:r>
      <w:r w:rsidRPr="00335DD1">
        <w:rPr>
          <w:rStyle w:val="StyleUnderline"/>
          <w:highlight w:val="yellow"/>
        </w:rPr>
        <w:t xml:space="preserve">responsibilities </w:t>
      </w:r>
      <w:r w:rsidRPr="003D0FEE">
        <w:rPr>
          <w:rStyle w:val="StyleUnderline"/>
        </w:rPr>
        <w:t>in a world that</w:t>
      </w:r>
      <w:r w:rsidRPr="003D0FEE">
        <w:t xml:space="preserve"> seems to </w:t>
      </w:r>
      <w:r w:rsidRPr="003D0FEE">
        <w:rPr>
          <w:rStyle w:val="StyleUnderline"/>
        </w:rPr>
        <w:t>have grown</w:t>
      </w:r>
      <w:r w:rsidRPr="003D0FEE">
        <w:t xml:space="preserve"> more </w:t>
      </w:r>
      <w:r w:rsidRPr="003D0FEE">
        <w:rPr>
          <w:rStyle w:val="StyleUnderline"/>
        </w:rPr>
        <w:t>chaotic and dangerous</w:t>
      </w:r>
      <w:r w:rsidRPr="003D0FEE">
        <w:t xml:space="preserve"> in the past 12 months. It’s unclear, however, how Congress and the White House can come to an agreement on where to find the additional funds. Even if both parties share the blame, a cash-strapped Pentagon could still provide an opening for Republicans — whose standing on national security issues was damaged by the Iraq war — to make an argument that they are the party best positioned to keep the country safe. “A lot of </w:t>
      </w:r>
      <w:r w:rsidRPr="00335DD1">
        <w:rPr>
          <w:rStyle w:val="StyleUnderline"/>
          <w:highlight w:val="yellow"/>
        </w:rPr>
        <w:t xml:space="preserve">Republicans see </w:t>
      </w:r>
      <w:r w:rsidRPr="00335DD1">
        <w:rPr>
          <w:rStyle w:val="Emphasis"/>
          <w:highlight w:val="yellow"/>
        </w:rPr>
        <w:t>opportunity</w:t>
      </w:r>
      <w:r w:rsidRPr="00335DD1">
        <w:rPr>
          <w:rStyle w:val="StyleUnderline"/>
          <w:highlight w:val="yellow"/>
        </w:rPr>
        <w:t xml:space="preserve"> in an election that’s a </w:t>
      </w:r>
      <w:r w:rsidRPr="00335DD1">
        <w:rPr>
          <w:rStyle w:val="Emphasis"/>
          <w:highlight w:val="yellow"/>
        </w:rPr>
        <w:t>referendum</w:t>
      </w:r>
      <w:r w:rsidRPr="00335DD1">
        <w:rPr>
          <w:rStyle w:val="StyleUnderline"/>
          <w:highlight w:val="yellow"/>
        </w:rPr>
        <w:t xml:space="preserve"> on </w:t>
      </w:r>
      <w:r w:rsidRPr="003D0FEE">
        <w:rPr>
          <w:rStyle w:val="StyleUnderline"/>
        </w:rPr>
        <w:t>Obama’s</w:t>
      </w:r>
      <w:r w:rsidRPr="00335DD1">
        <w:rPr>
          <w:rStyle w:val="StyleUnderline"/>
          <w:highlight w:val="yellow"/>
        </w:rPr>
        <w:t xml:space="preserve"> foreign policy</w:t>
      </w:r>
      <w:r w:rsidRPr="003D0FEE">
        <w:t xml:space="preserve">,” said Danielle Pletka, vice president for foreign and defense policy studies at the conservative American Enterprise Institute. </w:t>
      </w:r>
      <w:r w:rsidRPr="003D0FEE">
        <w:rPr>
          <w:rStyle w:val="StyleUnderline"/>
        </w:rPr>
        <w:t>A presidential election featuring</w:t>
      </w:r>
      <w:r w:rsidRPr="003D0FEE">
        <w:t xml:space="preserve"> Hillary Rodham </w:t>
      </w:r>
      <w:r w:rsidRPr="003D0FEE">
        <w:rPr>
          <w:rStyle w:val="StyleUnderline"/>
        </w:rPr>
        <w:t>Clinton</w:t>
      </w:r>
      <w:r w:rsidRPr="003D0FEE">
        <w:t xml:space="preserve">, who served as Obama’s secretary of state, </w:t>
      </w:r>
      <w:r w:rsidRPr="003D0FEE">
        <w:rPr>
          <w:rStyle w:val="StyleUnderline"/>
        </w:rPr>
        <w:t>would raise the profile of international issues</w:t>
      </w:r>
      <w:r w:rsidRPr="003D0FEE">
        <w:t xml:space="preserve">. </w:t>
      </w:r>
      <w:r w:rsidRPr="003D0FEE">
        <w:rPr>
          <w:rStyle w:val="Emphasis"/>
        </w:rPr>
        <w:t>Dem</w:t>
      </w:r>
      <w:r w:rsidRPr="003D0FEE">
        <w:t>ocrat</w:t>
      </w:r>
      <w:r w:rsidRPr="003D0FEE">
        <w:rPr>
          <w:rStyle w:val="Emphasis"/>
        </w:rPr>
        <w:t>s</w:t>
      </w:r>
      <w:r w:rsidRPr="003D0FEE">
        <w:t xml:space="preserve">, though, </w:t>
      </w:r>
      <w:r w:rsidRPr="003D0FEE">
        <w:rPr>
          <w:rStyle w:val="StyleUnderline"/>
        </w:rPr>
        <w:t xml:space="preserve">are </w:t>
      </w:r>
      <w:r w:rsidRPr="003D0FEE">
        <w:rPr>
          <w:rStyle w:val="Emphasis"/>
        </w:rPr>
        <w:t>determined</w:t>
      </w:r>
      <w:r w:rsidRPr="003D0FEE">
        <w:rPr>
          <w:rStyle w:val="StyleUnderline"/>
        </w:rPr>
        <w:t xml:space="preserve"> to prevent the re­emergence of their pre-Iraq-war reputation as being the weaker party on defense. </w:t>
      </w:r>
      <w:r w:rsidRPr="003D0FEE">
        <w:t xml:space="preserve">The impasse over the defense budget has left the Pentagon’s top generals complaining that the spending caps, which have been in place since 2013, are damaging the military at a time when the country can least afford it. The list of new threats includes Islamic State fighters, who last year seized major cities in Iraq and Syria, a Russian-backed insurrection in eastern Ukraine and the collapse of the government in Yemen. “The global security environment is more dangerous, and sequestration is still on the books as the law,” Gen. Martin Dempsey, chairman of the Joint Chiefs of Staff, said last week. “It’s absolutely crazy for this country.” </w:t>
      </w:r>
      <w:r w:rsidRPr="003D0FEE">
        <w:rPr>
          <w:rStyle w:val="StyleUnderline"/>
        </w:rPr>
        <w:t>Obama has in recent months been able to cite a resurgent economy, strong job growth and a low unemployment rate as proof that his economic policies are delivering for the nation</w:t>
      </w:r>
      <w:r w:rsidRPr="003D0FEE">
        <w:t xml:space="preserve">. “Because of the policies that this administration put in place, our economy has bounced back stronger than ever,” White House press secretary Josh Earnest told reporters Friday. The public perception of the president’s handling of national security matters, amid the growing unrest in the Middle East and Ukraine, has not been nearly as strong. “We’ve had an interesting and, I would acknowledge, up-and-down year with respect to the perception of our foreign policy,” said a senior administration official who was not authorized to speak publicly ahead of the formal budget announcement. In recent years, </w:t>
      </w:r>
      <w:r w:rsidRPr="00335DD1">
        <w:rPr>
          <w:rStyle w:val="StyleUnderline"/>
          <w:highlight w:val="yellow"/>
        </w:rPr>
        <w:t xml:space="preserve">Republicans and </w:t>
      </w:r>
      <w:r w:rsidRPr="00335DD1">
        <w:rPr>
          <w:rStyle w:val="Emphasis"/>
          <w:highlight w:val="yellow"/>
        </w:rPr>
        <w:t>Dem</w:t>
      </w:r>
      <w:r w:rsidRPr="003D0FEE">
        <w:t>ocrat</w:t>
      </w:r>
      <w:r w:rsidRPr="00335DD1">
        <w:rPr>
          <w:rStyle w:val="Emphasis"/>
          <w:highlight w:val="yellow"/>
        </w:rPr>
        <w:t>s</w:t>
      </w:r>
      <w:r w:rsidRPr="003D0FEE">
        <w:rPr>
          <w:rStyle w:val="StyleUnderline"/>
        </w:rPr>
        <w:t xml:space="preserve"> </w:t>
      </w:r>
      <w:r w:rsidRPr="00335DD1">
        <w:rPr>
          <w:rStyle w:val="StyleUnderline"/>
          <w:highlight w:val="yellow"/>
        </w:rPr>
        <w:t>have</w:t>
      </w:r>
      <w:r w:rsidRPr="003D0FEE">
        <w:rPr>
          <w:rStyle w:val="StyleUnderline"/>
        </w:rPr>
        <w:t xml:space="preserve"> been able to </w:t>
      </w:r>
      <w:r w:rsidRPr="00335DD1">
        <w:rPr>
          <w:rStyle w:val="StyleUnderline"/>
          <w:highlight w:val="yellow"/>
        </w:rPr>
        <w:t>blunt the worst effects of</w:t>
      </w:r>
      <w:r w:rsidRPr="003D0FEE">
        <w:rPr>
          <w:rStyle w:val="StyleUnderline"/>
        </w:rPr>
        <w:t xml:space="preserve"> the </w:t>
      </w:r>
      <w:r w:rsidRPr="00335DD1">
        <w:rPr>
          <w:rStyle w:val="StyleUnderline"/>
          <w:highlight w:val="yellow"/>
        </w:rPr>
        <w:t>budget caps</w:t>
      </w:r>
      <w:r w:rsidRPr="003D0FEE">
        <w:rPr>
          <w:rStyle w:val="StyleUnderline"/>
        </w:rPr>
        <w:t xml:space="preserve"> by </w:t>
      </w:r>
      <w:r w:rsidRPr="00335DD1">
        <w:rPr>
          <w:rStyle w:val="StyleUnderline"/>
          <w:highlight w:val="yellow"/>
        </w:rPr>
        <w:t>cobbling</w:t>
      </w:r>
      <w:r w:rsidRPr="003D0FEE">
        <w:rPr>
          <w:rStyle w:val="StyleUnderline"/>
        </w:rPr>
        <w:t xml:space="preserve"> together </w:t>
      </w:r>
      <w:r w:rsidRPr="00335DD1">
        <w:rPr>
          <w:rStyle w:val="StyleUnderline"/>
          <w:highlight w:val="yellow"/>
        </w:rPr>
        <w:t>short-term deals that</w:t>
      </w:r>
      <w:r w:rsidRPr="003D0FEE">
        <w:t xml:space="preserve"> modestly </w:t>
      </w:r>
      <w:r w:rsidRPr="00335DD1">
        <w:rPr>
          <w:rStyle w:val="StyleUnderline"/>
          <w:highlight w:val="yellow"/>
        </w:rPr>
        <w:t>increased defense</w:t>
      </w:r>
      <w:r w:rsidRPr="003D0FEE">
        <w:rPr>
          <w:rStyle w:val="StyleUnderline"/>
        </w:rPr>
        <w:t xml:space="preserve"> and domestic </w:t>
      </w:r>
      <w:r w:rsidRPr="00335DD1">
        <w:rPr>
          <w:rStyle w:val="StyleUnderline"/>
          <w:highlight w:val="yellow"/>
        </w:rPr>
        <w:t>spending</w:t>
      </w:r>
      <w:r w:rsidRPr="003D0FEE">
        <w:t xml:space="preserve"> by finding offsets — essentially, cuts to other programs or fee increases. But each year that the budget caps are in place, it gets harder to find new savings to meet the Pentagon’s needs, lawmakers and White House officials said. </w:t>
      </w:r>
      <w:r w:rsidRPr="003D0FEE">
        <w:rPr>
          <w:rStyle w:val="StyleUnderline"/>
        </w:rPr>
        <w:t>Republicans have shown little willingness to raise taxes to cover the costs of a bigger military budget</w:t>
      </w:r>
      <w:r w:rsidRPr="003D0FEE">
        <w:t xml:space="preserve">. The White House, meanwhile, is not likely to back a budget compromise that would boost defense spending at the expense of prized domestic programs that have also been slashed in recent years. “It looks like the administration is trying, but I don’t think the fundamentals are there for a compromise,” said Kathleen Hicks, who served as a top official in the Pentagon under Obama and now is a senior vice president at the Center for Strategic and International Studies. </w:t>
      </w:r>
      <w:r w:rsidRPr="003D0FEE">
        <w:rPr>
          <w:rStyle w:val="StyleUnderline"/>
        </w:rPr>
        <w:t>Republicans</w:t>
      </w:r>
      <w:r w:rsidRPr="003D0FEE">
        <w:t xml:space="preserve">, long divided between deficit and defense hawks, </w:t>
      </w:r>
      <w:r w:rsidRPr="003D0FEE">
        <w:rPr>
          <w:rStyle w:val="StyleUnderline"/>
        </w:rPr>
        <w:t>have not made additional spending on defense a top priority in recent years</w:t>
      </w:r>
      <w:r w:rsidRPr="003D0FEE">
        <w:t xml:space="preserve">. But as the economy improves and the presidential election nears, they appear to be </w:t>
      </w:r>
      <w:r w:rsidRPr="006005A8">
        <w:t>coalescing around the need for more Pentagon spending “for no reason other than expediency,” Hicks said. “They’ll have to move to the center” on defense spending, she said. “And I do think world events are pushing them in that direction.” It is unclear how hard the Obama administration is willing to fight for more military spending. Although the president’s blueprint includes a big boost for the Pentagon, some in the president’s party have questioned his commitment on the issue. The president did not mention the need for more military spending in his</w:t>
      </w:r>
      <w:r w:rsidRPr="003D0FEE">
        <w:t xml:space="preserve"> State of the Union address or in a major foreign policy speech at the U.S. Military Academy in late May— an omission that some hawkish Democrats found “worrisome,” Hicks said. White House officials, though, insist that a failure to provide relief to the Pentagon would be devastating to the country’s military and its national security and that Obama will not accept a budget that carries the caps forward. The promises of more money from Congress and the White House have yet to ease concerns in the Pentagon. </w:t>
      </w:r>
      <w:r w:rsidRPr="003D0FEE">
        <w:rPr>
          <w:rStyle w:val="StyleUnderline"/>
        </w:rPr>
        <w:t>The top brass have been complaining</w:t>
      </w:r>
      <w:r w:rsidRPr="003D0FEE">
        <w:t xml:space="preserve"> for years that the </w:t>
      </w:r>
      <w:r w:rsidRPr="003D0FEE">
        <w:rPr>
          <w:rStyle w:val="StyleUnderline"/>
        </w:rPr>
        <w:t>budget caps have forced them to</w:t>
      </w:r>
      <w:r w:rsidRPr="003D0FEE">
        <w:t xml:space="preserve"> pare back training, </w:t>
      </w:r>
      <w:r w:rsidRPr="003D0FEE">
        <w:rPr>
          <w:rStyle w:val="StyleUnderline"/>
        </w:rPr>
        <w:t>slash troop levels</w:t>
      </w:r>
      <w:r w:rsidRPr="003D0FEE">
        <w:t xml:space="preserve"> and gut their modernization programs.</w:t>
      </w:r>
    </w:p>
    <w:p w:rsidR="00335DD1" w:rsidRDefault="00335DD1" w:rsidP="00335DD1"/>
    <w:p w:rsidR="00335DD1" w:rsidRDefault="00335DD1" w:rsidP="00335DD1"/>
    <w:p w:rsidR="00335DD1" w:rsidRPr="003639CB" w:rsidRDefault="00335DD1" w:rsidP="00335DD1"/>
    <w:p w:rsidR="00335DD1" w:rsidRPr="00213B76" w:rsidRDefault="00335DD1" w:rsidP="00335DD1">
      <w:pPr>
        <w:pStyle w:val="Heading3"/>
      </w:pPr>
      <w:bookmarkStart w:id="6" w:name="_Toc456553515"/>
      <w:r w:rsidRPr="00213B76">
        <w:t xml:space="preserve">Xi Credibility </w:t>
      </w:r>
      <w:r>
        <w:t xml:space="preserve">DA — </w:t>
      </w:r>
      <w:r w:rsidRPr="00213B76">
        <w:t>Link</w:t>
      </w:r>
      <w:bookmarkEnd w:id="6"/>
    </w:p>
    <w:p w:rsidR="00335DD1" w:rsidRPr="00213B76" w:rsidRDefault="00335DD1" w:rsidP="00335DD1">
      <w:pPr>
        <w:pStyle w:val="Heading4"/>
      </w:pPr>
      <w:r w:rsidRPr="00213B76">
        <w:t>Xi opposes pressuring North Korea because stability in North Korea bolsters his economic reform agenda:</w:t>
      </w:r>
    </w:p>
    <w:p w:rsidR="00335DD1" w:rsidRPr="00BA45B7" w:rsidRDefault="00335DD1" w:rsidP="00335DD1">
      <w:r w:rsidRPr="00BA45B7">
        <w:rPr>
          <w:rStyle w:val="Style13ptBold"/>
        </w:rPr>
        <w:t xml:space="preserve">Kleine-Ahlbrandt 14 </w:t>
      </w:r>
      <w:r>
        <w:t xml:space="preserve">— </w:t>
      </w:r>
      <w:r w:rsidRPr="00BA45B7">
        <w:t xml:space="preserve">Stephanie T. Kleine-Ahlbrandt, USIP’s director of Asia-Pacific programs, 2014 (“U.S.-China Cooperation on North Korea: What are the Options?,” </w:t>
      </w:r>
      <w:r>
        <w:rPr>
          <w:i/>
        </w:rPr>
        <w:t>United States Institute of Peace</w:t>
      </w:r>
      <w:r w:rsidRPr="00BA45B7">
        <w:t xml:space="preserve">, June 9th, Available Online at </w:t>
      </w:r>
      <w:hyperlink r:id="rId97" w:history="1">
        <w:r w:rsidRPr="00BA45B7">
          <w:rPr>
            <w:rStyle w:val="Hyperlink"/>
          </w:rPr>
          <w:t>http://www.usip.org/olivebranch/us-china-cooperation-north-korea-what-are-the-options</w:t>
        </w:r>
      </w:hyperlink>
      <w:r w:rsidRPr="00BA45B7">
        <w:t>, Accessed Apr. 24, 2016)</w:t>
      </w:r>
    </w:p>
    <w:p w:rsidR="00335DD1" w:rsidRDefault="00335DD1" w:rsidP="00335DD1">
      <w:r w:rsidRPr="00335DD1">
        <w:rPr>
          <w:rStyle w:val="StyleUnderline"/>
          <w:highlight w:val="yellow"/>
        </w:rPr>
        <w:t>Beijing arguably maintains an interest in the survival of the North Korean regime for its own domestic legitimacy. At a time when President Xi is working to bolster his [Chinese Communist] Party’s standing through ambitious anti-corruption measures and a bold economic reform program, the last thing he needs is the failure or collapse of a communist regime next door</w:t>
      </w:r>
      <w:r w:rsidRPr="00213B76">
        <w:t>. And these fears are [exacerbated] by the fact that the Chinese see the fall of Myanmar to western values as a country on China’s border that is now falling into the western camp.</w:t>
      </w:r>
    </w:p>
    <w:p w:rsidR="00335DD1" w:rsidRPr="00213B76" w:rsidRDefault="00335DD1" w:rsidP="00335DD1"/>
    <w:p w:rsidR="00335DD1" w:rsidRPr="00213B76" w:rsidRDefault="00335DD1" w:rsidP="00335DD1">
      <w:pPr>
        <w:pStyle w:val="Heading4"/>
      </w:pPr>
      <w:r w:rsidRPr="00213B76">
        <w:t xml:space="preserve">Chinese leaders oppose </w:t>
      </w:r>
      <w:r>
        <w:t>US military presence near their border</w:t>
      </w:r>
    </w:p>
    <w:p w:rsidR="00335DD1" w:rsidRPr="007071FE" w:rsidRDefault="00335DD1" w:rsidP="00335DD1">
      <w:r w:rsidRPr="007071FE">
        <w:rPr>
          <w:rStyle w:val="Style13ptBold"/>
        </w:rPr>
        <w:t>Metzl 16</w:t>
      </w:r>
      <w:r>
        <w:t xml:space="preserve"> — </w:t>
      </w:r>
      <w:r w:rsidRPr="007071FE">
        <w:t xml:space="preserve">Jamie Metzl, Senior Fellow of the Atlantic Council, 2016 (“Beijing has been getting a free pass in its policies toward Pyongyang,” </w:t>
      </w:r>
      <w:r w:rsidRPr="00D12E2C">
        <w:rPr>
          <w:i/>
        </w:rPr>
        <w:t>National Interest</w:t>
      </w:r>
      <w:r w:rsidRPr="007071FE">
        <w:t xml:space="preserve">, February 9th, Available Online at </w:t>
      </w:r>
      <w:hyperlink r:id="rId98" w:history="1">
        <w:r w:rsidRPr="007071FE">
          <w:rPr>
            <w:rStyle w:val="Hyperlink"/>
          </w:rPr>
          <w:t>http://nationalinterest.org/feature/changing-chinas-north-korea-calculus-15148</w:t>
        </w:r>
      </w:hyperlink>
      <w:r w:rsidRPr="007071FE">
        <w:t>, Accessed Apr. 24, 2016)</w:t>
      </w:r>
    </w:p>
    <w:p w:rsidR="00335DD1" w:rsidRPr="00213B76" w:rsidRDefault="00335DD1" w:rsidP="00335DD1">
      <w:r w:rsidRPr="00335DD1">
        <w:rPr>
          <w:rStyle w:val="StyleUnderline"/>
          <w:highlight w:val="yellow"/>
        </w:rPr>
        <w:t xml:space="preserve">Despite its anger with North Korea, Beijing continues this policy because it sees North Korea not as an issue in itself but as a strategic asset in its broader relations with Washington. As unhappy as China’s leaders are with the nuclear tests, they have remained unwilling to take any action that could potentially undermine the stability of North Korea’s regime and </w:t>
      </w:r>
      <w:r w:rsidRPr="00335DD1">
        <w:rPr>
          <w:rStyle w:val="Emphasis"/>
          <w:highlight w:val="yellow"/>
        </w:rPr>
        <w:t>bring U.S. troops to China’s border</w:t>
      </w:r>
      <w:r w:rsidRPr="00335DD1">
        <w:rPr>
          <w:rStyle w:val="StyleUnderline"/>
          <w:highlight w:val="yellow"/>
        </w:rPr>
        <w:t xml:space="preserve"> in case of collapse and Korean reunification</w:t>
      </w:r>
      <w:r w:rsidRPr="00213B76">
        <w:t>.</w:t>
      </w:r>
    </w:p>
    <w:p w:rsidR="00335DD1" w:rsidRPr="00213B76" w:rsidRDefault="00335DD1" w:rsidP="00335DD1"/>
    <w:p w:rsidR="00335DD1" w:rsidRDefault="00335DD1" w:rsidP="00335DD1"/>
    <w:p w:rsidR="00335DD1" w:rsidRDefault="00335DD1" w:rsidP="00335DD1"/>
    <w:p w:rsidR="00335DD1" w:rsidRDefault="00335DD1" w:rsidP="00335DD1"/>
    <w:p w:rsidR="00335DD1" w:rsidRDefault="00335DD1" w:rsidP="00335DD1"/>
    <w:p w:rsidR="00335DD1" w:rsidRDefault="00335DD1" w:rsidP="00335DD1"/>
    <w:p w:rsidR="00335DD1" w:rsidRDefault="00335DD1" w:rsidP="00335DD1"/>
    <w:p w:rsidR="00966AA1" w:rsidRDefault="00966AA1" w:rsidP="00966AA1">
      <w:pPr>
        <w:pStyle w:val="Heading2"/>
      </w:pPr>
      <w:r>
        <w:t>Advantage CP</w:t>
      </w:r>
    </w:p>
    <w:p w:rsidR="00FA253B" w:rsidRPr="00FA253B" w:rsidRDefault="00F519DC" w:rsidP="00FA253B">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1NC — Advantage CP</w:t>
      </w:r>
    </w:p>
    <w:p w:rsidR="00FA253B" w:rsidRDefault="00966AA1" w:rsidP="00FA253B">
      <w:pPr>
        <w:pStyle w:val="Heading4"/>
      </w:pPr>
      <w:r w:rsidRPr="00FA253B">
        <w:t xml:space="preserve">The United States should </w:t>
      </w:r>
    </w:p>
    <w:p w:rsidR="00966AA1" w:rsidRPr="00FA253B" w:rsidRDefault="00FA253B" w:rsidP="00FA253B">
      <w:pPr>
        <w:pStyle w:val="Heading4"/>
      </w:pPr>
      <w:r>
        <w:t xml:space="preserve">- </w:t>
      </w:r>
      <w:r w:rsidR="00966AA1" w:rsidRPr="00FA253B">
        <w:t xml:space="preserve">seek the cooperation of China, Russia, Japan, as well as the United Nations, to resume a </w:t>
      </w:r>
      <w:r w:rsidR="00966AA1" w:rsidRPr="00EF3167">
        <w:t>political process</w:t>
      </w:r>
      <w:r w:rsidR="00966AA1" w:rsidRPr="00FA253B">
        <w:t xml:space="preserve"> toward a peace treaty between the Two Koreas.  </w:t>
      </w:r>
    </w:p>
    <w:p w:rsidR="00966AA1" w:rsidRPr="00FA253B" w:rsidRDefault="00FA253B" w:rsidP="00FA253B">
      <w:pPr>
        <w:pStyle w:val="Heading4"/>
      </w:pPr>
      <w:r>
        <w:t xml:space="preserve">- </w:t>
      </w:r>
      <w:r w:rsidR="00966AA1" w:rsidRPr="00FA253B">
        <w:t>ban arms sales to Taiwan.</w:t>
      </w:r>
    </w:p>
    <w:p w:rsidR="00966AA1" w:rsidRPr="00FA253B" w:rsidRDefault="00966AA1" w:rsidP="00FA253B">
      <w:pPr>
        <w:pStyle w:val="Heading4"/>
      </w:pPr>
      <w:r w:rsidRPr="00FA253B">
        <w:t xml:space="preserve">The </w:t>
      </w:r>
      <w:r w:rsidRPr="00FA253B">
        <w:rPr>
          <w:u w:val="single"/>
        </w:rPr>
        <w:t>peace treaty plank</w:t>
      </w:r>
      <w:r w:rsidRPr="00FA253B">
        <w:t xml:space="preserve"> leads to </w:t>
      </w:r>
      <w:r w:rsidRPr="00FA253B">
        <w:rPr>
          <w:u w:val="single"/>
        </w:rPr>
        <w:t>denuclearization</w:t>
      </w:r>
      <w:r w:rsidRPr="00FA253B">
        <w:t xml:space="preserve"> of the Korean peninsula</w:t>
      </w:r>
      <w:r w:rsidR="00FA253B">
        <w:t xml:space="preserve"> </w:t>
      </w:r>
      <w:r w:rsidRPr="00FA253B">
        <w:t>—</w:t>
      </w:r>
      <w:r w:rsidR="00FA253B">
        <w:t xml:space="preserve"> </w:t>
      </w:r>
      <w:r w:rsidR="00FA253B" w:rsidRPr="00FA253B">
        <w:rPr>
          <w:u w:val="single"/>
        </w:rPr>
        <w:t xml:space="preserve">only </w:t>
      </w:r>
      <w:r w:rsidRPr="00FA253B">
        <w:rPr>
          <w:u w:val="single"/>
        </w:rPr>
        <w:t>creating trust</w:t>
      </w:r>
      <w:r w:rsidRPr="00FA253B">
        <w:t xml:space="preserve"> with North Korea </w:t>
      </w:r>
      <w:r w:rsidRPr="00FA253B">
        <w:rPr>
          <w:u w:val="single"/>
        </w:rPr>
        <w:t>solves</w:t>
      </w:r>
      <w:r w:rsidRPr="00FA253B">
        <w:t>.</w:t>
      </w:r>
    </w:p>
    <w:p w:rsidR="00966AA1" w:rsidRPr="00FA253B" w:rsidRDefault="00FA253B" w:rsidP="00966AA1">
      <w:r w:rsidRPr="00FA253B">
        <w:rPr>
          <w:rStyle w:val="Style13ptBold"/>
        </w:rPr>
        <w:t>Sang-Hun 10</w:t>
      </w:r>
      <w:r>
        <w:rPr>
          <w:rFonts w:eastAsia="Calibri" w:cs="Times New Roman"/>
        </w:rPr>
        <w:t xml:space="preserve"> </w:t>
      </w:r>
      <w:r w:rsidRPr="00FA253B">
        <w:t>— Choe Sang-Hun</w:t>
      </w:r>
      <w:r w:rsidR="00966AA1" w:rsidRPr="00FA253B">
        <w:t xml:space="preserve">, </w:t>
      </w:r>
      <w:r w:rsidRPr="00FA253B">
        <w:t xml:space="preserve">a Pulitzer Prize-winning South Korean journalist (the first Korean to receive a Pulitzer Prize), was named as the 2010–2011 academic year Koret Fellow in the Korean Studies Program at the Walter H. Shorenstein Asia-Pacific Research Center, part of Stanford University's Freeman Spogli Institute for International Studies, received a B.A. in Economics from Yeungnam University and a master's degree in interpretation and translation from the Hankuk University of Foreign Studies in Seoul, </w:t>
      </w:r>
      <w:r w:rsidR="00966AA1" w:rsidRPr="00FA253B">
        <w:t>2010 (staff writer, “North Korea Calls for Peace Treaty Talks With U.S.</w:t>
      </w:r>
      <w:r w:rsidRPr="00FA253B">
        <w:t>,</w:t>
      </w:r>
      <w:r w:rsidR="00966AA1" w:rsidRPr="00FA253B">
        <w:t>”</w:t>
      </w:r>
      <w:r w:rsidRPr="00FA253B">
        <w:t xml:space="preserve"> </w:t>
      </w:r>
      <w:r w:rsidRPr="00EF3167">
        <w:rPr>
          <w:i/>
        </w:rPr>
        <w:t>New York Times</w:t>
      </w:r>
      <w:r w:rsidRPr="00FA253B">
        <w:t>, January 11th, Available Online at</w:t>
      </w:r>
      <w:r w:rsidR="00966AA1" w:rsidRPr="00FA253B">
        <w:t xml:space="preserve"> </w:t>
      </w:r>
      <w:hyperlink r:id="rId99" w:history="1">
        <w:r w:rsidR="00966AA1" w:rsidRPr="00FA253B">
          <w:rPr>
            <w:rStyle w:val="Hyperlink"/>
          </w:rPr>
          <w:t>http://www.nytimes.com/2010/01/12/world/asia/12korea.html?_r=0</w:t>
        </w:r>
      </w:hyperlink>
      <w:r w:rsidR="00966AA1" w:rsidRPr="00FA253B">
        <w:t>, Accessed 9/28/2015, rwg)</w:t>
      </w:r>
    </w:p>
    <w:p w:rsidR="00966AA1" w:rsidRDefault="00966AA1" w:rsidP="00966AA1">
      <w:pPr>
        <w:rPr>
          <w:rFonts w:eastAsia="Calibri" w:cs="Times New Roman"/>
        </w:rPr>
      </w:pPr>
      <w:r w:rsidRPr="00FA253B">
        <w:rPr>
          <w:rFonts w:eastAsia="Calibri" w:cs="Times New Roman"/>
        </w:rPr>
        <w:t>“</w:t>
      </w:r>
      <w:r w:rsidRPr="00335DD1">
        <w:rPr>
          <w:rStyle w:val="StyleUnderline"/>
          <w:highlight w:val="yellow"/>
        </w:rPr>
        <w:t>If a peace treaty is signed, it will help resolve hostile relations between North Korea and the U</w:t>
      </w:r>
      <w:r w:rsidRPr="00FA253B">
        <w:rPr>
          <w:rFonts w:eastAsia="Calibri" w:cs="Times New Roman"/>
        </w:rPr>
        <w:t xml:space="preserve">nited </w:t>
      </w:r>
      <w:r w:rsidRPr="00335DD1">
        <w:rPr>
          <w:rStyle w:val="StyleUnderline"/>
          <w:highlight w:val="yellow"/>
        </w:rPr>
        <w:t>S</w:t>
      </w:r>
      <w:r w:rsidRPr="00FA253B">
        <w:rPr>
          <w:rFonts w:eastAsia="Calibri" w:cs="Times New Roman"/>
        </w:rPr>
        <w:t xml:space="preserve">tates </w:t>
      </w:r>
      <w:r w:rsidRPr="00335DD1">
        <w:rPr>
          <w:rStyle w:val="StyleUnderline"/>
          <w:highlight w:val="yellow"/>
        </w:rPr>
        <w:t>and speed up the denuclearization of the Korean Peninsula</w:t>
      </w:r>
      <w:r w:rsidRPr="00335DD1">
        <w:rPr>
          <w:rFonts w:eastAsia="Calibri" w:cs="Times New Roman"/>
          <w:highlight w:val="yellow"/>
        </w:rPr>
        <w:t>,</w:t>
      </w:r>
      <w:r w:rsidRPr="00FA253B">
        <w:rPr>
          <w:rFonts w:eastAsia="Calibri" w:cs="Times New Roman"/>
        </w:rPr>
        <w:t xml:space="preserve">” the North Korean Foreign Ministry said in a statement carried by the North’s state-run news agency, K.C.N.A. After years of unsuccessful talks with Washington, </w:t>
      </w:r>
      <w:r w:rsidRPr="00335DD1">
        <w:rPr>
          <w:rStyle w:val="StyleUnderline"/>
          <w:highlight w:val="yellow"/>
        </w:rPr>
        <w:t>North Korea said it concluded that all agreements were bound to collapse unless the two sides built mutual “trust.” To build such confidence</w:t>
      </w:r>
      <w:r w:rsidRPr="00FA253B">
        <w:rPr>
          <w:rFonts w:eastAsia="Calibri" w:cs="Times New Roman"/>
        </w:rPr>
        <w:t>, the statement said, “</w:t>
      </w:r>
      <w:r w:rsidRPr="00335DD1">
        <w:rPr>
          <w:rStyle w:val="StyleUnderline"/>
          <w:highlight w:val="yellow"/>
        </w:rPr>
        <w:t>It is essential to conclude a peace treaty for terminating the state of war, a root cause of the hostile relations</w:t>
      </w:r>
      <w:r w:rsidRPr="00FA253B">
        <w:rPr>
          <w:rFonts w:eastAsia="Calibri" w:cs="Times New Roman"/>
        </w:rPr>
        <w:t>.”</w:t>
      </w:r>
    </w:p>
    <w:p w:rsidR="00FA253B" w:rsidRPr="00FA253B" w:rsidRDefault="00FA253B" w:rsidP="00FA253B"/>
    <w:p w:rsidR="00966AA1" w:rsidRPr="00FA253B" w:rsidRDefault="00966AA1" w:rsidP="00FA253B">
      <w:pPr>
        <w:pStyle w:val="Heading4"/>
      </w:pPr>
      <w:r w:rsidRPr="00FA253B">
        <w:t xml:space="preserve">The </w:t>
      </w:r>
      <w:r w:rsidRPr="00FA253B">
        <w:rPr>
          <w:u w:val="single"/>
        </w:rPr>
        <w:t>arms sales plank</w:t>
      </w:r>
      <w:r w:rsidRPr="00FA253B">
        <w:t xml:space="preserve"> solves </w:t>
      </w:r>
      <w:r w:rsidRPr="00FA253B">
        <w:rPr>
          <w:u w:val="single"/>
        </w:rPr>
        <w:t>relations</w:t>
      </w:r>
      <w:r w:rsidR="00FA253B">
        <w:t xml:space="preserve"> </w:t>
      </w:r>
      <w:r w:rsidRPr="00FA253B">
        <w:t>—</w:t>
      </w:r>
      <w:r w:rsidR="00FA253B">
        <w:t xml:space="preserve"> </w:t>
      </w:r>
      <w:r w:rsidRPr="00FA253B">
        <w:t xml:space="preserve">arms sales </w:t>
      </w:r>
      <w:r w:rsidR="00EF3167">
        <w:t xml:space="preserve">are a </w:t>
      </w:r>
      <w:r w:rsidR="00EF3167" w:rsidRPr="00EF3167">
        <w:rPr>
          <w:u w:val="single"/>
        </w:rPr>
        <w:t>terminal alt cause</w:t>
      </w:r>
      <w:r w:rsidR="00EF3167">
        <w:t xml:space="preserve"> to </w:t>
      </w:r>
      <w:r w:rsidR="00EF3167" w:rsidRPr="00EF3167">
        <w:rPr>
          <w:u w:val="single"/>
        </w:rPr>
        <w:t>U.S.-China war</w:t>
      </w:r>
      <w:r w:rsidR="00EF3167">
        <w:t>.</w:t>
      </w:r>
    </w:p>
    <w:p w:rsidR="00966AA1" w:rsidRPr="00FA253B" w:rsidRDefault="00FA253B" w:rsidP="00FA253B">
      <w:r w:rsidRPr="00FA253B">
        <w:rPr>
          <w:rStyle w:val="Style13ptBold"/>
        </w:rPr>
        <w:t xml:space="preserve">Zhang </w:t>
      </w:r>
      <w:r w:rsidR="00966AA1" w:rsidRPr="00FA253B">
        <w:rPr>
          <w:rStyle w:val="Style13ptBold"/>
        </w:rPr>
        <w:t>9</w:t>
      </w:r>
      <w:r w:rsidR="00966AA1" w:rsidRPr="00FA253B">
        <w:t xml:space="preserve"> </w:t>
      </w:r>
      <w:r w:rsidRPr="00FA253B">
        <w:t xml:space="preserve">— Jiakun Zhang, </w:t>
      </w:r>
      <w:r w:rsidR="00966AA1" w:rsidRPr="00FA253B">
        <w:t xml:space="preserve">Research Assistant at Shanghai Jiao Tong University, Former Student Staff, Center for Multicultural Affairs at Duke University, </w:t>
      </w:r>
      <w:r w:rsidRPr="00FA253B">
        <w:t>2009 (</w:t>
      </w:r>
      <w:r w:rsidR="00966AA1" w:rsidRPr="00FA253B">
        <w:t>“Disentanglement: A Case to End U.S. Arms Sales to Taiwan</w:t>
      </w:r>
      <w:r w:rsidRPr="00FA253B">
        <w:t>,</w:t>
      </w:r>
      <w:r w:rsidR="00966AA1" w:rsidRPr="00FA253B">
        <w:t>”</w:t>
      </w:r>
      <w:r w:rsidRPr="00FA253B">
        <w:t xml:space="preserve"> </w:t>
      </w:r>
      <w:r w:rsidRPr="00EF3167">
        <w:rPr>
          <w:i/>
        </w:rPr>
        <w:t>Duke East Asia Nexus</w:t>
      </w:r>
      <w:r w:rsidRPr="00FA253B">
        <w:t>, Fall</w:t>
      </w:r>
      <w:r w:rsidR="00966AA1" w:rsidRPr="00FA253B">
        <w:t xml:space="preserve">, </w:t>
      </w:r>
      <w:r w:rsidRPr="00FA253B">
        <w:t xml:space="preserve">Available Online at </w:t>
      </w:r>
      <w:r w:rsidR="00966AA1" w:rsidRPr="00FA253B">
        <w:t>http://issuu.com/duke.nex</w:t>
      </w:r>
      <w:r w:rsidRPr="00FA253B">
        <w:t>us/docs/duke_eastasia_nexus_1.1)</w:t>
      </w:r>
    </w:p>
    <w:p w:rsidR="001A2087" w:rsidRPr="001A2087" w:rsidRDefault="001A2087" w:rsidP="001A2087">
      <w:r>
        <w:t xml:space="preserve">I. </w:t>
      </w:r>
      <w:r w:rsidRPr="001A2087">
        <w:t>Introduction</w:t>
      </w:r>
    </w:p>
    <w:p w:rsidR="001A2087" w:rsidRDefault="00966AA1" w:rsidP="001A2087">
      <w:pPr>
        <w:rPr>
          <w:rStyle w:val="StyleUnderline"/>
        </w:rPr>
      </w:pPr>
      <w:r w:rsidRPr="00EF3167">
        <w:rPr>
          <w:rStyle w:val="StyleUnderline"/>
        </w:rPr>
        <w:t xml:space="preserve">The Taiwan Strait is one of the few places in the world where the United States may be drawn into an armed conflict with an existing nuclear power. </w:t>
      </w:r>
      <w:r w:rsidRPr="00EF3167">
        <w:rPr>
          <w:rFonts w:eastAsia="Calibri" w:cs="Times New Roman"/>
        </w:rPr>
        <w:t xml:space="preserve">Though it is in the U.S national interest to reduce the probability of armed conflict in the Taiwan Strait, </w:t>
      </w:r>
      <w:r w:rsidRPr="00EF3167">
        <w:rPr>
          <w:rStyle w:val="Emphasis"/>
        </w:rPr>
        <w:t>U.S. policy of arms sales to Taiwan endanger long term stability of the region.</w:t>
      </w:r>
      <w:r w:rsidR="001A2087">
        <w:rPr>
          <w:rFonts w:eastAsia="Calibri" w:cs="Times New Roman"/>
        </w:rPr>
        <w:t xml:space="preserve"> </w:t>
      </w:r>
      <w:r w:rsidRPr="00EF3167">
        <w:rPr>
          <w:rFonts w:eastAsia="Calibri" w:cs="Times New Roman"/>
        </w:rPr>
        <w:t xml:space="preserve">Since the abrogation of the of the formal defense treaty between the United States and Taiwan, </w:t>
      </w:r>
      <w:r w:rsidRPr="00EF3167">
        <w:rPr>
          <w:rStyle w:val="StyleUnderline"/>
        </w:rPr>
        <w:t xml:space="preserve">U.S. arms sales to Taiwan under the guidance of the Taiwan Relations Act </w:t>
      </w:r>
      <w:r w:rsidRPr="00EF3167">
        <w:rPr>
          <w:rFonts w:eastAsia="Calibri" w:cs="Times New Roman"/>
        </w:rPr>
        <w:t xml:space="preserve">(TRA) </w:t>
      </w:r>
      <w:r w:rsidRPr="00EF3167">
        <w:rPr>
          <w:rStyle w:val="StyleUnderline"/>
        </w:rPr>
        <w:t>have served as a de facto defense treaty</w:t>
      </w:r>
      <w:r w:rsidRPr="00EF3167">
        <w:rPr>
          <w:rFonts w:eastAsia="Calibri" w:cs="Times New Roman"/>
        </w:rPr>
        <w:t xml:space="preserve">.[1] </w:t>
      </w:r>
      <w:r w:rsidRPr="00EF3167">
        <w:rPr>
          <w:rStyle w:val="StyleUnderline"/>
        </w:rPr>
        <w:t xml:space="preserve">U.S. arm sales to Taiwan </w:t>
      </w:r>
      <w:r w:rsidRPr="00EF3167">
        <w:rPr>
          <w:rStyle w:val="Emphasis"/>
        </w:rPr>
        <w:t>play a defining role</w:t>
      </w:r>
      <w:r w:rsidRPr="00EF3167">
        <w:rPr>
          <w:rStyle w:val="StyleUnderline"/>
        </w:rPr>
        <w:t xml:space="preserve"> in this post-1979 defense agreement.</w:t>
      </w:r>
      <w:r w:rsidRPr="00EF3167">
        <w:rPr>
          <w:rFonts w:eastAsia="Calibri" w:cs="Times New Roman"/>
        </w:rPr>
        <w:t xml:space="preserve"> Section 2 of the TRA requires that the United States provide Taiwan with the necessary defense assistance to maintain Taiwan’s self-defense capability.[2] </w:t>
      </w:r>
      <w:r w:rsidRPr="00EF3167">
        <w:rPr>
          <w:rStyle w:val="StyleUnderline"/>
        </w:rPr>
        <w:t>The</w:t>
      </w:r>
      <w:r w:rsidRPr="00EF3167">
        <w:rPr>
          <w:rFonts w:eastAsia="Calibri" w:cs="Times New Roman"/>
        </w:rPr>
        <w:t xml:space="preserve"> People’s Republic of China (</w:t>
      </w:r>
      <w:r w:rsidRPr="00EF3167">
        <w:rPr>
          <w:rStyle w:val="StyleUnderline"/>
        </w:rPr>
        <w:t>PRC</w:t>
      </w:r>
      <w:r w:rsidRPr="00EF3167">
        <w:rPr>
          <w:rFonts w:eastAsia="Calibri" w:cs="Times New Roman"/>
        </w:rPr>
        <w:t>)’s diss</w:t>
      </w:r>
      <w:r w:rsidRPr="00EF3167">
        <w:rPr>
          <w:rStyle w:val="StyleUnderline"/>
        </w:rPr>
        <w:t xml:space="preserve">atisfaction with the terms of the TRA spurred the Reagan administration to issue the 1982 Joint </w:t>
      </w:r>
      <w:r w:rsidR="001A2087">
        <w:rPr>
          <w:rStyle w:val="StyleUnderline"/>
        </w:rPr>
        <w:t>Communiqué which reassured that:</w:t>
      </w:r>
    </w:p>
    <w:p w:rsidR="001A2087" w:rsidRDefault="00966AA1" w:rsidP="001A2087">
      <w:pPr>
        <w:rPr>
          <w:rFonts w:eastAsia="Calibri" w:cs="Times New Roman"/>
        </w:rPr>
      </w:pPr>
      <w:r w:rsidRPr="00EF3167">
        <w:rPr>
          <w:rStyle w:val="StyleUnderline"/>
        </w:rPr>
        <w:t>The United States Government states that it will not seek to carry out a long term policy of arms</w:t>
      </w:r>
      <w:r w:rsidR="001A2087">
        <w:t xml:space="preserve"> [end page 45] </w:t>
      </w:r>
      <w:r w:rsidRPr="00EF3167">
        <w:rPr>
          <w:rStyle w:val="StyleUnderline"/>
        </w:rPr>
        <w:t xml:space="preserve"> sales to Taiwan, that its arms sales to Taiwan will not exceed, either in qualitative or in quantitative terms, the level of those supplied in recent years since the establishment of diplomatic relations between the United States and China, and that it intends gradually to reduce its sale of arms to Taiwan, leading, over a period of time, to a final resolution</w:t>
      </w:r>
      <w:r w:rsidRPr="00EF3167">
        <w:rPr>
          <w:rFonts w:eastAsia="Calibri" w:cs="Times New Roman"/>
        </w:rPr>
        <w:t xml:space="preserve">.[3] </w:t>
      </w:r>
    </w:p>
    <w:p w:rsidR="001A2087" w:rsidRDefault="00966AA1" w:rsidP="001A2087">
      <w:pPr>
        <w:rPr>
          <w:rFonts w:eastAsia="Calibri" w:cs="Times New Roman"/>
        </w:rPr>
      </w:pPr>
      <w:r w:rsidRPr="00EF3167">
        <w:rPr>
          <w:rStyle w:val="StyleUnderline"/>
        </w:rPr>
        <w:t>Despite the</w:t>
      </w:r>
      <w:r w:rsidRPr="00EF3167">
        <w:rPr>
          <w:rFonts w:eastAsia="Calibri" w:cs="Times New Roman"/>
        </w:rPr>
        <w:t xml:space="preserve"> reassurances of the </w:t>
      </w:r>
      <w:r w:rsidRPr="00EF3167">
        <w:rPr>
          <w:rStyle w:val="StyleUnderline"/>
        </w:rPr>
        <w:t>Joint Communiqué</w:t>
      </w:r>
      <w:r w:rsidRPr="00EF3167">
        <w:rPr>
          <w:rFonts w:eastAsia="Calibri" w:cs="Times New Roman"/>
        </w:rPr>
        <w:t xml:space="preserve">, </w:t>
      </w:r>
      <w:r w:rsidRPr="00EF3167">
        <w:rPr>
          <w:rStyle w:val="StyleUnderline"/>
        </w:rPr>
        <w:t>U.S. presidents</w:t>
      </w:r>
      <w:r w:rsidRPr="00EF3167">
        <w:rPr>
          <w:rFonts w:eastAsia="Calibri" w:cs="Times New Roman"/>
        </w:rPr>
        <w:t xml:space="preserve"> George H.W. </w:t>
      </w:r>
      <w:r w:rsidRPr="00EF3167">
        <w:rPr>
          <w:rStyle w:val="StyleUnderline"/>
        </w:rPr>
        <w:t>Bush</w:t>
      </w:r>
      <w:r w:rsidRPr="00EF3167">
        <w:rPr>
          <w:rFonts w:eastAsia="Calibri" w:cs="Times New Roman"/>
        </w:rPr>
        <w:t xml:space="preserve"> and George W. Bush </w:t>
      </w:r>
      <w:r w:rsidRPr="00EF3167">
        <w:rPr>
          <w:rStyle w:val="StyleUnderline"/>
        </w:rPr>
        <w:t xml:space="preserve">have greatly elevated, rather than reduced U.S. arm sales to Taiwan. </w:t>
      </w:r>
      <w:r w:rsidRPr="00EF3167">
        <w:rPr>
          <w:rFonts w:eastAsia="Calibri" w:cs="Times New Roman"/>
        </w:rPr>
        <w:t>McClaran reflects, “</w:t>
      </w:r>
      <w:r w:rsidRPr="00EF3167">
        <w:rPr>
          <w:rStyle w:val="StyleUnderline"/>
        </w:rPr>
        <w:t>The contradictions between the TRA and the Joint Communiqué have thus been revealed as a major source of PRC ire toward the U.S</w:t>
      </w:r>
      <w:r w:rsidRPr="00EF3167">
        <w:rPr>
          <w:rFonts w:eastAsia="Calibri" w:cs="Times New Roman"/>
        </w:rPr>
        <w:t>…[</w:t>
      </w:r>
      <w:r w:rsidRPr="00EF3167">
        <w:rPr>
          <w:rStyle w:val="Emphasis"/>
        </w:rPr>
        <w:t>placing</w:t>
      </w:r>
      <w:r w:rsidRPr="00EF3167">
        <w:rPr>
          <w:rFonts w:eastAsia="Calibri" w:cs="Times New Roman"/>
        </w:rPr>
        <w:t xml:space="preserve">] </w:t>
      </w:r>
      <w:r w:rsidRPr="00EF3167">
        <w:rPr>
          <w:rStyle w:val="Emphasis"/>
        </w:rPr>
        <w:t>the U.S. squarely in the middle of what the PRC leadership believes is an unsettled issue of civil war.</w:t>
      </w:r>
      <w:r w:rsidRPr="00EF3167">
        <w:rPr>
          <w:rFonts w:eastAsia="Calibri" w:cs="Times New Roman"/>
        </w:rPr>
        <w:t xml:space="preserve">”[4] </w:t>
      </w:r>
      <w:r w:rsidRPr="00EF3167">
        <w:rPr>
          <w:rStyle w:val="StyleUnderline"/>
        </w:rPr>
        <w:t>With the growing cooperation and exchange between Taiwan and mainland China currently underway</w:t>
      </w:r>
      <w:r w:rsidRPr="00EF3167">
        <w:rPr>
          <w:rFonts w:eastAsia="Calibri" w:cs="Times New Roman"/>
        </w:rPr>
        <w:t xml:space="preserve">, </w:t>
      </w:r>
      <w:r w:rsidRPr="00335DD1">
        <w:rPr>
          <w:rStyle w:val="StyleUnderline"/>
          <w:highlight w:val="yellow"/>
        </w:rPr>
        <w:t>the time is ripe for the United States to reverse its problematic policy of arms sales to Taiwan.</w:t>
      </w:r>
      <w:r w:rsidRPr="00EF3167">
        <w:rPr>
          <w:rStyle w:val="StyleUnderline"/>
        </w:rPr>
        <w:t xml:space="preserve"> The U.S. policy of </w:t>
      </w:r>
      <w:r w:rsidRPr="00335DD1">
        <w:rPr>
          <w:rStyle w:val="StyleUnderline"/>
          <w:highlight w:val="yellow"/>
        </w:rPr>
        <w:t>arm sales to Taiwan escalate</w:t>
      </w:r>
      <w:r w:rsidRPr="00EF3167">
        <w:rPr>
          <w:rStyle w:val="StyleUnderline"/>
        </w:rPr>
        <w:t xml:space="preserve">s </w:t>
      </w:r>
      <w:r w:rsidRPr="00335DD1">
        <w:rPr>
          <w:rStyle w:val="StyleUnderline"/>
          <w:highlight w:val="yellow"/>
        </w:rPr>
        <w:t>an arms race with China</w:t>
      </w:r>
      <w:r w:rsidRPr="00335DD1">
        <w:rPr>
          <w:rFonts w:eastAsia="Calibri" w:cs="Times New Roman"/>
          <w:highlight w:val="yellow"/>
        </w:rPr>
        <w:t>,</w:t>
      </w:r>
      <w:r w:rsidRPr="00335DD1">
        <w:rPr>
          <w:rStyle w:val="StyleUnderline"/>
          <w:highlight w:val="yellow"/>
        </w:rPr>
        <w:t xml:space="preserve"> entrap</w:t>
      </w:r>
      <w:r w:rsidRPr="00EF3167">
        <w:rPr>
          <w:rStyle w:val="StyleUnderline"/>
        </w:rPr>
        <w:t xml:space="preserve">s </w:t>
      </w:r>
      <w:r w:rsidRPr="00335DD1">
        <w:rPr>
          <w:rStyle w:val="StyleUnderline"/>
          <w:highlight w:val="yellow"/>
        </w:rPr>
        <w:t>the U</w:t>
      </w:r>
      <w:r w:rsidRPr="00EF3167">
        <w:rPr>
          <w:rStyle w:val="StyleUnderline"/>
        </w:rPr>
        <w:t xml:space="preserve">nited </w:t>
      </w:r>
      <w:r w:rsidRPr="00335DD1">
        <w:rPr>
          <w:rStyle w:val="StyleUnderline"/>
          <w:highlight w:val="yellow"/>
        </w:rPr>
        <w:t>S</w:t>
      </w:r>
      <w:r w:rsidRPr="00EF3167">
        <w:rPr>
          <w:rStyle w:val="StyleUnderline"/>
        </w:rPr>
        <w:t>tates</w:t>
      </w:r>
      <w:r w:rsidRPr="00EF3167">
        <w:rPr>
          <w:rFonts w:eastAsia="Calibri" w:cs="Times New Roman"/>
        </w:rPr>
        <w:t xml:space="preserve"> </w:t>
      </w:r>
      <w:r w:rsidRPr="00335DD1">
        <w:rPr>
          <w:rStyle w:val="StyleUnderline"/>
          <w:highlight w:val="yellow"/>
        </w:rPr>
        <w:t>in Taiwan’s defense</w:t>
      </w:r>
      <w:r w:rsidRPr="00EF3167">
        <w:rPr>
          <w:rStyle w:val="StyleUnderline"/>
        </w:rPr>
        <w:t>, and creates the incentive for Taiwan to shirk its responsibilities in defense</w:t>
      </w:r>
      <w:r w:rsidRPr="00EF3167">
        <w:rPr>
          <w:rFonts w:eastAsia="Calibri" w:cs="Times New Roman"/>
        </w:rPr>
        <w:t xml:space="preserve">. </w:t>
      </w:r>
      <w:r w:rsidRPr="00335DD1">
        <w:rPr>
          <w:rStyle w:val="StyleUnderline"/>
          <w:highlight w:val="yellow"/>
        </w:rPr>
        <w:t>Reversing the policy of arm sales would ameliorate many of these negative consequences while not compromising U.S. strategic aims in East Asia</w:t>
      </w:r>
      <w:r w:rsidRPr="00EF3167">
        <w:rPr>
          <w:rFonts w:eastAsia="Calibri" w:cs="Times New Roman"/>
        </w:rPr>
        <w:t>.</w:t>
      </w:r>
      <w:r w:rsidR="001A2087">
        <w:rPr>
          <w:rFonts w:eastAsia="Calibri" w:cs="Times New Roman"/>
        </w:rPr>
        <w:t xml:space="preserve"> </w:t>
      </w:r>
    </w:p>
    <w:p w:rsidR="001A2087" w:rsidRDefault="00966AA1" w:rsidP="001A2087">
      <w:pPr>
        <w:rPr>
          <w:rFonts w:eastAsia="Calibri" w:cs="Times New Roman"/>
        </w:rPr>
      </w:pPr>
      <w:r w:rsidRPr="00EF3167">
        <w:rPr>
          <w:rFonts w:eastAsia="Calibri" w:cs="Times New Roman"/>
        </w:rPr>
        <w:t xml:space="preserve">II. U.S. Aims and the Policy of Arm Sales  </w:t>
      </w:r>
    </w:p>
    <w:p w:rsidR="00FB4171" w:rsidRDefault="00966AA1" w:rsidP="001A2087">
      <w:pPr>
        <w:rPr>
          <w:rFonts w:eastAsia="Calibri" w:cs="Times New Roman"/>
        </w:rPr>
      </w:pPr>
      <w:r w:rsidRPr="00EF3167">
        <w:rPr>
          <w:rStyle w:val="StyleUnderline"/>
        </w:rPr>
        <w:t>The United States has adopted the policy of arms sales to Taiwan, as part of its China strategy, to achieve three major strategic objectives in the Taiwan Strait</w:t>
      </w:r>
      <w:r w:rsidRPr="00EF3167">
        <w:rPr>
          <w:rFonts w:eastAsia="Calibri" w:cs="Times New Roman"/>
        </w:rPr>
        <w:t xml:space="preserve">.  First, the U.S. seeks to deter China from attempting to reunify Taiwan by military force. Guided by deterrence theory, the U.S. has maintained a steady resolve over the past fifty years that it will not tolerate the violent reunification of Taiwan. By providing Taiwan with modern weapons, the U.S. effectively increases the cost of military intervention for China and decreases the likelihood of success of such an action. In other words, the U.S. hopes to pursue deterrence by denial through its policy of arms sales to Taiwan.  Second, the United States wishes to protect the democratic institutions and the free market economy of Taiwan. Taiwan is one of the “Asian Tigers” and is the eighth largest trading partner of the United States.[5] Since the late 1980s, Taiwan has also repealed martial law and democratized. Therefore, it is in U.S. interest to maintain both Taiwan’s economic and political structure.  Third, the United States seeks to prevent China from becoming a hostile rival in the Pacific. This complicates its other aims in the Taiwan Strait. </w:t>
      </w:r>
      <w:r w:rsidRPr="00EF3167">
        <w:rPr>
          <w:rStyle w:val="Emphasis"/>
        </w:rPr>
        <w:t>Arming Taiwan to deter China elevates tensions with China</w:t>
      </w:r>
      <w:r w:rsidRPr="00EF3167">
        <w:rPr>
          <w:rFonts w:eastAsia="Calibri" w:cs="Times New Roman"/>
        </w:rPr>
        <w:t xml:space="preserve">. </w:t>
      </w:r>
      <w:r w:rsidRPr="00EF3167">
        <w:rPr>
          <w:rStyle w:val="StyleUnderline"/>
        </w:rPr>
        <w:t xml:space="preserve">The policy of U.S. arm sales to Taiwan therefore represents a classic case of the </w:t>
      </w:r>
      <w:r w:rsidRPr="00EF3167">
        <w:rPr>
          <w:rStyle w:val="Emphasis"/>
        </w:rPr>
        <w:t>security dilemma</w:t>
      </w:r>
      <w:r w:rsidRPr="00EF3167">
        <w:rPr>
          <w:rFonts w:eastAsia="Calibri" w:cs="Times New Roman"/>
        </w:rPr>
        <w:t xml:space="preserve">. </w:t>
      </w:r>
      <w:r w:rsidRPr="00EF3167">
        <w:rPr>
          <w:rStyle w:val="StyleUnderline"/>
        </w:rPr>
        <w:t>On one hand the U.S. wishes to provide Taiwan with weapons to deter Chinese aggression; on the other hand, these efforts are perceived as U.S. attempt to divide China and result in greater arms build up in China</w:t>
      </w:r>
      <w:r w:rsidRPr="00EF3167">
        <w:rPr>
          <w:rFonts w:eastAsia="Calibri" w:cs="Times New Roman"/>
        </w:rPr>
        <w:t xml:space="preserve">. </w:t>
      </w:r>
      <w:r w:rsidRPr="00EF3167">
        <w:rPr>
          <w:rStyle w:val="Emphasis"/>
        </w:rPr>
        <w:t xml:space="preserve">The consequence is an even more unstable Taiwan Strait with a greater accumulation of weapons on both sides. </w:t>
      </w:r>
      <w:r w:rsidRPr="00EF3167">
        <w:rPr>
          <w:rStyle w:val="StyleUnderline"/>
        </w:rPr>
        <w:t>The U.S. aim of deterrence through arm sales therefore produces severe consequences and security challenges</w:t>
      </w:r>
      <w:r w:rsidRPr="00EF3167">
        <w:rPr>
          <w:rFonts w:eastAsia="Calibri" w:cs="Times New Roman"/>
        </w:rPr>
        <w:t xml:space="preserve">.  </w:t>
      </w:r>
    </w:p>
    <w:p w:rsidR="00FB4171" w:rsidRDefault="00966AA1" w:rsidP="001A2087">
      <w:pPr>
        <w:rPr>
          <w:rFonts w:eastAsia="Calibri" w:cs="Times New Roman"/>
        </w:rPr>
      </w:pPr>
      <w:r w:rsidRPr="00EF3167">
        <w:rPr>
          <w:rFonts w:eastAsia="Calibri" w:cs="Times New Roman"/>
        </w:rPr>
        <w:t xml:space="preserve">III. China’s Aims and Response to Arm Sales  </w:t>
      </w:r>
      <w:r w:rsidRPr="00EF3167">
        <w:rPr>
          <w:rStyle w:val="StyleUnderline"/>
        </w:rPr>
        <w:t xml:space="preserve">The </w:t>
      </w:r>
      <w:r w:rsidRPr="00EF3167">
        <w:rPr>
          <w:rFonts w:eastAsia="Calibri" w:cs="Times New Roman"/>
        </w:rPr>
        <w:t>People’s Republic of China (</w:t>
      </w:r>
      <w:r w:rsidRPr="00EF3167">
        <w:rPr>
          <w:rStyle w:val="StyleUnderline"/>
        </w:rPr>
        <w:t>PRC</w:t>
      </w:r>
      <w:r w:rsidRPr="00EF3167">
        <w:rPr>
          <w:rFonts w:eastAsia="Calibri" w:cs="Times New Roman"/>
        </w:rPr>
        <w:t xml:space="preserve">) </w:t>
      </w:r>
      <w:r w:rsidRPr="00EF3167">
        <w:rPr>
          <w:rStyle w:val="StyleUnderline"/>
        </w:rPr>
        <w:t xml:space="preserve">views the U.S. policy of arm sales to Taiwan as a threat to its </w:t>
      </w:r>
      <w:r w:rsidRPr="00EF3167">
        <w:rPr>
          <w:rStyle w:val="Emphasis"/>
        </w:rPr>
        <w:t>national sovereignty and prestige</w:t>
      </w:r>
      <w:r w:rsidRPr="00EF3167">
        <w:rPr>
          <w:rFonts w:eastAsia="Calibri" w:cs="Times New Roman"/>
        </w:rPr>
        <w:t xml:space="preserve">. </w:t>
      </w:r>
      <w:r w:rsidRPr="00EF3167">
        <w:rPr>
          <w:rStyle w:val="StyleUnderline"/>
        </w:rPr>
        <w:t>The PRC perceives U.S. efforts to arm Taiwan as an attempt to undermine China’s sovereignty</w:t>
      </w:r>
      <w:r w:rsidRPr="00EF3167">
        <w:rPr>
          <w:rFonts w:eastAsia="Calibri" w:cs="Times New Roman"/>
        </w:rPr>
        <w:t xml:space="preserve">. From Beijing’s perspective, “Taiwan is the last unresolved territorial issue (after Hong Kong and Macao) dating back to the pre-communist period of China’s national weakness and territorial dismemberment.”[6] As such, </w:t>
      </w:r>
      <w:r w:rsidRPr="00EF3167">
        <w:rPr>
          <w:rStyle w:val="StyleUnderline"/>
        </w:rPr>
        <w:t>the Taiwan issue has become a rallying point for Chinese nationalism</w:t>
      </w:r>
      <w:r w:rsidRPr="00EF3167">
        <w:rPr>
          <w:rFonts w:eastAsia="Calibri" w:cs="Times New Roman"/>
        </w:rPr>
        <w:t>. Thus, “</w:t>
      </w:r>
      <w:r w:rsidRPr="00EF3167">
        <w:rPr>
          <w:rStyle w:val="StyleUnderline"/>
        </w:rPr>
        <w:t>anything that occurs on Taiwan that suggests permanent separation from China and any U.S. policy that could be construed as aimed at this outcome,</w:t>
      </w:r>
      <w:r w:rsidRPr="00EF3167">
        <w:rPr>
          <w:rFonts w:eastAsia="Calibri" w:cs="Times New Roman"/>
        </w:rPr>
        <w:t xml:space="preserve"> in essence, </w:t>
      </w:r>
      <w:r w:rsidRPr="00EF3167">
        <w:rPr>
          <w:rStyle w:val="StyleUnderline"/>
        </w:rPr>
        <w:t>becomes a severe security threat to Beijing and what remains of the compact between the regime and its citizens</w:t>
      </w:r>
      <w:r w:rsidRPr="00EF3167">
        <w:rPr>
          <w:rFonts w:eastAsia="Calibri" w:cs="Times New Roman"/>
        </w:rPr>
        <w:t xml:space="preserve">.”[7] </w:t>
      </w:r>
      <w:r w:rsidRPr="00EF3167">
        <w:rPr>
          <w:rStyle w:val="StyleUnderline"/>
        </w:rPr>
        <w:t>Given the domestic consensus on the Taiwan question, the cost of capitulation for the PRC in the event of Taiwanese independence would be very high</w:t>
      </w:r>
      <w:r w:rsidRPr="00EF3167">
        <w:rPr>
          <w:rFonts w:eastAsia="Calibri" w:cs="Times New Roman"/>
        </w:rPr>
        <w:t xml:space="preserve">. </w:t>
      </w:r>
      <w:r w:rsidRPr="001A2087">
        <w:rPr>
          <w:rStyle w:val="StyleUnderline"/>
        </w:rPr>
        <w:t>This shifts the balance of resolve away from the United States towards China</w:t>
      </w:r>
      <w:r w:rsidRPr="00EF3167">
        <w:rPr>
          <w:rFonts w:eastAsia="Calibri" w:cs="Times New Roman"/>
        </w:rPr>
        <w:t xml:space="preserve">. </w:t>
      </w:r>
      <w:r w:rsidRPr="001A2087">
        <w:rPr>
          <w:rStyle w:val="StyleUnderline"/>
        </w:rPr>
        <w:t>The</w:t>
      </w:r>
      <w:r w:rsidRPr="00EF3167">
        <w:rPr>
          <w:rFonts w:eastAsia="Calibri" w:cs="Times New Roman"/>
        </w:rPr>
        <w:t xml:space="preserve"> People’s Liberation Army (</w:t>
      </w:r>
      <w:r w:rsidRPr="001A2087">
        <w:rPr>
          <w:rStyle w:val="StyleUnderline"/>
        </w:rPr>
        <w:t xml:space="preserve">PLA)’s </w:t>
      </w:r>
      <w:r w:rsidRPr="001A2087">
        <w:t>asymmetrical military</w:t>
      </w:r>
      <w:r w:rsidRPr="001A2087">
        <w:rPr>
          <w:rStyle w:val="StyleUnderline"/>
        </w:rPr>
        <w:t xml:space="preserve"> modernization</w:t>
      </w:r>
      <w:r w:rsidRPr="00EF3167">
        <w:rPr>
          <w:rFonts w:eastAsia="Calibri" w:cs="Times New Roman"/>
        </w:rPr>
        <w:t xml:space="preserve"> program </w:t>
      </w:r>
      <w:r w:rsidRPr="001A2087">
        <w:rPr>
          <w:rStyle w:val="StyleUnderline"/>
        </w:rPr>
        <w:t>signals</w:t>
      </w:r>
      <w:r w:rsidRPr="00EF3167">
        <w:rPr>
          <w:rFonts w:eastAsia="Calibri" w:cs="Times New Roman"/>
        </w:rPr>
        <w:t xml:space="preserve"> of its </w:t>
      </w:r>
      <w:r w:rsidRPr="001A2087">
        <w:rPr>
          <w:rStyle w:val="StyleUnderline"/>
        </w:rPr>
        <w:t>resolve to risk war with the U.S. over Taiwan</w:t>
      </w:r>
      <w:r w:rsidRPr="00EF3167">
        <w:rPr>
          <w:rFonts w:eastAsia="Calibri" w:cs="Times New Roman"/>
        </w:rPr>
        <w:t xml:space="preserve">. The PLA has invested in </w:t>
      </w:r>
      <w:r w:rsidRPr="001A2087">
        <w:rPr>
          <w:rStyle w:val="StyleUnderline"/>
        </w:rPr>
        <w:t>submarines</w:t>
      </w:r>
      <w:r w:rsidRPr="00EF3167">
        <w:rPr>
          <w:rFonts w:eastAsia="Calibri" w:cs="Times New Roman"/>
        </w:rPr>
        <w:t xml:space="preserve">, Sovremenny-class </w:t>
      </w:r>
      <w:r w:rsidRPr="001A2087">
        <w:rPr>
          <w:rStyle w:val="StyleUnderline"/>
        </w:rPr>
        <w:t>destroyers</w:t>
      </w:r>
      <w:r w:rsidRPr="00EF3167">
        <w:rPr>
          <w:rFonts w:eastAsia="Calibri" w:cs="Times New Roman"/>
        </w:rPr>
        <w:t xml:space="preserve">, </w:t>
      </w:r>
      <w:r w:rsidRPr="001A2087">
        <w:rPr>
          <w:rStyle w:val="StyleUnderline"/>
        </w:rPr>
        <w:t>as well as medium and short range ballistic missiles that are area denial weapons designed to destroy the power of U.S. aircraft carriers.</w:t>
      </w:r>
      <w:r w:rsidRPr="00EF3167">
        <w:rPr>
          <w:rFonts w:eastAsia="Calibri" w:cs="Times New Roman"/>
        </w:rPr>
        <w:t xml:space="preserve"> [8] </w:t>
      </w:r>
      <w:r w:rsidRPr="001A2087">
        <w:rPr>
          <w:rStyle w:val="StyleUnderline"/>
        </w:rPr>
        <w:t xml:space="preserve">These weapons would effectively raise the costs of deploying a carrier group in the Taiwan Strait and act as area denial deterrence.  </w:t>
      </w:r>
      <w:r w:rsidRPr="00EF3167">
        <w:rPr>
          <w:rFonts w:eastAsia="Calibri" w:cs="Times New Roman"/>
        </w:rPr>
        <w:t xml:space="preserve">Additionally, </w:t>
      </w:r>
      <w:r w:rsidRPr="001A2087">
        <w:rPr>
          <w:rStyle w:val="StyleUnderline"/>
        </w:rPr>
        <w:t>U.S. arms sales to Taiwan represent a challenge to China’s sense of national prestige</w:t>
      </w:r>
      <w:r w:rsidRPr="00EF3167">
        <w:rPr>
          <w:rFonts w:eastAsia="Calibri" w:cs="Times New Roman"/>
        </w:rPr>
        <w:t>. According to a report to Congress, “</w:t>
      </w:r>
      <w:r w:rsidRPr="001A2087">
        <w:rPr>
          <w:rStyle w:val="StyleUnderline"/>
        </w:rPr>
        <w:t>Many of Taiwan’s traditional arms suppliers have stopped out of respect for China’s position and the prospects for more lucrative commercial trade with the mainland</w:t>
      </w:r>
      <w:r w:rsidRPr="00EF3167">
        <w:rPr>
          <w:rFonts w:eastAsia="Calibri" w:cs="Times New Roman"/>
        </w:rPr>
        <w:t>.” The report continues, “</w:t>
      </w:r>
      <w:r w:rsidRPr="001A2087">
        <w:rPr>
          <w:rStyle w:val="StyleUnderline"/>
        </w:rPr>
        <w:t>This has effectively isolated the U.S. as a major threat to China’s national prestige and sovereignty, and hence made it the de facto focus of the PLA’s strategic and military modernization effort</w:t>
      </w:r>
      <w:r w:rsidRPr="00EF3167">
        <w:rPr>
          <w:rFonts w:eastAsia="Calibri" w:cs="Times New Roman"/>
        </w:rPr>
        <w:t xml:space="preserve">.”[9] </w:t>
      </w:r>
      <w:r w:rsidRPr="001A2087">
        <w:rPr>
          <w:rStyle w:val="StyleUnderline"/>
        </w:rPr>
        <w:t xml:space="preserve">China’s resolve to achieve its aims in the Taiwan Strait </w:t>
      </w:r>
      <w:r w:rsidRPr="001A2087">
        <w:rPr>
          <w:rStyle w:val="Emphasis"/>
        </w:rPr>
        <w:t>outweigh the resolve of the United States</w:t>
      </w:r>
      <w:r w:rsidRPr="001A2087">
        <w:rPr>
          <w:rStyle w:val="StyleUnderline"/>
        </w:rPr>
        <w:t>; while Taiwan is a peripheral concern of U.S. foreign policy, it lies at the center of Chinese foreign policy</w:t>
      </w:r>
      <w:r w:rsidRPr="00EF3167">
        <w:rPr>
          <w:rFonts w:eastAsia="Calibri" w:cs="Times New Roman"/>
        </w:rPr>
        <w:t xml:space="preserve">. </w:t>
      </w:r>
      <w:r w:rsidRPr="001A2087">
        <w:rPr>
          <w:rStyle w:val="StyleUnderline"/>
        </w:rPr>
        <w:t>China has demonstrated its strategic resolve in the Taiwan Strait through its investments in asymmetrical warfare</w:t>
      </w:r>
      <w:r w:rsidRPr="00EF3167">
        <w:rPr>
          <w:rFonts w:eastAsia="Calibri" w:cs="Times New Roman"/>
        </w:rPr>
        <w:t xml:space="preserve">. Thus, </w:t>
      </w:r>
      <w:r w:rsidRPr="001A2087">
        <w:rPr>
          <w:rStyle w:val="StyleUnderline"/>
        </w:rPr>
        <w:t xml:space="preserve">in the collapse of the “One China” consensus, </w:t>
      </w:r>
      <w:r w:rsidRPr="001A2087">
        <w:rPr>
          <w:rStyle w:val="Emphasis"/>
        </w:rPr>
        <w:t>the policy of arms sales places Washington uncomfortably in the middle of Beijing and Taipei and may draw the U.S. into an unwanted war with China</w:t>
      </w:r>
      <w:r w:rsidRPr="001A2087">
        <w:rPr>
          <w:rStyle w:val="StyleUnderline"/>
        </w:rPr>
        <w:t xml:space="preserve">.  The U.S. policy of arms sales creates a Chinese security paradox paralleling the U.S. security paradox. </w:t>
      </w:r>
      <w:r w:rsidRPr="00EF3167">
        <w:rPr>
          <w:rFonts w:eastAsia="Calibri" w:cs="Times New Roman"/>
        </w:rPr>
        <w:t>“</w:t>
      </w:r>
      <w:r w:rsidRPr="001A2087">
        <w:rPr>
          <w:rStyle w:val="StyleUnderline"/>
        </w:rPr>
        <w:t>The PRC’s motivation to push Taiwan onto a path toward unification increases in direct proportion to the degree to which Beijing perceived Taipei to be drifting away. To deter that drift’s reaching the point of independence, the PRC increased its military projection…this, of course, induced Washington to enhance its own deterrence</w:t>
      </w:r>
      <w:r w:rsidRPr="00EF3167">
        <w:rPr>
          <w:rFonts w:eastAsia="Calibri" w:cs="Times New Roman"/>
        </w:rPr>
        <w:t xml:space="preserve">”[10] </w:t>
      </w:r>
      <w:r w:rsidRPr="001A2087">
        <w:rPr>
          <w:rStyle w:val="StyleUnderline"/>
        </w:rPr>
        <w:t>by pushing Taiwan to accept more U.S. weapons</w:t>
      </w:r>
      <w:r w:rsidRPr="00EF3167">
        <w:rPr>
          <w:rFonts w:eastAsia="Calibri" w:cs="Times New Roman"/>
        </w:rPr>
        <w:t xml:space="preserve">.  </w:t>
      </w:r>
    </w:p>
    <w:p w:rsidR="00FB4171" w:rsidRDefault="00966AA1" w:rsidP="001A2087">
      <w:pPr>
        <w:rPr>
          <w:rFonts w:eastAsia="Calibri" w:cs="Times New Roman"/>
        </w:rPr>
      </w:pPr>
      <w:r w:rsidRPr="00EF3167">
        <w:rPr>
          <w:rFonts w:eastAsia="Calibri" w:cs="Times New Roman"/>
        </w:rPr>
        <w:t xml:space="preserve">IV. Consequences of Policy of Arm Sales  Both China and the United States are plagued by this shared security dilemma. </w:t>
      </w:r>
      <w:r w:rsidRPr="001A2087">
        <w:rPr>
          <w:rStyle w:val="StyleUnderline"/>
        </w:rPr>
        <w:t>Both sides contribute to the security dilemma by attempting to shift the balance of arms in the Taiwan Strait in order to achieve its own strategic aims. The U.S. policy of arms sales to Taiwan</w:t>
      </w:r>
      <w:r w:rsidRPr="00EF3167">
        <w:rPr>
          <w:rFonts w:eastAsia="Calibri" w:cs="Times New Roman"/>
        </w:rPr>
        <w:t xml:space="preserve"> as outlined in the Taiwan Relations Act (TRA) </w:t>
      </w:r>
      <w:r w:rsidRPr="001A2087">
        <w:rPr>
          <w:rStyle w:val="StyleUnderline"/>
        </w:rPr>
        <w:t xml:space="preserve">lies at the crux of its </w:t>
      </w:r>
      <w:r w:rsidRPr="001A2087">
        <w:rPr>
          <w:rStyle w:val="Emphasis"/>
        </w:rPr>
        <w:t>own security dilemma</w:t>
      </w:r>
      <w:r w:rsidRPr="00EF3167">
        <w:rPr>
          <w:rFonts w:eastAsia="Calibri" w:cs="Times New Roman"/>
        </w:rPr>
        <w:t xml:space="preserve">. </w:t>
      </w:r>
      <w:r w:rsidRPr="001A2087">
        <w:rPr>
          <w:rStyle w:val="StyleUnderline"/>
        </w:rPr>
        <w:t xml:space="preserve">The policy of arms sales produces three major consequences </w:t>
      </w:r>
      <w:r w:rsidRPr="00EF3167">
        <w:rPr>
          <w:rFonts w:eastAsia="Calibri" w:cs="Times New Roman"/>
        </w:rPr>
        <w:t xml:space="preserve">for the U.S. First, </w:t>
      </w:r>
      <w:r w:rsidRPr="001A2087">
        <w:rPr>
          <w:rStyle w:val="Emphasis"/>
        </w:rPr>
        <w:t>it creates a destabilizing arms race with China</w:t>
      </w:r>
      <w:r w:rsidRPr="00EF3167">
        <w:rPr>
          <w:rFonts w:eastAsia="Calibri" w:cs="Times New Roman"/>
        </w:rPr>
        <w:t>. Second</w:t>
      </w:r>
      <w:r w:rsidRPr="001A2087">
        <w:rPr>
          <w:rStyle w:val="Emphasis"/>
        </w:rPr>
        <w:t>, it emboldens the Taiwanese to be more aggressive in their foreign policy and may lead to entrapment</w:t>
      </w:r>
      <w:r w:rsidRPr="00EF3167">
        <w:rPr>
          <w:rFonts w:eastAsia="Calibri" w:cs="Times New Roman"/>
        </w:rPr>
        <w:t xml:space="preserve">. Third, </w:t>
      </w:r>
      <w:r w:rsidRPr="001A2087">
        <w:rPr>
          <w:rStyle w:val="StyleUnderline"/>
        </w:rPr>
        <w:t>it creates incentive for Taiwan to shirk its defensive duties</w:t>
      </w:r>
      <w:r w:rsidRPr="00EF3167">
        <w:rPr>
          <w:rFonts w:eastAsia="Calibri" w:cs="Times New Roman"/>
        </w:rPr>
        <w:t xml:space="preserve">.  The Arms Race Problem  </w:t>
      </w:r>
      <w:r w:rsidRPr="001A2087">
        <w:rPr>
          <w:rStyle w:val="StyleUnderline"/>
        </w:rPr>
        <w:t>The U.S. policy of arm sales to Taiwan empowers PLA hardliners and creates a destabilizing arms race across the Taiwan Strait</w:t>
      </w:r>
      <w:r w:rsidRPr="00EF3167">
        <w:rPr>
          <w:rFonts w:eastAsia="Calibri" w:cs="Times New Roman"/>
        </w:rPr>
        <w:t>. “U</w:t>
      </w:r>
      <w:r w:rsidRPr="001A2087">
        <w:rPr>
          <w:rStyle w:val="StyleUnderline"/>
        </w:rPr>
        <w:t>.S. arm sales to Taiwan significantly reduce Beijing’s options in dealing with Taipei and greatly increases the prospects of military confrontation</w:t>
      </w:r>
      <w:r w:rsidRPr="00EF3167">
        <w:rPr>
          <w:rFonts w:eastAsia="Calibri" w:cs="Times New Roman"/>
        </w:rPr>
        <w:t xml:space="preserve">. </w:t>
      </w:r>
      <w:r w:rsidRPr="00335DD1">
        <w:rPr>
          <w:rStyle w:val="StyleUnderline"/>
          <w:highlight w:val="yellow"/>
        </w:rPr>
        <w:t xml:space="preserve">The net effect is that these arms sales have </w:t>
      </w:r>
      <w:r w:rsidRPr="00335DD1">
        <w:rPr>
          <w:rStyle w:val="Emphasis"/>
          <w:highlight w:val="yellow"/>
        </w:rPr>
        <w:t>become the single biggest obstacle to establishing fully normal relations between the U.S. and China</w:t>
      </w:r>
      <w:r w:rsidRPr="001A2087">
        <w:rPr>
          <w:rStyle w:val="StyleUnderline"/>
        </w:rPr>
        <w:t xml:space="preserve"> and narrow the options for both sides to either conflict or cooperate</w:t>
      </w:r>
      <w:r w:rsidRPr="00EF3167">
        <w:rPr>
          <w:rFonts w:eastAsia="Calibri" w:cs="Times New Roman"/>
        </w:rPr>
        <w:t xml:space="preserve">.”[11] </w:t>
      </w:r>
      <w:r w:rsidRPr="001A2087">
        <w:rPr>
          <w:rStyle w:val="StyleUnderline"/>
        </w:rPr>
        <w:t>The policy of U.S. arm sales reinforce Beijing’s suspicion that separation is Washington’s scarcely concealed agenda</w:t>
      </w:r>
      <w:r w:rsidRPr="00EF3167">
        <w:rPr>
          <w:rFonts w:eastAsia="Calibri" w:cs="Times New Roman"/>
        </w:rPr>
        <w:t xml:space="preserve">.[12]This is because </w:t>
      </w:r>
      <w:r w:rsidRPr="001A2087">
        <w:rPr>
          <w:rStyle w:val="StyleUnderline"/>
        </w:rPr>
        <w:t>U.S. weapons in Taiwan undermine the credibility of China’s threat to use military force in response to Taiwanese independence</w:t>
      </w:r>
      <w:r w:rsidRPr="00EF3167">
        <w:rPr>
          <w:rFonts w:eastAsia="Calibri" w:cs="Times New Roman"/>
        </w:rPr>
        <w:t xml:space="preserve">. Thus, </w:t>
      </w:r>
      <w:r w:rsidRPr="001A2087">
        <w:rPr>
          <w:rStyle w:val="StyleUnderline"/>
        </w:rPr>
        <w:t xml:space="preserve">it induces China to modernize its military to continue to make credible its threat of military force. </w:t>
      </w:r>
      <w:r w:rsidRPr="00335DD1">
        <w:rPr>
          <w:rStyle w:val="StyleUnderline"/>
          <w:highlight w:val="yellow"/>
        </w:rPr>
        <w:t>This security dilemma gives the</w:t>
      </w:r>
      <w:r w:rsidRPr="00EF3167">
        <w:rPr>
          <w:rFonts w:eastAsia="Calibri" w:cs="Times New Roman"/>
        </w:rPr>
        <w:t xml:space="preserve"> People’s Liberation Army (</w:t>
      </w:r>
      <w:r w:rsidRPr="00335DD1">
        <w:rPr>
          <w:rStyle w:val="StyleUnderline"/>
          <w:highlight w:val="yellow"/>
        </w:rPr>
        <w:t>PLA</w:t>
      </w:r>
      <w:r w:rsidRPr="00335DD1">
        <w:rPr>
          <w:rFonts w:eastAsia="Calibri" w:cs="Times New Roman"/>
          <w:highlight w:val="yellow"/>
        </w:rPr>
        <w:t xml:space="preserve">) </w:t>
      </w:r>
      <w:r w:rsidRPr="00335DD1">
        <w:rPr>
          <w:rStyle w:val="StyleUnderline"/>
          <w:highlight w:val="yellow"/>
        </w:rPr>
        <w:t>strong political influence over the PRC’s Taiwan Policy, allowing hardliners more sway within the</w:t>
      </w:r>
      <w:r w:rsidRPr="00EF3167">
        <w:rPr>
          <w:rFonts w:eastAsia="Calibri" w:cs="Times New Roman"/>
        </w:rPr>
        <w:t xml:space="preserve"> Chinese Communist Party (</w:t>
      </w:r>
      <w:r w:rsidRPr="00335DD1">
        <w:rPr>
          <w:rStyle w:val="StyleUnderline"/>
          <w:highlight w:val="yellow"/>
        </w:rPr>
        <w:t>CCP</w:t>
      </w:r>
      <w:r w:rsidRPr="00EF3167">
        <w:rPr>
          <w:rFonts w:eastAsia="Calibri" w:cs="Times New Roman"/>
        </w:rPr>
        <w:t xml:space="preserve">). [13] These </w:t>
      </w:r>
      <w:r w:rsidRPr="00FB4171">
        <w:rPr>
          <w:rStyle w:val="StyleUnderline"/>
        </w:rPr>
        <w:t>hardliners have pushed for Chinese military modernization in order to challenge the balance of power in the Taiwan Strait</w:t>
      </w:r>
      <w:r w:rsidRPr="00EF3167">
        <w:rPr>
          <w:rFonts w:eastAsia="Calibri" w:cs="Times New Roman"/>
        </w:rPr>
        <w:t xml:space="preserve">. </w:t>
      </w:r>
      <w:r w:rsidRPr="00FB4171">
        <w:rPr>
          <w:rStyle w:val="StyleUnderline"/>
        </w:rPr>
        <w:t>Chinese modernization in term provokes the U.S. to approve of even larger arm sales to Taiwan.</w:t>
      </w:r>
      <w:r w:rsidRPr="00EF3167">
        <w:rPr>
          <w:rFonts w:eastAsia="Calibri" w:cs="Times New Roman"/>
        </w:rPr>
        <w:t xml:space="preserve"> According to the spiral model of arms races </w:t>
      </w:r>
      <w:r w:rsidRPr="00FB4171">
        <w:rPr>
          <w:rStyle w:val="StyleUnderline"/>
        </w:rPr>
        <w:t>this will increase tensions across the Strait as the build up in arms increases mutual hostility and fear.</w:t>
      </w:r>
      <w:r w:rsidRPr="00EF3167">
        <w:rPr>
          <w:rFonts w:eastAsia="Calibri" w:cs="Times New Roman"/>
        </w:rPr>
        <w:t xml:space="preserve"> </w:t>
      </w:r>
      <w:r w:rsidRPr="00FB4171">
        <w:rPr>
          <w:rStyle w:val="StyleUnderline"/>
        </w:rPr>
        <w:t>This nascent arms race</w:t>
      </w:r>
      <w:r w:rsidRPr="00EF3167">
        <w:rPr>
          <w:rFonts w:eastAsia="Calibri" w:cs="Times New Roman"/>
        </w:rPr>
        <w:t xml:space="preserve">, if continued, </w:t>
      </w:r>
      <w:r w:rsidRPr="00FB4171">
        <w:rPr>
          <w:rStyle w:val="Emphasis"/>
        </w:rPr>
        <w:t>could lead to greater instability in the Taiwan Strait and lead to war between the U.S. and China</w:t>
      </w:r>
      <w:r w:rsidR="00FB4171">
        <w:rPr>
          <w:rFonts w:eastAsia="Calibri" w:cs="Times New Roman"/>
        </w:rPr>
        <w:t xml:space="preserve">. </w:t>
      </w:r>
    </w:p>
    <w:p w:rsidR="00FB4171" w:rsidRDefault="00FB4171" w:rsidP="001A2087">
      <w:pPr>
        <w:rPr>
          <w:rFonts w:eastAsia="Calibri" w:cs="Times New Roman"/>
        </w:rPr>
      </w:pPr>
      <w:r>
        <w:rPr>
          <w:rFonts w:eastAsia="Calibri" w:cs="Times New Roman"/>
        </w:rPr>
        <w:t xml:space="preserve">The Entrapment Problem </w:t>
      </w:r>
    </w:p>
    <w:p w:rsidR="00FB4171" w:rsidRDefault="00966AA1" w:rsidP="001A2087">
      <w:pPr>
        <w:rPr>
          <w:rFonts w:eastAsia="Calibri" w:cs="Times New Roman"/>
        </w:rPr>
      </w:pPr>
      <w:r w:rsidRPr="00EF3167">
        <w:rPr>
          <w:rFonts w:eastAsia="Calibri" w:cs="Times New Roman"/>
        </w:rPr>
        <w:t>While U</w:t>
      </w:r>
      <w:r w:rsidRPr="00FB4171">
        <w:rPr>
          <w:rStyle w:val="StyleUnderline"/>
        </w:rPr>
        <w:t>.S. arm sales to Taiwan</w:t>
      </w:r>
      <w:r w:rsidRPr="00EF3167">
        <w:rPr>
          <w:rFonts w:eastAsia="Calibri" w:cs="Times New Roman"/>
        </w:rPr>
        <w:t xml:space="preserve"> may deter the use of military force by China in the short run, it also </w:t>
      </w:r>
      <w:r w:rsidRPr="00FB4171">
        <w:rPr>
          <w:rStyle w:val="StyleUnderline"/>
        </w:rPr>
        <w:t>makes the U.S. vulnerable to entrapment in the long run</w:t>
      </w:r>
      <w:r w:rsidRPr="00EF3167">
        <w:rPr>
          <w:rFonts w:eastAsia="Calibri" w:cs="Times New Roman"/>
        </w:rPr>
        <w:t>. McClaran writes, “</w:t>
      </w:r>
      <w:r w:rsidRPr="00FB4171">
        <w:rPr>
          <w:rStyle w:val="StyleUnderline"/>
        </w:rPr>
        <w:t>With the Taiwan Relations Act, Congress came within a micron of committing the U.S. to Taiwan’s</w:t>
      </w:r>
      <w:r w:rsidRPr="00EF3167">
        <w:rPr>
          <w:rFonts w:eastAsia="Calibri" w:cs="Times New Roman"/>
        </w:rPr>
        <w:t xml:space="preserve"> defense.”[14] </w:t>
      </w:r>
      <w:r w:rsidRPr="00FB4171">
        <w:rPr>
          <w:rStyle w:val="StyleUnderline"/>
        </w:rPr>
        <w:t>The role of arm sales in U.S. commitment to Taiwan were outlined when the TRA ensures that the U.S. will provide Taiwan with weapons it deems necessary for “defense</w:t>
      </w:r>
      <w:r w:rsidRPr="00EF3167">
        <w:rPr>
          <w:rFonts w:eastAsia="Calibri" w:cs="Times New Roman"/>
        </w:rPr>
        <w:t xml:space="preserve">”. However, since 1979, a </w:t>
      </w:r>
      <w:r w:rsidRPr="00FB4171">
        <w:rPr>
          <w:rStyle w:val="StyleUnderline"/>
        </w:rPr>
        <w:t>number of Taiwan’s procurements have been more closely allied with U.S. foreign trade prerogatives and lacked credible links to its real military needs</w:t>
      </w:r>
      <w:r w:rsidRPr="00EF3167">
        <w:rPr>
          <w:rFonts w:eastAsia="Calibri" w:cs="Times New Roman"/>
        </w:rPr>
        <w:t xml:space="preserve">.[15] </w:t>
      </w:r>
      <w:r w:rsidRPr="00FB4171">
        <w:rPr>
          <w:rStyle w:val="StyleUnderline"/>
        </w:rPr>
        <w:t>A major portion of U.S. arms received by Taiwan</w:t>
      </w:r>
      <w:r w:rsidRPr="00EF3167">
        <w:rPr>
          <w:rFonts w:eastAsia="Calibri" w:cs="Times New Roman"/>
        </w:rPr>
        <w:t xml:space="preserve"> since 1979 </w:t>
      </w:r>
      <w:r w:rsidRPr="00FB4171">
        <w:rPr>
          <w:rStyle w:val="StyleUnderline"/>
        </w:rPr>
        <w:t>were primarily made to satisfy the influential advocates and beneficiaries of the U.S. domestic industry and for political gains</w:t>
      </w:r>
      <w:r w:rsidRPr="00EF3167">
        <w:rPr>
          <w:rFonts w:eastAsia="Calibri" w:cs="Times New Roman"/>
        </w:rPr>
        <w:t>. [16] From Taiwan’s perspective</w:t>
      </w:r>
      <w:r w:rsidRPr="00FB4171">
        <w:rPr>
          <w:rStyle w:val="StyleUnderline"/>
        </w:rPr>
        <w:t>, this indicated an increased level of U.S. support for its de facto independence.</w:t>
      </w:r>
      <w:r w:rsidRPr="00EF3167">
        <w:rPr>
          <w:rFonts w:eastAsia="Calibri" w:cs="Times New Roman"/>
        </w:rPr>
        <w:t xml:space="preserve">[17] </w:t>
      </w:r>
      <w:r w:rsidRPr="00FB4171">
        <w:rPr>
          <w:rStyle w:val="StyleUnderline"/>
        </w:rPr>
        <w:t>This perceived deepening of U.S. commitment to Taiwan’s defense compromises U.S. strategic aims in the Taiwan Strait by creating the problem of entrapment</w:t>
      </w:r>
      <w:r w:rsidRPr="00EF3167">
        <w:rPr>
          <w:rFonts w:eastAsia="Calibri" w:cs="Times New Roman"/>
        </w:rPr>
        <w:t xml:space="preserve">. </w:t>
      </w:r>
      <w:r w:rsidRPr="00FB4171">
        <w:rPr>
          <w:rStyle w:val="Emphasis"/>
        </w:rPr>
        <w:t>Arm sales that go beyond Taiwan’s real defense needs may encourage Taiwan to pursue an aggressive foreign policy objective such as independence</w:t>
      </w:r>
      <w:r w:rsidRPr="00EF3167">
        <w:rPr>
          <w:rFonts w:eastAsia="Calibri" w:cs="Times New Roman"/>
        </w:rPr>
        <w:t xml:space="preserve">. In this event, </w:t>
      </w:r>
      <w:r w:rsidRPr="00FB4171">
        <w:rPr>
          <w:rStyle w:val="StyleUnderline"/>
        </w:rPr>
        <w:t>China will be forced to retaliate with military force as it has committed itself to do, and the United States would be drawn into the war due to its defensive commitment to Taiwan</w:t>
      </w:r>
      <w:r w:rsidRPr="00EF3167">
        <w:rPr>
          <w:rFonts w:eastAsia="Calibri" w:cs="Times New Roman"/>
        </w:rPr>
        <w:t xml:space="preserve">. The U.S. came dangerously close to being entrapped by Taiwan when China made known its outrage over Chen Shui-bian’s campaign for diplomatic and U.N. recognition of Taiwan. Chen deviated from his campaigned platform of 2000, in which he pledged the Five Nos[18], because he perceived strong U.S. support in 2001 when President Bush approved the largest Taiwan arms sale since 1992.[19] The strong support of Taiwan by the Bush administration was capitalized upon by the Taiwanese president to adopt otherwise overly ambitious foreign policy objectives with impunity.  The Shirking Problem  The Bush administration entered office with a more pro-Taiwan Policy than any of his predecessors. He sought to reverse the policy of strategic ambiguity in regards to Taiwan and was in favor of “declar[ing] unambiguously that [the U.S.] would come to Taiwan’s defense in the event of an attack or a blockade against Taiwan.”[20] The logic was that this would clarify America’s commitment to protect Taiwan, decrease the potential for miscalculation by Beijing, and reduce Chinese interest in military conflict over Taiwan. President Bush significantly reduced U.S. strategic ambiguity by stating that the U.S. will “do whatever it takes” to protect Taiwan.[21] In 2001, the Bush administration coupled its rhetoric by approving the largest Taiwan arms sale since 1992 a package which included 8 diesel-electric submarines, 12 ASW aircraft, and 4 Kidd class destroyers (weapon systems designed to offset the Chinese superiority in submarines). Though this may have heavy-handedly achieved its intended goal of reducing Chinese miscalculation, it also created room for Taiwanese politicians to shirk in their own defense. In 2001, Taiwan’s defense budget would suffer a reduction from $12.9 billion to $8.0 billion and continue to be reduced to $7.5 billion in 2003. Taking advantage of the guarantee of American support provided by the Bush administration, the Taiwanese legislature sought to shirk defense spending, to the great frustration of U.S. policy makers. In 2004, Richard Lawless, Deputy Assistant Secretary of Defense, made it clear to Chen Chao-min, Taiwan’s vice Defense Minister, that Taiwan “should not view America’s resolute commitment to peace and stability in the Taiwan Strait as a substitute for investing the necessary resources in its own defense.”[22] The Bush administration recognized the problem of shirking produced by their arm sales. The fear was that Taiwan will be unwilling to adequately provide to its own defense and thus shift the burden of deterring Chinese aggressing to the United States. In 2004, the rhetoric of the Bush administration reversed almost completely. Assistant Secretary of State James Kelly clarified U.S. policy by making it clear that the U.S. “does not support” Taiwanese independence, that it would be “irresponsible” to treat the PRC’s statements as “empty threats” and that U.S. efforts to deter the PRC “might fail” if Beijing is convinced that Taiwan is embarking on a course of independence and concludes that Taiwan must be stopped.[23] President Bush had seemingly put a freeze on Taiwan’s arms requests in 2006 and delayed notifying Congress of eight pending arm sales.[24]  </w:t>
      </w:r>
    </w:p>
    <w:p w:rsidR="00FB4171" w:rsidRDefault="00966AA1" w:rsidP="001A2087">
      <w:pPr>
        <w:rPr>
          <w:rFonts w:eastAsia="Calibri" w:cs="Times New Roman"/>
        </w:rPr>
      </w:pPr>
      <w:r w:rsidRPr="00EF3167">
        <w:rPr>
          <w:rFonts w:eastAsia="Calibri" w:cs="Times New Roman"/>
        </w:rPr>
        <w:t xml:space="preserve">V. Alternative Policy  The policy of U.S. arm sales to Taiwan generates instability in the long run: sparking an arms race across the Taiwan Strait, while at the same time enabling Taiwan’s shirking of its own defensive responsibilities and making the United States vulnerable to entrapment where Taiwan’s aggressive diplomacy may provoke a Chinese response and draw the United States into a war that it wishes to avoid. Ceasing annual arms sales with Taiwan would eliminate the consequences of the policy without necessarily endangering U.S. aims. It would actually create a new opportunity that may enable the United States to achieve more of its aims in East Asia such as the disarmament of North Korea.  Ceasing regular arms sales does not mean eliminating U.S. deterrence against a Chinese attempt to unify Taiwan by force. The conventional strength of the U.S. navy serves as a powerful deterrent for China not to invade Taiwan. In fact, the ceasing of arms sales should be coupled with a reiteration of U.S. commitment to defend Taiwan if China seeks a military solution. Additionally, China and Taiwan are making great diplomatic progress through the Three Links, which make Taiwan and China even more interconnected and decrease the risk of armed conflict in the Strait. In other words, China would have no incentive to change the status quo even if the U.S. ceased arm sales to Taiwan because it can more effectively entice Taiwan towards reunification economically. In fact, a reiteration of the 1983 Joint Communiqué would be a gesture of good that can enlist Chinese cooperation on tough issues in which it also has a stake, such as North Korea.  Along the same lines, the U.S. aim to preserve the democratic government of Taiwan and its free market would not be jeopardized by ending arm sales. Taiwan is now the biggest investor in China, trade across the strait have grown and will continue to grow with the Three Links.[25] The PRC has stated that it is more than willing to allow Taiwan to maintain its own way of governance as a democracy if it was to become reunified with China.[26] It has also made clear that Taiwan would be allowed to keep its own defense force in the event of unification. Chinese conduct in Hong Kong makes it promise credible. The return of Hong Kong to China has not resulted in the collapse of Hong Kong’s democratic government and economy.  Most importantly, the U.S. objective to avoid the rise of a hostile power in the Pacific will be realized if arm sales to Taiwan ends. China’s economic growth and consequent power cannot be wished or ignored away; they are realities that the United States will continue to live with. The key for U.S. foreign policy therefore should be to prevent China from becoming a hostile power. Additionally, if the U.S. ends arm sales on the condition that China toughens up its policy towards North Korea, regional allies will be placated. South Korea and Japan’s concern over North Korean nuclear program dwarfs their concern over the security of Taiwan. The overture to end arm sales can be part of a tit-for-tat bargaining strategy with China to enlist its help with the otherwise unsolvable problem of North Korea. If China fails to cooperate, then the U.S. would still have the freedom to resume arm sales in Taiwan. In the spirit of the 1982 communiqué, a halt of U.S. arm sales to Taiwan would allow all three U.S. objectives in the Taiwan Strait to be achieved without any of the consequences.  Some would see ceasing arm sales to Taiwan as a form of appeasement for China that will result in Chinese “salami slicing”. These fears are largely unfounded; the relaxing of tension over the Taiwan would deny hardliners in the CCP their favorite diversion from festering internal problems. Additionally, a military unification of Taiwan is highly unlikely in the short run, given the success of China’s diplomatic and economic overtures to Taiwan. It is equally, if not more, unlikely in the long run as cross-strait interdependence grows.  The major obstacle facing arms sale reduction is US domestic politics. The TRA places the issue of arm sales to Taiwan in the jurisdiction of Congress. The Taiwan lobby is a powerful force in Washington and among its advocates are large U.S. weapons contractors who may be forced to cut production even further in this state of the economy.  In fact it has been clear since the 1980s that “Taiwan does not need more arms for the U.S…. the U.S. must shift its policy from providing arms overtly to a discreet strategy of advice and assistance designed to improve and rationalize Taiwan’s force structure with its military objectives.”[27] Nevertheless the policy of arm sales continued because contractors such as Lockheed Martin and Raytheon make massive profits from this unique form of trade with Taiwan. Even though the policy of stopping U.S. arm sales to Taiwan on the condition of Chinese cooperation on North Korea is a sound foreign policy, it will face significant opposition in Washington.  </w:t>
      </w:r>
    </w:p>
    <w:p w:rsidR="00FB4171" w:rsidRDefault="00FB4171" w:rsidP="001A2087">
      <w:pPr>
        <w:rPr>
          <w:rFonts w:eastAsia="Calibri" w:cs="Times New Roman"/>
        </w:rPr>
      </w:pPr>
      <w:r>
        <w:rPr>
          <w:rFonts w:eastAsia="Calibri" w:cs="Times New Roman"/>
        </w:rPr>
        <w:t xml:space="preserve">VI. Conclusion </w:t>
      </w:r>
    </w:p>
    <w:p w:rsidR="00966AA1" w:rsidRPr="00EF3167" w:rsidRDefault="00966AA1" w:rsidP="001A2087">
      <w:pPr>
        <w:rPr>
          <w:rFonts w:eastAsia="Calibri" w:cs="Times New Roman"/>
        </w:rPr>
      </w:pPr>
      <w:r w:rsidRPr="00FB4171">
        <w:rPr>
          <w:rStyle w:val="StyleUnderline"/>
        </w:rPr>
        <w:t>A policy to end U.S. arm sales to Taiwan while reiterating U.S. opposition to the use of force in the Taiwan Strait would be consistent with American aims in the region</w:t>
      </w:r>
      <w:r w:rsidRPr="00EF3167">
        <w:rPr>
          <w:rFonts w:eastAsia="Calibri" w:cs="Times New Roman"/>
        </w:rPr>
        <w:t xml:space="preserve">. </w:t>
      </w:r>
      <w:r w:rsidRPr="00FB4171">
        <w:rPr>
          <w:rStyle w:val="Emphasis"/>
        </w:rPr>
        <w:t>Arm sales simply are not a sustainable long term policy</w:t>
      </w:r>
      <w:r w:rsidRPr="00EF3167">
        <w:rPr>
          <w:rFonts w:eastAsia="Calibri" w:cs="Times New Roman"/>
        </w:rPr>
        <w:t xml:space="preserve">; </w:t>
      </w:r>
      <w:r w:rsidRPr="00FB4171">
        <w:t>impetus for change should come sooner rather than later. The current climate of cooperation between the PRC and Taiwan reduces Chinese reliance of military coercion and offers the Obama administration the unique opportunity to end U.S. arm sales at the lowest possible cost internationally</w:t>
      </w:r>
      <w:r w:rsidRPr="00FB4171">
        <w:rPr>
          <w:rStyle w:val="StyleUnderline"/>
        </w:rPr>
        <w:t>.</w:t>
      </w:r>
      <w:r w:rsidRPr="00EF3167">
        <w:rPr>
          <w:rFonts w:eastAsia="Calibri" w:cs="Times New Roman"/>
        </w:rPr>
        <w:t xml:space="preserve"> </w:t>
      </w:r>
      <w:r w:rsidRPr="00FB4171">
        <w:rPr>
          <w:rStyle w:val="StyleUnderline"/>
        </w:rPr>
        <w:t>Taiwan’s sagging economy means that the Taiwanese military budget is under pressure domestically and demand for U.S. arms is low.</w:t>
      </w:r>
      <w:r w:rsidRPr="00EF3167">
        <w:rPr>
          <w:rFonts w:eastAsia="Calibri" w:cs="Times New Roman"/>
        </w:rPr>
        <w:t xml:space="preserve"> Additionally, </w:t>
      </w:r>
      <w:r w:rsidRPr="00FB4171">
        <w:rPr>
          <w:rStyle w:val="StyleUnderline"/>
        </w:rPr>
        <w:t>the belligerence shown by North Korean’s ballistic missile testing means that South Korea and Japan are more eager acquiesce to a deal where ending arm sales to Taiwan would increase Chinese pressure on North Korea</w:t>
      </w:r>
      <w:r w:rsidRPr="00EF3167">
        <w:rPr>
          <w:rFonts w:eastAsia="Calibri" w:cs="Times New Roman"/>
        </w:rPr>
        <w:t xml:space="preserve">. </w:t>
      </w:r>
      <w:r w:rsidRPr="00FB4171">
        <w:rPr>
          <w:rStyle w:val="StyleUnderline"/>
        </w:rPr>
        <w:t>This policy reversal sacrifices none of the major U.S. goals in the Taiwan Strait and eliminates all the unpleasant consequences</w:t>
      </w:r>
      <w:r w:rsidRPr="00EF3167">
        <w:rPr>
          <w:rFonts w:eastAsia="Calibri" w:cs="Times New Roman"/>
        </w:rPr>
        <w:t xml:space="preserve">. </w:t>
      </w:r>
      <w:r w:rsidRPr="00FB4171">
        <w:rPr>
          <w:rStyle w:val="StyleUnderline"/>
        </w:rPr>
        <w:t>The U.S. could avoid escalating the arms race with China and at the same time protect itself from Taiwanese entrapment and shirking</w:t>
      </w:r>
      <w:r w:rsidRPr="00EF3167">
        <w:rPr>
          <w:rFonts w:eastAsia="Calibri" w:cs="Times New Roman"/>
        </w:rPr>
        <w:t xml:space="preserve">. </w:t>
      </w:r>
      <w:r w:rsidRPr="00335DD1">
        <w:rPr>
          <w:rStyle w:val="StyleUnderline"/>
          <w:highlight w:val="yellow"/>
        </w:rPr>
        <w:t>The U.S. will be much freer to maneuver diplomatically in East Asia</w:t>
      </w:r>
      <w:r w:rsidRPr="00EF3167">
        <w:rPr>
          <w:rFonts w:eastAsia="Calibri" w:cs="Times New Roman"/>
        </w:rPr>
        <w:t xml:space="preserve"> as a result </w:t>
      </w:r>
      <w:r w:rsidRPr="00335DD1">
        <w:rPr>
          <w:rStyle w:val="StyleUnderline"/>
          <w:highlight w:val="yellow"/>
        </w:rPr>
        <w:t>and even have the potentially opportunity enlist China’s cooperation in other major objectives</w:t>
      </w:r>
      <w:r w:rsidRPr="00FB4171">
        <w:rPr>
          <w:rStyle w:val="StyleUnderline"/>
        </w:rPr>
        <w:t xml:space="preserve"> </w:t>
      </w:r>
      <w:r w:rsidRPr="00EF3167">
        <w:rPr>
          <w:rFonts w:eastAsia="Calibri" w:cs="Times New Roman"/>
        </w:rPr>
        <w:t>such as counter-proliferation in North Korea and Iran.</w:t>
      </w:r>
    </w:p>
    <w:p w:rsidR="00F519DC" w:rsidRPr="00056A59" w:rsidRDefault="00F519DC" w:rsidP="00966AA1">
      <w:pPr>
        <w:rPr>
          <w:rFonts w:eastAsia="Calibri" w:cs="Times New Roman"/>
          <w:b/>
          <w:u w:val="single"/>
        </w:rPr>
      </w:pPr>
    </w:p>
    <w:p w:rsidR="00966AA1" w:rsidRPr="00056A59" w:rsidRDefault="00966AA1" w:rsidP="00966AA1">
      <w:pPr>
        <w:keepNext/>
        <w:keepLines/>
        <w:pageBreakBefore/>
        <w:spacing w:before="200"/>
        <w:jc w:val="center"/>
        <w:outlineLvl w:val="2"/>
        <w:rPr>
          <w:rFonts w:eastAsia="Times New Roman" w:cs="Times New Roman"/>
          <w:b/>
          <w:sz w:val="32"/>
          <w:szCs w:val="24"/>
          <w:u w:val="single"/>
        </w:rPr>
      </w:pPr>
      <w:bookmarkStart w:id="7" w:name="_Toc432783852"/>
      <w:r>
        <w:rPr>
          <w:rFonts w:eastAsia="Times New Roman" w:cs="Times New Roman"/>
          <w:b/>
          <w:sz w:val="32"/>
          <w:szCs w:val="24"/>
          <w:u w:val="single"/>
        </w:rPr>
        <w:t>Peace Treaty---S---NK Says Yes</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North Korea wants a peace treaty:</w:t>
      </w:r>
    </w:p>
    <w:p w:rsidR="00966AA1" w:rsidRPr="00056A59" w:rsidRDefault="00966AA1" w:rsidP="00966AA1">
      <w:pPr>
        <w:rPr>
          <w:rFonts w:eastAsia="Calibri" w:cs="Times New Roman"/>
        </w:rPr>
      </w:pPr>
      <w:r w:rsidRPr="00056A59">
        <w:rPr>
          <w:rFonts w:eastAsia="Calibri" w:cs="Times New Roman"/>
        </w:rPr>
        <w:t xml:space="preserve">Ms. Duyeon </w:t>
      </w:r>
      <w:r w:rsidRPr="00056A59">
        <w:rPr>
          <w:rFonts w:eastAsia="Calibri" w:cs="Times New Roman"/>
          <w:b/>
          <w:bCs/>
        </w:rPr>
        <w:t>Kim,</w:t>
      </w:r>
      <w:r w:rsidRPr="00056A59">
        <w:rPr>
          <w:rFonts w:eastAsia="Calibri" w:cs="Times New Roman"/>
        </w:rPr>
        <w:t xml:space="preserve"> 4/15/20</w:t>
      </w:r>
      <w:r w:rsidRPr="00056A59">
        <w:rPr>
          <w:rFonts w:eastAsia="Calibri" w:cs="Times New Roman"/>
          <w:b/>
          <w:bCs/>
        </w:rPr>
        <w:t>13</w:t>
      </w:r>
      <w:r w:rsidRPr="00056A59">
        <w:rPr>
          <w:rFonts w:eastAsia="Calibri" w:cs="Times New Roman"/>
        </w:rPr>
        <w:t xml:space="preserve"> (Senior Non-Proliferation and East Asia Fellow at the Center for Arms Control and Non-Proliferation, </w:t>
      </w:r>
      <w:hyperlink r:id="rId100" w:history="1">
        <w:r w:rsidRPr="00056A59">
          <w:rPr>
            <w:rFonts w:eastAsia="Calibri" w:cs="Times New Roman"/>
          </w:rPr>
          <w:t>http://fas.org/blogs/security/2013/04/better-understanding-north-korea-part-1/</w:t>
        </w:r>
      </w:hyperlink>
      <w:r w:rsidRPr="00056A59">
        <w:rPr>
          <w:rFonts w:eastAsia="Calibri" w:cs="Times New Roman"/>
        </w:rPr>
        <w:t>, Accessed 10/6/2015, rwg)</w:t>
      </w:r>
    </w:p>
    <w:p w:rsidR="00966AA1" w:rsidRPr="00056A59" w:rsidRDefault="00966AA1" w:rsidP="00966AA1">
      <w:pPr>
        <w:rPr>
          <w:rFonts w:eastAsia="Calibri" w:cs="Times New Roman"/>
          <w:sz w:val="14"/>
        </w:rPr>
      </w:pPr>
      <w:r w:rsidRPr="009A29E0">
        <w:rPr>
          <w:rStyle w:val="StyleUnderline"/>
        </w:rPr>
        <w:t>Kim Jong-un’s constant stream of provocations and threats seem to have combined domestic and international objectives but may be fueled largely by domestic drivers</w:t>
      </w:r>
      <w:r w:rsidRPr="00056A59">
        <w:rPr>
          <w:rFonts w:eastAsia="Calibri" w:cs="Times New Roman"/>
          <w:sz w:val="14"/>
        </w:rPr>
        <w:t xml:space="preserve">. Kim Jong-un needs to consolidate his power base, prove his power to his constituents (particularly the military), fulfill his late father’s legacy while establishing his own, and strive to be recognized by the international community as a nuclear weapons state. Kim Jong-un also needs to fulfill Kim Jong-il’s orders to become a “strong and prosperous nation,” an endeavor that began in 2012. In addition, the latest threats appear to be a reaction to U.S. and UN sanctions against its latest nuclear and missile/rocket tests. But </w:t>
      </w:r>
      <w:r w:rsidRPr="009A29E0">
        <w:rPr>
          <w:rStyle w:val="StyleUnderline"/>
        </w:rPr>
        <w:t>Pyongyang’s end goal seems to be negotiating a peace treaty with the United States. By creating a volatile, war-like situation on the Korean Peninsula, it helps justify Pyongyang’s demand to negotiate a peace treaty with Washington to replace the armistice agreement that ended the</w:t>
      </w:r>
      <w:r w:rsidRPr="00056A59">
        <w:rPr>
          <w:rFonts w:eastAsia="Calibri" w:cs="Times New Roman"/>
          <w:sz w:val="14"/>
        </w:rPr>
        <w:t xml:space="preserve"> 1950-1953 </w:t>
      </w:r>
      <w:r w:rsidRPr="009A29E0">
        <w:rPr>
          <w:rStyle w:val="StyleUnderline"/>
        </w:rPr>
        <w:t>Korean War</w:t>
      </w:r>
      <w:r w:rsidRPr="00056A59">
        <w:rPr>
          <w:rFonts w:eastAsia="Calibri" w:cs="Times New Roman"/>
          <w:sz w:val="14"/>
        </w:rPr>
        <w:t xml:space="preserve"> and to ultimately rid U.S. troops from the peninsula. The U.S.’ long-standing position has been denuclearization before talks of a peace treaty, as reflected in the September 2005 agreement struck under the Six Party Talks. Kim Jong-un may also be trying to justify the regime’s decades-old propaganda to its people that the United States wants to attack North Korea.</w:t>
      </w:r>
    </w:p>
    <w:p w:rsidR="00966AA1" w:rsidRPr="00056A59" w:rsidRDefault="00966AA1" w:rsidP="00966AA1">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Peace Treaty---S---Korean War</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Peace treaty plank solves for Korean war—it is the only comprehensive solution:</w:t>
      </w:r>
    </w:p>
    <w:p w:rsidR="00966AA1" w:rsidRPr="00056A59" w:rsidRDefault="00966AA1" w:rsidP="00966AA1">
      <w:pPr>
        <w:rPr>
          <w:rFonts w:eastAsia="Calibri" w:cs="Times New Roman"/>
        </w:rPr>
      </w:pPr>
      <w:r w:rsidRPr="00056A59">
        <w:rPr>
          <w:rFonts w:eastAsia="Calibri" w:cs="Times New Roman"/>
        </w:rPr>
        <w:t xml:space="preserve">Mark P. </w:t>
      </w:r>
      <w:r w:rsidRPr="00056A59">
        <w:rPr>
          <w:rFonts w:eastAsia="Calibri" w:cs="Times New Roman"/>
          <w:b/>
          <w:bCs/>
        </w:rPr>
        <w:t>Barry</w:t>
      </w:r>
      <w:r w:rsidRPr="00056A59">
        <w:rPr>
          <w:rFonts w:eastAsia="Calibri" w:cs="Times New Roman"/>
        </w:rPr>
        <w:t>, 4/8/20</w:t>
      </w:r>
      <w:r w:rsidRPr="00056A59">
        <w:rPr>
          <w:rFonts w:eastAsia="Calibri" w:cs="Times New Roman"/>
          <w:b/>
          <w:bCs/>
        </w:rPr>
        <w:t>13</w:t>
      </w:r>
      <w:r w:rsidRPr="00056A59">
        <w:rPr>
          <w:rFonts w:eastAsia="Calibri" w:cs="Times New Roman"/>
        </w:rPr>
        <w:t xml:space="preserve"> (independent Asian affairs analyst who has followed U.S.- DPRK relations for the last 22 years, “Peace Treaty: The Only Solution to the Korean Problem,” </w:t>
      </w:r>
      <w:hyperlink r:id="rId101" w:history="1">
        <w:r w:rsidRPr="00056A59">
          <w:rPr>
            <w:rFonts w:eastAsia="Calibri" w:cs="Times New Roman"/>
          </w:rPr>
          <w:t>http://www.worldpolicy.org/blog/2013/04/08/peace-treaty-only-solution-korean-problem</w:t>
        </w:r>
      </w:hyperlink>
      <w:r w:rsidRPr="00056A59">
        <w:rPr>
          <w:rFonts w:eastAsia="Calibri" w:cs="Times New Roman"/>
        </w:rPr>
        <w:t>, Accessed 9/19/2015, rwg)</w:t>
      </w:r>
    </w:p>
    <w:p w:rsidR="00966AA1" w:rsidRPr="009A29E0" w:rsidRDefault="00966AA1" w:rsidP="00966AA1">
      <w:pPr>
        <w:rPr>
          <w:rStyle w:val="StyleUnderline"/>
        </w:rPr>
      </w:pPr>
      <w:r w:rsidRPr="00056A59">
        <w:rPr>
          <w:rFonts w:eastAsia="Calibri" w:cs="Times New Roman"/>
          <w:sz w:val="16"/>
        </w:rPr>
        <w:t xml:space="preserve">Now more than ever we need clear policy direction and diplomatic action towards the establishment of a permanent peace regime on the Korean Peninsula. President Obama’s first term policy of “strategic patience,” which amounted to benign neglect, can no longer suffice. One cannot avoid a problem and expect it to get better. </w:t>
      </w:r>
      <w:r w:rsidRPr="00056A59">
        <w:rPr>
          <w:rFonts w:eastAsia="Calibri" w:cs="Times New Roman"/>
        </w:rPr>
        <w:t>We should not wait for North Korea to find another opportunity to ratchet up tensions even further and more dangerously. We have the precedent of</w:t>
      </w:r>
      <w:r w:rsidRPr="009A29E0">
        <w:rPr>
          <w:rStyle w:val="StyleUnderline"/>
        </w:rPr>
        <w:t xml:space="preserve"> the 1997-98 Four Party Talks, which included the U.S., China and the two Koreas. Its purpose was to lay the basis for the “successful conclusion of a peace agreement which would bring lasting peace and stability to the Korean Peninsula </w:t>
      </w:r>
      <w:r w:rsidRPr="00056A59">
        <w:rPr>
          <w:rFonts w:eastAsia="Calibri" w:cs="Times New Roman"/>
          <w:sz w:val="16"/>
        </w:rPr>
        <w:t>and contribute greatly to the peace and stability of the entire region.</w:t>
      </w:r>
      <w:r w:rsidRPr="009A29E0">
        <w:rPr>
          <w:rStyle w:val="StyleUnderline"/>
        </w:rPr>
        <w:t xml:space="preserve">” These talks should have continued, </w:t>
      </w:r>
      <w:r w:rsidRPr="00056A59">
        <w:rPr>
          <w:rFonts w:eastAsia="Calibri" w:cs="Times New Roman"/>
        </w:rPr>
        <w:t>but they fell apart because of mutual mistrust between the U.S. and North Korea.</w:t>
      </w:r>
      <w:r w:rsidRPr="00056A59">
        <w:rPr>
          <w:rFonts w:eastAsia="Calibri" w:cs="Times New Roman"/>
          <w:sz w:val="16"/>
        </w:rPr>
        <w:t xml:space="preserve"> The U.S. briefly attempted senior-level engagement with the North in October 2000, with North Korea’s top marshal meeting President Clinton in the White House, and Secretary of State Madeleine Albright visiting Pyongyang three weeks later. A joint communiqué was even issued then, stating that “neither government would have hostile intent toward the other” and confirming “the commitment of both governments to make every effort in the future to build a new relationship free from past enmity.” But senior-level engagement halted and relations deteriorated in the early George W. Bush administration. President Park is expected to visit the White House in early May. It will be her first chance to meet President Obama. There will be no better opportunity after this most recent crisis with North Korea for these two countries to agree that the goal should be the establishment of ongoing negotiations toward a permanent peace agreement on the Korean Peninsula. </w:t>
      </w:r>
      <w:r w:rsidRPr="009A29E0">
        <w:rPr>
          <w:rStyle w:val="StyleUnderline"/>
        </w:rPr>
        <w:t>The cooperation should be sought of China, Russia, Japan, as well as the U</w:t>
      </w:r>
      <w:r w:rsidRPr="00056A59">
        <w:rPr>
          <w:rFonts w:eastAsia="Calibri" w:cs="Times New Roman"/>
        </w:rPr>
        <w:t>nited</w:t>
      </w:r>
      <w:r w:rsidRPr="009A29E0">
        <w:rPr>
          <w:rStyle w:val="StyleUnderline"/>
        </w:rPr>
        <w:t xml:space="preserve"> N</w:t>
      </w:r>
      <w:r w:rsidRPr="00056A59">
        <w:rPr>
          <w:rFonts w:eastAsia="Calibri" w:cs="Times New Roman"/>
        </w:rPr>
        <w:t xml:space="preserve">ations, </w:t>
      </w:r>
      <w:r w:rsidRPr="009A29E0">
        <w:rPr>
          <w:rStyle w:val="StyleUnderline"/>
        </w:rPr>
        <w:t xml:space="preserve">to resume a political process </w:t>
      </w:r>
      <w:r w:rsidRPr="00056A59">
        <w:rPr>
          <w:rFonts w:eastAsia="Calibri" w:cs="Times New Roman"/>
        </w:rPr>
        <w:t>inconclusively begun at the 1954 Geneva Conference on Korea.</w:t>
      </w:r>
      <w:r w:rsidRPr="009A29E0">
        <w:rPr>
          <w:rStyle w:val="StyleUnderline"/>
        </w:rPr>
        <w:t xml:space="preserve"> Discussion of a peace agreement should no longer be taboo in South Korea or the U.S., and only these two presidents can bring this sea change in policy direction. </w:t>
      </w:r>
      <w:r w:rsidRPr="00056A59">
        <w:rPr>
          <w:rFonts w:eastAsia="Calibri" w:cs="Times New Roman"/>
          <w:sz w:val="16"/>
        </w:rPr>
        <w:t xml:space="preserve">Interim steps will surely be needed, as noted by analyst Leon Sigal, but a treaty ending the Korean War must be the final goal. </w:t>
      </w:r>
      <w:r w:rsidRPr="009A29E0">
        <w:rPr>
          <w:rStyle w:val="StyleUnderline"/>
        </w:rPr>
        <w:t xml:space="preserve">A Korean peace treaty </w:t>
      </w:r>
      <w:r w:rsidRPr="00056A59">
        <w:rPr>
          <w:rFonts w:eastAsia="Calibri" w:cs="Times New Roman"/>
        </w:rPr>
        <w:t xml:space="preserve">is a vital necessity, and the joint responsibility of the two Koreas and four major powers. It </w:t>
      </w:r>
      <w:r w:rsidRPr="009A29E0">
        <w:rPr>
          <w:rStyle w:val="StyleUnderline"/>
        </w:rPr>
        <w:t xml:space="preserve">is the only comprehensive solution, which can deal with all outstanding political and security issues as part of its settlement. </w:t>
      </w:r>
      <w:r w:rsidRPr="00056A59">
        <w:rPr>
          <w:rFonts w:eastAsia="Calibri" w:cs="Times New Roman"/>
        </w:rPr>
        <w:t>Otherwise who knows what the next crisis on the Korean Peninsula will bring.</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Peace treaty solves provocations and threats from North Korea:</w:t>
      </w:r>
    </w:p>
    <w:p w:rsidR="00966AA1" w:rsidRPr="00056A59" w:rsidRDefault="00966AA1" w:rsidP="00966AA1">
      <w:pPr>
        <w:rPr>
          <w:rFonts w:eastAsia="Calibri" w:cs="Arial"/>
        </w:rPr>
      </w:pPr>
      <w:r w:rsidRPr="00056A59">
        <w:rPr>
          <w:rFonts w:eastAsia="Calibri" w:cs="Arial"/>
        </w:rPr>
        <w:t xml:space="preserve">Ms. Duyeon </w:t>
      </w:r>
      <w:r w:rsidRPr="00056A59">
        <w:rPr>
          <w:rFonts w:eastAsia="Calibri" w:cs="Times New Roman"/>
          <w:b/>
          <w:bCs/>
        </w:rPr>
        <w:t>Kim</w:t>
      </w:r>
      <w:r w:rsidRPr="00056A59">
        <w:rPr>
          <w:rFonts w:eastAsia="Calibri" w:cs="Arial"/>
        </w:rPr>
        <w:t>, 4/15/20</w:t>
      </w:r>
      <w:r w:rsidRPr="00056A59">
        <w:rPr>
          <w:rFonts w:eastAsia="Calibri" w:cs="Times New Roman"/>
          <w:b/>
          <w:bCs/>
        </w:rPr>
        <w:t xml:space="preserve">13 </w:t>
      </w:r>
      <w:r w:rsidRPr="00056A59">
        <w:rPr>
          <w:rFonts w:eastAsia="Calibri" w:cs="Arial"/>
        </w:rPr>
        <w:t xml:space="preserve">(Senior Non-Proliferation and East Asia Fellow at the Center for Arms Control and Non-Proliferation, “Better Understanding North Korea: Q&amp;A with Seven East Asian Experts, Part 1,” </w:t>
      </w:r>
      <w:hyperlink r:id="rId102" w:history="1">
        <w:r w:rsidRPr="00056A59">
          <w:rPr>
            <w:rFonts w:eastAsia="Calibri" w:cs="Times New Roman"/>
          </w:rPr>
          <w:t>http://fas.org/blogs/security/2013/04/better-understanding-north-korea-part-1/</w:t>
        </w:r>
      </w:hyperlink>
      <w:r w:rsidRPr="00056A59">
        <w:rPr>
          <w:rFonts w:eastAsia="Calibri" w:cs="Times New Roman"/>
        </w:rPr>
        <w:t>, Accessed 2/6/2016, rwg)</w:t>
      </w:r>
    </w:p>
    <w:p w:rsidR="00966AA1" w:rsidRPr="00056A59" w:rsidRDefault="00966AA1" w:rsidP="00966AA1">
      <w:pPr>
        <w:rPr>
          <w:rFonts w:eastAsia="Calibri" w:cs="Arial"/>
          <w:sz w:val="16"/>
        </w:rPr>
      </w:pPr>
      <w:r w:rsidRPr="009A29E0">
        <w:rPr>
          <w:rStyle w:val="StyleUnderline"/>
        </w:rPr>
        <w:t>Kim Jong-un’s constant stream of provocations and threats seem to have combined domestic and international objectives but may be fueled largely by domestic drivers</w:t>
      </w:r>
      <w:r w:rsidRPr="00056A59">
        <w:rPr>
          <w:rFonts w:eastAsia="Calibri" w:cs="Arial"/>
          <w:sz w:val="16"/>
        </w:rPr>
        <w:t xml:space="preserve">. Kim Jong-un needs to consolidate his power base, prove his power to his constituents (particularly the military), fulfill his late father’s legacy while establishing his own, and strive to be recognized by the international community as a nuclear weapons state. Kim Jong-un also needs to fulfill Kim Jong-il’s orders to become a “strong and prosperous nation,” an endeavor that began in 2012. In addition, </w:t>
      </w:r>
      <w:r w:rsidRPr="009A29E0">
        <w:rPr>
          <w:rStyle w:val="StyleUnderline"/>
        </w:rPr>
        <w:t>the latest threats appear to be a reaction to U.S. and UN sanctions against its latest nuclear and missile/rocket tests. But Pyongyang’s end goal seems to be negotiating a peace treaty with the United States</w:t>
      </w:r>
      <w:r w:rsidRPr="00056A59">
        <w:rPr>
          <w:rFonts w:eastAsia="Calibri" w:cs="Arial"/>
          <w:sz w:val="16"/>
        </w:rPr>
        <w:t xml:space="preserve">. </w:t>
      </w:r>
      <w:r w:rsidRPr="009A29E0">
        <w:rPr>
          <w:rStyle w:val="StyleUnderline"/>
        </w:rPr>
        <w:t>By creating a volatile, war-like situation on the Korean Peninsula, it helps justify Pyongyang’s demand to negotiate a peace treaty with Washington to replace the armistice agreement</w:t>
      </w:r>
      <w:r w:rsidRPr="00056A59">
        <w:rPr>
          <w:rFonts w:eastAsia="Calibri" w:cs="Arial"/>
          <w:sz w:val="16"/>
        </w:rPr>
        <w:t xml:space="preserve"> that ended the 1950-1953 Korean War and to ultimately rid U.S. troops from the peninsula. The U.S.’ long-standing position has been denuclearization before talks of a peace treaty, as reflected in the September 2005 agreement struck under the Six Party Talks. Kim Jong-un may also be trying to justify the regime’s decades-old propaganda to its people that the United States wants to attack North Korea.</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xml:space="preserve"> (--) Peace treaty reduces the risk of miscalculation:</w:t>
      </w:r>
    </w:p>
    <w:p w:rsidR="00966AA1" w:rsidRPr="00056A59" w:rsidRDefault="00966AA1" w:rsidP="00966AA1">
      <w:pPr>
        <w:rPr>
          <w:rFonts w:eastAsia="Calibri" w:cs="Arial"/>
        </w:rPr>
      </w:pPr>
      <w:r w:rsidRPr="00056A59">
        <w:rPr>
          <w:rFonts w:eastAsia="Calibri" w:cs="Arial"/>
        </w:rPr>
        <w:t xml:space="preserve">Dr. Leon </w:t>
      </w:r>
      <w:r w:rsidRPr="00056A59">
        <w:rPr>
          <w:rFonts w:eastAsia="Calibri" w:cs="Times New Roman"/>
          <w:b/>
          <w:bCs/>
        </w:rPr>
        <w:t>Sigal</w:t>
      </w:r>
      <w:r w:rsidRPr="00056A59">
        <w:rPr>
          <w:rFonts w:eastAsia="Calibri" w:cs="Arial"/>
        </w:rPr>
        <w:t>, 4/15/20</w:t>
      </w:r>
      <w:r w:rsidRPr="00056A59">
        <w:rPr>
          <w:rFonts w:eastAsia="Calibri" w:cs="Times New Roman"/>
          <w:b/>
          <w:bCs/>
        </w:rPr>
        <w:t>13</w:t>
      </w:r>
      <w:r w:rsidRPr="00056A59">
        <w:rPr>
          <w:rFonts w:eastAsia="Calibri" w:cs="Arial"/>
        </w:rPr>
        <w:t xml:space="preserve"> (Director of the Northeast Asia Cooperative Security Project at the Social Science Research Council in New York, “Better Understanding North Korea: Q&amp;A with Seven East Asian Experts, Part 1,” </w:t>
      </w:r>
      <w:hyperlink r:id="rId103" w:history="1">
        <w:r w:rsidRPr="00056A59">
          <w:rPr>
            <w:rFonts w:eastAsia="Calibri" w:cs="Times New Roman"/>
          </w:rPr>
          <w:t>http://fas.org/blogs/security/2013/04/better-understanding-north-korea-part-1/</w:t>
        </w:r>
      </w:hyperlink>
      <w:r w:rsidRPr="00056A59">
        <w:rPr>
          <w:rFonts w:eastAsia="Calibri" w:cs="Times New Roman"/>
        </w:rPr>
        <w:t>, Accessed 2/6/2016, rwg)</w:t>
      </w:r>
    </w:p>
    <w:p w:rsidR="00966AA1" w:rsidRPr="00056A59" w:rsidRDefault="00966AA1" w:rsidP="00966AA1">
      <w:pPr>
        <w:rPr>
          <w:rFonts w:eastAsia="Calibri" w:cs="Arial"/>
          <w:sz w:val="16"/>
        </w:rPr>
      </w:pPr>
      <w:r w:rsidRPr="00056A59">
        <w:rPr>
          <w:rFonts w:eastAsia="Calibri" w:cs="Arial"/>
          <w:sz w:val="16"/>
        </w:rPr>
        <w:t xml:space="preserve">Q: What policy should the United Stated be adopting, what are the key dynamics that policy formulation should recognize and address?”  A: First, that the very steps that each side in Korea takes to bolster deterrence increase the risk of deadly clashes, as demonstrated by incidents such as the sinking of the South’s ROKS Cheonan in March 2010 in retaliation for the November 2009 shooting up of a North Korean navy vessel and a November 2010 artillery exchange in the contested waters off Korea’s west coast. Deterrence alone will not assure calm on the peninsula. </w:t>
      </w:r>
      <w:r w:rsidRPr="009A29E0">
        <w:rPr>
          <w:rStyle w:val="StyleUnderline"/>
        </w:rPr>
        <w:t>The way to reduce the risk of further clashes is a peace process in Korea in parallel with renewed negotiations to rein in the North’s nuclear and missile programs. Pyongyang has long said it wants a peace treaty ending the Korean War</w:t>
      </w:r>
      <w:r w:rsidRPr="00056A59">
        <w:rPr>
          <w:rFonts w:eastAsia="Calibri" w:cs="Arial"/>
          <w:sz w:val="16"/>
        </w:rPr>
        <w:t>. Probing whether it means what it says is in South Korean and U.S. security interests, especially now that North Korea is nuclear-armed.</w:t>
      </w:r>
    </w:p>
    <w:p w:rsidR="00966AA1" w:rsidRPr="00056A59" w:rsidRDefault="00966AA1" w:rsidP="00966AA1">
      <w:pPr>
        <w:keepNext/>
        <w:keepLines/>
        <w:spacing w:before="200"/>
        <w:outlineLvl w:val="3"/>
        <w:rPr>
          <w:rFonts w:eastAsia="Times New Roman" w:cs="Times New Roman"/>
          <w:b/>
          <w:bCs/>
          <w:iCs/>
        </w:rPr>
      </w:pPr>
      <w:r w:rsidRPr="00056A59">
        <w:rPr>
          <w:rFonts w:eastAsia="Times New Roman" w:cs="Times New Roman"/>
          <w:b/>
          <w:bCs/>
          <w:iCs/>
        </w:rPr>
        <w:t>(--) Peace treaty and end to exercises solves peace and stability on the peninsula:</w:t>
      </w:r>
    </w:p>
    <w:p w:rsidR="00966AA1" w:rsidRPr="00056A59" w:rsidRDefault="00966AA1" w:rsidP="00966AA1">
      <w:pPr>
        <w:rPr>
          <w:rFonts w:eastAsia="Calibri" w:cs="Times New Roman"/>
          <w:lang w:eastAsia="ko-KR"/>
        </w:rPr>
      </w:pPr>
      <w:r w:rsidRPr="00056A59">
        <w:rPr>
          <w:rFonts w:eastAsia="Calibri" w:cs="Times New Roman"/>
          <w:b/>
          <w:bCs/>
        </w:rPr>
        <w:t>Reuters</w:t>
      </w:r>
      <w:r w:rsidRPr="00056A59">
        <w:rPr>
          <w:rFonts w:eastAsia="Calibri" w:cs="Times New Roman"/>
        </w:rPr>
        <w:t>, 1/16/</w:t>
      </w:r>
      <w:r w:rsidRPr="00056A59">
        <w:rPr>
          <w:rFonts w:eastAsia="Calibri" w:cs="Times New Roman"/>
          <w:b/>
          <w:bCs/>
        </w:rPr>
        <w:t>2016</w:t>
      </w:r>
      <w:r w:rsidRPr="00056A59">
        <w:rPr>
          <w:rFonts w:eastAsia="Calibri" w:cs="Times New Roman"/>
        </w:rPr>
        <w:t xml:space="preserve"> (“</w:t>
      </w:r>
      <w:r w:rsidRPr="00056A59">
        <w:rPr>
          <w:rFonts w:eastAsia="Calibri" w:cs="Times New Roman"/>
          <w:lang w:eastAsia="ko-KR"/>
        </w:rPr>
        <w:t xml:space="preserve">North Korea says peace treaty, halt to exercises, would end nuclear tests,” </w:t>
      </w:r>
      <w:hyperlink r:id="rId104" w:history="1">
        <w:r w:rsidRPr="00056A59">
          <w:rPr>
            <w:rFonts w:eastAsia="Calibri" w:cs="Times New Roman"/>
            <w:lang w:eastAsia="ko-KR"/>
          </w:rPr>
          <w:t>http://www.reuters.com/article/us-northkorea-nuclear-usa-idUSKCN0UT201</w:t>
        </w:r>
      </w:hyperlink>
      <w:r w:rsidRPr="00056A59">
        <w:rPr>
          <w:rFonts w:eastAsia="Calibri" w:cs="Times New Roman"/>
          <w:lang w:eastAsia="ko-KR"/>
        </w:rPr>
        <w:t>, Accessed 1/25/2016, rwg)</w:t>
      </w:r>
    </w:p>
    <w:p w:rsidR="00966AA1" w:rsidRPr="00056A59" w:rsidRDefault="00966AA1" w:rsidP="00966AA1">
      <w:pPr>
        <w:rPr>
          <w:rFonts w:eastAsia="Calibri" w:cs="Times New Roman"/>
          <w:sz w:val="16"/>
          <w:lang w:eastAsia="ko-KR"/>
        </w:rPr>
      </w:pPr>
      <w:r w:rsidRPr="009A29E0">
        <w:rPr>
          <w:rStyle w:val="StyleUnderline"/>
        </w:rPr>
        <w:t>The isolated state has long sought a peace treaty with the U</w:t>
      </w:r>
      <w:r w:rsidRPr="00056A59">
        <w:rPr>
          <w:rFonts w:eastAsia="Calibri" w:cs="Times New Roman"/>
          <w:sz w:val="16"/>
          <w:lang w:eastAsia="ko-KR"/>
        </w:rPr>
        <w:t xml:space="preserve">nited </w:t>
      </w:r>
      <w:r w:rsidRPr="009A29E0">
        <w:rPr>
          <w:rStyle w:val="StyleUnderline"/>
        </w:rPr>
        <w:t>S</w:t>
      </w:r>
      <w:r w:rsidRPr="00056A59">
        <w:rPr>
          <w:rFonts w:eastAsia="Calibri" w:cs="Times New Roman"/>
          <w:sz w:val="16"/>
          <w:lang w:eastAsia="ko-KR"/>
        </w:rPr>
        <w:t xml:space="preserve">tates, </w:t>
      </w:r>
      <w:r w:rsidRPr="009A29E0">
        <w:rPr>
          <w:rStyle w:val="StyleUnderline"/>
        </w:rPr>
        <w:t>as well as an end to the exercises</w:t>
      </w:r>
      <w:r w:rsidRPr="00056A59">
        <w:rPr>
          <w:rFonts w:eastAsia="Calibri" w:cs="Times New Roman"/>
          <w:sz w:val="16"/>
          <w:lang w:eastAsia="ko-KR"/>
        </w:rPr>
        <w:t xml:space="preserve"> by South Korea and the United States, which has about 28,500 troops based in South Korea.  "</w:t>
      </w:r>
      <w:r w:rsidRPr="009A29E0">
        <w:rPr>
          <w:rStyle w:val="StyleUnderline"/>
        </w:rPr>
        <w:t>Still valid are all proposals for preserving peace and stability on the peninsula and in Northeast Asia including the ones for ceasing our nuclear test and the conclusion of a peace treaty in return for U.S. halt to joint military exercises</w:t>
      </w:r>
      <w:r w:rsidRPr="00056A59">
        <w:rPr>
          <w:rFonts w:eastAsia="Calibri" w:cs="Times New Roman"/>
          <w:sz w:val="16"/>
          <w:lang w:eastAsia="ko-KR"/>
        </w:rPr>
        <w:t>," North Korea's official KCNA news agency cited a spokesman for the country's foreign ministry as saying early on Saturday.</w:t>
      </w:r>
    </w:p>
    <w:p w:rsidR="00966AA1" w:rsidRPr="00056A59" w:rsidRDefault="00966AA1" w:rsidP="00966AA1">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Peace Treaty---S---Denuclearization</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Peace treaty best way to create peace and cause North Korean de-nuclearization:</w:t>
      </w:r>
    </w:p>
    <w:p w:rsidR="00966AA1" w:rsidRPr="00056A59" w:rsidRDefault="00966AA1" w:rsidP="00966AA1">
      <w:pPr>
        <w:rPr>
          <w:rFonts w:eastAsia="Calibri" w:cs="Times New Roman"/>
        </w:rPr>
      </w:pPr>
      <w:r w:rsidRPr="00056A59">
        <w:rPr>
          <w:rFonts w:eastAsia="Calibri" w:cs="Times New Roman"/>
        </w:rPr>
        <w:t xml:space="preserve">Anthony </w:t>
      </w:r>
      <w:r w:rsidRPr="00056A59">
        <w:rPr>
          <w:rFonts w:eastAsia="Calibri" w:cs="Times New Roman"/>
          <w:b/>
          <w:bCs/>
        </w:rPr>
        <w:t>DiFilippo</w:t>
      </w:r>
      <w:r w:rsidRPr="00056A59">
        <w:rPr>
          <w:rFonts w:eastAsia="Calibri" w:cs="Times New Roman"/>
        </w:rPr>
        <w:t>, 2/15/20</w:t>
      </w:r>
      <w:r w:rsidRPr="00056A59">
        <w:rPr>
          <w:rFonts w:eastAsia="Calibri" w:cs="Times New Roman"/>
          <w:b/>
          <w:bCs/>
        </w:rPr>
        <w:t>10</w:t>
      </w:r>
      <w:r w:rsidRPr="00056A59">
        <w:rPr>
          <w:rFonts w:eastAsia="Calibri" w:cs="Times New Roman"/>
        </w:rPr>
        <w:t xml:space="preserve"> (Professor of Sociology at Lincoln University in Pennsylvania, The Asia-Pacific Journal, </w:t>
      </w:r>
      <w:hyperlink r:id="rId105" w:history="1">
        <w:r w:rsidRPr="00056A59">
          <w:rPr>
            <w:rFonts w:eastAsia="Calibri" w:cs="Times New Roman"/>
          </w:rPr>
          <w:t>http://www.japanfocus.org/-anthony-difilippo/3304/article.html</w:t>
        </w:r>
      </w:hyperlink>
      <w:r w:rsidRPr="00056A59">
        <w:rPr>
          <w:rFonts w:eastAsia="Calibri" w:cs="Times New Roman"/>
        </w:rPr>
        <w:t>, “The Peace Deal Obama Should Make: Toward a U.S.-North Korea Peace Treaty,” Accessed 9/28/2015, rwg)</w:t>
      </w:r>
    </w:p>
    <w:p w:rsidR="00966AA1" w:rsidRPr="00056A59" w:rsidRDefault="00966AA1" w:rsidP="00966AA1">
      <w:pPr>
        <w:rPr>
          <w:rFonts w:eastAsia="Calibri" w:cs="Times New Roman"/>
          <w:sz w:val="16"/>
        </w:rPr>
      </w:pPr>
      <w:r w:rsidRPr="00056A59">
        <w:rPr>
          <w:rFonts w:eastAsia="Calibri" w:cs="Times New Roman"/>
          <w:sz w:val="16"/>
        </w:rPr>
        <w:t xml:space="preserve">Why a Peace Treaty Now Makes Sense </w:t>
      </w:r>
      <w:r w:rsidRPr="009A29E0">
        <w:rPr>
          <w:rStyle w:val="StyleUnderline"/>
        </w:rPr>
        <w:t>Signing a peace treaty now</w:t>
      </w:r>
      <w:r w:rsidRPr="00056A59">
        <w:rPr>
          <w:rFonts w:eastAsia="Calibri" w:cs="Times New Roman"/>
          <w:sz w:val="16"/>
        </w:rPr>
        <w:t xml:space="preserve">, politically difficult as it could be for Obama, </w:t>
      </w:r>
      <w:r w:rsidRPr="009A29E0">
        <w:rPr>
          <w:rStyle w:val="StyleUnderline"/>
        </w:rPr>
        <w:t>is the best way to end the standoff in Northeast Asia and resolve the North Korean nuclear issue for good</w:t>
      </w:r>
      <w:r w:rsidRPr="00056A59">
        <w:rPr>
          <w:rFonts w:eastAsia="Calibri" w:cs="Times New Roman"/>
          <w:sz w:val="16"/>
        </w:rPr>
        <w:t xml:space="preserve">. But on what terms? A peace treaty with North Korea would need to be based on a quid pro quo: North Korea's denuclearization in exchange for the accord. The United States, North and South Korea, and China – the countries that were the principal combatants in the Korean War – would sign the treaty immediately, but it would not enter into effect until Pyongyang denuclearized within a reasonable time, say, 12 months. Barring unforeseen circumstances, if Pyongyang failed to denuclearize, the treaty would become void. Moreover, Pyongyang will need to abandon its past aversion to having Seoul sign a peace treaty. Today, South Korea clearly has a vested interest in seeing the DPRK eliminate its nuclear weapons and stop the work that enables it to produce them, since both preclude the unification of the peninsula, violate the 1992 Joint Declaration of the Denuclearization of the Korean Peninsula signed by the two Koreas, and increase the risk of war on the peninsula. While the DPRK would be required to denuclearize by the end of the prearranged time, the terms of the agreement reached during the February 2007 six-party talks among the United States, the two Koreas, China, Japan and Russia would need to be honored as well. These talks produced agreement to provide the DPRK with “economic, energy and humanitarian assistance up to the equivalent of 1 million tons of heavy fuel oil.” With the return of inspectors from the International Atomic Energy Agency to the DPRK to monitor denuclearization activities, regular reports by the agency on the North’s progress in denuclearization could provide the basis for timely provision of assistance. In other words, the treaty would be predicated on step by step progress by both sides. It is in Pyongyang's short- and long-term interests to make certain that a conditional peace treaty becomes permanent. Of course, any treaty with leader Kim Jong Il will be a tricky feat to pull off given conservative opposition in the United States,9 as well as among some U.S. allies in Asia. Critics of the notion contend that North Korea intends to forsake neither its nuclear weapons capabilities nor its nuclear weapons, regardless of any agreements it signs. Rather, they say, Pyongyang is committed to achieving international recognition as a nuclear weapons state. But the evidence suggests otherwise. Although the six-party nuclear talks have certainly not been problem-free, they have achieved limited successes – sometimes through bilateral discussions between Washington and Pyongyang. In the joint statement that came out of the September 2005 six-party talks, Pyongyang committed North Korea to denuclearization. Besides disabling a sizable amount of its nuclear weapons capabilities, Pyongyang submitted its nuclear declaration, as required, to Beijing in June 2008 and shortly thereafter blew up its cooling tower at its Yongbyon nuclear facility. By July 2008, Pyongyang had disabled about 80 percent of North Korea's nuclear weapons capabilities at Yongbyon, though this progress was subsequently reversed following a verification dispute with Washington. North Korea disables the nuclear reactor at Yongbyon (link) Still, North Korean representatives have stated on more than one occasion – including to this author in Pyongyang in January 2009 – that the DPRK would have no need for nuclear weapons if the United States did not maintain a hostile policy toward their country. When U.S. envoy Stephen Bosworth, who is leading U.S. efforts at engagement with North Korea, visited Pyongyang in December 2009, North Korean officials reaffirmed their commitment to the 2005 joint statement on denuclearization. A joint editorial published on New Year's Day 2010 by North Korea's three major state-controlled newspapers speaks of Pyongyang's desire to create "a lasting peace system on the Korean Peninsula and make it nuclear-free through dialogue and negotiations."10 Indeed, this year Pyongyang has repeatedly stated that it wants to denuclearize the Korean Peninsula. Most recently, when Wang Jiarui, the head of China’s International Department of the Communist Party visited Pyongyang in early February 2010, Kim Jong Il told him of the DPRK’s willingness to participate in the stalled six-party talks and, significantly, its “persistent stance” to denuclearize the Korean Peninsula.11 This is fully consistent with what Kim Sung Il stated in a speech in which he repudiated the existence of nuclear weapons. During this speech, the elder Kim expressed his support for nuclear-weapons-free zones and a nuclear-free Korean Peninsula and stated, “The testing and production of nuclear weapons must be banned.”12 During Bosworth's December trip to Pyongyang, </w:t>
      </w:r>
      <w:r w:rsidRPr="009A29E0">
        <w:rPr>
          <w:rStyle w:val="StyleUnderline"/>
        </w:rPr>
        <w:t>North Korean officials also made clear their desire to sign a peace treaty. Pyongyang has prioritized the signing of a peace treaty, which it sees as a confidence- and trust-building mechanism</w:t>
      </w:r>
      <w:r w:rsidRPr="00056A59">
        <w:rPr>
          <w:rFonts w:eastAsia="Calibri" w:cs="Times New Roman"/>
          <w:sz w:val="16"/>
        </w:rPr>
        <w:t xml:space="preserve">, ahead of normalized relations with the United States, reasoning that normal bilateral relations with Washington would naturally follow a peace accord. In addition to allaying its concerns about a hostile U.S. policy, </w:t>
      </w:r>
      <w:r w:rsidRPr="009A29E0">
        <w:rPr>
          <w:rStyle w:val="StyleUnderline"/>
        </w:rPr>
        <w:t>a peace accord would give North Korea international, legally binding assurance that its sovereignty would not be violated, something it values over all else.</w:t>
      </w:r>
      <w:r w:rsidRPr="00056A59">
        <w:rPr>
          <w:rFonts w:eastAsia="Calibri" w:cs="Times New Roman"/>
          <w:sz w:val="16"/>
        </w:rPr>
        <w:t xml:space="preserve"> The importance that Pyongyang has attached to concluding a peace treaty is evident in that between the beginning of the New Year and February 7, the DPRK on nine different occasions has appealed for a peace treaty to replace the armistice agreement, including at North Korean embassies in Beijing and Moscow. Significantly, Pyongyang has stated: “</w:t>
      </w:r>
      <w:r w:rsidRPr="009A29E0">
        <w:rPr>
          <w:rStyle w:val="StyleUnderline"/>
        </w:rPr>
        <w:t>The conclusion of a peace treaty would mean the first step toward creating a peaceful environment on the Korean Peninsula</w:t>
      </w:r>
      <w:r w:rsidRPr="00056A59">
        <w:rPr>
          <w:rFonts w:eastAsia="Calibri" w:cs="Times New Roman"/>
          <w:sz w:val="16"/>
        </w:rPr>
        <w:t>, stressing also that a peace treaty is not “different from the issue of the denuclearization of the peninsula.”13</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Peace treaty best way to rein in North Korea’s nuclear program:</w:t>
      </w:r>
    </w:p>
    <w:p w:rsidR="00966AA1" w:rsidRPr="00056A59" w:rsidRDefault="00966AA1" w:rsidP="00966AA1">
      <w:pPr>
        <w:rPr>
          <w:rFonts w:eastAsia="Calibri" w:cs="Times New Roman"/>
        </w:rPr>
      </w:pPr>
      <w:r w:rsidRPr="00056A59">
        <w:rPr>
          <w:rFonts w:eastAsia="Calibri" w:cs="Times New Roman"/>
        </w:rPr>
        <w:t xml:space="preserve">Dr. Leon </w:t>
      </w:r>
      <w:r w:rsidRPr="00056A59">
        <w:rPr>
          <w:rFonts w:eastAsia="Calibri" w:cs="Times New Roman"/>
          <w:b/>
          <w:bCs/>
        </w:rPr>
        <w:t xml:space="preserve">Sigal, </w:t>
      </w:r>
      <w:r w:rsidRPr="00056A59">
        <w:rPr>
          <w:rFonts w:eastAsia="Calibri" w:cs="Times New Roman"/>
        </w:rPr>
        <w:t>4/15/</w:t>
      </w:r>
      <w:r w:rsidRPr="00056A59">
        <w:rPr>
          <w:rFonts w:eastAsia="Calibri" w:cs="Times New Roman"/>
          <w:b/>
          <w:bCs/>
        </w:rPr>
        <w:t>2013</w:t>
      </w:r>
      <w:r w:rsidRPr="00056A59">
        <w:rPr>
          <w:rFonts w:eastAsia="Calibri" w:cs="Times New Roman"/>
        </w:rPr>
        <w:t xml:space="preserve"> (Director of the Northeast Asia Cooperative Security Project at the Social Science Research Council in New York, </w:t>
      </w:r>
      <w:hyperlink r:id="rId106" w:history="1">
        <w:r w:rsidRPr="00056A59">
          <w:rPr>
            <w:rFonts w:eastAsia="Calibri" w:cs="Times New Roman"/>
          </w:rPr>
          <w:t>http://fas.org/blogs/security/2013/04/better-understanding-north-korea-part-1/</w:t>
        </w:r>
      </w:hyperlink>
      <w:r w:rsidRPr="00056A59">
        <w:rPr>
          <w:rFonts w:eastAsia="Calibri" w:cs="Times New Roman"/>
        </w:rPr>
        <w:t>, Accessed 10/6/2015, rwg)</w:t>
      </w:r>
    </w:p>
    <w:p w:rsidR="00966AA1" w:rsidRPr="00056A59" w:rsidRDefault="00966AA1" w:rsidP="00966AA1">
      <w:pPr>
        <w:rPr>
          <w:rFonts w:eastAsia="Calibri" w:cs="Times New Roman"/>
          <w:sz w:val="16"/>
        </w:rPr>
      </w:pPr>
      <w:r w:rsidRPr="00056A59">
        <w:rPr>
          <w:rFonts w:eastAsia="Calibri" w:cs="Times New Roman"/>
          <w:sz w:val="16"/>
        </w:rPr>
        <w:t xml:space="preserve">A: First, that the very steps that each side in Korea takes to bolster deterrence increase the risk of deadly clashes, as demonstrated by incidents such as the sinking of the South’s ROKS Cheonan in March 2010 in retaliation for the November 2009 shooting up of a North Korean navy vessel and a November 2010 artillery exchange in the contested waters off Korea’s west coast. Deterrence alone will not assure calm on the peninsula. </w:t>
      </w:r>
      <w:r w:rsidRPr="009A29E0">
        <w:rPr>
          <w:rStyle w:val="StyleUnderline"/>
        </w:rPr>
        <w:t>The way to reduce the risk of further clashes is a peace process in Korea in parallel with renewed negotiations to rein in the North’s nuclear</w:t>
      </w:r>
      <w:r w:rsidRPr="00056A59">
        <w:rPr>
          <w:rFonts w:eastAsia="Calibri" w:cs="Times New Roman"/>
          <w:sz w:val="16"/>
        </w:rPr>
        <w:t xml:space="preserve"> and missile </w:t>
      </w:r>
      <w:r w:rsidRPr="009A29E0">
        <w:rPr>
          <w:rStyle w:val="StyleUnderline"/>
        </w:rPr>
        <w:t xml:space="preserve">programs. Pyongyang has long said it wants a peace treaty </w:t>
      </w:r>
      <w:r w:rsidRPr="00056A59">
        <w:rPr>
          <w:rFonts w:eastAsia="Calibri" w:cs="Times New Roman"/>
          <w:sz w:val="16"/>
        </w:rPr>
        <w:t xml:space="preserve">ending the Korean War. </w:t>
      </w:r>
      <w:r w:rsidRPr="009A29E0">
        <w:rPr>
          <w:rStyle w:val="StyleUnderline"/>
        </w:rPr>
        <w:t>Probing whether it means what it says is in South Korean and U.S. security interests, especially now that North Korea is nuclear-armed</w:t>
      </w:r>
      <w:r w:rsidRPr="00056A59">
        <w:rPr>
          <w:rFonts w:eastAsia="Calibri" w:cs="Times New Roman"/>
          <w:sz w:val="16"/>
        </w:rPr>
        <w:t>.</w:t>
      </w:r>
    </w:p>
    <w:p w:rsidR="00966AA1" w:rsidRPr="00056A59" w:rsidRDefault="00966AA1" w:rsidP="00966AA1">
      <w:pPr>
        <w:keepNext/>
        <w:keepLines/>
        <w:spacing w:before="200"/>
        <w:outlineLvl w:val="3"/>
        <w:rPr>
          <w:rFonts w:eastAsia="Times New Roman" w:cs="Times New Roman"/>
          <w:b/>
          <w:iCs/>
          <w:lang w:eastAsia="ko-KR"/>
        </w:rPr>
      </w:pPr>
      <w:r w:rsidRPr="00056A59">
        <w:rPr>
          <w:rFonts w:eastAsia="Times New Roman" w:cs="Times New Roman"/>
          <w:b/>
          <w:iCs/>
          <w:lang w:eastAsia="ko-KR"/>
        </w:rPr>
        <w:t>(--) Peace treaty solves North Korean nuclearization:</w:t>
      </w:r>
    </w:p>
    <w:p w:rsidR="00966AA1" w:rsidRPr="00056A59" w:rsidRDefault="00966AA1" w:rsidP="00966AA1">
      <w:pPr>
        <w:rPr>
          <w:rFonts w:eastAsia="Calibri" w:cs="Times New Roman"/>
          <w:lang w:eastAsia="ko-KR"/>
        </w:rPr>
      </w:pPr>
      <w:r w:rsidRPr="00056A59">
        <w:rPr>
          <w:rFonts w:eastAsia="Calibri" w:cs="Times New Roman"/>
          <w:lang w:eastAsia="ko-KR"/>
        </w:rPr>
        <w:t>CHOE SANG-</w:t>
      </w:r>
      <w:r w:rsidRPr="00056A59">
        <w:rPr>
          <w:rFonts w:eastAsia="Calibri" w:cs="Times New Roman"/>
          <w:b/>
          <w:bCs/>
        </w:rPr>
        <w:t>HUN</w:t>
      </w:r>
      <w:r w:rsidRPr="00056A59">
        <w:rPr>
          <w:rFonts w:eastAsia="Calibri" w:cs="Times New Roman"/>
          <w:lang w:eastAsia="ko-KR"/>
        </w:rPr>
        <w:t>, 1/20/20</w:t>
      </w:r>
      <w:r w:rsidRPr="00056A59">
        <w:rPr>
          <w:rFonts w:eastAsia="Calibri" w:cs="Times New Roman"/>
          <w:b/>
          <w:bCs/>
        </w:rPr>
        <w:t>16</w:t>
      </w:r>
      <w:r w:rsidRPr="00056A59">
        <w:rPr>
          <w:rFonts w:eastAsia="Calibri" w:cs="Times New Roman"/>
          <w:lang w:eastAsia="ko-KR"/>
        </w:rPr>
        <w:t xml:space="preserve"> (staff writer, “U.S. Weighs Tighter Sanctions on North Korea if China Fails to Act,” </w:t>
      </w:r>
      <w:hyperlink r:id="rId107" w:history="1">
        <w:r w:rsidRPr="00056A59">
          <w:rPr>
            <w:rFonts w:eastAsia="Calibri" w:cs="Times New Roman"/>
            <w:lang w:eastAsia="ko-KR"/>
          </w:rPr>
          <w:t>http://www.nytimes.com/2016/01/21/world/asia/north-korea-nuclear-china.html</w:t>
        </w:r>
      </w:hyperlink>
      <w:r w:rsidRPr="00056A59">
        <w:rPr>
          <w:rFonts w:eastAsia="Calibri" w:cs="Times New Roman"/>
          <w:lang w:eastAsia="ko-KR"/>
        </w:rPr>
        <w:t>, Accessed 1/26/2016, rwg)</w:t>
      </w:r>
    </w:p>
    <w:p w:rsidR="00966AA1" w:rsidRPr="00056A59" w:rsidRDefault="00966AA1" w:rsidP="00966AA1">
      <w:pPr>
        <w:rPr>
          <w:rFonts w:eastAsia="Calibri" w:cs="Times New Roman"/>
          <w:sz w:val="16"/>
          <w:lang w:eastAsia="ko-KR"/>
        </w:rPr>
      </w:pPr>
      <w:r w:rsidRPr="00056A59">
        <w:rPr>
          <w:rFonts w:eastAsia="Calibri" w:cs="Times New Roman"/>
          <w:sz w:val="16"/>
          <w:lang w:eastAsia="ko-KR"/>
        </w:rPr>
        <w:t xml:space="preserve">In its first statement since the nuclear test, </w:t>
      </w:r>
      <w:r w:rsidRPr="009A29E0">
        <w:rPr>
          <w:rStyle w:val="StyleUnderline"/>
        </w:rPr>
        <w:t>North Korea’s Foreign Ministry reiterated on Friday that it would settle American concerns about its nuclear weapons only if Washington first signed a peace treaty to end its “hostile policy” toward the North, which it described as “the root cause of all problems</w:t>
      </w:r>
      <w:r w:rsidRPr="00056A59">
        <w:rPr>
          <w:rFonts w:eastAsia="Calibri" w:cs="Times New Roman"/>
          <w:sz w:val="16"/>
          <w:lang w:eastAsia="ko-KR"/>
        </w:rPr>
        <w:t>.”</w:t>
      </w:r>
    </w:p>
    <w:p w:rsidR="00966AA1" w:rsidRPr="00056A59" w:rsidRDefault="00966AA1" w:rsidP="00966AA1">
      <w:pPr>
        <w:rPr>
          <w:rFonts w:eastAsia="Calibri" w:cs="Times New Roman"/>
          <w:sz w:val="16"/>
        </w:rPr>
      </w:pPr>
    </w:p>
    <w:p w:rsidR="00966AA1" w:rsidRPr="00056A59" w:rsidRDefault="00966AA1" w:rsidP="00966AA1">
      <w:pPr>
        <w:rPr>
          <w:rFonts w:eastAsia="Calibri" w:cs="Times New Roman"/>
          <w:sz w:val="16"/>
          <w:lang w:eastAsia="ko-KR"/>
        </w:rPr>
      </w:pPr>
    </w:p>
    <w:bookmarkEnd w:id="7"/>
    <w:p w:rsidR="00966AA1" w:rsidRPr="00056A59" w:rsidRDefault="00966AA1" w:rsidP="00966AA1">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Arms Sales---S---China Relations</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xml:space="preserve"> (--) Arms sales are a major obstacle to smooth relations:  can’t solve without getting rid of arms sales:</w:t>
      </w:r>
    </w:p>
    <w:p w:rsidR="00966AA1" w:rsidRPr="00056A59" w:rsidRDefault="00966AA1" w:rsidP="00966AA1">
      <w:pPr>
        <w:rPr>
          <w:rFonts w:eastAsia="Calibri" w:cs="Times New Roman"/>
        </w:rPr>
      </w:pPr>
      <w:r w:rsidRPr="00056A59">
        <w:rPr>
          <w:rFonts w:eastAsia="Calibri" w:cs="Times New Roman"/>
          <w:b/>
          <w:bCs/>
        </w:rPr>
        <w:t xml:space="preserve">CHINA DAILY </w:t>
      </w:r>
      <w:r w:rsidRPr="00056A59">
        <w:rPr>
          <w:rFonts w:eastAsia="Calibri" w:cs="Times New Roman"/>
        </w:rPr>
        <w:t xml:space="preserve">8 – 15 – </w:t>
      </w:r>
      <w:r w:rsidRPr="00056A59">
        <w:rPr>
          <w:rFonts w:eastAsia="Calibri" w:cs="Times New Roman"/>
          <w:b/>
          <w:bCs/>
        </w:rPr>
        <w:t>2014</w:t>
      </w:r>
      <w:r w:rsidRPr="00056A59">
        <w:rPr>
          <w:rFonts w:eastAsia="Calibri" w:cs="Times New Roman"/>
        </w:rPr>
        <w:t xml:space="preserve"> [Taiwan arms sales a lingering irritant, http://www.chinadaily.com.cn/kindle/2014-08/15/content_18317154.htm]</w:t>
      </w:r>
    </w:p>
    <w:p w:rsidR="00966AA1" w:rsidRPr="00056A59" w:rsidRDefault="00966AA1" w:rsidP="00966AA1">
      <w:pPr>
        <w:rPr>
          <w:rFonts w:ascii="Calibri" w:eastAsia="Calibri" w:hAnsi="Calibri" w:cs="Times New Roman"/>
          <w:sz w:val="16"/>
        </w:rPr>
      </w:pPr>
      <w:r w:rsidRPr="009A29E0">
        <w:rPr>
          <w:rStyle w:val="StyleUnderline"/>
        </w:rPr>
        <w:t xml:space="preserve">US arms sales to Taiwan has long been </w:t>
      </w:r>
      <w:r w:rsidRPr="00335DD1">
        <w:rPr>
          <w:rFonts w:eastAsia="Calibri" w:cs="Times New Roman"/>
          <w:b/>
          <w:iCs/>
          <w:highlight w:val="yellow"/>
          <w:u w:val="single"/>
          <w:bdr w:val="single" w:sz="4" w:space="0" w:color="auto"/>
        </w:rPr>
        <w:t>a major obstacle</w:t>
      </w:r>
      <w:r w:rsidRPr="009A29E0">
        <w:rPr>
          <w:rStyle w:val="StyleUnderline"/>
        </w:rPr>
        <w:t xml:space="preserve"> in developing </w:t>
      </w:r>
      <w:r w:rsidRPr="00335DD1">
        <w:rPr>
          <w:rFonts w:eastAsia="Calibri" w:cs="Times New Roman"/>
          <w:b/>
          <w:iCs/>
          <w:highlight w:val="yellow"/>
          <w:u w:val="single"/>
          <w:bdr w:val="single" w:sz="4" w:space="0" w:color="auto"/>
        </w:rPr>
        <w:t>smooth bilateral relations</w:t>
      </w:r>
      <w:r w:rsidRPr="00056A59">
        <w:rPr>
          <w:rFonts w:ascii="Calibri" w:eastAsia="Calibri" w:hAnsi="Calibri" w:cs="Times New Roman"/>
          <w:sz w:val="16"/>
        </w:rPr>
        <w:t xml:space="preserve"> between China and the United States, </w:t>
      </w:r>
      <w:r w:rsidRPr="009A29E0">
        <w:rPr>
          <w:rStyle w:val="StyleUnderline"/>
        </w:rPr>
        <w:t>even as cross-Strait relations</w:t>
      </w:r>
      <w:r w:rsidRPr="00056A59">
        <w:rPr>
          <w:rFonts w:ascii="Calibri" w:eastAsia="Calibri" w:hAnsi="Calibri" w:cs="Times New Roman"/>
          <w:sz w:val="16"/>
        </w:rPr>
        <w:t xml:space="preserve"> between Beijing and Taipei </w:t>
      </w:r>
      <w:r w:rsidRPr="009A29E0">
        <w:rPr>
          <w:rStyle w:val="StyleUnderline"/>
        </w:rPr>
        <w:t>have</w:t>
      </w:r>
      <w:r w:rsidRPr="00056A59">
        <w:rPr>
          <w:rFonts w:ascii="Calibri" w:eastAsia="Calibri" w:hAnsi="Calibri" w:cs="Times New Roman"/>
          <w:sz w:val="16"/>
        </w:rPr>
        <w:t xml:space="preserve"> recently </w:t>
      </w:r>
      <w:r w:rsidRPr="009A29E0">
        <w:rPr>
          <w:rStyle w:val="StyleUnderline"/>
        </w:rPr>
        <w:t>become the best since 1949</w:t>
      </w:r>
      <w:r w:rsidRPr="00056A59">
        <w:rPr>
          <w:rFonts w:ascii="Calibri" w:eastAsia="Calibri" w:hAnsi="Calibri" w:cs="Times New Roman"/>
          <w:sz w:val="16"/>
        </w:rPr>
        <w:t xml:space="preserve">.  </w:t>
      </w:r>
      <w:r w:rsidRPr="009A29E0">
        <w:rPr>
          <w:rStyle w:val="StyleUnderline"/>
        </w:rPr>
        <w:t>In</w:t>
      </w:r>
      <w:r w:rsidRPr="00056A59">
        <w:rPr>
          <w:rFonts w:ascii="Calibri" w:eastAsia="Calibri" w:hAnsi="Calibri" w:cs="Times New Roman"/>
          <w:sz w:val="16"/>
        </w:rPr>
        <w:t xml:space="preserve"> the Aug 17, 19</w:t>
      </w:r>
      <w:r w:rsidRPr="009A29E0">
        <w:rPr>
          <w:rStyle w:val="StyleUnderline"/>
        </w:rPr>
        <w:t xml:space="preserve">82 </w:t>
      </w:r>
      <w:r w:rsidRPr="00056A59">
        <w:rPr>
          <w:rFonts w:ascii="Calibri" w:eastAsia="Calibri" w:hAnsi="Calibri" w:cs="Times New Roman"/>
          <w:sz w:val="16"/>
        </w:rPr>
        <w:t xml:space="preserve">China-US Communique, </w:t>
      </w:r>
      <w:r w:rsidRPr="009A29E0">
        <w:rPr>
          <w:rStyle w:val="StyleUnderline"/>
        </w:rPr>
        <w:t>the US agreed to gradually reduce its arms sales</w:t>
      </w:r>
      <w:r w:rsidRPr="00056A59">
        <w:rPr>
          <w:rFonts w:ascii="Calibri" w:eastAsia="Calibri" w:hAnsi="Calibri" w:cs="Times New Roman"/>
          <w:sz w:val="16"/>
        </w:rPr>
        <w:t xml:space="preserve"> to Taiwan. </w:t>
      </w:r>
      <w:r w:rsidRPr="009A29E0">
        <w:rPr>
          <w:rStyle w:val="StyleUnderline"/>
        </w:rPr>
        <w:t>However</w:t>
      </w:r>
      <w:r w:rsidRPr="00056A59">
        <w:rPr>
          <w:rFonts w:ascii="Calibri" w:eastAsia="Calibri" w:hAnsi="Calibri" w:cs="Times New Roman"/>
          <w:sz w:val="16"/>
        </w:rPr>
        <w:t xml:space="preserve">, over the years the US </w:t>
      </w:r>
      <w:r w:rsidRPr="009A29E0">
        <w:rPr>
          <w:rStyle w:val="StyleUnderline"/>
        </w:rPr>
        <w:t>has continued</w:t>
      </w:r>
      <w:r w:rsidRPr="00056A59">
        <w:rPr>
          <w:rFonts w:ascii="Calibri" w:eastAsia="Calibri" w:hAnsi="Calibri" w:cs="Times New Roman"/>
          <w:sz w:val="16"/>
        </w:rPr>
        <w:t xml:space="preserve"> to use the 1979 Taiwan Relations Act and the 1982 Six Assurances - treaties the Chinese government objected to - to justify the sales. </w:t>
      </w:r>
      <w:r w:rsidRPr="009A29E0">
        <w:rPr>
          <w:rStyle w:val="StyleUnderline"/>
        </w:rPr>
        <w:t>Just four months ago</w:t>
      </w:r>
      <w:r w:rsidRPr="00056A59">
        <w:rPr>
          <w:rFonts w:ascii="Calibri" w:eastAsia="Calibri" w:hAnsi="Calibri" w:cs="Times New Roman"/>
          <w:sz w:val="16"/>
        </w:rPr>
        <w:t xml:space="preserve">, </w:t>
      </w:r>
      <w:r w:rsidRPr="009A29E0">
        <w:rPr>
          <w:rStyle w:val="StyleUnderline"/>
        </w:rPr>
        <w:t>the Chinese Defense Ministry urged the US to stop</w:t>
      </w:r>
      <w:r w:rsidRPr="00056A59">
        <w:rPr>
          <w:rFonts w:ascii="Calibri" w:eastAsia="Calibri" w:hAnsi="Calibri" w:cs="Times New Roman"/>
          <w:sz w:val="16"/>
        </w:rPr>
        <w:t xml:space="preserve"> selling arms to Taiwan </w:t>
      </w:r>
      <w:r w:rsidRPr="009A29E0">
        <w:rPr>
          <w:rStyle w:val="StyleUnderline"/>
        </w:rPr>
        <w:t>and take actions to safeguard China-US relations</w:t>
      </w:r>
      <w:r w:rsidRPr="00056A59">
        <w:rPr>
          <w:rFonts w:ascii="Calibri" w:eastAsia="Calibri" w:hAnsi="Calibri" w:cs="Times New Roman"/>
          <w:sz w:val="16"/>
        </w:rPr>
        <w:t xml:space="preserve">, following the passage of Resolution 494 by the US House of Representatives foreign affairs committee. The resolution reaffirmed the importance of the Taiwan Relations Act and the House's unwavering commitment to Taiwan. China also objected to the House's approval of the sale of four second-hand warships to Taiwan.  The Chinese protest also came just days before the arrival of a shipment of US-made Apache attack helicopters in Taiwan.  </w:t>
      </w:r>
      <w:r w:rsidRPr="009A29E0">
        <w:rPr>
          <w:rStyle w:val="StyleUnderline"/>
        </w:rPr>
        <w:t>China has long called on the US to observe the One-China policy</w:t>
      </w:r>
      <w:r w:rsidRPr="00056A59">
        <w:rPr>
          <w:rFonts w:ascii="Calibri" w:eastAsia="Calibri" w:hAnsi="Calibri" w:cs="Times New Roman"/>
          <w:sz w:val="16"/>
        </w:rPr>
        <w:t xml:space="preserve"> and the three China-US joint communiqus, especially the principles specified in the August 17 Communiqu, which turns 42 years old on Sunday. China has long regarded US arms sales to Taiwan as an intervention in China's internal affairs and a violation of China's sovereignty.  </w:t>
      </w:r>
      <w:r w:rsidRPr="009A29E0">
        <w:rPr>
          <w:rStyle w:val="StyleUnderline"/>
        </w:rPr>
        <w:t>Despite</w:t>
      </w:r>
      <w:r w:rsidRPr="00056A59">
        <w:rPr>
          <w:rFonts w:ascii="Calibri" w:eastAsia="Calibri" w:hAnsi="Calibri" w:cs="Times New Roman"/>
          <w:sz w:val="16"/>
        </w:rPr>
        <w:t xml:space="preserve"> the </w:t>
      </w:r>
      <w:r w:rsidRPr="009A29E0">
        <w:rPr>
          <w:rStyle w:val="StyleUnderline"/>
        </w:rPr>
        <w:t>growing exchanges</w:t>
      </w:r>
      <w:r w:rsidRPr="00056A59">
        <w:rPr>
          <w:rFonts w:ascii="Calibri" w:eastAsia="Calibri" w:hAnsi="Calibri" w:cs="Times New Roman"/>
          <w:sz w:val="16"/>
        </w:rPr>
        <w:t xml:space="preserve"> between the two militaries in China and the US in recent years, </w:t>
      </w:r>
      <w:r w:rsidRPr="009A29E0">
        <w:rPr>
          <w:rStyle w:val="StyleUnderline"/>
        </w:rPr>
        <w:t xml:space="preserve">Chinese officials have described US arms sales </w:t>
      </w:r>
      <w:r w:rsidRPr="00056A59">
        <w:rPr>
          <w:rFonts w:ascii="Calibri" w:eastAsia="Calibri" w:hAnsi="Calibri" w:cs="Times New Roman"/>
          <w:sz w:val="16"/>
        </w:rPr>
        <w:t xml:space="preserve">to Taiwan, along with the US military surveillance off China's coast and the Congressional laws that restrict military exchanges with China, </w:t>
      </w:r>
      <w:r w:rsidRPr="009A29E0">
        <w:rPr>
          <w:rStyle w:val="StyleUnderline"/>
        </w:rPr>
        <w:t>as</w:t>
      </w:r>
      <w:r w:rsidRPr="00056A59">
        <w:rPr>
          <w:rFonts w:ascii="Calibri" w:eastAsia="Calibri" w:hAnsi="Calibri" w:cs="Times New Roman"/>
          <w:sz w:val="16"/>
        </w:rPr>
        <w:t xml:space="preserve"> three </w:t>
      </w:r>
      <w:r w:rsidRPr="009A29E0">
        <w:rPr>
          <w:rStyle w:val="StyleUnderline"/>
        </w:rPr>
        <w:t>major obstacles hindering a bilateral military relationship.</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Arms sales to Taiwan spark strong Chinese opposition—core interests are at stake:</w:t>
      </w:r>
    </w:p>
    <w:p w:rsidR="00966AA1" w:rsidRPr="00056A59" w:rsidRDefault="00966AA1" w:rsidP="00966AA1">
      <w:pPr>
        <w:rPr>
          <w:rFonts w:eastAsia="Calibri" w:cs="Times New Roman"/>
        </w:rPr>
      </w:pPr>
      <w:r w:rsidRPr="00056A59">
        <w:rPr>
          <w:rFonts w:eastAsia="Calibri" w:cs="Times New Roman"/>
        </w:rPr>
        <w:t xml:space="preserve">Ben </w:t>
      </w:r>
      <w:r w:rsidRPr="00056A59">
        <w:rPr>
          <w:rFonts w:eastAsia="Calibri" w:cs="Times New Roman"/>
          <w:b/>
          <w:bCs/>
        </w:rPr>
        <w:t>Blanchard,</w:t>
      </w:r>
      <w:r w:rsidRPr="00056A59">
        <w:rPr>
          <w:rFonts w:eastAsia="Calibri" w:cs="Times New Roman"/>
        </w:rPr>
        <w:t xml:space="preserve"> 4/9/</w:t>
      </w:r>
      <w:r w:rsidRPr="00056A59">
        <w:rPr>
          <w:rFonts w:eastAsia="Calibri" w:cs="Times New Roman"/>
          <w:b/>
          <w:bCs/>
        </w:rPr>
        <w:t xml:space="preserve">2014 </w:t>
      </w:r>
      <w:r w:rsidRPr="00056A59">
        <w:rPr>
          <w:rFonts w:eastAsia="Calibri" w:cs="Times New Roman"/>
        </w:rPr>
        <w:t xml:space="preserve">(staff writer, “China angered by latest U.S. arms sale plan for Taiwan,” </w:t>
      </w:r>
      <w:hyperlink r:id="rId108" w:history="1">
        <w:r w:rsidRPr="00056A59">
          <w:rPr>
            <w:rFonts w:eastAsia="Calibri" w:cs="Times New Roman"/>
          </w:rPr>
          <w:t>http://www.reuters.com/article/2014/04/09/us-china-usa-taiwan-idUSBREA380H520140409</w:t>
        </w:r>
      </w:hyperlink>
      <w:r w:rsidRPr="00056A59">
        <w:rPr>
          <w:rFonts w:eastAsia="Calibri" w:cs="Times New Roman"/>
        </w:rPr>
        <w:t>, Accessed 10/16/2015, rwg)</w:t>
      </w:r>
    </w:p>
    <w:p w:rsidR="00966AA1" w:rsidRPr="00056A59" w:rsidRDefault="00966AA1" w:rsidP="00966AA1">
      <w:pPr>
        <w:rPr>
          <w:rFonts w:eastAsia="Calibri" w:cs="Times New Roman"/>
        </w:rPr>
      </w:pPr>
      <w:r w:rsidRPr="009A29E0">
        <w:rPr>
          <w:rStyle w:val="StyleUnderline"/>
        </w:rPr>
        <w:t>China's defense ministry expressed anger on Wednesday after the U.S. House</w:t>
      </w:r>
      <w:r w:rsidRPr="00056A59">
        <w:rPr>
          <w:rFonts w:eastAsia="Calibri" w:cs="Times New Roman"/>
          <w:sz w:val="16"/>
        </w:rPr>
        <w:t xml:space="preserve"> of Representatives </w:t>
      </w:r>
      <w:r w:rsidRPr="009A29E0">
        <w:rPr>
          <w:rStyle w:val="StyleUnderline"/>
        </w:rPr>
        <w:t>agreed to authorize the sale to Taiwan of four second-hand U.S. warships</w:t>
      </w:r>
      <w:r w:rsidRPr="00056A59">
        <w:rPr>
          <w:rFonts w:eastAsia="Calibri" w:cs="Times New Roman"/>
          <w:sz w:val="16"/>
        </w:rPr>
        <w:t xml:space="preserve">, saying the United States had ignored Chinese protests. China and Taiwan have been ruled separately since defeated Nationalist forces fled to the island at the end of a civil war with the communists in 1949. China has never renounced the use of force to bring Taiwan under its control. The U.S. legislation also reaffirmed the Taiwan Relations Act, which obligates the United States to come to Taiwan's aid in the event of an attack, and was enacted in 1979 when Washington severed formal ties with the island in favor of recognizing the People's Republic of China in Beijing. ADVERTISING </w:t>
      </w:r>
      <w:r w:rsidRPr="009A29E0">
        <w:rPr>
          <w:rStyle w:val="StyleUnderline"/>
        </w:rPr>
        <w:t>China's defense ministry said it was resolutely opposed to all arms sales to Taiwan, saying it was an interference in China's internal affairs</w:t>
      </w:r>
      <w:r w:rsidRPr="00056A59">
        <w:rPr>
          <w:rFonts w:eastAsia="Calibri" w:cs="Times New Roman"/>
          <w:sz w:val="16"/>
        </w:rPr>
        <w:t>. "</w:t>
      </w:r>
      <w:r w:rsidRPr="009A29E0">
        <w:rPr>
          <w:rStyle w:val="StyleUnderline"/>
        </w:rPr>
        <w:t>The U.S. side ignored China's strong opposition, and insisted on passing the bill pushing weapons sales to Taiwan</w:t>
      </w:r>
      <w:r w:rsidRPr="00056A59">
        <w:rPr>
          <w:rFonts w:eastAsia="Calibri" w:cs="Times New Roman"/>
          <w:sz w:val="16"/>
        </w:rPr>
        <w:t>," the ministry said in a statement on its website (www.mod.gov.cn). "</w:t>
      </w:r>
      <w:r w:rsidRPr="009A29E0">
        <w:rPr>
          <w:rStyle w:val="StyleUnderline"/>
        </w:rPr>
        <w:t>This act is highly damaging, and doubtless will seriously interfere in and damage the development of Sino-U.S. military ties and the peaceful development of cross-strait relations</w:t>
      </w:r>
      <w:r w:rsidRPr="00056A59">
        <w:rPr>
          <w:rFonts w:eastAsia="Calibri" w:cs="Times New Roman"/>
          <w:sz w:val="16"/>
        </w:rPr>
        <w:t xml:space="preserve">."  </w:t>
      </w:r>
      <w:r w:rsidRPr="009A29E0">
        <w:rPr>
          <w:rStyle w:val="StyleUnderline"/>
        </w:rPr>
        <w:t>The Taiwan issue concerns China's territorial integrity and core interests</w:t>
      </w:r>
      <w:r w:rsidRPr="00056A59">
        <w:rPr>
          <w:rFonts w:eastAsia="Calibri" w:cs="Times New Roman"/>
        </w:rPr>
        <w:t>, the ministry added.  "</w:t>
      </w:r>
      <w:r w:rsidRPr="009A29E0">
        <w:rPr>
          <w:rStyle w:val="StyleUnderline"/>
        </w:rPr>
        <w:t>China demands that the U.S. side fully recognize the high sensitivity and serious harm of this bill, earnestly respect China's core interests and important concerns ... and stop selling weapons to Taiwan</w:t>
      </w:r>
      <w:r w:rsidRPr="00056A59">
        <w:rPr>
          <w:rFonts w:eastAsia="Calibri" w:cs="Times New Roman"/>
        </w:rPr>
        <w:t>."</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Arms sales is an alternate cause to relations with China:</w:t>
      </w:r>
    </w:p>
    <w:p w:rsidR="00966AA1" w:rsidRPr="00056A59" w:rsidRDefault="00966AA1" w:rsidP="00966AA1">
      <w:pPr>
        <w:rPr>
          <w:rFonts w:eastAsia="Calibri" w:cs="Times New Roman"/>
        </w:rPr>
      </w:pPr>
      <w:r w:rsidRPr="00056A59">
        <w:rPr>
          <w:rFonts w:eastAsia="Calibri" w:cs="Times New Roman"/>
        </w:rPr>
        <w:t xml:space="preserve">Piin-Fen </w:t>
      </w:r>
      <w:r w:rsidRPr="00056A59">
        <w:rPr>
          <w:rFonts w:eastAsia="Calibri" w:cs="Times New Roman"/>
          <w:b/>
          <w:bCs/>
        </w:rPr>
        <w:t>Kok,</w:t>
      </w:r>
      <w:r w:rsidRPr="00056A59">
        <w:rPr>
          <w:rFonts w:eastAsia="Calibri" w:cs="Times New Roman"/>
        </w:rPr>
        <w:t xml:space="preserve"> 6/6/20</w:t>
      </w:r>
      <w:r w:rsidRPr="00056A59">
        <w:rPr>
          <w:rFonts w:eastAsia="Calibri" w:cs="Times New Roman"/>
          <w:b/>
          <w:bCs/>
        </w:rPr>
        <w:t>14</w:t>
      </w:r>
      <w:r w:rsidRPr="00056A59">
        <w:rPr>
          <w:rFonts w:eastAsia="Calibri" w:cs="Times New Roman"/>
        </w:rPr>
        <w:t xml:space="preserve"> (“The Delicate Balance on U.S. Arms Sales to Taiwan,” </w:t>
      </w:r>
      <w:hyperlink r:id="rId109" w:history="1">
        <w:r w:rsidRPr="00056A59">
          <w:rPr>
            <w:rFonts w:eastAsia="Calibri" w:cs="Times New Roman"/>
          </w:rPr>
          <w:t>http://www.eastwest.ngo/idea/delicate-balance-us-arms-sales-taiwan</w:t>
        </w:r>
      </w:hyperlink>
      <w:r w:rsidRPr="00056A59">
        <w:rPr>
          <w:rFonts w:eastAsia="Calibri" w:cs="Times New Roman"/>
        </w:rPr>
        <w:t>, Accessed 10/16/2015, rwg)</w:t>
      </w:r>
    </w:p>
    <w:p w:rsidR="00966AA1" w:rsidRPr="00056A59" w:rsidRDefault="00966AA1" w:rsidP="00966AA1">
      <w:pPr>
        <w:rPr>
          <w:rFonts w:eastAsia="Calibri" w:cs="Times New Roman"/>
          <w:sz w:val="16"/>
        </w:rPr>
      </w:pPr>
      <w:r w:rsidRPr="009A29E0">
        <w:rPr>
          <w:rStyle w:val="StyleUnderline"/>
        </w:rPr>
        <w:t>As the</w:t>
      </w:r>
      <w:r w:rsidRPr="00056A59">
        <w:rPr>
          <w:rFonts w:eastAsia="Calibri" w:cs="Times New Roman"/>
          <w:sz w:val="16"/>
        </w:rPr>
        <w:t xml:space="preserve"> Taiwan Relations Act (</w:t>
      </w:r>
      <w:r w:rsidRPr="009A29E0">
        <w:rPr>
          <w:rStyle w:val="StyleUnderline"/>
        </w:rPr>
        <w:t>TRA) enters its 35th year, we continue to be reminded about why this law—and U.S. arms sales to Taiwan, in particular—remains a source of contention in U.S.-China relations. The latest reminder came in the form of China’s backlash against a bill passed by the U.S. House of Representatives that reaffirms U.S. commitment to the TRA and authorizes the sale of four frigates to Taiwan</w:t>
      </w:r>
      <w:r w:rsidRPr="00056A59">
        <w:rPr>
          <w:rFonts w:eastAsia="Calibri" w:cs="Times New Roman"/>
          <w:sz w:val="16"/>
        </w:rPr>
        <w:t xml:space="preserve">. </w:t>
      </w:r>
      <w:r w:rsidRPr="009A29E0">
        <w:rPr>
          <w:rStyle w:val="StyleUnderline"/>
        </w:rPr>
        <w:t>Beijing</w:t>
      </w:r>
      <w:r w:rsidRPr="00056A59">
        <w:rPr>
          <w:rFonts w:eastAsia="Calibri" w:cs="Times New Roman"/>
          <w:sz w:val="16"/>
        </w:rPr>
        <w:t xml:space="preserve">’s official position on Taiwan arms sales has been well-repeated: It </w:t>
      </w:r>
      <w:r w:rsidRPr="009A29E0">
        <w:rPr>
          <w:rStyle w:val="StyleUnderline"/>
        </w:rPr>
        <w:t>opposes all U.S. arms sales to Taiwan and views these sales as an abrogation of China’s sovereignty</w:t>
      </w:r>
      <w:r w:rsidRPr="00056A59">
        <w:rPr>
          <w:rFonts w:eastAsia="Calibri" w:cs="Times New Roman"/>
          <w:sz w:val="16"/>
        </w:rPr>
        <w:t>. But a sharp reduction in such sales, along the lines of what Beijing is calling for, as opposed to a more gradual approach, would be destabilizing to the interests of China, the United States and Taiwan.</w:t>
      </w:r>
    </w:p>
    <w:p w:rsidR="00966AA1" w:rsidRPr="00056A59" w:rsidRDefault="00966AA1" w:rsidP="00966AA1">
      <w:pPr>
        <w:keepNext/>
        <w:keepLines/>
        <w:spacing w:before="200"/>
        <w:outlineLvl w:val="3"/>
        <w:rPr>
          <w:rFonts w:eastAsia="Times New Roman" w:cs="Times New Roman"/>
          <w:b/>
          <w:iCs/>
        </w:rPr>
      </w:pPr>
      <w:r w:rsidRPr="00056A59">
        <w:rPr>
          <w:rFonts w:eastAsia="Times New Roman" w:cs="Times New Roman"/>
          <w:b/>
          <w:iCs/>
        </w:rPr>
        <w:t>(--) The arms sales plank reduces tensions with China:</w:t>
      </w:r>
    </w:p>
    <w:p w:rsidR="00966AA1" w:rsidRPr="00056A59" w:rsidRDefault="00966AA1" w:rsidP="00966AA1">
      <w:pPr>
        <w:rPr>
          <w:rFonts w:eastAsia="Calibri" w:cs="Times New Roman"/>
        </w:rPr>
      </w:pPr>
      <w:r w:rsidRPr="00056A59">
        <w:rPr>
          <w:rFonts w:eastAsia="Calibri" w:cs="Times New Roman"/>
        </w:rPr>
        <w:t xml:space="preserve">Piin-Fen </w:t>
      </w:r>
      <w:r w:rsidRPr="00056A59">
        <w:rPr>
          <w:rFonts w:eastAsia="Calibri" w:cs="Times New Roman"/>
          <w:b/>
          <w:bCs/>
        </w:rPr>
        <w:t>Kok,</w:t>
      </w:r>
      <w:r w:rsidRPr="00056A59">
        <w:rPr>
          <w:rFonts w:eastAsia="Calibri" w:cs="Times New Roman"/>
        </w:rPr>
        <w:t xml:space="preserve"> 6/6/20</w:t>
      </w:r>
      <w:r w:rsidRPr="00056A59">
        <w:rPr>
          <w:rFonts w:eastAsia="Calibri" w:cs="Times New Roman"/>
          <w:b/>
          <w:bCs/>
        </w:rPr>
        <w:t>14</w:t>
      </w:r>
      <w:r w:rsidRPr="00056A59">
        <w:rPr>
          <w:rFonts w:eastAsia="Calibri" w:cs="Times New Roman"/>
        </w:rPr>
        <w:t xml:space="preserve"> (“The Delicate Balance on U.S. Arms Sales to Taiwan,” </w:t>
      </w:r>
      <w:hyperlink r:id="rId110" w:history="1">
        <w:r w:rsidRPr="00056A59">
          <w:rPr>
            <w:rFonts w:eastAsia="Calibri" w:cs="Times New Roman"/>
          </w:rPr>
          <w:t>http://www.eastwest.ngo/idea/delicate-balance-us-arms-sales-taiwan</w:t>
        </w:r>
      </w:hyperlink>
      <w:r w:rsidRPr="00056A59">
        <w:rPr>
          <w:rFonts w:eastAsia="Calibri" w:cs="Times New Roman"/>
        </w:rPr>
        <w:t>, Accessed 10/16/2015, rwg)</w:t>
      </w:r>
    </w:p>
    <w:p w:rsidR="00966AA1" w:rsidRPr="009A29E0" w:rsidRDefault="00966AA1" w:rsidP="00966AA1">
      <w:pPr>
        <w:rPr>
          <w:rStyle w:val="StyleUnderline"/>
        </w:rPr>
      </w:pPr>
      <w:r w:rsidRPr="009A29E0">
        <w:rPr>
          <w:rStyle w:val="StyleUnderline"/>
        </w:rPr>
        <w:t>The report recommends that the United States unilaterally and voluntarily calibrate its annual arms deliveries to Taiwan such that the total dollar amount of arms provided to Taiwan in any given year does not exceed the inflation-adjusted peak level of U.S. arms supplied in the 1979-1982 period</w:t>
      </w:r>
      <w:r w:rsidRPr="00056A59">
        <w:rPr>
          <w:rFonts w:eastAsia="Calibri" w:cs="Times New Roman"/>
          <w:sz w:val="16"/>
        </w:rPr>
        <w:t xml:space="preserve">, or $941 million (in 2012 dollars). </w:t>
      </w:r>
      <w:r w:rsidRPr="009A29E0">
        <w:rPr>
          <w:rStyle w:val="StyleUnderline"/>
        </w:rPr>
        <w:t>This would bring the U</w:t>
      </w:r>
      <w:r w:rsidRPr="00056A59">
        <w:rPr>
          <w:rFonts w:eastAsia="Calibri" w:cs="Times New Roman"/>
          <w:sz w:val="16"/>
        </w:rPr>
        <w:t xml:space="preserve">nited </w:t>
      </w:r>
      <w:r w:rsidRPr="009A29E0">
        <w:rPr>
          <w:rStyle w:val="StyleUnderline"/>
        </w:rPr>
        <w:t>S</w:t>
      </w:r>
      <w:r w:rsidRPr="00056A59">
        <w:rPr>
          <w:rFonts w:eastAsia="Calibri" w:cs="Times New Roman"/>
          <w:sz w:val="16"/>
        </w:rPr>
        <w:t xml:space="preserve">tates </w:t>
      </w:r>
      <w:r w:rsidRPr="009A29E0">
        <w:rPr>
          <w:rStyle w:val="StyleUnderline"/>
        </w:rPr>
        <w:t>in compliance with a key stipulation in the 1982 Joint Communique.</w:t>
      </w:r>
      <w:r w:rsidRPr="00056A59">
        <w:rPr>
          <w:rFonts w:eastAsia="Calibri" w:cs="Times New Roman"/>
          <w:sz w:val="16"/>
        </w:rPr>
        <w:t xml:space="preserve"> The United States could conceivably even increase its annual arms deliveries relative to recent years, since 2007, and still not exceed the $941 million mark. The report also proposes that China unilaterally and voluntarily reduce one-fifth of its short-range ballistic missiles aimed at Taiwan and dismantle the underlying physical infrastructure supporting those missiles. </w:t>
      </w:r>
      <w:r w:rsidRPr="009A29E0">
        <w:rPr>
          <w:rStyle w:val="StyleUnderline"/>
        </w:rPr>
        <w:t xml:space="preserve">These </w:t>
      </w:r>
      <w:r w:rsidRPr="00056A59">
        <w:rPr>
          <w:rFonts w:eastAsia="Calibri" w:cs="Times New Roman"/>
          <w:sz w:val="16"/>
        </w:rPr>
        <w:t xml:space="preserve">two sets of actions will not dramatically change the cross-Strait balance of power, but they </w:t>
      </w:r>
      <w:r w:rsidRPr="009A29E0">
        <w:rPr>
          <w:rStyle w:val="StyleUnderline"/>
        </w:rPr>
        <w:t>can be first steps toward reducing the tensions and feelings of threat among the three key stakeholders. These are politically feasible steps that all three sides could conceivably live with, simply because the alternatives could leave them worse off.</w:t>
      </w:r>
    </w:p>
    <w:p w:rsidR="00966AA1" w:rsidRPr="00056A59" w:rsidRDefault="00966AA1" w:rsidP="00966AA1">
      <w:pPr>
        <w:rPr>
          <w:rFonts w:eastAsia="Calibri" w:cs="Times New Roman"/>
          <w:sz w:val="16"/>
        </w:rPr>
      </w:pPr>
    </w:p>
    <w:p w:rsidR="00966AA1" w:rsidRDefault="00966AA1">
      <w:pPr>
        <w:spacing w:after="160" w:line="259" w:lineRule="auto"/>
        <w:rPr>
          <w:rFonts w:asciiTheme="minorHAnsi" w:hAnsiTheme="minorHAnsi"/>
        </w:rPr>
      </w:pPr>
    </w:p>
    <w:sectPr w:rsidR="00966AA1">
      <w:headerReference w:type="even" r:id="rId111"/>
      <w:headerReference w:type="default" r:id="rId112"/>
      <w:footerReference w:type="even" r:id="rId113"/>
      <w:footerReference w:type="default" r:id="rId114"/>
      <w:headerReference w:type="first" r:id="rId115"/>
      <w:footerReference w:type="first" r:id="rId1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7D13" w:rsidRDefault="00557D13" w:rsidP="00EF3167">
      <w:r>
        <w:separator/>
      </w:r>
    </w:p>
  </w:endnote>
  <w:endnote w:type="continuationSeparator" w:id="0">
    <w:p w:rsidR="00557D13" w:rsidRDefault="00557D13" w:rsidP="00EF3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DD1" w:rsidRDefault="00335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DD1" w:rsidRDefault="00335D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DD1" w:rsidRDefault="00335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7D13" w:rsidRDefault="00557D13" w:rsidP="00EF3167">
      <w:r>
        <w:separator/>
      </w:r>
    </w:p>
  </w:footnote>
  <w:footnote w:type="continuationSeparator" w:id="0">
    <w:p w:rsidR="00557D13" w:rsidRDefault="00557D13" w:rsidP="00EF3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DD1" w:rsidRDefault="00335DD1" w:rsidP="00EF3167">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335DD1" w:rsidRDefault="00335DD1" w:rsidP="00EF316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DD1" w:rsidRDefault="00335DD1" w:rsidP="00EF3167">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335DD1" w:rsidRDefault="00335DD1" w:rsidP="00EF3167">
    <w:pPr>
      <w:pStyle w:val="Header"/>
      <w:ind w:right="360"/>
    </w:pPr>
  </w:p>
  <w:p w:rsidR="00335DD1" w:rsidRDefault="00335DD1">
    <w:pPr>
      <w:pStyle w:val="Header"/>
    </w:pPr>
    <w:r>
      <w:t>File Title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DD1" w:rsidRDefault="00335D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412F89"/>
    <w:multiLevelType w:val="hybridMultilevel"/>
    <w:tmpl w:val="05D041FC"/>
    <w:lvl w:ilvl="0" w:tplc="B690368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4A41BA"/>
    <w:multiLevelType w:val="hybridMultilevel"/>
    <w:tmpl w:val="E37A6FA4"/>
    <w:lvl w:ilvl="0" w:tplc="716490AE">
      <w:start w:val="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F140B8"/>
    <w:multiLevelType w:val="multilevel"/>
    <w:tmpl w:val="3BF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639CB"/>
    <w:rsid w:val="000139A3"/>
    <w:rsid w:val="00017502"/>
    <w:rsid w:val="000348C9"/>
    <w:rsid w:val="00100833"/>
    <w:rsid w:val="00104529"/>
    <w:rsid w:val="00105942"/>
    <w:rsid w:val="00107396"/>
    <w:rsid w:val="00144A4C"/>
    <w:rsid w:val="00147AF0"/>
    <w:rsid w:val="00151915"/>
    <w:rsid w:val="00157206"/>
    <w:rsid w:val="00176AB0"/>
    <w:rsid w:val="00177B7D"/>
    <w:rsid w:val="0018322D"/>
    <w:rsid w:val="001A2087"/>
    <w:rsid w:val="001B5776"/>
    <w:rsid w:val="001C6945"/>
    <w:rsid w:val="001D1D52"/>
    <w:rsid w:val="001E527A"/>
    <w:rsid w:val="001F78CE"/>
    <w:rsid w:val="00251FC7"/>
    <w:rsid w:val="002855A7"/>
    <w:rsid w:val="002B146A"/>
    <w:rsid w:val="002B5E17"/>
    <w:rsid w:val="002E5BE0"/>
    <w:rsid w:val="003011A1"/>
    <w:rsid w:val="00315364"/>
    <w:rsid w:val="00315690"/>
    <w:rsid w:val="00316B75"/>
    <w:rsid w:val="00317060"/>
    <w:rsid w:val="00325646"/>
    <w:rsid w:val="00334FD7"/>
    <w:rsid w:val="00335DD1"/>
    <w:rsid w:val="003460F2"/>
    <w:rsid w:val="003639CB"/>
    <w:rsid w:val="0038158C"/>
    <w:rsid w:val="003902BA"/>
    <w:rsid w:val="003A09E2"/>
    <w:rsid w:val="003D0FEE"/>
    <w:rsid w:val="00407037"/>
    <w:rsid w:val="0042710C"/>
    <w:rsid w:val="004605D6"/>
    <w:rsid w:val="00483F7B"/>
    <w:rsid w:val="004C60E8"/>
    <w:rsid w:val="004E12EB"/>
    <w:rsid w:val="004E3579"/>
    <w:rsid w:val="004E728B"/>
    <w:rsid w:val="004F39E0"/>
    <w:rsid w:val="004F6BB9"/>
    <w:rsid w:val="0050738D"/>
    <w:rsid w:val="00537BD5"/>
    <w:rsid w:val="00557D13"/>
    <w:rsid w:val="00571DFC"/>
    <w:rsid w:val="0057268A"/>
    <w:rsid w:val="00574924"/>
    <w:rsid w:val="005B3211"/>
    <w:rsid w:val="005D2912"/>
    <w:rsid w:val="006005A8"/>
    <w:rsid w:val="006065BD"/>
    <w:rsid w:val="00636B19"/>
    <w:rsid w:val="00645FA9"/>
    <w:rsid w:val="00647866"/>
    <w:rsid w:val="00665003"/>
    <w:rsid w:val="00671D5A"/>
    <w:rsid w:val="00696BE4"/>
    <w:rsid w:val="006A2AD0"/>
    <w:rsid w:val="006C2375"/>
    <w:rsid w:val="006C63EE"/>
    <w:rsid w:val="006D4ECC"/>
    <w:rsid w:val="007071FE"/>
    <w:rsid w:val="007147E2"/>
    <w:rsid w:val="00722258"/>
    <w:rsid w:val="007243E5"/>
    <w:rsid w:val="00766EA0"/>
    <w:rsid w:val="007A2226"/>
    <w:rsid w:val="007F5B66"/>
    <w:rsid w:val="008152B1"/>
    <w:rsid w:val="00823A1C"/>
    <w:rsid w:val="00845B9D"/>
    <w:rsid w:val="00860984"/>
    <w:rsid w:val="008940BE"/>
    <w:rsid w:val="008B3ECB"/>
    <w:rsid w:val="008B4E85"/>
    <w:rsid w:val="008C1B2E"/>
    <w:rsid w:val="0091627E"/>
    <w:rsid w:val="00930D5C"/>
    <w:rsid w:val="00966AA1"/>
    <w:rsid w:val="00967663"/>
    <w:rsid w:val="0097032B"/>
    <w:rsid w:val="00973C2A"/>
    <w:rsid w:val="009904AC"/>
    <w:rsid w:val="00992D0A"/>
    <w:rsid w:val="009A29E0"/>
    <w:rsid w:val="009D2EAD"/>
    <w:rsid w:val="009D54B2"/>
    <w:rsid w:val="009E1922"/>
    <w:rsid w:val="009F7ED2"/>
    <w:rsid w:val="00A03936"/>
    <w:rsid w:val="00A053FE"/>
    <w:rsid w:val="00A44010"/>
    <w:rsid w:val="00A93661"/>
    <w:rsid w:val="00A95652"/>
    <w:rsid w:val="00AB187B"/>
    <w:rsid w:val="00AC0AB8"/>
    <w:rsid w:val="00AD0872"/>
    <w:rsid w:val="00AD2DF5"/>
    <w:rsid w:val="00AE4F37"/>
    <w:rsid w:val="00B07E1D"/>
    <w:rsid w:val="00B33C6D"/>
    <w:rsid w:val="00B4508F"/>
    <w:rsid w:val="00B55AD5"/>
    <w:rsid w:val="00B8057C"/>
    <w:rsid w:val="00BA45B7"/>
    <w:rsid w:val="00BD5F12"/>
    <w:rsid w:val="00BD6238"/>
    <w:rsid w:val="00BF593B"/>
    <w:rsid w:val="00BF773A"/>
    <w:rsid w:val="00BF7E81"/>
    <w:rsid w:val="00C13773"/>
    <w:rsid w:val="00C170D4"/>
    <w:rsid w:val="00C17CC8"/>
    <w:rsid w:val="00C33880"/>
    <w:rsid w:val="00C83417"/>
    <w:rsid w:val="00C9604F"/>
    <w:rsid w:val="00CA19AA"/>
    <w:rsid w:val="00CC2C20"/>
    <w:rsid w:val="00CC5298"/>
    <w:rsid w:val="00CD736E"/>
    <w:rsid w:val="00CD798D"/>
    <w:rsid w:val="00CE161E"/>
    <w:rsid w:val="00CF2B1F"/>
    <w:rsid w:val="00CF59A8"/>
    <w:rsid w:val="00D12E2C"/>
    <w:rsid w:val="00D325A9"/>
    <w:rsid w:val="00D36A8A"/>
    <w:rsid w:val="00D61409"/>
    <w:rsid w:val="00D6691E"/>
    <w:rsid w:val="00D71170"/>
    <w:rsid w:val="00DA1C92"/>
    <w:rsid w:val="00DA25D4"/>
    <w:rsid w:val="00DA6538"/>
    <w:rsid w:val="00E15E75"/>
    <w:rsid w:val="00E23B4F"/>
    <w:rsid w:val="00E5262C"/>
    <w:rsid w:val="00E70098"/>
    <w:rsid w:val="00EA6AF8"/>
    <w:rsid w:val="00EC7DC4"/>
    <w:rsid w:val="00ED30CF"/>
    <w:rsid w:val="00EF13CF"/>
    <w:rsid w:val="00EF3167"/>
    <w:rsid w:val="00F14761"/>
    <w:rsid w:val="00F176EF"/>
    <w:rsid w:val="00F45E10"/>
    <w:rsid w:val="00F519DC"/>
    <w:rsid w:val="00F6364A"/>
    <w:rsid w:val="00F9113A"/>
    <w:rsid w:val="00FA253B"/>
    <w:rsid w:val="00FB4171"/>
    <w:rsid w:val="00FC357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330C"/>
  <w15:chartTrackingRefBased/>
  <w15:docId w15:val="{2D1ECF62-1862-482F-9D85-B917253E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03936"/>
    <w:pPr>
      <w:spacing w:after="0" w:line="240" w:lineRule="auto"/>
    </w:pPr>
    <w:rPr>
      <w:rFonts w:ascii="Garamond" w:hAnsi="Garamond"/>
    </w:rPr>
  </w:style>
  <w:style w:type="paragraph" w:styleId="Heading1">
    <w:name w:val="heading 1"/>
    <w:aliases w:val="Pocket"/>
    <w:basedOn w:val="Normal"/>
    <w:next w:val="Normal"/>
    <w:link w:val="Heading1Char"/>
    <w:qFormat/>
    <w:rsid w:val="00A039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2,Heading 2 Char Char1, Char Char Char Char Char Char,Heading 2 Char1 Char1,Tags,Heading 2 Char1 Char,Heading 2 Char Char Char,Heading 2 Char1,Heading 2 Char Char"/>
    <w:basedOn w:val="Normal"/>
    <w:next w:val="Normal"/>
    <w:link w:val="Heading2Char"/>
    <w:uiPriority w:val="1"/>
    <w:unhideWhenUsed/>
    <w:qFormat/>
    <w:rsid w:val="00A0393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A0393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Ta"/>
    <w:basedOn w:val="Normal"/>
    <w:next w:val="Normal"/>
    <w:link w:val="Heading4Char"/>
    <w:uiPriority w:val="3"/>
    <w:unhideWhenUsed/>
    <w:qFormat/>
    <w:rsid w:val="00A0393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6C63E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03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936"/>
  </w:style>
  <w:style w:type="character" w:customStyle="1" w:styleId="Heading1Char">
    <w:name w:val="Heading 1 Char"/>
    <w:aliases w:val="Pocket Char"/>
    <w:basedOn w:val="DefaultParagraphFont"/>
    <w:link w:val="Heading1"/>
    <w:rsid w:val="00A03936"/>
    <w:rPr>
      <w:rFonts w:ascii="Garamond" w:eastAsiaTheme="majorEastAsia" w:hAnsi="Garamond" w:cstheme="majorBidi"/>
      <w:b/>
      <w:sz w:val="52"/>
      <w:szCs w:val="32"/>
    </w:rPr>
  </w:style>
  <w:style w:type="character" w:customStyle="1" w:styleId="Heading2Char">
    <w:name w:val="Heading 2 Char"/>
    <w:aliases w:val="Hat Char,Heading 2 Char2 Char1,Heading 2 Char Char1 Char, Char Char Char Char Char Char Char,Heading 2 Char1 Char1 Char,Tags Char,Heading 2 Char1 Char Char1,Heading 2 Char Char Char Char1,Heading 2 Char1 Char2,Heading 2 Char Char Char1"/>
    <w:basedOn w:val="DefaultParagraphFont"/>
    <w:link w:val="Heading2"/>
    <w:uiPriority w:val="1"/>
    <w:rsid w:val="00A03936"/>
    <w:rPr>
      <w:rFonts w:ascii="Garamond" w:eastAsiaTheme="majorEastAsia" w:hAnsi="Garamond"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A03936"/>
    <w:rPr>
      <w:rFonts w:ascii="Garamond" w:eastAsiaTheme="majorEastAsia" w:hAnsi="Garamond"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03936"/>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A03936"/>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0393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A03936"/>
    <w:rPr>
      <w:b/>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A03936"/>
    <w:rPr>
      <w:color w:val="auto"/>
      <w:u w:val="none"/>
    </w:rPr>
  </w:style>
  <w:style w:type="character" w:styleId="FollowedHyperlink">
    <w:name w:val="FollowedHyperlink"/>
    <w:basedOn w:val="DefaultParagraphFont"/>
    <w:uiPriority w:val="99"/>
    <w:semiHidden/>
    <w:unhideWhenUsed/>
    <w:rsid w:val="00A03936"/>
    <w:rPr>
      <w:color w:val="auto"/>
      <w:u w:val="none"/>
    </w:rPr>
  </w:style>
  <w:style w:type="paragraph" w:customStyle="1" w:styleId="textbold">
    <w:name w:val="text bold"/>
    <w:basedOn w:val="Normal"/>
    <w:link w:val="Emphasis"/>
    <w:uiPriority w:val="7"/>
    <w:qFormat/>
    <w:rsid w:val="003639CB"/>
    <w:pPr>
      <w:widowControl w:val="0"/>
      <w:ind w:left="720"/>
      <w:jc w:val="both"/>
    </w:pPr>
    <w:rPr>
      <w:b/>
      <w:iCs/>
      <w:u w:val="single"/>
      <w:bdr w:val="single" w:sz="18" w:space="0" w:color="auto"/>
    </w:rPr>
  </w:style>
  <w:style w:type="paragraph" w:customStyle="1" w:styleId="UnderlinePara">
    <w:name w:val="Underline Para"/>
    <w:basedOn w:val="Normal"/>
    <w:uiPriority w:val="6"/>
    <w:qFormat/>
    <w:rsid w:val="003639CB"/>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3639CB"/>
    <w:rPr>
      <w:rFonts w:ascii="Garamond" w:hAnsi="Garamond"/>
      <w:szCs w:val="24"/>
      <w:u w:val="single"/>
    </w:rPr>
  </w:style>
  <w:style w:type="character" w:customStyle="1" w:styleId="Author-Date">
    <w:name w:val="Author-Date"/>
    <w:uiPriority w:val="99"/>
    <w:qFormat/>
    <w:rsid w:val="003639CB"/>
    <w:rPr>
      <w:b/>
      <w:sz w:val="24"/>
    </w:rPr>
  </w:style>
  <w:style w:type="paragraph" w:styleId="Title">
    <w:name w:val="Title"/>
    <w:aliases w:val="Bold Underlined,UNDERLINE,Cites and Cards,title,Block Heading"/>
    <w:basedOn w:val="Normal"/>
    <w:link w:val="TitleChar"/>
    <w:uiPriority w:val="6"/>
    <w:qFormat/>
    <w:rsid w:val="003639CB"/>
    <w:pPr>
      <w:widowControl w:val="0"/>
      <w:autoSpaceDE w:val="0"/>
      <w:autoSpaceDN w:val="0"/>
      <w:adjustRightInd w:val="0"/>
      <w:spacing w:before="240" w:after="60"/>
      <w:jc w:val="center"/>
      <w:outlineLvl w:val="0"/>
    </w:pPr>
    <w:rPr>
      <w:szCs w:val="24"/>
      <w:u w:val="single"/>
    </w:rPr>
  </w:style>
  <w:style w:type="character" w:customStyle="1" w:styleId="TitleChar1">
    <w:name w:val="Title Char1"/>
    <w:basedOn w:val="DefaultParagraphFont"/>
    <w:uiPriority w:val="99"/>
    <w:semiHidden/>
    <w:rsid w:val="003639CB"/>
    <w:rPr>
      <w:rFonts w:asciiTheme="majorHAnsi" w:eastAsiaTheme="majorEastAsia" w:hAnsiTheme="majorHAnsi" w:cstheme="majorBidi"/>
      <w:spacing w:val="-10"/>
      <w:kern w:val="28"/>
      <w:sz w:val="56"/>
      <w:szCs w:val="56"/>
    </w:rPr>
  </w:style>
  <w:style w:type="character" w:customStyle="1" w:styleId="underline">
    <w:name w:val="underline"/>
    <w:qFormat/>
    <w:rsid w:val="003639CB"/>
    <w:rPr>
      <w:u w:val="single"/>
    </w:rPr>
  </w:style>
  <w:style w:type="paragraph" w:customStyle="1" w:styleId="cardtext">
    <w:name w:val="card text"/>
    <w:basedOn w:val="Normal"/>
    <w:link w:val="cardtextChar"/>
    <w:qFormat/>
    <w:rsid w:val="003639CB"/>
    <w:pPr>
      <w:ind w:left="288" w:right="288"/>
    </w:pPr>
    <w:rPr>
      <w:rFonts w:ascii="Times New Roman" w:hAnsi="Times New Roman"/>
      <w:sz w:val="20"/>
    </w:rPr>
  </w:style>
  <w:style w:type="character" w:customStyle="1" w:styleId="cardtextChar">
    <w:name w:val="card text Char"/>
    <w:basedOn w:val="DefaultParagraphFont"/>
    <w:link w:val="cardtext"/>
    <w:rsid w:val="003639CB"/>
    <w:rPr>
      <w:rFonts w:ascii="Times New Roman" w:hAnsi="Times New Roman"/>
      <w:sz w:val="20"/>
    </w:rPr>
  </w:style>
  <w:style w:type="character" w:customStyle="1" w:styleId="evidencetextChar1">
    <w:name w:val="evidence text Char1"/>
    <w:basedOn w:val="DefaultParagraphFont"/>
    <w:link w:val="evidencetext"/>
    <w:locked/>
    <w:rsid w:val="003639CB"/>
    <w:rPr>
      <w:rFonts w:ascii="Arial" w:eastAsia="Times New Roman" w:hAnsi="Arial" w:cs="Times New Roman"/>
      <w:color w:val="000000"/>
      <w:sz w:val="16"/>
    </w:rPr>
  </w:style>
  <w:style w:type="paragraph" w:customStyle="1" w:styleId="evidencetext">
    <w:name w:val="evidence text"/>
    <w:basedOn w:val="Normal"/>
    <w:link w:val="evidencetextChar1"/>
    <w:qFormat/>
    <w:rsid w:val="003639CB"/>
    <w:pPr>
      <w:ind w:left="1008" w:right="720"/>
    </w:pPr>
    <w:rPr>
      <w:rFonts w:ascii="Arial" w:eastAsia="Times New Roman" w:hAnsi="Arial" w:cs="Times New Roman"/>
      <w:color w:val="000000"/>
      <w:sz w:val="16"/>
    </w:rPr>
  </w:style>
  <w:style w:type="paragraph" w:styleId="TOCHeading">
    <w:name w:val="TOC Heading"/>
    <w:basedOn w:val="Heading1"/>
    <w:next w:val="Normal"/>
    <w:uiPriority w:val="39"/>
    <w:unhideWhenUsed/>
    <w:qFormat/>
    <w:rsid w:val="003639C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3639CB"/>
    <w:pPr>
      <w:spacing w:after="100"/>
      <w:ind w:left="220"/>
    </w:pPr>
  </w:style>
  <w:style w:type="paragraph" w:styleId="TOC3">
    <w:name w:val="toc 3"/>
    <w:basedOn w:val="Normal"/>
    <w:next w:val="Normal"/>
    <w:autoRedefine/>
    <w:uiPriority w:val="39"/>
    <w:unhideWhenUsed/>
    <w:rsid w:val="003639CB"/>
    <w:pPr>
      <w:spacing w:after="100"/>
      <w:ind w:left="440"/>
    </w:pPr>
  </w:style>
  <w:style w:type="paragraph" w:styleId="TOC1">
    <w:name w:val="toc 1"/>
    <w:basedOn w:val="Normal"/>
    <w:next w:val="Normal"/>
    <w:autoRedefine/>
    <w:uiPriority w:val="39"/>
    <w:unhideWhenUsed/>
    <w:rsid w:val="003639CB"/>
    <w:pPr>
      <w:spacing w:after="100"/>
    </w:pPr>
  </w:style>
  <w:style w:type="paragraph" w:styleId="Header">
    <w:name w:val="header"/>
    <w:basedOn w:val="Normal"/>
    <w:link w:val="HeaderChar"/>
    <w:uiPriority w:val="99"/>
    <w:unhideWhenUsed/>
    <w:rsid w:val="00EF3167"/>
    <w:pPr>
      <w:tabs>
        <w:tab w:val="center" w:pos="4680"/>
        <w:tab w:val="right" w:pos="9360"/>
      </w:tabs>
    </w:pPr>
  </w:style>
  <w:style w:type="character" w:customStyle="1" w:styleId="HeaderChar">
    <w:name w:val="Header Char"/>
    <w:basedOn w:val="DefaultParagraphFont"/>
    <w:link w:val="Header"/>
    <w:uiPriority w:val="99"/>
    <w:rsid w:val="00EF3167"/>
    <w:rPr>
      <w:rFonts w:ascii="Garamond" w:hAnsi="Garamond"/>
    </w:rPr>
  </w:style>
  <w:style w:type="paragraph" w:styleId="Footer">
    <w:name w:val="footer"/>
    <w:basedOn w:val="Normal"/>
    <w:link w:val="FooterChar"/>
    <w:uiPriority w:val="99"/>
    <w:unhideWhenUsed/>
    <w:rsid w:val="00EF3167"/>
    <w:pPr>
      <w:tabs>
        <w:tab w:val="center" w:pos="4680"/>
        <w:tab w:val="right" w:pos="9360"/>
      </w:tabs>
    </w:pPr>
  </w:style>
  <w:style w:type="character" w:customStyle="1" w:styleId="FooterChar">
    <w:name w:val="Footer Char"/>
    <w:basedOn w:val="DefaultParagraphFont"/>
    <w:link w:val="Footer"/>
    <w:uiPriority w:val="99"/>
    <w:rsid w:val="00EF3167"/>
    <w:rPr>
      <w:rFonts w:ascii="Garamond" w:hAnsi="Garamond"/>
    </w:rPr>
  </w:style>
  <w:style w:type="character" w:styleId="PageNumber">
    <w:name w:val="page number"/>
    <w:basedOn w:val="DefaultParagraphFont"/>
    <w:uiPriority w:val="99"/>
    <w:semiHidden/>
    <w:unhideWhenUsed/>
    <w:rsid w:val="00EF3167"/>
  </w:style>
  <w:style w:type="paragraph" w:styleId="ListParagraph">
    <w:name w:val="List Paragraph"/>
    <w:basedOn w:val="Normal"/>
    <w:uiPriority w:val="99"/>
    <w:unhideWhenUsed/>
    <w:qFormat/>
    <w:rsid w:val="001A2087"/>
    <w:pPr>
      <w:ind w:left="720"/>
      <w:contextualSpacing/>
    </w:pPr>
  </w:style>
  <w:style w:type="character" w:customStyle="1" w:styleId="Heading5Char">
    <w:name w:val="Heading 5 Char"/>
    <w:basedOn w:val="DefaultParagraphFont"/>
    <w:link w:val="Heading5"/>
    <w:uiPriority w:val="99"/>
    <w:rsid w:val="006C63EE"/>
    <w:rPr>
      <w:rFonts w:asciiTheme="majorHAnsi" w:eastAsiaTheme="majorEastAsia" w:hAnsiTheme="majorHAnsi" w:cstheme="majorBidi"/>
      <w:color w:val="2E74B5" w:themeColor="accent1" w:themeShade="BF"/>
    </w:rPr>
  </w:style>
  <w:style w:type="character" w:customStyle="1" w:styleId="post-category">
    <w:name w:val="post-category"/>
    <w:basedOn w:val="DefaultParagraphFont"/>
    <w:rsid w:val="006C63EE"/>
  </w:style>
  <w:style w:type="character" w:customStyle="1" w:styleId="apple-converted-space">
    <w:name w:val="apple-converted-space"/>
    <w:basedOn w:val="DefaultParagraphFont"/>
    <w:rsid w:val="006C63EE"/>
  </w:style>
  <w:style w:type="paragraph" w:styleId="NormalWeb">
    <w:name w:val="Normal (Web)"/>
    <w:basedOn w:val="Normal"/>
    <w:uiPriority w:val="99"/>
    <w:semiHidden/>
    <w:unhideWhenUsed/>
    <w:rsid w:val="006C63EE"/>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6C63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Strong">
    <w:name w:val="Strong"/>
    <w:basedOn w:val="DefaultParagraphFont"/>
    <w:uiPriority w:val="22"/>
    <w:qFormat/>
    <w:rsid w:val="006C63EE"/>
    <w:rPr>
      <w:b/>
      <w:bCs/>
    </w:rPr>
  </w:style>
  <w:style w:type="character" w:customStyle="1" w:styleId="wikiexternallink">
    <w:name w:val="wikiexternallink"/>
    <w:basedOn w:val="DefaultParagraphFont"/>
    <w:rsid w:val="006C63EE"/>
  </w:style>
  <w:style w:type="character" w:customStyle="1" w:styleId="wikigeneratedlinkcontent">
    <w:name w:val="wikigeneratedlinkcontent"/>
    <w:basedOn w:val="DefaultParagraphFont"/>
    <w:rsid w:val="006C63EE"/>
  </w:style>
  <w:style w:type="paragraph" w:customStyle="1" w:styleId="card">
    <w:name w:val="card"/>
    <w:basedOn w:val="Normal"/>
    <w:next w:val="Normal"/>
    <w:uiPriority w:val="6"/>
    <w:qFormat/>
    <w:rsid w:val="009904AC"/>
    <w:pPr>
      <w:ind w:left="288" w:right="288"/>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ate.gov/p/eap/rls/rm/2014/06/228415.htm" TargetMode="External"/><Relationship Id="rId117" Type="http://schemas.openxmlformats.org/officeDocument/2006/relationships/fontTable" Target="fontTable.xml"/><Relationship Id="rId21" Type="http://schemas.openxmlformats.org/officeDocument/2006/relationships/hyperlink" Target="http://blogs.reuters.com/great-debate/2015/06/23/the-five-most-important-issues-in-u-s-china-relations/" TargetMode="External"/><Relationship Id="rId42" Type="http://schemas.openxmlformats.org/officeDocument/2006/relationships/hyperlink" Target="http://thediplomat.com/2015/06/evolution-of-the-u-s-rok-alliance-abandonment-fears/" TargetMode="External"/><Relationship Id="rId47" Type="http://schemas.openxmlformats.org/officeDocument/2006/relationships/hyperlink" Target="http://www.weeklystandard.com/south-korea-to-show-its-mettle-as-an-ally-with-thaad-deployment/article/1045476" TargetMode="External"/><Relationship Id="rId63" Type="http://schemas.openxmlformats.org/officeDocument/2006/relationships/hyperlink" Target="http://www.inquisitr.com/2143988/world-war-iii-the-west-must-face-up-to-vladimir-putin-or-risk-moscows-use-of-tactical-nuclear-weapons-british-intelligence-experts-warn/" TargetMode="External"/><Relationship Id="rId68" Type="http://schemas.openxmlformats.org/officeDocument/2006/relationships/hyperlink" Target="http://www.lowyinterpreter.org/post/2014/08/22/Should-the-US-retrench-from-South-Korea-Part-two-No.aspx" TargetMode="External"/><Relationship Id="rId84" Type="http://schemas.openxmlformats.org/officeDocument/2006/relationships/hyperlink" Target="https://repository.library.georgetown.edu/bitstream/handle/10822/553432/YangZieeun.pdf?sequence=1" TargetMode="External"/><Relationship Id="rId89" Type="http://schemas.openxmlformats.org/officeDocument/2006/relationships/hyperlink" Target="http://thediplomat.com/2015/04/us-south-korea-a-pragmatic-alliance/" TargetMode="External"/><Relationship Id="rId112" Type="http://schemas.openxmlformats.org/officeDocument/2006/relationships/header" Target="header2.xml"/><Relationship Id="rId16" Type="http://schemas.openxmlformats.org/officeDocument/2006/relationships/hyperlink" Target="http://www.scmp.com/news/china/diplomacy-defence/article/1936616/china-unlikely-come-north-koreas-defence-if-tensions" TargetMode="External"/><Relationship Id="rId107" Type="http://schemas.openxmlformats.org/officeDocument/2006/relationships/hyperlink" Target="http://www.nytimes.com/2016/01/21/world/asia/north-korea-nuclear-china.html" TargetMode="External"/><Relationship Id="rId11" Type="http://schemas.openxmlformats.org/officeDocument/2006/relationships/hyperlink" Target="http://www.cfr.org/china/military-conflict-between-china-united-states-possible-future/p31361?cid=rss-fullfeed-is_a_military_conflict_between-090913" TargetMode="External"/><Relationship Id="rId24" Type="http://schemas.openxmlformats.org/officeDocument/2006/relationships/hyperlink" Target="http://www.counterpunch.org/2016/02/17/us-plans-for-north-korea-threaten-international-security/" TargetMode="External"/><Relationship Id="rId32" Type="http://schemas.openxmlformats.org/officeDocument/2006/relationships/hyperlink" Target="https://www.theguardian.com/commentisfree/2016/jan/07/diplomacy-alone-defuse-north-korea-us-must-lead-way" TargetMode="External"/><Relationship Id="rId37" Type="http://schemas.openxmlformats.org/officeDocument/2006/relationships/hyperlink" Target="http://www.cfr.org/north-korea/us-policy-toward-korean-peninsula/p22205" TargetMode="External"/><Relationship Id="rId40" Type="http://schemas.openxmlformats.org/officeDocument/2006/relationships/hyperlink" Target="https://repository.library.georgetown.edu/bitstream/handle/10822/553432/YangZieeun.pdf?sequence=1" TargetMode="External"/><Relationship Id="rId45" Type="http://schemas.openxmlformats.org/officeDocument/2006/relationships/hyperlink" Target="https://fas.org/sgp/crs/nuke/R43116.pdf" TargetMode="External"/><Relationship Id="rId53" Type="http://schemas.openxmlformats.org/officeDocument/2006/relationships/hyperlink" Target="http://www.globalpolicyjournal.com/blog/14/05/2015/pride-diplomats-why-npt-works" TargetMode="External"/><Relationship Id="rId58" Type="http://schemas.openxmlformats.org/officeDocument/2006/relationships/hyperlink" Target="http://fas.org/blogs/security/2013/04/better-understanding-north-korea-part-1/" TargetMode="External"/><Relationship Id="rId66" Type="http://schemas.openxmlformats.org/officeDocument/2006/relationships/hyperlink" Target="http://www.the-american-interest.com/2016/01/15/we-still-need-nato/" TargetMode="External"/><Relationship Id="rId74" Type="http://schemas.openxmlformats.org/officeDocument/2006/relationships/hyperlink" Target="http://thebulletin.org/nuclear-south-korea-would-be-mistake9301" TargetMode="External"/><Relationship Id="rId79" Type="http://schemas.openxmlformats.org/officeDocument/2006/relationships/hyperlink" Target="http://www.brookings.edu/research/papers/2016/01/25-alliance-role-unification-moon" TargetMode="External"/><Relationship Id="rId87" Type="http://schemas.openxmlformats.org/officeDocument/2006/relationships/hyperlink" Target="http://www.brookings.edu/~/media/Research/Files/Papers/2016/07/asia-pacific-alliances-us-commitments/Paper-3.pdf?la=en" TargetMode="External"/><Relationship Id="rId102" Type="http://schemas.openxmlformats.org/officeDocument/2006/relationships/hyperlink" Target="http://fas.org/blogs/security/2013/04/better-understanding-north-korea-part-1/" TargetMode="External"/><Relationship Id="rId110" Type="http://schemas.openxmlformats.org/officeDocument/2006/relationships/hyperlink" Target="http://www.eastwest.ngo/idea/delicate-balance-us-arms-sales-taiwan" TargetMode="External"/><Relationship Id="rId115"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nationalinterest.org/commentary/will-americas-asian-allies-go-nuclear-9794?page=show" TargetMode="External"/><Relationship Id="rId82" Type="http://schemas.openxmlformats.org/officeDocument/2006/relationships/hyperlink" Target="http://fpif.org/south-korea-get-bomb/" TargetMode="External"/><Relationship Id="rId90" Type="http://schemas.openxmlformats.org/officeDocument/2006/relationships/hyperlink" Target="http://thehill.com/blogs/congress-blog/foreign-policy/263617-keeping-the-us-south-korean-alliance-strong" TargetMode="External"/><Relationship Id="rId95" Type="http://schemas.openxmlformats.org/officeDocument/2006/relationships/hyperlink" Target="http://spectrum.library.concordia.ca/977109/1/Mackie_MA_S2013.pdf%20Accessed%207-28-16" TargetMode="External"/><Relationship Id="rId19" Type="http://schemas.openxmlformats.org/officeDocument/2006/relationships/hyperlink" Target="http://www.state.gov/p/eap/rls/rm/2014/06/228415.htm" TargetMode="External"/><Relationship Id="rId14" Type="http://schemas.openxmlformats.org/officeDocument/2006/relationships/hyperlink" Target="https://michaelturton.blogspot.com/2015/04/hugh-white-in-straits-times-issues.html" TargetMode="External"/><Relationship Id="rId22" Type="http://schemas.openxmlformats.org/officeDocument/2006/relationships/hyperlink" Target="http://blogs.reuters.com/great-debate/2015/06/23/the-five-most-important-issues-in-u-s-china-relations/" TargetMode="External"/><Relationship Id="rId27" Type="http://schemas.openxmlformats.org/officeDocument/2006/relationships/hyperlink" Target="http://www.state.gov/p/eap/rls/rm/2014/06/228415.htm" TargetMode="External"/><Relationship Id="rId30" Type="http://schemas.openxmlformats.org/officeDocument/2006/relationships/hyperlink" Target="http://nationalinterest.org/feature/the-ultimate-nightmare-us-withdrawal-south-korea-16904?page=2" TargetMode="External"/><Relationship Id="rId35" Type="http://schemas.openxmlformats.org/officeDocument/2006/relationships/hyperlink" Target="https://twq.elliott.gwu.edu/sites/twq.elliott.gwu.edu/files/downloads/TWQ_Fall2015_Kim.pdf,m" TargetMode="External"/><Relationship Id="rId43" Type="http://schemas.openxmlformats.org/officeDocument/2006/relationships/hyperlink" Target="http://jcr.sagepub.com/content/58/3/429.full.pdf+html" TargetMode="External"/><Relationship Id="rId48" Type="http://schemas.openxmlformats.org/officeDocument/2006/relationships/hyperlink" Target="http://warontherocks.com/2015/09/the-poverty-of-libertarian-thinking-about-the-u-s-korean-alliance/" TargetMode="External"/><Relationship Id="rId56" Type="http://schemas.openxmlformats.org/officeDocument/2006/relationships/hyperlink" Target="https://www.chinafile.com/conversation/what-new-approach-should-us-and-china-take-north-korea" TargetMode="External"/><Relationship Id="rId64" Type="http://schemas.openxmlformats.org/officeDocument/2006/relationships/hyperlink" Target="http://www.inquisitr.com/2143988/world-war-iii-the-west-must-face-up-to-vladimir-putin-or-risk-moscows-use-of-tactical-nuclear-weapons-british-intelligence-experts-warn/" TargetMode="External"/><Relationship Id="rId69" Type="http://schemas.openxmlformats.org/officeDocument/2006/relationships/hyperlink" Target="http://nationalinterest.org/feature/go-nuclear-or-not-does-the-non-proliferation-treaty-really-11698" TargetMode="External"/><Relationship Id="rId77" Type="http://schemas.openxmlformats.org/officeDocument/2006/relationships/hyperlink" Target="http://m.theepochtimes.com/n3/1014683-asian-cold-war-escalating-conflict-in-north-east-asia-bigger-threat-than-war-on-terror/" TargetMode="External"/><Relationship Id="rId100" Type="http://schemas.openxmlformats.org/officeDocument/2006/relationships/hyperlink" Target="http://fas.org/blogs/security/2013/04/better-understanding-north-korea-part-1/" TargetMode="External"/><Relationship Id="rId105" Type="http://schemas.openxmlformats.org/officeDocument/2006/relationships/hyperlink" Target="http://www.japanfocus.org/-anthony-difilippo/3304/article.html" TargetMode="External"/><Relationship Id="rId113" Type="http://schemas.openxmlformats.org/officeDocument/2006/relationships/footer" Target="footer1.xml"/><Relationship Id="rId118" Type="http://schemas.openxmlformats.org/officeDocument/2006/relationships/theme" Target="theme/theme1.xml"/><Relationship Id="rId8" Type="http://schemas.openxmlformats.org/officeDocument/2006/relationships/hyperlink" Target="http://www.rfa.org/english/commentaries/backfire-07122016133541.html" TargetMode="External"/><Relationship Id="rId51" Type="http://schemas.openxmlformats.org/officeDocument/2006/relationships/hyperlink" Target="http://www.rand.org/content/dam/rand/pubs/research_reports/RR700/RR768/RAND_RR768.pdf" TargetMode="External"/><Relationship Id="rId72" Type="http://schemas.openxmlformats.org/officeDocument/2006/relationships/hyperlink" Target="https://fas.org/sgp/crs/row/R41481.pdf" TargetMode="External"/><Relationship Id="rId80" Type="http://schemas.openxmlformats.org/officeDocument/2006/relationships/hyperlink" Target="http://www.inss.org.il/uploadImages/systemFiles/MASA6-1Eng%20(4)_Cimbala.pdf" TargetMode="External"/><Relationship Id="rId85" Type="http://schemas.openxmlformats.org/officeDocument/2006/relationships/hyperlink" Target="http://www.brookings.edu/research/presentations/2015/01/20-korean-reunification-revere" TargetMode="External"/><Relationship Id="rId93" Type="http://schemas.openxmlformats.org/officeDocument/2006/relationships/hyperlink" Target="https://repository.library.georgetown.edu/handle/10822/712758" TargetMode="External"/><Relationship Id="rId98" Type="http://schemas.openxmlformats.org/officeDocument/2006/relationships/hyperlink" Target="http://nationalinterest.org/feature/changing-chinas-north-korea-calculus-15148" TargetMode="External"/><Relationship Id="rId3" Type="http://schemas.openxmlformats.org/officeDocument/2006/relationships/styles" Target="styles.xml"/><Relationship Id="rId12" Type="http://schemas.openxmlformats.org/officeDocument/2006/relationships/hyperlink" Target="http://blogs.cfr.org/asia/2015/02/17/north-koreas-food-situation-stable-and-improving/" TargetMode="External"/><Relationship Id="rId17" Type="http://schemas.openxmlformats.org/officeDocument/2006/relationships/hyperlink" Target="http://thediplomat.com/2016/01/the-trouble-with-the-us-bomber-overflight-against-north-korea/" TargetMode="External"/><Relationship Id="rId25" Type="http://schemas.openxmlformats.org/officeDocument/2006/relationships/hyperlink" Target="http://www.state.gov/p/eap/rls/rm/2014/06/228415.htm" TargetMode="External"/><Relationship Id="rId33" Type="http://schemas.openxmlformats.org/officeDocument/2006/relationships/hyperlink" Target="http://www.brookings.edu/research/presentations/2015/01/20-korean-reunification-revere" TargetMode="External"/><Relationship Id="rId38" Type="http://schemas.openxmlformats.org/officeDocument/2006/relationships/hyperlink" Target="https://www.theguardian.com/commentisfree/2016/jan/07/diplomacy-alone-defuse-north-korea-us-must-lead-way" TargetMode="External"/><Relationship Id="rId46" Type="http://schemas.openxmlformats.org/officeDocument/2006/relationships/hyperlink" Target="http://www.brookings.edu/~/media/Research/Files/Papers/2016/07/asia-pacific-alliances-us-commitments/Paper-3.pdf?la=en" TargetMode="External"/><Relationship Id="rId59" Type="http://schemas.openxmlformats.org/officeDocument/2006/relationships/hyperlink" Target="https://repository.library.georgetown.edu/bitstream/handle/10822/553432/YangZieeun.pdf?sequence=1" TargetMode="External"/><Relationship Id="rId67" Type="http://schemas.openxmlformats.org/officeDocument/2006/relationships/hyperlink" Target="http://warontherocks.com/2014/07/why-a-korean-pullout-is-a-really-bad-idea/" TargetMode="External"/><Relationship Id="rId103" Type="http://schemas.openxmlformats.org/officeDocument/2006/relationships/hyperlink" Target="http://fas.org/blogs/security/2013/04/better-understanding-north-korea-part-1/" TargetMode="External"/><Relationship Id="rId108" Type="http://schemas.openxmlformats.org/officeDocument/2006/relationships/hyperlink" Target="http://www.reuters.com/article/2014/04/09/us-china-usa-taiwan-idUSBREA380H520140409" TargetMode="External"/><Relationship Id="rId116" Type="http://schemas.openxmlformats.org/officeDocument/2006/relationships/footer" Target="footer3.xml"/><Relationship Id="rId20" Type="http://schemas.openxmlformats.org/officeDocument/2006/relationships/hyperlink" Target="http://www.state.gov/p/eap/rls/rm/2014/06/228415.htm" TargetMode="External"/><Relationship Id="rId41" Type="http://schemas.openxmlformats.org/officeDocument/2006/relationships/hyperlink" Target="http://jcr.sagepub.com/content/58/3/429.full.pdf+html" TargetMode="External"/><Relationship Id="rId54" Type="http://schemas.openxmlformats.org/officeDocument/2006/relationships/hyperlink" Target="http://www.cfr.org/asia-and-pacific/middle-power-korea/p36623" TargetMode="External"/><Relationship Id="rId62" Type="http://schemas.openxmlformats.org/officeDocument/2006/relationships/hyperlink" Target="https://twq.elliott.gwu.edu/sites/twq.elliott.gwu.edu/files/downloads/TWQ_Spring2015_Santoro-Warden.pdf" TargetMode="External"/><Relationship Id="rId70" Type="http://schemas.openxmlformats.org/officeDocument/2006/relationships/hyperlink" Target="http://www.aspistrategist.org.au/what-comes-after-the-non-proliferation-treaty/" TargetMode="External"/><Relationship Id="rId75" Type="http://schemas.openxmlformats.org/officeDocument/2006/relationships/hyperlink" Target="http://www.aspistrategist.org.au/why-encouraging-us-allies-in-asia-to-proliferate-isnt-a-good-idea/" TargetMode="External"/><Relationship Id="rId83" Type="http://schemas.openxmlformats.org/officeDocument/2006/relationships/hyperlink" Target="http://docs.house.gov/meetings/FA/FA05/20150226/103064/HHRG-114-FA05-Wstate-JacksonV-20150226.pdf" TargetMode="External"/><Relationship Id="rId88" Type="http://schemas.openxmlformats.org/officeDocument/2006/relationships/hyperlink" Target="http://blogs.cfr.org/asia/2015/03/24/south-korean-middle-power-diplomacy-and-the-u-s-rebalance/" TargetMode="External"/><Relationship Id="rId91" Type="http://schemas.openxmlformats.org/officeDocument/2006/relationships/hyperlink" Target="http://nationalinterest.org/feature/the-ultimate-nightmare-us-withdrawal-south-korea-16904?page=2" TargetMode="External"/><Relationship Id="rId96" Type="http://schemas.openxmlformats.org/officeDocument/2006/relationships/hyperlink" Target="http://www.washingtonpost.com/politics/obama-budgets-boost-for-military-spending-points-to-brewing-national-security-debate/2015/02/01/914c5030-a967-11e4-a2b2-776095f393b2_story.html" TargetMode="External"/><Relationship Id="rId11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iles.ethz.ch/isn/18659/SDSC_WP_401.pdf" TargetMode="External"/><Relationship Id="rId23" Type="http://schemas.openxmlformats.org/officeDocument/2006/relationships/hyperlink" Target="http://thediplomat.com/2015/09/why-north-korea-cant-be-the-next-cuba/" TargetMode="External"/><Relationship Id="rId28" Type="http://schemas.openxmlformats.org/officeDocument/2006/relationships/hyperlink" Target="http://blogs.reuters.com/great-debate/2015/06/23/the-five-most-important-issues-in-u-s-china-relations/" TargetMode="External"/><Relationship Id="rId36" Type="http://schemas.openxmlformats.org/officeDocument/2006/relationships/hyperlink" Target="http://thediplomat.com/2013/01/if-korea-were-to-unite/" TargetMode="External"/><Relationship Id="rId49" Type="http://schemas.openxmlformats.org/officeDocument/2006/relationships/hyperlink" Target="http://www.telegraph.co.uk/news/uknews/defence/11425393/Russian-tensions-could-escalate-into-all-out-war-says-Gen-Adrian-Bradsha.html" TargetMode="External"/><Relationship Id="rId57" Type="http://schemas.openxmlformats.org/officeDocument/2006/relationships/hyperlink" Target="http://nationalinterest.org/blog/the-skeptics/how-america-should-respond-north-korea-5-steps-14849" TargetMode="External"/><Relationship Id="rId106" Type="http://schemas.openxmlformats.org/officeDocument/2006/relationships/hyperlink" Target="http://fas.org/blogs/security/2013/04/better-understanding-north-korea-part-1/" TargetMode="External"/><Relationship Id="rId114" Type="http://schemas.openxmlformats.org/officeDocument/2006/relationships/footer" Target="footer2.xml"/><Relationship Id="rId10" Type="http://schemas.openxmlformats.org/officeDocument/2006/relationships/hyperlink" Target="http://nationalinterest.org/feature/the-biggest-myth-about-north-korea-13290?page=2" TargetMode="External"/><Relationship Id="rId31" Type="http://schemas.openxmlformats.org/officeDocument/2006/relationships/hyperlink" Target="http://www.brookings.edu/research/presentations/2015/01/20-korean-reunification-revere" TargetMode="External"/><Relationship Id="rId44" Type="http://schemas.openxmlformats.org/officeDocument/2006/relationships/hyperlink" Target="http://www.globaltimes.cn/content/994942.shtml" TargetMode="External"/><Relationship Id="rId52" Type="http://schemas.openxmlformats.org/officeDocument/2006/relationships/hyperlink" Target="http://belfercenter.hks.harvard.edu/publication/24329/case_for_a_nuclearfree_south.html?breadcrumb=%2Fproject%2F62%2Fusrussia_initiative_to_prevent_nuclear_terrorism" TargetMode="External"/><Relationship Id="rId60" Type="http://schemas.openxmlformats.org/officeDocument/2006/relationships/hyperlink" Target="http://warontherocks.com/2015/09/the-poverty-of-libertarian-thinking-about-the-u-s-korean-alliance/" TargetMode="External"/><Relationship Id="rId65" Type="http://schemas.openxmlformats.org/officeDocument/2006/relationships/hyperlink" Target="http://www.inquisitr.com/2119177/vladimir-putins-deputy-warns-the-west-tanks-dont-need-visas/" TargetMode="External"/><Relationship Id="rId73" Type="http://schemas.openxmlformats.org/officeDocument/2006/relationships/hyperlink" Target="https://repository.library.georgetown.edu/bitstream/handle/10822/553432/YangZieeun.pdf?sequence=1" TargetMode="External"/><Relationship Id="rId78" Type="http://schemas.openxmlformats.org/officeDocument/2006/relationships/hyperlink" Target="http://www.japantimes.co.jp/opinion/2013/07/08/commentary/world-commentary/deterring-an-asia-nuke-race/" TargetMode="External"/><Relationship Id="rId81" Type="http://schemas.openxmlformats.org/officeDocument/2006/relationships/hyperlink" Target="https://www.iiss.org/en/publications/survival/sections/2015-1e95/survival--global-politics-and-strategy-june-july-2015-b48d/57-3-06-friedberg-b1f3" TargetMode="External"/><Relationship Id="rId86" Type="http://schemas.openxmlformats.org/officeDocument/2006/relationships/hyperlink" Target="http://blogs.cfr.org/asia/2015/03/24/south-korean-middle-power-diplomacy-and-the-u-s-rebalance/" TargetMode="External"/><Relationship Id="rId94" Type="http://schemas.openxmlformats.org/officeDocument/2006/relationships/hyperlink" Target="https://twq.elliott.gwu.edu/sites/twq.elliott.gwu.edu/files/downloads/TWQ_Spring2015_Santoro-Warden.pdf" TargetMode="External"/><Relationship Id="rId99" Type="http://schemas.openxmlformats.org/officeDocument/2006/relationships/hyperlink" Target="http://www.nytimes.com/2010/01/12/world/asia/12korea.html?_r=0" TargetMode="External"/><Relationship Id="rId101" Type="http://schemas.openxmlformats.org/officeDocument/2006/relationships/hyperlink" Target="http://www.worldpolicy.org/blog/2013/04/08/peace-treaty-only-solution-korean-problem" TargetMode="External"/><Relationship Id="rId4" Type="http://schemas.openxmlformats.org/officeDocument/2006/relationships/settings" Target="settings.xml"/><Relationship Id="rId9" Type="http://schemas.openxmlformats.org/officeDocument/2006/relationships/hyperlink" Target="http://www.eastasiaforum.org/2015/12/28/north-korea-still-stable-despite-external-vulnerabilities/" TargetMode="External"/><Relationship Id="rId13" Type="http://schemas.openxmlformats.org/officeDocument/2006/relationships/hyperlink" Target="http://thediplomat.com/2013/04/north-korea-and-the-fallacy-of-accidental-wars/?allpages=yes" TargetMode="External"/><Relationship Id="rId18" Type="http://schemas.openxmlformats.org/officeDocument/2006/relationships/hyperlink" Target="http://www.ciis.org.cn/english/2015-07/10/content_8062011.htm" TargetMode="External"/><Relationship Id="rId39" Type="http://schemas.openxmlformats.org/officeDocument/2006/relationships/hyperlink" Target="http://www.huffingtonpost.com/tom-byrne2/dont-undercut-the-us-sout_b_11040340.html" TargetMode="External"/><Relationship Id="rId109" Type="http://schemas.openxmlformats.org/officeDocument/2006/relationships/hyperlink" Target="http://www.eastwest.ngo/idea/delicate-balance-us-arms-sales-taiwan" TargetMode="External"/><Relationship Id="rId34" Type="http://schemas.openxmlformats.org/officeDocument/2006/relationships/hyperlink" Target="https://www.theguardian.com/commentisfree/2016/jan/07/diplomacy-alone-defuse-north-korea-us-must-lead-way" TargetMode="External"/><Relationship Id="rId50" Type="http://schemas.openxmlformats.org/officeDocument/2006/relationships/hyperlink" Target="http://nationalinterest.org/feature/nato-russia-return-the-nuclear-precipice-15633?page=2" TargetMode="External"/><Relationship Id="rId55" Type="http://schemas.openxmlformats.org/officeDocument/2006/relationships/hyperlink" Target="http://thediplomat.com/2015/03/will-south-korea-have-to-bomb-the-north-eventually/" TargetMode="External"/><Relationship Id="rId76" Type="http://schemas.openxmlformats.org/officeDocument/2006/relationships/hyperlink" Target="http://www.businessinsider.com/risk-of-south-korean-nuke-development-2013-4" TargetMode="External"/><Relationship Id="rId97" Type="http://schemas.openxmlformats.org/officeDocument/2006/relationships/hyperlink" Target="http://www.usip.org/olivebranch/us-china-cooperation-north-korea-what-are-the-options" TargetMode="External"/><Relationship Id="rId104" Type="http://schemas.openxmlformats.org/officeDocument/2006/relationships/hyperlink" Target="http://www.reuters.com/article/us-northkorea-nuclear-usa-idUSKCN0UT201" TargetMode="External"/><Relationship Id="rId7" Type="http://schemas.openxmlformats.org/officeDocument/2006/relationships/endnotes" Target="endnotes.xml"/><Relationship Id="rId71" Type="http://schemas.openxmlformats.org/officeDocument/2006/relationships/hyperlink" Target="http://npolicy.org/books/East_Asia/Ch4_Ferguson.pdf" TargetMode="External"/><Relationship Id="rId92" Type="http://schemas.openxmlformats.org/officeDocument/2006/relationships/hyperlink" Target="http://nationalinterest.org/blog/the-buzz/south-korea-the-epicenter-geostrategic-danger-zone-14090?page=2" TargetMode="External"/><Relationship Id="rId2" Type="http://schemas.openxmlformats.org/officeDocument/2006/relationships/numbering" Target="numbering.xml"/><Relationship Id="rId29" Type="http://schemas.openxmlformats.org/officeDocument/2006/relationships/hyperlink" Target="https://www.foreignaffairs.com/articles/asia/2014-05-29/korea-whole-and-fr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6600B-C320-4ADB-A02C-51E544AE3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52123</Words>
  <Characters>297103</Characters>
  <Application>Microsoft Office Word</Application>
  <DocSecurity>0</DocSecurity>
  <Lines>2475</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Srinivasan</dc:creator>
  <cp:keywords>5.1.1</cp:keywords>
  <dc:description/>
  <cp:lastModifiedBy>AJ Srinivasan</cp:lastModifiedBy>
  <cp:revision>4</cp:revision>
  <dcterms:created xsi:type="dcterms:W3CDTF">2016-07-29T15:36:00Z</dcterms:created>
  <dcterms:modified xsi:type="dcterms:W3CDTF">2016-07-29T16:10:00Z</dcterms:modified>
</cp:coreProperties>
</file>