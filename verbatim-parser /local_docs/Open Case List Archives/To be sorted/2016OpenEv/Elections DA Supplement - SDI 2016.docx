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4E90C3" w14:textId="46144D79" w:rsidR="00C57682" w:rsidRPr="00421118" w:rsidRDefault="00C57682" w:rsidP="00C57682">
      <w:pPr>
        <w:pStyle w:val="Heading2"/>
        <w:rPr>
          <w:rFonts w:asciiTheme="minorHAnsi" w:hAnsiTheme="minorHAnsi"/>
        </w:rPr>
      </w:pPr>
      <w:bookmarkStart w:id="0" w:name="_GoBack"/>
      <w:bookmarkEnd w:id="0"/>
      <w:r w:rsidRPr="00421118">
        <w:rPr>
          <w:rFonts w:asciiTheme="minorHAnsi" w:hAnsiTheme="minorHAnsi"/>
        </w:rPr>
        <w:t>Uniqueness</w:t>
      </w:r>
    </w:p>
    <w:p w14:paraId="711BED7A" w14:textId="77777777" w:rsidR="000C50FD" w:rsidRPr="00421118" w:rsidRDefault="00401359" w:rsidP="00986491">
      <w:pPr>
        <w:pStyle w:val="Heading3"/>
        <w:rPr>
          <w:rStyle w:val="Style13ptBold"/>
          <w:rFonts w:asciiTheme="minorHAnsi" w:hAnsiTheme="minorHAnsi"/>
          <w:b/>
          <w:sz w:val="30"/>
          <w:szCs w:val="30"/>
          <w:u w:val="single"/>
        </w:rPr>
      </w:pPr>
      <w:r w:rsidRPr="00421118">
        <w:rPr>
          <w:rStyle w:val="Style13ptBold"/>
          <w:rFonts w:asciiTheme="minorHAnsi" w:hAnsiTheme="minorHAnsi"/>
          <w:b/>
          <w:sz w:val="30"/>
          <w:szCs w:val="30"/>
          <w:u w:val="single"/>
        </w:rPr>
        <w:t>1NC Card</w:t>
      </w:r>
    </w:p>
    <w:p w14:paraId="57724B0B" w14:textId="77777777" w:rsidR="000C50FD" w:rsidRPr="00421118" w:rsidRDefault="000C50FD" w:rsidP="000C50FD">
      <w:pPr>
        <w:pStyle w:val="Heading4"/>
        <w:rPr>
          <w:rFonts w:asciiTheme="minorHAnsi" w:hAnsiTheme="minorHAnsi"/>
        </w:rPr>
      </w:pPr>
      <w:r w:rsidRPr="00421118">
        <w:rPr>
          <w:rFonts w:asciiTheme="minorHAnsi" w:hAnsiTheme="minorHAnsi"/>
        </w:rPr>
        <w:t>Hillary wins now, but the race is close – Obama’s approval rating is uniquely key this election</w:t>
      </w:r>
    </w:p>
    <w:p w14:paraId="56B5CA39" w14:textId="77777777" w:rsidR="00560187" w:rsidRPr="00421118" w:rsidRDefault="000C50FD" w:rsidP="000C50FD">
      <w:pPr>
        <w:pStyle w:val="NormalWeb"/>
        <w:shd w:val="clear" w:color="auto" w:fill="FFFFFF"/>
        <w:spacing w:before="0" w:beforeAutospacing="0" w:after="150" w:afterAutospacing="0" w:line="360" w:lineRule="atLeast"/>
        <w:rPr>
          <w:rStyle w:val="Style13ptBold"/>
          <w:rFonts w:asciiTheme="minorHAnsi" w:hAnsiTheme="minorHAnsi"/>
          <w:sz w:val="18"/>
          <w:szCs w:val="18"/>
        </w:rPr>
      </w:pPr>
      <w:r w:rsidRPr="00421118">
        <w:rPr>
          <w:rStyle w:val="Style13ptBold"/>
          <w:rFonts w:asciiTheme="minorHAnsi" w:hAnsiTheme="minorHAnsi"/>
        </w:rPr>
        <w:t>Kumar 7/27</w:t>
      </w:r>
      <w:r w:rsidRPr="00421118">
        <w:rPr>
          <w:rStyle w:val="Style13ptBold"/>
          <w:rFonts w:asciiTheme="minorHAnsi" w:hAnsiTheme="minorHAnsi"/>
          <w:sz w:val="14"/>
        </w:rPr>
        <w:t xml:space="preserve"> </w:t>
      </w:r>
      <w:r w:rsidR="00560187" w:rsidRPr="00421118">
        <w:rPr>
          <w:rStyle w:val="Style13ptBold"/>
          <w:rFonts w:asciiTheme="minorHAnsi" w:hAnsiTheme="minorHAnsi"/>
          <w:b w:val="0"/>
          <w:sz w:val="18"/>
          <w:szCs w:val="18"/>
        </w:rPr>
        <w:t xml:space="preserve">( Anita Kumar previously worked at The Washington Post, covering Virginia politics and government, and spent a decade at the St. Petersburg Times, writing about local, state and federal government both in Florida and Washington “Why Hillary Clinton needs and wants Obama’s help” July 27, 2016 </w:t>
      </w:r>
      <w:hyperlink r:id="rId7" w:history="1">
        <w:r w:rsidR="00560187" w:rsidRPr="00421118">
          <w:rPr>
            <w:rStyle w:val="Hyperlink"/>
            <w:rFonts w:asciiTheme="minorHAnsi" w:hAnsiTheme="minorHAnsi"/>
            <w:sz w:val="18"/>
            <w:szCs w:val="18"/>
          </w:rPr>
          <w:t>http://www.sacbee.com/news/politics-government/article92003782.html</w:t>
        </w:r>
      </w:hyperlink>
      <w:r w:rsidR="00560187" w:rsidRPr="00421118">
        <w:rPr>
          <w:rStyle w:val="Style13ptBold"/>
          <w:rFonts w:asciiTheme="minorHAnsi" w:hAnsiTheme="minorHAnsi"/>
          <w:b w:val="0"/>
          <w:sz w:val="18"/>
          <w:szCs w:val="18"/>
        </w:rPr>
        <w:t>)</w:t>
      </w:r>
      <w:r w:rsidR="009425DE" w:rsidRPr="00421118">
        <w:rPr>
          <w:rStyle w:val="Style13ptBold"/>
          <w:rFonts w:asciiTheme="minorHAnsi" w:hAnsiTheme="minorHAnsi"/>
          <w:sz w:val="18"/>
          <w:szCs w:val="18"/>
        </w:rPr>
        <w:t>Marcus</w:t>
      </w:r>
    </w:p>
    <w:p w14:paraId="171BD5C2" w14:textId="77777777" w:rsidR="000C50FD" w:rsidRPr="00421118" w:rsidRDefault="000C50FD" w:rsidP="000C50FD">
      <w:pPr>
        <w:pStyle w:val="NormalWeb"/>
        <w:shd w:val="clear" w:color="auto" w:fill="FFFFFF"/>
        <w:spacing w:before="0" w:beforeAutospacing="0" w:after="150" w:afterAutospacing="0" w:line="360" w:lineRule="atLeast"/>
        <w:rPr>
          <w:rFonts w:asciiTheme="minorHAnsi" w:hAnsiTheme="minorHAnsi"/>
          <w:bCs/>
          <w:sz w:val="18"/>
          <w:szCs w:val="18"/>
        </w:rPr>
      </w:pPr>
      <w:r w:rsidRPr="00421118">
        <w:rPr>
          <w:rFonts w:asciiTheme="minorHAnsi" w:hAnsiTheme="minorHAnsi"/>
          <w:sz w:val="22"/>
          <w:u w:val="single"/>
        </w:rPr>
        <w:t xml:space="preserve">Barack </w:t>
      </w:r>
      <w:r w:rsidRPr="00421118">
        <w:rPr>
          <w:rFonts w:asciiTheme="minorHAnsi" w:hAnsiTheme="minorHAnsi"/>
          <w:sz w:val="22"/>
          <w:highlight w:val="yellow"/>
          <w:u w:val="single"/>
        </w:rPr>
        <w:t>Obama sweeps into the D</w:t>
      </w:r>
      <w:r w:rsidRPr="00421118">
        <w:rPr>
          <w:rFonts w:asciiTheme="minorHAnsi" w:hAnsiTheme="minorHAnsi"/>
          <w:sz w:val="22"/>
          <w:u w:val="single"/>
        </w:rPr>
        <w:t xml:space="preserve">emocratic </w:t>
      </w:r>
      <w:r w:rsidRPr="00421118">
        <w:rPr>
          <w:rFonts w:asciiTheme="minorHAnsi" w:hAnsiTheme="minorHAnsi"/>
          <w:sz w:val="22"/>
          <w:highlight w:val="yellow"/>
          <w:u w:val="single"/>
        </w:rPr>
        <w:t>N</w:t>
      </w:r>
      <w:r w:rsidRPr="00421118">
        <w:rPr>
          <w:rFonts w:asciiTheme="minorHAnsi" w:hAnsiTheme="minorHAnsi"/>
          <w:sz w:val="22"/>
          <w:u w:val="single"/>
        </w:rPr>
        <w:t xml:space="preserve">ational </w:t>
      </w:r>
      <w:r w:rsidRPr="00421118">
        <w:rPr>
          <w:rFonts w:asciiTheme="minorHAnsi" w:hAnsiTheme="minorHAnsi"/>
          <w:sz w:val="22"/>
          <w:highlight w:val="yellow"/>
          <w:u w:val="single"/>
        </w:rPr>
        <w:t>C</w:t>
      </w:r>
      <w:r w:rsidRPr="00421118">
        <w:rPr>
          <w:rFonts w:asciiTheme="minorHAnsi" w:hAnsiTheme="minorHAnsi"/>
          <w:sz w:val="22"/>
          <w:u w:val="single"/>
        </w:rPr>
        <w:t xml:space="preserve">onvention Wednesday </w:t>
      </w:r>
      <w:r w:rsidRPr="00421118">
        <w:rPr>
          <w:rFonts w:asciiTheme="minorHAnsi" w:hAnsiTheme="minorHAnsi"/>
          <w:sz w:val="22"/>
          <w:highlight w:val="yellow"/>
          <w:u w:val="single"/>
        </w:rPr>
        <w:t>with an opportunity</w:t>
      </w:r>
      <w:r w:rsidRPr="00421118">
        <w:rPr>
          <w:rFonts w:asciiTheme="minorHAnsi" w:hAnsiTheme="minorHAnsi"/>
          <w:sz w:val="22"/>
          <w:u w:val="single"/>
        </w:rPr>
        <w:t xml:space="preserve"> no president has had in nearly three decades: </w:t>
      </w:r>
      <w:r w:rsidRPr="00421118">
        <w:rPr>
          <w:rFonts w:asciiTheme="minorHAnsi" w:hAnsiTheme="minorHAnsi"/>
          <w:sz w:val="22"/>
          <w:highlight w:val="yellow"/>
          <w:u w:val="single"/>
        </w:rPr>
        <w:t>to help his chosen successor</w:t>
      </w:r>
      <w:r w:rsidRPr="00421118">
        <w:rPr>
          <w:rFonts w:asciiTheme="minorHAnsi" w:hAnsiTheme="minorHAnsi"/>
          <w:sz w:val="22"/>
          <w:u w:val="single"/>
        </w:rPr>
        <w:t xml:space="preserve">. And make no mistake about it, Hillary </w:t>
      </w:r>
      <w:r w:rsidRPr="00421118">
        <w:rPr>
          <w:rFonts w:asciiTheme="minorHAnsi" w:hAnsiTheme="minorHAnsi"/>
          <w:sz w:val="22"/>
          <w:highlight w:val="yellow"/>
          <w:u w:val="single"/>
        </w:rPr>
        <w:t xml:space="preserve">Clinton needs his help. She struggles with getting voters to like her, recent polls show she’s vulnerable against </w:t>
      </w:r>
      <w:r w:rsidRPr="00421118">
        <w:rPr>
          <w:rFonts w:asciiTheme="minorHAnsi" w:hAnsiTheme="minorHAnsi"/>
          <w:sz w:val="22"/>
          <w:u w:val="single"/>
        </w:rPr>
        <w:t xml:space="preserve">Republican Donald </w:t>
      </w:r>
      <w:r w:rsidRPr="00421118">
        <w:rPr>
          <w:rFonts w:asciiTheme="minorHAnsi" w:hAnsiTheme="minorHAnsi"/>
          <w:sz w:val="22"/>
          <w:highlight w:val="yellow"/>
          <w:u w:val="single"/>
        </w:rPr>
        <w:t>Trump</w:t>
      </w:r>
      <w:r w:rsidRPr="00421118">
        <w:rPr>
          <w:rFonts w:asciiTheme="minorHAnsi" w:hAnsiTheme="minorHAnsi"/>
          <w:sz w:val="22"/>
          <w:u w:val="single"/>
        </w:rPr>
        <w:t xml:space="preserve"> and more than a few Democrats attending their national convention still prefer her primary rival, Bernie Sanders. </w:t>
      </w:r>
      <w:r w:rsidRPr="00421118">
        <w:rPr>
          <w:rFonts w:asciiTheme="minorHAnsi" w:hAnsiTheme="minorHAnsi"/>
          <w:sz w:val="22"/>
          <w:highlight w:val="yellow"/>
          <w:u w:val="single"/>
        </w:rPr>
        <w:t>Clinton has embraced Obama</w:t>
      </w:r>
      <w:r w:rsidRPr="00421118">
        <w:rPr>
          <w:rFonts w:asciiTheme="minorHAnsi" w:hAnsiTheme="minorHAnsi"/>
          <w:sz w:val="22"/>
          <w:u w:val="single"/>
        </w:rPr>
        <w:t xml:space="preserve"> – saying she wants to build on his vision – a marked difference from past years when presidential hopefuls have run away from their party’s presidents because of personality clashes or low approval ratings. </w:t>
      </w:r>
      <w:r w:rsidRPr="00421118">
        <w:rPr>
          <w:rFonts w:asciiTheme="minorHAnsi" w:hAnsiTheme="minorHAnsi"/>
          <w:sz w:val="22"/>
          <w:highlight w:val="yellow"/>
          <w:u w:val="single"/>
        </w:rPr>
        <w:t>It is the first time since 1988 that an outgoing president has been popular enough to help</w:t>
      </w:r>
      <w:r w:rsidRPr="00421118">
        <w:rPr>
          <w:rFonts w:asciiTheme="minorHAnsi" w:hAnsiTheme="minorHAnsi"/>
          <w:sz w:val="22"/>
          <w:u w:val="single"/>
        </w:rPr>
        <w:t xml:space="preserve"> and the first time president’s party has nominated someone who genuinely wanted the help. “A </w:t>
      </w:r>
      <w:r w:rsidRPr="00421118">
        <w:rPr>
          <w:rFonts w:asciiTheme="minorHAnsi" w:hAnsiTheme="minorHAnsi"/>
          <w:sz w:val="22"/>
          <w:highlight w:val="yellow"/>
          <w:u w:val="single"/>
        </w:rPr>
        <w:t>president’s popularity always helps someone running for his party in a presidential year,</w:t>
      </w:r>
      <w:r w:rsidRPr="00421118">
        <w:rPr>
          <w:rFonts w:asciiTheme="minorHAnsi" w:hAnsiTheme="minorHAnsi"/>
          <w:sz w:val="22"/>
          <w:u w:val="single"/>
        </w:rPr>
        <w:t>”</w:t>
      </w:r>
      <w:r w:rsidRPr="00421118">
        <w:rPr>
          <w:rFonts w:asciiTheme="minorHAnsi" w:hAnsiTheme="minorHAnsi"/>
          <w:sz w:val="14"/>
        </w:rPr>
        <w:t xml:space="preserve"> said Ken Duberstein, who served as Reagan’s chief of staff in his second term. </w:t>
      </w:r>
      <w:r w:rsidRPr="00421118">
        <w:rPr>
          <w:rFonts w:asciiTheme="minorHAnsi" w:hAnsiTheme="minorHAnsi"/>
          <w:sz w:val="22"/>
          <w:highlight w:val="yellow"/>
          <w:u w:val="single"/>
        </w:rPr>
        <w:t>Obama</w:t>
      </w:r>
      <w:r w:rsidRPr="00421118">
        <w:rPr>
          <w:rFonts w:asciiTheme="minorHAnsi" w:hAnsiTheme="minorHAnsi"/>
          <w:sz w:val="22"/>
          <w:u w:val="single"/>
        </w:rPr>
        <w:t xml:space="preserve"> </w:t>
      </w:r>
      <w:r w:rsidRPr="00421118">
        <w:rPr>
          <w:rFonts w:asciiTheme="minorHAnsi" w:hAnsiTheme="minorHAnsi"/>
          <w:sz w:val="16"/>
          <w:szCs w:val="16"/>
        </w:rPr>
        <w:t>will not help Clinton win over Republicans or conservative-leaning independents but, political experts say, he</w:t>
      </w:r>
      <w:r w:rsidRPr="00421118">
        <w:rPr>
          <w:rFonts w:asciiTheme="minorHAnsi" w:hAnsiTheme="minorHAnsi"/>
          <w:sz w:val="22"/>
          <w:u w:val="single"/>
        </w:rPr>
        <w:t xml:space="preserve"> </w:t>
      </w:r>
      <w:r w:rsidRPr="00421118">
        <w:rPr>
          <w:rFonts w:asciiTheme="minorHAnsi" w:hAnsiTheme="minorHAnsi"/>
          <w:sz w:val="22"/>
          <w:highlight w:val="yellow"/>
          <w:u w:val="single"/>
        </w:rPr>
        <w:t>can help bring Sanders’ supporters on board and persuade Democrats to get to the polls in November.</w:t>
      </w:r>
      <w:r w:rsidRPr="00421118">
        <w:rPr>
          <w:rFonts w:asciiTheme="minorHAnsi" w:hAnsiTheme="minorHAnsi"/>
          <w:sz w:val="14"/>
        </w:rPr>
        <w:t xml:space="preserve"> </w:t>
      </w:r>
      <w:r w:rsidRPr="00421118">
        <w:rPr>
          <w:rFonts w:asciiTheme="minorHAnsi" w:hAnsiTheme="minorHAnsi"/>
          <w:sz w:val="22"/>
          <w:u w:val="single"/>
        </w:rPr>
        <w:t>“A president is never going to be extremely popular in this age of polarization,</w:t>
      </w:r>
      <w:r w:rsidRPr="00421118">
        <w:rPr>
          <w:rFonts w:asciiTheme="minorHAnsi" w:hAnsiTheme="minorHAnsi"/>
          <w:sz w:val="14"/>
        </w:rPr>
        <w:t xml:space="preserve">” said George Edwards, a presidential scholar at Texas A&amp;M University. “You can only go so far.” This year, </w:t>
      </w:r>
      <w:r w:rsidRPr="00421118">
        <w:rPr>
          <w:rFonts w:asciiTheme="minorHAnsi" w:hAnsiTheme="minorHAnsi"/>
          <w:sz w:val="22"/>
          <w:highlight w:val="yellow"/>
          <w:u w:val="single"/>
        </w:rPr>
        <w:t>Clinton and Trump are running close</w:t>
      </w:r>
      <w:r w:rsidRPr="00421118">
        <w:rPr>
          <w:rFonts w:asciiTheme="minorHAnsi" w:hAnsiTheme="minorHAnsi"/>
          <w:sz w:val="22"/>
          <w:u w:val="single"/>
        </w:rPr>
        <w:t>, sparring in a race in which both sides have already engaged in name-calling</w:t>
      </w:r>
      <w:r w:rsidRPr="00421118">
        <w:rPr>
          <w:rFonts w:asciiTheme="minorHAnsi" w:hAnsiTheme="minorHAnsi"/>
          <w:sz w:val="14"/>
        </w:rPr>
        <w:t xml:space="preserve">. </w:t>
      </w:r>
      <w:r w:rsidRPr="00421118">
        <w:rPr>
          <w:rFonts w:asciiTheme="minorHAnsi" w:hAnsiTheme="minorHAnsi"/>
          <w:sz w:val="22"/>
          <w:highlight w:val="yellow"/>
          <w:u w:val="single"/>
        </w:rPr>
        <w:t>Obama endorsed his former secretary</w:t>
      </w:r>
      <w:r w:rsidRPr="00421118">
        <w:rPr>
          <w:rFonts w:asciiTheme="minorHAnsi" w:hAnsiTheme="minorHAnsi"/>
          <w:sz w:val="22"/>
          <w:u w:val="single"/>
        </w:rPr>
        <w:t xml:space="preserve"> of state near the end of the caucuses and primaries, </w:t>
      </w:r>
      <w:r w:rsidRPr="00421118">
        <w:rPr>
          <w:rFonts w:asciiTheme="minorHAnsi" w:hAnsiTheme="minorHAnsi"/>
          <w:sz w:val="22"/>
          <w:highlight w:val="yellow"/>
          <w:u w:val="single"/>
        </w:rPr>
        <w:t>calling her possibly the most qualified person</w:t>
      </w:r>
      <w:r w:rsidRPr="00421118">
        <w:rPr>
          <w:rFonts w:asciiTheme="minorHAnsi" w:hAnsiTheme="minorHAnsi"/>
          <w:sz w:val="22"/>
          <w:u w:val="single"/>
        </w:rPr>
        <w:t xml:space="preserve"> </w:t>
      </w:r>
      <w:r w:rsidRPr="00421118">
        <w:rPr>
          <w:rFonts w:asciiTheme="minorHAnsi" w:hAnsiTheme="minorHAnsi"/>
          <w:sz w:val="22"/>
          <w:highlight w:val="yellow"/>
          <w:u w:val="single"/>
        </w:rPr>
        <w:t>ever</w:t>
      </w:r>
      <w:r w:rsidRPr="00421118">
        <w:rPr>
          <w:rFonts w:asciiTheme="minorHAnsi" w:hAnsiTheme="minorHAnsi"/>
          <w:sz w:val="22"/>
          <w:u w:val="single"/>
        </w:rPr>
        <w:t xml:space="preserve"> to run for the White House. </w:t>
      </w:r>
      <w:r w:rsidRPr="00421118">
        <w:rPr>
          <w:rFonts w:asciiTheme="minorHAnsi" w:hAnsiTheme="minorHAnsi"/>
          <w:sz w:val="22"/>
          <w:highlight w:val="yellow"/>
          <w:u w:val="single"/>
        </w:rPr>
        <w:t>The timing for Clinton couldn’t be better</w:t>
      </w:r>
      <w:r w:rsidRPr="00421118">
        <w:rPr>
          <w:rFonts w:asciiTheme="minorHAnsi" w:hAnsiTheme="minorHAnsi"/>
          <w:sz w:val="22"/>
          <w:u w:val="single"/>
        </w:rPr>
        <w:t xml:space="preserve">. </w:t>
      </w:r>
      <w:r w:rsidRPr="00421118">
        <w:rPr>
          <w:rFonts w:asciiTheme="minorHAnsi" w:hAnsiTheme="minorHAnsi"/>
          <w:sz w:val="22"/>
          <w:highlight w:val="yellow"/>
          <w:u w:val="single"/>
        </w:rPr>
        <w:t>Obama’s approval ratings are higher than they have been</w:t>
      </w:r>
      <w:r w:rsidRPr="00421118">
        <w:rPr>
          <w:rFonts w:asciiTheme="minorHAnsi" w:hAnsiTheme="minorHAnsi"/>
          <w:sz w:val="22"/>
          <w:u w:val="single"/>
        </w:rPr>
        <w:t xml:space="preserve"> since the start of his presidency</w:t>
      </w:r>
      <w:r w:rsidRPr="00421118">
        <w:rPr>
          <w:rFonts w:asciiTheme="minorHAnsi" w:hAnsiTheme="minorHAnsi"/>
          <w:sz w:val="14"/>
        </w:rPr>
        <w:t xml:space="preserve">, according to a recent McClatchy-Marist Poll. Meanwhile, Clinton’s come in 15 percentage points less at 36 percent. The economy has improved, with more Americans returning to work after the great recession. </w:t>
      </w:r>
      <w:r w:rsidRPr="00421118">
        <w:rPr>
          <w:rFonts w:asciiTheme="minorHAnsi" w:hAnsiTheme="minorHAnsi"/>
          <w:sz w:val="22"/>
          <w:u w:val="single"/>
        </w:rPr>
        <w:t>And Obama has had a productive stretch in the last year from opening diplomatic relations to Cuba to striking an international agreement on climate change.</w:t>
      </w:r>
      <w:r w:rsidRPr="00421118">
        <w:rPr>
          <w:rFonts w:asciiTheme="minorHAnsi" w:hAnsiTheme="minorHAnsi"/>
          <w:sz w:val="14"/>
        </w:rPr>
        <w:t xml:space="preserve"> And he’s taking on a decidedly more blunt tone as he enters the final phase of the presidency, both feeling the freedom that comes from running your last race and seeing your first child grow up and move out of the house. “He seems happier. He seems looser,” said Barbara Perry, director of presidential studies at the University of Virginia Miller Center. “It’s like a kid coming up to summer vacation.” Make no mistake about it, </w:t>
      </w:r>
      <w:r w:rsidRPr="00421118">
        <w:rPr>
          <w:rFonts w:asciiTheme="minorHAnsi" w:hAnsiTheme="minorHAnsi"/>
          <w:sz w:val="22"/>
          <w:highlight w:val="yellow"/>
          <w:u w:val="single"/>
        </w:rPr>
        <w:t>Obama is not holding back when it comes to Trump</w:t>
      </w:r>
      <w:r w:rsidRPr="00421118">
        <w:rPr>
          <w:rFonts w:asciiTheme="minorHAnsi" w:hAnsiTheme="minorHAnsi"/>
          <w:sz w:val="22"/>
          <w:u w:val="single"/>
        </w:rPr>
        <w:t>, whose outspoken rhetoric and policies are visibly getting under his skin</w:t>
      </w:r>
      <w:r w:rsidRPr="00421118">
        <w:rPr>
          <w:rFonts w:asciiTheme="minorHAnsi" w:hAnsiTheme="minorHAnsi"/>
          <w:sz w:val="14"/>
        </w:rPr>
        <w:t xml:space="preserve">. “He feels personally clear. That’s a change,” said Lee </w:t>
      </w:r>
      <w:proofErr w:type="spellStart"/>
      <w:r w:rsidRPr="00421118">
        <w:rPr>
          <w:rFonts w:asciiTheme="minorHAnsi" w:hAnsiTheme="minorHAnsi"/>
          <w:sz w:val="14"/>
        </w:rPr>
        <w:t>Miringoff</w:t>
      </w:r>
      <w:proofErr w:type="spellEnd"/>
      <w:r w:rsidRPr="00421118">
        <w:rPr>
          <w:rFonts w:asciiTheme="minorHAnsi" w:hAnsiTheme="minorHAnsi"/>
          <w:sz w:val="14"/>
        </w:rPr>
        <w:t xml:space="preserve">, the director of the Marist Institute for Public Opinion in New York. “He’s not reluctant to be in the mix.” </w:t>
      </w:r>
      <w:r w:rsidRPr="00421118">
        <w:rPr>
          <w:rFonts w:asciiTheme="minorHAnsi" w:hAnsiTheme="minorHAnsi"/>
          <w:sz w:val="22"/>
          <w:u w:val="single"/>
        </w:rPr>
        <w:t>Obama has blasted Trump for abandoning American ideals and painting an exaggeratedly darker view of the situation in the United States</w:t>
      </w:r>
      <w:r w:rsidRPr="00421118">
        <w:rPr>
          <w:rFonts w:asciiTheme="minorHAnsi" w:hAnsiTheme="minorHAnsi"/>
          <w:sz w:val="14"/>
        </w:rPr>
        <w:t xml:space="preserve">. “Anybody can tweet, but nobody actually knows what it takes to do the job until you've actually sat behind the desk,” he said at his first campaign appearance with Clinton. White House Press Secretary Josh Earnest often says Obama is “relishing” hitting the campaign trail and speaking out about Trump. “This actually puts the president in a relatively unique place in our history,” Earnest said. “It’s been at least a generation, if not longer, since you had a two-term president in his final year in office in demand by party leaders, including by the party nominee, on the campaign trail.” </w:t>
      </w:r>
      <w:r w:rsidRPr="00421118">
        <w:rPr>
          <w:rFonts w:asciiTheme="minorHAnsi" w:hAnsiTheme="minorHAnsi"/>
          <w:sz w:val="22"/>
          <w:u w:val="single"/>
        </w:rPr>
        <w:t>George W. Bush left office with a 34 percent approval rating, according to the American Presidency Project, making him toxic on the campaign trail</w:t>
      </w:r>
      <w:r w:rsidRPr="00421118">
        <w:rPr>
          <w:rFonts w:asciiTheme="minorHAnsi" w:hAnsiTheme="minorHAnsi"/>
          <w:sz w:val="14"/>
        </w:rPr>
        <w:t xml:space="preserve">. Bill Clinton left office with a 66 percent approval rating despite his impeachment, but personality conflicts prevented Democrat Al Gore from asking for his help. George H. W. Bush had a 56 percent approval rating even though he lost his re-election. Reagan was at 63 percent. Just two years ago, </w:t>
      </w:r>
      <w:r w:rsidRPr="00421118">
        <w:rPr>
          <w:rFonts w:asciiTheme="minorHAnsi" w:hAnsiTheme="minorHAnsi"/>
          <w:sz w:val="22"/>
          <w:u w:val="single"/>
        </w:rPr>
        <w:t>Obama’s approval rating dropped to 40 percent before the midterm elections and candidates did not want to appear on the campaign trail with hi</w:t>
      </w:r>
      <w:r w:rsidRPr="00421118">
        <w:rPr>
          <w:rFonts w:asciiTheme="minorHAnsi" w:hAnsiTheme="minorHAnsi"/>
          <w:sz w:val="14"/>
        </w:rPr>
        <w:t>m. His numbers improved this year, in part because Clinton and Trump are so unpopular</w:t>
      </w:r>
      <w:r w:rsidRPr="00421118">
        <w:rPr>
          <w:rFonts w:asciiTheme="minorHAnsi" w:hAnsiTheme="minorHAnsi"/>
          <w:sz w:val="22"/>
          <w:u w:val="single"/>
        </w:rPr>
        <w:t xml:space="preserve">. </w:t>
      </w:r>
      <w:r w:rsidRPr="00421118">
        <w:rPr>
          <w:rFonts w:asciiTheme="minorHAnsi" w:hAnsiTheme="minorHAnsi"/>
          <w:sz w:val="22"/>
          <w:highlight w:val="yellow"/>
          <w:u w:val="single"/>
        </w:rPr>
        <w:t>Fifty-one percent of registered voters say they approve of</w:t>
      </w:r>
      <w:r w:rsidRPr="00421118">
        <w:rPr>
          <w:rFonts w:asciiTheme="minorHAnsi" w:hAnsiTheme="minorHAnsi"/>
          <w:sz w:val="22"/>
          <w:u w:val="single"/>
        </w:rPr>
        <w:t xml:space="preserve"> the job </w:t>
      </w:r>
      <w:r w:rsidRPr="00421118">
        <w:rPr>
          <w:rFonts w:asciiTheme="minorHAnsi" w:hAnsiTheme="minorHAnsi"/>
          <w:sz w:val="22"/>
          <w:highlight w:val="yellow"/>
          <w:u w:val="single"/>
        </w:rPr>
        <w:t>Obama</w:t>
      </w:r>
      <w:r w:rsidRPr="00421118">
        <w:rPr>
          <w:rFonts w:asciiTheme="minorHAnsi" w:hAnsiTheme="minorHAnsi"/>
          <w:sz w:val="22"/>
          <w:u w:val="single"/>
        </w:rPr>
        <w:t xml:space="preserve"> is doing as president, while 43 percent disapprove.</w:t>
      </w:r>
    </w:p>
    <w:p w14:paraId="21E44048" w14:textId="77777777" w:rsidR="000C50FD" w:rsidRPr="00421118" w:rsidRDefault="000C50FD" w:rsidP="000C50FD">
      <w:pPr>
        <w:pStyle w:val="NormalWeb"/>
        <w:shd w:val="clear" w:color="auto" w:fill="FFFFFF"/>
        <w:spacing w:before="0" w:beforeAutospacing="0" w:after="150" w:afterAutospacing="0" w:line="360" w:lineRule="atLeast"/>
        <w:rPr>
          <w:rFonts w:asciiTheme="minorHAnsi" w:hAnsiTheme="minorHAnsi"/>
          <w:color w:val="000000"/>
        </w:rPr>
      </w:pPr>
    </w:p>
    <w:p w14:paraId="4C82C49A" w14:textId="77777777" w:rsidR="000C50FD" w:rsidRPr="00421118" w:rsidRDefault="000C50FD" w:rsidP="000C50FD">
      <w:pPr>
        <w:pStyle w:val="NormalWeb"/>
        <w:shd w:val="clear" w:color="auto" w:fill="FFFFFF"/>
        <w:spacing w:before="0" w:beforeAutospacing="0" w:after="150" w:afterAutospacing="0" w:line="360" w:lineRule="atLeast"/>
        <w:rPr>
          <w:rFonts w:asciiTheme="minorHAnsi" w:hAnsiTheme="minorHAnsi"/>
          <w:color w:val="000000"/>
          <w:sz w:val="20"/>
          <w:szCs w:val="20"/>
        </w:rPr>
      </w:pPr>
    </w:p>
    <w:p w14:paraId="4FBD157F" w14:textId="77777777" w:rsidR="000C50FD" w:rsidRPr="00421118" w:rsidRDefault="000C50FD" w:rsidP="000C50FD">
      <w:pPr>
        <w:rPr>
          <w:rFonts w:asciiTheme="minorHAnsi" w:hAnsiTheme="minorHAnsi"/>
        </w:rPr>
      </w:pPr>
    </w:p>
    <w:p w14:paraId="23EE82E7" w14:textId="77777777" w:rsidR="00560187" w:rsidRPr="00421118" w:rsidRDefault="00986491" w:rsidP="00401359">
      <w:pPr>
        <w:pStyle w:val="Heading3"/>
        <w:rPr>
          <w:rStyle w:val="Style13ptBold"/>
          <w:rFonts w:asciiTheme="minorHAnsi" w:hAnsiTheme="minorHAnsi"/>
          <w:b/>
          <w:sz w:val="30"/>
          <w:szCs w:val="30"/>
          <w:u w:val="single"/>
        </w:rPr>
      </w:pPr>
      <w:r w:rsidRPr="00421118">
        <w:rPr>
          <w:rStyle w:val="Style13ptBold"/>
          <w:rFonts w:asciiTheme="minorHAnsi" w:hAnsiTheme="minorHAnsi"/>
          <w:b/>
          <w:sz w:val="30"/>
          <w:szCs w:val="30"/>
          <w:u w:val="single"/>
        </w:rPr>
        <w:t>Hillary Wins</w:t>
      </w:r>
    </w:p>
    <w:p w14:paraId="1020A2A0" w14:textId="77777777" w:rsidR="00986491" w:rsidRPr="00421118" w:rsidRDefault="00986491" w:rsidP="00986491">
      <w:pPr>
        <w:pStyle w:val="Heading4"/>
        <w:rPr>
          <w:rStyle w:val="Style13ptBold"/>
          <w:rFonts w:asciiTheme="minorHAnsi" w:hAnsiTheme="minorHAnsi"/>
          <w:b/>
        </w:rPr>
      </w:pPr>
      <w:r w:rsidRPr="00421118">
        <w:rPr>
          <w:rStyle w:val="Style13ptBold"/>
          <w:rFonts w:asciiTheme="minorHAnsi" w:hAnsiTheme="minorHAnsi"/>
          <w:b/>
        </w:rPr>
        <w:t>Hillary wins now</w:t>
      </w:r>
      <w:r w:rsidR="00B828C2" w:rsidRPr="00421118">
        <w:rPr>
          <w:rStyle w:val="Style13ptBold"/>
          <w:rFonts w:asciiTheme="minorHAnsi" w:hAnsiTheme="minorHAnsi"/>
          <w:b/>
        </w:rPr>
        <w:t xml:space="preserve"> but its still close</w:t>
      </w:r>
      <w:r w:rsidRPr="00421118">
        <w:rPr>
          <w:rStyle w:val="Style13ptBold"/>
          <w:rFonts w:asciiTheme="minorHAnsi" w:hAnsiTheme="minorHAnsi"/>
          <w:b/>
        </w:rPr>
        <w:t xml:space="preserve"> – Best Model</w:t>
      </w:r>
    </w:p>
    <w:p w14:paraId="4F0B8B46" w14:textId="77777777" w:rsidR="00986491" w:rsidRPr="00421118" w:rsidRDefault="00986491" w:rsidP="00986491">
      <w:pPr>
        <w:rPr>
          <w:rStyle w:val="Style13ptBold"/>
          <w:rFonts w:asciiTheme="minorHAnsi" w:hAnsiTheme="minorHAnsi"/>
          <w:sz w:val="18"/>
          <w:szCs w:val="18"/>
        </w:rPr>
      </w:pPr>
      <w:r w:rsidRPr="00421118">
        <w:rPr>
          <w:rStyle w:val="Style13ptBold"/>
          <w:rFonts w:asciiTheme="minorHAnsi" w:hAnsiTheme="minorHAnsi"/>
        </w:rPr>
        <w:t xml:space="preserve">Needham 7/22 </w:t>
      </w:r>
      <w:r w:rsidRPr="00421118">
        <w:rPr>
          <w:rStyle w:val="Style13ptBold"/>
          <w:rFonts w:asciiTheme="minorHAnsi" w:hAnsiTheme="minorHAnsi"/>
          <w:b w:val="0"/>
          <w:sz w:val="18"/>
          <w:szCs w:val="18"/>
        </w:rPr>
        <w:t>(</w:t>
      </w:r>
      <w:r w:rsidR="00B828C2" w:rsidRPr="00421118">
        <w:rPr>
          <w:rStyle w:val="Style13ptBold"/>
          <w:rFonts w:asciiTheme="minorHAnsi" w:hAnsiTheme="minorHAnsi"/>
          <w:b w:val="0"/>
          <w:sz w:val="18"/>
          <w:szCs w:val="18"/>
        </w:rPr>
        <w:t>Vicki Needham is a reporter for the hill – She covers all sorts of things – from polls to personal analysis she is a qualified publisher of all things political. She has education in IR and Journalism. “Economic model predicts Clinton win, but Trump gains ground”</w:t>
      </w:r>
      <w:r w:rsidR="00401359" w:rsidRPr="00421118">
        <w:rPr>
          <w:rStyle w:val="Style13ptBold"/>
          <w:rFonts w:asciiTheme="minorHAnsi" w:hAnsiTheme="minorHAnsi"/>
          <w:b w:val="0"/>
          <w:sz w:val="18"/>
          <w:szCs w:val="18"/>
        </w:rPr>
        <w:t xml:space="preserve"> </w:t>
      </w:r>
      <w:hyperlink r:id="rId8" w:history="1">
        <w:r w:rsidR="00401359" w:rsidRPr="00421118">
          <w:rPr>
            <w:rStyle w:val="Hyperlink"/>
            <w:rFonts w:asciiTheme="minorHAnsi" w:hAnsiTheme="minorHAnsi"/>
            <w:sz w:val="18"/>
            <w:szCs w:val="18"/>
          </w:rPr>
          <w:t>http://thehill.com/policy/finance/trade/284539-poll-trade-is-popular-in-swing-states-among-democrats</w:t>
        </w:r>
      </w:hyperlink>
      <w:proofErr w:type="gramStart"/>
      <w:r w:rsidR="00B828C2" w:rsidRPr="00421118">
        <w:rPr>
          <w:rStyle w:val="Style13ptBold"/>
          <w:rFonts w:asciiTheme="minorHAnsi" w:hAnsiTheme="minorHAnsi"/>
          <w:b w:val="0"/>
          <w:sz w:val="18"/>
          <w:szCs w:val="18"/>
        </w:rPr>
        <w:t>)</w:t>
      </w:r>
      <w:r w:rsidR="009425DE" w:rsidRPr="00421118">
        <w:rPr>
          <w:rStyle w:val="Style13ptBold"/>
          <w:rFonts w:asciiTheme="minorHAnsi" w:hAnsiTheme="minorHAnsi"/>
          <w:sz w:val="18"/>
          <w:szCs w:val="18"/>
        </w:rPr>
        <w:t>Marcus</w:t>
      </w:r>
      <w:proofErr w:type="gramEnd"/>
    </w:p>
    <w:p w14:paraId="08EACA49" w14:textId="77777777" w:rsidR="00986491" w:rsidRPr="00421118" w:rsidRDefault="00986491" w:rsidP="00986491">
      <w:pPr>
        <w:rPr>
          <w:rFonts w:asciiTheme="minorHAnsi" w:hAnsiTheme="minorHAnsi"/>
          <w:sz w:val="14"/>
        </w:rPr>
      </w:pPr>
      <w:r w:rsidRPr="00421118">
        <w:rPr>
          <w:rFonts w:asciiTheme="minorHAnsi" w:hAnsiTheme="minorHAnsi"/>
          <w:highlight w:val="yellow"/>
          <w:u w:val="single"/>
        </w:rPr>
        <w:t>Republican nominee Donald Trump’s chances of winning the November election improved slightly in July, but Hillary Clinton still looks poised to notch the victory</w:t>
      </w:r>
      <w:r w:rsidRPr="00421118">
        <w:rPr>
          <w:rFonts w:asciiTheme="minorHAnsi" w:hAnsiTheme="minorHAnsi"/>
          <w:u w:val="single"/>
        </w:rPr>
        <w:t>, according to a closely followed economic election model</w:t>
      </w:r>
      <w:r w:rsidRPr="00421118">
        <w:rPr>
          <w:rFonts w:asciiTheme="minorHAnsi" w:hAnsiTheme="minorHAnsi"/>
          <w:sz w:val="14"/>
        </w:rPr>
        <w:t xml:space="preserve">. </w:t>
      </w:r>
      <w:r w:rsidRPr="00421118">
        <w:rPr>
          <w:rFonts w:asciiTheme="minorHAnsi" w:hAnsiTheme="minorHAnsi"/>
          <w:u w:val="single"/>
        </w:rPr>
        <w:t xml:space="preserve">Moody’s Analytics is forecasting that Clinton, who is expected to officially become the Democratic nominee next week, will easily win the White House over Trump. But </w:t>
      </w:r>
      <w:r w:rsidRPr="00421118">
        <w:rPr>
          <w:rFonts w:asciiTheme="minorHAnsi" w:hAnsiTheme="minorHAnsi"/>
          <w:highlight w:val="yellow"/>
          <w:u w:val="single"/>
        </w:rPr>
        <w:t>the latest model shows a downgrade in the real income</w:t>
      </w:r>
      <w:r w:rsidRPr="00421118">
        <w:rPr>
          <w:rFonts w:asciiTheme="minorHAnsi" w:hAnsiTheme="minorHAnsi"/>
          <w:u w:val="single"/>
        </w:rPr>
        <w:t xml:space="preserve"> per household forecast, which </w:t>
      </w:r>
      <w:r w:rsidRPr="00421118">
        <w:rPr>
          <w:rFonts w:asciiTheme="minorHAnsi" w:hAnsiTheme="minorHAnsi"/>
          <w:highlight w:val="yellow"/>
          <w:u w:val="single"/>
        </w:rPr>
        <w:t>narrowed the Democratic lead in all states and pushed Nevada</w:t>
      </w:r>
      <w:r w:rsidRPr="00421118">
        <w:rPr>
          <w:rFonts w:asciiTheme="minorHAnsi" w:hAnsiTheme="minorHAnsi"/>
          <w:u w:val="single"/>
        </w:rPr>
        <w:t>, where neither candidate has been able to grab a clear foothold in the polls, back into the Republican column.</w:t>
      </w:r>
      <w:r w:rsidRPr="00421118">
        <w:rPr>
          <w:rFonts w:asciiTheme="minorHAnsi" w:hAnsiTheme="minorHAnsi"/>
          <w:sz w:val="14"/>
        </w:rPr>
        <w:t xml:space="preserve"> With Nevada's six votes switching over to the GOP, Moody's forecasts a Clinton win with 326 electoral votes to Trump's 212. </w:t>
      </w:r>
      <w:r w:rsidRPr="00421118">
        <w:rPr>
          <w:rFonts w:asciiTheme="minorHAnsi" w:hAnsiTheme="minorHAnsi"/>
          <w:u w:val="single"/>
        </w:rPr>
        <w:t>To win, a candidate needs 270 votes. Moody’s model awards Electoral College votes to each party based on state-by-state outcomes</w:t>
      </w:r>
      <w:r w:rsidRPr="00421118">
        <w:rPr>
          <w:rFonts w:asciiTheme="minorHAnsi" w:hAnsiTheme="minorHAnsi"/>
          <w:sz w:val="14"/>
        </w:rPr>
        <w:t>. “Little else changed in terms of forecast values this month, though the president’s approval rating is showing signs of weakening ahead of next month’s update,” said Dan White, a Moody’s economist who oversees the monthly model. “</w:t>
      </w:r>
      <w:r w:rsidRPr="00421118">
        <w:rPr>
          <w:rFonts w:asciiTheme="minorHAnsi" w:hAnsiTheme="minorHAnsi"/>
          <w:highlight w:val="yellow"/>
          <w:u w:val="single"/>
        </w:rPr>
        <w:t>Likely in response to terrorist attacks overseas and a spate of tragedies here at home,</w:t>
      </w:r>
      <w:r w:rsidRPr="00421118">
        <w:rPr>
          <w:rFonts w:asciiTheme="minorHAnsi" w:hAnsiTheme="minorHAnsi"/>
          <w:u w:val="single"/>
        </w:rPr>
        <w:t xml:space="preserve"> </w:t>
      </w:r>
      <w:r w:rsidRPr="00421118">
        <w:rPr>
          <w:rFonts w:asciiTheme="minorHAnsi" w:hAnsiTheme="minorHAnsi"/>
          <w:highlight w:val="yellow"/>
          <w:u w:val="single"/>
        </w:rPr>
        <w:t>approval of the president has fallen noticeably in the past few weeks</w:t>
      </w:r>
      <w:r w:rsidRPr="00421118">
        <w:rPr>
          <w:rFonts w:asciiTheme="minorHAnsi" w:hAnsiTheme="minorHAnsi"/>
          <w:u w:val="single"/>
        </w:rPr>
        <w:t>.</w:t>
      </w:r>
      <w:r w:rsidRPr="00421118">
        <w:rPr>
          <w:rFonts w:asciiTheme="minorHAnsi" w:hAnsiTheme="minorHAnsi"/>
          <w:sz w:val="14"/>
        </w:rPr>
        <w:t xml:space="preserve">" The most recent Gallup poll shows President </w:t>
      </w:r>
      <w:r w:rsidRPr="00421118">
        <w:rPr>
          <w:rFonts w:asciiTheme="minorHAnsi" w:hAnsiTheme="minorHAnsi"/>
          <w:u w:val="single"/>
        </w:rPr>
        <w:t xml:space="preserve">Obama's approval rating at </w:t>
      </w:r>
      <w:r w:rsidRPr="00421118">
        <w:rPr>
          <w:rFonts w:asciiTheme="minorHAnsi" w:hAnsiTheme="minorHAnsi"/>
          <w:highlight w:val="yellow"/>
          <w:u w:val="single"/>
        </w:rPr>
        <w:t>49 percent, down from 53 percent</w:t>
      </w:r>
      <w:r w:rsidRPr="00421118">
        <w:rPr>
          <w:rFonts w:asciiTheme="minorHAnsi" w:hAnsiTheme="minorHAnsi"/>
          <w:u w:val="single"/>
        </w:rPr>
        <w:t xml:space="preserve"> in June.</w:t>
      </w:r>
      <w:r w:rsidRPr="00421118">
        <w:rPr>
          <w:rFonts w:asciiTheme="minorHAnsi" w:hAnsiTheme="minorHAnsi"/>
          <w:sz w:val="14"/>
        </w:rPr>
        <w:t xml:space="preserve"> Obama's rating is a key component of the model's outcome and has been a main reason why Democrats have held the lead in the model since the first forecast was released a year ago. But a decline in approval for Obama would have to continue for the next several weeks to move the model any further in Trump's favor. “Given how the model series is calculated as a moving average, however, this weakness will not result in a material change in the model outcome until it has persisted for at least several more weeks,” </w:t>
      </w:r>
      <w:r w:rsidRPr="00421118">
        <w:rPr>
          <w:rFonts w:asciiTheme="minorHAnsi" w:hAnsiTheme="minorHAnsi"/>
          <w:u w:val="single"/>
        </w:rPr>
        <w:t xml:space="preserve">White said. Two states, Maine and Nebraska, allow electoral votes to be split by congressional district, while the rest are winner take all. </w:t>
      </w:r>
      <w:r w:rsidRPr="00421118">
        <w:rPr>
          <w:rFonts w:asciiTheme="minorHAnsi" w:hAnsiTheme="minorHAnsi"/>
          <w:highlight w:val="yellow"/>
          <w:u w:val="single"/>
        </w:rPr>
        <w:t>The model, which has predicted every election correctly since it was created in 1980</w:t>
      </w:r>
      <w:r w:rsidRPr="00421118">
        <w:rPr>
          <w:rFonts w:asciiTheme="minorHAnsi" w:hAnsiTheme="minorHAnsi"/>
          <w:sz w:val="14"/>
        </w:rPr>
        <w:t xml:space="preserve">, has forecast a Democratic victory since the release of its first run in July 2015. </w:t>
      </w:r>
      <w:r w:rsidRPr="00421118">
        <w:rPr>
          <w:rFonts w:asciiTheme="minorHAnsi" w:hAnsiTheme="minorHAnsi"/>
          <w:highlight w:val="yellow"/>
          <w:u w:val="single"/>
        </w:rPr>
        <w:t>Moody’s economic model won't take into account any poll bounce for Trump from the Republican National Convention</w:t>
      </w:r>
      <w:r w:rsidRPr="00421118">
        <w:rPr>
          <w:rFonts w:asciiTheme="minorHAnsi" w:hAnsiTheme="minorHAnsi"/>
          <w:sz w:val="14"/>
        </w:rPr>
        <w:t xml:space="preserve">, which ended on Thursday night in Cleveland. The model chooses a party, not a candidate, to win. The latest forecast puts 16 states, which includes Washington, D.C., firmly in Democratic territory, with 10 more leaning in that direction. </w:t>
      </w:r>
      <w:r w:rsidRPr="00421118">
        <w:rPr>
          <w:rFonts w:asciiTheme="minorHAnsi" w:hAnsiTheme="minorHAnsi"/>
          <w:highlight w:val="yellow"/>
          <w:u w:val="single"/>
        </w:rPr>
        <w:t>Republicans hold comfortable leads in 21 states, with four more leaning red</w:t>
      </w:r>
      <w:r w:rsidRPr="00421118">
        <w:rPr>
          <w:rFonts w:asciiTheme="minorHAnsi" w:hAnsiTheme="minorHAnsi"/>
          <w:u w:val="single"/>
        </w:rPr>
        <w:t>.</w:t>
      </w:r>
      <w:r w:rsidRPr="00421118">
        <w:rPr>
          <w:rFonts w:asciiTheme="minorHAnsi" w:hAnsiTheme="minorHAnsi"/>
          <w:sz w:val="14"/>
        </w:rPr>
        <w:t xml:space="preserve"> The most important economic variable is income growth by state, including job and wage growth, hours worked and the quality of the jobs being created in the two years leading up to an election. The model also factors in home and gasoline prices on a state level, as well as presidential approval numbers. </w:t>
      </w:r>
      <w:r w:rsidRPr="00421118">
        <w:rPr>
          <w:rFonts w:asciiTheme="minorHAnsi" w:hAnsiTheme="minorHAnsi"/>
          <w:u w:val="single"/>
        </w:rPr>
        <w:t>The Moody’s equation also includes a dummy variable that penalizes Democrat incumbents,</w:t>
      </w:r>
      <w:r w:rsidRPr="00421118">
        <w:rPr>
          <w:rFonts w:asciiTheme="minorHAnsi" w:hAnsiTheme="minorHAnsi"/>
          <w:sz w:val="14"/>
        </w:rPr>
        <w:t xml:space="preserve"> </w:t>
      </w:r>
      <w:r w:rsidRPr="00421118">
        <w:rPr>
          <w:rFonts w:asciiTheme="minorHAnsi" w:hAnsiTheme="minorHAnsi"/>
          <w:u w:val="single"/>
        </w:rPr>
        <w:t>stemming from the theory that Democrats and Democrat-leaning independent voters are more likely to switch sides and vote for a Republican candidate than vice versa.</w:t>
      </w:r>
      <w:r w:rsidRPr="00421118">
        <w:rPr>
          <w:rFonts w:asciiTheme="minorHAnsi" w:hAnsiTheme="minorHAnsi"/>
          <w:sz w:val="14"/>
        </w:rPr>
        <w:t xml:space="preserve"> Democrats will gather in Philadelphia beginning on Monday to formally nominate Clinton.</w:t>
      </w:r>
      <w:r w:rsidR="00156EBC" w:rsidRPr="00421118">
        <w:rPr>
          <w:rFonts w:asciiTheme="minorHAnsi" w:hAnsiTheme="minorHAnsi"/>
          <w:sz w:val="14"/>
        </w:rPr>
        <w:t xml:space="preserve">  </w:t>
      </w:r>
    </w:p>
    <w:p w14:paraId="325EFB6E" w14:textId="77777777" w:rsidR="00401359" w:rsidRPr="00421118" w:rsidRDefault="00401359" w:rsidP="00986491">
      <w:pPr>
        <w:rPr>
          <w:rFonts w:asciiTheme="minorHAnsi" w:hAnsiTheme="minorHAnsi"/>
          <w:sz w:val="14"/>
        </w:rPr>
      </w:pPr>
    </w:p>
    <w:p w14:paraId="00E08B8C" w14:textId="77777777" w:rsidR="00401359" w:rsidRPr="00421118" w:rsidRDefault="00401359" w:rsidP="00401359">
      <w:pPr>
        <w:pStyle w:val="Heading3"/>
        <w:rPr>
          <w:rFonts w:asciiTheme="minorHAnsi" w:hAnsiTheme="minorHAnsi"/>
        </w:rPr>
      </w:pPr>
      <w:r w:rsidRPr="00421118">
        <w:rPr>
          <w:rFonts w:asciiTheme="minorHAnsi" w:hAnsiTheme="minorHAnsi"/>
        </w:rPr>
        <w:t>A2: Uniqueness Overwhelms the Link</w:t>
      </w:r>
    </w:p>
    <w:p w14:paraId="41563281" w14:textId="77777777" w:rsidR="000C50FD" w:rsidRPr="00421118" w:rsidRDefault="000C50FD" w:rsidP="000C50FD">
      <w:pPr>
        <w:pStyle w:val="Heading4"/>
        <w:rPr>
          <w:rFonts w:asciiTheme="minorHAnsi" w:hAnsiTheme="minorHAnsi"/>
        </w:rPr>
      </w:pPr>
      <w:r w:rsidRPr="00421118">
        <w:rPr>
          <w:rFonts w:asciiTheme="minorHAnsi" w:hAnsiTheme="minorHAnsi"/>
        </w:rPr>
        <w:t>Hillary will win, but it’s still close</w:t>
      </w:r>
    </w:p>
    <w:p w14:paraId="22DC64FE" w14:textId="77777777" w:rsidR="000C50FD" w:rsidRPr="00421118" w:rsidRDefault="000C50FD" w:rsidP="000C50FD">
      <w:pPr>
        <w:rPr>
          <w:rFonts w:asciiTheme="minorHAnsi" w:hAnsiTheme="minorHAnsi"/>
        </w:rPr>
      </w:pPr>
      <w:r w:rsidRPr="00421118">
        <w:rPr>
          <w:rStyle w:val="Style13ptBold"/>
          <w:rFonts w:asciiTheme="minorHAnsi" w:hAnsiTheme="minorHAnsi"/>
        </w:rPr>
        <w:t xml:space="preserve">Silver 7/23 </w:t>
      </w:r>
      <w:r w:rsidRPr="00421118">
        <w:rPr>
          <w:rFonts w:asciiTheme="minorHAnsi" w:hAnsiTheme="minorHAnsi"/>
          <w:sz w:val="18"/>
          <w:szCs w:val="18"/>
        </w:rPr>
        <w:t xml:space="preserve">(Silver is the founder and editor in chief of FiveThirtyEight. Nathaniel Read "Nate" Silver is an American statistician and writer who </w:t>
      </w:r>
      <w:proofErr w:type="gramStart"/>
      <w:r w:rsidRPr="00421118">
        <w:rPr>
          <w:rFonts w:asciiTheme="minorHAnsi" w:hAnsiTheme="minorHAnsi"/>
          <w:sz w:val="18"/>
          <w:szCs w:val="18"/>
        </w:rPr>
        <w:t>analyzes</w:t>
      </w:r>
      <w:proofErr w:type="gramEnd"/>
      <w:r w:rsidRPr="00421118">
        <w:rPr>
          <w:rFonts w:asciiTheme="minorHAnsi" w:hAnsiTheme="minorHAnsi"/>
          <w:sz w:val="18"/>
          <w:szCs w:val="18"/>
        </w:rPr>
        <w:t xml:space="preserve"> baseball and elections. He is currently the editor-in-chief of ESPN's FiveThirtyEight blog and a Special Correspondent for ABC News—</w:t>
      </w:r>
      <w:bookmarkStart w:id="1" w:name=""/>
      <w:r w:rsidRPr="00421118">
        <w:rPr>
          <w:rFonts w:asciiTheme="minorHAnsi" w:hAnsiTheme="minorHAnsi"/>
          <w:sz w:val="18"/>
          <w:szCs w:val="18"/>
        </w:rPr>
        <w:t>“</w:t>
      </w:r>
      <w:hyperlink r:id="rId9" w:history="1">
        <w:r w:rsidRPr="00421118">
          <w:rPr>
            <w:rStyle w:val="Hyperlink"/>
            <w:rFonts w:asciiTheme="minorHAnsi" w:hAnsiTheme="minorHAnsi"/>
            <w:sz w:val="18"/>
            <w:szCs w:val="18"/>
          </w:rPr>
          <w:t>Election Update: Trump Gets Convention Bounce, Drawing Polls To Dead Heat</w:t>
        </w:r>
      </w:hyperlink>
      <w:bookmarkEnd w:id="1"/>
      <w:r w:rsidRPr="00421118">
        <w:rPr>
          <w:rFonts w:asciiTheme="minorHAnsi" w:hAnsiTheme="minorHAnsi"/>
          <w:sz w:val="18"/>
          <w:szCs w:val="18"/>
        </w:rPr>
        <w:t xml:space="preserve">”-- </w:t>
      </w:r>
      <w:hyperlink r:id="rId10" w:history="1">
        <w:r w:rsidR="009425DE" w:rsidRPr="00421118">
          <w:rPr>
            <w:rStyle w:val="Hyperlink"/>
            <w:rFonts w:asciiTheme="minorHAnsi" w:hAnsiTheme="minorHAnsi"/>
            <w:sz w:val="18"/>
            <w:szCs w:val="18"/>
          </w:rPr>
          <w:t>http://fivethirtyeight.com/features/election-update-trump-gets-convention-bounce-drawing-polls-to-dead-heat</w:t>
        </w:r>
      </w:hyperlink>
      <w:r w:rsidRPr="00421118">
        <w:rPr>
          <w:rFonts w:asciiTheme="minorHAnsi" w:hAnsiTheme="minorHAnsi"/>
          <w:sz w:val="18"/>
          <w:szCs w:val="18"/>
        </w:rPr>
        <w:t>)</w:t>
      </w:r>
      <w:r w:rsidR="009425DE" w:rsidRPr="00421118">
        <w:rPr>
          <w:rFonts w:asciiTheme="minorHAnsi" w:hAnsiTheme="minorHAnsi"/>
          <w:sz w:val="18"/>
          <w:szCs w:val="18"/>
        </w:rPr>
        <w:t xml:space="preserve"> </w:t>
      </w:r>
      <w:proofErr w:type="spellStart"/>
      <w:r w:rsidR="009425DE" w:rsidRPr="00421118">
        <w:rPr>
          <w:rFonts w:asciiTheme="minorHAnsi" w:hAnsiTheme="minorHAnsi"/>
          <w:b/>
          <w:sz w:val="18"/>
          <w:szCs w:val="18"/>
        </w:rPr>
        <w:t>Sherad</w:t>
      </w:r>
      <w:proofErr w:type="spellEnd"/>
    </w:p>
    <w:p w14:paraId="7C1B3950" w14:textId="77777777" w:rsidR="000C50FD" w:rsidRPr="00421118" w:rsidRDefault="000C50FD" w:rsidP="000C50FD">
      <w:pPr>
        <w:rPr>
          <w:rStyle w:val="StyleUnderline"/>
          <w:rFonts w:asciiTheme="minorHAnsi" w:hAnsiTheme="minorHAnsi"/>
          <w:sz w:val="16"/>
          <w:u w:val="none"/>
        </w:rPr>
      </w:pPr>
      <w:r w:rsidRPr="00421118">
        <w:rPr>
          <w:rStyle w:val="StyleUnderline"/>
          <w:rFonts w:asciiTheme="minorHAnsi" w:hAnsiTheme="minorHAnsi"/>
        </w:rPr>
        <w:t xml:space="preserve">Polls taken during and after the Republican National Convention, which concluded on Thursday in Cleveland, generally show </w:t>
      </w:r>
      <w:r w:rsidRPr="00421118">
        <w:rPr>
          <w:rStyle w:val="StyleUnderline"/>
          <w:rFonts w:asciiTheme="minorHAnsi" w:hAnsiTheme="minorHAnsi"/>
          <w:highlight w:val="yellow"/>
        </w:rPr>
        <w:t>Donald Trump continuing to gain ground on Hillary Clinton</w:t>
      </w:r>
      <w:r w:rsidRPr="00421118">
        <w:rPr>
          <w:rStyle w:val="StyleUnderline"/>
          <w:rFonts w:asciiTheme="minorHAnsi" w:hAnsiTheme="minorHAnsi"/>
        </w:rPr>
        <w:t xml:space="preserve">, </w:t>
      </w:r>
      <w:r w:rsidRPr="00421118">
        <w:rPr>
          <w:rFonts w:asciiTheme="minorHAnsi" w:hAnsiTheme="minorHAnsi"/>
          <w:sz w:val="16"/>
        </w:rPr>
        <w:t xml:space="preserve">making for a close national race. But </w:t>
      </w:r>
      <w:r w:rsidRPr="00421118">
        <w:rPr>
          <w:rStyle w:val="StyleUnderline"/>
          <w:rFonts w:asciiTheme="minorHAnsi" w:hAnsiTheme="minorHAnsi"/>
          <w:highlight w:val="yellow"/>
        </w:rPr>
        <w:t xml:space="preserve">it’s </w:t>
      </w:r>
      <w:hyperlink r:id="rId11" w:history="1">
        <w:r w:rsidRPr="00421118">
          <w:rPr>
            <w:rStyle w:val="StyleUnderline"/>
            <w:rFonts w:asciiTheme="minorHAnsi" w:hAnsiTheme="minorHAnsi"/>
            <w:highlight w:val="yellow"/>
          </w:rPr>
          <w:t>customary</w:t>
        </w:r>
      </w:hyperlink>
      <w:r w:rsidRPr="00421118">
        <w:rPr>
          <w:rStyle w:val="StyleUnderline"/>
          <w:rFonts w:asciiTheme="minorHAnsi" w:hAnsiTheme="minorHAnsi"/>
          <w:highlight w:val="yellow"/>
        </w:rPr>
        <w:t xml:space="preserve"> for candidates to receive a “bounce” in the poll</w:t>
      </w:r>
      <w:r w:rsidRPr="00421118">
        <w:rPr>
          <w:rFonts w:asciiTheme="minorHAnsi" w:hAnsiTheme="minorHAnsi"/>
          <w:sz w:val="16"/>
          <w:highlight w:val="yellow"/>
        </w:rPr>
        <w:t>s</w:t>
      </w:r>
      <w:r w:rsidRPr="00421118">
        <w:rPr>
          <w:rFonts w:asciiTheme="minorHAnsi" w:hAnsiTheme="minorHAnsi"/>
          <w:sz w:val="16"/>
        </w:rPr>
        <w:t xml:space="preserve"> after their convention. There’s not yet enough evidence to come to firm conclusions about the size of Trump’s convention bounce, but </w:t>
      </w:r>
      <w:r w:rsidRPr="00421118">
        <w:rPr>
          <w:rStyle w:val="StyleUnderline"/>
          <w:rFonts w:asciiTheme="minorHAnsi" w:hAnsiTheme="minorHAnsi"/>
        </w:rPr>
        <w:t xml:space="preserve">the initial </w:t>
      </w:r>
      <w:r w:rsidRPr="00421118">
        <w:rPr>
          <w:rStyle w:val="StyleUnderline"/>
          <w:rFonts w:asciiTheme="minorHAnsi" w:hAnsiTheme="minorHAnsi"/>
          <w:highlight w:val="yellow"/>
        </w:rPr>
        <w:t>data suggests that a small-to-medium bounce is more likely than a large one</w:t>
      </w:r>
      <w:r w:rsidRPr="00421118">
        <w:rPr>
          <w:rFonts w:asciiTheme="minorHAnsi" w:hAnsiTheme="minorHAnsi"/>
          <w:sz w:val="16"/>
        </w:rPr>
        <w:t>. Before we run through the polls, a note of caution: The convention bounce is going to be harder than usual to study this year. That’s because in contrast to 2012, when the polls were extremely steady for weeks before the conventions, they were on the move heading into the RNC this year</w:t>
      </w:r>
      <w:r w:rsidRPr="00421118">
        <w:rPr>
          <w:rStyle w:val="StyleUnderline"/>
          <w:rFonts w:asciiTheme="minorHAnsi" w:hAnsiTheme="minorHAnsi"/>
        </w:rPr>
        <w:t xml:space="preserve">. In particular, </w:t>
      </w:r>
      <w:hyperlink r:id="rId12" w:history="1">
        <w:r w:rsidRPr="00421118">
          <w:rPr>
            <w:rStyle w:val="StyleUnderline"/>
            <w:rFonts w:asciiTheme="minorHAnsi" w:hAnsiTheme="minorHAnsi"/>
          </w:rPr>
          <w:t>they were on the move toward Trump</w:t>
        </w:r>
      </w:hyperlink>
      <w:r w:rsidRPr="00421118">
        <w:rPr>
          <w:rStyle w:val="StyleUnderline"/>
          <w:rFonts w:asciiTheme="minorHAnsi" w:hAnsiTheme="minorHAnsi"/>
        </w:rPr>
        <w:t xml:space="preserve"> — or away from Clinton — with </w:t>
      </w:r>
      <w:r w:rsidRPr="00421118">
        <w:rPr>
          <w:rStyle w:val="StyleUnderline"/>
          <w:rFonts w:asciiTheme="minorHAnsi" w:hAnsiTheme="minorHAnsi"/>
          <w:highlight w:val="yellow"/>
        </w:rPr>
        <w:t>Trump whittling down what had been a 6- or 7-percentage point lead for Clinton in late June into something more like a 3-point lead by mid-July</w:t>
      </w:r>
      <w:r w:rsidRPr="00421118">
        <w:rPr>
          <w:rStyle w:val="StyleUnderline"/>
          <w:rFonts w:asciiTheme="minorHAnsi" w:hAnsiTheme="minorHAnsi"/>
        </w:rPr>
        <w:t xml:space="preserve">. </w:t>
      </w:r>
      <w:r w:rsidRPr="00421118">
        <w:rPr>
          <w:rFonts w:asciiTheme="minorHAnsi" w:hAnsiTheme="minorHAnsi"/>
          <w:sz w:val="16"/>
        </w:rPr>
        <w:t xml:space="preserve">So when you see a new poll suggesting that Trump has received a bounce, or failed to receive one, you’ll want to be mindful of when the previous edition of the poll was conducted. </w:t>
      </w:r>
      <w:r w:rsidRPr="00421118">
        <w:rPr>
          <w:rStyle w:val="StyleUnderline"/>
          <w:rFonts w:asciiTheme="minorHAnsi" w:hAnsiTheme="minorHAnsi"/>
          <w:highlight w:val="yellow"/>
        </w:rPr>
        <w:t>If the pollster had last surveyed the race in June, odds are that Trump has made some fairly big gains</w:t>
      </w:r>
      <w:r w:rsidRPr="00421118">
        <w:rPr>
          <w:rStyle w:val="StyleUnderline"/>
          <w:rFonts w:asciiTheme="minorHAnsi" w:hAnsiTheme="minorHAnsi"/>
        </w:rPr>
        <w:t>. Some of those were probably realized before the convention and not because of it, however. But if the previous edition of the poll was in July</w:t>
      </w:r>
      <w:proofErr w:type="gramStart"/>
      <w:r w:rsidRPr="00421118">
        <w:rPr>
          <w:rStyle w:val="StyleUnderline"/>
          <w:rFonts w:asciiTheme="minorHAnsi" w:hAnsiTheme="minorHAnsi"/>
        </w:rPr>
        <w:t>,</w:t>
      </w:r>
      <w:proofErr w:type="gramEnd"/>
      <w:r w:rsidR="00401359" w:rsidRPr="00421118">
        <w:rPr>
          <w:rFonts w:ascii="Calibri" w:hAnsi="Calibri"/>
        </w:rPr>
        <w:fldChar w:fldCharType="begin"/>
      </w:r>
      <w:r w:rsidR="00401359" w:rsidRPr="00421118">
        <w:rPr>
          <w:rFonts w:asciiTheme="minorHAnsi" w:hAnsiTheme="minorHAnsi"/>
        </w:rPr>
        <w:instrText xml:space="preserve"> HYPERLINK "http://fivethirtyeight.com/features/election-update-is-trump-getting-a-convention-bump/" \l "fn-1" </w:instrText>
      </w:r>
      <w:r w:rsidR="00401359" w:rsidRPr="00421118">
        <w:rPr>
          <w:rFonts w:ascii="Calibri" w:hAnsi="Calibri"/>
        </w:rPr>
        <w:fldChar w:fldCharType="separate"/>
      </w:r>
      <w:r w:rsidRPr="00421118">
        <w:rPr>
          <w:rStyle w:val="StyleUnderline"/>
          <w:rFonts w:asciiTheme="minorHAnsi" w:hAnsiTheme="minorHAnsi"/>
        </w:rPr>
        <w:t>1</w:t>
      </w:r>
      <w:r w:rsidR="00401359" w:rsidRPr="00421118">
        <w:rPr>
          <w:rStyle w:val="StyleUnderline"/>
          <w:rFonts w:asciiTheme="minorHAnsi" w:hAnsiTheme="minorHAnsi"/>
        </w:rPr>
        <w:fldChar w:fldCharType="end"/>
      </w:r>
      <w:r w:rsidRPr="00421118">
        <w:rPr>
          <w:rStyle w:val="StyleUnderline"/>
          <w:rFonts w:asciiTheme="minorHAnsi" w:hAnsiTheme="minorHAnsi"/>
        </w:rPr>
        <w:t xml:space="preserve"> his gains are likely to be smaller. </w:t>
      </w:r>
      <w:r w:rsidRPr="00421118">
        <w:rPr>
          <w:rFonts w:asciiTheme="minorHAnsi" w:hAnsiTheme="minorHAnsi"/>
          <w:sz w:val="16"/>
        </w:rPr>
        <w:t xml:space="preserve">Keeping that in mind, here’s the data we have so far. First, there are </w:t>
      </w:r>
      <w:proofErr w:type="spellStart"/>
      <w:r w:rsidRPr="00421118">
        <w:rPr>
          <w:rFonts w:asciiTheme="minorHAnsi" w:hAnsiTheme="minorHAnsi"/>
          <w:sz w:val="16"/>
        </w:rPr>
        <w:t>three</w:t>
      </w:r>
      <w:hyperlink r:id="rId13" w:history="1">
        <w:r w:rsidRPr="00421118">
          <w:rPr>
            <w:rStyle w:val="Hyperlink"/>
            <w:rFonts w:asciiTheme="minorHAnsi" w:hAnsiTheme="minorHAnsi"/>
            <w:sz w:val="16"/>
          </w:rPr>
          <w:t>post</w:t>
        </w:r>
        <w:proofErr w:type="spellEnd"/>
        <w:r w:rsidRPr="00421118">
          <w:rPr>
            <w:rStyle w:val="Hyperlink"/>
            <w:rFonts w:asciiTheme="minorHAnsi" w:hAnsiTheme="minorHAnsi"/>
            <w:sz w:val="16"/>
          </w:rPr>
          <w:t>-convention national polls</w:t>
        </w:r>
      </w:hyperlink>
      <w:r w:rsidRPr="00421118">
        <w:rPr>
          <w:rFonts w:asciiTheme="minorHAnsi" w:hAnsiTheme="minorHAnsi"/>
          <w:sz w:val="16"/>
        </w:rPr>
        <w:t>, meaning that all of their interviews were conducted after Trump’s acceptance speech on Thursday night.</w:t>
      </w:r>
    </w:p>
    <w:p w14:paraId="3B72B87C" w14:textId="77777777" w:rsidR="00204303" w:rsidRPr="00421118" w:rsidRDefault="00204303" w:rsidP="00986491">
      <w:pPr>
        <w:rPr>
          <w:rFonts w:asciiTheme="minorHAnsi" w:hAnsiTheme="minorHAnsi"/>
          <w:sz w:val="14"/>
        </w:rPr>
      </w:pPr>
    </w:p>
    <w:p w14:paraId="3B1C41CB" w14:textId="77777777" w:rsidR="000C50FD" w:rsidRPr="00421118" w:rsidRDefault="000C50FD" w:rsidP="000C50FD">
      <w:pPr>
        <w:pStyle w:val="Heading4"/>
        <w:rPr>
          <w:rFonts w:asciiTheme="minorHAnsi" w:hAnsiTheme="minorHAnsi"/>
        </w:rPr>
      </w:pPr>
      <w:r w:rsidRPr="00421118">
        <w:rPr>
          <w:rFonts w:asciiTheme="minorHAnsi" w:hAnsiTheme="minorHAnsi"/>
        </w:rPr>
        <w:t>Hillary will win --- But the race is nearly tied</w:t>
      </w:r>
    </w:p>
    <w:p w14:paraId="4614CCEE" w14:textId="77777777" w:rsidR="000C50FD" w:rsidRPr="00421118" w:rsidRDefault="000C50FD" w:rsidP="000C50FD">
      <w:pPr>
        <w:rPr>
          <w:rStyle w:val="Style13ptBold"/>
          <w:rFonts w:asciiTheme="minorHAnsi" w:hAnsiTheme="minorHAnsi"/>
          <w:sz w:val="18"/>
          <w:szCs w:val="18"/>
        </w:rPr>
      </w:pPr>
      <w:r w:rsidRPr="00421118">
        <w:rPr>
          <w:rFonts w:asciiTheme="minorHAnsi" w:hAnsiTheme="minorHAnsi"/>
          <w:b/>
          <w:sz w:val="26"/>
          <w:szCs w:val="26"/>
        </w:rPr>
        <w:t>Kahn 7/23</w:t>
      </w:r>
      <w:r w:rsidRPr="00421118">
        <w:rPr>
          <w:rStyle w:val="Style13ptBold"/>
          <w:rFonts w:asciiTheme="minorHAnsi" w:hAnsiTheme="minorHAnsi"/>
        </w:rPr>
        <w:t xml:space="preserve"> </w:t>
      </w:r>
      <w:r w:rsidRPr="00421118">
        <w:rPr>
          <w:rStyle w:val="Style13ptBold"/>
          <w:rFonts w:asciiTheme="minorHAnsi" w:hAnsiTheme="minorHAnsi"/>
          <w:b w:val="0"/>
          <w:sz w:val="18"/>
          <w:szCs w:val="18"/>
        </w:rPr>
        <w:t>(He oversees Reuters' polling operation in the U.S., covering everything from politics to company news. He coordinate our polling efforts among editors, reporters and our polling partner, IPSOS.—“</w:t>
      </w:r>
      <w:hyperlink r:id="rId14" w:history="1">
        <w:r w:rsidRPr="00421118">
          <w:rPr>
            <w:rStyle w:val="Style13ptBold"/>
            <w:rFonts w:asciiTheme="minorHAnsi" w:hAnsiTheme="minorHAnsi"/>
            <w:b w:val="0"/>
            <w:sz w:val="18"/>
            <w:szCs w:val="18"/>
          </w:rPr>
          <w:t>Trump edges ahead of Clinton in U.S. presidential race: Reuters/Ipsos poll</w:t>
        </w:r>
      </w:hyperlink>
      <w:r w:rsidRPr="00421118">
        <w:rPr>
          <w:rStyle w:val="Style13ptBold"/>
          <w:rFonts w:asciiTheme="minorHAnsi" w:hAnsiTheme="minorHAnsi"/>
          <w:b w:val="0"/>
          <w:sz w:val="18"/>
          <w:szCs w:val="18"/>
        </w:rPr>
        <w:t>”-- http://www.reuters.com/article/us-usa-election-poll-idUSKCN1062MC)</w:t>
      </w:r>
      <w:r w:rsidR="009425DE" w:rsidRPr="00421118">
        <w:rPr>
          <w:rStyle w:val="Style13ptBold"/>
          <w:rFonts w:asciiTheme="minorHAnsi" w:hAnsiTheme="minorHAnsi"/>
          <w:sz w:val="18"/>
          <w:szCs w:val="18"/>
        </w:rPr>
        <w:t>Sherad</w:t>
      </w:r>
    </w:p>
    <w:p w14:paraId="2706AB8B" w14:textId="77777777" w:rsidR="000C50FD" w:rsidRPr="00421118" w:rsidRDefault="000C50FD" w:rsidP="000C50FD">
      <w:pPr>
        <w:rPr>
          <w:rFonts w:asciiTheme="minorHAnsi" w:hAnsiTheme="minorHAnsi"/>
          <w:sz w:val="16"/>
        </w:rPr>
      </w:pPr>
      <w:r w:rsidRPr="00421118">
        <w:rPr>
          <w:rFonts w:asciiTheme="minorHAnsi" w:hAnsiTheme="minorHAnsi"/>
          <w:sz w:val="16"/>
        </w:rPr>
        <w:t>Republican presidential nominee Donald</w:t>
      </w:r>
      <w:r w:rsidRPr="00421118">
        <w:rPr>
          <w:rStyle w:val="StyleUnderline"/>
          <w:rFonts w:asciiTheme="minorHAnsi" w:hAnsiTheme="minorHAnsi"/>
        </w:rPr>
        <w:t xml:space="preserve"> </w:t>
      </w:r>
      <w:r w:rsidRPr="00421118">
        <w:rPr>
          <w:rStyle w:val="StyleUnderline"/>
          <w:rFonts w:asciiTheme="minorHAnsi" w:hAnsiTheme="minorHAnsi"/>
          <w:highlight w:val="yellow"/>
        </w:rPr>
        <w:t>Trump has pulled nearly even with Democratic rival Hillary</w:t>
      </w:r>
      <w:r w:rsidRPr="00421118">
        <w:rPr>
          <w:rStyle w:val="StyleUnderline"/>
          <w:rFonts w:asciiTheme="minorHAnsi" w:hAnsiTheme="minorHAnsi"/>
        </w:rPr>
        <w:t xml:space="preserve"> </w:t>
      </w:r>
      <w:r w:rsidRPr="00421118">
        <w:rPr>
          <w:rFonts w:asciiTheme="minorHAnsi" w:hAnsiTheme="minorHAnsi"/>
          <w:sz w:val="16"/>
        </w:rPr>
        <w:t>Clinton for the first time since May, according to a Reuters/</w:t>
      </w:r>
      <w:proofErr w:type="spellStart"/>
      <w:r w:rsidRPr="00421118">
        <w:rPr>
          <w:rFonts w:asciiTheme="minorHAnsi" w:hAnsiTheme="minorHAnsi"/>
          <w:sz w:val="16"/>
        </w:rPr>
        <w:t>Ipsos</w:t>
      </w:r>
      <w:proofErr w:type="spellEnd"/>
      <w:r w:rsidRPr="00421118">
        <w:rPr>
          <w:rFonts w:asciiTheme="minorHAnsi" w:hAnsiTheme="minorHAnsi"/>
          <w:sz w:val="16"/>
        </w:rPr>
        <w:t xml:space="preserve"> poll taken over the course of the Republican National Convention in Cleveland this week. The </w:t>
      </w:r>
      <w:r w:rsidRPr="00421118">
        <w:rPr>
          <w:rStyle w:val="StyleUnderline"/>
          <w:rFonts w:asciiTheme="minorHAnsi" w:hAnsiTheme="minorHAnsi"/>
        </w:rPr>
        <w:t xml:space="preserve">July 18-22 national online poll found that </w:t>
      </w:r>
      <w:r w:rsidRPr="00421118">
        <w:rPr>
          <w:rStyle w:val="StyleUnderline"/>
          <w:rFonts w:asciiTheme="minorHAnsi" w:hAnsiTheme="minorHAnsi"/>
          <w:highlight w:val="yellow"/>
        </w:rPr>
        <w:t>41 percent of likely voters supported Clinton, while 38 percent supported Trump</w:t>
      </w:r>
      <w:r w:rsidRPr="00421118">
        <w:rPr>
          <w:rFonts w:asciiTheme="minorHAnsi" w:hAnsiTheme="minorHAnsi"/>
          <w:sz w:val="16"/>
        </w:rPr>
        <w:t xml:space="preserve">. Given the poll's credibility interval of about 4 percentage points, Trump and Clinton should be considered to be about even in the race. Just before Republicans opened the convention on Monday, </w:t>
      </w:r>
      <w:r w:rsidRPr="00421118">
        <w:rPr>
          <w:rStyle w:val="StyleUnderline"/>
          <w:rFonts w:asciiTheme="minorHAnsi" w:hAnsiTheme="minorHAnsi"/>
          <w:highlight w:val="yellow"/>
        </w:rPr>
        <w:t>Trump had trailed Clinton by nearly 10 percentage points in the poll</w:t>
      </w:r>
      <w:r w:rsidRPr="00421118">
        <w:rPr>
          <w:rStyle w:val="StyleUnderline"/>
          <w:rFonts w:asciiTheme="minorHAnsi" w:hAnsiTheme="minorHAnsi"/>
        </w:rPr>
        <w:t>.</w:t>
      </w:r>
      <w:r w:rsidRPr="00421118">
        <w:rPr>
          <w:rFonts w:asciiTheme="minorHAnsi" w:hAnsiTheme="minorHAnsi"/>
          <w:sz w:val="16"/>
        </w:rPr>
        <w:t xml:space="preserve"> The New York businessman-turned-politician formally accepted the Republican nomination for the Nov. 8 presidential election during a convention at which the party at times struggled to show unity</w:t>
      </w:r>
      <w:r w:rsidRPr="00421118">
        <w:rPr>
          <w:rStyle w:val="StyleUnderline"/>
          <w:rFonts w:asciiTheme="minorHAnsi" w:hAnsiTheme="minorHAnsi"/>
        </w:rPr>
        <w:t xml:space="preserve">. </w:t>
      </w:r>
      <w:r w:rsidRPr="00421118">
        <w:rPr>
          <w:rStyle w:val="StyleUnderline"/>
          <w:rFonts w:asciiTheme="minorHAnsi" w:hAnsiTheme="minorHAnsi"/>
          <w:highlight w:val="yellow"/>
        </w:rPr>
        <w:t>The week started with a dustup between convention leaders and delegates who wanted to change the party's rules to derail Trump's nomination</w:t>
      </w:r>
      <w:r w:rsidRPr="00421118">
        <w:rPr>
          <w:rFonts w:asciiTheme="minorHAnsi" w:hAnsiTheme="minorHAnsi"/>
          <w:sz w:val="16"/>
        </w:rPr>
        <w:t xml:space="preserve">. Later in the week, Senator Ted Cruz of Texas, who dropped out of the nomination race in May, refused to endorse Trump in a prime-time speech. </w:t>
      </w:r>
      <w:r w:rsidRPr="00421118">
        <w:rPr>
          <w:rStyle w:val="StyleUnderline"/>
          <w:rFonts w:asciiTheme="minorHAnsi" w:hAnsiTheme="minorHAnsi"/>
        </w:rPr>
        <w:t>Yet, on the final night of the convention, Republicans gave Trump a standing ovation as he pledged to take back a country that he said is plagued by crime, terrorism and ineffective leadership</w:t>
      </w:r>
      <w:r w:rsidRPr="00421118">
        <w:rPr>
          <w:rFonts w:asciiTheme="minorHAnsi" w:hAnsiTheme="minorHAnsi"/>
          <w:sz w:val="16"/>
        </w:rPr>
        <w:t>. Party conventions are partly meant to introduce the candidate to the country, and nominees tend to get a boost in opinion polls afterward. In 2012, then-Republican nominee Mitt Romney rose by about 5 percentage points in the Reuters/</w:t>
      </w:r>
      <w:proofErr w:type="spellStart"/>
      <w:r w:rsidRPr="00421118">
        <w:rPr>
          <w:rFonts w:asciiTheme="minorHAnsi" w:hAnsiTheme="minorHAnsi"/>
          <w:sz w:val="16"/>
        </w:rPr>
        <w:t>Ipsos</w:t>
      </w:r>
      <w:proofErr w:type="spellEnd"/>
      <w:r w:rsidRPr="00421118">
        <w:rPr>
          <w:rFonts w:asciiTheme="minorHAnsi" w:hAnsiTheme="minorHAnsi"/>
          <w:sz w:val="16"/>
        </w:rPr>
        <w:t xml:space="preserve"> poll after his party's convention.</w:t>
      </w:r>
      <w:r w:rsidRPr="00421118">
        <w:rPr>
          <w:rFonts w:asciiTheme="minorHAnsi" w:eastAsia="Times New Roman" w:hAnsiTheme="minorHAnsi" w:cs="Arial"/>
          <w:color w:val="222222"/>
          <w:sz w:val="16"/>
          <w:szCs w:val="38"/>
        </w:rPr>
        <w:t xml:space="preserve"> </w:t>
      </w:r>
      <w:r w:rsidRPr="00421118">
        <w:rPr>
          <w:rStyle w:val="StyleUnderline"/>
          <w:rFonts w:asciiTheme="minorHAnsi" w:hAnsiTheme="minorHAnsi"/>
        </w:rPr>
        <w:t xml:space="preserve">Clinton, who is expected to be formally nominated by her party at its convention in </w:t>
      </w:r>
      <w:proofErr w:type="gramStart"/>
      <w:r w:rsidRPr="00421118">
        <w:rPr>
          <w:rStyle w:val="StyleUnderline"/>
          <w:rFonts w:asciiTheme="minorHAnsi" w:hAnsiTheme="minorHAnsi"/>
        </w:rPr>
        <w:t>Philadelphia</w:t>
      </w:r>
      <w:proofErr w:type="gramEnd"/>
      <w:r w:rsidRPr="00421118">
        <w:rPr>
          <w:rFonts w:asciiTheme="minorHAnsi" w:hAnsiTheme="minorHAnsi"/>
          <w:sz w:val="16"/>
        </w:rPr>
        <w:t xml:space="preserve"> next week, has led Trump most of the year in the poll. The last time </w:t>
      </w:r>
      <w:r w:rsidRPr="00421118">
        <w:rPr>
          <w:rStyle w:val="StyleUnderline"/>
          <w:rFonts w:asciiTheme="minorHAnsi" w:hAnsiTheme="minorHAnsi"/>
          <w:highlight w:val="yellow"/>
        </w:rPr>
        <w:t>Trump drew about even</w:t>
      </w:r>
      <w:r w:rsidRPr="00421118">
        <w:rPr>
          <w:rStyle w:val="StyleUnderline"/>
          <w:rFonts w:asciiTheme="minorHAnsi" w:hAnsiTheme="minorHAnsi"/>
        </w:rPr>
        <w:t xml:space="preserve"> with Clinto</w:t>
      </w:r>
      <w:r w:rsidRPr="00421118">
        <w:rPr>
          <w:rFonts w:asciiTheme="minorHAnsi" w:hAnsiTheme="minorHAnsi"/>
          <w:sz w:val="16"/>
        </w:rPr>
        <w:t>n was in mid-May, after his last two rivals for the Republican nomination dropped out of the race and party leaders started to get behind his campaign. The Reuters/</w:t>
      </w:r>
      <w:proofErr w:type="spellStart"/>
      <w:r w:rsidRPr="00421118">
        <w:rPr>
          <w:rFonts w:asciiTheme="minorHAnsi" w:hAnsiTheme="minorHAnsi"/>
          <w:sz w:val="16"/>
        </w:rPr>
        <w:t>Ipsos</w:t>
      </w:r>
      <w:proofErr w:type="spellEnd"/>
      <w:r w:rsidRPr="00421118">
        <w:rPr>
          <w:rFonts w:asciiTheme="minorHAnsi" w:hAnsiTheme="minorHAnsi"/>
          <w:sz w:val="16"/>
        </w:rPr>
        <w:t xml:space="preserve"> poll was conducted in English in all 50 states with 1,036 likely voters.</w:t>
      </w:r>
    </w:p>
    <w:p w14:paraId="45EFA83F" w14:textId="77777777" w:rsidR="00986491" w:rsidRPr="00421118" w:rsidRDefault="00986491" w:rsidP="00986491">
      <w:pPr>
        <w:pStyle w:val="Heading3"/>
        <w:rPr>
          <w:rStyle w:val="Style13ptBold"/>
          <w:rFonts w:asciiTheme="minorHAnsi" w:hAnsiTheme="minorHAnsi"/>
          <w:b/>
          <w:sz w:val="30"/>
          <w:szCs w:val="30"/>
          <w:u w:val="single"/>
        </w:rPr>
      </w:pPr>
      <w:r w:rsidRPr="00421118">
        <w:rPr>
          <w:rStyle w:val="Style13ptBold"/>
          <w:rFonts w:asciiTheme="minorHAnsi" w:hAnsiTheme="minorHAnsi"/>
          <w:b/>
          <w:sz w:val="30"/>
          <w:szCs w:val="30"/>
          <w:u w:val="single"/>
        </w:rPr>
        <w:t>Trump Wins</w:t>
      </w:r>
    </w:p>
    <w:p w14:paraId="16164DEF" w14:textId="77777777" w:rsidR="00E5174E" w:rsidRPr="00421118" w:rsidRDefault="00E5174E" w:rsidP="00E5174E">
      <w:pPr>
        <w:pStyle w:val="Heading4"/>
        <w:rPr>
          <w:rStyle w:val="Style13ptBold"/>
          <w:rFonts w:asciiTheme="minorHAnsi" w:hAnsiTheme="minorHAnsi"/>
          <w:b/>
        </w:rPr>
      </w:pPr>
      <w:r w:rsidRPr="00421118">
        <w:rPr>
          <w:rStyle w:val="Style13ptBold"/>
          <w:rFonts w:asciiTheme="minorHAnsi" w:hAnsiTheme="minorHAnsi"/>
          <w:b/>
        </w:rPr>
        <w:t xml:space="preserve">Trump wins – Nate </w:t>
      </w:r>
      <w:r w:rsidR="00986491" w:rsidRPr="00421118">
        <w:rPr>
          <w:rStyle w:val="Style13ptBold"/>
          <w:rFonts w:asciiTheme="minorHAnsi" w:hAnsiTheme="minorHAnsi"/>
          <w:b/>
        </w:rPr>
        <w:t>Silver, Polls</w:t>
      </w:r>
    </w:p>
    <w:p w14:paraId="70B88384" w14:textId="77777777" w:rsidR="00E5174E" w:rsidRPr="00421118" w:rsidRDefault="00E5174E" w:rsidP="00E5174E">
      <w:pPr>
        <w:rPr>
          <w:rStyle w:val="Style13ptBold"/>
          <w:rFonts w:asciiTheme="minorHAnsi" w:hAnsiTheme="minorHAnsi"/>
          <w:sz w:val="18"/>
          <w:szCs w:val="18"/>
        </w:rPr>
      </w:pPr>
      <w:r w:rsidRPr="00421118">
        <w:rPr>
          <w:rStyle w:val="Style13ptBold"/>
          <w:rFonts w:asciiTheme="minorHAnsi" w:hAnsiTheme="minorHAnsi"/>
        </w:rPr>
        <w:t xml:space="preserve">Kelly 7/25 </w:t>
      </w:r>
      <w:r w:rsidRPr="00421118">
        <w:rPr>
          <w:rStyle w:val="Style13ptBold"/>
          <w:rFonts w:asciiTheme="minorHAnsi" w:hAnsiTheme="minorHAnsi"/>
          <w:b w:val="0"/>
          <w:sz w:val="18"/>
          <w:szCs w:val="18"/>
        </w:rPr>
        <w:t>(Caroline Kelly is a reporter for Politico – She reports on politics – and she reports on changes in the election. “FiveThirtyEight election forecast shows Trump ahead” http://www.politico.com/story/2016/07/fivethirtyeight-trump-winning-226114)</w:t>
      </w:r>
      <w:r w:rsidR="009425DE" w:rsidRPr="00421118">
        <w:rPr>
          <w:rStyle w:val="Style13ptBold"/>
          <w:rFonts w:asciiTheme="minorHAnsi" w:hAnsiTheme="minorHAnsi"/>
          <w:sz w:val="18"/>
          <w:szCs w:val="18"/>
        </w:rPr>
        <w:t>Marcus</w:t>
      </w:r>
    </w:p>
    <w:p w14:paraId="719A59E8" w14:textId="77777777" w:rsidR="00A95652" w:rsidRPr="00421118" w:rsidRDefault="00E5174E" w:rsidP="00B55AD5">
      <w:pPr>
        <w:rPr>
          <w:rFonts w:asciiTheme="minorHAnsi" w:hAnsiTheme="minorHAnsi"/>
          <w:u w:val="single"/>
        </w:rPr>
      </w:pPr>
      <w:r w:rsidRPr="00421118">
        <w:rPr>
          <w:rFonts w:asciiTheme="minorHAnsi" w:hAnsiTheme="minorHAnsi"/>
          <w:highlight w:val="yellow"/>
          <w:u w:val="single"/>
        </w:rPr>
        <w:t>Political analyst Nate Silver’s latest forecast has Republican nominee Donald Trump with a 15 percentage point-greater chance of beating presumptive Democratic nominee Hillary Clinton</w:t>
      </w:r>
      <w:r w:rsidRPr="00421118">
        <w:rPr>
          <w:rFonts w:asciiTheme="minorHAnsi" w:hAnsiTheme="minorHAnsi"/>
        </w:rPr>
        <w:t xml:space="preserve"> if the election were held today, </w:t>
      </w:r>
      <w:r w:rsidRPr="00421118">
        <w:rPr>
          <w:rFonts w:asciiTheme="minorHAnsi" w:hAnsiTheme="minorHAnsi"/>
          <w:u w:val="single"/>
        </w:rPr>
        <w:t>according to FiveThirtyEight</w:t>
      </w:r>
      <w:r w:rsidRPr="00421118">
        <w:rPr>
          <w:rFonts w:asciiTheme="minorHAnsi" w:hAnsiTheme="minorHAnsi"/>
        </w:rPr>
        <w:t xml:space="preserve">. Silver's "now-cast," updated with fresh surveys on Monday, </w:t>
      </w:r>
      <w:r w:rsidRPr="00421118">
        <w:rPr>
          <w:rFonts w:asciiTheme="minorHAnsi" w:hAnsiTheme="minorHAnsi"/>
          <w:highlight w:val="yellow"/>
          <w:u w:val="single"/>
        </w:rPr>
        <w:t>shows Trump's current likelihood of winning at 57.5 percent, compared with Clinton’s 42.5 percent</w:t>
      </w:r>
      <w:r w:rsidRPr="00421118">
        <w:rPr>
          <w:rFonts w:asciiTheme="minorHAnsi" w:hAnsiTheme="minorHAnsi"/>
        </w:rPr>
        <w:t xml:space="preserve">. </w:t>
      </w:r>
      <w:r w:rsidRPr="00421118">
        <w:rPr>
          <w:rFonts w:asciiTheme="minorHAnsi" w:hAnsiTheme="minorHAnsi"/>
          <w:u w:val="single"/>
        </w:rPr>
        <w:t>In the 11 battleground states, Colorado, Virginia and Michigan would go to Clinton, while Florida, Nevada, New Hampshire, North Carolina, Ohio, Pennsylvania, Wisconsin and Iowa would go to Trump</w:t>
      </w:r>
      <w:r w:rsidRPr="00421118">
        <w:rPr>
          <w:rFonts w:asciiTheme="minorHAnsi" w:hAnsiTheme="minorHAnsi"/>
        </w:rPr>
        <w:t xml:space="preserve">. Story Continued Below The breakdown shifts a bit between the Electoral College and the popular vote. </w:t>
      </w:r>
      <w:r w:rsidRPr="00421118">
        <w:rPr>
          <w:rFonts w:asciiTheme="minorHAnsi" w:hAnsiTheme="minorHAnsi"/>
          <w:highlight w:val="yellow"/>
          <w:u w:val="single"/>
        </w:rPr>
        <w:t>Silver's model currently predicts the popular vote going 45.4 percent to Trump vs. 45.1 percent to Clinton, but the Electoral College giving Trump a wider margin of victory</w:t>
      </w:r>
      <w:r w:rsidRPr="00421118">
        <w:rPr>
          <w:rFonts w:asciiTheme="minorHAnsi" w:hAnsiTheme="minorHAnsi"/>
          <w:u w:val="single"/>
        </w:rPr>
        <w:t>,</w:t>
      </w:r>
      <w:r w:rsidRPr="00421118">
        <w:rPr>
          <w:rFonts w:asciiTheme="minorHAnsi" w:hAnsiTheme="minorHAnsi"/>
        </w:rPr>
        <w:t xml:space="preserve"> 285 votes and Clinton 252.6. The model predicts that </w:t>
      </w:r>
      <w:r w:rsidRPr="00421118">
        <w:rPr>
          <w:rFonts w:asciiTheme="minorHAnsi" w:hAnsiTheme="minorHAnsi"/>
          <w:u w:val="single"/>
        </w:rPr>
        <w:t>Libertarian candidate Gary Johnson will garner just 0.4 Electoral College votes despite winning 8.2 percent of the popular vote</w:t>
      </w:r>
      <w:r w:rsidRPr="00421118">
        <w:rPr>
          <w:rFonts w:asciiTheme="minorHAnsi" w:hAnsiTheme="minorHAnsi"/>
        </w:rPr>
        <w:t xml:space="preserve">. Clinton still leads in 538's polls-plus model, </w:t>
      </w:r>
      <w:r w:rsidRPr="00421118">
        <w:rPr>
          <w:rFonts w:asciiTheme="minorHAnsi" w:hAnsiTheme="minorHAnsi"/>
          <w:u w:val="single"/>
        </w:rPr>
        <w:t>Silver notes, as it accounts for any post-convention bounces that are likely to fade</w:t>
      </w:r>
      <w:r w:rsidRPr="00421118">
        <w:rPr>
          <w:rFonts w:asciiTheme="minorHAnsi" w:hAnsiTheme="minorHAnsi"/>
        </w:rPr>
        <w:t>. "It's not Trump's convention bounce per se that should worry Dems. That's pretty normal. It's how it became so close to begin with," Silver tweeted. "</w:t>
      </w:r>
      <w:r w:rsidRPr="00421118">
        <w:rPr>
          <w:rFonts w:asciiTheme="minorHAnsi" w:hAnsiTheme="minorHAnsi"/>
          <w:u w:val="single"/>
        </w:rPr>
        <w:t>Trump trailed by around 3 points in our forecasts a week ago. Typical convention bounce is 4 points. So you end up at Trump +1 or so."</w:t>
      </w:r>
      <w:r w:rsidRPr="00421118">
        <w:rPr>
          <w:rFonts w:asciiTheme="minorHAnsi" w:hAnsiTheme="minorHAnsi"/>
        </w:rPr>
        <w:t xml:space="preserve"> </w:t>
      </w:r>
      <w:r w:rsidRPr="00421118">
        <w:rPr>
          <w:rFonts w:asciiTheme="minorHAnsi" w:hAnsiTheme="minorHAnsi"/>
          <w:u w:val="single"/>
        </w:rPr>
        <w:t>"</w:t>
      </w:r>
      <w:r w:rsidRPr="00421118">
        <w:rPr>
          <w:rFonts w:asciiTheme="minorHAnsi" w:hAnsiTheme="minorHAnsi"/>
          <w:highlight w:val="yellow"/>
          <w:u w:val="single"/>
        </w:rPr>
        <w:t>Don't think people are really grasping how plausible it is that Trump could become president</w:t>
      </w:r>
      <w:r w:rsidRPr="00421118">
        <w:rPr>
          <w:rFonts w:asciiTheme="minorHAnsi" w:hAnsiTheme="minorHAnsi"/>
          <w:u w:val="single"/>
        </w:rPr>
        <w:t>. It's a close election right now," he warned last week</w:t>
      </w:r>
      <w:r w:rsidR="00986491" w:rsidRPr="00421118">
        <w:rPr>
          <w:rFonts w:asciiTheme="minorHAnsi" w:hAnsiTheme="minorHAnsi"/>
          <w:u w:val="single"/>
        </w:rPr>
        <w:t>.</w:t>
      </w:r>
    </w:p>
    <w:p w14:paraId="49781C55" w14:textId="77777777" w:rsidR="005B0643" w:rsidRPr="00421118" w:rsidRDefault="005B0643" w:rsidP="005B0643">
      <w:pPr>
        <w:pStyle w:val="Heading4"/>
        <w:rPr>
          <w:rFonts w:asciiTheme="minorHAnsi" w:hAnsiTheme="minorHAnsi"/>
        </w:rPr>
      </w:pPr>
      <w:r w:rsidRPr="00421118">
        <w:rPr>
          <w:rFonts w:asciiTheme="minorHAnsi" w:hAnsiTheme="minorHAnsi"/>
        </w:rPr>
        <w:t>Trump wins – GOP unity &amp; RNC</w:t>
      </w:r>
    </w:p>
    <w:p w14:paraId="1FE3B6E2" w14:textId="77777777" w:rsidR="005B0643" w:rsidRPr="00421118" w:rsidRDefault="005B0643" w:rsidP="005B0643">
      <w:pPr>
        <w:rPr>
          <w:rStyle w:val="Style13ptBold"/>
          <w:rFonts w:asciiTheme="minorHAnsi" w:hAnsiTheme="minorHAnsi"/>
          <w:b w:val="0"/>
          <w:sz w:val="18"/>
          <w:szCs w:val="18"/>
        </w:rPr>
      </w:pPr>
      <w:proofErr w:type="spellStart"/>
      <w:r w:rsidRPr="00421118">
        <w:rPr>
          <w:rStyle w:val="Style13ptBold"/>
          <w:rFonts w:asciiTheme="minorHAnsi" w:hAnsiTheme="minorHAnsi"/>
        </w:rPr>
        <w:t>Agiesta</w:t>
      </w:r>
      <w:proofErr w:type="spellEnd"/>
      <w:r w:rsidRPr="00421118">
        <w:rPr>
          <w:rStyle w:val="Style13ptBold"/>
          <w:rFonts w:asciiTheme="minorHAnsi" w:hAnsiTheme="minorHAnsi"/>
        </w:rPr>
        <w:t xml:space="preserve"> 7/25 </w:t>
      </w:r>
      <w:r w:rsidRPr="00421118">
        <w:rPr>
          <w:rStyle w:val="Style13ptBold"/>
          <w:rFonts w:asciiTheme="minorHAnsi" w:hAnsiTheme="minorHAnsi"/>
          <w:b w:val="0"/>
          <w:sz w:val="18"/>
          <w:szCs w:val="18"/>
        </w:rPr>
        <w:t xml:space="preserve">(Jennifer </w:t>
      </w:r>
      <w:proofErr w:type="spellStart"/>
      <w:r w:rsidRPr="00421118">
        <w:rPr>
          <w:rStyle w:val="Style13ptBold"/>
          <w:rFonts w:asciiTheme="minorHAnsi" w:hAnsiTheme="minorHAnsi"/>
          <w:b w:val="0"/>
          <w:sz w:val="18"/>
          <w:szCs w:val="18"/>
        </w:rPr>
        <w:t>Agiesta</w:t>
      </w:r>
      <w:proofErr w:type="spellEnd"/>
      <w:r w:rsidRPr="00421118">
        <w:rPr>
          <w:rStyle w:val="Style13ptBold"/>
          <w:rFonts w:asciiTheme="minorHAnsi" w:hAnsiTheme="minorHAnsi"/>
          <w:b w:val="0"/>
          <w:sz w:val="18"/>
          <w:szCs w:val="18"/>
        </w:rPr>
        <w:t xml:space="preserve"> is Director of Polling and Election Analytics at CNN. “Donald Trump bounces into the lead” </w:t>
      </w:r>
      <w:hyperlink r:id="rId15" w:history="1">
        <w:r w:rsidRPr="00421118">
          <w:rPr>
            <w:rStyle w:val="Hyperlink"/>
            <w:rFonts w:asciiTheme="minorHAnsi" w:hAnsiTheme="minorHAnsi"/>
            <w:sz w:val="18"/>
            <w:szCs w:val="18"/>
          </w:rPr>
          <w:t>http://www.cnn.com/2016/07/25/politics/donald-trump-hillary-clinton-poll/index.html</w:t>
        </w:r>
      </w:hyperlink>
      <w:r w:rsidRPr="00421118">
        <w:rPr>
          <w:rStyle w:val="Style13ptBold"/>
          <w:rFonts w:asciiTheme="minorHAnsi" w:hAnsiTheme="minorHAnsi"/>
          <w:b w:val="0"/>
          <w:sz w:val="18"/>
          <w:szCs w:val="18"/>
        </w:rPr>
        <w:t xml:space="preserve"> ) MARCUS</w:t>
      </w:r>
    </w:p>
    <w:p w14:paraId="7DEBB2F2" w14:textId="77777777" w:rsidR="005B0643" w:rsidRPr="00421118" w:rsidRDefault="005B0643" w:rsidP="005B0643">
      <w:pPr>
        <w:rPr>
          <w:rFonts w:asciiTheme="minorHAnsi" w:hAnsiTheme="minorHAnsi"/>
          <w:u w:val="single"/>
        </w:rPr>
      </w:pPr>
      <w:r w:rsidRPr="00421118">
        <w:rPr>
          <w:rFonts w:asciiTheme="minorHAnsi" w:hAnsiTheme="minorHAnsi"/>
          <w:u w:val="single"/>
        </w:rPr>
        <w:t xml:space="preserve">The bounce is back. </w:t>
      </w:r>
      <w:r w:rsidRPr="00421118">
        <w:rPr>
          <w:rFonts w:asciiTheme="minorHAnsi" w:hAnsiTheme="minorHAnsi"/>
          <w:highlight w:val="yellow"/>
          <w:u w:val="single"/>
        </w:rPr>
        <w:t>Donald Trump comes out of his convention ahead of Hillary Clinton in the race for the White House, topping her 44% to 39%</w:t>
      </w:r>
      <w:r w:rsidRPr="00421118">
        <w:rPr>
          <w:rFonts w:asciiTheme="minorHAnsi" w:hAnsiTheme="minorHAnsi"/>
          <w:u w:val="single"/>
        </w:rPr>
        <w:t xml:space="preserve"> in a four-way matchup including Gary Johnson (9%) and Jill Stein (3%) and by three points in a two-way head-to-head, 48% to 45%.</w:t>
      </w:r>
      <w:r w:rsidRPr="00421118">
        <w:rPr>
          <w:rFonts w:asciiTheme="minorHAnsi" w:hAnsiTheme="minorHAnsi"/>
        </w:rPr>
        <w:t xml:space="preserve"> </w:t>
      </w:r>
      <w:r w:rsidRPr="00421118">
        <w:rPr>
          <w:rFonts w:asciiTheme="minorHAnsi" w:hAnsiTheme="minorHAnsi"/>
          <w:u w:val="single"/>
        </w:rPr>
        <w:t xml:space="preserve">That latter finding represents a 6-point convention bounce for Trump, which are traditionally measured in two-way matchups. </w:t>
      </w:r>
      <w:r w:rsidRPr="00421118">
        <w:rPr>
          <w:rFonts w:asciiTheme="minorHAnsi" w:hAnsiTheme="minorHAnsi"/>
          <w:highlight w:val="yellow"/>
          <w:u w:val="single"/>
        </w:rPr>
        <w:t>There hasn't been a significant post-convention bounce in CNN's polling since 2000</w:t>
      </w:r>
      <w:r w:rsidRPr="00421118">
        <w:rPr>
          <w:rFonts w:asciiTheme="minorHAnsi" w:hAnsiTheme="minorHAnsi"/>
          <w:u w:val="single"/>
        </w:rPr>
        <w:t>.</w:t>
      </w:r>
      <w:r w:rsidRPr="00421118">
        <w:rPr>
          <w:rFonts w:asciiTheme="minorHAnsi" w:hAnsiTheme="minorHAnsi"/>
        </w:rPr>
        <w:t xml:space="preserve"> That year Al Gore and George W. Bush both boosted their numbers by an identical 8 points post-convention before ultimately battling all the way to the Supreme Court. </w:t>
      </w:r>
      <w:r w:rsidRPr="00421118">
        <w:rPr>
          <w:rFonts w:asciiTheme="minorHAnsi" w:hAnsiTheme="minorHAnsi"/>
          <w:u w:val="single"/>
        </w:rPr>
        <w:t>National polls don't have a large enough sample to accurately reflect the state of play in key battlegrounds, and there is little information thus far on how Trump's convention performance has affected the presidential race state-by-state</w:t>
      </w:r>
      <w:r w:rsidRPr="00421118">
        <w:rPr>
          <w:rFonts w:asciiTheme="minorHAnsi" w:hAnsiTheme="minorHAnsi"/>
        </w:rPr>
        <w:t xml:space="preserve">. The new findings mark Trump's best showing in a CNN/ORC Poll against Clinton since September 2015. </w:t>
      </w:r>
      <w:r w:rsidRPr="00421118">
        <w:rPr>
          <w:rFonts w:asciiTheme="minorHAnsi" w:hAnsiTheme="minorHAnsi"/>
          <w:highlight w:val="yellow"/>
          <w:u w:val="single"/>
        </w:rPr>
        <w:t xml:space="preserve">Trump's new edge rests largely on increased support among independents, 43% of </w:t>
      </w:r>
      <w:proofErr w:type="gramStart"/>
      <w:r w:rsidRPr="00421118">
        <w:rPr>
          <w:rFonts w:asciiTheme="minorHAnsi" w:hAnsiTheme="minorHAnsi"/>
          <w:highlight w:val="yellow"/>
          <w:u w:val="single"/>
        </w:rPr>
        <w:t>whom</w:t>
      </w:r>
      <w:proofErr w:type="gramEnd"/>
      <w:r w:rsidRPr="00421118">
        <w:rPr>
          <w:rFonts w:asciiTheme="minorHAnsi" w:hAnsiTheme="minorHAnsi"/>
          <w:highlight w:val="yellow"/>
          <w:u w:val="single"/>
        </w:rPr>
        <w:t xml:space="preserve"> said that Trump's convention in Cleveland left them more likely to back him, while 41% were dissuaded</w:t>
      </w:r>
      <w:r w:rsidRPr="00421118">
        <w:rPr>
          <w:rFonts w:asciiTheme="minorHAnsi" w:hAnsiTheme="minorHAnsi"/>
        </w:rPr>
        <w:t xml:space="preserve">. Pre-convention, independents split 34% Clinton to 31% Trump, with sizable numbers behind Johnson (22%) and Stein (10%). Now, 46% say they back Trump, 28% Clinton, 15% Johnson and 4% Stein. Donald Trump's plan to win the week </w:t>
      </w:r>
      <w:proofErr w:type="gramStart"/>
      <w:r w:rsidRPr="00421118">
        <w:rPr>
          <w:rFonts w:asciiTheme="minorHAnsi" w:hAnsiTheme="minorHAnsi"/>
        </w:rPr>
        <w:t>The</w:t>
      </w:r>
      <w:proofErr w:type="gramEnd"/>
      <w:r w:rsidRPr="00421118">
        <w:rPr>
          <w:rFonts w:asciiTheme="minorHAnsi" w:hAnsiTheme="minorHAnsi"/>
        </w:rPr>
        <w:t xml:space="preserve"> poll also reflects a sharpening of the education divide among whites that has been prevalent throughout the campaign. </w:t>
      </w:r>
      <w:r w:rsidRPr="00421118">
        <w:rPr>
          <w:rFonts w:asciiTheme="minorHAnsi" w:hAnsiTheme="minorHAnsi"/>
          <w:u w:val="single"/>
        </w:rPr>
        <w:t xml:space="preserve">Among white voters with college degrees, Clinton actually gained ground compared with pre-convention results, going from an even 40% to 40% split to a 44% to 39% edge over Trump. That while </w:t>
      </w:r>
      <w:r w:rsidRPr="00421118">
        <w:rPr>
          <w:rFonts w:asciiTheme="minorHAnsi" w:hAnsiTheme="minorHAnsi"/>
          <w:highlight w:val="yellow"/>
          <w:u w:val="single"/>
        </w:rPr>
        <w:t>Trump expanded his lead with white voters</w:t>
      </w:r>
      <w:r w:rsidRPr="00421118">
        <w:rPr>
          <w:rFonts w:asciiTheme="minorHAnsi" w:hAnsiTheme="minorHAnsi"/>
          <w:u w:val="single"/>
        </w:rPr>
        <w:t xml:space="preserve"> who do not hold a college degree from a 51% to 31% lead before the convention to a 62% to 23% lead now</w:t>
      </w:r>
      <w:r w:rsidRPr="00421118">
        <w:rPr>
          <w:rFonts w:asciiTheme="minorHAnsi" w:hAnsiTheme="minorHAnsi"/>
        </w:rPr>
        <w:t xml:space="preserve">. CNN Politics app Beyond boosting his overall support, Trump's favorability rating is also on the rise (46% of registered voters say they have a positive view, up from 39% pre-convention), while his advantage over Clinton on handling top issues climbs. He now holds double-digit margins over Clinton as more trusted on the economy and terrorism. </w:t>
      </w:r>
      <w:r w:rsidRPr="00421118">
        <w:rPr>
          <w:rFonts w:asciiTheme="minorHAnsi" w:hAnsiTheme="minorHAnsi"/>
          <w:highlight w:val="yellow"/>
          <w:u w:val="single"/>
        </w:rPr>
        <w:t>Trump also cut into Clinton's edge on managing foreign policy</w:t>
      </w:r>
      <w:r w:rsidRPr="00421118">
        <w:rPr>
          <w:rFonts w:asciiTheme="minorHAnsi" w:hAnsiTheme="minorHAnsi"/>
          <w:u w:val="single"/>
        </w:rPr>
        <w:t xml:space="preserve"> (50% said they trusted her more, down from 57% pre-convention).</w:t>
      </w:r>
      <w:r w:rsidRPr="00421118">
        <w:rPr>
          <w:rFonts w:asciiTheme="minorHAnsi" w:hAnsiTheme="minorHAnsi"/>
        </w:rPr>
        <w:t xml:space="preserve"> </w:t>
      </w:r>
      <w:r w:rsidRPr="00421118">
        <w:rPr>
          <w:rFonts w:asciiTheme="minorHAnsi" w:hAnsiTheme="minorHAnsi"/>
          <w:u w:val="single"/>
        </w:rPr>
        <w:t>The convention also helped Trump make strides in his personal image</w:t>
      </w:r>
      <w:r w:rsidRPr="00421118">
        <w:rPr>
          <w:rFonts w:asciiTheme="minorHAnsi" w:hAnsiTheme="minorHAnsi"/>
          <w:highlight w:val="yellow"/>
          <w:u w:val="single"/>
        </w:rPr>
        <w:t>. A majority (52%) now say Trump is running for president for the good of the country</w:t>
      </w:r>
      <w:r w:rsidRPr="00421118">
        <w:rPr>
          <w:rFonts w:asciiTheme="minorHAnsi" w:hAnsiTheme="minorHAnsi"/>
          <w:u w:val="single"/>
        </w:rPr>
        <w:t xml:space="preserve"> rather than personal gain, just </w:t>
      </w:r>
      <w:r w:rsidRPr="00421118">
        <w:rPr>
          <w:rFonts w:asciiTheme="minorHAnsi" w:hAnsiTheme="minorHAnsi"/>
          <w:highlight w:val="yellow"/>
          <w:u w:val="single"/>
        </w:rPr>
        <w:t>44% say the same about Clinton</w:t>
      </w:r>
      <w:r w:rsidRPr="00421118">
        <w:rPr>
          <w:rFonts w:asciiTheme="minorHAnsi" w:hAnsiTheme="minorHAnsi"/>
          <w:u w:val="single"/>
        </w:rPr>
        <w:t>.</w:t>
      </w:r>
      <w:r w:rsidRPr="00421118">
        <w:rPr>
          <w:rFonts w:asciiTheme="minorHAnsi" w:hAnsiTheme="minorHAnsi"/>
        </w:rPr>
        <w:t xml:space="preserve"> He's increased the share who call him honest and trustworthy (from 38% to 43%), and who would be proud to have him as president (from 32% to 39%). And nearly half now say he's in touch with the problems ordinary Americans face in their daily lives (46% say so, 37% did before the convention</w:t>
      </w:r>
      <w:r w:rsidRPr="00421118">
        <w:rPr>
          <w:rFonts w:asciiTheme="minorHAnsi" w:hAnsiTheme="minorHAnsi"/>
          <w:u w:val="single"/>
        </w:rPr>
        <w:t>). Despite Democratic criticism of the Republican convention's message as divisive</w:t>
      </w:r>
      <w:r w:rsidRPr="00421118">
        <w:rPr>
          <w:rFonts w:asciiTheme="minorHAnsi" w:hAnsiTheme="minorHAnsi"/>
          <w:highlight w:val="yellow"/>
          <w:u w:val="single"/>
        </w:rPr>
        <w:t xml:space="preserve">, the </w:t>
      </w:r>
      <w:proofErr w:type="gramStart"/>
      <w:r w:rsidRPr="00421118">
        <w:rPr>
          <w:rFonts w:asciiTheme="minorHAnsi" w:hAnsiTheme="minorHAnsi"/>
          <w:highlight w:val="yellow"/>
          <w:u w:val="single"/>
        </w:rPr>
        <w:t>percentage who say</w:t>
      </w:r>
      <w:proofErr w:type="gramEnd"/>
      <w:r w:rsidRPr="00421118">
        <w:rPr>
          <w:rFonts w:asciiTheme="minorHAnsi" w:hAnsiTheme="minorHAnsi"/>
          <w:highlight w:val="yellow"/>
          <w:u w:val="single"/>
        </w:rPr>
        <w:t xml:space="preserve"> Trump will unite the country rather than divide it has increased to 42%, compared with 34% pre-convention</w:t>
      </w:r>
      <w:r w:rsidRPr="00421118">
        <w:rPr>
          <w:rFonts w:asciiTheme="minorHAnsi" w:hAnsiTheme="minorHAnsi"/>
        </w:rPr>
        <w:t xml:space="preserve">. Clinton's ratings on these same measures took a hit, though in most cases her drop-off was not quite as large as Trump's gain. </w:t>
      </w:r>
      <w:r w:rsidRPr="00421118">
        <w:rPr>
          <w:rFonts w:asciiTheme="minorHAnsi" w:hAnsiTheme="minorHAnsi"/>
          <w:u w:val="single"/>
        </w:rPr>
        <w:t>Perhaps most troubling for the Clinton supporters gathering in Philadelphia this week</w:t>
      </w:r>
      <w:r w:rsidRPr="00421118">
        <w:rPr>
          <w:rFonts w:asciiTheme="minorHAnsi" w:hAnsiTheme="minorHAnsi"/>
          <w:highlight w:val="yellow"/>
          <w:u w:val="single"/>
        </w:rPr>
        <w:t>: 68% now say Clinton is not honest and trustworthy</w:t>
      </w:r>
      <w:r w:rsidRPr="00421118">
        <w:rPr>
          <w:rFonts w:asciiTheme="minorHAnsi" w:hAnsiTheme="minorHAnsi"/>
          <w:u w:val="single"/>
        </w:rPr>
        <w:t>, her worst rating on that measure in CNN/ORC polling</w:t>
      </w:r>
      <w:r w:rsidRPr="00421118">
        <w:rPr>
          <w:rFonts w:asciiTheme="minorHAnsi" w:hAnsiTheme="minorHAnsi"/>
        </w:rPr>
        <w:t xml:space="preserve">. Those positives for Trump come despite some sharply negative reviews for the convention itself. Almost 6 in 10 (58%) said the Republican convention spent too much time attacking Democrats, and 18% called Trump's speech "terrible," the highest by far since CNN started began the question in 1996. Still, 40% called the speech excellent or good and about half of voters (45%) said Trump's speech reflected the way they feel about things in the U.S. today; 48% said it did not reflect their views. Clinton campaign manager Robby </w:t>
      </w:r>
      <w:proofErr w:type="spellStart"/>
      <w:r w:rsidRPr="00421118">
        <w:rPr>
          <w:rFonts w:asciiTheme="minorHAnsi" w:hAnsiTheme="minorHAnsi"/>
        </w:rPr>
        <w:t>Mook</w:t>
      </w:r>
      <w:proofErr w:type="spellEnd"/>
      <w:r w:rsidRPr="00421118">
        <w:rPr>
          <w:rFonts w:asciiTheme="minorHAnsi" w:hAnsiTheme="minorHAnsi"/>
        </w:rPr>
        <w:t xml:space="preserve"> downplayed the CNN/ORC Poll </w:t>
      </w:r>
      <w:proofErr w:type="gramStart"/>
      <w:r w:rsidRPr="00421118">
        <w:rPr>
          <w:rFonts w:asciiTheme="minorHAnsi" w:hAnsiTheme="minorHAnsi"/>
        </w:rPr>
        <w:t>Friday ,</w:t>
      </w:r>
      <w:proofErr w:type="gramEnd"/>
      <w:r w:rsidRPr="00421118">
        <w:rPr>
          <w:rFonts w:asciiTheme="minorHAnsi" w:hAnsiTheme="minorHAnsi"/>
        </w:rPr>
        <w:t xml:space="preserve"> which gives Trump an edge coming out of the Republican convention. He said Trump didn't win over persuadable voters, but simply shored up his base. "It was just an angry mob," </w:t>
      </w:r>
      <w:proofErr w:type="spellStart"/>
      <w:r w:rsidRPr="00421118">
        <w:rPr>
          <w:rFonts w:asciiTheme="minorHAnsi" w:hAnsiTheme="minorHAnsi"/>
        </w:rPr>
        <w:t>Mook</w:t>
      </w:r>
      <w:proofErr w:type="spellEnd"/>
      <w:r w:rsidRPr="00421118">
        <w:rPr>
          <w:rFonts w:asciiTheme="minorHAnsi" w:hAnsiTheme="minorHAnsi"/>
        </w:rPr>
        <w:t xml:space="preserve"> told reporters at a Bloomberg Politics breakfast in Philadelphia. A better measure, he said, will come when both conventions are over. Viewers guide to the Democratic convention </w:t>
      </w:r>
      <w:r w:rsidRPr="00421118">
        <w:rPr>
          <w:rFonts w:asciiTheme="minorHAnsi" w:hAnsiTheme="minorHAnsi"/>
          <w:u w:val="single"/>
        </w:rPr>
        <w:t>The public rendered a split decision on whether the convention made them more or less likely to back Trump, 42% said more likely while 44% said less so, but the shift in voter preferences suggests the "more likely" side carried more weight</w:t>
      </w:r>
      <w:r w:rsidRPr="00421118">
        <w:rPr>
          <w:rFonts w:asciiTheme="minorHAnsi" w:hAnsiTheme="minorHAnsi"/>
        </w:rPr>
        <w:t xml:space="preserve">. And most came away feeling ready to decide about Trump's fitness for the job: </w:t>
      </w:r>
      <w:r w:rsidRPr="00421118">
        <w:rPr>
          <w:rFonts w:asciiTheme="minorHAnsi" w:hAnsiTheme="minorHAnsi"/>
          <w:u w:val="single"/>
        </w:rPr>
        <w:t xml:space="preserve">78% say they already know enough to know whether he'd be a good president. Another 20% think they need more information. </w:t>
      </w:r>
    </w:p>
    <w:p w14:paraId="563CEC9E" w14:textId="77777777" w:rsidR="005B0643" w:rsidRPr="00421118" w:rsidRDefault="005B0643" w:rsidP="005B0643">
      <w:pPr>
        <w:pStyle w:val="Heading4"/>
        <w:rPr>
          <w:rFonts w:asciiTheme="minorHAnsi" w:hAnsiTheme="minorHAnsi"/>
        </w:rPr>
      </w:pPr>
      <w:r w:rsidRPr="00421118">
        <w:rPr>
          <w:rFonts w:asciiTheme="minorHAnsi" w:hAnsiTheme="minorHAnsi"/>
        </w:rPr>
        <w:t>Trump wins – 5 warrants</w:t>
      </w:r>
    </w:p>
    <w:p w14:paraId="7A4E493A" w14:textId="77777777" w:rsidR="005B0643" w:rsidRPr="00421118" w:rsidRDefault="005B0643" w:rsidP="005B0643">
      <w:pPr>
        <w:rPr>
          <w:rStyle w:val="Style13ptBold"/>
          <w:rFonts w:asciiTheme="minorHAnsi" w:hAnsiTheme="minorHAnsi"/>
          <w:b w:val="0"/>
          <w:sz w:val="18"/>
          <w:szCs w:val="18"/>
        </w:rPr>
      </w:pPr>
      <w:r w:rsidRPr="00421118">
        <w:rPr>
          <w:rStyle w:val="Style13ptBold"/>
          <w:rFonts w:asciiTheme="minorHAnsi" w:hAnsiTheme="minorHAnsi"/>
        </w:rPr>
        <w:t xml:space="preserve">Moore 7/22 </w:t>
      </w:r>
      <w:r w:rsidRPr="00421118">
        <w:rPr>
          <w:rStyle w:val="Style13ptBold"/>
          <w:rFonts w:asciiTheme="minorHAnsi" w:hAnsiTheme="minorHAnsi"/>
          <w:b w:val="0"/>
          <w:sz w:val="18"/>
          <w:szCs w:val="18"/>
        </w:rPr>
        <w:t xml:space="preserve">(Michael Moore earned the label of America's No. 1 selling nonfiction author, with such books as "Stupid White Men and Other Sorry Excuses for the State of the Nation," and "Dude, Where's My Country." No other author has spent more weeks on the New York Times hardcover non-fiction list from 2002-04 than Michael Moore. "Stupid White Men" was also awarded Britain's top book honor, "British Book of the Year," the first time the award has been bestowed on an American author. “5 Reasons Why Trump Will Win” – </w:t>
      </w:r>
      <w:proofErr w:type="spellStart"/>
      <w:r w:rsidRPr="00421118">
        <w:rPr>
          <w:rStyle w:val="Style13ptBold"/>
          <w:rFonts w:asciiTheme="minorHAnsi" w:hAnsiTheme="minorHAnsi"/>
          <w:b w:val="0"/>
          <w:sz w:val="18"/>
          <w:szCs w:val="18"/>
        </w:rPr>
        <w:t>Huffpost</w:t>
      </w:r>
      <w:proofErr w:type="spellEnd"/>
      <w:r w:rsidRPr="00421118">
        <w:rPr>
          <w:rStyle w:val="Style13ptBold"/>
          <w:rFonts w:asciiTheme="minorHAnsi" w:hAnsiTheme="minorHAnsi"/>
          <w:b w:val="0"/>
          <w:sz w:val="18"/>
          <w:szCs w:val="18"/>
        </w:rPr>
        <w:t xml:space="preserve"> </w:t>
      </w:r>
      <w:hyperlink r:id="rId16" w:history="1">
        <w:r w:rsidRPr="00421118">
          <w:rPr>
            <w:rStyle w:val="Hyperlink"/>
            <w:rFonts w:asciiTheme="minorHAnsi" w:hAnsiTheme="minorHAnsi"/>
            <w:sz w:val="18"/>
            <w:szCs w:val="18"/>
          </w:rPr>
          <w:t>http://www.huffingtonpost.com/michael-moore/5-reasons-why-trump-will-_b_11156794.html</w:t>
        </w:r>
      </w:hyperlink>
      <w:r w:rsidRPr="00421118">
        <w:rPr>
          <w:rStyle w:val="Style13ptBold"/>
          <w:rFonts w:asciiTheme="minorHAnsi" w:hAnsiTheme="minorHAnsi"/>
          <w:b w:val="0"/>
          <w:sz w:val="18"/>
          <w:szCs w:val="18"/>
        </w:rPr>
        <w:t xml:space="preserve"> ) MARCUS</w:t>
      </w:r>
    </w:p>
    <w:p w14:paraId="285C427D" w14:textId="77777777" w:rsidR="005B0643" w:rsidRPr="00421118" w:rsidRDefault="005B0643" w:rsidP="005B0643">
      <w:pPr>
        <w:rPr>
          <w:rFonts w:asciiTheme="minorHAnsi" w:hAnsiTheme="minorHAnsi"/>
        </w:rPr>
      </w:pPr>
      <w:r w:rsidRPr="00421118">
        <w:rPr>
          <w:rFonts w:asciiTheme="minorHAnsi" w:hAnsiTheme="minorHAnsi"/>
        </w:rPr>
        <w:t>Here are the 5 reasons Trump is going to win: 1</w:t>
      </w:r>
      <w:r w:rsidRPr="00421118">
        <w:rPr>
          <w:rFonts w:asciiTheme="minorHAnsi" w:hAnsiTheme="minorHAnsi"/>
          <w:highlight w:val="yellow"/>
          <w:u w:val="single"/>
        </w:rPr>
        <w:t>. Midwest Math, or Welcome to Our Rust Belt Brexit.</w:t>
      </w:r>
      <w:r w:rsidRPr="00421118">
        <w:rPr>
          <w:rFonts w:asciiTheme="minorHAnsi" w:hAnsiTheme="minorHAnsi"/>
        </w:rPr>
        <w:t xml:space="preserve"> I believe </w:t>
      </w:r>
      <w:r w:rsidRPr="00421118">
        <w:rPr>
          <w:rFonts w:asciiTheme="minorHAnsi" w:hAnsiTheme="minorHAnsi"/>
          <w:highlight w:val="yellow"/>
          <w:u w:val="single"/>
        </w:rPr>
        <w:t>Trump is going to focus much of his attention on the four blue states</w:t>
      </w:r>
      <w:r w:rsidRPr="00421118">
        <w:rPr>
          <w:rFonts w:asciiTheme="minorHAnsi" w:hAnsiTheme="minorHAnsi"/>
          <w:u w:val="single"/>
        </w:rPr>
        <w:t xml:space="preserve"> in the rustbelt of the upper Great Lakes - </w:t>
      </w:r>
      <w:r w:rsidRPr="00421118">
        <w:rPr>
          <w:rFonts w:asciiTheme="minorHAnsi" w:hAnsiTheme="minorHAnsi"/>
          <w:highlight w:val="yellow"/>
          <w:u w:val="single"/>
        </w:rPr>
        <w:t>Michigan, Ohio, Pennsylvania and Wisconsin</w:t>
      </w:r>
      <w:r w:rsidRPr="00421118">
        <w:rPr>
          <w:rFonts w:asciiTheme="minorHAnsi" w:hAnsiTheme="minorHAnsi"/>
        </w:rPr>
        <w:t xml:space="preserve">. Four traditionally Democratic states - but each of them have elected a Republican governor since 2010 (only Pennsylvania has now finally elected a Democrat). In the Michigan primary in March, more Michiganders came out to vote for the Republicans (1.32 million) that the Democrats (1.19 million). </w:t>
      </w:r>
      <w:r w:rsidRPr="00421118">
        <w:rPr>
          <w:rFonts w:asciiTheme="minorHAnsi" w:hAnsiTheme="minorHAnsi"/>
          <w:highlight w:val="yellow"/>
          <w:u w:val="single"/>
        </w:rPr>
        <w:t>Trump is ahead of Hillary in the latest polls in Pennsylvania</w:t>
      </w:r>
      <w:r w:rsidRPr="00421118">
        <w:rPr>
          <w:rFonts w:asciiTheme="minorHAnsi" w:hAnsiTheme="minorHAnsi"/>
          <w:u w:val="single"/>
        </w:rPr>
        <w:t xml:space="preserve"> and tied with her in Ohio. Tied? How can the race be this close after everything Trump has said and done? Well maybe it’s because he’s said (correctly) that the Clintons’ support of NAFTA helped to destroy the industrial states of the Upper Midwest.</w:t>
      </w:r>
      <w:r w:rsidRPr="00421118">
        <w:rPr>
          <w:rFonts w:asciiTheme="minorHAnsi" w:hAnsiTheme="minorHAnsi"/>
        </w:rPr>
        <w:t xml:space="preserve"> </w:t>
      </w:r>
      <w:r w:rsidRPr="00421118">
        <w:rPr>
          <w:rFonts w:asciiTheme="minorHAnsi" w:hAnsiTheme="minorHAnsi"/>
          <w:u w:val="single"/>
        </w:rPr>
        <w:t>Trump is going to hammer Clinton on this and her support of TPP and other trade policies that have royally screwed the people of these four states.</w:t>
      </w:r>
      <w:r w:rsidRPr="00421118">
        <w:rPr>
          <w:rFonts w:asciiTheme="minorHAnsi" w:hAnsiTheme="minorHAnsi"/>
        </w:rPr>
        <w:t xml:space="preserve"> When Trump stood in the shadow of a Ford Motor factory during the Michigan primary, he threatened the corporation that if they did indeed go ahead with their planned closure of that factory and move it to Mexico, he would slap a 35% tariff on any Mexican-built cars shipped back to the United States. It was sweet, sweet music to the ears of the working class of Michigan, and when he tossed in his threat to Apple that he would force them to stop making their iPhones in China and build them here in America, well, hearts swooned and Trump walked away with a big victory that should have gone to the governor next-door, John Kasich. From Green Bay to Pittsburgh, this, my friends, is the middle of England - broken, depressed, struggling, the smokestacks strewn across the countryside with the carcass of what we use to call the Middle Class. Angry, embittered working (and nonworking) people who were lied to by the trickle-down of Reagan and abandoned by Democrats who still try to talk a good line but are really just looking forward to rub one out with a lobbyist from Goldman Sachs who’ll write them nice big check before leaving the room. What happened in the UK with Brexit is going to happen here. Elmer Gantry shows up looking like Boris Johnson and just says whatever shit he can make up to convince the masses that this is their chance! To stick to ALL of them, all who wrecked their American Dream! 2You don’t have to agree with him! You don’t even have to like him! He is your personal Molotov cocktail to throw right into the center of the bastards who did this to you! SEND A MESSAGE! TRUMP IS YOUR MESSENGER! And this is where the math comes in. In 2012, Mitt Romney lost by 64 electoral votes. Add up the electoral votes cast by Michigan, Ohio, Pennsylvania and Wisconsin. It’s 64. All Trump needs to do to win is to carry, as he’s expected to do, the swath of traditional red states from Idaho to Georgia (states that’ll never vote for Hillary Clinton), and then he just needs these four rust belt states. He doesn’t need Florida. He doesn’t need Colorado or Virginia. Just Michigan, Ohio, Pennsylvania and Wisconsin. And that will put him over the top. This is how it will happen in November. </w:t>
      </w:r>
      <w:r w:rsidRPr="00421118">
        <w:rPr>
          <w:rFonts w:asciiTheme="minorHAnsi" w:hAnsiTheme="minorHAnsi"/>
          <w:highlight w:val="yellow"/>
          <w:u w:val="single"/>
        </w:rPr>
        <w:t>2. The Last Stand of the Angry White Man</w:t>
      </w:r>
      <w:r w:rsidRPr="00421118">
        <w:rPr>
          <w:rFonts w:asciiTheme="minorHAnsi" w:hAnsiTheme="minorHAnsi"/>
        </w:rPr>
        <w:t xml:space="preserve">. </w:t>
      </w:r>
      <w:r w:rsidRPr="00421118">
        <w:rPr>
          <w:rFonts w:asciiTheme="minorHAnsi" w:hAnsiTheme="minorHAnsi"/>
          <w:highlight w:val="yellow"/>
          <w:u w:val="single"/>
        </w:rPr>
        <w:t>Our male-dominated, 240-year run of the USA is coming to an end</w:t>
      </w:r>
      <w:r w:rsidRPr="00421118">
        <w:rPr>
          <w:rFonts w:asciiTheme="minorHAnsi" w:hAnsiTheme="minorHAnsi"/>
        </w:rPr>
        <w:t>. A woman is about to take over! How did this happen?! On our watch! There were warning signs, but we ignored them. Nixon, the gender traitor, imposing Title IX on us, the rule that said girls in school should get an equal chance at playing sports. Then they let them fly commercial jets. Before we knew it, Beyoncé stormed on the field at this year’s Super Bowl (our game!) with an army of Black Women, fists raised, declaring that our domination was hereby terminated! Oh, the humanity! That’s a small peek into the mind of the Endangered White Male. There is a sense that the power has slipped out of their hands, that their way of doing things is no longer how things are done. This monster, the “</w:t>
      </w:r>
      <w:proofErr w:type="spellStart"/>
      <w:r w:rsidRPr="00421118">
        <w:rPr>
          <w:rFonts w:asciiTheme="minorHAnsi" w:hAnsiTheme="minorHAnsi"/>
        </w:rPr>
        <w:t>Feminazi</w:t>
      </w:r>
      <w:proofErr w:type="spellEnd"/>
      <w:r w:rsidRPr="00421118">
        <w:rPr>
          <w:rFonts w:asciiTheme="minorHAnsi" w:hAnsiTheme="minorHAnsi"/>
        </w:rPr>
        <w:t xml:space="preserve">,”the thing that as Trump says, “bleeds through her eyes or wherever she bleeds,” has conquered us — and now, after having had to endure eight years of a black man telling us what to do, we’re supposed to just sit back and take eight years of a woman bossing us around? After that it’ll be eight years of the gays in the White House! Then the </w:t>
      </w:r>
      <w:proofErr w:type="spellStart"/>
      <w:r w:rsidRPr="00421118">
        <w:rPr>
          <w:rFonts w:asciiTheme="minorHAnsi" w:hAnsiTheme="minorHAnsi"/>
        </w:rPr>
        <w:t>transgenders</w:t>
      </w:r>
      <w:proofErr w:type="spellEnd"/>
      <w:r w:rsidRPr="00421118">
        <w:rPr>
          <w:rFonts w:asciiTheme="minorHAnsi" w:hAnsiTheme="minorHAnsi"/>
        </w:rPr>
        <w:t xml:space="preserve">! </w:t>
      </w:r>
      <w:r w:rsidRPr="00421118">
        <w:rPr>
          <w:rFonts w:asciiTheme="minorHAnsi" w:hAnsiTheme="minorHAnsi"/>
          <w:highlight w:val="yellow"/>
          <w:u w:val="single"/>
        </w:rPr>
        <w:t>You can see where this is going</w:t>
      </w:r>
      <w:r w:rsidRPr="00421118">
        <w:rPr>
          <w:rFonts w:asciiTheme="minorHAnsi" w:hAnsiTheme="minorHAnsi"/>
        </w:rPr>
        <w:t xml:space="preserve">. By then animals will have been granted human rights and a fuckin’ hamster is going to be running the country. This has to stop! </w:t>
      </w:r>
      <w:r w:rsidRPr="00421118">
        <w:rPr>
          <w:rFonts w:asciiTheme="minorHAnsi" w:hAnsiTheme="minorHAnsi"/>
          <w:highlight w:val="yellow"/>
          <w:u w:val="single"/>
        </w:rPr>
        <w:t>3. The Hillary Problem</w:t>
      </w:r>
      <w:r w:rsidRPr="00421118">
        <w:rPr>
          <w:rFonts w:asciiTheme="minorHAnsi" w:hAnsiTheme="minorHAnsi"/>
          <w:u w:val="single"/>
        </w:rPr>
        <w:t>.</w:t>
      </w:r>
      <w:r w:rsidRPr="00421118">
        <w:rPr>
          <w:rFonts w:asciiTheme="minorHAnsi" w:hAnsiTheme="minorHAnsi"/>
        </w:rPr>
        <w:t xml:space="preserve"> Can we speak honestly, just among ourselves? And before we do, let me state</w:t>
      </w:r>
      <w:r w:rsidRPr="00421118">
        <w:rPr>
          <w:rFonts w:asciiTheme="minorHAnsi" w:hAnsiTheme="minorHAnsi"/>
          <w:u w:val="single"/>
        </w:rPr>
        <w:t xml:space="preserve">, I actually like Hillary - a lot - and I think </w:t>
      </w:r>
      <w:r w:rsidRPr="00421118">
        <w:rPr>
          <w:rFonts w:asciiTheme="minorHAnsi" w:hAnsiTheme="minorHAnsi"/>
          <w:highlight w:val="yellow"/>
          <w:u w:val="single"/>
        </w:rPr>
        <w:t>she has been given a bad rap she doesn’t deserve. But her vote for the Iraq War</w:t>
      </w:r>
      <w:r w:rsidRPr="00421118">
        <w:rPr>
          <w:rFonts w:asciiTheme="minorHAnsi" w:hAnsiTheme="minorHAnsi"/>
          <w:u w:val="single"/>
        </w:rPr>
        <w:t xml:space="preserve"> made me promise her that </w:t>
      </w:r>
      <w:r w:rsidRPr="00421118">
        <w:rPr>
          <w:rFonts w:asciiTheme="minorHAnsi" w:hAnsiTheme="minorHAnsi"/>
          <w:highlight w:val="yellow"/>
          <w:u w:val="single"/>
        </w:rPr>
        <w:t>I would never vote for her again</w:t>
      </w:r>
      <w:r w:rsidRPr="00421118">
        <w:rPr>
          <w:rFonts w:asciiTheme="minorHAnsi" w:hAnsiTheme="minorHAnsi"/>
        </w:rPr>
        <w:t xml:space="preserve">. To date, I haven’t broken that promise. For the sake of preventing a proto-fascist from becoming our commander-in-chief, I’m breaking that promise. I sadly believe Clinton will find a way to get us in some kind of military action. She’s a hawk, to the right of Obama. But Trump’s psycho finger will be on The Button, and that is that. Done and done. Let’s face it: Our biggest problem here isn’t Trump - it’s Hillary. She is hugely unpopular </w:t>
      </w:r>
      <w:r w:rsidRPr="00421118">
        <w:rPr>
          <w:rFonts w:asciiTheme="minorHAnsi" w:hAnsiTheme="minorHAnsi"/>
          <w:highlight w:val="yellow"/>
          <w:u w:val="single"/>
        </w:rPr>
        <w:t>— nearly 70% of all voters think she is untrustworthy and dishonest.</w:t>
      </w:r>
      <w:r w:rsidRPr="00421118">
        <w:rPr>
          <w:rFonts w:asciiTheme="minorHAnsi" w:hAnsiTheme="minorHAnsi"/>
        </w:rPr>
        <w:t xml:space="preserve"> She represents the old way of politics, not really believing in anything other than what can get you elected. That’s why she fights against gays getting married one moment, and the next she’s officiating a gay marriage. Young women are among her biggest detractors, which has to hurt considering it’s the sacrifices and the battles that Hillary and other women of her generation endured so that this younger generation would never have to be told by the Barbara Bushes of the world that they should just shut up and go bake some cookies. </w:t>
      </w:r>
      <w:r w:rsidRPr="00421118">
        <w:rPr>
          <w:rFonts w:asciiTheme="minorHAnsi" w:hAnsiTheme="minorHAnsi"/>
          <w:u w:val="single"/>
        </w:rPr>
        <w:t xml:space="preserve">But the kids don’t like her, and not a day goes by that a millennial doesn’t tell me they aren’t voting for her. </w:t>
      </w:r>
      <w:r w:rsidRPr="00421118">
        <w:rPr>
          <w:rFonts w:asciiTheme="minorHAnsi" w:hAnsiTheme="minorHAnsi"/>
          <w:highlight w:val="yellow"/>
          <w:u w:val="single"/>
        </w:rPr>
        <w:t>No Democrat</w:t>
      </w:r>
      <w:r w:rsidRPr="00421118">
        <w:rPr>
          <w:rFonts w:asciiTheme="minorHAnsi" w:hAnsiTheme="minorHAnsi"/>
          <w:u w:val="single"/>
        </w:rPr>
        <w:t xml:space="preserve">, and certainly </w:t>
      </w:r>
      <w:r w:rsidRPr="00421118">
        <w:rPr>
          <w:rFonts w:asciiTheme="minorHAnsi" w:hAnsiTheme="minorHAnsi"/>
          <w:highlight w:val="yellow"/>
          <w:u w:val="single"/>
        </w:rPr>
        <w:t>no independent, is waking up on November 8th excited to run out and vote for Hillary</w:t>
      </w:r>
      <w:r w:rsidRPr="00421118">
        <w:rPr>
          <w:rFonts w:asciiTheme="minorHAnsi" w:hAnsiTheme="minorHAnsi"/>
        </w:rPr>
        <w:t xml:space="preserve"> the way they did the day Obama became president or when Bernie was on the primary ballot. The enthusiasm just isn’t there. And because this election is going to come down to just one thing — </w:t>
      </w:r>
      <w:proofErr w:type="gramStart"/>
      <w:r w:rsidRPr="00421118">
        <w:rPr>
          <w:rFonts w:asciiTheme="minorHAnsi" w:hAnsiTheme="minorHAnsi"/>
        </w:rPr>
        <w:t>who</w:t>
      </w:r>
      <w:proofErr w:type="gramEnd"/>
      <w:r w:rsidRPr="00421118">
        <w:rPr>
          <w:rFonts w:asciiTheme="minorHAnsi" w:hAnsiTheme="minorHAnsi"/>
        </w:rPr>
        <w:t xml:space="preserve"> drags the most people out of the house and gets them to the polls — Trump right now is in the catbird seat. </w:t>
      </w:r>
      <w:r w:rsidRPr="00421118">
        <w:rPr>
          <w:rFonts w:asciiTheme="minorHAnsi" w:hAnsiTheme="minorHAnsi"/>
          <w:highlight w:val="yellow"/>
          <w:u w:val="single"/>
        </w:rPr>
        <w:t>4. The Depressed Sanders Vote</w:t>
      </w:r>
      <w:r w:rsidRPr="00421118">
        <w:rPr>
          <w:rFonts w:asciiTheme="minorHAnsi" w:hAnsiTheme="minorHAnsi"/>
        </w:rPr>
        <w:t xml:space="preserve">. </w:t>
      </w:r>
      <w:r w:rsidRPr="00421118">
        <w:rPr>
          <w:rFonts w:asciiTheme="minorHAnsi" w:hAnsiTheme="minorHAnsi"/>
          <w:u w:val="single"/>
        </w:rPr>
        <w:t>Stop fretting about Bernie’s supporters not voting for Clinton - we’re voting for Clinton!</w:t>
      </w:r>
      <w:r w:rsidRPr="00421118">
        <w:rPr>
          <w:rFonts w:asciiTheme="minorHAnsi" w:hAnsiTheme="minorHAnsi"/>
        </w:rPr>
        <w:t xml:space="preserve"> The polls already show that more Sanders voters will vote for Hillary this year than the number of Hillary primary voters in ‘08 who then voted for Obama. </w:t>
      </w:r>
      <w:r w:rsidRPr="00421118">
        <w:rPr>
          <w:rFonts w:asciiTheme="minorHAnsi" w:hAnsiTheme="minorHAnsi"/>
          <w:u w:val="single"/>
        </w:rPr>
        <w:t xml:space="preserve">This is not the problem. The fire alarm that should be going off is that while the average Bernie backer will drag him/herself to the polls that day to somewhat reluctantly vote for Hillary, </w:t>
      </w:r>
      <w:r w:rsidRPr="00421118">
        <w:rPr>
          <w:rFonts w:asciiTheme="minorHAnsi" w:hAnsiTheme="minorHAnsi"/>
          <w:highlight w:val="yellow"/>
          <w:u w:val="single"/>
        </w:rPr>
        <w:t>it will be what’s called a “depressed vote”</w:t>
      </w:r>
      <w:r w:rsidRPr="00421118">
        <w:rPr>
          <w:rFonts w:asciiTheme="minorHAnsi" w:hAnsiTheme="minorHAnsi"/>
          <w:u w:val="single"/>
        </w:rPr>
        <w:t xml:space="preserve"> - </w:t>
      </w:r>
      <w:r w:rsidRPr="00421118">
        <w:rPr>
          <w:rFonts w:asciiTheme="minorHAnsi" w:hAnsiTheme="minorHAnsi"/>
          <w:highlight w:val="yellow"/>
          <w:u w:val="single"/>
        </w:rPr>
        <w:t>meaning the voter doesn’t bring five people to vote with her</w:t>
      </w:r>
      <w:r w:rsidRPr="00421118">
        <w:rPr>
          <w:rFonts w:asciiTheme="minorHAnsi" w:hAnsiTheme="minorHAnsi"/>
          <w:u w:val="single"/>
        </w:rPr>
        <w:t>.</w:t>
      </w:r>
      <w:r w:rsidRPr="00421118">
        <w:rPr>
          <w:rFonts w:asciiTheme="minorHAnsi" w:hAnsiTheme="minorHAnsi"/>
        </w:rPr>
        <w:t xml:space="preserve"> He doesn’t volunteer 10 hours in the month leading up to the election. She never talks in an excited voice when asked why she’s voting for Hillary. </w:t>
      </w:r>
      <w:proofErr w:type="gramStart"/>
      <w:r w:rsidRPr="00421118">
        <w:rPr>
          <w:rFonts w:asciiTheme="minorHAnsi" w:hAnsiTheme="minorHAnsi"/>
          <w:highlight w:val="yellow"/>
          <w:u w:val="single"/>
        </w:rPr>
        <w:t>A depressed voter.</w:t>
      </w:r>
      <w:proofErr w:type="gramEnd"/>
      <w:r w:rsidRPr="00421118">
        <w:rPr>
          <w:rFonts w:asciiTheme="minorHAnsi" w:hAnsiTheme="minorHAnsi"/>
          <w:highlight w:val="yellow"/>
          <w:u w:val="single"/>
        </w:rPr>
        <w:t xml:space="preserve"> Because, when you’re young, you have zero tolerance for phonies and BS.</w:t>
      </w:r>
      <w:r w:rsidRPr="00421118">
        <w:rPr>
          <w:rFonts w:asciiTheme="minorHAnsi" w:hAnsiTheme="minorHAnsi"/>
        </w:rPr>
        <w:t xml:space="preserve"> Returning to the Clinton/Bush era for them is like suddenly having to pay for music, or using MySpace or carrying around one of those big-ass portable phones. They’re not going to vote for Trump; some will vote third party, but many will just stay home. Hillary Clinton is going to have to do something to give them a reason to support her — and picking a moderate, bland-o, middle of the road old white guy as her running mate is not the kind of edgy move that tells </w:t>
      </w:r>
      <w:proofErr w:type="spellStart"/>
      <w:r w:rsidRPr="00421118">
        <w:rPr>
          <w:rFonts w:asciiTheme="minorHAnsi" w:hAnsiTheme="minorHAnsi"/>
        </w:rPr>
        <w:t>millenials</w:t>
      </w:r>
      <w:proofErr w:type="spellEnd"/>
      <w:r w:rsidRPr="00421118">
        <w:rPr>
          <w:rFonts w:asciiTheme="minorHAnsi" w:hAnsiTheme="minorHAnsi"/>
        </w:rPr>
        <w:t xml:space="preserve"> that their vote is important to Hillary. Having two women on the ticket - that was an exciting idea. But then Hillary got scared and has decided to play it safe. This is just one example of how she is killing the youth vote. </w:t>
      </w:r>
      <w:r w:rsidRPr="00421118">
        <w:rPr>
          <w:rFonts w:asciiTheme="minorHAnsi" w:hAnsiTheme="minorHAnsi"/>
          <w:highlight w:val="yellow"/>
          <w:u w:val="single"/>
        </w:rPr>
        <w:t>5. The Jesse Ventura Effect</w:t>
      </w:r>
      <w:r w:rsidRPr="00421118">
        <w:rPr>
          <w:rFonts w:asciiTheme="minorHAnsi" w:hAnsiTheme="minorHAnsi"/>
        </w:rPr>
        <w:t xml:space="preserve">. Finally, </w:t>
      </w:r>
      <w:r w:rsidRPr="00421118">
        <w:rPr>
          <w:rFonts w:asciiTheme="minorHAnsi" w:hAnsiTheme="minorHAnsi"/>
          <w:highlight w:val="yellow"/>
          <w:u w:val="single"/>
        </w:rPr>
        <w:t>do not discount the electorate’s ability to be mischievous or underestimate how any millions fancy themselves as closet anarchists</w:t>
      </w:r>
      <w:r w:rsidRPr="00421118">
        <w:rPr>
          <w:rFonts w:asciiTheme="minorHAnsi" w:hAnsiTheme="minorHAnsi"/>
        </w:rPr>
        <w:t xml:space="preserve"> once they draw the curtain and are all alone in the voting booth. It’s one of the few places left in society where there are no security cameras, no listening devices, no spouses, no kids, no boss, no cops, there’s not even a </w:t>
      </w:r>
      <w:proofErr w:type="spellStart"/>
      <w:r w:rsidRPr="00421118">
        <w:rPr>
          <w:rFonts w:asciiTheme="minorHAnsi" w:hAnsiTheme="minorHAnsi"/>
        </w:rPr>
        <w:t>friggin</w:t>
      </w:r>
      <w:proofErr w:type="spellEnd"/>
      <w:r w:rsidRPr="00421118">
        <w:rPr>
          <w:rFonts w:asciiTheme="minorHAnsi" w:hAnsiTheme="minorHAnsi"/>
        </w:rPr>
        <w:t xml:space="preserve">’ time limit. You can take as long as you need in there and no one can make you do anything. You can push the button and vote a straight party line, or you can write in Mickey Mouse and Donald Duck. There are no rules. And because of that, and the anger that so many have toward a broken political system, </w:t>
      </w:r>
      <w:r w:rsidRPr="00421118">
        <w:rPr>
          <w:rFonts w:asciiTheme="minorHAnsi" w:hAnsiTheme="minorHAnsi"/>
          <w:highlight w:val="yellow"/>
          <w:u w:val="single"/>
        </w:rPr>
        <w:t>millions are going to vote for Trump not because they agree with him, not because they like his bigotry or ego, but just because they can</w:t>
      </w:r>
      <w:r w:rsidRPr="00421118">
        <w:rPr>
          <w:rFonts w:asciiTheme="minorHAnsi" w:hAnsiTheme="minorHAnsi"/>
        </w:rPr>
        <w:t xml:space="preserve">. Just because it will upset the apple cart and make mommy and daddy mad. And in the same way like when you’re standing on the edge of Niagara Falls and your mind wonders for a moment what would that feel like to go over that thing, a lot of people are going to love being in the position of </w:t>
      </w:r>
      <w:proofErr w:type="spellStart"/>
      <w:r w:rsidRPr="00421118">
        <w:rPr>
          <w:rFonts w:asciiTheme="minorHAnsi" w:hAnsiTheme="minorHAnsi"/>
        </w:rPr>
        <w:t>puppetmaster</w:t>
      </w:r>
      <w:proofErr w:type="spellEnd"/>
      <w:r w:rsidRPr="00421118">
        <w:rPr>
          <w:rFonts w:asciiTheme="minorHAnsi" w:hAnsiTheme="minorHAnsi"/>
        </w:rPr>
        <w:t xml:space="preserve"> and plunking down for Trump just to see what that might look like. </w:t>
      </w:r>
      <w:r w:rsidRPr="00421118">
        <w:rPr>
          <w:rFonts w:asciiTheme="minorHAnsi" w:hAnsiTheme="minorHAnsi"/>
          <w:u w:val="single"/>
        </w:rPr>
        <w:t xml:space="preserve">Remember back in the ‘90s when the people of </w:t>
      </w:r>
      <w:r w:rsidRPr="00421118">
        <w:rPr>
          <w:rFonts w:asciiTheme="minorHAnsi" w:hAnsiTheme="minorHAnsi"/>
          <w:highlight w:val="yellow"/>
          <w:u w:val="single"/>
        </w:rPr>
        <w:t>Minnesota elected a professional wrestler as their governor</w:t>
      </w:r>
      <w:r w:rsidRPr="00421118">
        <w:rPr>
          <w:rFonts w:asciiTheme="minorHAnsi" w:hAnsiTheme="minorHAnsi"/>
          <w:u w:val="single"/>
        </w:rPr>
        <w:t>? They didn’t do this because they’re stupid or thought that Jesse Ventura was some sort of statesman or political intellectual</w:t>
      </w:r>
      <w:r w:rsidRPr="00421118">
        <w:rPr>
          <w:rFonts w:asciiTheme="minorHAnsi" w:hAnsiTheme="minorHAnsi"/>
          <w:b/>
          <w:u w:val="single"/>
        </w:rPr>
        <w:t xml:space="preserve">. </w:t>
      </w:r>
      <w:r w:rsidRPr="00421118">
        <w:rPr>
          <w:rFonts w:asciiTheme="minorHAnsi" w:hAnsiTheme="minorHAnsi"/>
          <w:b/>
          <w:highlight w:val="yellow"/>
          <w:u w:val="single"/>
        </w:rPr>
        <w:t>They did so just because they could</w:t>
      </w:r>
      <w:r w:rsidRPr="00421118">
        <w:rPr>
          <w:rFonts w:asciiTheme="minorHAnsi" w:hAnsiTheme="minorHAnsi"/>
        </w:rPr>
        <w:t>. Minnesota is one of the smartest states in the country. It is also filled with people who have a dark sense of humor — and voting for Ventura was their version of a good practical joke on a sick political system. This is going to happen again with Trump. Coming back to the hotel after appearing on Bill Maher’s Republican Convention special this week on HBO, a man stopped me. “Mike,” he said, “we have to vote for Trump. We HAVE to shake things up.” That was it. That was enough for him. To “shake things up.” President Trump would indeed do just that, and a good chunk of the electorate would like to sit in the bleachers and watch that reality show.</w:t>
      </w:r>
    </w:p>
    <w:p w14:paraId="53729E16" w14:textId="77777777" w:rsidR="00421118" w:rsidRPr="00421118" w:rsidRDefault="00421118" w:rsidP="00421118">
      <w:pPr>
        <w:pStyle w:val="Heading4"/>
        <w:rPr>
          <w:rFonts w:asciiTheme="minorHAnsi" w:hAnsiTheme="minorHAnsi"/>
        </w:rPr>
      </w:pPr>
      <w:r w:rsidRPr="00421118">
        <w:rPr>
          <w:rFonts w:asciiTheme="minorHAnsi" w:hAnsiTheme="minorHAnsi"/>
        </w:rPr>
        <w:t>Trump wins now and National Polls Inaccurate – Multiple warrants</w:t>
      </w:r>
    </w:p>
    <w:p w14:paraId="6F27938C" w14:textId="77777777" w:rsidR="00421118" w:rsidRPr="00421118" w:rsidRDefault="00421118" w:rsidP="00421118">
      <w:pPr>
        <w:rPr>
          <w:rFonts w:asciiTheme="minorHAnsi" w:hAnsiTheme="minorHAnsi"/>
          <w:b/>
          <w:sz w:val="18"/>
          <w:szCs w:val="18"/>
        </w:rPr>
      </w:pPr>
      <w:proofErr w:type="spellStart"/>
      <w:r w:rsidRPr="00421118">
        <w:rPr>
          <w:rStyle w:val="Style13ptBold"/>
          <w:rFonts w:asciiTheme="minorHAnsi" w:hAnsiTheme="minorHAnsi"/>
        </w:rPr>
        <w:t>Mccabe</w:t>
      </w:r>
      <w:proofErr w:type="spellEnd"/>
      <w:r w:rsidRPr="00421118">
        <w:rPr>
          <w:rStyle w:val="Style13ptBold"/>
          <w:rFonts w:asciiTheme="minorHAnsi" w:hAnsiTheme="minorHAnsi"/>
        </w:rPr>
        <w:t xml:space="preserve"> 7/26</w:t>
      </w:r>
      <w:r w:rsidRPr="00421118">
        <w:rPr>
          <w:rFonts w:asciiTheme="minorHAnsi" w:hAnsiTheme="minorHAnsi"/>
          <w:sz w:val="18"/>
          <w:szCs w:val="18"/>
        </w:rPr>
        <w:t xml:space="preserve"> ( Neil </w:t>
      </w:r>
      <w:proofErr w:type="spellStart"/>
      <w:r w:rsidRPr="00421118">
        <w:rPr>
          <w:rFonts w:asciiTheme="minorHAnsi" w:hAnsiTheme="minorHAnsi"/>
          <w:sz w:val="18"/>
          <w:szCs w:val="18"/>
        </w:rPr>
        <w:t>Mccabe</w:t>
      </w:r>
      <w:proofErr w:type="spellEnd"/>
      <w:r w:rsidRPr="00421118">
        <w:rPr>
          <w:rFonts w:asciiTheme="minorHAnsi" w:hAnsiTheme="minorHAnsi"/>
          <w:sz w:val="18"/>
          <w:szCs w:val="18"/>
        </w:rPr>
        <w:t xml:space="preserve"> -- Before joining Breitbart News, he was the One America News DC Bureau Chief, a senior reporter at Human Events and a staff reporter at The Pilot, Boston's Catholic paper. McCabe also was the editor of The Somerville News, The (North Cambridge, Mass.) Alewife and served as an Army combat historian in Iraq. http://www.breitbart.com/2016-presidential-race/2016/07/26/polls-converge-trump-happening</w:t>
      </w:r>
      <w:proofErr w:type="gramStart"/>
      <w:r w:rsidRPr="00421118">
        <w:rPr>
          <w:rFonts w:asciiTheme="minorHAnsi" w:hAnsiTheme="minorHAnsi"/>
          <w:sz w:val="18"/>
          <w:szCs w:val="18"/>
        </w:rPr>
        <w:t>/ )</w:t>
      </w:r>
      <w:proofErr w:type="gramEnd"/>
      <w:r w:rsidRPr="00421118">
        <w:rPr>
          <w:rFonts w:asciiTheme="minorHAnsi" w:hAnsiTheme="minorHAnsi"/>
          <w:sz w:val="18"/>
          <w:szCs w:val="18"/>
        </w:rPr>
        <w:t xml:space="preserve"> </w:t>
      </w:r>
      <w:r w:rsidRPr="00421118">
        <w:rPr>
          <w:rFonts w:asciiTheme="minorHAnsi" w:hAnsiTheme="minorHAnsi"/>
          <w:b/>
          <w:sz w:val="18"/>
          <w:szCs w:val="18"/>
        </w:rPr>
        <w:t>Marcus</w:t>
      </w:r>
    </w:p>
    <w:p w14:paraId="5C544EBB" w14:textId="77777777" w:rsidR="00421118" w:rsidRPr="00421118" w:rsidRDefault="00421118" w:rsidP="00421118">
      <w:pPr>
        <w:rPr>
          <w:rFonts w:asciiTheme="minorHAnsi" w:hAnsiTheme="minorHAnsi"/>
          <w:u w:val="single"/>
        </w:rPr>
      </w:pPr>
      <w:r w:rsidRPr="00421118">
        <w:rPr>
          <w:rFonts w:asciiTheme="minorHAnsi" w:hAnsiTheme="minorHAnsi"/>
          <w:highlight w:val="yellow"/>
          <w:u w:val="single"/>
        </w:rPr>
        <w:t>GOP presidential nominee Donald J. Trump is riding a wave of momentum coming out last week’s Republican National Convention</w:t>
      </w:r>
      <w:r w:rsidRPr="00421118">
        <w:rPr>
          <w:rFonts w:asciiTheme="minorHAnsi" w:hAnsiTheme="minorHAnsi"/>
          <w:u w:val="single"/>
        </w:rPr>
        <w:t xml:space="preserve"> in Cleveland with a solid bump in the polls in his favor ranging from three to six percentage points</w:t>
      </w:r>
      <w:r w:rsidRPr="00421118">
        <w:rPr>
          <w:rFonts w:asciiTheme="minorHAnsi" w:hAnsiTheme="minorHAnsi"/>
        </w:rPr>
        <w:t xml:space="preserve">. The latest CNN-ORC International poll has Trump ahead of Hillary Clinton 48 to 45 percent, compared to their July 17 poll with Trump trailing the former first lady 42 percent to 49 percent, giving Trump a six-point pop with Clinton losing four points. </w:t>
      </w:r>
      <w:r w:rsidRPr="00421118">
        <w:rPr>
          <w:rFonts w:asciiTheme="minorHAnsi" w:hAnsiTheme="minorHAnsi"/>
          <w:highlight w:val="yellow"/>
          <w:u w:val="single"/>
        </w:rPr>
        <w:t>The CBS News poll released Monday had Trump ahead of Clinton 44 percent to 43 percent</w:t>
      </w:r>
      <w:r w:rsidRPr="00421118">
        <w:rPr>
          <w:rFonts w:asciiTheme="minorHAnsi" w:hAnsiTheme="minorHAnsi"/>
          <w:u w:val="single"/>
        </w:rPr>
        <w:t>, but the CBS-New York Times July 14 poll had both candidates in a 40-to-40 tie</w:t>
      </w:r>
      <w:r w:rsidRPr="00421118">
        <w:rPr>
          <w:rFonts w:asciiTheme="minorHAnsi" w:hAnsiTheme="minorHAnsi"/>
        </w:rPr>
        <w:t xml:space="preserve">. </w:t>
      </w:r>
      <w:r w:rsidRPr="00421118">
        <w:rPr>
          <w:rFonts w:asciiTheme="minorHAnsi" w:hAnsiTheme="minorHAnsi"/>
          <w:highlight w:val="yellow"/>
          <w:u w:val="single"/>
        </w:rPr>
        <w:t>The Morning Consult poll, also released Monday, has Trump with a 44 percent to 40 percent lead</w:t>
      </w:r>
      <w:r w:rsidRPr="00421118">
        <w:rPr>
          <w:rFonts w:asciiTheme="minorHAnsi" w:hAnsiTheme="minorHAnsi"/>
          <w:u w:val="single"/>
        </w:rPr>
        <w:t>, a shift from the Morning Consult poll released July 16 that had the two locked up with Trump at 39 percent to Clinton’s 41 percent. Mona Chalabi wrote in the UK-based The Guardian that liberals should</w:t>
      </w:r>
      <w:r w:rsidRPr="00421118">
        <w:rPr>
          <w:rFonts w:asciiTheme="minorHAnsi" w:hAnsiTheme="minorHAnsi"/>
        </w:rPr>
        <w:t xml:space="preserve"> be seriously concerned about the movement in the polls that have moved in his favor, because he have been performing better in online polls compared to polls conducted with live operators. </w:t>
      </w:r>
      <w:r w:rsidRPr="00421118">
        <w:rPr>
          <w:rFonts w:asciiTheme="minorHAnsi" w:hAnsiTheme="minorHAnsi"/>
          <w:u w:val="single"/>
        </w:rPr>
        <w:t xml:space="preserve">This </w:t>
      </w:r>
      <w:r w:rsidRPr="00421118">
        <w:rPr>
          <w:rFonts w:asciiTheme="minorHAnsi" w:hAnsiTheme="minorHAnsi"/>
          <w:highlight w:val="yellow"/>
          <w:u w:val="single"/>
        </w:rPr>
        <w:t>gap points to a reluctance of voters to admit that they are supporting Trump to a live person,</w:t>
      </w:r>
      <w:r w:rsidRPr="00421118">
        <w:rPr>
          <w:rFonts w:asciiTheme="minorHAnsi" w:hAnsiTheme="minorHAnsi"/>
          <w:u w:val="single"/>
        </w:rPr>
        <w:t xml:space="preserve"> but without the personal interaction, so-called “Secret Trump </w:t>
      </w:r>
      <w:proofErr w:type="spellStart"/>
      <w:r w:rsidRPr="00421118">
        <w:rPr>
          <w:rFonts w:asciiTheme="minorHAnsi" w:hAnsiTheme="minorHAnsi"/>
          <w:u w:val="single"/>
        </w:rPr>
        <w:t>Supporters”come</w:t>
      </w:r>
      <w:proofErr w:type="spellEnd"/>
      <w:r w:rsidRPr="00421118">
        <w:rPr>
          <w:rFonts w:asciiTheme="minorHAnsi" w:hAnsiTheme="minorHAnsi"/>
          <w:u w:val="single"/>
        </w:rPr>
        <w:t xml:space="preserve"> out of shadows.</w:t>
      </w:r>
      <w:r w:rsidRPr="00421118">
        <w:rPr>
          <w:rFonts w:asciiTheme="minorHAnsi" w:hAnsiTheme="minorHAnsi"/>
        </w:rPr>
        <w:t xml:space="preserve"> In the past week, Republican presidential nominee Donald Trump has risen 3.5 points in national polling averages. That might not sound like much, but it has been enough for him to nudge him 0.2 points ahead of Democrat Hillary Clinton. </w:t>
      </w:r>
      <w:r w:rsidRPr="00421118">
        <w:rPr>
          <w:rFonts w:asciiTheme="minorHAnsi" w:hAnsiTheme="minorHAnsi"/>
          <w:highlight w:val="yellow"/>
          <w:u w:val="single"/>
        </w:rPr>
        <w:t>And Trump’s latest polling rise is particularly significant because it might be based on more honest survey respondents</w:t>
      </w:r>
      <w:r w:rsidRPr="00421118">
        <w:rPr>
          <w:rFonts w:asciiTheme="minorHAnsi" w:hAnsiTheme="minorHAnsi"/>
          <w:u w:val="single"/>
        </w:rPr>
        <w:t xml:space="preserve">. Chalabi wrote that as voters become more comfortable admitting their support of Trump, </w:t>
      </w:r>
      <w:r w:rsidRPr="00421118">
        <w:rPr>
          <w:rFonts w:asciiTheme="minorHAnsi" w:hAnsiTheme="minorHAnsi"/>
          <w:highlight w:val="yellow"/>
          <w:u w:val="single"/>
        </w:rPr>
        <w:t>his polls will only get better</w:t>
      </w:r>
      <w:r w:rsidRPr="00421118">
        <w:rPr>
          <w:rFonts w:asciiTheme="minorHAnsi" w:hAnsiTheme="minorHAnsi"/>
        </w:rPr>
        <w:t xml:space="preserve">. Before you dismiss, Chalabi as a confused foreign observer, note that she used to write for the polling and analytical site FiveThirtyEight. The founder of FiveThirtyEight Nate Silver wrote that Trump was already on a roll before he touched down in Cleveland. It isn’t straightforward to measure </w:t>
      </w:r>
      <w:r w:rsidRPr="00421118">
        <w:rPr>
          <w:rFonts w:asciiTheme="minorHAnsi" w:hAnsiTheme="minorHAnsi"/>
          <w:u w:val="single"/>
        </w:rPr>
        <w:t xml:space="preserve">Trump’s convention bounce because </w:t>
      </w:r>
      <w:r w:rsidRPr="00421118">
        <w:rPr>
          <w:rFonts w:asciiTheme="minorHAnsi" w:hAnsiTheme="minorHAnsi"/>
          <w:highlight w:val="yellow"/>
          <w:u w:val="single"/>
        </w:rPr>
        <w:t>he was already gaining ground on Clinton</w:t>
      </w:r>
      <w:r w:rsidRPr="00421118">
        <w:rPr>
          <w:rFonts w:asciiTheme="minorHAnsi" w:hAnsiTheme="minorHAnsi"/>
          <w:u w:val="single"/>
        </w:rPr>
        <w:t xml:space="preserve"> heading into the conventions, narrowing what had been a 6- to 7-point national lead for Clinton in June into roughly a 3-point lead instead.</w:t>
      </w:r>
      <w:r w:rsidRPr="00421118">
        <w:rPr>
          <w:rFonts w:asciiTheme="minorHAnsi" w:hAnsiTheme="minorHAnsi"/>
        </w:rPr>
        <w:t xml:space="preserve"> Silver wrote that it is very common for post-convention bounce to mask the reality of a losing campaign. “John McCain and Sarah Palin did so in 2008, for example, and even Walter Mondale led a couple of polls in 1984. But those bounces do not always turn out to be predictive.” While the polls in the last three elections have been steadier than in other eras, Silver said that he sees the 2016 race taking on wilder swings that were seen in other times. One of the interesting features on the site is their “now-cast,” </w:t>
      </w:r>
      <w:r w:rsidRPr="00421118">
        <w:rPr>
          <w:rFonts w:asciiTheme="minorHAnsi" w:hAnsiTheme="minorHAnsi"/>
          <w:u w:val="single"/>
        </w:rPr>
        <w:t xml:space="preserve">which gives the chances of a candidate winning were the election held “today,” and </w:t>
      </w:r>
      <w:r w:rsidRPr="00421118">
        <w:rPr>
          <w:rFonts w:asciiTheme="minorHAnsi" w:hAnsiTheme="minorHAnsi"/>
          <w:highlight w:val="yellow"/>
          <w:u w:val="single"/>
        </w:rPr>
        <w:t>according to</w:t>
      </w:r>
      <w:r w:rsidRPr="00421118">
        <w:rPr>
          <w:rFonts w:asciiTheme="minorHAnsi" w:hAnsiTheme="minorHAnsi"/>
          <w:u w:val="single"/>
        </w:rPr>
        <w:t xml:space="preserve"> the Monday’s </w:t>
      </w:r>
      <w:r w:rsidRPr="00421118">
        <w:rPr>
          <w:rFonts w:asciiTheme="minorHAnsi" w:hAnsiTheme="minorHAnsi"/>
          <w:highlight w:val="yellow"/>
          <w:u w:val="single"/>
        </w:rPr>
        <w:t>FiveThirtyEight</w:t>
      </w:r>
      <w:r w:rsidRPr="00421118">
        <w:rPr>
          <w:rFonts w:asciiTheme="minorHAnsi" w:hAnsiTheme="minorHAnsi"/>
          <w:u w:val="single"/>
        </w:rPr>
        <w:t xml:space="preserve">: “It suggests that in an election held today, </w:t>
      </w:r>
      <w:r w:rsidRPr="00421118">
        <w:rPr>
          <w:rFonts w:asciiTheme="minorHAnsi" w:hAnsiTheme="minorHAnsi"/>
          <w:highlight w:val="yellow"/>
          <w:u w:val="single"/>
        </w:rPr>
        <w:t>Trump would be a narrow favorite, with a 57 percent chance of winning</w:t>
      </w:r>
      <w:r w:rsidRPr="00421118">
        <w:rPr>
          <w:rFonts w:asciiTheme="minorHAnsi" w:hAnsiTheme="minorHAnsi"/>
          <w:u w:val="single"/>
        </w:rPr>
        <w:t xml:space="preserve"> the Electoral College.”</w:t>
      </w:r>
      <w:r w:rsidRPr="00421118">
        <w:rPr>
          <w:rFonts w:asciiTheme="minorHAnsi" w:hAnsiTheme="minorHAnsi"/>
        </w:rPr>
        <w:t xml:space="preserve"> In 2012, Republican nominee W. Mitt Romney was trailing President Barack Obama with 43 percent to the president’s 48 percent, two weeks before the Republican National Convention held the week of Aug. 27 in Tampa. </w:t>
      </w:r>
      <w:r w:rsidRPr="00421118">
        <w:rPr>
          <w:rFonts w:asciiTheme="minorHAnsi" w:hAnsiTheme="minorHAnsi"/>
          <w:u w:val="single"/>
        </w:rPr>
        <w:t>In the week after the convention, Romney pulled up to Obama in a 48-to 48 percent tie. Romney fell back again the next week to 45 percent to Obama’s 48 percent. The race continued in that dynamic with the former Massachusetts governor finishing the race losing 48 percent to the reelected Obama’s 49 percent</w:t>
      </w:r>
      <w:r w:rsidRPr="00421118">
        <w:rPr>
          <w:rFonts w:asciiTheme="minorHAnsi" w:hAnsiTheme="minorHAnsi"/>
        </w:rPr>
        <w:t xml:space="preserve">. </w:t>
      </w:r>
      <w:r w:rsidRPr="00421118">
        <w:rPr>
          <w:rFonts w:asciiTheme="minorHAnsi" w:hAnsiTheme="minorHAnsi"/>
          <w:highlight w:val="yellow"/>
          <w:u w:val="single"/>
        </w:rPr>
        <w:t>There have been huge post-convention bounces in the past</w:t>
      </w:r>
      <w:r w:rsidRPr="00421118">
        <w:rPr>
          <w:rFonts w:asciiTheme="minorHAnsi" w:hAnsiTheme="minorHAnsi"/>
          <w:u w:val="single"/>
        </w:rPr>
        <w:t xml:space="preserve">. After the 1968 Republican convention, </w:t>
      </w:r>
      <w:r w:rsidRPr="00421118">
        <w:rPr>
          <w:rFonts w:asciiTheme="minorHAnsi" w:hAnsiTheme="minorHAnsi"/>
          <w:highlight w:val="yellow"/>
          <w:u w:val="single"/>
        </w:rPr>
        <w:t>Richard M. Nixon picked up 14 points after his contested convention</w:t>
      </w:r>
      <w:r w:rsidRPr="00421118">
        <w:rPr>
          <w:rFonts w:asciiTheme="minorHAnsi" w:hAnsiTheme="minorHAnsi"/>
          <w:u w:val="single"/>
        </w:rPr>
        <w:t>, where he beat back New York Gov.</w:t>
      </w:r>
      <w:r w:rsidRPr="00421118">
        <w:rPr>
          <w:rFonts w:asciiTheme="minorHAnsi" w:hAnsiTheme="minorHAnsi"/>
        </w:rPr>
        <w:t xml:space="preserve"> Nelson Rockefeller and California Gov. Ronald W. Reagan. On the other side to the aisle, Vice President Hubert H. Humphrey picked up three points after his convention, where the Chicago police waged jihad on anti-war protesters and the Chicago Mayor Richard Daley was leading floor demonstrations. In recent memory, Arkansas Gov. William J. Clinton picked up 14 points after the Democratic convention, while President George H.W. Bush improved four points. The most significant event in the general election campaign was the candidacy of independent billionaire H. Ross Perot. Going into the Democratic convention, Bush led in the polls followed by Perot, then Clinton. But, during the convention Perot announced that he was dropping out of the race and supporting Clinton. After that shocker, Clinton shot to the lead and never trailed–even after Perot got back into the race. </w:t>
      </w:r>
      <w:r w:rsidRPr="00421118">
        <w:rPr>
          <w:rFonts w:asciiTheme="minorHAnsi" w:hAnsiTheme="minorHAnsi"/>
          <w:u w:val="single"/>
        </w:rPr>
        <w:t xml:space="preserve">It is important to note that </w:t>
      </w:r>
      <w:r w:rsidRPr="00421118">
        <w:rPr>
          <w:rFonts w:asciiTheme="minorHAnsi" w:hAnsiTheme="minorHAnsi"/>
          <w:highlight w:val="yellow"/>
          <w:u w:val="single"/>
        </w:rPr>
        <w:t>national polls do not reflect how the election is actually decided, which is through the Electoral College</w:t>
      </w:r>
      <w:r w:rsidRPr="00421118">
        <w:rPr>
          <w:rFonts w:asciiTheme="minorHAnsi" w:hAnsiTheme="minorHAnsi"/>
          <w:u w:val="single"/>
        </w:rPr>
        <w:t xml:space="preserve"> and based on winning and losing individual states. In the case of California, Obama beat Romney 60 percent to 37 percent, or 7,854,285 to 4,839,958 for a margin of 3,014,327 votes. California’s 54 electoral votes were never in question for Obama, but the state represents 10 percent of the total votes cast.</w:t>
      </w:r>
      <w:r w:rsidRPr="00421118">
        <w:rPr>
          <w:rFonts w:asciiTheme="minorHAnsi" w:hAnsiTheme="minorHAnsi"/>
        </w:rPr>
        <w:t xml:space="preserve"> </w:t>
      </w:r>
      <w:r w:rsidRPr="00421118">
        <w:rPr>
          <w:rFonts w:asciiTheme="minorHAnsi" w:hAnsiTheme="minorHAnsi"/>
          <w:u w:val="single"/>
        </w:rPr>
        <w:t xml:space="preserve">If a national poll includes Republican California voters, and in 2012 there were almost 5 million of them, </w:t>
      </w:r>
      <w:r w:rsidRPr="00421118">
        <w:rPr>
          <w:rFonts w:asciiTheme="minorHAnsi" w:hAnsiTheme="minorHAnsi"/>
          <w:highlight w:val="yellow"/>
          <w:u w:val="single"/>
        </w:rPr>
        <w:t>the polls are going to be off</w:t>
      </w:r>
      <w:r w:rsidRPr="00421118">
        <w:rPr>
          <w:rFonts w:asciiTheme="minorHAnsi" w:hAnsiTheme="minorHAnsi"/>
          <w:u w:val="single"/>
        </w:rPr>
        <w:t xml:space="preserve"> because those votes have no impact on California or the eventual totals.</w:t>
      </w:r>
    </w:p>
    <w:p w14:paraId="766F782B" w14:textId="77777777" w:rsidR="005B0643" w:rsidRPr="00421118" w:rsidRDefault="005B0643" w:rsidP="00B55AD5">
      <w:pPr>
        <w:rPr>
          <w:rFonts w:asciiTheme="minorHAnsi" w:hAnsiTheme="minorHAnsi"/>
          <w:u w:val="single"/>
        </w:rPr>
      </w:pPr>
    </w:p>
    <w:p w14:paraId="79B86F9D" w14:textId="4CC04C56" w:rsidR="00C57682" w:rsidRPr="00421118" w:rsidRDefault="00C57682" w:rsidP="00A579D2">
      <w:pPr>
        <w:pStyle w:val="Heading2"/>
        <w:rPr>
          <w:rFonts w:asciiTheme="minorHAnsi" w:hAnsiTheme="minorHAnsi"/>
        </w:rPr>
      </w:pPr>
      <w:r w:rsidRPr="00421118">
        <w:rPr>
          <w:rFonts w:asciiTheme="minorHAnsi" w:hAnsiTheme="minorHAnsi"/>
        </w:rPr>
        <w:t>Link</w:t>
      </w:r>
    </w:p>
    <w:p w14:paraId="174EF079" w14:textId="3CBC6426" w:rsidR="00C57682" w:rsidRPr="00421118" w:rsidRDefault="00947B6C" w:rsidP="00C57682">
      <w:pPr>
        <w:pStyle w:val="Heading3"/>
        <w:rPr>
          <w:rStyle w:val="Style13ptBold"/>
          <w:rFonts w:asciiTheme="minorHAnsi" w:hAnsiTheme="minorHAnsi"/>
          <w:b/>
          <w:sz w:val="30"/>
          <w:szCs w:val="30"/>
          <w:u w:val="single"/>
        </w:rPr>
      </w:pPr>
      <w:r w:rsidRPr="00421118">
        <w:rPr>
          <w:rStyle w:val="Style13ptBold"/>
          <w:rFonts w:asciiTheme="minorHAnsi" w:hAnsiTheme="minorHAnsi"/>
          <w:b/>
          <w:sz w:val="30"/>
          <w:szCs w:val="30"/>
          <w:u w:val="single"/>
        </w:rPr>
        <w:t xml:space="preserve">General </w:t>
      </w:r>
      <w:r w:rsidR="00C57682" w:rsidRPr="00421118">
        <w:rPr>
          <w:rStyle w:val="Style13ptBold"/>
          <w:rFonts w:asciiTheme="minorHAnsi" w:hAnsiTheme="minorHAnsi"/>
          <w:b/>
          <w:sz w:val="30"/>
          <w:szCs w:val="30"/>
          <w:u w:val="single"/>
        </w:rPr>
        <w:t>Link Turn – Trade Popular</w:t>
      </w:r>
    </w:p>
    <w:p w14:paraId="4A6C171E" w14:textId="77777777" w:rsidR="00C57682" w:rsidRPr="00421118" w:rsidRDefault="00C57682" w:rsidP="00C57682">
      <w:pPr>
        <w:pStyle w:val="Heading4"/>
        <w:rPr>
          <w:rFonts w:asciiTheme="minorHAnsi" w:hAnsiTheme="minorHAnsi"/>
        </w:rPr>
      </w:pPr>
      <w:r w:rsidRPr="00421118">
        <w:rPr>
          <w:rFonts w:asciiTheme="minorHAnsi" w:hAnsiTheme="minorHAnsi"/>
        </w:rPr>
        <w:t>Polls show voters prefer trade – Especially in swing states</w:t>
      </w:r>
    </w:p>
    <w:p w14:paraId="2FBFA67A" w14:textId="77777777" w:rsidR="00C57682" w:rsidRPr="00421118" w:rsidRDefault="00C57682" w:rsidP="00C57682">
      <w:pPr>
        <w:rPr>
          <w:rStyle w:val="Style13ptBold"/>
          <w:rFonts w:asciiTheme="minorHAnsi" w:hAnsiTheme="minorHAnsi"/>
          <w:sz w:val="18"/>
          <w:szCs w:val="18"/>
        </w:rPr>
      </w:pPr>
      <w:r w:rsidRPr="00421118">
        <w:rPr>
          <w:rStyle w:val="Style13ptBold"/>
          <w:rFonts w:asciiTheme="minorHAnsi" w:hAnsiTheme="minorHAnsi"/>
        </w:rPr>
        <w:t xml:space="preserve">Needham 6/22 </w:t>
      </w:r>
      <w:r w:rsidRPr="00421118">
        <w:rPr>
          <w:rStyle w:val="Style13ptBold"/>
          <w:rFonts w:asciiTheme="minorHAnsi" w:hAnsiTheme="minorHAnsi"/>
          <w:b w:val="0"/>
          <w:sz w:val="18"/>
          <w:szCs w:val="18"/>
        </w:rPr>
        <w:t xml:space="preserve">(Vicki Needham is a reporter for the hill – She covers all sorts of things – from polls to personal analysis she is a qualified publisher of all things political. She has education in IR and Journalism. “Poll: Trade is popular in swing states, among Democrats” </w:t>
      </w:r>
      <w:hyperlink r:id="rId17" w:history="1">
        <w:r w:rsidRPr="00421118">
          <w:rPr>
            <w:rStyle w:val="Hyperlink"/>
            <w:rFonts w:asciiTheme="minorHAnsi" w:hAnsiTheme="minorHAnsi"/>
            <w:sz w:val="18"/>
            <w:szCs w:val="18"/>
          </w:rPr>
          <w:t>http://thehill.com/policy/finance/trade/284539-poll-trade-is-popular-in-swing-states-among-democrats</w:t>
        </w:r>
      </w:hyperlink>
      <w:proofErr w:type="gramStart"/>
      <w:r w:rsidRPr="00421118">
        <w:rPr>
          <w:rStyle w:val="Style13ptBold"/>
          <w:rFonts w:asciiTheme="minorHAnsi" w:hAnsiTheme="minorHAnsi"/>
          <w:b w:val="0"/>
          <w:sz w:val="18"/>
          <w:szCs w:val="18"/>
        </w:rPr>
        <w:t>)</w:t>
      </w:r>
      <w:r w:rsidRPr="00421118">
        <w:rPr>
          <w:rStyle w:val="Style13ptBold"/>
          <w:rFonts w:asciiTheme="minorHAnsi" w:hAnsiTheme="minorHAnsi"/>
          <w:sz w:val="18"/>
          <w:szCs w:val="18"/>
        </w:rPr>
        <w:t>Marcus</w:t>
      </w:r>
      <w:proofErr w:type="gramEnd"/>
    </w:p>
    <w:p w14:paraId="66626238" w14:textId="77777777" w:rsidR="00C57682" w:rsidRPr="00421118" w:rsidRDefault="00C57682" w:rsidP="00C57682">
      <w:pPr>
        <w:rPr>
          <w:rStyle w:val="Style13ptBold"/>
          <w:rFonts w:asciiTheme="minorHAnsi" w:hAnsiTheme="minorHAnsi"/>
          <w:b w:val="0"/>
          <w:sz w:val="20"/>
          <w:szCs w:val="20"/>
          <w:u w:val="single"/>
        </w:rPr>
      </w:pPr>
      <w:r w:rsidRPr="00421118">
        <w:rPr>
          <w:rStyle w:val="Style13ptBold"/>
          <w:rFonts w:asciiTheme="minorHAnsi" w:hAnsiTheme="minorHAnsi"/>
          <w:b w:val="0"/>
          <w:sz w:val="20"/>
          <w:szCs w:val="20"/>
          <w:highlight w:val="yellow"/>
          <w:u w:val="single"/>
        </w:rPr>
        <w:t xml:space="preserve">Trade is more popular with voters in swing states than the presumptive Democratic and Republican presidential nominees </w:t>
      </w:r>
      <w:r w:rsidRPr="00421118">
        <w:rPr>
          <w:rStyle w:val="Style13ptBold"/>
          <w:rFonts w:asciiTheme="minorHAnsi" w:hAnsiTheme="minorHAnsi"/>
          <w:b w:val="0"/>
          <w:sz w:val="20"/>
          <w:szCs w:val="20"/>
          <w:u w:val="single"/>
        </w:rPr>
        <w:t xml:space="preserve">might </w:t>
      </w:r>
      <w:r w:rsidRPr="00421118">
        <w:rPr>
          <w:rStyle w:val="Style13ptBold"/>
          <w:rFonts w:asciiTheme="minorHAnsi" w:hAnsiTheme="minorHAnsi"/>
          <w:b w:val="0"/>
          <w:sz w:val="20"/>
          <w:szCs w:val="20"/>
          <w:highlight w:val="yellow"/>
          <w:u w:val="single"/>
        </w:rPr>
        <w:t>think</w:t>
      </w:r>
      <w:r w:rsidRPr="00421118">
        <w:rPr>
          <w:rStyle w:val="Style13ptBold"/>
          <w:rFonts w:asciiTheme="minorHAnsi" w:hAnsiTheme="minorHAnsi"/>
          <w:b w:val="0"/>
          <w:sz w:val="20"/>
          <w:szCs w:val="20"/>
          <w:u w:val="single"/>
        </w:rPr>
        <w:t>, especially among Democrats, according to a new poll.</w:t>
      </w:r>
      <w:r w:rsidRPr="00421118">
        <w:rPr>
          <w:rStyle w:val="Style13ptBold"/>
          <w:rFonts w:asciiTheme="minorHAnsi" w:hAnsiTheme="minorHAnsi"/>
          <w:b w:val="0"/>
          <w:sz w:val="14"/>
          <w:szCs w:val="20"/>
        </w:rPr>
        <w:t xml:space="preserve"> </w:t>
      </w:r>
      <w:r w:rsidRPr="00421118">
        <w:rPr>
          <w:rStyle w:val="Style13ptBold"/>
          <w:rFonts w:asciiTheme="minorHAnsi" w:hAnsiTheme="minorHAnsi"/>
          <w:b w:val="0"/>
          <w:sz w:val="20"/>
          <w:szCs w:val="20"/>
          <w:u w:val="single"/>
        </w:rPr>
        <w:t xml:space="preserve">Voters in four battleground states — </w:t>
      </w:r>
      <w:r w:rsidRPr="00421118">
        <w:rPr>
          <w:rStyle w:val="Style13ptBold"/>
          <w:rFonts w:asciiTheme="minorHAnsi" w:hAnsiTheme="minorHAnsi"/>
          <w:b w:val="0"/>
          <w:sz w:val="20"/>
          <w:szCs w:val="20"/>
          <w:highlight w:val="yellow"/>
          <w:u w:val="single"/>
        </w:rPr>
        <w:t>Colorado, Florida, Nevada and Ohio — expressed positive views about the U.S. expanding trade</w:t>
      </w:r>
      <w:r w:rsidRPr="00421118">
        <w:rPr>
          <w:rStyle w:val="Style13ptBold"/>
          <w:rFonts w:asciiTheme="minorHAnsi" w:hAnsiTheme="minorHAnsi"/>
          <w:b w:val="0"/>
          <w:sz w:val="14"/>
          <w:szCs w:val="18"/>
        </w:rPr>
        <w:t>, even while Hillary Clinton and Donald Trump call for major changes to the nation's global commercial outreach</w:t>
      </w:r>
      <w:r w:rsidRPr="00421118">
        <w:rPr>
          <w:rStyle w:val="Style13ptBold"/>
          <w:rFonts w:asciiTheme="minorHAnsi" w:hAnsiTheme="minorHAnsi"/>
          <w:b w:val="0"/>
          <w:sz w:val="14"/>
          <w:szCs w:val="20"/>
        </w:rPr>
        <w:t xml:space="preserve">. </w:t>
      </w:r>
      <w:r w:rsidRPr="00421118">
        <w:rPr>
          <w:rStyle w:val="Style13ptBold"/>
          <w:rFonts w:asciiTheme="minorHAnsi" w:hAnsiTheme="minorHAnsi"/>
          <w:b w:val="0"/>
          <w:sz w:val="20"/>
          <w:szCs w:val="20"/>
          <w:u w:val="single"/>
        </w:rPr>
        <w:t xml:space="preserve">A new Progressive Policy Institute (PPI) poll on Wednesday shows that by </w:t>
      </w:r>
      <w:r w:rsidRPr="00421118">
        <w:rPr>
          <w:rStyle w:val="Style13ptBold"/>
          <w:rFonts w:asciiTheme="minorHAnsi" w:hAnsiTheme="minorHAnsi"/>
          <w:b w:val="0"/>
          <w:sz w:val="20"/>
          <w:szCs w:val="20"/>
          <w:highlight w:val="yellow"/>
          <w:u w:val="single"/>
        </w:rPr>
        <w:t>a 55 to 32 percent margin</w:t>
      </w:r>
      <w:r w:rsidRPr="00421118">
        <w:rPr>
          <w:rStyle w:val="Style13ptBold"/>
          <w:rFonts w:asciiTheme="minorHAnsi" w:hAnsiTheme="minorHAnsi"/>
          <w:b w:val="0"/>
          <w:sz w:val="20"/>
          <w:szCs w:val="20"/>
          <w:u w:val="single"/>
        </w:rPr>
        <w:t xml:space="preserve"> swing-state voters say that new high-standard trade deals can help the U.S. economy and support good-paying jobs</w:t>
      </w:r>
      <w:r w:rsidRPr="00421118">
        <w:rPr>
          <w:rStyle w:val="Style13ptBold"/>
          <w:rFonts w:asciiTheme="minorHAnsi" w:hAnsiTheme="minorHAnsi"/>
          <w:b w:val="0"/>
          <w:sz w:val="14"/>
          <w:szCs w:val="18"/>
        </w:rPr>
        <w:t xml:space="preserve">. Democrats are particularly supportive, 66 to 25 percent. All four states will play an out-sized role in who wins the presidency in November. President Obama is trying to convince Congress to pass the Trans-Pacific Partnership (TPP) before he leaves office but he faces widespread Democratic opposition on Capitol Hill and among major labor unions. In an article for </w:t>
      </w:r>
      <w:proofErr w:type="spellStart"/>
      <w:r w:rsidRPr="00421118">
        <w:rPr>
          <w:rStyle w:val="Style13ptBold"/>
          <w:rFonts w:asciiTheme="minorHAnsi" w:hAnsiTheme="minorHAnsi"/>
          <w:b w:val="0"/>
          <w:sz w:val="14"/>
          <w:szCs w:val="18"/>
        </w:rPr>
        <w:t>RealClearPolicy</w:t>
      </w:r>
      <w:proofErr w:type="spellEnd"/>
      <w:r w:rsidRPr="00421118">
        <w:rPr>
          <w:rStyle w:val="Style13ptBold"/>
          <w:rFonts w:asciiTheme="minorHAnsi" w:hAnsiTheme="minorHAnsi"/>
          <w:b w:val="0"/>
          <w:sz w:val="14"/>
          <w:szCs w:val="18"/>
        </w:rPr>
        <w:t xml:space="preserve">, PPI's Will Marshall and Ed </w:t>
      </w:r>
      <w:proofErr w:type="spellStart"/>
      <w:r w:rsidRPr="00421118">
        <w:rPr>
          <w:rStyle w:val="Style13ptBold"/>
          <w:rFonts w:asciiTheme="minorHAnsi" w:hAnsiTheme="minorHAnsi"/>
          <w:b w:val="0"/>
          <w:sz w:val="14"/>
          <w:szCs w:val="18"/>
        </w:rPr>
        <w:t>Gerwin</w:t>
      </w:r>
      <w:proofErr w:type="spellEnd"/>
      <w:r w:rsidRPr="00421118">
        <w:rPr>
          <w:rStyle w:val="Style13ptBold"/>
          <w:rFonts w:asciiTheme="minorHAnsi" w:hAnsiTheme="minorHAnsi"/>
          <w:b w:val="0"/>
          <w:sz w:val="14"/>
          <w:szCs w:val="18"/>
        </w:rPr>
        <w:t xml:space="preserve"> argue that voters roundly reject the idea that the United States can prosper by walling off its borders from the global economy. They also don’t believe that ending current trade agreements will make the nation's manufacturers or workers better off. </w:t>
      </w:r>
      <w:r w:rsidRPr="00421118">
        <w:rPr>
          <w:rStyle w:val="Style13ptBold"/>
          <w:rFonts w:asciiTheme="minorHAnsi" w:hAnsiTheme="minorHAnsi"/>
          <w:b w:val="0"/>
          <w:sz w:val="20"/>
          <w:szCs w:val="20"/>
          <w:u w:val="single"/>
        </w:rPr>
        <w:t>Trump has said he would slap high tariffs on countries like China and would scrap all U.S. trade agreements and renegotiate them to get better terms for workers</w:t>
      </w:r>
      <w:r w:rsidRPr="00421118">
        <w:rPr>
          <w:rStyle w:val="Style13ptBold"/>
          <w:rFonts w:asciiTheme="minorHAnsi" w:hAnsiTheme="minorHAnsi"/>
          <w:b w:val="0"/>
          <w:sz w:val="14"/>
          <w:szCs w:val="18"/>
        </w:rPr>
        <w:t xml:space="preserve">. Marshall and </w:t>
      </w:r>
      <w:proofErr w:type="spellStart"/>
      <w:r w:rsidRPr="00421118">
        <w:rPr>
          <w:rStyle w:val="Style13ptBold"/>
          <w:rFonts w:asciiTheme="minorHAnsi" w:hAnsiTheme="minorHAnsi"/>
          <w:b w:val="0"/>
          <w:sz w:val="14"/>
          <w:szCs w:val="18"/>
        </w:rPr>
        <w:t>Gerwin</w:t>
      </w:r>
      <w:proofErr w:type="spellEnd"/>
      <w:r w:rsidRPr="00421118">
        <w:rPr>
          <w:rStyle w:val="Style13ptBold"/>
          <w:rFonts w:asciiTheme="minorHAnsi" w:hAnsiTheme="minorHAnsi"/>
          <w:b w:val="0"/>
          <w:sz w:val="14"/>
          <w:szCs w:val="18"/>
        </w:rPr>
        <w:t xml:space="preserve"> said the poll revealed that voters understand that American companies and workers face intense competition in a complex global economy and know that there are no simple solutions. “As we’ve detailed, protectionism is bad economics,” Marshall and </w:t>
      </w:r>
      <w:proofErr w:type="spellStart"/>
      <w:r w:rsidRPr="00421118">
        <w:rPr>
          <w:rStyle w:val="Style13ptBold"/>
          <w:rFonts w:asciiTheme="minorHAnsi" w:hAnsiTheme="minorHAnsi"/>
          <w:b w:val="0"/>
          <w:sz w:val="14"/>
          <w:szCs w:val="18"/>
        </w:rPr>
        <w:t>Gerwin</w:t>
      </w:r>
      <w:proofErr w:type="spellEnd"/>
      <w:r w:rsidRPr="00421118">
        <w:rPr>
          <w:rStyle w:val="Style13ptBold"/>
          <w:rFonts w:asciiTheme="minorHAnsi" w:hAnsiTheme="minorHAnsi"/>
          <w:b w:val="0"/>
          <w:sz w:val="14"/>
          <w:szCs w:val="18"/>
        </w:rPr>
        <w:t xml:space="preserve"> wrote. “But, apparently, it’s been good politics for Trump as well as Bernie Sanders, both of whom used trade-bashing populism to energize angry voters during primary elections, where extreme partisans often play an outsized role,” they wrote. “And Trump promises to double down on opposition to trade as he pivots toward November.” Marshall and </w:t>
      </w:r>
      <w:proofErr w:type="spellStart"/>
      <w:r w:rsidRPr="00421118">
        <w:rPr>
          <w:rStyle w:val="Style13ptBold"/>
          <w:rFonts w:asciiTheme="minorHAnsi" w:hAnsiTheme="minorHAnsi"/>
          <w:b w:val="0"/>
          <w:sz w:val="14"/>
          <w:szCs w:val="18"/>
        </w:rPr>
        <w:t>Gerwin</w:t>
      </w:r>
      <w:proofErr w:type="spellEnd"/>
      <w:r w:rsidRPr="00421118">
        <w:rPr>
          <w:rStyle w:val="Style13ptBold"/>
          <w:rFonts w:asciiTheme="minorHAnsi" w:hAnsiTheme="minorHAnsi"/>
          <w:b w:val="0"/>
          <w:sz w:val="14"/>
          <w:szCs w:val="18"/>
        </w:rPr>
        <w:t xml:space="preserve"> say that as time ticks away toward the general election in November that “Trump — and Hillary Clinton — will face a different political calculus on trade.” </w:t>
      </w:r>
      <w:r w:rsidRPr="00421118">
        <w:rPr>
          <w:rStyle w:val="Style13ptBold"/>
          <w:rFonts w:asciiTheme="minorHAnsi" w:hAnsiTheme="minorHAnsi"/>
          <w:b w:val="0"/>
          <w:sz w:val="20"/>
          <w:szCs w:val="20"/>
          <w:u w:val="single"/>
        </w:rPr>
        <w:t xml:space="preserve">Clinton has said she opposes the TPP in its current form and that she wants a better deal for the U.S. economy and workers. </w:t>
      </w:r>
      <w:r w:rsidRPr="00421118">
        <w:rPr>
          <w:rStyle w:val="Style13ptBold"/>
          <w:rFonts w:asciiTheme="minorHAnsi" w:hAnsiTheme="minorHAnsi"/>
          <w:b w:val="0"/>
          <w:sz w:val="20"/>
          <w:szCs w:val="20"/>
          <w:highlight w:val="yellow"/>
          <w:u w:val="single"/>
        </w:rPr>
        <w:t>The new poll, conducted by Democratic pollster</w:t>
      </w:r>
      <w:r w:rsidRPr="00421118">
        <w:rPr>
          <w:rStyle w:val="Style13ptBold"/>
          <w:rFonts w:asciiTheme="minorHAnsi" w:hAnsiTheme="minorHAnsi"/>
          <w:b w:val="0"/>
          <w:sz w:val="20"/>
          <w:szCs w:val="20"/>
          <w:u w:val="single"/>
        </w:rPr>
        <w:t xml:space="preserve"> Peter </w:t>
      </w:r>
      <w:proofErr w:type="spellStart"/>
      <w:r w:rsidRPr="00421118">
        <w:rPr>
          <w:rStyle w:val="Style13ptBold"/>
          <w:rFonts w:asciiTheme="minorHAnsi" w:hAnsiTheme="minorHAnsi"/>
          <w:b w:val="0"/>
          <w:sz w:val="20"/>
          <w:szCs w:val="20"/>
          <w:u w:val="single"/>
        </w:rPr>
        <w:t>Brodnitz</w:t>
      </w:r>
      <w:proofErr w:type="spellEnd"/>
      <w:r w:rsidRPr="00421118">
        <w:rPr>
          <w:rStyle w:val="Style13ptBold"/>
          <w:rFonts w:asciiTheme="minorHAnsi" w:hAnsiTheme="minorHAnsi"/>
          <w:b w:val="0"/>
          <w:sz w:val="20"/>
          <w:szCs w:val="20"/>
          <w:u w:val="single"/>
        </w:rPr>
        <w:t xml:space="preserve">, </w:t>
      </w:r>
      <w:r w:rsidRPr="00421118">
        <w:rPr>
          <w:rStyle w:val="Style13ptBold"/>
          <w:rFonts w:asciiTheme="minorHAnsi" w:hAnsiTheme="minorHAnsi"/>
          <w:b w:val="0"/>
          <w:sz w:val="20"/>
          <w:szCs w:val="20"/>
          <w:highlight w:val="yellow"/>
          <w:u w:val="single"/>
        </w:rPr>
        <w:t>shows that these voters want the United States to step up its global game, not pull back</w:t>
      </w:r>
      <w:r w:rsidRPr="00421118">
        <w:rPr>
          <w:rStyle w:val="Style13ptBold"/>
          <w:rFonts w:asciiTheme="minorHAnsi" w:hAnsiTheme="minorHAnsi"/>
          <w:b w:val="0"/>
          <w:sz w:val="20"/>
          <w:szCs w:val="20"/>
          <w:u w:val="single"/>
        </w:rPr>
        <w:t xml:space="preserve">. The poll shows that </w:t>
      </w:r>
      <w:r w:rsidRPr="00421118">
        <w:rPr>
          <w:rStyle w:val="Style13ptBold"/>
          <w:rFonts w:asciiTheme="minorHAnsi" w:hAnsiTheme="minorHAnsi"/>
          <w:b w:val="0"/>
          <w:sz w:val="20"/>
          <w:szCs w:val="20"/>
          <w:highlight w:val="yellow"/>
          <w:u w:val="single"/>
        </w:rPr>
        <w:t>75 percent, including 73 percent of swing voters and 82 percent of Democrats, said that a strong economy requires a reliance on heavy trade with other countries</w:t>
      </w:r>
      <w:r w:rsidRPr="00421118">
        <w:rPr>
          <w:rStyle w:val="Style13ptBold"/>
          <w:rFonts w:asciiTheme="minorHAnsi" w:hAnsiTheme="minorHAnsi"/>
          <w:b w:val="0"/>
          <w:sz w:val="20"/>
          <w:szCs w:val="20"/>
          <w:u w:val="single"/>
        </w:rPr>
        <w:t>.</w:t>
      </w:r>
      <w:r w:rsidRPr="00421118">
        <w:rPr>
          <w:rStyle w:val="Style13ptBold"/>
          <w:rFonts w:asciiTheme="minorHAnsi" w:hAnsiTheme="minorHAnsi"/>
          <w:b w:val="0"/>
          <w:sz w:val="14"/>
          <w:szCs w:val="20"/>
        </w:rPr>
        <w:t xml:space="preserve"> "Our </w:t>
      </w:r>
      <w:r w:rsidRPr="00421118">
        <w:rPr>
          <w:rStyle w:val="Style13ptBold"/>
          <w:rFonts w:asciiTheme="minorHAnsi" w:hAnsiTheme="minorHAnsi"/>
          <w:b w:val="0"/>
          <w:sz w:val="20"/>
          <w:szCs w:val="20"/>
          <w:u w:val="single"/>
        </w:rPr>
        <w:t>poll’s findings suggest that to prevail with swing voters and in swing states, Democrats, in particular, will need to craft messages and support policies that transcend protectionism</w:t>
      </w:r>
      <w:r w:rsidRPr="00421118">
        <w:rPr>
          <w:rStyle w:val="Style13ptBold"/>
          <w:rFonts w:asciiTheme="minorHAnsi" w:hAnsiTheme="minorHAnsi"/>
          <w:b w:val="0"/>
          <w:sz w:val="14"/>
          <w:szCs w:val="18"/>
        </w:rPr>
        <w:t xml:space="preserve"> — that recognize trade’s role in supporting American prosperity, acknowledge the complexity of global competition and highlight the benefits of high-standard trade agreements," Marshall and </w:t>
      </w:r>
      <w:proofErr w:type="spellStart"/>
      <w:r w:rsidRPr="00421118">
        <w:rPr>
          <w:rStyle w:val="Style13ptBold"/>
          <w:rFonts w:asciiTheme="minorHAnsi" w:hAnsiTheme="minorHAnsi"/>
          <w:b w:val="0"/>
          <w:sz w:val="14"/>
          <w:szCs w:val="18"/>
        </w:rPr>
        <w:t>Gerwin</w:t>
      </w:r>
      <w:proofErr w:type="spellEnd"/>
      <w:r w:rsidRPr="00421118">
        <w:rPr>
          <w:rStyle w:val="Style13ptBold"/>
          <w:rFonts w:asciiTheme="minorHAnsi" w:hAnsiTheme="minorHAnsi"/>
          <w:b w:val="0"/>
          <w:sz w:val="14"/>
          <w:szCs w:val="18"/>
        </w:rPr>
        <w:t xml:space="preserve"> wrote. On overwhelming majority — 90 percent — say the United States must create an environment that enables companies here to compete against foreign businesses, "and a strong majority believe that workers can and should benefit from company success." </w:t>
      </w:r>
      <w:r w:rsidRPr="00421118">
        <w:rPr>
          <w:rStyle w:val="Style13ptBold"/>
          <w:rFonts w:asciiTheme="minorHAnsi" w:hAnsiTheme="minorHAnsi"/>
          <w:b w:val="0"/>
          <w:sz w:val="20"/>
          <w:szCs w:val="20"/>
          <w:highlight w:val="yellow"/>
          <w:u w:val="single"/>
        </w:rPr>
        <w:t>Of the voters concerned about U.S. manufacturing jobs moving overseas, about 66 percent, and 72 percent of Democrats, say the biggest threat to job losses comes primarily from greater foreign competition</w:t>
      </w:r>
      <w:r w:rsidRPr="00421118">
        <w:rPr>
          <w:rStyle w:val="Style13ptBold"/>
          <w:rFonts w:asciiTheme="minorHAnsi" w:hAnsiTheme="minorHAnsi"/>
          <w:b w:val="0"/>
          <w:sz w:val="20"/>
          <w:szCs w:val="20"/>
          <w:u w:val="single"/>
        </w:rPr>
        <w:t xml:space="preserve"> rather than from the "bad trade agreements</w:t>
      </w:r>
      <w:r w:rsidRPr="00421118">
        <w:rPr>
          <w:rStyle w:val="Style13ptBold"/>
          <w:rFonts w:asciiTheme="minorHAnsi" w:hAnsiTheme="minorHAnsi"/>
          <w:b w:val="0"/>
          <w:sz w:val="14"/>
          <w:szCs w:val="20"/>
        </w:rPr>
        <w:t>"</w:t>
      </w:r>
      <w:r w:rsidRPr="00421118">
        <w:rPr>
          <w:rStyle w:val="Style13ptBold"/>
          <w:rFonts w:asciiTheme="minorHAnsi" w:hAnsiTheme="minorHAnsi"/>
          <w:b w:val="0"/>
          <w:sz w:val="14"/>
          <w:szCs w:val="18"/>
        </w:rPr>
        <w:t xml:space="preserve"> that Trump and Sanders often discuss. Similarly, when asked to choose among policies to keep jobs in America, 67 percent chose either lowering corporate tax rates or educating more highly skilled workers. Only 19 percent said that ending trade agreements was the solution. </w:t>
      </w:r>
      <w:r w:rsidRPr="00421118">
        <w:rPr>
          <w:rStyle w:val="Style13ptBold"/>
          <w:rFonts w:asciiTheme="minorHAnsi" w:hAnsiTheme="minorHAnsi"/>
          <w:b w:val="0"/>
          <w:sz w:val="20"/>
          <w:szCs w:val="20"/>
          <w:u w:val="single"/>
        </w:rPr>
        <w:t xml:space="preserve">More than 85 percent said that higher levels of education and training and increased investment in infrastructure are keys to advancing the U.S. economy. When asked to evaluate trade agreements with strong labor and environmental standards, </w:t>
      </w:r>
      <w:r w:rsidRPr="00421118">
        <w:rPr>
          <w:rStyle w:val="Style13ptBold"/>
          <w:rFonts w:asciiTheme="minorHAnsi" w:hAnsiTheme="minorHAnsi"/>
          <w:b w:val="0"/>
          <w:sz w:val="20"/>
          <w:szCs w:val="20"/>
          <w:highlight w:val="yellow"/>
          <w:u w:val="single"/>
        </w:rPr>
        <w:t>55 percent said they believe these agreements can help the economy and create good paying jobs; only 32 percent felt that the costs of high-standard deals outweigh the benefits</w:t>
      </w:r>
      <w:r w:rsidRPr="00421118">
        <w:rPr>
          <w:rStyle w:val="Style13ptBold"/>
          <w:rFonts w:asciiTheme="minorHAnsi" w:hAnsiTheme="minorHAnsi"/>
          <w:b w:val="0"/>
          <w:sz w:val="18"/>
          <w:szCs w:val="18"/>
          <w:highlight w:val="yellow"/>
          <w:u w:val="single"/>
        </w:rPr>
        <w:t>.</w:t>
      </w:r>
      <w:r w:rsidRPr="00421118">
        <w:rPr>
          <w:rStyle w:val="Style13ptBold"/>
          <w:rFonts w:asciiTheme="minorHAnsi" w:hAnsiTheme="minorHAnsi"/>
          <w:b w:val="0"/>
          <w:sz w:val="14"/>
          <w:szCs w:val="18"/>
        </w:rPr>
        <w:t xml:space="preserve"> "To address this legitimate frustration and build a stronger economy for all, it’s critical that the nation do more to help alienated Americans left behind by the global economy," they wrote. "</w:t>
      </w:r>
      <w:r w:rsidRPr="00421118">
        <w:rPr>
          <w:rStyle w:val="Style13ptBold"/>
          <w:rFonts w:asciiTheme="minorHAnsi" w:hAnsiTheme="minorHAnsi"/>
          <w:b w:val="0"/>
          <w:sz w:val="20"/>
          <w:szCs w:val="20"/>
          <w:u w:val="single"/>
        </w:rPr>
        <w:t>This will require stronger backing for real, broadly supported solutions — such as enhancing job training and improving infrastructure — that can help assure that trade’s undeniable benefits are more widely shared."</w:t>
      </w:r>
    </w:p>
    <w:p w14:paraId="72CF5724" w14:textId="77777777" w:rsidR="00C57682" w:rsidRPr="00421118" w:rsidRDefault="00C57682" w:rsidP="00C57682">
      <w:pPr>
        <w:rPr>
          <w:rFonts w:asciiTheme="minorHAnsi" w:hAnsiTheme="minorHAnsi"/>
        </w:rPr>
      </w:pPr>
    </w:p>
    <w:sectPr w:rsidR="00C57682" w:rsidRPr="00421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altName w:val="Consolas"/>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E5174E"/>
    <w:rsid w:val="000139A3"/>
    <w:rsid w:val="000C50FD"/>
    <w:rsid w:val="00100833"/>
    <w:rsid w:val="00104529"/>
    <w:rsid w:val="00105942"/>
    <w:rsid w:val="00107396"/>
    <w:rsid w:val="00144A4C"/>
    <w:rsid w:val="00156EBC"/>
    <w:rsid w:val="00176AB0"/>
    <w:rsid w:val="00177B7D"/>
    <w:rsid w:val="0018322D"/>
    <w:rsid w:val="001A4AC1"/>
    <w:rsid w:val="001B5776"/>
    <w:rsid w:val="001E527A"/>
    <w:rsid w:val="001F78CE"/>
    <w:rsid w:val="00204303"/>
    <w:rsid w:val="00251FC7"/>
    <w:rsid w:val="002855A7"/>
    <w:rsid w:val="002B146A"/>
    <w:rsid w:val="002B5E17"/>
    <w:rsid w:val="00315690"/>
    <w:rsid w:val="00316B75"/>
    <w:rsid w:val="00325646"/>
    <w:rsid w:val="003460F2"/>
    <w:rsid w:val="0038158C"/>
    <w:rsid w:val="003902BA"/>
    <w:rsid w:val="003A09E2"/>
    <w:rsid w:val="00401359"/>
    <w:rsid w:val="00407037"/>
    <w:rsid w:val="00421118"/>
    <w:rsid w:val="004605D6"/>
    <w:rsid w:val="004C60E8"/>
    <w:rsid w:val="004E3579"/>
    <w:rsid w:val="004E728B"/>
    <w:rsid w:val="004F39E0"/>
    <w:rsid w:val="00537BD5"/>
    <w:rsid w:val="00560187"/>
    <w:rsid w:val="0057268A"/>
    <w:rsid w:val="005B0643"/>
    <w:rsid w:val="005D2912"/>
    <w:rsid w:val="006065BD"/>
    <w:rsid w:val="006439A5"/>
    <w:rsid w:val="00645FA9"/>
    <w:rsid w:val="00647866"/>
    <w:rsid w:val="00665003"/>
    <w:rsid w:val="006A2AD0"/>
    <w:rsid w:val="006A2FC8"/>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425DE"/>
    <w:rsid w:val="00947B6C"/>
    <w:rsid w:val="0097032B"/>
    <w:rsid w:val="00986491"/>
    <w:rsid w:val="009D2EAD"/>
    <w:rsid w:val="009D54B2"/>
    <w:rsid w:val="009E1922"/>
    <w:rsid w:val="009F7ED2"/>
    <w:rsid w:val="00A579D2"/>
    <w:rsid w:val="00A93661"/>
    <w:rsid w:val="00A95652"/>
    <w:rsid w:val="00AC0AB8"/>
    <w:rsid w:val="00B33C6D"/>
    <w:rsid w:val="00B4508F"/>
    <w:rsid w:val="00B55AD5"/>
    <w:rsid w:val="00B8057C"/>
    <w:rsid w:val="00B828C2"/>
    <w:rsid w:val="00BD6238"/>
    <w:rsid w:val="00BF593B"/>
    <w:rsid w:val="00BF773A"/>
    <w:rsid w:val="00BF7E81"/>
    <w:rsid w:val="00C13773"/>
    <w:rsid w:val="00C17CC8"/>
    <w:rsid w:val="00C57682"/>
    <w:rsid w:val="00C83417"/>
    <w:rsid w:val="00C9604F"/>
    <w:rsid w:val="00CA19AA"/>
    <w:rsid w:val="00CC5298"/>
    <w:rsid w:val="00CD736E"/>
    <w:rsid w:val="00CD798D"/>
    <w:rsid w:val="00CE161E"/>
    <w:rsid w:val="00CF59A8"/>
    <w:rsid w:val="00CF708F"/>
    <w:rsid w:val="00D325A9"/>
    <w:rsid w:val="00D36A8A"/>
    <w:rsid w:val="00D61409"/>
    <w:rsid w:val="00D6691E"/>
    <w:rsid w:val="00D71170"/>
    <w:rsid w:val="00DA1C92"/>
    <w:rsid w:val="00DA25D4"/>
    <w:rsid w:val="00DA6538"/>
    <w:rsid w:val="00E15E75"/>
    <w:rsid w:val="00E5174E"/>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6D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439A5"/>
    <w:rPr>
      <w:rFonts w:ascii="Times New Roman" w:hAnsi="Times New Roman" w:cs="Times New Roman"/>
    </w:rPr>
  </w:style>
  <w:style w:type="paragraph" w:styleId="Heading1">
    <w:name w:val="heading 1"/>
    <w:aliases w:val="Pocket"/>
    <w:basedOn w:val="Normal"/>
    <w:next w:val="Normal"/>
    <w:link w:val="Heading1Char"/>
    <w:autoRedefine/>
    <w:qFormat/>
    <w:rsid w:val="006439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439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439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439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439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9A5"/>
  </w:style>
  <w:style w:type="character" w:customStyle="1" w:styleId="Heading1Char">
    <w:name w:val="Heading 1 Char"/>
    <w:aliases w:val="Pocket Char"/>
    <w:basedOn w:val="DefaultParagraphFont"/>
    <w:link w:val="Heading1"/>
    <w:rsid w:val="006439A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439A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439A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439A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6439A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439A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6439A5"/>
    <w:rPr>
      <w:b w:val="0"/>
      <w:sz w:val="22"/>
      <w:u w:val="single"/>
    </w:rPr>
  </w:style>
  <w:style w:type="character" w:styleId="Hyperlink">
    <w:name w:val="Hyperlink"/>
    <w:basedOn w:val="DefaultParagraphFont"/>
    <w:uiPriority w:val="99"/>
    <w:unhideWhenUsed/>
    <w:rsid w:val="006439A5"/>
    <w:rPr>
      <w:color w:val="auto"/>
      <w:u w:val="none"/>
    </w:rPr>
  </w:style>
  <w:style w:type="character" w:styleId="FollowedHyperlink">
    <w:name w:val="FollowedHyperlink"/>
    <w:basedOn w:val="DefaultParagraphFont"/>
    <w:uiPriority w:val="99"/>
    <w:semiHidden/>
    <w:unhideWhenUsed/>
    <w:rsid w:val="006439A5"/>
    <w:rPr>
      <w:color w:val="auto"/>
      <w:u w:val="none"/>
    </w:rPr>
  </w:style>
  <w:style w:type="paragraph" w:styleId="NormalWeb">
    <w:name w:val="Normal (Web)"/>
    <w:basedOn w:val="Normal"/>
    <w:uiPriority w:val="99"/>
    <w:unhideWhenUsed/>
    <w:rsid w:val="000C50FD"/>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0C50FD"/>
  </w:style>
  <w:style w:type="character" w:customStyle="1" w:styleId="utility-text">
    <w:name w:val="utility-text"/>
    <w:basedOn w:val="DefaultParagraphFont"/>
    <w:rsid w:val="000C50FD"/>
  </w:style>
  <w:style w:type="paragraph" w:styleId="DocumentMap">
    <w:name w:val="Document Map"/>
    <w:basedOn w:val="Normal"/>
    <w:link w:val="DocumentMapChar"/>
    <w:uiPriority w:val="99"/>
    <w:semiHidden/>
    <w:unhideWhenUsed/>
    <w:rsid w:val="00C57682"/>
    <w:rPr>
      <w:rFonts w:ascii="Lucida Grande" w:hAnsi="Lucida Grande" w:cs="Lucida Grande"/>
    </w:rPr>
  </w:style>
  <w:style w:type="character" w:customStyle="1" w:styleId="DocumentMapChar">
    <w:name w:val="Document Map Char"/>
    <w:basedOn w:val="DefaultParagraphFont"/>
    <w:link w:val="DocumentMap"/>
    <w:uiPriority w:val="99"/>
    <w:semiHidden/>
    <w:rsid w:val="00C57682"/>
    <w:rPr>
      <w:rFonts w:ascii="Lucida Grande" w:eastAsiaTheme="minorEastAsia" w:hAnsi="Lucida Grande" w:cs="Lucida Grande"/>
      <w:szCs w:val="24"/>
    </w:rPr>
  </w:style>
  <w:style w:type="paragraph" w:styleId="NoSpacing">
    <w:name w:val="No Spacing"/>
    <w:uiPriority w:val="1"/>
    <w:rsid w:val="00C57682"/>
    <w:pPr>
      <w:spacing w:after="0" w:line="240" w:lineRule="auto"/>
    </w:pPr>
    <w:rPr>
      <w:rFonts w:eastAsiaTheme="minorEastAsia"/>
      <w:sz w:val="24"/>
      <w:szCs w:val="24"/>
    </w:rPr>
  </w:style>
  <w:style w:type="paragraph" w:styleId="ListParagraph">
    <w:name w:val="List Paragraph"/>
    <w:basedOn w:val="Normal"/>
    <w:uiPriority w:val="34"/>
    <w:rsid w:val="00C57682"/>
    <w:pPr>
      <w:ind w:left="720"/>
      <w:contextualSpacing/>
    </w:pPr>
  </w:style>
  <w:style w:type="paragraph" w:styleId="Header">
    <w:name w:val="header"/>
    <w:basedOn w:val="Normal"/>
    <w:link w:val="HeaderChar"/>
    <w:uiPriority w:val="99"/>
    <w:unhideWhenUsed/>
    <w:rsid w:val="00C57682"/>
    <w:pPr>
      <w:tabs>
        <w:tab w:val="center" w:pos="4320"/>
        <w:tab w:val="right" w:pos="8640"/>
      </w:tabs>
    </w:pPr>
  </w:style>
  <w:style w:type="character" w:customStyle="1" w:styleId="HeaderChar">
    <w:name w:val="Header Char"/>
    <w:basedOn w:val="DefaultParagraphFont"/>
    <w:link w:val="Header"/>
    <w:uiPriority w:val="99"/>
    <w:rsid w:val="00C57682"/>
    <w:rPr>
      <w:rFonts w:ascii="Calibri" w:eastAsiaTheme="minorEastAsia" w:hAnsi="Calibri"/>
      <w:szCs w:val="24"/>
    </w:rPr>
  </w:style>
  <w:style w:type="paragraph" w:styleId="Footer">
    <w:name w:val="footer"/>
    <w:basedOn w:val="Normal"/>
    <w:link w:val="FooterChar"/>
    <w:uiPriority w:val="99"/>
    <w:unhideWhenUsed/>
    <w:rsid w:val="00C57682"/>
    <w:pPr>
      <w:tabs>
        <w:tab w:val="center" w:pos="4320"/>
        <w:tab w:val="right" w:pos="8640"/>
      </w:tabs>
    </w:pPr>
  </w:style>
  <w:style w:type="character" w:customStyle="1" w:styleId="FooterChar">
    <w:name w:val="Footer Char"/>
    <w:basedOn w:val="DefaultParagraphFont"/>
    <w:link w:val="Footer"/>
    <w:uiPriority w:val="99"/>
    <w:rsid w:val="00C57682"/>
    <w:rPr>
      <w:rFonts w:ascii="Calibri" w:eastAsiaTheme="minorEastAsia" w:hAnsi="Calibri"/>
      <w:szCs w:val="24"/>
    </w:rPr>
  </w:style>
  <w:style w:type="character" w:styleId="PageNumber">
    <w:name w:val="page number"/>
    <w:basedOn w:val="DefaultParagraphFont"/>
    <w:uiPriority w:val="99"/>
    <w:semiHidden/>
    <w:unhideWhenUsed/>
    <w:rsid w:val="00C57682"/>
  </w:style>
  <w:style w:type="paragraph" w:customStyle="1" w:styleId="textbold">
    <w:name w:val="text bold"/>
    <w:basedOn w:val="Normal"/>
    <w:link w:val="Emphasis"/>
    <w:uiPriority w:val="7"/>
    <w:qFormat/>
    <w:rsid w:val="00C57682"/>
    <w:pPr>
      <w:ind w:left="720"/>
      <w:jc w:val="both"/>
    </w:pPr>
    <w:rPr>
      <w:b/>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439A5"/>
    <w:rPr>
      <w:rFonts w:ascii="Times New Roman" w:hAnsi="Times New Roman" w:cs="Times New Roman"/>
    </w:rPr>
  </w:style>
  <w:style w:type="paragraph" w:styleId="Heading1">
    <w:name w:val="heading 1"/>
    <w:aliases w:val="Pocket"/>
    <w:basedOn w:val="Normal"/>
    <w:next w:val="Normal"/>
    <w:link w:val="Heading1Char"/>
    <w:autoRedefine/>
    <w:qFormat/>
    <w:rsid w:val="006439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439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439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439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439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9A5"/>
  </w:style>
  <w:style w:type="character" w:customStyle="1" w:styleId="Heading1Char">
    <w:name w:val="Heading 1 Char"/>
    <w:aliases w:val="Pocket Char"/>
    <w:basedOn w:val="DefaultParagraphFont"/>
    <w:link w:val="Heading1"/>
    <w:rsid w:val="006439A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439A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439A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6439A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
    <w:basedOn w:val="DefaultParagraphFont"/>
    <w:link w:val="textbold"/>
    <w:uiPriority w:val="7"/>
    <w:qFormat/>
    <w:rsid w:val="006439A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439A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9.5 "/>
    <w:basedOn w:val="DefaultParagraphFont"/>
    <w:uiPriority w:val="6"/>
    <w:qFormat/>
    <w:rsid w:val="006439A5"/>
    <w:rPr>
      <w:b w:val="0"/>
      <w:sz w:val="22"/>
      <w:u w:val="single"/>
    </w:rPr>
  </w:style>
  <w:style w:type="character" w:styleId="Hyperlink">
    <w:name w:val="Hyperlink"/>
    <w:basedOn w:val="DefaultParagraphFont"/>
    <w:uiPriority w:val="99"/>
    <w:unhideWhenUsed/>
    <w:rsid w:val="006439A5"/>
    <w:rPr>
      <w:color w:val="auto"/>
      <w:u w:val="none"/>
    </w:rPr>
  </w:style>
  <w:style w:type="character" w:styleId="FollowedHyperlink">
    <w:name w:val="FollowedHyperlink"/>
    <w:basedOn w:val="DefaultParagraphFont"/>
    <w:uiPriority w:val="99"/>
    <w:semiHidden/>
    <w:unhideWhenUsed/>
    <w:rsid w:val="006439A5"/>
    <w:rPr>
      <w:color w:val="auto"/>
      <w:u w:val="none"/>
    </w:rPr>
  </w:style>
  <w:style w:type="paragraph" w:styleId="NormalWeb">
    <w:name w:val="Normal (Web)"/>
    <w:basedOn w:val="Normal"/>
    <w:uiPriority w:val="99"/>
    <w:unhideWhenUsed/>
    <w:rsid w:val="000C50FD"/>
    <w:pPr>
      <w:spacing w:before="100" w:beforeAutospacing="1" w:after="100" w:afterAutospacing="1"/>
    </w:pPr>
    <w:rPr>
      <w:rFonts w:eastAsia="Times New Roman"/>
      <w:sz w:val="24"/>
    </w:rPr>
  </w:style>
  <w:style w:type="character" w:customStyle="1" w:styleId="apple-converted-space">
    <w:name w:val="apple-converted-space"/>
    <w:basedOn w:val="DefaultParagraphFont"/>
    <w:rsid w:val="000C50FD"/>
  </w:style>
  <w:style w:type="character" w:customStyle="1" w:styleId="utility-text">
    <w:name w:val="utility-text"/>
    <w:basedOn w:val="DefaultParagraphFont"/>
    <w:rsid w:val="000C50FD"/>
  </w:style>
  <w:style w:type="paragraph" w:styleId="DocumentMap">
    <w:name w:val="Document Map"/>
    <w:basedOn w:val="Normal"/>
    <w:link w:val="DocumentMapChar"/>
    <w:uiPriority w:val="99"/>
    <w:semiHidden/>
    <w:unhideWhenUsed/>
    <w:rsid w:val="00C57682"/>
    <w:rPr>
      <w:rFonts w:ascii="Lucida Grande" w:hAnsi="Lucida Grande" w:cs="Lucida Grande"/>
    </w:rPr>
  </w:style>
  <w:style w:type="character" w:customStyle="1" w:styleId="DocumentMapChar">
    <w:name w:val="Document Map Char"/>
    <w:basedOn w:val="DefaultParagraphFont"/>
    <w:link w:val="DocumentMap"/>
    <w:uiPriority w:val="99"/>
    <w:semiHidden/>
    <w:rsid w:val="00C57682"/>
    <w:rPr>
      <w:rFonts w:ascii="Lucida Grande" w:eastAsiaTheme="minorEastAsia" w:hAnsi="Lucida Grande" w:cs="Lucida Grande"/>
      <w:szCs w:val="24"/>
    </w:rPr>
  </w:style>
  <w:style w:type="paragraph" w:styleId="NoSpacing">
    <w:name w:val="No Spacing"/>
    <w:uiPriority w:val="1"/>
    <w:rsid w:val="00C57682"/>
    <w:pPr>
      <w:spacing w:after="0" w:line="240" w:lineRule="auto"/>
    </w:pPr>
    <w:rPr>
      <w:rFonts w:eastAsiaTheme="minorEastAsia"/>
      <w:sz w:val="24"/>
      <w:szCs w:val="24"/>
    </w:rPr>
  </w:style>
  <w:style w:type="paragraph" w:styleId="ListParagraph">
    <w:name w:val="List Paragraph"/>
    <w:basedOn w:val="Normal"/>
    <w:uiPriority w:val="34"/>
    <w:rsid w:val="00C57682"/>
    <w:pPr>
      <w:ind w:left="720"/>
      <w:contextualSpacing/>
    </w:pPr>
  </w:style>
  <w:style w:type="paragraph" w:styleId="Header">
    <w:name w:val="header"/>
    <w:basedOn w:val="Normal"/>
    <w:link w:val="HeaderChar"/>
    <w:uiPriority w:val="99"/>
    <w:unhideWhenUsed/>
    <w:rsid w:val="00C57682"/>
    <w:pPr>
      <w:tabs>
        <w:tab w:val="center" w:pos="4320"/>
        <w:tab w:val="right" w:pos="8640"/>
      </w:tabs>
    </w:pPr>
  </w:style>
  <w:style w:type="character" w:customStyle="1" w:styleId="HeaderChar">
    <w:name w:val="Header Char"/>
    <w:basedOn w:val="DefaultParagraphFont"/>
    <w:link w:val="Header"/>
    <w:uiPriority w:val="99"/>
    <w:rsid w:val="00C57682"/>
    <w:rPr>
      <w:rFonts w:ascii="Calibri" w:eastAsiaTheme="minorEastAsia" w:hAnsi="Calibri"/>
      <w:szCs w:val="24"/>
    </w:rPr>
  </w:style>
  <w:style w:type="paragraph" w:styleId="Footer">
    <w:name w:val="footer"/>
    <w:basedOn w:val="Normal"/>
    <w:link w:val="FooterChar"/>
    <w:uiPriority w:val="99"/>
    <w:unhideWhenUsed/>
    <w:rsid w:val="00C57682"/>
    <w:pPr>
      <w:tabs>
        <w:tab w:val="center" w:pos="4320"/>
        <w:tab w:val="right" w:pos="8640"/>
      </w:tabs>
    </w:pPr>
  </w:style>
  <w:style w:type="character" w:customStyle="1" w:styleId="FooterChar">
    <w:name w:val="Footer Char"/>
    <w:basedOn w:val="DefaultParagraphFont"/>
    <w:link w:val="Footer"/>
    <w:uiPriority w:val="99"/>
    <w:rsid w:val="00C57682"/>
    <w:rPr>
      <w:rFonts w:ascii="Calibri" w:eastAsiaTheme="minorEastAsia" w:hAnsi="Calibri"/>
      <w:szCs w:val="24"/>
    </w:rPr>
  </w:style>
  <w:style w:type="character" w:styleId="PageNumber">
    <w:name w:val="page number"/>
    <w:basedOn w:val="DefaultParagraphFont"/>
    <w:uiPriority w:val="99"/>
    <w:semiHidden/>
    <w:unhideWhenUsed/>
    <w:rsid w:val="00C57682"/>
  </w:style>
  <w:style w:type="paragraph" w:customStyle="1" w:styleId="textbold">
    <w:name w:val="text bold"/>
    <w:basedOn w:val="Normal"/>
    <w:link w:val="Emphasis"/>
    <w:uiPriority w:val="7"/>
    <w:qFormat/>
    <w:rsid w:val="00C57682"/>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4805890">
      <w:bodyDiv w:val="1"/>
      <w:marLeft w:val="0"/>
      <w:marRight w:val="0"/>
      <w:marTop w:val="0"/>
      <w:marBottom w:val="0"/>
      <w:divBdr>
        <w:top w:val="none" w:sz="0" w:space="0" w:color="auto"/>
        <w:left w:val="none" w:sz="0" w:space="0" w:color="auto"/>
        <w:bottom w:val="none" w:sz="0" w:space="0" w:color="auto"/>
        <w:right w:val="none" w:sz="0" w:space="0" w:color="auto"/>
      </w:divBdr>
      <w:divsChild>
        <w:div w:id="1389960739">
          <w:marLeft w:val="0"/>
          <w:marRight w:val="450"/>
          <w:marTop w:val="105"/>
          <w:marBottom w:val="600"/>
          <w:divBdr>
            <w:top w:val="dotted" w:sz="12" w:space="0" w:color="CCCCCC"/>
            <w:left w:val="none" w:sz="0" w:space="0" w:color="auto"/>
            <w:bottom w:val="single" w:sz="18" w:space="0" w:color="888888"/>
            <w:right w:val="none" w:sz="0" w:space="0" w:color="auto"/>
          </w:divBdr>
        </w:div>
        <w:div w:id="1223443595">
          <w:marLeft w:val="0"/>
          <w:marRight w:val="0"/>
          <w:marTop w:val="600"/>
          <w:marBottom w:val="600"/>
          <w:divBdr>
            <w:top w:val="dotted" w:sz="12" w:space="11" w:color="CCCCCC"/>
            <w:left w:val="none" w:sz="0" w:space="0" w:color="auto"/>
            <w:bottom w:val="single" w:sz="18" w:space="4" w:color="888888"/>
            <w:right w:val="none" w:sz="0" w:space="0" w:color="auto"/>
          </w:divBdr>
          <w:divsChild>
            <w:div w:id="1500344049">
              <w:marLeft w:val="0"/>
              <w:marRight w:val="0"/>
              <w:marTop w:val="0"/>
              <w:marBottom w:val="0"/>
              <w:divBdr>
                <w:top w:val="none" w:sz="0" w:space="0" w:color="auto"/>
                <w:left w:val="none" w:sz="0" w:space="0" w:color="auto"/>
                <w:bottom w:val="none" w:sz="0" w:space="0" w:color="auto"/>
                <w:right w:val="none" w:sz="0" w:space="0" w:color="auto"/>
              </w:divBdr>
              <w:divsChild>
                <w:div w:id="1658681578">
                  <w:marLeft w:val="0"/>
                  <w:marRight w:val="0"/>
                  <w:marTop w:val="0"/>
                  <w:marBottom w:val="0"/>
                  <w:divBdr>
                    <w:top w:val="none" w:sz="0" w:space="0" w:color="auto"/>
                    <w:left w:val="none" w:sz="0" w:space="0" w:color="auto"/>
                    <w:bottom w:val="none" w:sz="0" w:space="0" w:color="auto"/>
                    <w:right w:val="none" w:sz="0" w:space="0" w:color="auto"/>
                  </w:divBdr>
                  <w:divsChild>
                    <w:div w:id="508064278">
                      <w:marLeft w:val="0"/>
                      <w:marRight w:val="0"/>
                      <w:marTop w:val="0"/>
                      <w:marBottom w:val="0"/>
                      <w:divBdr>
                        <w:top w:val="none" w:sz="0" w:space="0" w:color="auto"/>
                        <w:left w:val="none" w:sz="0" w:space="0" w:color="auto"/>
                        <w:bottom w:val="none" w:sz="0" w:space="0" w:color="auto"/>
                        <w:right w:val="none" w:sz="0" w:space="0" w:color="auto"/>
                      </w:divBdr>
                      <w:divsChild>
                        <w:div w:id="844327420">
                          <w:marLeft w:val="0"/>
                          <w:marRight w:val="0"/>
                          <w:marTop w:val="0"/>
                          <w:marBottom w:val="0"/>
                          <w:divBdr>
                            <w:top w:val="none" w:sz="0" w:space="0" w:color="auto"/>
                            <w:left w:val="none" w:sz="0" w:space="0" w:color="auto"/>
                            <w:bottom w:val="none" w:sz="0" w:space="0" w:color="auto"/>
                            <w:right w:val="none" w:sz="0" w:space="0" w:color="auto"/>
                          </w:divBdr>
                          <w:divsChild>
                            <w:div w:id="1109013242">
                              <w:marLeft w:val="0"/>
                              <w:marRight w:val="0"/>
                              <w:marTop w:val="0"/>
                              <w:marBottom w:val="0"/>
                              <w:divBdr>
                                <w:top w:val="none" w:sz="0" w:space="0" w:color="auto"/>
                                <w:left w:val="none" w:sz="0" w:space="0" w:color="auto"/>
                                <w:bottom w:val="none" w:sz="0" w:space="0" w:color="auto"/>
                                <w:right w:val="none" w:sz="0" w:space="0" w:color="auto"/>
                              </w:divBdr>
                              <w:divsChild>
                                <w:div w:id="108857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hill.com/policy/finance/trade/284539-poll-trade-is-popular-in-swing-states-among-democrats" TargetMode="External"/><Relationship Id="rId13" Type="http://schemas.openxmlformats.org/officeDocument/2006/relationships/hyperlink" Target="http://projects.fivethirtyeight.com/2016-election-forecast/national-poll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sacbee.com/news/politics-government/article92003782.html" TargetMode="External"/><Relationship Id="rId12" Type="http://schemas.openxmlformats.org/officeDocument/2006/relationships/hyperlink" Target="http://fivethirtyeight.com/features/election-update-10-questions-about-where-the-2016-race-stands/" TargetMode="External"/><Relationship Id="rId17" Type="http://schemas.openxmlformats.org/officeDocument/2006/relationships/hyperlink" Target="http://thehill.com/policy/finance/trade/284539-poll-trade-is-popular-in-swing-states-among-democrats" TargetMode="External"/><Relationship Id="rId2" Type="http://schemas.openxmlformats.org/officeDocument/2006/relationships/numbering" Target="numbering.xml"/><Relationship Id="rId16" Type="http://schemas.openxmlformats.org/officeDocument/2006/relationships/hyperlink" Target="http://www.huffingtonpost.com/michael-moore/5-reasons-why-trump-will-_b_11156794.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fivethirtyeight.com/features/election-update-clintons-lead-is-as-safe-as-kerrys-was-in-2004/" TargetMode="External"/><Relationship Id="rId5" Type="http://schemas.openxmlformats.org/officeDocument/2006/relationships/settings" Target="settings.xml"/><Relationship Id="rId15" Type="http://schemas.openxmlformats.org/officeDocument/2006/relationships/hyperlink" Target="http://www.cnn.com/2016/07/25/politics/donald-trump-hillary-clinton-poll/index.html" TargetMode="External"/><Relationship Id="rId10" Type="http://schemas.openxmlformats.org/officeDocument/2006/relationships/hyperlink" Target="http://fivethirtyeight.com/features/election-update-trump-gets-convention-bounce-drawing-polls-to-dead-heat"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fivethirtyeight.com/features/election-update-trump-gets-convention-bounce-drawing-polls-to-dead-heat/" TargetMode="External"/><Relationship Id="rId14" Type="http://schemas.openxmlformats.org/officeDocument/2006/relationships/hyperlink" Target="http://www.reuters.com/article/us-usa-election-poll-idUSKCN1062M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CE6EB-0336-4AD4-9AD3-2545249F1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Pages>
  <Words>6475</Words>
  <Characters>36914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mvwilliams0819</dc:creator>
  <cp:keywords>5.1.1</cp:keywords>
  <cp:lastModifiedBy>Carly</cp:lastModifiedBy>
  <cp:revision>2</cp:revision>
  <dcterms:created xsi:type="dcterms:W3CDTF">2016-07-31T19:21:00Z</dcterms:created>
  <dcterms:modified xsi:type="dcterms:W3CDTF">2016-07-31T19:21:00Z</dcterms:modified>
</cp:coreProperties>
</file>