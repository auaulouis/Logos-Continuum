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B7F" w:rsidRDefault="00A80B7F" w:rsidP="00A80B7F"/>
    <w:p w:rsidR="00B838A4" w:rsidRDefault="00B838A4" w:rsidP="00B838A4">
      <w:pPr>
        <w:pStyle w:val="Heading2"/>
      </w:pPr>
      <w:r>
        <w:t>Case Answers</w:t>
      </w:r>
    </w:p>
    <w:p w:rsidR="00B838A4" w:rsidRDefault="00B838A4" w:rsidP="00A80B7F"/>
    <w:p w:rsidR="007F3B84" w:rsidRDefault="007F3B84" w:rsidP="007F3B84">
      <w:pPr>
        <w:pStyle w:val="Heading3"/>
      </w:pPr>
      <w:r>
        <w:t>No Withdrawal Now</w:t>
      </w:r>
    </w:p>
    <w:p w:rsidR="007F3B84" w:rsidRDefault="007F3B84" w:rsidP="007F3B84"/>
    <w:p w:rsidR="007F3B84" w:rsidRDefault="007F3B84" w:rsidP="007F3B84">
      <w:pPr>
        <w:pStyle w:val="Heading4"/>
      </w:pPr>
      <w:r>
        <w:t>The US and Russia won’t withdraw from INF</w:t>
      </w:r>
    </w:p>
    <w:p w:rsidR="007F3B84" w:rsidRDefault="007F3B84" w:rsidP="007F3B84">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7F3B84" w:rsidRPr="00F0555D" w:rsidRDefault="007F3B84" w:rsidP="007F3B84">
      <w:pPr>
        <w:rPr>
          <w:sz w:val="16"/>
        </w:rPr>
      </w:pPr>
      <w:r w:rsidRPr="00F0555D">
        <w:rPr>
          <w:sz w:val="16"/>
        </w:rPr>
        <w:t>To be sure, just opening up the existing treaty would not come without potential</w:t>
      </w:r>
      <w:r w:rsidR="00F0555D" w:rsidRPr="00F0555D">
        <w:rPr>
          <w:sz w:val="16"/>
        </w:rPr>
        <w:t xml:space="preserve"> </w:t>
      </w:r>
      <w:r w:rsidRPr="00F0555D">
        <w:rPr>
          <w:sz w:val="16"/>
        </w:rPr>
        <w:t>costs. For some, these would include further locking in existing US and Russian INF</w:t>
      </w:r>
      <w:r w:rsidR="00F0555D" w:rsidRPr="00F0555D">
        <w:rPr>
          <w:sz w:val="16"/>
        </w:rPr>
        <w:t xml:space="preserve"> </w:t>
      </w:r>
      <w:r w:rsidRPr="00F0555D">
        <w:rPr>
          <w:sz w:val="16"/>
        </w:rPr>
        <w:t>obligations. While INF still enjoys wide support within the US national security community,</w:t>
      </w:r>
      <w:r w:rsidR="00F0555D" w:rsidRPr="00F0555D">
        <w:rPr>
          <w:sz w:val="16"/>
        </w:rPr>
        <w:t xml:space="preserve"> </w:t>
      </w:r>
      <w:r w:rsidRPr="00F0555D">
        <w:rPr>
          <w:sz w:val="16"/>
        </w:rPr>
        <w:t>a few prominent figures on the right, most notably President George W. Bush’s fiery</w:t>
      </w:r>
      <w:r w:rsidR="00F0555D" w:rsidRPr="00F0555D">
        <w:rPr>
          <w:sz w:val="16"/>
        </w:rPr>
        <w:t xml:space="preserve"> </w:t>
      </w:r>
      <w:r w:rsidRPr="00F0555D">
        <w:rPr>
          <w:sz w:val="16"/>
        </w:rPr>
        <w:t>former UN ambassador, John Bolton, argue that, because INF limits US offensive options</w:t>
      </w:r>
      <w:r w:rsidR="00F0555D" w:rsidRPr="00F0555D">
        <w:rPr>
          <w:sz w:val="16"/>
        </w:rPr>
        <w:t xml:space="preserve"> </w:t>
      </w:r>
      <w:r w:rsidRPr="00F0555D">
        <w:rPr>
          <w:sz w:val="16"/>
        </w:rPr>
        <w:t>and complicates our missile defense countermeasures without constraining today’s missile</w:t>
      </w:r>
      <w:r w:rsidR="00F0555D" w:rsidRPr="00F0555D">
        <w:rPr>
          <w:sz w:val="16"/>
        </w:rPr>
        <w:t xml:space="preserve"> </w:t>
      </w:r>
      <w:r w:rsidRPr="00F0555D">
        <w:rPr>
          <w:sz w:val="16"/>
        </w:rPr>
        <w:t>proliferators, the treaty has become woefully obsolete and needs to be either effectively</w:t>
      </w:r>
      <w:r w:rsidR="00F0555D" w:rsidRPr="00F0555D">
        <w:rPr>
          <w:sz w:val="16"/>
        </w:rPr>
        <w:t xml:space="preserve"> </w:t>
      </w:r>
      <w:r w:rsidRPr="00F0555D">
        <w:rPr>
          <w:sz w:val="16"/>
        </w:rPr>
        <w:t>internationalized, or, more realistically, in light of the dubious prospects for achieving this</w:t>
      </w:r>
      <w:r w:rsidR="00F0555D" w:rsidRPr="00F0555D">
        <w:rPr>
          <w:sz w:val="16"/>
        </w:rPr>
        <w:t xml:space="preserve"> </w:t>
      </w:r>
      <w:r w:rsidRPr="00F0555D">
        <w:rPr>
          <w:sz w:val="16"/>
        </w:rPr>
        <w:t>vis-a`-vis Iran and other hostile powers, scrapped altogether.42 From this perspective,</w:t>
      </w:r>
      <w:r w:rsidR="00F0555D" w:rsidRPr="00F0555D">
        <w:rPr>
          <w:sz w:val="16"/>
        </w:rPr>
        <w:t xml:space="preserve"> </w:t>
      </w:r>
      <w:r w:rsidRPr="00F0555D">
        <w:rPr>
          <w:sz w:val="16"/>
        </w:rPr>
        <w:t>although Ambassador Bolton does not say so, a Global INF negotiation that ends in</w:t>
      </w:r>
      <w:r w:rsidR="00F0555D" w:rsidRPr="00F0555D">
        <w:rPr>
          <w:sz w:val="16"/>
        </w:rPr>
        <w:t xml:space="preserve"> </w:t>
      </w:r>
      <w:r w:rsidRPr="00F0555D">
        <w:rPr>
          <w:sz w:val="16"/>
        </w:rPr>
        <w:t>stalemate might not necessarily be a bad thing, since this could provide a plausible pretext</w:t>
      </w:r>
      <w:r w:rsidR="00F0555D" w:rsidRPr="00F0555D">
        <w:rPr>
          <w:sz w:val="16"/>
        </w:rPr>
        <w:t xml:space="preserve"> </w:t>
      </w:r>
      <w:r w:rsidRPr="00F0555D">
        <w:rPr>
          <w:sz w:val="16"/>
        </w:rPr>
        <w:t>for the United States and Russia to jointly pull the plug on INF. By contrast, from this</w:t>
      </w:r>
      <w:r w:rsidR="00F0555D" w:rsidRPr="00F0555D">
        <w:rPr>
          <w:sz w:val="16"/>
        </w:rPr>
        <w:t xml:space="preserve"> </w:t>
      </w:r>
      <w:r w:rsidRPr="00F0555D">
        <w:rPr>
          <w:sz w:val="16"/>
        </w:rPr>
        <w:t>perspective, opening the treaty up without ensnaring Iran and other hostile actors might</w:t>
      </w:r>
      <w:r w:rsidR="00F0555D" w:rsidRPr="00F0555D">
        <w:rPr>
          <w:sz w:val="16"/>
        </w:rPr>
        <w:t xml:space="preserve"> </w:t>
      </w:r>
      <w:r w:rsidRPr="00F0555D">
        <w:rPr>
          <w:sz w:val="16"/>
        </w:rPr>
        <w:t>represent the worst of all worlds by further entangling the United States in INF with nothing meaningful to show for it. Even if one accepts this logic, however, opening up INF</w:t>
      </w:r>
      <w:r w:rsidR="00F0555D" w:rsidRPr="00F0555D">
        <w:rPr>
          <w:sz w:val="16"/>
        </w:rPr>
        <w:t xml:space="preserve"> </w:t>
      </w:r>
      <w:r w:rsidRPr="00F0555D">
        <w:rPr>
          <w:sz w:val="16"/>
        </w:rPr>
        <w:t xml:space="preserve">would probably amount to little more than accepting a sunk cost. </w:t>
      </w:r>
      <w:r w:rsidRPr="00F0555D">
        <w:rPr>
          <w:u w:val="single"/>
        </w:rPr>
        <w:t>Previous Russian</w:t>
      </w:r>
      <w:r w:rsidR="00F0555D">
        <w:rPr>
          <w:u w:val="single"/>
        </w:rPr>
        <w:t xml:space="preserve"> </w:t>
      </w:r>
      <w:r w:rsidRPr="00F0555D">
        <w:rPr>
          <w:u w:val="single"/>
        </w:rPr>
        <w:t>renunciation threats and calls</w:t>
      </w:r>
      <w:r w:rsidRPr="00F0555D">
        <w:rPr>
          <w:sz w:val="16"/>
        </w:rPr>
        <w:t xml:space="preserve"> from the political right </w:t>
      </w:r>
      <w:r w:rsidRPr="00F0555D">
        <w:rPr>
          <w:u w:val="single"/>
        </w:rPr>
        <w:t xml:space="preserve">for US abrogation </w:t>
      </w:r>
      <w:proofErr w:type="gramStart"/>
      <w:r w:rsidRPr="00F0555D">
        <w:rPr>
          <w:u w:val="single"/>
        </w:rPr>
        <w:t>notwithstanding,</w:t>
      </w:r>
      <w:proofErr w:type="gramEnd"/>
      <w:r w:rsidRPr="00F0555D">
        <w:rPr>
          <w:u w:val="single"/>
        </w:rPr>
        <w:t xml:space="preserve"> it</w:t>
      </w:r>
      <w:r w:rsidR="00F0555D">
        <w:rPr>
          <w:u w:val="single"/>
        </w:rPr>
        <w:t xml:space="preserve"> </w:t>
      </w:r>
      <w:r w:rsidRPr="00F0555D">
        <w:rPr>
          <w:u w:val="single"/>
        </w:rPr>
        <w:t>seems improbable that INF is going anywhere, regardless of whether or not it is</w:t>
      </w:r>
      <w:r w:rsidR="00F0555D">
        <w:rPr>
          <w:u w:val="single"/>
        </w:rPr>
        <w:t xml:space="preserve"> </w:t>
      </w:r>
      <w:r w:rsidRPr="00F0555D">
        <w:rPr>
          <w:u w:val="single"/>
        </w:rPr>
        <w:t>broadened</w:t>
      </w:r>
      <w:r w:rsidRPr="00F0555D">
        <w:rPr>
          <w:sz w:val="16"/>
        </w:rPr>
        <w:t>. As a recent RAND Corporation study notes, ‘‘</w:t>
      </w:r>
      <w:r w:rsidRPr="00F0555D">
        <w:rPr>
          <w:u w:val="single"/>
        </w:rPr>
        <w:t>the political</w:t>
      </w:r>
      <w:r w:rsidRPr="00F0555D">
        <w:rPr>
          <w:sz w:val="16"/>
        </w:rPr>
        <w:t xml:space="preserve"> and security </w:t>
      </w:r>
      <w:r w:rsidRPr="00F0555D">
        <w:rPr>
          <w:u w:val="single"/>
        </w:rPr>
        <w:t>costs of</w:t>
      </w:r>
      <w:r w:rsidR="00F0555D">
        <w:rPr>
          <w:u w:val="single"/>
        </w:rPr>
        <w:t xml:space="preserve"> </w:t>
      </w:r>
      <w:r w:rsidRPr="00F0555D">
        <w:rPr>
          <w:u w:val="single"/>
        </w:rPr>
        <w:t>a U.S. withdrawal</w:t>
      </w:r>
      <w:r w:rsidRPr="00F0555D">
        <w:rPr>
          <w:sz w:val="16"/>
        </w:rPr>
        <w:t xml:space="preserve"> from the INF Treaty </w:t>
      </w:r>
      <w:r w:rsidRPr="00F0555D">
        <w:rPr>
          <w:u w:val="single"/>
        </w:rPr>
        <w:t>would be significant</w:t>
      </w:r>
      <w:r w:rsidRPr="00F0555D">
        <w:rPr>
          <w:sz w:val="16"/>
        </w:rPr>
        <w:t xml:space="preserve"> and far-reaching.’’</w:t>
      </w:r>
      <w:r w:rsidR="00F0555D" w:rsidRPr="00F0555D">
        <w:rPr>
          <w:sz w:val="16"/>
        </w:rPr>
        <w:t xml:space="preserve"> </w:t>
      </w:r>
      <w:r w:rsidRPr="00F0555D">
        <w:rPr>
          <w:sz w:val="16"/>
        </w:rPr>
        <w:t>43 While</w:t>
      </w:r>
      <w:r w:rsidR="00F0555D" w:rsidRPr="00F0555D">
        <w:rPr>
          <w:sz w:val="16"/>
        </w:rPr>
        <w:t xml:space="preserve"> </w:t>
      </w:r>
      <w:r w:rsidRPr="00F0555D">
        <w:rPr>
          <w:sz w:val="16"/>
        </w:rPr>
        <w:t>acknowledging that Russia might be somewhat more likely to initiate an INF withdrawal,</w:t>
      </w:r>
      <w:r w:rsidR="00F0555D" w:rsidRPr="00F0555D">
        <w:rPr>
          <w:sz w:val="16"/>
        </w:rPr>
        <w:t xml:space="preserve"> </w:t>
      </w:r>
      <w:r w:rsidRPr="00F0555D">
        <w:rPr>
          <w:sz w:val="16"/>
        </w:rPr>
        <w:t>either unilaterally or cooperatively with Washington, this same study finds that, on</w:t>
      </w:r>
      <w:r w:rsidR="00F0555D" w:rsidRPr="00F0555D">
        <w:rPr>
          <w:sz w:val="16"/>
        </w:rPr>
        <w:t xml:space="preserve"> </w:t>
      </w:r>
      <w:r w:rsidRPr="00F0555D">
        <w:rPr>
          <w:sz w:val="16"/>
        </w:rPr>
        <w:t xml:space="preserve">balance, </w:t>
      </w:r>
      <w:r w:rsidRPr="00F0555D">
        <w:rPr>
          <w:u w:val="single"/>
        </w:rPr>
        <w:t>Moscow</w:t>
      </w:r>
      <w:r w:rsidRPr="00F0555D">
        <w:rPr>
          <w:sz w:val="16"/>
        </w:rPr>
        <w:t xml:space="preserve"> probably </w:t>
      </w:r>
      <w:r w:rsidRPr="00F0555D">
        <w:rPr>
          <w:u w:val="single"/>
        </w:rPr>
        <w:t>has good reasons not to do so</w:t>
      </w:r>
      <w:r w:rsidRPr="00F0555D">
        <w:rPr>
          <w:sz w:val="16"/>
        </w:rPr>
        <w:t>.44 Assuming that these political</w:t>
      </w:r>
      <w:r w:rsidR="00F0555D" w:rsidRPr="00F0555D">
        <w:rPr>
          <w:sz w:val="16"/>
        </w:rPr>
        <w:t xml:space="preserve"> </w:t>
      </w:r>
      <w:r w:rsidRPr="00F0555D">
        <w:rPr>
          <w:sz w:val="16"/>
        </w:rPr>
        <w:t>calculations are correct*and of course they may not be, particularly for Russia in light of</w:t>
      </w:r>
      <w:r w:rsidR="00F0555D" w:rsidRPr="00F0555D">
        <w:rPr>
          <w:sz w:val="16"/>
        </w:rPr>
        <w:t xml:space="preserve"> </w:t>
      </w:r>
      <w:r w:rsidRPr="00F0555D">
        <w:rPr>
          <w:sz w:val="16"/>
        </w:rPr>
        <w:t>President Putin’s past penchant for dramatics and unpredictability*and even stipulating</w:t>
      </w:r>
      <w:r w:rsidR="00F0555D" w:rsidRPr="00F0555D">
        <w:rPr>
          <w:sz w:val="16"/>
        </w:rPr>
        <w:t xml:space="preserve"> </w:t>
      </w:r>
      <w:r w:rsidRPr="00F0555D">
        <w:rPr>
          <w:sz w:val="16"/>
        </w:rPr>
        <w:t>Ambassador Bolton’s perspective, any nonproliferation gains that might be achieved from</w:t>
      </w:r>
      <w:r w:rsidR="00F0555D" w:rsidRPr="00F0555D">
        <w:rPr>
          <w:sz w:val="16"/>
        </w:rPr>
        <w:t xml:space="preserve"> </w:t>
      </w:r>
      <w:r w:rsidRPr="00F0555D">
        <w:rPr>
          <w:sz w:val="16"/>
        </w:rPr>
        <w:t>Global INF, however modest, incremental, or distant, would at least offer something to</w:t>
      </w:r>
      <w:r w:rsidR="00F0555D" w:rsidRPr="00F0555D">
        <w:rPr>
          <w:sz w:val="16"/>
        </w:rPr>
        <w:t xml:space="preserve"> </w:t>
      </w:r>
      <w:r w:rsidRPr="00F0555D">
        <w:rPr>
          <w:sz w:val="16"/>
        </w:rPr>
        <w:t>show for having to live in perpetuity with an outdated arms control burden. Conversely,</w:t>
      </w:r>
      <w:r w:rsidR="00F0555D" w:rsidRPr="00F0555D">
        <w:rPr>
          <w:sz w:val="16"/>
        </w:rPr>
        <w:t xml:space="preserve"> </w:t>
      </w:r>
      <w:r w:rsidRPr="00F0555D">
        <w:rPr>
          <w:sz w:val="16"/>
        </w:rPr>
        <w:t>from the perspective of those who do see enduring value in INF, moving quickly in</w:t>
      </w:r>
      <w:r w:rsidR="00F0555D" w:rsidRPr="00F0555D">
        <w:rPr>
          <w:sz w:val="16"/>
        </w:rPr>
        <w:t xml:space="preserve"> </w:t>
      </w:r>
      <w:r w:rsidRPr="00F0555D">
        <w:rPr>
          <w:sz w:val="16"/>
        </w:rPr>
        <w:t>partnership with Russia to launch a Global INF initiative might be a prudent insurance</w:t>
      </w:r>
      <w:r w:rsidR="00F0555D" w:rsidRPr="00F0555D">
        <w:rPr>
          <w:sz w:val="16"/>
        </w:rPr>
        <w:t xml:space="preserve"> </w:t>
      </w:r>
      <w:r w:rsidRPr="00F0555D">
        <w:rPr>
          <w:sz w:val="16"/>
        </w:rPr>
        <w:t>policy against any unforeseen future temptation by either Moscow or Washington to walk</w:t>
      </w:r>
      <w:r w:rsidR="00F0555D" w:rsidRPr="00F0555D">
        <w:rPr>
          <w:sz w:val="16"/>
        </w:rPr>
        <w:t xml:space="preserve"> </w:t>
      </w:r>
      <w:r w:rsidRPr="00F0555D">
        <w:rPr>
          <w:sz w:val="16"/>
        </w:rPr>
        <w:t>away from their obligations.</w:t>
      </w:r>
    </w:p>
    <w:p w:rsidR="007F3B84" w:rsidRDefault="007F3B84" w:rsidP="007F3B84"/>
    <w:p w:rsidR="007F3B84" w:rsidRDefault="007F3B84" w:rsidP="007F3B84">
      <w:pPr>
        <w:pStyle w:val="Heading3"/>
      </w:pPr>
      <w:r>
        <w:t>No Withdrawal Now—USA</w:t>
      </w:r>
    </w:p>
    <w:p w:rsidR="007F3B84" w:rsidRDefault="007F3B84" w:rsidP="007F3B84"/>
    <w:p w:rsidR="007F3B84" w:rsidRDefault="007F3B84" w:rsidP="007F3B84">
      <w:pPr>
        <w:pStyle w:val="Heading4"/>
      </w:pPr>
      <w:r>
        <w:t>The US won’t withdraw from INF</w:t>
      </w:r>
    </w:p>
    <w:p w:rsidR="007F3B84" w:rsidRDefault="007F3B84" w:rsidP="007F3B84">
      <w:r w:rsidRPr="00FF34EB">
        <w:rPr>
          <w:rStyle w:val="Style13ptBold"/>
        </w:rPr>
        <w:t>BOHLEN et al 2012</w:t>
      </w:r>
      <w:r>
        <w:t xml:space="preserve"> </w:t>
      </w:r>
      <w:r w:rsidRPr="00FF34EB">
        <w:rPr>
          <w:sz w:val="20"/>
        </w:rPr>
        <w:t xml:space="preserve">(Avis Bohlen, retired career foreign service officer, William Burns, retired general, Steven </w:t>
      </w:r>
      <w:proofErr w:type="spellStart"/>
      <w:r w:rsidRPr="00FF34EB">
        <w:rPr>
          <w:sz w:val="20"/>
        </w:rPr>
        <w:t>Pifer</w:t>
      </w:r>
      <w:proofErr w:type="spellEnd"/>
      <w:r w:rsidRPr="00FF34EB">
        <w:rPr>
          <w:sz w:val="20"/>
        </w:rPr>
        <w:t xml:space="preserve">, Brookings Institution, John Woodworth, helped negotiate the INF; “The Treaty on </w:t>
      </w:r>
      <w:proofErr w:type="spellStart"/>
      <w:r w:rsidRPr="00FF34EB">
        <w:rPr>
          <w:sz w:val="20"/>
        </w:rPr>
        <w:t>IntermediateRange</w:t>
      </w:r>
      <w:proofErr w:type="spellEnd"/>
      <w:r w:rsidRPr="00FF34EB">
        <w:rPr>
          <w:sz w:val="20"/>
        </w:rPr>
        <w:t xml:space="preserve"> Nuclear Forces: History and Lessons Learned,” December, http://www.brookings.edu/~/media/Research/Files/Papers/2012/12/arms%20control%20inf%20treaty%20pifer/30%20arms%20control%20pifer%20paper.pdf)</w:t>
      </w:r>
    </w:p>
    <w:p w:rsidR="007F3B84" w:rsidRPr="00CD532C" w:rsidRDefault="007F3B84" w:rsidP="007F3B84">
      <w:pPr>
        <w:rPr>
          <w:sz w:val="16"/>
        </w:rPr>
      </w:pPr>
      <w:r w:rsidRPr="00CD532C">
        <w:rPr>
          <w:u w:val="single"/>
        </w:rPr>
        <w:t>In 2011, former Bush administration arms control officials</w:t>
      </w:r>
      <w:r w:rsidRPr="00CD532C">
        <w:rPr>
          <w:sz w:val="16"/>
        </w:rPr>
        <w:t xml:space="preserve"> John Bolton and Paula </w:t>
      </w:r>
      <w:proofErr w:type="spellStart"/>
      <w:r w:rsidRPr="00CD532C">
        <w:rPr>
          <w:sz w:val="16"/>
        </w:rPr>
        <w:t>DeSutter</w:t>
      </w:r>
      <w:proofErr w:type="spellEnd"/>
      <w:r w:rsidRPr="00CD532C">
        <w:rPr>
          <w:sz w:val="16"/>
        </w:rPr>
        <w:t xml:space="preserve"> </w:t>
      </w:r>
      <w:r w:rsidRPr="00CD532C">
        <w:rPr>
          <w:u w:val="single"/>
        </w:rPr>
        <w:t>argued</w:t>
      </w:r>
      <w:r w:rsidRPr="00CD532C">
        <w:rPr>
          <w:sz w:val="16"/>
        </w:rPr>
        <w:t xml:space="preserve"> in the Wall Street Journal </w:t>
      </w:r>
      <w:r w:rsidRPr="00CD532C">
        <w:rPr>
          <w:u w:val="single"/>
        </w:rPr>
        <w:t>that</w:t>
      </w:r>
      <w:r w:rsidRPr="00CD532C">
        <w:rPr>
          <w:sz w:val="16"/>
        </w:rPr>
        <w:t xml:space="preserve">, given the proliferation of INF missiles in third countries, </w:t>
      </w:r>
      <w:r w:rsidRPr="00CD532C">
        <w:rPr>
          <w:u w:val="single"/>
        </w:rPr>
        <w:t>the United States should withdraw</w:t>
      </w:r>
      <w:r w:rsidRPr="00CD532C">
        <w:rPr>
          <w:sz w:val="16"/>
        </w:rPr>
        <w:t xml:space="preserve"> from the treaty if it could not be expanded to cover at least Iran, China, and North Korea.9 They did not indicate, however, where the United States would be able to deploy new INF missiles—</w:t>
      </w:r>
      <w:r w:rsidRPr="00CD532C">
        <w:rPr>
          <w:u w:val="single"/>
        </w:rPr>
        <w:t>the enthusiasm for hosting such missiles on the part of American allies</w:t>
      </w:r>
      <w:r w:rsidRPr="00CD532C">
        <w:rPr>
          <w:sz w:val="16"/>
        </w:rPr>
        <w:t xml:space="preserve"> in Europe and Asia </w:t>
      </w:r>
      <w:r w:rsidRPr="00CD532C">
        <w:rPr>
          <w:u w:val="single"/>
        </w:rPr>
        <w:t>would be minimal. Their proposal gained little traction</w:t>
      </w:r>
      <w:r w:rsidRPr="00CD532C">
        <w:rPr>
          <w:sz w:val="16"/>
        </w:rPr>
        <w:t>.</w:t>
      </w:r>
    </w:p>
    <w:p w:rsidR="007F3B84" w:rsidRDefault="007F3B84" w:rsidP="007F3B84"/>
    <w:p w:rsidR="007F3B84" w:rsidRDefault="007F3B84" w:rsidP="007F3B84"/>
    <w:p w:rsidR="007F3B84" w:rsidRDefault="007F3B84" w:rsidP="007F3B84"/>
    <w:p w:rsidR="007F3B84" w:rsidRPr="008C1B2E" w:rsidRDefault="007F3B84" w:rsidP="007F3B84"/>
    <w:p w:rsidR="007F3B84" w:rsidRDefault="007F3B84" w:rsidP="007F3B84">
      <w:pPr>
        <w:pStyle w:val="Heading3"/>
      </w:pPr>
      <w:r>
        <w:t>No Withdrawal Now—Russia</w:t>
      </w:r>
    </w:p>
    <w:p w:rsidR="007F3B84" w:rsidRDefault="007F3B84" w:rsidP="007F3B84"/>
    <w:p w:rsidR="007F3B84" w:rsidRDefault="007F3B84" w:rsidP="007F3B84">
      <w:pPr>
        <w:pStyle w:val="Heading4"/>
      </w:pPr>
      <w:r>
        <w:t>Russia won’t withdraw from INF</w:t>
      </w:r>
    </w:p>
    <w:p w:rsidR="007F3B84" w:rsidRDefault="007F3B84" w:rsidP="007F3B84">
      <w:r w:rsidRPr="00FF34EB">
        <w:rPr>
          <w:rStyle w:val="Style13ptBold"/>
        </w:rPr>
        <w:t>BOHLEN et al 2012</w:t>
      </w:r>
      <w:r>
        <w:t xml:space="preserve"> </w:t>
      </w:r>
      <w:r w:rsidRPr="00FF34EB">
        <w:rPr>
          <w:sz w:val="20"/>
        </w:rPr>
        <w:t xml:space="preserve">(Avis Bohlen, retired career foreign service officer, William Burns, retired general, Steven </w:t>
      </w:r>
      <w:proofErr w:type="spellStart"/>
      <w:r w:rsidRPr="00FF34EB">
        <w:rPr>
          <w:sz w:val="20"/>
        </w:rPr>
        <w:t>Pifer</w:t>
      </w:r>
      <w:proofErr w:type="spellEnd"/>
      <w:r w:rsidRPr="00FF34EB">
        <w:rPr>
          <w:sz w:val="20"/>
        </w:rPr>
        <w:t xml:space="preserve">, Brookings Institution, John Woodworth, helped negotiate the INF; “The Treaty on </w:t>
      </w:r>
      <w:proofErr w:type="spellStart"/>
      <w:r w:rsidRPr="00FF34EB">
        <w:rPr>
          <w:sz w:val="20"/>
        </w:rPr>
        <w:t>IntermediateRange</w:t>
      </w:r>
      <w:proofErr w:type="spellEnd"/>
      <w:r w:rsidRPr="00FF34EB">
        <w:rPr>
          <w:sz w:val="20"/>
        </w:rPr>
        <w:t xml:space="preserve"> Nuclear Forces: History and Lessons Learned,” December, http://www.brookings.edu/~/media/Research/Files/Papers/2012/12/arms%20control%20inf%20treaty%20pifer/30%20arms%20control%20pifer%20paper.pdf)</w:t>
      </w:r>
    </w:p>
    <w:p w:rsidR="007F3B84" w:rsidRPr="00CD532C" w:rsidRDefault="007F3B84" w:rsidP="007F3B84">
      <w:pPr>
        <w:rPr>
          <w:sz w:val="16"/>
        </w:rPr>
      </w:pPr>
      <w:r w:rsidRPr="00CD532C">
        <w:rPr>
          <w:u w:val="single"/>
        </w:rPr>
        <w:t xml:space="preserve">Suggestions continue to come from time to time out of Moscow that Russia ought to reconsider </w:t>
      </w:r>
      <w:r w:rsidRPr="00CD532C">
        <w:rPr>
          <w:sz w:val="16"/>
        </w:rPr>
        <w:t>its adherence to the</w:t>
      </w:r>
      <w:r w:rsidRPr="00CD532C">
        <w:rPr>
          <w:u w:val="single"/>
        </w:rPr>
        <w:t xml:space="preserve"> INF </w:t>
      </w:r>
      <w:r w:rsidRPr="00CD532C">
        <w:rPr>
          <w:sz w:val="16"/>
        </w:rPr>
        <w:t xml:space="preserve">Treaty. Over the past several years, </w:t>
      </w:r>
      <w:r w:rsidRPr="00CD532C">
        <w:rPr>
          <w:u w:val="single"/>
        </w:rPr>
        <w:t>however, these have not been voiced by authoritative Russian officials</w:t>
      </w:r>
      <w:r w:rsidRPr="00CD532C">
        <w:rPr>
          <w:sz w:val="16"/>
        </w:rPr>
        <w:t>.</w:t>
      </w:r>
    </w:p>
    <w:p w:rsidR="007F3B84" w:rsidRPr="00CD532C" w:rsidRDefault="007F3B84" w:rsidP="007F3B84">
      <w:pPr>
        <w:rPr>
          <w:sz w:val="16"/>
        </w:rPr>
      </w:pPr>
      <w:r w:rsidRPr="00CD532C">
        <w:rPr>
          <w:sz w:val="16"/>
        </w:rPr>
        <w:t>Would withdrawal from the INF Treaty allow Russia to deploy military capabilities that it needs at present? While the New START Treaty codifies a rough parity between the United States and Russia in strategic nuclear forces, Russian officials remain concerned about their conventional force disadvantages vis-à-vis NATO and—although Moscow rarely voices these concerns publicly—China. The Russian military has launched a conventional arms modernization effort, but it is not expected to be completed until 2020 or later, and it is not clear whether the ambitious rearmament program will receive the funding that it needs.</w:t>
      </w:r>
    </w:p>
    <w:p w:rsidR="007F3B84" w:rsidRPr="00CD532C" w:rsidRDefault="007F3B84" w:rsidP="007F3B84">
      <w:pPr>
        <w:rPr>
          <w:sz w:val="16"/>
        </w:rPr>
      </w:pPr>
      <w:r w:rsidRPr="00CD532C">
        <w:rPr>
          <w:sz w:val="16"/>
        </w:rPr>
        <w:t xml:space="preserve">Russian analysts thus indicate that for the foreseeable future Russia will rely more heavily on its nuclear </w:t>
      </w:r>
      <w:proofErr w:type="gramStart"/>
      <w:r w:rsidRPr="00CD532C">
        <w:rPr>
          <w:sz w:val="16"/>
        </w:rPr>
        <w:t>forces,</w:t>
      </w:r>
      <w:proofErr w:type="gramEnd"/>
      <w:r w:rsidRPr="00CD532C">
        <w:rPr>
          <w:sz w:val="16"/>
        </w:rPr>
        <w:t xml:space="preserve"> and Russia maintains by far the largest non-strategic nuclear arsenal in the world. </w:t>
      </w:r>
      <w:r w:rsidRPr="00CD532C">
        <w:rPr>
          <w:u w:val="single"/>
        </w:rPr>
        <w:t>Although Russia is prohibited from having INF missiles, it is believed to have hundreds of nuclear gravity bombs, air-to-surface missiles, and sea-launched cruise missiles, among other weapons, above and beyond its strategic nuclear forces</w:t>
      </w:r>
      <w:r w:rsidRPr="00CD532C">
        <w:rPr>
          <w:sz w:val="16"/>
        </w:rPr>
        <w:t>.8</w:t>
      </w:r>
    </w:p>
    <w:p w:rsidR="007F3B84" w:rsidRPr="0076345F" w:rsidRDefault="007F3B84" w:rsidP="007F3B84">
      <w:pPr>
        <w:rPr>
          <w:sz w:val="16"/>
        </w:rPr>
      </w:pPr>
      <w:r w:rsidRPr="0076345F">
        <w:rPr>
          <w:sz w:val="16"/>
        </w:rPr>
        <w:t xml:space="preserve"> </w:t>
      </w:r>
      <w:r w:rsidRPr="00CD532C">
        <w:rPr>
          <w:u w:val="single"/>
        </w:rPr>
        <w:t>Given Russia’s numerical advantage in non-strategic nuclear weapons compared to the United States or China, Russia does not</w:t>
      </w:r>
      <w:r w:rsidRPr="0076345F">
        <w:rPr>
          <w:sz w:val="16"/>
        </w:rPr>
        <w:t xml:space="preserve"> appear to have a </w:t>
      </w:r>
      <w:r w:rsidRPr="00CD532C">
        <w:rPr>
          <w:u w:val="single"/>
        </w:rPr>
        <w:t>need</w:t>
      </w:r>
      <w:r w:rsidRPr="0076345F">
        <w:rPr>
          <w:sz w:val="16"/>
        </w:rPr>
        <w:t xml:space="preserve"> for the additional non-strategic nuclear capability that </w:t>
      </w:r>
      <w:r w:rsidRPr="00CD532C">
        <w:rPr>
          <w:u w:val="single"/>
        </w:rPr>
        <w:t>INF missiles</w:t>
      </w:r>
      <w:r w:rsidRPr="0076345F">
        <w:rPr>
          <w:sz w:val="16"/>
        </w:rPr>
        <w:t xml:space="preserve"> would provide. Russian military analysts may have concluded that the missions of ground-launched INF range systems can be effectively assumed by other weapons. </w:t>
      </w:r>
      <w:r w:rsidRPr="0076345F">
        <w:rPr>
          <w:u w:val="single"/>
        </w:rPr>
        <w:t>Moreover, a decision</w:t>
      </w:r>
      <w:r w:rsidRPr="0076345F">
        <w:rPr>
          <w:sz w:val="16"/>
        </w:rPr>
        <w:t xml:space="preserve"> by Moscow </w:t>
      </w:r>
      <w:r w:rsidRPr="0076345F">
        <w:rPr>
          <w:u w:val="single"/>
        </w:rPr>
        <w:t>to withdraw</w:t>
      </w:r>
      <w:r w:rsidRPr="0076345F">
        <w:rPr>
          <w:sz w:val="16"/>
        </w:rPr>
        <w:t xml:space="preserve"> from the INF Treaty </w:t>
      </w:r>
      <w:r w:rsidRPr="0076345F">
        <w:rPr>
          <w:u w:val="single"/>
        </w:rPr>
        <w:t>could entail significant political costs</w:t>
      </w:r>
      <w:r w:rsidRPr="0076345F">
        <w:rPr>
          <w:sz w:val="16"/>
        </w:rPr>
        <w:t xml:space="preserve"> in its relations with states in Asia and Europe. Depending on their ranges and locations, new Russian INF missiles could target most of Asia and Europe but likely could not reach the United States other than perhaps Alaska. A new deployment of INF missiles would complicate Russian relations with countries such as China, Japan, Germany, and others, who would not see a justification for Moscow’s recreation of the Cold War INF missile threat, especially given other Russian nuclear capabilities.</w:t>
      </w:r>
    </w:p>
    <w:p w:rsidR="007F3B84" w:rsidRDefault="007F3B84" w:rsidP="007F3B84"/>
    <w:p w:rsidR="00C101C1" w:rsidRDefault="00C101C1" w:rsidP="00C101C1">
      <w:pPr>
        <w:pStyle w:val="Heading3"/>
      </w:pPr>
      <w:r>
        <w:t>Russia Advantage—No Impact</w:t>
      </w:r>
    </w:p>
    <w:p w:rsidR="00C101C1" w:rsidRDefault="00C101C1" w:rsidP="007F3B84"/>
    <w:p w:rsidR="00C101C1" w:rsidRDefault="00C101C1" w:rsidP="00C101C1">
      <w:pPr>
        <w:pStyle w:val="Heading4"/>
      </w:pPr>
      <w:r>
        <w:t>No impact to high alert and the agreements solve the impact</w:t>
      </w:r>
    </w:p>
    <w:p w:rsidR="00C101C1" w:rsidRPr="003223A3" w:rsidRDefault="00C101C1" w:rsidP="00C101C1">
      <w:r w:rsidRPr="003223A3">
        <w:rPr>
          <w:rStyle w:val="Style13ptBold"/>
        </w:rPr>
        <w:t>EASTWEST INSTITUTE 2009</w:t>
      </w:r>
      <w:r>
        <w:t xml:space="preserve"> </w:t>
      </w:r>
      <w:r w:rsidRPr="003223A3">
        <w:rPr>
          <w:sz w:val="20"/>
        </w:rPr>
        <w:t>(“Reframing Nuclear De-Alert Decreasing the operational readiness of U.S. and Russian arsenals,” http://www.ewi.info/reframing_dealert)</w:t>
      </w:r>
    </w:p>
    <w:p w:rsidR="00C101C1" w:rsidRPr="00D5524A" w:rsidRDefault="00C101C1" w:rsidP="00C101C1">
      <w:pPr>
        <w:rPr>
          <w:sz w:val="16"/>
        </w:rPr>
      </w:pPr>
      <w:r w:rsidRPr="00D5524A">
        <w:rPr>
          <w:sz w:val="16"/>
        </w:rPr>
        <w:t xml:space="preserve">Russian opponents of de-alerting assert that </w:t>
      </w:r>
      <w:r w:rsidRPr="00D5524A">
        <w:rPr>
          <w:u w:val="single"/>
        </w:rPr>
        <w:t>neither country’s systems are targeted at the other</w:t>
      </w:r>
      <w:r w:rsidRPr="00D5524A">
        <w:rPr>
          <w:sz w:val="16"/>
        </w:rPr>
        <w:t xml:space="preserve">; in fact, </w:t>
      </w:r>
      <w:proofErr w:type="spellStart"/>
      <w:r w:rsidRPr="00D5524A">
        <w:rPr>
          <w:u w:val="single"/>
        </w:rPr>
        <w:t>highalert</w:t>
      </w:r>
      <w:proofErr w:type="spellEnd"/>
      <w:r w:rsidRPr="00D5524A">
        <w:rPr>
          <w:u w:val="single"/>
        </w:rPr>
        <w:t xml:space="preserve"> levels have not prevented the two countries from building a strategic partnership. Nuclear weapons are under strict technical and organizational control, which excludes the possibility of accidental or unauthorized use</w:t>
      </w:r>
      <w:r w:rsidRPr="00D5524A">
        <w:rPr>
          <w:sz w:val="16"/>
        </w:rPr>
        <w:t xml:space="preserve">. “The issue of the possibility of an ‘accidental’ nuclear war itself is hypothetical. Both states have developed and implemented constructive organizational and technical measures that practically exclude launches resulting from unauthorized action of personnel or terrorists. </w:t>
      </w:r>
      <w:r w:rsidRPr="00D5524A">
        <w:rPr>
          <w:u w:val="single"/>
        </w:rPr>
        <w:t>Nuclear weapons are maintained under very strict system of control that excludes any accidental or unauthorized use</w:t>
      </w:r>
      <w:r w:rsidRPr="00D5524A">
        <w:rPr>
          <w:sz w:val="16"/>
        </w:rPr>
        <w:t xml:space="preserve"> and guarantees that these weapons can only be used provided that there is an appropriate authorization by the national leadership.”10 Furthermore, the two countries have taken bilateral steps to reduce nuclear risk. These include the 1963 Hot Line, the 1971 agreement on measures to reduce the threat of nuclear war, the agreements on pre-launch notification of ballistic missile tests and on Nuclear Risk Reduction Centers, as well as the 1998 and 2000 agreements on the establishment of Joint Center for the Exchange of Data from Early Warning Systems and Notification of Missile Launches (JDEC). The JDEC could not be operationalized due to a number of objective and subjective difficulties, including secrecy-related issues. Nonetheless, the concept remains potent. Apart from bilateral exchange of information, ballistic missile and satellite-launch-vehicle (SLV) launches of third parties could be covered by the JDEC.</w:t>
      </w:r>
    </w:p>
    <w:p w:rsidR="00C101C1" w:rsidRDefault="00C101C1" w:rsidP="00C101C1"/>
    <w:p w:rsidR="00C101C1" w:rsidRPr="00D5524A" w:rsidRDefault="00C101C1" w:rsidP="00C101C1">
      <w:pPr>
        <w:pStyle w:val="Heading4"/>
      </w:pPr>
      <w:proofErr w:type="spellStart"/>
      <w:r w:rsidRPr="00D5524A">
        <w:t>Failsafes</w:t>
      </w:r>
      <w:proofErr w:type="spellEnd"/>
      <w:r w:rsidRPr="00D5524A">
        <w:t xml:space="preserve"> and CBM’s solve the impact—even if an accident occurs it won’t escalate</w:t>
      </w:r>
    </w:p>
    <w:p w:rsidR="00C101C1" w:rsidRPr="00D5524A" w:rsidRDefault="00C101C1" w:rsidP="00C101C1">
      <w:r w:rsidRPr="00D5524A">
        <w:rPr>
          <w:rStyle w:val="Style13ptBold"/>
        </w:rPr>
        <w:t>ROSENKRANTZ 2005</w:t>
      </w:r>
      <w:r>
        <w:t xml:space="preserve"> </w:t>
      </w:r>
      <w:r w:rsidRPr="00D72FBA">
        <w:rPr>
          <w:sz w:val="20"/>
        </w:rPr>
        <w:t>(Steven, Foreign Affairs Officer, Office of Strategic and Theater Defenses, Bureau of Arms Control, Weapons of mass destruction: an encyclopedia of worldwide policy, technology, and history, p 1-2)</w:t>
      </w:r>
    </w:p>
    <w:p w:rsidR="00C101C1" w:rsidRPr="00D5524A" w:rsidRDefault="00C101C1" w:rsidP="00C101C1">
      <w:pPr>
        <w:rPr>
          <w:sz w:val="16"/>
        </w:rPr>
      </w:pPr>
      <w:r w:rsidRPr="00D5524A">
        <w:rPr>
          <w:u w:val="single"/>
        </w:rPr>
        <w:t>Since the dawn of the nuclear era, substantial thought and effort have gone into preventing accidental and inadvertent nuclear war.  Nuclear powers have attempted to construct the most reliable technology and procedures for command and control of nuclear weapons, including robust, fail-safe early warning systems for verifying attacks</w:t>
      </w:r>
      <w:r w:rsidRPr="00D5524A">
        <w:rPr>
          <w:sz w:val="16"/>
        </w:rPr>
        <w:t xml:space="preserve">.  The United States and the Soviet Union also maintained secure second-strike capabilities to reduce their own incentives to launch a preemptive strike against each other during crisis situations or out of fear of a surprise attack. The two nuclear superpowers worked bilaterally to foster strategic stability by means of arms control and confidence-building measures and agreements.  </w:t>
      </w:r>
      <w:r w:rsidRPr="00D5524A">
        <w:rPr>
          <w:u w:val="single"/>
        </w:rPr>
        <w:t>Several confidence-building agreements were negotiated</w:t>
      </w:r>
      <w:r w:rsidRPr="00D5524A">
        <w:rPr>
          <w:sz w:val="16"/>
        </w:rPr>
        <w:t xml:space="preserve"> between the two-superpowers </w:t>
      </w:r>
      <w:r w:rsidRPr="00D5524A">
        <w:rPr>
          <w:u w:val="single"/>
        </w:rPr>
        <w:t>to reduce the risk of an accidental nuclear war</w:t>
      </w:r>
      <w:r w:rsidRPr="00D5524A">
        <w:rPr>
          <w:sz w:val="16"/>
        </w:rPr>
        <w:t xml:space="preserve">: the 1971 Agreement on Measures to Reduce the Risk of Outbreak of Nuclear War, the 1972 Agreement on the Prevention of Incidents on and over the High Seas, and the 1973 Agreement on the Prevention of Nuclear War.  Following the end of the Cold War, </w:t>
      </w:r>
      <w:r w:rsidRPr="00D5524A">
        <w:rPr>
          <w:u w:val="single"/>
        </w:rPr>
        <w:t xml:space="preserve">the United States and the Russian Federation have continued to offer unilateral initiatives and to negotiate bilateral agreements on </w:t>
      </w:r>
      <w:proofErr w:type="spellStart"/>
      <w:r w:rsidRPr="00D5524A">
        <w:rPr>
          <w:u w:val="single"/>
        </w:rPr>
        <w:t>dealerting</w:t>
      </w:r>
      <w:proofErr w:type="spellEnd"/>
      <w:r w:rsidRPr="00D5524A">
        <w:rPr>
          <w:u w:val="single"/>
        </w:rPr>
        <w:t xml:space="preserve"> and </w:t>
      </w:r>
      <w:proofErr w:type="spellStart"/>
      <w:r w:rsidRPr="00D5524A">
        <w:rPr>
          <w:u w:val="single"/>
        </w:rPr>
        <w:t>detargeting</w:t>
      </w:r>
      <w:proofErr w:type="spellEnd"/>
      <w:r w:rsidRPr="00D5524A">
        <w:rPr>
          <w:u w:val="single"/>
        </w:rPr>
        <w:t xml:space="preserve"> some of their nuclear forces to further reduce the likelihood of a catastrophic nuclear accident.  They have concluded agreements on providing each other with notifications in the event of ballistic missile launches or other types of military activities that could possibly be misunderstood or misconstrued</w:t>
      </w:r>
      <w:r w:rsidRPr="00D5524A">
        <w:rPr>
          <w:sz w:val="16"/>
        </w:rPr>
        <w:t xml:space="preserve"> by the other party.</w:t>
      </w:r>
    </w:p>
    <w:p w:rsidR="00C101C1" w:rsidRDefault="00C101C1" w:rsidP="007F3B84"/>
    <w:p w:rsidR="0076345F" w:rsidRDefault="0076345F" w:rsidP="0076345F">
      <w:pPr>
        <w:pStyle w:val="Heading3"/>
      </w:pPr>
      <w:r>
        <w:t>China Advantage—No US-China War</w:t>
      </w:r>
    </w:p>
    <w:p w:rsidR="0076345F" w:rsidRDefault="0076345F" w:rsidP="007F3B84"/>
    <w:p w:rsidR="0076345F" w:rsidRDefault="0076345F" w:rsidP="0076345F">
      <w:pPr>
        <w:pStyle w:val="Heading4"/>
      </w:pPr>
      <w:r>
        <w:t>China will not provoke a conflict with the US—it’s military power is deliberately limited</w:t>
      </w:r>
    </w:p>
    <w:p w:rsidR="0076345F" w:rsidRDefault="0076345F" w:rsidP="0076345F">
      <w:r w:rsidRPr="00C1793D">
        <w:rPr>
          <w:rStyle w:val="Style13ptBold"/>
        </w:rPr>
        <w:t>WAGNER 2015</w:t>
      </w:r>
      <w:r>
        <w:t xml:space="preserve"> </w:t>
      </w:r>
      <w:r w:rsidRPr="00C1793D">
        <w:rPr>
          <w:sz w:val="20"/>
        </w:rPr>
        <w:t xml:space="preserve">(Daniel Wagner is CEO of Country Risk Solutions and author of "Managing Country Risk" China's Growing Global Military Presence: Walk </w:t>
      </w:r>
      <w:proofErr w:type="gramStart"/>
      <w:r w:rsidRPr="00C1793D">
        <w:rPr>
          <w:sz w:val="20"/>
        </w:rPr>
        <w:t>Softly</w:t>
      </w:r>
      <w:proofErr w:type="gramEnd"/>
      <w:r w:rsidRPr="00C1793D">
        <w:rPr>
          <w:sz w:val="20"/>
        </w:rPr>
        <w:t xml:space="preserve"> and Carry a Small Stick, The World Post, May 13, http://www.huffingtonpost.com/daniel-wagner/chinas-growing-global-mil_b_7274582.html)</w:t>
      </w:r>
    </w:p>
    <w:p w:rsidR="0076345F" w:rsidRPr="0003505F" w:rsidRDefault="0076345F" w:rsidP="0076345F">
      <w:pPr>
        <w:rPr>
          <w:sz w:val="16"/>
        </w:rPr>
      </w:pPr>
      <w:r w:rsidRPr="0003505F">
        <w:rPr>
          <w:sz w:val="16"/>
        </w:rPr>
        <w:t xml:space="preserve">China does not subscribe to the concept of 'spheres of influence', but it does deploy military assets when it believes its interests are threatened. </w:t>
      </w:r>
      <w:r w:rsidRPr="0003505F">
        <w:rPr>
          <w:u w:val="single"/>
        </w:rPr>
        <w:t xml:space="preserve">Beijing is perhaps a generation away from having </w:t>
      </w:r>
      <w:proofErr w:type="gramStart"/>
      <w:r w:rsidRPr="0003505F">
        <w:rPr>
          <w:u w:val="single"/>
        </w:rPr>
        <w:t>a meaningful</w:t>
      </w:r>
      <w:proofErr w:type="gramEnd"/>
      <w:r w:rsidRPr="0003505F">
        <w:rPr>
          <w:u w:val="single"/>
        </w:rPr>
        <w:t xml:space="preserve"> blue water navy, so</w:t>
      </w:r>
      <w:r w:rsidRPr="0003505F">
        <w:rPr>
          <w:sz w:val="16"/>
        </w:rPr>
        <w:t xml:space="preserve"> in the interim </w:t>
      </w:r>
      <w:r w:rsidRPr="0003505F">
        <w:rPr>
          <w:u w:val="single"/>
        </w:rPr>
        <w:t>it has resorted to the pursuit of non-military activities</w:t>
      </w:r>
      <w:r w:rsidRPr="0003505F">
        <w:rPr>
          <w:sz w:val="16"/>
        </w:rPr>
        <w:t>, such as disaster relief and combating piracy. It has also enhanced military exchanges with a broad range of countries in Asia and beyond, and ramped up 'military diplomacy', engaging in anti-piracy exercises, increased naval visits, and 'technical service' stops at ports around the world.</w:t>
      </w:r>
    </w:p>
    <w:p w:rsidR="0076345F" w:rsidRPr="0003505F" w:rsidRDefault="0076345F" w:rsidP="0076345F">
      <w:pPr>
        <w:rPr>
          <w:sz w:val="16"/>
        </w:rPr>
      </w:pPr>
      <w:r w:rsidRPr="0003505F">
        <w:rPr>
          <w:u w:val="single"/>
        </w:rPr>
        <w:t>This expansion of China's 'soft' military presence abroad is an effort to protect its commercial interests, as well as being consistent with its growing and increasingly important role on the global stage. It is easier for China to gradually enhance this soft military presence given its belief in non-interference in other countries' internal affairs, and more generally, its adherence to principles of non-alignment</w:t>
      </w:r>
      <w:r w:rsidRPr="0003505F">
        <w:rPr>
          <w:sz w:val="16"/>
        </w:rPr>
        <w:t xml:space="preserve">. President Xi's launching of the 21st Century Maritime </w:t>
      </w:r>
      <w:r w:rsidRPr="0003505F">
        <w:rPr>
          <w:u w:val="single"/>
        </w:rPr>
        <w:t>Silk Road Project and Beijing's '1+2+3' strategy -- both of which seek to enhance China's infrastructure and economic capabilities -- appear to be based more on economic than political or military considerations</w:t>
      </w:r>
      <w:r w:rsidRPr="0003505F">
        <w:rPr>
          <w:sz w:val="16"/>
        </w:rPr>
        <w:t>.</w:t>
      </w:r>
    </w:p>
    <w:p w:rsidR="0076345F" w:rsidRPr="0003505F" w:rsidRDefault="0076345F" w:rsidP="0076345F">
      <w:pPr>
        <w:rPr>
          <w:sz w:val="16"/>
        </w:rPr>
      </w:pPr>
      <w:r w:rsidRPr="0003505F">
        <w:rPr>
          <w:sz w:val="16"/>
        </w:rPr>
        <w:t xml:space="preserve">Of course, it can easily be argued that both initiatives have a 'dual use' connotation, but even if this were to be the case, it has to be based on longer term, rather than short or medium-term objectives. This is ultimately what concerns Western military strategists. And yet, as the INSS states in its report, </w:t>
      </w:r>
      <w:r w:rsidRPr="0003505F">
        <w:rPr>
          <w:u w:val="single"/>
        </w:rPr>
        <w:t>China does not appear to be building a covert logistics infrastructure to fight either the U.S. or India. Its strategy</w:t>
      </w:r>
      <w:r w:rsidRPr="0003505F">
        <w:rPr>
          <w:sz w:val="16"/>
        </w:rPr>
        <w:t xml:space="preserve"> of creating access to a limited number of military bases, combined with access to overseas commercial facilities, </w:t>
      </w:r>
      <w:r w:rsidRPr="0003505F">
        <w:rPr>
          <w:u w:val="single"/>
        </w:rPr>
        <w:t>will only create a 'light' military footprint.</w:t>
      </w:r>
    </w:p>
    <w:p w:rsidR="0076345F" w:rsidRPr="0003505F" w:rsidRDefault="0076345F" w:rsidP="0076345F">
      <w:pPr>
        <w:rPr>
          <w:sz w:val="16"/>
        </w:rPr>
      </w:pPr>
      <w:r w:rsidRPr="0003505F">
        <w:rPr>
          <w:u w:val="single"/>
        </w:rPr>
        <w:t>Most of China's military budget is dedicated to securing its borders</w:t>
      </w:r>
      <w:r w:rsidRPr="0003505F">
        <w:rPr>
          <w:sz w:val="16"/>
        </w:rPr>
        <w:t xml:space="preserve"> through a robust army and air force. </w:t>
      </w:r>
      <w:r w:rsidRPr="0003505F">
        <w:rPr>
          <w:u w:val="single"/>
        </w:rPr>
        <w:t>It has only one aircraft carrier (which it did not build) and very little ability to project its power</w:t>
      </w:r>
      <w:r w:rsidRPr="0003505F">
        <w:rPr>
          <w:sz w:val="16"/>
        </w:rPr>
        <w:t xml:space="preserve"> on the high seas. </w:t>
      </w:r>
      <w:r w:rsidRPr="0003505F">
        <w:rPr>
          <w:u w:val="single"/>
        </w:rPr>
        <w:t>Creating a blue water navy is a very costly, complicated and time consuming proposition, which China is decades away from achieving. So, China really has no choice but to walk softly and carry a small stick</w:t>
      </w:r>
      <w:r w:rsidRPr="0003505F">
        <w:rPr>
          <w:sz w:val="16"/>
        </w:rPr>
        <w:t xml:space="preserve">. Its near-term efforts aimed at establishing greater military influence in the world will likely prove to be much ado about very little for many years to come. </w:t>
      </w:r>
      <w:r w:rsidRPr="0003505F">
        <w:rPr>
          <w:u w:val="single"/>
        </w:rPr>
        <w:t>Beijing's preference to let others do the fighting and then swoop in after the fact for the commercial spoils in war zones is unlikely to change for a long time to come</w:t>
      </w:r>
      <w:r w:rsidRPr="0003505F">
        <w:rPr>
          <w:sz w:val="16"/>
        </w:rPr>
        <w:t>.</w:t>
      </w:r>
    </w:p>
    <w:p w:rsidR="0076345F" w:rsidRDefault="0076345F" w:rsidP="007F3B84"/>
    <w:p w:rsidR="00C101C1" w:rsidRDefault="0076345F" w:rsidP="0076345F">
      <w:pPr>
        <w:pStyle w:val="Heading3"/>
      </w:pPr>
      <w:r>
        <w:t>China Advantage—No China-India War</w:t>
      </w:r>
    </w:p>
    <w:p w:rsidR="0076345F" w:rsidRDefault="0076345F" w:rsidP="007F3B84"/>
    <w:p w:rsidR="0076345F" w:rsidRDefault="0076345F" w:rsidP="0076345F">
      <w:pPr>
        <w:pStyle w:val="Heading4"/>
      </w:pPr>
      <w:r>
        <w:t xml:space="preserve">No China-India war—our </w:t>
      </w:r>
      <w:proofErr w:type="spellStart"/>
      <w:proofErr w:type="gramStart"/>
      <w:r>
        <w:t>ev</w:t>
      </w:r>
      <w:proofErr w:type="spellEnd"/>
      <w:proofErr w:type="gramEnd"/>
      <w:r>
        <w:t xml:space="preserve"> assumes </w:t>
      </w:r>
      <w:proofErr w:type="spellStart"/>
      <w:r>
        <w:t>miscalc</w:t>
      </w:r>
      <w:proofErr w:type="spellEnd"/>
    </w:p>
    <w:p w:rsidR="0076345F" w:rsidRPr="00587ABB" w:rsidRDefault="0076345F" w:rsidP="0076345F">
      <w:pPr>
        <w:rPr>
          <w:sz w:val="20"/>
        </w:rPr>
      </w:pPr>
      <w:r w:rsidRPr="00587ABB">
        <w:rPr>
          <w:rStyle w:val="Style13ptBold"/>
        </w:rPr>
        <w:t>RICHARDS 2015</w:t>
      </w:r>
      <w:r>
        <w:t xml:space="preserve"> </w:t>
      </w:r>
      <w:r w:rsidRPr="00587ABB">
        <w:rPr>
          <w:sz w:val="20"/>
        </w:rPr>
        <w:t xml:space="preserve">(Commodore Katherine Richards, CSC, RAN, </w:t>
      </w:r>
      <w:proofErr w:type="gramStart"/>
      <w:r w:rsidRPr="00587ABB">
        <w:rPr>
          <w:sz w:val="20"/>
        </w:rPr>
        <w:t>Australian</w:t>
      </w:r>
      <w:proofErr w:type="gramEnd"/>
      <w:r w:rsidRPr="00587ABB">
        <w:rPr>
          <w:sz w:val="20"/>
        </w:rPr>
        <w:t xml:space="preserve"> </w:t>
      </w:r>
      <w:proofErr w:type="spellStart"/>
      <w:r w:rsidRPr="00587ABB">
        <w:rPr>
          <w:sz w:val="20"/>
        </w:rPr>
        <w:t>Defence</w:t>
      </w:r>
      <w:proofErr w:type="spellEnd"/>
      <w:r w:rsidRPr="00587ABB">
        <w:rPr>
          <w:sz w:val="20"/>
        </w:rPr>
        <w:t xml:space="preserve"> College, China-India: An analysis of the Himalayan territorial dispute, http://www.defence.gov.au/ADC/Publications/IndoPac/Richards%20final%20IPSD%20paper.pdf)</w:t>
      </w:r>
    </w:p>
    <w:p w:rsidR="0076345F" w:rsidRPr="00587ABB" w:rsidRDefault="0076345F" w:rsidP="0076345F">
      <w:pPr>
        <w:rPr>
          <w:sz w:val="16"/>
        </w:rPr>
      </w:pPr>
      <w:r w:rsidRPr="00587ABB">
        <w:rPr>
          <w:sz w:val="16"/>
        </w:rPr>
        <w:t>The paper concludes that while territorial disputes have been described as the ‘root causes of war and conflict between states’13 and ‘the most systematic source of interstate conflict in history’</w:t>
      </w:r>
      <w:proofErr w:type="gramStart"/>
      <w:r w:rsidRPr="00587ABB">
        <w:rPr>
          <w:sz w:val="16"/>
        </w:rPr>
        <w:t>,14</w:t>
      </w:r>
      <w:proofErr w:type="gramEnd"/>
      <w:r w:rsidRPr="00587ABB">
        <w:rPr>
          <w:sz w:val="16"/>
        </w:rPr>
        <w:t xml:space="preserve"> </w:t>
      </w:r>
      <w:r w:rsidRPr="00587ABB">
        <w:rPr>
          <w:u w:val="single"/>
        </w:rPr>
        <w:t>the likelihood of a major Sino-Indian conflict over the border is remote</w:t>
      </w:r>
      <w:r w:rsidRPr="00587ABB">
        <w:rPr>
          <w:sz w:val="16"/>
        </w:rPr>
        <w:t xml:space="preserve">. </w:t>
      </w:r>
      <w:r w:rsidRPr="00587ABB">
        <w:rPr>
          <w:u w:val="single"/>
        </w:rPr>
        <w:t>Notwithstanding the ever-present possibility of limited skirmishes and territorial forays</w:t>
      </w:r>
      <w:r w:rsidRPr="00587ABB">
        <w:rPr>
          <w:sz w:val="16"/>
        </w:rPr>
        <w:t xml:space="preserve">, it will be argued that </w:t>
      </w:r>
      <w:r w:rsidRPr="00587ABB">
        <w:rPr>
          <w:u w:val="single"/>
        </w:rPr>
        <w:t>there are significant constraining factors that will limit military assertiveness and</w:t>
      </w:r>
      <w:r>
        <w:rPr>
          <w:u w:val="single"/>
        </w:rPr>
        <w:t xml:space="preserve"> </w:t>
      </w:r>
      <w:r w:rsidRPr="00587ABB">
        <w:rPr>
          <w:u w:val="single"/>
        </w:rPr>
        <w:t>the effects of miscalculation by either side for the foreseeable future</w:t>
      </w:r>
      <w:r w:rsidRPr="00587ABB">
        <w:rPr>
          <w:sz w:val="16"/>
        </w:rPr>
        <w:t xml:space="preserve">. It seems likely, therefore, that </w:t>
      </w:r>
      <w:r w:rsidRPr="00587ABB">
        <w:rPr>
          <w:u w:val="single"/>
        </w:rPr>
        <w:t>the strategic stalemate</w:t>
      </w:r>
      <w:r w:rsidRPr="00587ABB">
        <w:rPr>
          <w:sz w:val="16"/>
        </w:rPr>
        <w:t xml:space="preserve"> along the ‘roof of the world’ </w:t>
      </w:r>
      <w:r w:rsidRPr="00587ABB">
        <w:rPr>
          <w:u w:val="single"/>
        </w:rPr>
        <w:t xml:space="preserve">will continue to result in </w:t>
      </w:r>
      <w:r w:rsidRPr="00587ABB">
        <w:rPr>
          <w:sz w:val="16"/>
        </w:rPr>
        <w:t xml:space="preserve">a relatively </w:t>
      </w:r>
      <w:r w:rsidRPr="00587ABB">
        <w:rPr>
          <w:u w:val="single"/>
        </w:rPr>
        <w:t>stable</w:t>
      </w:r>
      <w:r w:rsidRPr="00587ABB">
        <w:rPr>
          <w:sz w:val="16"/>
        </w:rPr>
        <w:t xml:space="preserve">, though tense, </w:t>
      </w:r>
      <w:r w:rsidRPr="00587ABB">
        <w:rPr>
          <w:u w:val="single"/>
        </w:rPr>
        <w:t>security</w:t>
      </w:r>
      <w:r w:rsidRPr="00587ABB">
        <w:rPr>
          <w:sz w:val="16"/>
        </w:rPr>
        <w:t xml:space="preserve"> status quo.</w:t>
      </w:r>
    </w:p>
    <w:p w:rsidR="0076345F" w:rsidRDefault="0076345F" w:rsidP="0076345F"/>
    <w:p w:rsidR="0076345F" w:rsidRDefault="0076345F" w:rsidP="0076345F"/>
    <w:p w:rsidR="0076345F" w:rsidRDefault="0076345F" w:rsidP="0076345F">
      <w:pPr>
        <w:pStyle w:val="Heading4"/>
      </w:pPr>
      <w:r>
        <w:t>Tibet means India-China conflict won’t happen</w:t>
      </w:r>
    </w:p>
    <w:p w:rsidR="0076345F" w:rsidRDefault="0076345F" w:rsidP="0076345F">
      <w:r w:rsidRPr="00587ABB">
        <w:rPr>
          <w:rStyle w:val="Style13ptBold"/>
        </w:rPr>
        <w:t>RICHARDS 2015</w:t>
      </w:r>
      <w:r>
        <w:t xml:space="preserve"> </w:t>
      </w:r>
      <w:r w:rsidRPr="00587ABB">
        <w:rPr>
          <w:sz w:val="20"/>
        </w:rPr>
        <w:t xml:space="preserve">(Commodore Katherine Richards, CSC, RAN, </w:t>
      </w:r>
      <w:proofErr w:type="gramStart"/>
      <w:r w:rsidRPr="00587ABB">
        <w:rPr>
          <w:sz w:val="20"/>
        </w:rPr>
        <w:t>Australian</w:t>
      </w:r>
      <w:proofErr w:type="gramEnd"/>
      <w:r w:rsidRPr="00587ABB">
        <w:rPr>
          <w:sz w:val="20"/>
        </w:rPr>
        <w:t xml:space="preserve"> </w:t>
      </w:r>
      <w:proofErr w:type="spellStart"/>
      <w:r w:rsidRPr="00587ABB">
        <w:rPr>
          <w:sz w:val="20"/>
        </w:rPr>
        <w:t>Defence</w:t>
      </w:r>
      <w:proofErr w:type="spellEnd"/>
      <w:r w:rsidRPr="00587ABB">
        <w:rPr>
          <w:sz w:val="20"/>
        </w:rPr>
        <w:t xml:space="preserve"> College, China-India: An analysis of the Himalayan territorial dispute, http://www.defence.gov.au/ADC/Publications/IndoPac/Richards%20final%20IPSD%20paper.pdf)</w:t>
      </w:r>
    </w:p>
    <w:p w:rsidR="0076345F" w:rsidRPr="004078E3" w:rsidRDefault="0076345F" w:rsidP="0076345F">
      <w:pPr>
        <w:rPr>
          <w:sz w:val="16"/>
        </w:rPr>
      </w:pPr>
      <w:r w:rsidRPr="004078E3">
        <w:rPr>
          <w:sz w:val="16"/>
        </w:rPr>
        <w:t xml:space="preserve">More broadly, </w:t>
      </w:r>
      <w:r w:rsidRPr="004078E3">
        <w:rPr>
          <w:u w:val="single"/>
        </w:rPr>
        <w:t>Tibet can be seen as the source of the mutually-deterrent conditions that</w:t>
      </w:r>
      <w:r w:rsidRPr="004078E3">
        <w:rPr>
          <w:sz w:val="16"/>
        </w:rPr>
        <w:t xml:space="preserve"> feed the border stalemate and </w:t>
      </w:r>
      <w:r w:rsidRPr="004078E3">
        <w:rPr>
          <w:u w:val="single"/>
        </w:rPr>
        <w:t>restrain the dispute from escalating</w:t>
      </w:r>
      <w:r w:rsidRPr="004078E3">
        <w:rPr>
          <w:sz w:val="16"/>
        </w:rPr>
        <w:t xml:space="preserve">. In India’s case, China appears to have the logistical upper-hand because of its Tibetan bases, airfields, roads and rail infrastructure which could serve as a ready network of forward operating points for any conflict.99 This </w:t>
      </w:r>
      <w:r w:rsidRPr="004078E3">
        <w:rPr>
          <w:u w:val="single"/>
        </w:rPr>
        <w:t>perception of relative Chinese military advantage</w:t>
      </w:r>
      <w:r w:rsidRPr="004078E3">
        <w:rPr>
          <w:sz w:val="16"/>
        </w:rPr>
        <w:t xml:space="preserve"> when compared to the infrastructure of India’s border territories </w:t>
      </w:r>
      <w:r w:rsidRPr="004078E3">
        <w:rPr>
          <w:u w:val="single"/>
        </w:rPr>
        <w:t>acts as ‘a restraining factor against any Indian adventurism’</w:t>
      </w:r>
      <w:r w:rsidRPr="004078E3">
        <w:rPr>
          <w:sz w:val="16"/>
        </w:rPr>
        <w:t xml:space="preserve">.100 Furthermore, </w:t>
      </w:r>
      <w:r w:rsidRPr="004078E3">
        <w:rPr>
          <w:u w:val="single"/>
        </w:rPr>
        <w:t>a hostile local Tibetan population ‘performs the same function in the case of Chinese adventurism’</w:t>
      </w:r>
      <w:r w:rsidRPr="004078E3">
        <w:rPr>
          <w:sz w:val="16"/>
        </w:rPr>
        <w:t xml:space="preserve">.101 </w:t>
      </w:r>
      <w:proofErr w:type="spellStart"/>
      <w:r w:rsidRPr="004078E3">
        <w:rPr>
          <w:sz w:val="16"/>
        </w:rPr>
        <w:t>Norbu</w:t>
      </w:r>
      <w:proofErr w:type="spellEnd"/>
      <w:r w:rsidRPr="004078E3">
        <w:rPr>
          <w:sz w:val="16"/>
        </w:rPr>
        <w:t xml:space="preserve"> asserts that:</w:t>
      </w:r>
    </w:p>
    <w:p w:rsidR="0076345F" w:rsidRPr="004078E3" w:rsidRDefault="0076345F" w:rsidP="0076345F">
      <w:pPr>
        <w:rPr>
          <w:sz w:val="16"/>
        </w:rPr>
      </w:pPr>
      <w:r w:rsidRPr="004078E3">
        <w:rPr>
          <w:sz w:val="16"/>
        </w:rPr>
        <w:t>[A]s long as the Tibetan people are not reconciled with the Chinese rule in Tibet and continue to remain resentful of Chinese presence on the plateau, it is not prudent for China to get involved in a border war with India because such a war in the context of a resentful Tibetan population might prove like fighting a war on two fronts.102</w:t>
      </w:r>
    </w:p>
    <w:p w:rsidR="0076345F" w:rsidRPr="004078E3" w:rsidRDefault="0076345F" w:rsidP="0076345F">
      <w:pPr>
        <w:rPr>
          <w:sz w:val="16"/>
        </w:rPr>
      </w:pPr>
      <w:r w:rsidRPr="004078E3">
        <w:rPr>
          <w:sz w:val="16"/>
        </w:rPr>
        <w:t>For China, a border war with India is inextricably linked to the security of Tibet. Hence, in the absence of a pacified and ‘</w:t>
      </w:r>
      <w:proofErr w:type="spellStart"/>
      <w:r w:rsidRPr="004078E3">
        <w:rPr>
          <w:sz w:val="16"/>
        </w:rPr>
        <w:t>Sinicised</w:t>
      </w:r>
      <w:proofErr w:type="spellEnd"/>
      <w:r w:rsidRPr="004078E3">
        <w:rPr>
          <w:sz w:val="16"/>
        </w:rPr>
        <w:t>’ Tibet, ‘</w:t>
      </w:r>
      <w:r w:rsidRPr="004078E3">
        <w:rPr>
          <w:u w:val="single"/>
        </w:rPr>
        <w:t>China prefers an undefined border as a bargaining chip</w:t>
      </w:r>
      <w:r w:rsidRPr="004078E3">
        <w:rPr>
          <w:sz w:val="16"/>
        </w:rPr>
        <w:t xml:space="preserve"> because of its suspicions that India prefers an independent Tibet and aids Tibetan separatists’.103 This position is set to endure given that ‘from Beijing’s perspective, any weakening of the Chinese stand on Tibet could mark the beginning of their losing control over China’s restive periphery consisting of Tibet, Xinjiang and Inner Mongolia’.104 </w:t>
      </w:r>
      <w:r w:rsidRPr="004078E3">
        <w:rPr>
          <w:u w:val="single"/>
        </w:rPr>
        <w:t>The net effect</w:t>
      </w:r>
      <w:r w:rsidRPr="004078E3">
        <w:rPr>
          <w:sz w:val="16"/>
        </w:rPr>
        <w:t xml:space="preserve">, therefore, </w:t>
      </w:r>
      <w:r w:rsidRPr="004078E3">
        <w:rPr>
          <w:u w:val="single"/>
        </w:rPr>
        <w:t>of China’s enduring stance on its territorial integrity is to constrain and deter any military action against India along the disputed border</w:t>
      </w:r>
      <w:r w:rsidRPr="004078E3">
        <w:rPr>
          <w:sz w:val="16"/>
        </w:rPr>
        <w:t>.</w:t>
      </w:r>
    </w:p>
    <w:p w:rsidR="0076345F" w:rsidRDefault="0076345F" w:rsidP="0076345F"/>
    <w:p w:rsidR="0076345F" w:rsidRDefault="0076345F" w:rsidP="0076345F">
      <w:pPr>
        <w:pStyle w:val="Heading4"/>
      </w:pPr>
      <w:r>
        <w:t>Deterrence and economic goals check escalation</w:t>
      </w:r>
    </w:p>
    <w:p w:rsidR="0076345F" w:rsidRDefault="0076345F" w:rsidP="0076345F">
      <w:r w:rsidRPr="00587ABB">
        <w:rPr>
          <w:rStyle w:val="Style13ptBold"/>
        </w:rPr>
        <w:t>RICHARDS 2015</w:t>
      </w:r>
      <w:r>
        <w:t xml:space="preserve"> </w:t>
      </w:r>
      <w:r w:rsidRPr="00587ABB">
        <w:rPr>
          <w:sz w:val="20"/>
        </w:rPr>
        <w:t xml:space="preserve">(Commodore Katherine Richards, CSC, RAN, </w:t>
      </w:r>
      <w:proofErr w:type="gramStart"/>
      <w:r w:rsidRPr="00587ABB">
        <w:rPr>
          <w:sz w:val="20"/>
        </w:rPr>
        <w:t>Australian</w:t>
      </w:r>
      <w:proofErr w:type="gramEnd"/>
      <w:r w:rsidRPr="00587ABB">
        <w:rPr>
          <w:sz w:val="20"/>
        </w:rPr>
        <w:t xml:space="preserve"> </w:t>
      </w:r>
      <w:proofErr w:type="spellStart"/>
      <w:r w:rsidRPr="00587ABB">
        <w:rPr>
          <w:sz w:val="20"/>
        </w:rPr>
        <w:t>Defence</w:t>
      </w:r>
      <w:proofErr w:type="spellEnd"/>
      <w:r w:rsidRPr="00587ABB">
        <w:rPr>
          <w:sz w:val="20"/>
        </w:rPr>
        <w:t xml:space="preserve"> College, China-India: An analysis of the Himalayan territorial dispute, http://www.defence.gov.au/ADC/Publications/IndoPac/Richards%20final%20IPSD%20paper.pdf)</w:t>
      </w:r>
    </w:p>
    <w:p w:rsidR="0076345F" w:rsidRPr="004078E3" w:rsidRDefault="0076345F" w:rsidP="0076345F">
      <w:pPr>
        <w:rPr>
          <w:sz w:val="16"/>
        </w:rPr>
      </w:pPr>
      <w:r w:rsidRPr="004078E3">
        <w:rPr>
          <w:u w:val="single"/>
        </w:rPr>
        <w:t>On balance, ‘an all-out conflict</w:t>
      </w:r>
      <w:r w:rsidRPr="004078E3">
        <w:rPr>
          <w:sz w:val="16"/>
        </w:rPr>
        <w:t xml:space="preserve">, although possible, </w:t>
      </w:r>
      <w:r w:rsidRPr="004078E3">
        <w:rPr>
          <w:u w:val="single"/>
        </w:rPr>
        <w:t>appears improbable because it could spiral into</w:t>
      </w:r>
      <w:r>
        <w:rPr>
          <w:u w:val="single"/>
        </w:rPr>
        <w:t xml:space="preserve"> </w:t>
      </w:r>
      <w:r w:rsidRPr="004078E3">
        <w:rPr>
          <w:u w:val="single"/>
        </w:rPr>
        <w:t>nuclear war and would upset the prevailing harmonious development model adopted by both</w:t>
      </w:r>
      <w:r>
        <w:rPr>
          <w:u w:val="single"/>
        </w:rPr>
        <w:t xml:space="preserve"> </w:t>
      </w:r>
      <w:r w:rsidRPr="004078E3">
        <w:rPr>
          <w:u w:val="single"/>
        </w:rPr>
        <w:t>sides’</w:t>
      </w:r>
      <w:r w:rsidRPr="004078E3">
        <w:rPr>
          <w:sz w:val="16"/>
        </w:rPr>
        <w:t xml:space="preserve">.202 Hence </w:t>
      </w:r>
      <w:r w:rsidRPr="004078E3">
        <w:rPr>
          <w:u w:val="single"/>
        </w:rPr>
        <w:t>a combination of conventional and nuclear deterrence serves to keep hostilities</w:t>
      </w:r>
      <w:r>
        <w:rPr>
          <w:u w:val="single"/>
        </w:rPr>
        <w:t xml:space="preserve"> </w:t>
      </w:r>
      <w:r w:rsidRPr="004078E3">
        <w:rPr>
          <w:u w:val="single"/>
        </w:rPr>
        <w:t>in check</w:t>
      </w:r>
      <w:r w:rsidRPr="004078E3">
        <w:rPr>
          <w:sz w:val="16"/>
        </w:rPr>
        <w:t xml:space="preserve">. Furthermore, </w:t>
      </w:r>
      <w:r w:rsidRPr="004078E3">
        <w:rPr>
          <w:u w:val="single"/>
        </w:rPr>
        <w:t>as China and India are both ‘vulnerable to potential acts of hostility’, a</w:t>
      </w:r>
      <w:r>
        <w:rPr>
          <w:u w:val="single"/>
        </w:rPr>
        <w:t xml:space="preserve"> </w:t>
      </w:r>
      <w:r w:rsidRPr="004078E3">
        <w:rPr>
          <w:u w:val="single"/>
        </w:rPr>
        <w:t>‘multi-level soft deterrence’ is now a feature of the relationship</w:t>
      </w:r>
      <w:r w:rsidRPr="004078E3">
        <w:rPr>
          <w:sz w:val="16"/>
        </w:rPr>
        <w:t xml:space="preserve">.203 </w:t>
      </w:r>
      <w:r w:rsidRPr="004078E3">
        <w:rPr>
          <w:u w:val="single"/>
        </w:rPr>
        <w:t>In the border dispute, China’s</w:t>
      </w:r>
      <w:r>
        <w:rPr>
          <w:u w:val="single"/>
        </w:rPr>
        <w:t xml:space="preserve"> </w:t>
      </w:r>
      <w:r w:rsidRPr="004078E3">
        <w:rPr>
          <w:u w:val="single"/>
        </w:rPr>
        <w:t>key vulnerability is Tibet and India’s is Pakistan, which makes the potential cost of conflict</w:t>
      </w:r>
      <w:r>
        <w:rPr>
          <w:u w:val="single"/>
        </w:rPr>
        <w:t xml:space="preserve"> </w:t>
      </w:r>
      <w:r w:rsidRPr="004078E3">
        <w:rPr>
          <w:u w:val="single"/>
        </w:rPr>
        <w:t>extremely high for both nations</w:t>
      </w:r>
      <w:r w:rsidRPr="004078E3">
        <w:rPr>
          <w:sz w:val="16"/>
        </w:rPr>
        <w:t>.</w:t>
      </w:r>
    </w:p>
    <w:p w:rsidR="0076345F" w:rsidRPr="004078E3" w:rsidRDefault="0076345F" w:rsidP="0076345F">
      <w:pPr>
        <w:rPr>
          <w:sz w:val="16"/>
        </w:rPr>
      </w:pPr>
      <w:r w:rsidRPr="004078E3">
        <w:rPr>
          <w:u w:val="single"/>
        </w:rPr>
        <w:t xml:space="preserve">Thus India’s and China’s military </w:t>
      </w:r>
      <w:proofErr w:type="spellStart"/>
      <w:r w:rsidRPr="004078E3">
        <w:rPr>
          <w:u w:val="single"/>
        </w:rPr>
        <w:t>modernisations</w:t>
      </w:r>
      <w:proofErr w:type="spellEnd"/>
      <w:r w:rsidRPr="004078E3">
        <w:rPr>
          <w:u w:val="single"/>
        </w:rPr>
        <w:t xml:space="preserve"> have created a ‘stronger security interdependence’, suggesting the current security dilemma ‘will not bring peace, but it will lead to a precarious form of stability as the costs of war rise significantly on both sides</w:t>
      </w:r>
      <w:r w:rsidRPr="004078E3">
        <w:rPr>
          <w:sz w:val="16"/>
        </w:rPr>
        <w:t xml:space="preserve"> of the Himalayas’.204 In effect, </w:t>
      </w:r>
      <w:r w:rsidRPr="004078E3">
        <w:rPr>
          <w:u w:val="single"/>
        </w:rPr>
        <w:t>the military power of both nations will assist in perpetuating the stalemate, wherein the dispute will continue to fester, albeit within bounds</w:t>
      </w:r>
      <w:r w:rsidRPr="004078E3">
        <w:rPr>
          <w:sz w:val="16"/>
        </w:rPr>
        <w:t>.</w:t>
      </w:r>
    </w:p>
    <w:p w:rsidR="0076345F" w:rsidRDefault="0076345F" w:rsidP="007F3B84"/>
    <w:p w:rsidR="0076345F" w:rsidRDefault="0076345F" w:rsidP="007F3B84"/>
    <w:p w:rsidR="0076345F" w:rsidRDefault="0076345F" w:rsidP="007F3B84"/>
    <w:p w:rsidR="00C101C1" w:rsidRDefault="00C101C1" w:rsidP="007F3B84"/>
    <w:p w:rsidR="007F3B84" w:rsidRDefault="007F3B84" w:rsidP="007F3B84">
      <w:pPr>
        <w:pStyle w:val="Heading3"/>
      </w:pPr>
      <w:r>
        <w:t>No Solvency—Russia/China Say No</w:t>
      </w:r>
    </w:p>
    <w:p w:rsidR="007F3B84" w:rsidRDefault="007F3B84" w:rsidP="007F3B84"/>
    <w:p w:rsidR="007F3B84" w:rsidRDefault="007F3B84" w:rsidP="007F3B84">
      <w:pPr>
        <w:pStyle w:val="Heading4"/>
      </w:pPr>
      <w:r>
        <w:t>Russia and China will condition negotiations on BMD</w:t>
      </w:r>
    </w:p>
    <w:p w:rsidR="007F3B84" w:rsidRDefault="007F3B84" w:rsidP="007F3B8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7F3B84" w:rsidRPr="00A86BEA" w:rsidRDefault="007F3B84" w:rsidP="007F3B84">
      <w:pPr>
        <w:rPr>
          <w:sz w:val="16"/>
        </w:rPr>
      </w:pPr>
      <w:r w:rsidRPr="00A86BEA">
        <w:rPr>
          <w:sz w:val="16"/>
        </w:rPr>
        <w:t xml:space="preserve">Clearly, </w:t>
      </w:r>
      <w:r w:rsidRPr="00A86BEA">
        <w:rPr>
          <w:u w:val="single"/>
        </w:rPr>
        <w:t>both Russia and China share two major concerns: the</w:t>
      </w:r>
      <w:r w:rsidR="00A86BEA">
        <w:rPr>
          <w:u w:val="single"/>
        </w:rPr>
        <w:t xml:space="preserve"> </w:t>
      </w:r>
      <w:r w:rsidRPr="00A86BEA">
        <w:rPr>
          <w:u w:val="single"/>
        </w:rPr>
        <w:t>expansion of U.S. BMD capabilities and</w:t>
      </w:r>
      <w:r w:rsidRPr="00A86BEA">
        <w:rPr>
          <w:sz w:val="16"/>
        </w:rPr>
        <w:t xml:space="preserve"> the perceived interest in the</w:t>
      </w:r>
      <w:r w:rsidR="00A86BEA" w:rsidRPr="00A86BEA">
        <w:rPr>
          <w:sz w:val="16"/>
        </w:rPr>
        <w:t xml:space="preserve"> </w:t>
      </w:r>
      <w:r w:rsidRPr="00A86BEA">
        <w:rPr>
          <w:sz w:val="16"/>
        </w:rPr>
        <w:t>United States to develop conventional strategic weapons, most notably</w:t>
      </w:r>
      <w:r w:rsidR="00A86BEA" w:rsidRPr="00A86BEA">
        <w:rPr>
          <w:sz w:val="16"/>
        </w:rPr>
        <w:t xml:space="preserve"> </w:t>
      </w:r>
      <w:r w:rsidRPr="00A86BEA">
        <w:rPr>
          <w:u w:val="single"/>
        </w:rPr>
        <w:t>PGS. While</w:t>
      </w:r>
      <w:r w:rsidRPr="00A86BEA">
        <w:rPr>
          <w:sz w:val="16"/>
        </w:rPr>
        <w:t xml:space="preserve"> land-based intermediate-range ballistic and cruise </w:t>
      </w:r>
      <w:r w:rsidRPr="00A86BEA">
        <w:rPr>
          <w:u w:val="single"/>
        </w:rPr>
        <w:t>missiles</w:t>
      </w:r>
      <w:r w:rsidR="00A86BEA">
        <w:rPr>
          <w:u w:val="single"/>
        </w:rPr>
        <w:t xml:space="preserve"> </w:t>
      </w:r>
      <w:r w:rsidRPr="00A86BEA">
        <w:rPr>
          <w:u w:val="single"/>
        </w:rPr>
        <w:t>are not directly linked to these programs, these systems could provide</w:t>
      </w:r>
      <w:r w:rsidR="00A86BEA">
        <w:rPr>
          <w:u w:val="single"/>
        </w:rPr>
        <w:t xml:space="preserve"> </w:t>
      </w:r>
      <w:r w:rsidRPr="00A86BEA">
        <w:rPr>
          <w:u w:val="single"/>
        </w:rPr>
        <w:t>China and Russia with a convenient countermeasure to theater ballistic</w:t>
      </w:r>
      <w:r w:rsidR="00A86BEA">
        <w:rPr>
          <w:u w:val="single"/>
        </w:rPr>
        <w:t xml:space="preserve"> </w:t>
      </w:r>
      <w:r w:rsidRPr="00A86BEA">
        <w:rPr>
          <w:u w:val="single"/>
        </w:rPr>
        <w:t>missile defenses</w:t>
      </w:r>
      <w:r w:rsidRPr="00A86BEA">
        <w:rPr>
          <w:sz w:val="16"/>
        </w:rPr>
        <w:t xml:space="preserve">, particularly in key regions. As discussed previously, </w:t>
      </w:r>
      <w:r w:rsidRPr="00A86BEA">
        <w:rPr>
          <w:u w:val="single"/>
        </w:rPr>
        <w:t>a</w:t>
      </w:r>
      <w:r w:rsidR="00A86BEA">
        <w:rPr>
          <w:u w:val="single"/>
        </w:rPr>
        <w:t xml:space="preserve"> </w:t>
      </w:r>
      <w:r w:rsidRPr="00A86BEA">
        <w:rPr>
          <w:u w:val="single"/>
        </w:rPr>
        <w:t>world with fewer missiles only increases the expected effectiveness of</w:t>
      </w:r>
      <w:r w:rsidR="00A86BEA">
        <w:rPr>
          <w:u w:val="single"/>
        </w:rPr>
        <w:t xml:space="preserve"> </w:t>
      </w:r>
      <w:r w:rsidRPr="00A86BEA">
        <w:rPr>
          <w:u w:val="single"/>
        </w:rPr>
        <w:t>proposed missile defenses</w:t>
      </w:r>
      <w:r w:rsidRPr="00A86BEA">
        <w:rPr>
          <w:sz w:val="16"/>
        </w:rPr>
        <w:t xml:space="preserve">.18 </w:t>
      </w:r>
      <w:r w:rsidRPr="00A86BEA">
        <w:rPr>
          <w:u w:val="single"/>
        </w:rPr>
        <w:t>A discussion of U.S. missile defenses, particularly</w:t>
      </w:r>
      <w:r w:rsidR="00A86BEA">
        <w:rPr>
          <w:u w:val="single"/>
        </w:rPr>
        <w:t xml:space="preserve"> </w:t>
      </w:r>
      <w:r w:rsidRPr="00A86BEA">
        <w:rPr>
          <w:u w:val="single"/>
        </w:rPr>
        <w:t>in regional security contexts, would likely need to be</w:t>
      </w:r>
      <w:r w:rsidRPr="00A86BEA">
        <w:rPr>
          <w:sz w:val="16"/>
        </w:rPr>
        <w:t xml:space="preserve"> a component</w:t>
      </w:r>
      <w:r w:rsidR="00A86BEA" w:rsidRPr="00A86BEA">
        <w:rPr>
          <w:sz w:val="16"/>
        </w:rPr>
        <w:t xml:space="preserve"> </w:t>
      </w:r>
      <w:r w:rsidRPr="00A86BEA">
        <w:rPr>
          <w:sz w:val="16"/>
        </w:rPr>
        <w:t xml:space="preserve">of (or </w:t>
      </w:r>
      <w:r w:rsidRPr="00A86BEA">
        <w:rPr>
          <w:u w:val="single"/>
        </w:rPr>
        <w:t>the central discussion topic of concurrent to) any negotiations</w:t>
      </w:r>
      <w:r w:rsidR="00A86BEA">
        <w:rPr>
          <w:u w:val="single"/>
        </w:rPr>
        <w:t xml:space="preserve"> </w:t>
      </w:r>
      <w:r w:rsidRPr="00A86BEA">
        <w:rPr>
          <w:u w:val="single"/>
        </w:rPr>
        <w:t>on the expansion of the INF Treaty</w:t>
      </w:r>
      <w:r w:rsidRPr="00A86BEA">
        <w:rPr>
          <w:sz w:val="16"/>
        </w:rPr>
        <w:t>. Moreover, given Russia’s</w:t>
      </w:r>
      <w:r w:rsidR="00A86BEA" w:rsidRPr="00A86BEA">
        <w:rPr>
          <w:sz w:val="16"/>
        </w:rPr>
        <w:t xml:space="preserve"> </w:t>
      </w:r>
      <w:r w:rsidRPr="00A86BEA">
        <w:rPr>
          <w:sz w:val="16"/>
        </w:rPr>
        <w:t>concerns about U.S. and NATO BMD in Central Europe, it would</w:t>
      </w:r>
      <w:r w:rsidR="00A86BEA" w:rsidRPr="00A86BEA">
        <w:rPr>
          <w:sz w:val="16"/>
        </w:rPr>
        <w:t xml:space="preserve"> </w:t>
      </w:r>
      <w:r w:rsidRPr="00A86BEA">
        <w:rPr>
          <w:sz w:val="16"/>
        </w:rPr>
        <w:t xml:space="preserve">seem that some </w:t>
      </w:r>
      <w:r w:rsidRPr="00A86BEA">
        <w:rPr>
          <w:u w:val="single"/>
        </w:rPr>
        <w:t>understanding</w:t>
      </w:r>
      <w:r w:rsidRPr="00A86BEA">
        <w:rPr>
          <w:sz w:val="16"/>
        </w:rPr>
        <w:t xml:space="preserve"> between the two </w:t>
      </w:r>
      <w:r w:rsidRPr="00A86BEA">
        <w:rPr>
          <w:u w:val="single"/>
        </w:rPr>
        <w:t>on BMD would be</w:t>
      </w:r>
      <w:r w:rsidR="00A86BEA">
        <w:rPr>
          <w:u w:val="single"/>
        </w:rPr>
        <w:t xml:space="preserve"> </w:t>
      </w:r>
      <w:r w:rsidRPr="00A86BEA">
        <w:rPr>
          <w:u w:val="single"/>
        </w:rPr>
        <w:t>necessary to obtain Russian cooperation in approaching China</w:t>
      </w:r>
      <w:r w:rsidRPr="00A86BEA">
        <w:rPr>
          <w:sz w:val="16"/>
        </w:rPr>
        <w:t>. Conventional</w:t>
      </w:r>
      <w:r w:rsidR="00A86BEA" w:rsidRPr="00A86BEA">
        <w:rPr>
          <w:sz w:val="16"/>
        </w:rPr>
        <w:t xml:space="preserve"> </w:t>
      </w:r>
      <w:r w:rsidRPr="00A86BEA">
        <w:rPr>
          <w:sz w:val="16"/>
        </w:rPr>
        <w:t>PGS may be a subject that could be addressed in a different</w:t>
      </w:r>
      <w:r w:rsidR="00A86BEA" w:rsidRPr="00A86BEA">
        <w:rPr>
          <w:sz w:val="16"/>
        </w:rPr>
        <w:t xml:space="preserve"> </w:t>
      </w:r>
      <w:r w:rsidRPr="00A86BEA">
        <w:rPr>
          <w:sz w:val="16"/>
        </w:rPr>
        <w:t>venue, perhaps on future strategic reductions.</w:t>
      </w:r>
    </w:p>
    <w:p w:rsidR="007F3B84" w:rsidRDefault="007F3B84" w:rsidP="007F3B84"/>
    <w:p w:rsidR="007F3B84" w:rsidRDefault="007F3B84" w:rsidP="007F3B84">
      <w:pPr>
        <w:pStyle w:val="Heading3"/>
      </w:pPr>
      <w:r>
        <w:t>No Solvency—Russia Says No</w:t>
      </w:r>
    </w:p>
    <w:p w:rsidR="007F3B84" w:rsidRDefault="007F3B84" w:rsidP="007F3B84"/>
    <w:p w:rsidR="007F3B84" w:rsidRDefault="007F3B84" w:rsidP="007F3B84">
      <w:pPr>
        <w:pStyle w:val="Heading4"/>
      </w:pPr>
      <w:r>
        <w:t>Russia won’t accept INF expansion without resolving other security issues with the US first</w:t>
      </w:r>
    </w:p>
    <w:p w:rsidR="007F3B84" w:rsidRDefault="007F3B84" w:rsidP="007F3B8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7F3B84" w:rsidRPr="00A86BEA" w:rsidRDefault="007F3B84" w:rsidP="007F3B84">
      <w:pPr>
        <w:rPr>
          <w:sz w:val="16"/>
        </w:rPr>
      </w:pPr>
      <w:r w:rsidRPr="00A86BEA">
        <w:rPr>
          <w:sz w:val="16"/>
        </w:rPr>
        <w:t>Acknowledging Russia’s security concerns arising from missile programs</w:t>
      </w:r>
      <w:r w:rsidR="00A86BEA" w:rsidRPr="00A86BEA">
        <w:rPr>
          <w:sz w:val="16"/>
        </w:rPr>
        <w:t xml:space="preserve"> </w:t>
      </w:r>
      <w:r w:rsidRPr="00A86BEA">
        <w:rPr>
          <w:sz w:val="16"/>
        </w:rPr>
        <w:t>that the INF Treaty proscribes, and accepting the diplomatic</w:t>
      </w:r>
      <w:r w:rsidR="00A86BEA" w:rsidRPr="00A86BEA">
        <w:rPr>
          <w:sz w:val="16"/>
        </w:rPr>
        <w:t xml:space="preserve"> </w:t>
      </w:r>
      <w:r w:rsidRPr="00A86BEA">
        <w:rPr>
          <w:sz w:val="16"/>
        </w:rPr>
        <w:t>and security benefits provided by the Treaty, the United States should</w:t>
      </w:r>
      <w:r w:rsidR="00A86BEA" w:rsidRPr="00A86BEA">
        <w:rPr>
          <w:sz w:val="16"/>
        </w:rPr>
        <w:t xml:space="preserve"> </w:t>
      </w:r>
      <w:r w:rsidRPr="00A86BEA">
        <w:rPr>
          <w:sz w:val="16"/>
        </w:rPr>
        <w:t>work closely with Russia to expand its membership to other regional</w:t>
      </w:r>
      <w:r w:rsidR="00A86BEA" w:rsidRPr="00A86BEA">
        <w:rPr>
          <w:sz w:val="16"/>
        </w:rPr>
        <w:t xml:space="preserve"> </w:t>
      </w:r>
      <w:r w:rsidRPr="00A86BEA">
        <w:rPr>
          <w:sz w:val="16"/>
        </w:rPr>
        <w:t xml:space="preserve">powers, most notably China. </w:t>
      </w:r>
      <w:r w:rsidRPr="00A86BEA">
        <w:rPr>
          <w:u w:val="single"/>
        </w:rPr>
        <w:t>In order to effectively “pressure” Beijing</w:t>
      </w:r>
      <w:r w:rsidR="00A86BEA">
        <w:rPr>
          <w:u w:val="single"/>
        </w:rPr>
        <w:t xml:space="preserve"> </w:t>
      </w:r>
      <w:r w:rsidRPr="00A86BEA">
        <w:rPr>
          <w:u w:val="single"/>
        </w:rPr>
        <w:t>to engage in negotiation</w:t>
      </w:r>
      <w:r w:rsidRPr="00A86BEA">
        <w:rPr>
          <w:sz w:val="16"/>
        </w:rPr>
        <w:t xml:space="preserve"> with the implicit or explicit threat of </w:t>
      </w:r>
      <w:proofErr w:type="spellStart"/>
      <w:r w:rsidRPr="00A86BEA">
        <w:rPr>
          <w:sz w:val="16"/>
        </w:rPr>
        <w:t>abrogat</w:t>
      </w:r>
      <w:proofErr w:type="spellEnd"/>
      <w:r w:rsidRPr="00A86BEA">
        <w:rPr>
          <w:sz w:val="16"/>
        </w:rPr>
        <w:t xml:space="preserve">- </w:t>
      </w:r>
      <w:proofErr w:type="spellStart"/>
      <w:r w:rsidRPr="00A86BEA">
        <w:rPr>
          <w:sz w:val="16"/>
        </w:rPr>
        <w:t>ing</w:t>
      </w:r>
      <w:proofErr w:type="spellEnd"/>
      <w:r w:rsidRPr="00A86BEA">
        <w:rPr>
          <w:sz w:val="16"/>
        </w:rPr>
        <w:t xml:space="preserve"> the Treaty, </w:t>
      </w:r>
      <w:r w:rsidRPr="00A86BEA">
        <w:rPr>
          <w:u w:val="single"/>
        </w:rPr>
        <w:t>the United States and Russia</w:t>
      </w:r>
      <w:r w:rsidRPr="00A86BEA">
        <w:rPr>
          <w:sz w:val="16"/>
        </w:rPr>
        <w:t xml:space="preserve"> seemingly </w:t>
      </w:r>
      <w:r w:rsidRPr="00A86BEA">
        <w:rPr>
          <w:u w:val="single"/>
        </w:rPr>
        <w:t>would have to</w:t>
      </w:r>
      <w:r w:rsidR="00A86BEA">
        <w:rPr>
          <w:u w:val="single"/>
        </w:rPr>
        <w:t xml:space="preserve"> </w:t>
      </w:r>
      <w:r w:rsidRPr="00A86BEA">
        <w:rPr>
          <w:u w:val="single"/>
        </w:rPr>
        <w:t>resolve or set aside several outstanding security issues, including U.S.</w:t>
      </w:r>
      <w:r w:rsidR="00A86BEA">
        <w:rPr>
          <w:u w:val="single"/>
        </w:rPr>
        <w:t xml:space="preserve"> </w:t>
      </w:r>
      <w:r w:rsidRPr="00A86BEA">
        <w:rPr>
          <w:u w:val="single"/>
        </w:rPr>
        <w:t>plans for ballistic missile defense, conventional military disparities, and</w:t>
      </w:r>
      <w:r w:rsidR="00A86BEA">
        <w:rPr>
          <w:u w:val="single"/>
        </w:rPr>
        <w:t xml:space="preserve"> </w:t>
      </w:r>
      <w:r w:rsidRPr="00A86BEA">
        <w:rPr>
          <w:u w:val="single"/>
        </w:rPr>
        <w:t>the role of non-strategic nuclear weapons in Europe</w:t>
      </w:r>
      <w:r w:rsidRPr="00A86BEA">
        <w:rPr>
          <w:sz w:val="16"/>
        </w:rPr>
        <w:t>. More specifically,</w:t>
      </w:r>
      <w:r w:rsidR="00A86BEA" w:rsidRPr="00A86BEA">
        <w:rPr>
          <w:sz w:val="16"/>
        </w:rPr>
        <w:t xml:space="preserve"> </w:t>
      </w:r>
      <w:r w:rsidRPr="00A86BEA">
        <w:rPr>
          <w:sz w:val="16"/>
        </w:rPr>
        <w:t xml:space="preserve">the </w:t>
      </w:r>
      <w:r w:rsidRPr="00A86BEA">
        <w:rPr>
          <w:u w:val="single"/>
        </w:rPr>
        <w:t>revision of the</w:t>
      </w:r>
      <w:r w:rsidRPr="00A86BEA">
        <w:rPr>
          <w:sz w:val="16"/>
        </w:rPr>
        <w:t xml:space="preserve"> Conventional Forces in Europe Treaty (</w:t>
      </w:r>
      <w:r w:rsidRPr="00A86BEA">
        <w:rPr>
          <w:u w:val="single"/>
        </w:rPr>
        <w:t>CFE) has</w:t>
      </w:r>
      <w:r w:rsidR="00A86BEA">
        <w:rPr>
          <w:u w:val="single"/>
        </w:rPr>
        <w:t xml:space="preserve"> </w:t>
      </w:r>
      <w:r w:rsidRPr="00A86BEA">
        <w:rPr>
          <w:u w:val="single"/>
        </w:rPr>
        <w:t>emerged as a major impediment to deepening relations between the</w:t>
      </w:r>
      <w:r w:rsidR="00A86BEA">
        <w:rPr>
          <w:u w:val="single"/>
        </w:rPr>
        <w:t xml:space="preserve"> </w:t>
      </w:r>
      <w:r w:rsidRPr="00A86BEA">
        <w:rPr>
          <w:u w:val="single"/>
        </w:rPr>
        <w:t>United States and Russia</w:t>
      </w:r>
      <w:r w:rsidRPr="00A86BEA">
        <w:rPr>
          <w:sz w:val="16"/>
        </w:rPr>
        <w:t xml:space="preserve"> and improving relations between Russia and</w:t>
      </w:r>
      <w:r w:rsidR="00A86BEA" w:rsidRPr="00A86BEA">
        <w:rPr>
          <w:sz w:val="16"/>
        </w:rPr>
        <w:t xml:space="preserve"> </w:t>
      </w:r>
      <w:r w:rsidRPr="00A86BEA">
        <w:rPr>
          <w:sz w:val="16"/>
        </w:rPr>
        <w:t>Europe.20 While the former superpower rivals are no longer adversaries,</w:t>
      </w:r>
      <w:r w:rsidR="00A86BEA" w:rsidRPr="00A86BEA">
        <w:rPr>
          <w:sz w:val="16"/>
        </w:rPr>
        <w:t xml:space="preserve"> </w:t>
      </w:r>
      <w:r w:rsidRPr="00A86BEA">
        <w:rPr>
          <w:u w:val="single"/>
        </w:rPr>
        <w:t>there remains significant mistrust</w:t>
      </w:r>
      <w:r w:rsidRPr="00A86BEA">
        <w:rPr>
          <w:sz w:val="16"/>
        </w:rPr>
        <w:t>, particularly over longer-term goals</w:t>
      </w:r>
      <w:r w:rsidR="00A86BEA" w:rsidRPr="00A86BEA">
        <w:rPr>
          <w:sz w:val="16"/>
        </w:rPr>
        <w:t xml:space="preserve"> </w:t>
      </w:r>
      <w:r w:rsidRPr="00A86BEA">
        <w:rPr>
          <w:sz w:val="16"/>
        </w:rPr>
        <w:t>and objectives. Reiterating strong support for the Russian proposal to</w:t>
      </w:r>
      <w:r w:rsidR="00A86BEA" w:rsidRPr="00A86BEA">
        <w:rPr>
          <w:sz w:val="16"/>
        </w:rPr>
        <w:t xml:space="preserve"> </w:t>
      </w:r>
      <w:r w:rsidRPr="00A86BEA">
        <w:rPr>
          <w:sz w:val="16"/>
        </w:rPr>
        <w:t>globalize the INF Treaty in the Committee on Disarmament would be</w:t>
      </w:r>
      <w:r w:rsidR="00A86BEA" w:rsidRPr="00A86BEA">
        <w:rPr>
          <w:sz w:val="16"/>
        </w:rPr>
        <w:t xml:space="preserve"> </w:t>
      </w:r>
      <w:r w:rsidRPr="00A86BEA">
        <w:rPr>
          <w:sz w:val="16"/>
        </w:rPr>
        <w:t>a first step toward broaching the idea of a partnership on the issue. But</w:t>
      </w:r>
      <w:r w:rsidR="00A86BEA" w:rsidRPr="00A86BEA">
        <w:rPr>
          <w:sz w:val="16"/>
        </w:rPr>
        <w:t xml:space="preserve"> </w:t>
      </w:r>
      <w:r w:rsidRPr="00A86BEA">
        <w:rPr>
          <w:u w:val="single"/>
        </w:rPr>
        <w:t>important issues</w:t>
      </w:r>
      <w:r w:rsidRPr="00A86BEA">
        <w:rPr>
          <w:sz w:val="16"/>
        </w:rPr>
        <w:t>, many of which require some measure of reassuring</w:t>
      </w:r>
      <w:r w:rsidR="00A86BEA" w:rsidRPr="00A86BEA">
        <w:rPr>
          <w:sz w:val="16"/>
        </w:rPr>
        <w:t xml:space="preserve"> </w:t>
      </w:r>
      <w:r w:rsidRPr="00A86BEA">
        <w:rPr>
          <w:sz w:val="16"/>
        </w:rPr>
        <w:t xml:space="preserve">Russia about U.S. intentions, likely </w:t>
      </w:r>
      <w:r w:rsidRPr="00A86BEA">
        <w:rPr>
          <w:u w:val="single"/>
        </w:rPr>
        <w:t>will be a requisite to truly meaningful</w:t>
      </w:r>
      <w:r w:rsidR="00A86BEA">
        <w:rPr>
          <w:u w:val="single"/>
        </w:rPr>
        <w:t xml:space="preserve"> </w:t>
      </w:r>
      <w:r w:rsidRPr="00A86BEA">
        <w:rPr>
          <w:u w:val="single"/>
        </w:rPr>
        <w:t>cooperation</w:t>
      </w:r>
      <w:r w:rsidRPr="00A86BEA">
        <w:rPr>
          <w:sz w:val="16"/>
        </w:rPr>
        <w:t>.</w:t>
      </w:r>
    </w:p>
    <w:p w:rsidR="007F3B84" w:rsidRDefault="007F3B84" w:rsidP="007F3B84"/>
    <w:p w:rsidR="007F3B84" w:rsidRDefault="007F3B84" w:rsidP="007F3B84"/>
    <w:p w:rsidR="007F3B84" w:rsidRDefault="007F3B84" w:rsidP="007F3B84"/>
    <w:p w:rsidR="007F3B84" w:rsidRDefault="007F3B84" w:rsidP="007F3B84"/>
    <w:p w:rsidR="007F3B84" w:rsidRDefault="007F3B84" w:rsidP="007F3B84"/>
    <w:p w:rsidR="007F3B84" w:rsidRDefault="007F3B84" w:rsidP="007F3B84"/>
    <w:p w:rsidR="007F3B84" w:rsidRDefault="007F3B84" w:rsidP="007F3B84">
      <w:pPr>
        <w:pStyle w:val="Heading3"/>
      </w:pPr>
      <w:r>
        <w:t>No Solvency—China Says No</w:t>
      </w:r>
    </w:p>
    <w:p w:rsidR="007F3B84" w:rsidRDefault="007F3B84" w:rsidP="007F3B84"/>
    <w:p w:rsidR="007F3B84" w:rsidRDefault="007F3B84" w:rsidP="007F3B84">
      <w:pPr>
        <w:pStyle w:val="Heading4"/>
      </w:pPr>
      <w:r>
        <w:t>China will say “no” and the treaty regime won’t spread</w:t>
      </w:r>
    </w:p>
    <w:p w:rsidR="007F3B84" w:rsidRDefault="007F3B84" w:rsidP="007F3B84">
      <w:r w:rsidRPr="00FF34EB">
        <w:rPr>
          <w:rStyle w:val="Style13ptBold"/>
        </w:rPr>
        <w:t>BOHLEN et al 2012</w:t>
      </w:r>
      <w:r>
        <w:t xml:space="preserve"> </w:t>
      </w:r>
      <w:r w:rsidRPr="00FF34EB">
        <w:rPr>
          <w:sz w:val="20"/>
        </w:rPr>
        <w:t xml:space="preserve">(Avis Bohlen, retired career foreign service officer, William Burns, retired general, Steven </w:t>
      </w:r>
      <w:proofErr w:type="spellStart"/>
      <w:r w:rsidRPr="00FF34EB">
        <w:rPr>
          <w:sz w:val="20"/>
        </w:rPr>
        <w:t>Pifer</w:t>
      </w:r>
      <w:proofErr w:type="spellEnd"/>
      <w:r w:rsidRPr="00FF34EB">
        <w:rPr>
          <w:sz w:val="20"/>
        </w:rPr>
        <w:t xml:space="preserve">, Brookings Institution, John Woodworth, helped negotiate the INF; “The Treaty on </w:t>
      </w:r>
      <w:proofErr w:type="spellStart"/>
      <w:r w:rsidRPr="00FF34EB">
        <w:rPr>
          <w:sz w:val="20"/>
        </w:rPr>
        <w:t>IntermediateRange</w:t>
      </w:r>
      <w:proofErr w:type="spellEnd"/>
      <w:r w:rsidRPr="00FF34EB">
        <w:rPr>
          <w:sz w:val="20"/>
        </w:rPr>
        <w:t xml:space="preserve"> Nuclear Forces: History and Lessons Learned,” December, http://www.brookings.edu/~/media/Research/Files/Papers/2012/12/arms%20control%20inf%20treaty%20pifer/30%20arms%20control%20pifer%20paper.pdf)</w:t>
      </w:r>
    </w:p>
    <w:p w:rsidR="007F3B84" w:rsidRPr="009C4731" w:rsidRDefault="007F3B84" w:rsidP="007F3B84">
      <w:pPr>
        <w:rPr>
          <w:sz w:val="16"/>
        </w:rPr>
      </w:pPr>
      <w:r w:rsidRPr="009C4731">
        <w:rPr>
          <w:u w:val="single"/>
        </w:rPr>
        <w:t>Adapting the INF Treaty</w:t>
      </w:r>
      <w:r w:rsidRPr="009C4731">
        <w:rPr>
          <w:sz w:val="16"/>
        </w:rPr>
        <w:t xml:space="preserve"> to ban all ground-launched intermediate-range and shorter-range ballistic and cruise missiles worldwide would </w:t>
      </w:r>
      <w:r w:rsidRPr="009C4731">
        <w:rPr>
          <w:u w:val="single"/>
        </w:rPr>
        <w:t>require bringing at least ten states</w:t>
      </w:r>
      <w:r w:rsidRPr="009C4731">
        <w:rPr>
          <w:sz w:val="16"/>
        </w:rPr>
        <w:t xml:space="preserve"> other than the United States and Russia </w:t>
      </w:r>
      <w:r w:rsidRPr="009C4731">
        <w:rPr>
          <w:u w:val="single"/>
        </w:rPr>
        <w:t>under the treaty’s terms</w:t>
      </w:r>
      <w:r w:rsidRPr="009C4731">
        <w:rPr>
          <w:sz w:val="16"/>
        </w:rPr>
        <w:t>. As of January 2012, China, Egypt, India, Iran, Israel, North Korea, Pakistan, Saudi Arabia, and Syria each had ground-launched ballistic missiles with ranges between 500 and 5,500 kilometers.6 In addition, China and Pakistan have ground-launched cruise missiles with ranges in excess of 500 kilometers.7 India and South Korea also apparently have developed or are developing ground-launched cruise missiles in this range category.</w:t>
      </w:r>
    </w:p>
    <w:p w:rsidR="007F3B84" w:rsidRPr="009C4731" w:rsidRDefault="007F3B84" w:rsidP="007F3B84">
      <w:pPr>
        <w:rPr>
          <w:sz w:val="16"/>
        </w:rPr>
      </w:pPr>
      <w:r w:rsidRPr="009C4731">
        <w:rPr>
          <w:sz w:val="16"/>
        </w:rPr>
        <w:t xml:space="preserve">While bringing some or all of these countries into a multilateral treaty banning intermediate-range and shorter-range missiles would be a very positive step in controlling and rolling back the proliferation of missiles, </w:t>
      </w:r>
      <w:r w:rsidRPr="009C4731">
        <w:rPr>
          <w:u w:val="single"/>
        </w:rPr>
        <w:t>securing agreement would prove difficult. Each country places value on its missile capabilities and, absent significant changes in their geopolitical circumstances, would likely be unready to agree to eliminate those capabilities. For most of these countries, INF missiles are their “strategic” option, and China regards its conventionally armed ballistic missiles as a key component of its security posture</w:t>
      </w:r>
      <w:r w:rsidRPr="009C4731">
        <w:rPr>
          <w:sz w:val="16"/>
        </w:rPr>
        <w:t>. (The October 7, 2012 announcement by South Korea that it intended to nearly triple the range of its offensive missiles beyond the Missile Technology Control Regime standard demonstrates the magnitude of the challenge.)</w:t>
      </w:r>
    </w:p>
    <w:p w:rsidR="007F3B84" w:rsidRDefault="007F3B84" w:rsidP="007F3B84"/>
    <w:p w:rsidR="006941B8" w:rsidRDefault="006941B8" w:rsidP="006941B8">
      <w:pPr>
        <w:pStyle w:val="Heading3"/>
      </w:pPr>
      <w:r>
        <w:t>No Solvency—China/Iran/NK Say No</w:t>
      </w:r>
    </w:p>
    <w:p w:rsidR="006941B8" w:rsidRDefault="006941B8" w:rsidP="007F3B84"/>
    <w:p w:rsidR="006941B8" w:rsidRDefault="006941B8" w:rsidP="006941B8">
      <w:pPr>
        <w:pStyle w:val="Heading4"/>
      </w:pPr>
      <w:r>
        <w:t>China, Iran, and North Korea will not join the INF</w:t>
      </w:r>
    </w:p>
    <w:p w:rsidR="006941B8" w:rsidRPr="006941B8" w:rsidRDefault="006941B8" w:rsidP="007F3B84">
      <w:pPr>
        <w:rPr>
          <w:sz w:val="20"/>
        </w:rPr>
      </w:pPr>
      <w:r w:rsidRPr="006941B8">
        <w:rPr>
          <w:rStyle w:val="Style13ptBold"/>
        </w:rPr>
        <w:t>BOLTON AND DESUTTER 2011</w:t>
      </w:r>
      <w:r>
        <w:t xml:space="preserve"> </w:t>
      </w:r>
      <w:r w:rsidRPr="006941B8">
        <w:rPr>
          <w:sz w:val="20"/>
        </w:rPr>
        <w:t>(John, former US ambassador to UN; Paula, United States Assistant Secretary of State for Verification, Compliance, and Implementation, “A Cold War Missile Treaty That's Doing Us Harm; The U.S.-Soviet INF pact doesn't address the Iranian threat,” Wall Street Journal, August 15)</w:t>
      </w:r>
    </w:p>
    <w:p w:rsidR="006941B8" w:rsidRDefault="006941B8" w:rsidP="007F3B84">
      <w:r w:rsidRPr="009C4731">
        <w:rPr>
          <w:u w:val="single"/>
        </w:rPr>
        <w:t>The more persuasive argument against globalizing the INF Treaty is precisely that China, Iran and North Korea are least likely to join. While ponderous negotiations proceeded at a glacial pace, Moscow and Washington would remain bound by the treaty's prohibitions while missile development elsewhere would continue full speed ahead</w:t>
      </w:r>
      <w:r w:rsidRPr="006941B8">
        <w:t>.</w:t>
      </w:r>
    </w:p>
    <w:p w:rsidR="006941B8" w:rsidRDefault="006941B8" w:rsidP="007F3B84"/>
    <w:p w:rsidR="000F1785" w:rsidRDefault="000F1785" w:rsidP="000F1785">
      <w:pPr>
        <w:pStyle w:val="Heading3"/>
      </w:pPr>
      <w:r>
        <w:t>IRBMs Good—China</w:t>
      </w:r>
    </w:p>
    <w:p w:rsidR="000F1785" w:rsidRDefault="000F1785" w:rsidP="000F1785"/>
    <w:p w:rsidR="000F1785" w:rsidRDefault="000F1785" w:rsidP="000F1785">
      <w:pPr>
        <w:pStyle w:val="Heading4"/>
      </w:pPr>
      <w:r>
        <w:t>Getting out of the INF is key to compete militarily in Asia—only new US missiles solve missile proliferation and maintain US power projection</w:t>
      </w:r>
    </w:p>
    <w:p w:rsidR="000F1785" w:rsidRPr="004515E0" w:rsidRDefault="000F1785" w:rsidP="000F1785">
      <w:pPr>
        <w:rPr>
          <w:sz w:val="20"/>
        </w:rPr>
      </w:pPr>
      <w:r w:rsidRPr="004515E0">
        <w:rPr>
          <w:rStyle w:val="Style13ptBold"/>
        </w:rPr>
        <w:t>HADDICK 2014</w:t>
      </w:r>
      <w:r>
        <w:t xml:space="preserve"> </w:t>
      </w:r>
      <w:r w:rsidRPr="004515E0">
        <w:rPr>
          <w:sz w:val="20"/>
        </w:rPr>
        <w:t xml:space="preserve">(Robert </w:t>
      </w:r>
      <w:proofErr w:type="spellStart"/>
      <w:r w:rsidRPr="004515E0">
        <w:rPr>
          <w:sz w:val="20"/>
        </w:rPr>
        <w:t>Haddick</w:t>
      </w:r>
      <w:proofErr w:type="spellEnd"/>
      <w:r w:rsidRPr="004515E0">
        <w:rPr>
          <w:sz w:val="20"/>
        </w:rPr>
        <w:t xml:space="preserve"> is an independent contractor at U.S. Special Operations Command, “The Real U.S.-China War Asia Should Worry About: The "Range War,"” The National Interest, July 25, http://nationalinterest.org/feature/the-real-us-china-war-asia-should-worry-about-the-range-war-10952?page=show)</w:t>
      </w:r>
    </w:p>
    <w:p w:rsidR="000F1785" w:rsidRPr="004515E0" w:rsidRDefault="000F1785" w:rsidP="000F1785">
      <w:pPr>
        <w:rPr>
          <w:sz w:val="16"/>
        </w:rPr>
      </w:pPr>
      <w:r w:rsidRPr="004515E0">
        <w:rPr>
          <w:u w:val="single"/>
        </w:rPr>
        <w:t>China enjoys its greatest cost advantage with its ability to design and mass produce relatively cheap theater-range ballistic and cruise missile. Perversely, the anachronistic</w:t>
      </w:r>
      <w:r w:rsidRPr="004515E0">
        <w:rPr>
          <w:sz w:val="16"/>
        </w:rPr>
        <w:t xml:space="preserve"> 1987 Intermediate Nuclear Forces (</w:t>
      </w:r>
      <w:r w:rsidRPr="004515E0">
        <w:rPr>
          <w:u w:val="single"/>
        </w:rPr>
        <w:t>INF) Treaty prohibits the United States</w:t>
      </w:r>
      <w:r w:rsidRPr="004515E0">
        <w:rPr>
          <w:sz w:val="16"/>
        </w:rPr>
        <w:t xml:space="preserve"> (and Russia) </w:t>
      </w:r>
      <w:r w:rsidRPr="004515E0">
        <w:rPr>
          <w:u w:val="single"/>
        </w:rPr>
        <w:t>from possessing such weapons while China is completely unconstrained. As long as the INF treaty remains in force, the U.S. is denied the cheapest and most straightforward method of maintaining deterrence in the Asia-Pacific region</w:t>
      </w:r>
      <w:r w:rsidRPr="004515E0">
        <w:rPr>
          <w:sz w:val="16"/>
        </w:rPr>
        <w:t>. As a conversation begins on this odd yet increasingly dangerous state of affairs, U.S. military planners will be compelled into expensive work-arounds such as the new bomber and UCLASS.</w:t>
      </w:r>
    </w:p>
    <w:p w:rsidR="000F1785" w:rsidRPr="004515E0" w:rsidRDefault="000F1785" w:rsidP="000F1785">
      <w:pPr>
        <w:rPr>
          <w:sz w:val="16"/>
        </w:rPr>
      </w:pPr>
      <w:r w:rsidRPr="004515E0">
        <w:rPr>
          <w:sz w:val="16"/>
        </w:rPr>
        <w:t xml:space="preserve">Finding themselves on the wrong side of the cost inequality, should U.S. policymakers give consideration to abandoning the range war in the Pacific? </w:t>
      </w:r>
      <w:r w:rsidRPr="004515E0">
        <w:rPr>
          <w:u w:val="single"/>
        </w:rPr>
        <w:t>Surrender is not a responsible option. Japan, India, Indonesia, Vietnam, and all others in the region</w:t>
      </w:r>
      <w:r w:rsidRPr="004515E0">
        <w:rPr>
          <w:sz w:val="16"/>
        </w:rPr>
        <w:t xml:space="preserve"> (except Russia) </w:t>
      </w:r>
      <w:r w:rsidRPr="004515E0">
        <w:rPr>
          <w:u w:val="single"/>
        </w:rPr>
        <w:t>are not signatories to the INF treaty. The barriers to missile proliferation are</w:t>
      </w:r>
      <w:r w:rsidRPr="004515E0">
        <w:rPr>
          <w:sz w:val="16"/>
        </w:rPr>
        <w:t xml:space="preserve"> relatively </w:t>
      </w:r>
      <w:r w:rsidRPr="004515E0">
        <w:rPr>
          <w:u w:val="single"/>
        </w:rPr>
        <w:t xml:space="preserve">low and should the U.S. give up on the region, the incentives by China’s neighbors to acquire cheap yet effective offensive missile inventories would be very high. The resulting multi-sided regional missile race would be an arms control advocate’s </w:t>
      </w:r>
      <w:r w:rsidRPr="004515E0">
        <w:rPr>
          <w:b/>
          <w:u w:val="single"/>
        </w:rPr>
        <w:t>worst nightmare</w:t>
      </w:r>
      <w:r w:rsidRPr="004515E0">
        <w:rPr>
          <w:sz w:val="16"/>
        </w:rPr>
        <w:t xml:space="preserve">. Even worse, </w:t>
      </w:r>
      <w:r w:rsidRPr="004515E0">
        <w:rPr>
          <w:u w:val="single"/>
        </w:rPr>
        <w:t>that race would occur in the world’s most dynamic economic region, with millions of U.S. jobs at risk from the potential instability. Yet such would be the foreseeable outcome should the U.S. effectively abandon its long-held and highly successful position as the region’s stabilizing force</w:t>
      </w:r>
      <w:r w:rsidRPr="004515E0">
        <w:rPr>
          <w:sz w:val="16"/>
        </w:rPr>
        <w:t>.</w:t>
      </w:r>
    </w:p>
    <w:p w:rsidR="000F1785" w:rsidRPr="004515E0" w:rsidRDefault="000F1785" w:rsidP="000F1785">
      <w:pPr>
        <w:rPr>
          <w:sz w:val="16"/>
        </w:rPr>
      </w:pPr>
      <w:r w:rsidRPr="004515E0">
        <w:rPr>
          <w:sz w:val="16"/>
        </w:rPr>
        <w:t xml:space="preserve">Technical and arcane expositions on weapon performance and tactics cause many eyes to glaze over. Yet what seems like trivia will have implications for the plans military staffs assemble, for the advice these staffs provide to policy makers, and for the assumptions and decisions those policymakers make during crises. As we saw a hundred years ago this month, those </w:t>
      </w:r>
      <w:r w:rsidRPr="004515E0">
        <w:rPr>
          <w:u w:val="single"/>
        </w:rPr>
        <w:t>decisions can quickly sum to a disaster. U.S. policymakers need to reckon with the ongoing range war in the Pacific and consider some new and better ways to stay in the fight</w:t>
      </w:r>
      <w:r w:rsidRPr="004515E0">
        <w:rPr>
          <w:sz w:val="16"/>
        </w:rPr>
        <w:t>.</w:t>
      </w:r>
    </w:p>
    <w:p w:rsidR="000F1785" w:rsidRDefault="000F1785" w:rsidP="000F1785"/>
    <w:p w:rsidR="000F1785" w:rsidRDefault="000F1785" w:rsidP="000F1785">
      <w:pPr>
        <w:pStyle w:val="Heading3"/>
      </w:pPr>
      <w:r>
        <w:t>IRBMs Good—China/Iran</w:t>
      </w:r>
    </w:p>
    <w:p w:rsidR="000F1785" w:rsidRDefault="000F1785" w:rsidP="000F1785"/>
    <w:p w:rsidR="000F1785" w:rsidRDefault="000F1785" w:rsidP="000F1785">
      <w:pPr>
        <w:pStyle w:val="Heading4"/>
      </w:pPr>
      <w:r>
        <w:t>INF withdrawal would allow new ballistic missile missions for the US Army worldwide—this deters Chinese and Iranian aggression and increases the effectiveness of sea- and airpower</w:t>
      </w:r>
    </w:p>
    <w:p w:rsidR="000F1785" w:rsidRPr="00EC56DA" w:rsidRDefault="000F1785" w:rsidP="000F1785">
      <w:pPr>
        <w:rPr>
          <w:sz w:val="20"/>
        </w:rPr>
      </w:pPr>
      <w:r w:rsidRPr="00EC56DA">
        <w:rPr>
          <w:rStyle w:val="Style13ptBold"/>
        </w:rPr>
        <w:t>THOMAS 2013</w:t>
      </w:r>
      <w:r>
        <w:t xml:space="preserve"> </w:t>
      </w:r>
      <w:r w:rsidRPr="00EC56DA">
        <w:rPr>
          <w:sz w:val="20"/>
        </w:rPr>
        <w:t>(JIM THOMAS is Vice President and Director at Studies of the Center for Strategic and Budgetary Assessments, “Why the U.S. Army Needs Missiles,” Foreign Affairs, May/June)</w:t>
      </w:r>
    </w:p>
    <w:p w:rsidR="000F1785" w:rsidRPr="00EC56DA" w:rsidRDefault="000F1785" w:rsidP="000F1785">
      <w:pPr>
        <w:rPr>
          <w:sz w:val="16"/>
        </w:rPr>
      </w:pPr>
      <w:r w:rsidRPr="00EC56DA">
        <w:rPr>
          <w:sz w:val="16"/>
        </w:rPr>
        <w:t xml:space="preserve">Taking a page from the playbooks of China and Iran, </w:t>
      </w:r>
      <w:r w:rsidRPr="00EC56DA">
        <w:rPr>
          <w:u w:val="single"/>
        </w:rPr>
        <w:t>the U.S. Army should establish its own A2/AD systems to deny would-be regional hegemons the ability to project power. A distributed network of ground-based missile forces could act both as a shield, protecting air and naval forces as they entered the theater, and as a sword, striking the enemy directly from afar</w:t>
      </w:r>
      <w:r w:rsidRPr="00EC56DA">
        <w:rPr>
          <w:sz w:val="16"/>
        </w:rPr>
        <w:t xml:space="preserve"> -- destroying aircraft, shooting down missiles, sinking ships, and attacking land targets. </w:t>
      </w:r>
      <w:r w:rsidRPr="00EC56DA">
        <w:rPr>
          <w:u w:val="single"/>
        </w:rPr>
        <w:t>These forces would include new classes of mobile and fixed launchers that the army would have to develop and field</w:t>
      </w:r>
      <w:r w:rsidRPr="00EC56DA">
        <w:rPr>
          <w:sz w:val="16"/>
        </w:rPr>
        <w:t xml:space="preserve">. And like the U.S. Navy's vertical launching system, which can fire a variety of missiles, they should be capable of firing interchangeably </w:t>
      </w:r>
      <w:proofErr w:type="spellStart"/>
      <w:r w:rsidRPr="00EC56DA">
        <w:rPr>
          <w:sz w:val="16"/>
        </w:rPr>
        <w:t>antiship</w:t>
      </w:r>
      <w:proofErr w:type="spellEnd"/>
      <w:r w:rsidRPr="00EC56DA">
        <w:rPr>
          <w:sz w:val="16"/>
        </w:rPr>
        <w:t>, antiaircraft, and land-attack missiles, as well as missile defense interceptors.</w:t>
      </w:r>
    </w:p>
    <w:p w:rsidR="000F1785" w:rsidRPr="00EC56DA" w:rsidRDefault="000F1785" w:rsidP="000F1785">
      <w:pPr>
        <w:rPr>
          <w:sz w:val="16"/>
        </w:rPr>
      </w:pPr>
      <w:r w:rsidRPr="00EC56DA">
        <w:rPr>
          <w:u w:val="single"/>
        </w:rPr>
        <w:t xml:space="preserve">The army's new missile systems would prove especially useful in the western Pacific, where the army could construct </w:t>
      </w:r>
      <w:proofErr w:type="spellStart"/>
      <w:r w:rsidRPr="00EC56DA">
        <w:rPr>
          <w:u w:val="single"/>
        </w:rPr>
        <w:t>antiship</w:t>
      </w:r>
      <w:proofErr w:type="spellEnd"/>
      <w:r w:rsidRPr="00EC56DA">
        <w:rPr>
          <w:u w:val="single"/>
        </w:rPr>
        <w:t xml:space="preserve"> missile sites and conceal mobile missile launchers throughout the string of islands stretching from Japan to the South China Sea. These systems would help U.S. allies such as Japan and the Philippines defend themselves against potential Chinese aggression and limit the Chinese navy's freedom of maneuver during a crisis. Likewise, in the Persian Gulf, such forces based in Kuwait, Qatar, and the United Arab Emirates might serve as the core of a new regional defense posture. They could link together the missile defense capabilities of the Gulf Cooperation Council states and help deter Iran from launching missiles or attempting to close the Strait of Hormuz</w:t>
      </w:r>
      <w:r w:rsidRPr="00EC56DA">
        <w:rPr>
          <w:sz w:val="16"/>
        </w:rPr>
        <w:t>.</w:t>
      </w:r>
    </w:p>
    <w:p w:rsidR="000F1785" w:rsidRPr="00EC56DA" w:rsidRDefault="000F1785" w:rsidP="000F1785">
      <w:pPr>
        <w:rPr>
          <w:sz w:val="16"/>
        </w:rPr>
      </w:pPr>
      <w:r w:rsidRPr="00EC56DA">
        <w:rPr>
          <w:u w:val="single"/>
        </w:rPr>
        <w:t>Land-based missile forces would have a number of advantages over their air- and sea-based counterparts. They can rely on underground fiber-optic communications rather than satellite communications, making them less vulnerable</w:t>
      </w:r>
      <w:r w:rsidRPr="00EC56DA">
        <w:rPr>
          <w:sz w:val="16"/>
        </w:rPr>
        <w:t xml:space="preserve"> than aircraft and ships to communications jamming and antisatellite operations. </w:t>
      </w:r>
      <w:r w:rsidRPr="00EC56DA">
        <w:rPr>
          <w:u w:val="single"/>
        </w:rPr>
        <w:t>They can have far deeper magazines of missiles and sustain more firepower than fighter aircraft, destroyers, or submarines. Targeting ships with cruise missiles launched from the shore would also cost far less than fielding a naval force to do the same task. Meanwhile, using ground forces rather than fighter jets for air defense would free up more aircraft for offensive strikes</w:t>
      </w:r>
      <w:r w:rsidRPr="00EC56DA">
        <w:rPr>
          <w:sz w:val="16"/>
        </w:rPr>
        <w:t>.</w:t>
      </w:r>
    </w:p>
    <w:p w:rsidR="000F1785" w:rsidRPr="00EC56DA" w:rsidRDefault="000F1785" w:rsidP="000F1785">
      <w:pPr>
        <w:rPr>
          <w:sz w:val="16"/>
        </w:rPr>
      </w:pPr>
      <w:r w:rsidRPr="00EC56DA">
        <w:rPr>
          <w:u w:val="single"/>
        </w:rPr>
        <w:t>When it comes to missile defense, ground-based forces would be in the best position to take advantage of the most promising technology on the horizon</w:t>
      </w:r>
      <w:r w:rsidRPr="00EC56DA">
        <w:rPr>
          <w:sz w:val="16"/>
        </w:rPr>
        <w:t>: directed-energy weapons. These weapons channel electromagnetic radiation, particle beams, or microwaves to destroy targets. Within a decade, it will be possible to field high-powered laser weapons and a high-powered microwave system, which would offer virtually unlimited shots and dramatically reduce the cost per interception. Because directed-energy weapons systems depend on access to major power and cooling sources, requirements that are at odds with mobile forces, the army's leadership has historically shown little interest in the technology. Yet if the army began building overseas garrisons, it could draw on larger, stationary power sources for these weapons.</w:t>
      </w:r>
    </w:p>
    <w:p w:rsidR="000F1785" w:rsidRPr="00EC56DA" w:rsidRDefault="000F1785" w:rsidP="000F1785">
      <w:pPr>
        <w:rPr>
          <w:sz w:val="16"/>
        </w:rPr>
      </w:pPr>
      <w:r w:rsidRPr="00EC56DA">
        <w:rPr>
          <w:sz w:val="16"/>
        </w:rPr>
        <w:t>Because land-based missile forces would be forward stationed in critical regions, they would be a tempting nearby target during a crisis. So they would need to be highly survivable. That would require creating a mixture of control stations, weapons caches, and launching sites that were dispersed, concealed, and located underground, and it would require fielding mobile and camouflaged radars and missile launchers that could evade attack. These forces would also have to be networked. Ideally, the army would provide the backbone of communications and intelligence to link together similar capabilities possessed by the United States' partners in a given region. Finally, the army could also train U.S. allies, helping them field their own A2/AD capabilities and so reduce the burden on U.S. forces.</w:t>
      </w:r>
    </w:p>
    <w:p w:rsidR="000F1785" w:rsidRPr="00EC56DA" w:rsidRDefault="000F1785" w:rsidP="000F1785">
      <w:pPr>
        <w:rPr>
          <w:sz w:val="16"/>
        </w:rPr>
      </w:pPr>
      <w:r w:rsidRPr="00EC56DA">
        <w:rPr>
          <w:sz w:val="16"/>
        </w:rPr>
        <w:t xml:space="preserve">Without a new set of weapons, forward-stationed land-based missile forces could only hit land targets that were less than 300 kilometers away -- too short for launching strikes against potential adversaries, such as China or </w:t>
      </w:r>
      <w:proofErr w:type="gramStart"/>
      <w:r w:rsidRPr="00EC56DA">
        <w:rPr>
          <w:sz w:val="16"/>
        </w:rPr>
        <w:t>Iran, that</w:t>
      </w:r>
      <w:proofErr w:type="gramEnd"/>
      <w:r w:rsidRPr="00EC56DA">
        <w:rPr>
          <w:sz w:val="16"/>
        </w:rPr>
        <w:t xml:space="preserve"> could place their key assets beyond those ranges. </w:t>
      </w:r>
      <w:r w:rsidRPr="00EC56DA">
        <w:rPr>
          <w:u w:val="single"/>
        </w:rPr>
        <w:t>To maximize the deterrent value of its land-attack missile forces, the army would need to extend their range. Doing so would have the added benefit of imposing costs on major rivals, forcing them to spend resources on their own expensive missile defense systems</w:t>
      </w:r>
      <w:r w:rsidRPr="00EC56DA">
        <w:rPr>
          <w:sz w:val="16"/>
        </w:rPr>
        <w:t>.</w:t>
      </w:r>
    </w:p>
    <w:p w:rsidR="000F1785" w:rsidRPr="00EC56DA" w:rsidRDefault="000F1785" w:rsidP="000F1785">
      <w:pPr>
        <w:rPr>
          <w:sz w:val="16"/>
        </w:rPr>
      </w:pPr>
      <w:r w:rsidRPr="00EC56DA">
        <w:rPr>
          <w:sz w:val="16"/>
        </w:rPr>
        <w:t xml:space="preserve">But as things stand now, if the army tried to follow this path, it would run into an arms control wall. </w:t>
      </w:r>
      <w:r w:rsidRPr="00EC56DA">
        <w:rPr>
          <w:u w:val="single"/>
        </w:rPr>
        <w:t>The I</w:t>
      </w:r>
      <w:r w:rsidRPr="00EC56DA">
        <w:rPr>
          <w:sz w:val="16"/>
        </w:rPr>
        <w:t xml:space="preserve">ntermediate-Range </w:t>
      </w:r>
      <w:r w:rsidRPr="00EC56DA">
        <w:rPr>
          <w:u w:val="single"/>
        </w:rPr>
        <w:t>N</w:t>
      </w:r>
      <w:r w:rsidRPr="00EC56DA">
        <w:rPr>
          <w:sz w:val="16"/>
        </w:rPr>
        <w:t xml:space="preserve">uclear </w:t>
      </w:r>
      <w:r w:rsidRPr="00EC56DA">
        <w:rPr>
          <w:u w:val="single"/>
        </w:rPr>
        <w:t>F</w:t>
      </w:r>
      <w:r w:rsidRPr="00EC56DA">
        <w:rPr>
          <w:sz w:val="16"/>
        </w:rPr>
        <w:t xml:space="preserve">orces Treaty, signed in 1987 by the United States and the Soviet Union, </w:t>
      </w:r>
      <w:r w:rsidRPr="00EC56DA">
        <w:rPr>
          <w:u w:val="single"/>
        </w:rPr>
        <w:t>prohibits</w:t>
      </w:r>
      <w:r w:rsidRPr="00EC56DA">
        <w:rPr>
          <w:sz w:val="16"/>
        </w:rPr>
        <w:t xml:space="preserve"> the United States and Russia from possessing </w:t>
      </w:r>
      <w:r w:rsidRPr="00EC56DA">
        <w:rPr>
          <w:u w:val="single"/>
        </w:rPr>
        <w:t>land-based missiles with</w:t>
      </w:r>
      <w:r w:rsidRPr="00EC56DA">
        <w:rPr>
          <w:sz w:val="16"/>
        </w:rPr>
        <w:t xml:space="preserve"> ranges between 500 and 5,500 kilometers -- </w:t>
      </w:r>
      <w:r w:rsidRPr="00EC56DA">
        <w:rPr>
          <w:u w:val="single"/>
        </w:rPr>
        <w:t>the range that might be required for hitting targets in larger countries</w:t>
      </w:r>
      <w:r w:rsidRPr="00EC56DA">
        <w:rPr>
          <w:sz w:val="16"/>
        </w:rPr>
        <w:t xml:space="preserve">. After the treaty was ratified, the U.S. Army scrapped its intermediate-range Pershing II ballistic missiles, in essence bowing out of the </w:t>
      </w:r>
      <w:proofErr w:type="spellStart"/>
      <w:r w:rsidRPr="00EC56DA">
        <w:rPr>
          <w:sz w:val="16"/>
        </w:rPr>
        <w:t>interservice</w:t>
      </w:r>
      <w:proofErr w:type="spellEnd"/>
      <w:r w:rsidRPr="00EC56DA">
        <w:rPr>
          <w:sz w:val="16"/>
        </w:rPr>
        <w:t xml:space="preserve"> competition to provide long-range strike capabilities.</w:t>
      </w:r>
    </w:p>
    <w:p w:rsidR="000F1785" w:rsidRPr="00EC56DA" w:rsidRDefault="000F1785" w:rsidP="000F1785">
      <w:pPr>
        <w:rPr>
          <w:sz w:val="16"/>
        </w:rPr>
      </w:pPr>
      <w:r w:rsidRPr="00EC56DA">
        <w:rPr>
          <w:u w:val="single"/>
        </w:rPr>
        <w:t>The United States would almost certainly have to withdraw from the Intermediate-Range Nuclear Forces Treaty for the army to get back into the long-range strike business</w:t>
      </w:r>
      <w:r w:rsidRPr="00EC56DA">
        <w:rPr>
          <w:sz w:val="16"/>
        </w:rPr>
        <w:t xml:space="preserve">. Leaving might not be so bad: while China has become a world leader in exactly the type of land-based missiles the treaty bans, the United States has largely turned its back on them. Nor would </w:t>
      </w:r>
      <w:proofErr w:type="gramStart"/>
      <w:r w:rsidRPr="00EC56DA">
        <w:rPr>
          <w:sz w:val="16"/>
        </w:rPr>
        <w:t>leaving</w:t>
      </w:r>
      <w:proofErr w:type="gramEnd"/>
      <w:r w:rsidRPr="00EC56DA">
        <w:rPr>
          <w:sz w:val="16"/>
        </w:rPr>
        <w:t xml:space="preserve"> be so difficult, since Russia also looks willing to walk away from the treaty. </w:t>
      </w:r>
      <w:r w:rsidRPr="00EC56DA">
        <w:rPr>
          <w:u w:val="single"/>
        </w:rPr>
        <w:t>Withdrawing could herald the beginning of a revolution in the way the U.S. military thinks about ground forces</w:t>
      </w:r>
      <w:r w:rsidRPr="00EC56DA">
        <w:rPr>
          <w:sz w:val="16"/>
        </w:rPr>
        <w:t xml:space="preserve"> -- one the Chinese have already experienced.</w:t>
      </w:r>
    </w:p>
    <w:p w:rsidR="000F1785" w:rsidRDefault="000F1785" w:rsidP="000F1785"/>
    <w:p w:rsidR="000F1785" w:rsidRDefault="000F1785" w:rsidP="000F1785"/>
    <w:p w:rsidR="00F0555D" w:rsidRDefault="00F0555D" w:rsidP="00F0555D">
      <w:pPr>
        <w:pStyle w:val="Heading3"/>
      </w:pPr>
      <w:r>
        <w:t>IRBMs Good—Russia/PGS</w:t>
      </w:r>
    </w:p>
    <w:p w:rsidR="00F0555D" w:rsidRDefault="00F0555D" w:rsidP="000F1785"/>
    <w:p w:rsidR="00F0555D" w:rsidRDefault="00F0555D" w:rsidP="006941B8">
      <w:pPr>
        <w:pStyle w:val="Heading4"/>
      </w:pPr>
      <w:r>
        <w:t>INF withdrawal is key to US conventional superiority—allows deterrence of Russia and effective counterterrorism through PGS</w:t>
      </w:r>
    </w:p>
    <w:p w:rsidR="00F0555D" w:rsidRPr="006941B8" w:rsidRDefault="00F0555D" w:rsidP="000F1785">
      <w:pPr>
        <w:rPr>
          <w:sz w:val="20"/>
        </w:rPr>
      </w:pPr>
      <w:r w:rsidRPr="006941B8">
        <w:rPr>
          <w:rStyle w:val="Style13ptBold"/>
        </w:rPr>
        <w:t xml:space="preserve">BOLTER AND YOO 2014 </w:t>
      </w:r>
      <w:r w:rsidRPr="006941B8">
        <w:rPr>
          <w:sz w:val="20"/>
        </w:rPr>
        <w:t xml:space="preserve">(Mr. Bolton, a senior fellow at the American Enterprise Institute, is a former U.S. ambassador to the U.N. Mr. </w:t>
      </w:r>
      <w:proofErr w:type="spellStart"/>
      <w:r w:rsidRPr="006941B8">
        <w:rPr>
          <w:sz w:val="20"/>
        </w:rPr>
        <w:t>Yoo</w:t>
      </w:r>
      <w:proofErr w:type="spellEnd"/>
      <w:r w:rsidRPr="006941B8">
        <w:rPr>
          <w:sz w:val="20"/>
        </w:rPr>
        <w:t xml:space="preserve"> is a law professor at the University of California at Berkeley and a scholar at AEI, “</w:t>
      </w:r>
      <w:r w:rsidR="006941B8" w:rsidRPr="006941B8">
        <w:rPr>
          <w:sz w:val="20"/>
        </w:rPr>
        <w:t>An Obsolete Nuclear Treaty Even Before Russia Cheated; The U.S. should withdraw from the INF and upgrade our arsenal to match the nation's global responsibilities,” Wall Street Journal, Sep 9)</w:t>
      </w:r>
    </w:p>
    <w:p w:rsidR="00F0555D" w:rsidRPr="009C4731" w:rsidRDefault="00F0555D" w:rsidP="00F0555D">
      <w:pPr>
        <w:rPr>
          <w:sz w:val="16"/>
        </w:rPr>
      </w:pPr>
      <w:r w:rsidRPr="009C4731">
        <w:rPr>
          <w:u w:val="single"/>
        </w:rPr>
        <w:t>Russia's attacks on Ukraine are consistent with its efforts to re-establish hegemony in the former Soviet Union. Strategically, however, newly revealed Russian intermediate-range nuclear weapons are</w:t>
      </w:r>
      <w:r w:rsidRPr="009C4731">
        <w:rPr>
          <w:sz w:val="16"/>
        </w:rPr>
        <w:t xml:space="preserve"> just as dangerous, and may be </w:t>
      </w:r>
      <w:r w:rsidRPr="009C4731">
        <w:rPr>
          <w:b/>
          <w:u w:val="single"/>
        </w:rPr>
        <w:t>worse</w:t>
      </w:r>
      <w:r w:rsidRPr="009C4731">
        <w:rPr>
          <w:sz w:val="16"/>
        </w:rPr>
        <w:t xml:space="preserve">. Either way, </w:t>
      </w:r>
      <w:r w:rsidRPr="009C4731">
        <w:rPr>
          <w:u w:val="single"/>
        </w:rPr>
        <w:t>Moscow's</w:t>
      </w:r>
      <w:r w:rsidRPr="009C4731">
        <w:rPr>
          <w:sz w:val="16"/>
        </w:rPr>
        <w:t xml:space="preserve"> arms-control </w:t>
      </w:r>
      <w:r w:rsidRPr="009C4731">
        <w:rPr>
          <w:u w:val="single"/>
        </w:rPr>
        <w:t>treaty violations give America the opportunity to discard obsolete</w:t>
      </w:r>
      <w:r w:rsidRPr="009C4731">
        <w:rPr>
          <w:sz w:val="16"/>
        </w:rPr>
        <w:t xml:space="preserve">, Cold War-era </w:t>
      </w:r>
      <w:r w:rsidRPr="009C4731">
        <w:rPr>
          <w:u w:val="single"/>
        </w:rPr>
        <w:t>limits</w:t>
      </w:r>
      <w:r w:rsidRPr="009C4731">
        <w:rPr>
          <w:sz w:val="16"/>
        </w:rPr>
        <w:t xml:space="preserve"> on its own arsenal, </w:t>
      </w:r>
      <w:r w:rsidRPr="009C4731">
        <w:rPr>
          <w:u w:val="single"/>
        </w:rPr>
        <w:t>and upgrade its military capabilities</w:t>
      </w:r>
      <w:r w:rsidRPr="009C4731">
        <w:rPr>
          <w:sz w:val="16"/>
        </w:rPr>
        <w:t xml:space="preserve"> to match its global responsibilities.</w:t>
      </w:r>
    </w:p>
    <w:p w:rsidR="00F0555D" w:rsidRDefault="00F0555D" w:rsidP="00F0555D">
      <w:r w:rsidRPr="009C4731">
        <w:rPr>
          <w:sz w:val="16"/>
        </w:rPr>
        <w:t xml:space="preserve">In late July, the Obama administration publicly revealed that Russia had violated the 1987 Intermediate-range Nuclear Forces Treaty, which banned ground-launched ballistic and cruise missiles with ranges of 500 to 5,500 kilometers. The INF treaty enhanced European stability at the Cold War's ending, easing concerns about a </w:t>
      </w:r>
      <w:proofErr w:type="spellStart"/>
      <w:r w:rsidRPr="009C4731">
        <w:rPr>
          <w:sz w:val="16"/>
        </w:rPr>
        <w:t>Götterdämmerung</w:t>
      </w:r>
      <w:proofErr w:type="spellEnd"/>
      <w:r w:rsidRPr="009C4731">
        <w:rPr>
          <w:sz w:val="16"/>
        </w:rPr>
        <w:t xml:space="preserve"> meltdown-scenario as the Warsaw Pact and the Soviet Union collapsed.</w:t>
      </w:r>
    </w:p>
    <w:p w:rsidR="00F0555D" w:rsidRDefault="00F0555D" w:rsidP="00F0555D">
      <w:r w:rsidRPr="009C4731">
        <w:rPr>
          <w:sz w:val="16"/>
        </w:rPr>
        <w:t xml:space="preserve">Russia has extensively tested a new ballistic missile, the RS-26 </w:t>
      </w:r>
      <w:proofErr w:type="spellStart"/>
      <w:r w:rsidRPr="009C4731">
        <w:rPr>
          <w:sz w:val="16"/>
        </w:rPr>
        <w:t>Rubezh</w:t>
      </w:r>
      <w:proofErr w:type="spellEnd"/>
      <w:r w:rsidRPr="009C4731">
        <w:rPr>
          <w:sz w:val="16"/>
        </w:rPr>
        <w:t>, which violates the INF. Despite the country's demographic and economic decline, Moscow also is overhauling its nuclear and conventional arsenal, adding new, multiple-warhead ballistic missiles, and suspending the Conventional Forces in Europe Treaty. Russia claims that new threats along its southern border and the rise of China require modernizing its nuclear stockpile. "Why is it that everyone and anyone can have this class of weapons and we and the United States cannot?" Sergei Ivanov, President Vladimir Putin's chief of staff and former defense minister, said last year about intermediate-range missiles.</w:t>
      </w:r>
    </w:p>
    <w:p w:rsidR="00F0555D" w:rsidRDefault="00F0555D" w:rsidP="00F0555D">
      <w:r w:rsidRPr="009C4731">
        <w:rPr>
          <w:sz w:val="16"/>
        </w:rPr>
        <w:t>As with the Russian invasion of Ukraine, Hamas, and the rise of the Islamic State, Mr. Obama has so far responded aimlessly. When then-Sen. John Kerry learned of Russian INF cheating during a classified 2012 Senate hearing, he reportedly declared: "If we're going to have treaties with people, we've got to adhere to them." Instead, the Obama administration seems to think that the new Russian RS-26 reaches intercontinental distances, and is thus not prohibited, even though Moscow has tested it for the lesser distances the INF Treaty prohibits. Required by statute to make such disclosures to Congress, the administration nonetheless is reluctant to find Moscow in material breach of the treaty, which could allow Washington to suspend its own treaty obligations.</w:t>
      </w:r>
    </w:p>
    <w:p w:rsidR="00F0555D" w:rsidRPr="009C4731" w:rsidRDefault="00F0555D" w:rsidP="00F0555D">
      <w:pPr>
        <w:rPr>
          <w:sz w:val="16"/>
        </w:rPr>
      </w:pPr>
      <w:r w:rsidRPr="009C4731">
        <w:rPr>
          <w:u w:val="single"/>
        </w:rPr>
        <w:t>Vacillation will not deter</w:t>
      </w:r>
      <w:r w:rsidRPr="009C4731">
        <w:rPr>
          <w:sz w:val="16"/>
        </w:rPr>
        <w:t xml:space="preserve"> Mr. </w:t>
      </w:r>
      <w:r w:rsidRPr="009C4731">
        <w:rPr>
          <w:u w:val="single"/>
        </w:rPr>
        <w:t>Putin. Intermediate-range nuclear missiles will only give him new levers of coercion over Europe, which even now struggles to deter Moscow's aggression</w:t>
      </w:r>
      <w:r w:rsidRPr="009C4731">
        <w:rPr>
          <w:sz w:val="16"/>
        </w:rPr>
        <w:t xml:space="preserve"> in Ukraine. </w:t>
      </w:r>
      <w:r w:rsidRPr="009C4731">
        <w:rPr>
          <w:u w:val="single"/>
        </w:rPr>
        <w:t>Russia's record of violating past arms-control agreements</w:t>
      </w:r>
      <w:r w:rsidRPr="009C4731">
        <w:rPr>
          <w:sz w:val="16"/>
        </w:rPr>
        <w:t xml:space="preserve">, such as the ABM Treaty, the Chemical and Biological Weapons Conventions and the Test Ban Treaty, </w:t>
      </w:r>
      <w:r w:rsidRPr="009C4731">
        <w:rPr>
          <w:u w:val="single"/>
        </w:rPr>
        <w:t>suggests it will continue disregarding the INF Treaty</w:t>
      </w:r>
      <w:r w:rsidR="009C4731" w:rsidRPr="009C4731">
        <w:rPr>
          <w:sz w:val="16"/>
        </w:rPr>
        <w:t>.</w:t>
      </w:r>
    </w:p>
    <w:p w:rsidR="00F0555D" w:rsidRPr="009C4731" w:rsidRDefault="00F0555D" w:rsidP="00F0555D">
      <w:pPr>
        <w:rPr>
          <w:sz w:val="16"/>
        </w:rPr>
      </w:pPr>
      <w:r w:rsidRPr="009C4731">
        <w:rPr>
          <w:u w:val="single"/>
        </w:rPr>
        <w:t>Instead of engaging in contortions to save the INF, Washington should see Moscow's breach as an opportunity to withdraw</w:t>
      </w:r>
      <w:r w:rsidRPr="009C4731">
        <w:rPr>
          <w:sz w:val="16"/>
        </w:rPr>
        <w:t>. George W. Bush campaigned on withdrawing the U.S. from the ABM Treaty, following through, shortly after his election, in 2001. Contenders for 2016's Republican presidential nomination should advocate eliminating the INF.</w:t>
      </w:r>
    </w:p>
    <w:p w:rsidR="00F0555D" w:rsidRDefault="00F0555D" w:rsidP="00F0555D">
      <w:r w:rsidRPr="009C4731">
        <w:rPr>
          <w:sz w:val="16"/>
        </w:rPr>
        <w:t>After the Cold War, the INF Treaty became obsolete. NATO can safeguard Europe and counter Russian intermediate-range missile deployments with air- and sea-based weapons of greater accuracy and similar payload to intermediate-range missiles prohibited by the treaty. If worst comes to worst, we could follow the Russians and use intercontinental-ballistic missiles at less-than-intercontinental ranges.</w:t>
      </w:r>
    </w:p>
    <w:p w:rsidR="00F0555D" w:rsidRPr="009C4731" w:rsidRDefault="00F0555D" w:rsidP="00F0555D">
      <w:pPr>
        <w:rPr>
          <w:sz w:val="16"/>
        </w:rPr>
      </w:pPr>
      <w:r w:rsidRPr="009C4731">
        <w:rPr>
          <w:u w:val="single"/>
        </w:rPr>
        <w:t>INF constraints interfere with Washington's ability to preserve global security,</w:t>
      </w:r>
      <w:r w:rsidRPr="009C4731">
        <w:rPr>
          <w:sz w:val="16"/>
        </w:rPr>
        <w:t xml:space="preserve"> a responsibility Moscow does not bear and seeks to disrupt. </w:t>
      </w:r>
      <w:r w:rsidRPr="009C4731">
        <w:rPr>
          <w:u w:val="single"/>
        </w:rPr>
        <w:t>China, Iran, North Korea and other nuclear aspirants face no limits on developing intermediate-range weapons. With Russia's violations of the treaty, America remains the only country bound by</w:t>
      </w:r>
      <w:r w:rsidRPr="009C4731">
        <w:rPr>
          <w:sz w:val="16"/>
        </w:rPr>
        <w:t xml:space="preserve"> and honoring </w:t>
      </w:r>
      <w:r w:rsidRPr="009C4731">
        <w:rPr>
          <w:u w:val="single"/>
        </w:rPr>
        <w:t>a prohibition</w:t>
      </w:r>
      <w:r w:rsidRPr="009C4731">
        <w:rPr>
          <w:sz w:val="16"/>
        </w:rPr>
        <w:t xml:space="preserve"> on deploying intermediate-range forces--</w:t>
      </w:r>
      <w:r w:rsidRPr="009C4731">
        <w:rPr>
          <w:u w:val="single"/>
        </w:rPr>
        <w:t>the ultimate arms-control absurdity. Maintaining international security requires that the U.S. have access to the full spectrum of conventional and nuclear options</w:t>
      </w:r>
      <w:r w:rsidR="009C4731" w:rsidRPr="009C4731">
        <w:rPr>
          <w:sz w:val="16"/>
        </w:rPr>
        <w:t>.</w:t>
      </w:r>
    </w:p>
    <w:p w:rsidR="00F0555D" w:rsidRPr="009C4731" w:rsidRDefault="00F0555D" w:rsidP="00F0555D">
      <w:pPr>
        <w:rPr>
          <w:sz w:val="16"/>
        </w:rPr>
      </w:pPr>
      <w:r w:rsidRPr="009C4731">
        <w:rPr>
          <w:sz w:val="16"/>
        </w:rPr>
        <w:t xml:space="preserve">According to a 2013 Joint Chiefs of Staff report, </w:t>
      </w:r>
      <w:r w:rsidRPr="009C4731">
        <w:rPr>
          <w:u w:val="single"/>
        </w:rPr>
        <w:t>ending the INF Treaty's limits could enhance development of a conventional "prompt global strike" program. Global strike would place any target world-wide, such as a terrorist leader or a rogue weapons-of-mass-destruction site, within one-hour of high-precision U.S. attack. Global strike could achieve the INF Treaty's goals by relying on speed and precision, rather than on nuclear warheads, to stabilize the strategic balance of power. Instead of deterring Russia's nuclear-rebuilding program, however</w:t>
      </w:r>
      <w:r w:rsidRPr="009C4731">
        <w:rPr>
          <w:sz w:val="16"/>
        </w:rPr>
        <w:t xml:space="preserve">, Mr. </w:t>
      </w:r>
      <w:r w:rsidRPr="009C4731">
        <w:rPr>
          <w:u w:val="single"/>
        </w:rPr>
        <w:t>Obama is pursuing the utopian goal of a world without nuclear weapons</w:t>
      </w:r>
      <w:r w:rsidRPr="009C4731">
        <w:rPr>
          <w:sz w:val="16"/>
        </w:rPr>
        <w:t>.</w:t>
      </w:r>
    </w:p>
    <w:p w:rsidR="00F0555D" w:rsidRDefault="00F0555D" w:rsidP="000F1785"/>
    <w:p w:rsidR="00F0555D" w:rsidRDefault="00F0555D" w:rsidP="000F1785"/>
    <w:p w:rsidR="000F1785" w:rsidRDefault="000F1785" w:rsidP="000F1785"/>
    <w:p w:rsidR="000F1785" w:rsidRDefault="000F1785" w:rsidP="000F1785">
      <w:pPr>
        <w:pStyle w:val="Heading3"/>
      </w:pPr>
      <w:r>
        <w:t>A2: IRBMs Vulnerable</w:t>
      </w:r>
    </w:p>
    <w:p w:rsidR="000F1785" w:rsidRDefault="000F1785" w:rsidP="000F1785"/>
    <w:p w:rsidR="000F1785" w:rsidRDefault="000F1785" w:rsidP="000F1785">
      <w:pPr>
        <w:pStyle w:val="Heading4"/>
      </w:pPr>
      <w:r>
        <w:t>Hardening solves vulnerability</w:t>
      </w:r>
    </w:p>
    <w:p w:rsidR="000F1785" w:rsidRDefault="000F1785" w:rsidP="000F1785">
      <w:r w:rsidRPr="00531D42">
        <w:rPr>
          <w:rStyle w:val="Style13ptBold"/>
        </w:rPr>
        <w:t xml:space="preserve">MONTGOMERY 2014 </w:t>
      </w:r>
      <w:r w:rsidRPr="00531D42">
        <w:rPr>
          <w:sz w:val="20"/>
        </w:rPr>
        <w:t>(Evan Braden Montgomery is a Senior Fellow at the Center for Strategic and Budgetary Assessments, “How Should America Respond to China’s Deadly Missile Arsenal?” National Interest, September 19, http://nationalinterest.org/feature/china-has-lots-missiles-asia-time-america-respond-11312?page=2)</w:t>
      </w:r>
    </w:p>
    <w:p w:rsidR="000F1785" w:rsidRPr="009C4731" w:rsidRDefault="000F1785" w:rsidP="000F1785">
      <w:pPr>
        <w:rPr>
          <w:sz w:val="16"/>
        </w:rPr>
      </w:pPr>
      <w:r w:rsidRPr="009C4731">
        <w:rPr>
          <w:sz w:val="16"/>
        </w:rPr>
        <w:t xml:space="preserve">Would the deployment of </w:t>
      </w:r>
      <w:r w:rsidRPr="009C4731">
        <w:rPr>
          <w:u w:val="single"/>
        </w:rPr>
        <w:t xml:space="preserve">intermediate-range missiles help to prevent conflict? According to </w:t>
      </w:r>
      <w:proofErr w:type="spellStart"/>
      <w:r w:rsidRPr="009C4731">
        <w:rPr>
          <w:u w:val="single"/>
        </w:rPr>
        <w:t>Hallex</w:t>
      </w:r>
      <w:proofErr w:type="spellEnd"/>
      <w:r w:rsidRPr="009C4731">
        <w:rPr>
          <w:u w:val="single"/>
        </w:rPr>
        <w:t>, these weapons could be destroyed easily</w:t>
      </w:r>
      <w:r w:rsidRPr="009C4731">
        <w:rPr>
          <w:sz w:val="16"/>
        </w:rPr>
        <w:t xml:space="preserve"> if they were deployed in the first island chain, </w:t>
      </w:r>
      <w:r w:rsidRPr="009C4731">
        <w:rPr>
          <w:u w:val="single"/>
        </w:rPr>
        <w:t>and therefore are more likely to tempt aggression than deter it</w:t>
      </w:r>
      <w:r w:rsidRPr="009C4731">
        <w:rPr>
          <w:sz w:val="16"/>
        </w:rPr>
        <w:t xml:space="preserve">. In fact, he argues that they would be just as vulnerable as U.S. aircraft stationed at theater bases in Okinawa. </w:t>
      </w:r>
      <w:r w:rsidRPr="009C4731">
        <w:rPr>
          <w:u w:val="single"/>
        </w:rPr>
        <w:t>This is a curious claim, because one of the chief virtues of ground-based missiles is their survivability</w:t>
      </w:r>
      <w:r w:rsidRPr="009C4731">
        <w:rPr>
          <w:sz w:val="16"/>
        </w:rPr>
        <w:t xml:space="preserve">. For instance, </w:t>
      </w:r>
      <w:r w:rsidRPr="009C4731">
        <w:rPr>
          <w:u w:val="single"/>
        </w:rPr>
        <w:t>even without the cover of active defenses, missile forces can be stored in hardened shelters or silos. Unless they are put in forward-operating locations with no protection at all, it is difficult to believe that they would be as vulnerable as aircraft on the ground</w:t>
      </w:r>
      <w:r w:rsidRPr="009C4731">
        <w:rPr>
          <w:sz w:val="16"/>
        </w:rPr>
        <w:t>, many of which are parked in the open or kept in fragile hangars.</w:t>
      </w:r>
    </w:p>
    <w:p w:rsidR="000F1785" w:rsidRDefault="000F1785" w:rsidP="000F1785"/>
    <w:p w:rsidR="000F1785" w:rsidRDefault="000F1785" w:rsidP="000F1785">
      <w:pPr>
        <w:pStyle w:val="Heading4"/>
      </w:pPr>
      <w:r>
        <w:t>Mobility solves vulnerability</w:t>
      </w:r>
    </w:p>
    <w:p w:rsidR="000F1785" w:rsidRDefault="000F1785" w:rsidP="000F1785">
      <w:r w:rsidRPr="00531D42">
        <w:rPr>
          <w:rStyle w:val="Style13ptBold"/>
        </w:rPr>
        <w:t xml:space="preserve">MONTGOMERY 2014 </w:t>
      </w:r>
      <w:r w:rsidRPr="00531D42">
        <w:rPr>
          <w:sz w:val="20"/>
        </w:rPr>
        <w:t>(Evan Braden Montgomery is a Senior Fellow at the Center for Strategic and Budgetary Assessments, “How Should America Respond to China’s Deadly Missile Arsenal?” National Interest, September 19, http://nationalinterest.org/feature/china-has-lots-missiles-asia-time-america-respond-11312?page=2)</w:t>
      </w:r>
    </w:p>
    <w:p w:rsidR="000F1785" w:rsidRPr="005C71B3" w:rsidRDefault="000F1785" w:rsidP="000F1785">
      <w:pPr>
        <w:rPr>
          <w:sz w:val="16"/>
        </w:rPr>
      </w:pPr>
      <w:proofErr w:type="spellStart"/>
      <w:r w:rsidRPr="005C71B3">
        <w:rPr>
          <w:u w:val="single"/>
        </w:rPr>
        <w:t>Hallex</w:t>
      </w:r>
      <w:proofErr w:type="spellEnd"/>
      <w:r w:rsidRPr="005C71B3">
        <w:rPr>
          <w:u w:val="single"/>
        </w:rPr>
        <w:t xml:space="preserve"> also disputes the idea that mobility can contribute to survivability</w:t>
      </w:r>
      <w:r w:rsidRPr="005C71B3">
        <w:rPr>
          <w:sz w:val="16"/>
        </w:rPr>
        <w:t xml:space="preserve">, because most potential operating locations in the region are small and crowded. </w:t>
      </w:r>
      <w:r w:rsidRPr="005C71B3">
        <w:rPr>
          <w:u w:val="single"/>
        </w:rPr>
        <w:t>Yet some islands, such as Kyushu and Luzon, are quite large, and although deployments there might seem implausible</w:t>
      </w:r>
      <w:r w:rsidRPr="005C71B3">
        <w:rPr>
          <w:sz w:val="16"/>
        </w:rPr>
        <w:t xml:space="preserve"> </w:t>
      </w:r>
      <w:proofErr w:type="gramStart"/>
      <w:r w:rsidRPr="005C71B3">
        <w:rPr>
          <w:sz w:val="16"/>
        </w:rPr>
        <w:t xml:space="preserve">today, </w:t>
      </w:r>
      <w:r w:rsidRPr="005C71B3">
        <w:rPr>
          <w:u w:val="single"/>
        </w:rPr>
        <w:t>that</w:t>
      </w:r>
      <w:proofErr w:type="gramEnd"/>
      <w:r w:rsidRPr="005C71B3">
        <w:rPr>
          <w:u w:val="single"/>
        </w:rPr>
        <w:t xml:space="preserve"> might not always be the case</w:t>
      </w:r>
      <w:r w:rsidRPr="005C71B3">
        <w:rPr>
          <w:sz w:val="16"/>
        </w:rPr>
        <w:t xml:space="preserve">. Moreover, </w:t>
      </w:r>
      <w:r w:rsidRPr="005C71B3">
        <w:rPr>
          <w:u w:val="single"/>
        </w:rPr>
        <w:t>it only takes minutes to break down and relocate a road-mobile launch platform</w:t>
      </w:r>
      <w:r w:rsidRPr="005C71B3">
        <w:rPr>
          <w:sz w:val="16"/>
        </w:rPr>
        <w:t xml:space="preserve"> after it releases its payload, </w:t>
      </w:r>
      <w:r w:rsidRPr="005C71B3">
        <w:rPr>
          <w:u w:val="single"/>
        </w:rPr>
        <w:t>and those minutes can make all the difference, even in</w:t>
      </w:r>
      <w:r w:rsidRPr="005C71B3">
        <w:rPr>
          <w:sz w:val="16"/>
        </w:rPr>
        <w:t xml:space="preserve"> relatively </w:t>
      </w:r>
      <w:r w:rsidRPr="005C71B3">
        <w:rPr>
          <w:u w:val="single"/>
        </w:rPr>
        <w:t>confined areas</w:t>
      </w:r>
      <w:r w:rsidRPr="005C71B3">
        <w:rPr>
          <w:sz w:val="16"/>
        </w:rPr>
        <w:t xml:space="preserve">. It is worth noting that </w:t>
      </w:r>
      <w:r w:rsidRPr="005C71B3">
        <w:rPr>
          <w:u w:val="single"/>
        </w:rPr>
        <w:t xml:space="preserve">Japan has already deployed </w:t>
      </w:r>
      <w:proofErr w:type="spellStart"/>
      <w:r w:rsidRPr="005C71B3">
        <w:rPr>
          <w:u w:val="single"/>
        </w:rPr>
        <w:t>antiship</w:t>
      </w:r>
      <w:proofErr w:type="spellEnd"/>
      <w:r w:rsidRPr="005C71B3">
        <w:rPr>
          <w:u w:val="single"/>
        </w:rPr>
        <w:t xml:space="preserve"> missile launchers to some of its more remote</w:t>
      </w:r>
      <w:r w:rsidRPr="005C71B3">
        <w:rPr>
          <w:sz w:val="16"/>
        </w:rPr>
        <w:t xml:space="preserve"> Southwestern </w:t>
      </w:r>
      <w:r w:rsidRPr="005C71B3">
        <w:rPr>
          <w:u w:val="single"/>
        </w:rPr>
        <w:t>Islands during military exercises</w:t>
      </w:r>
      <w:r w:rsidRPr="005C71B3">
        <w:rPr>
          <w:sz w:val="16"/>
        </w:rPr>
        <w:t xml:space="preserve">. As </w:t>
      </w:r>
      <w:proofErr w:type="spellStart"/>
      <w:r w:rsidRPr="005C71B3">
        <w:rPr>
          <w:sz w:val="16"/>
        </w:rPr>
        <w:t>Toshi</w:t>
      </w:r>
      <w:proofErr w:type="spellEnd"/>
      <w:r w:rsidRPr="005C71B3">
        <w:rPr>
          <w:sz w:val="16"/>
        </w:rPr>
        <w:t xml:space="preserve"> Yoshihara has written, these road-mobile platforms are ideal for sea denial, in part because they can “shoot and scoot.”</w:t>
      </w:r>
    </w:p>
    <w:p w:rsidR="000F1785" w:rsidRDefault="000F1785" w:rsidP="000F1785"/>
    <w:p w:rsidR="000F1785" w:rsidRDefault="000F1785" w:rsidP="000F1785">
      <w:pPr>
        <w:pStyle w:val="Heading4"/>
      </w:pPr>
      <w:r>
        <w:t>Even if missiles are vulnerable, forcing China to develop the capability to destroy them trades off with other weapons</w:t>
      </w:r>
    </w:p>
    <w:p w:rsidR="000F1785" w:rsidRDefault="000F1785" w:rsidP="000F1785">
      <w:r w:rsidRPr="00531D42">
        <w:rPr>
          <w:rStyle w:val="Style13ptBold"/>
        </w:rPr>
        <w:t xml:space="preserve">MONTGOMERY 2014 </w:t>
      </w:r>
      <w:r w:rsidRPr="00531D42">
        <w:rPr>
          <w:sz w:val="20"/>
        </w:rPr>
        <w:t>(Evan Braden Montgomery is a Senior Fellow at the Center for Strategic and Budgetary Assessments, “How Should America Respond to China’s Deadly Missile Arsenal?” National Interest, September 19, http://nationalinterest.org/feature/china-has-lots-missiles-asia-time-america-respond-11312?page=2)</w:t>
      </w:r>
    </w:p>
    <w:p w:rsidR="000F1785" w:rsidRPr="005C71B3" w:rsidRDefault="000F1785" w:rsidP="000F1785">
      <w:pPr>
        <w:rPr>
          <w:sz w:val="16"/>
        </w:rPr>
      </w:pPr>
      <w:r w:rsidRPr="005C71B3">
        <w:rPr>
          <w:u w:val="single"/>
        </w:rPr>
        <w:t>Intermediate-range missiles</w:t>
      </w:r>
      <w:r w:rsidRPr="005C71B3">
        <w:rPr>
          <w:sz w:val="16"/>
        </w:rPr>
        <w:t xml:space="preserve">—whether they operate from fixed locations or rely on mobility to survive—are not a silver-bullet solution to China’s growing military power. But they </w:t>
      </w:r>
      <w:r w:rsidRPr="005C71B3">
        <w:rPr>
          <w:u w:val="single"/>
        </w:rPr>
        <w:t>can complicate its planning and impose significant costs</w:t>
      </w:r>
      <w:r w:rsidRPr="005C71B3">
        <w:rPr>
          <w:sz w:val="16"/>
        </w:rPr>
        <w:t xml:space="preserve">. Destroying hardened storage facilities would likely require missiles armed with unitary, penetrating warheads, rather than the small </w:t>
      </w:r>
      <w:proofErr w:type="spellStart"/>
      <w:r w:rsidRPr="005C71B3">
        <w:rPr>
          <w:sz w:val="16"/>
        </w:rPr>
        <w:t>submunitions</w:t>
      </w:r>
      <w:proofErr w:type="spellEnd"/>
      <w:r w:rsidRPr="005C71B3">
        <w:rPr>
          <w:sz w:val="16"/>
        </w:rPr>
        <w:t xml:space="preserve"> that pose a major threat to unprotected aircraft. That means </w:t>
      </w:r>
      <w:r w:rsidRPr="005C71B3">
        <w:rPr>
          <w:u w:val="single"/>
        </w:rPr>
        <w:t>China would have to deplete more of its own intermediate-range missile inventory to degrade U.S. combat power</w:t>
      </w:r>
      <w:r w:rsidRPr="005C71B3">
        <w:rPr>
          <w:sz w:val="16"/>
        </w:rPr>
        <w:t xml:space="preserve">. In addition, </w:t>
      </w:r>
      <w:r w:rsidRPr="005C71B3">
        <w:rPr>
          <w:u w:val="single"/>
        </w:rPr>
        <w:t>neutralizing mobile targets is extremely difficult</w:t>
      </w:r>
      <w:r w:rsidRPr="005C71B3">
        <w:rPr>
          <w:sz w:val="16"/>
        </w:rPr>
        <w:t xml:space="preserve">, as the United States has discovered in the past. </w:t>
      </w:r>
      <w:r w:rsidRPr="005C71B3">
        <w:rPr>
          <w:u w:val="single"/>
        </w:rPr>
        <w:t>Holding them at risk could require persistent, wide-area surveillance systems; loitering strike platforms or standoff munitions that can be retargeted in flight; and the command-and-control infrastructure to rapidly transmit information between sensors and shooters. Any and all of these capabilities would come with a large price tag. Confronting its own missile threat, China might also have to invest more in expensive defense countermeasures</w:t>
      </w:r>
      <w:r w:rsidRPr="005C71B3">
        <w:rPr>
          <w:sz w:val="16"/>
        </w:rPr>
        <w:t>.</w:t>
      </w:r>
    </w:p>
    <w:p w:rsidR="000F1785" w:rsidRDefault="000F1785" w:rsidP="000F1785"/>
    <w:p w:rsidR="000F1785" w:rsidRDefault="000F1785" w:rsidP="000F1785">
      <w:pPr>
        <w:pStyle w:val="Heading4"/>
      </w:pPr>
      <w:r>
        <w:t>Missiles complement other US strike options</w:t>
      </w:r>
    </w:p>
    <w:p w:rsidR="000F1785" w:rsidRPr="00531D42" w:rsidRDefault="000F1785" w:rsidP="000F1785">
      <w:pPr>
        <w:rPr>
          <w:sz w:val="20"/>
        </w:rPr>
      </w:pPr>
      <w:r w:rsidRPr="00531D42">
        <w:rPr>
          <w:rStyle w:val="Style13ptBold"/>
        </w:rPr>
        <w:t xml:space="preserve">MONTGOMERY 2014 </w:t>
      </w:r>
      <w:r w:rsidRPr="00531D42">
        <w:rPr>
          <w:sz w:val="20"/>
        </w:rPr>
        <w:t>(Evan Braden Montgomery is a Senior Fellow at the Center for Strategic and Budgetary Assessments, “How Should America Respond to China’s Deadly Missile Arsenal?” National Interest, September 19, http://nationalinterest.org/feature/china-has-lots-missiles-asia-time-america-respond-11312?page=2)</w:t>
      </w:r>
    </w:p>
    <w:p w:rsidR="000F1785" w:rsidRPr="005C71B3" w:rsidRDefault="000F1785" w:rsidP="000F1785">
      <w:pPr>
        <w:rPr>
          <w:sz w:val="16"/>
        </w:rPr>
      </w:pPr>
      <w:r w:rsidRPr="005C71B3">
        <w:rPr>
          <w:sz w:val="16"/>
        </w:rPr>
        <w:t xml:space="preserve">Finally, </w:t>
      </w:r>
      <w:r w:rsidRPr="005C71B3">
        <w:rPr>
          <w:u w:val="single"/>
        </w:rPr>
        <w:t>pitting ground-based missiles against other strike options represents a false choice</w:t>
      </w:r>
      <w:r w:rsidRPr="005C71B3">
        <w:rPr>
          <w:sz w:val="16"/>
        </w:rPr>
        <w:t xml:space="preserve">, for two reasons. First, </w:t>
      </w:r>
      <w:r w:rsidRPr="005C71B3">
        <w:rPr>
          <w:u w:val="single"/>
        </w:rPr>
        <w:t>all of these capabilities are complementary</w:t>
      </w:r>
      <w:r w:rsidRPr="005C71B3">
        <w:rPr>
          <w:sz w:val="16"/>
        </w:rPr>
        <w:t xml:space="preserve">. For example, </w:t>
      </w:r>
      <w:r w:rsidRPr="005C71B3">
        <w:rPr>
          <w:u w:val="single"/>
        </w:rPr>
        <w:t>the former could enhance the amount of combat power that the United States has in theater, while mitigating the opportunity costs that will arise as its dependence on undersea assets and long-range strike platforms continues to grow</w:t>
      </w:r>
      <w:r w:rsidRPr="005C71B3">
        <w:rPr>
          <w:sz w:val="16"/>
        </w:rPr>
        <w:t xml:space="preserve">. Second, </w:t>
      </w:r>
      <w:r w:rsidRPr="005C71B3">
        <w:rPr>
          <w:u w:val="single"/>
        </w:rPr>
        <w:t>it is the Army—not the Navy or the Air Force—that is the natural candidate to acquire and operate any new ground-based missile forces.</w:t>
      </w:r>
    </w:p>
    <w:p w:rsidR="000F1785" w:rsidRDefault="000F1785" w:rsidP="000F1785"/>
    <w:p w:rsidR="00B838A4" w:rsidRDefault="00B838A4" w:rsidP="00B838A4">
      <w:pPr>
        <w:pStyle w:val="Heading2"/>
      </w:pPr>
      <w:r>
        <w:t>Counterplans</w:t>
      </w:r>
    </w:p>
    <w:p w:rsidR="00B838A4" w:rsidRDefault="00B838A4" w:rsidP="000F1785"/>
    <w:p w:rsidR="00B838A4" w:rsidRDefault="00B838A4" w:rsidP="00B838A4">
      <w:pPr>
        <w:pStyle w:val="Heading3"/>
      </w:pPr>
      <w:r>
        <w:t>Asia Limit C/P 1NC</w:t>
      </w:r>
    </w:p>
    <w:p w:rsidR="00B838A4" w:rsidRDefault="00B838A4" w:rsidP="00B838A4"/>
    <w:p w:rsidR="00B838A4" w:rsidRPr="00942A25" w:rsidRDefault="00B838A4" w:rsidP="00B838A4">
      <w:pPr>
        <w:rPr>
          <w:b/>
        </w:rPr>
      </w:pPr>
      <w:r>
        <w:rPr>
          <w:b/>
        </w:rPr>
        <w:t xml:space="preserve">Text: </w:t>
      </w:r>
      <w:r w:rsidRPr="00942A25">
        <w:rPr>
          <w:b/>
        </w:rPr>
        <w:t xml:space="preserve">The United States Federal Government should renegotiate the </w:t>
      </w:r>
      <w:r w:rsidRPr="00692073">
        <w:rPr>
          <w:b/>
        </w:rPr>
        <w:t>Treaty Between The United States Of America And The Union Of Soviet Socialist Republics On The Elimination Of Their Intermediate-Range And Shorter-Range Missiles</w:t>
      </w:r>
      <w:r>
        <w:rPr>
          <w:b/>
        </w:rPr>
        <w:t xml:space="preserve"> </w:t>
      </w:r>
      <w:r w:rsidRPr="00942A25">
        <w:rPr>
          <w:b/>
        </w:rPr>
        <w:t>with the Russian Federation to allow intermediate-range missile deployments in Asia while maintaining the prohibition in Europe.</w:t>
      </w:r>
    </w:p>
    <w:p w:rsidR="00B838A4" w:rsidRDefault="00B838A4" w:rsidP="00B838A4"/>
    <w:p w:rsidR="00B838A4" w:rsidRDefault="00B838A4" w:rsidP="00B838A4">
      <w:pPr>
        <w:pStyle w:val="Heading4"/>
      </w:pPr>
      <w:r>
        <w:t>The counterplan allows the US to deter China and preserves the INF—Russia would say yes to the counterplan but China would say no to the plan</w:t>
      </w:r>
    </w:p>
    <w:p w:rsidR="00B838A4" w:rsidRDefault="00B838A4" w:rsidP="00B838A4">
      <w:r w:rsidRPr="00F57A27">
        <w:rPr>
          <w:rStyle w:val="Style13ptBold"/>
        </w:rPr>
        <w:t>MONTGOMERY 2014</w:t>
      </w:r>
      <w:r>
        <w:t xml:space="preserve"> </w:t>
      </w:r>
      <w:r w:rsidRPr="00F57A27">
        <w:rPr>
          <w:sz w:val="20"/>
        </w:rPr>
        <w:t>(Evan Braden Montgomery is a senior fellow at the Center for Strategic and Budgetary Assessments, “China's Missile Forces Are Growing: Is It Time to Modify the INF Treaty</w:t>
      </w:r>
      <w:proofErr w:type="gramStart"/>
      <w:r w:rsidRPr="00F57A27">
        <w:rPr>
          <w:sz w:val="20"/>
        </w:rPr>
        <w:t>?,</w:t>
      </w:r>
      <w:proofErr w:type="gramEnd"/>
      <w:r w:rsidRPr="00F57A27">
        <w:rPr>
          <w:sz w:val="20"/>
        </w:rPr>
        <w:t>” The National Interest, July 2, http://nationalinterest.org/feature/chinas-missile-forces-are-growing-it-time-modify-the-inf-10791?page=show)</w:t>
      </w:r>
    </w:p>
    <w:p w:rsidR="00B838A4" w:rsidRPr="00942A25" w:rsidRDefault="00B838A4" w:rsidP="00B838A4">
      <w:pPr>
        <w:rPr>
          <w:sz w:val="16"/>
        </w:rPr>
      </w:pPr>
      <w:r w:rsidRPr="00942A25">
        <w:rPr>
          <w:u w:val="single"/>
        </w:rPr>
        <w:t>If Moscow is violating the INF Treaty</w:t>
      </w:r>
      <w:r w:rsidRPr="00942A25">
        <w:rPr>
          <w:sz w:val="16"/>
        </w:rPr>
        <w:t xml:space="preserve">, it won’t just be a problem for Europe. It could also create fresh doubts about the Obama administration’s rebalance to the Asia-Pacific region. Before its troops infiltrated Crimea and instigated separatism, Russia appeared to be a source of frustration, but not a serious danger. In the post-Crimea era, however, the United States cannot assume that Europe will remain whole and free while China’s rise reshapes Asia, and a serious dispute over INF could further inflame the reemerging U.S.-Russia rivalry. Yet </w:t>
      </w:r>
      <w:r w:rsidRPr="00942A25">
        <w:rPr>
          <w:u w:val="single"/>
        </w:rPr>
        <w:t>it could</w:t>
      </w:r>
      <w:r w:rsidRPr="00942A25">
        <w:rPr>
          <w:sz w:val="16"/>
        </w:rPr>
        <w:t xml:space="preserve"> also </w:t>
      </w:r>
      <w:r w:rsidRPr="00942A25">
        <w:rPr>
          <w:u w:val="single"/>
        </w:rPr>
        <w:t>create an opportunity for Washington to adapt an increasingly anachronistic agreement and shore up its military posture in the Western Pacific</w:t>
      </w:r>
      <w:r w:rsidRPr="00942A25">
        <w:rPr>
          <w:sz w:val="16"/>
        </w:rPr>
        <w:t>.</w:t>
      </w:r>
    </w:p>
    <w:p w:rsidR="00B838A4" w:rsidRPr="00942A25" w:rsidRDefault="00B838A4" w:rsidP="00B838A4">
      <w:pPr>
        <w:rPr>
          <w:sz w:val="16"/>
        </w:rPr>
      </w:pPr>
      <w:r w:rsidRPr="00942A25">
        <w:rPr>
          <w:sz w:val="16"/>
        </w:rPr>
        <w:t>While the United States and Russia have been prohibited from fielding intermediate-range missiles (and many shorter-range missiles as well) for more than twenty-five years, other nations haven’t been so restrained—especially the People’s Republic of China (PRC). Beijing has amassed a sizable arsenal of missiles that would be proscribed under INF, including highly accurate road-mobile missiles that represent a serious threat to its neighbors, as well as significant danger to U.S. military facilities in East Asia. These missiles could someday pose a threat to Russia too.</w:t>
      </w:r>
    </w:p>
    <w:p w:rsidR="00B838A4" w:rsidRPr="00942A25" w:rsidRDefault="00B838A4" w:rsidP="00B838A4">
      <w:pPr>
        <w:rPr>
          <w:sz w:val="16"/>
        </w:rPr>
      </w:pPr>
      <w:r w:rsidRPr="00942A25">
        <w:rPr>
          <w:sz w:val="16"/>
        </w:rPr>
        <w:t xml:space="preserve">For instance, if Taiwan reunified with the mainland one day, whether by choice or by force, Beijing might opt to relocate many of its missiles and target other rivals rather than reduce its inventory—and Moscow could be in its crosshairs. Despite their recent gas deal, tensions between Russia and China run deep. Not surprisingly, then, Moscow’s interest in getting out of INF is hardly new. </w:t>
      </w:r>
      <w:r w:rsidRPr="00942A25">
        <w:rPr>
          <w:u w:val="single"/>
        </w:rPr>
        <w:t>Nearly a decade ago</w:t>
      </w:r>
      <w:r w:rsidRPr="00942A25">
        <w:rPr>
          <w:sz w:val="16"/>
        </w:rPr>
        <w:t xml:space="preserve">, senior Russian officials floated the idea of withdrawing from the treaty to their American counterparts. </w:t>
      </w:r>
      <w:r w:rsidRPr="00942A25">
        <w:rPr>
          <w:u w:val="single"/>
        </w:rPr>
        <w:t>Neither side wanted to bear responsibility for abrogating the agreement</w:t>
      </w:r>
      <w:r w:rsidRPr="00942A25">
        <w:rPr>
          <w:sz w:val="16"/>
        </w:rPr>
        <w:t xml:space="preserve">, however, </w:t>
      </w:r>
      <w:r w:rsidRPr="00942A25">
        <w:rPr>
          <w:u w:val="single"/>
        </w:rPr>
        <w:t>so instead they suggested that others join it—a proposal that was met with little interest in China</w:t>
      </w:r>
      <w:r w:rsidRPr="00942A25">
        <w:rPr>
          <w:sz w:val="16"/>
        </w:rPr>
        <w:t xml:space="preserve"> or anywhere else.</w:t>
      </w:r>
    </w:p>
    <w:p w:rsidR="00B838A4" w:rsidRPr="00942A25" w:rsidRDefault="00B838A4" w:rsidP="00B838A4">
      <w:pPr>
        <w:rPr>
          <w:sz w:val="16"/>
        </w:rPr>
      </w:pPr>
      <w:r w:rsidRPr="00942A25">
        <w:rPr>
          <w:sz w:val="16"/>
        </w:rPr>
        <w:t xml:space="preserve">As for </w:t>
      </w:r>
      <w:r w:rsidRPr="00942A25">
        <w:rPr>
          <w:u w:val="single"/>
        </w:rPr>
        <w:t>the United States</w:t>
      </w:r>
      <w:r w:rsidRPr="00942A25">
        <w:rPr>
          <w:sz w:val="16"/>
        </w:rPr>
        <w:t xml:space="preserve">, it </w:t>
      </w:r>
      <w:r w:rsidRPr="00942A25">
        <w:rPr>
          <w:u w:val="single"/>
        </w:rPr>
        <w:t>has a growing incentive to reconsider the types of weapons it gave up in 1987. American forces in East Asia are becoming increasingly vulnerable</w:t>
      </w:r>
      <w:r w:rsidRPr="00942A25">
        <w:rPr>
          <w:sz w:val="16"/>
        </w:rPr>
        <w:t xml:space="preserve"> to China’s missiles, which could be used against the air bases and aircraft carriers that underpin U.S. power projection. Countering this threat with existing defenses alone (either active defenses like kinetic interceptors or passive defenses like hardened shelters for land-based aircraft) has the potential to be prohibitively expensive. Meanwhile, capabilities that might remain viable as China’s military power continues to grow (such as long-range bombers that are not tied to close-in bases and nuclear-powered attack submarines that can operate undetected in contested waters) are scarce assets that could eventually be tasked with more missions than they can handle.</w:t>
      </w:r>
    </w:p>
    <w:p w:rsidR="00B838A4" w:rsidRPr="00942A25" w:rsidRDefault="00B838A4" w:rsidP="00B838A4">
      <w:pPr>
        <w:rPr>
          <w:sz w:val="16"/>
        </w:rPr>
      </w:pPr>
      <w:r w:rsidRPr="00942A25">
        <w:rPr>
          <w:sz w:val="16"/>
        </w:rPr>
        <w:t xml:space="preserve">Given these constraints, </w:t>
      </w:r>
      <w:r w:rsidRPr="00942A25">
        <w:rPr>
          <w:u w:val="single"/>
        </w:rPr>
        <w:t>forward-based missile forces could be a</w:t>
      </w:r>
      <w:r w:rsidRPr="00942A25">
        <w:rPr>
          <w:sz w:val="16"/>
        </w:rPr>
        <w:t xml:space="preserve"> partial </w:t>
      </w:r>
      <w:r w:rsidRPr="00942A25">
        <w:rPr>
          <w:u w:val="single"/>
        </w:rPr>
        <w:t>solution</w:t>
      </w:r>
      <w:r w:rsidRPr="00942A25">
        <w:rPr>
          <w:sz w:val="16"/>
        </w:rPr>
        <w:t xml:space="preserve"> to emerging operational problems in the Western Pacific. As the United States has learned the hard way on multiple occasions, </w:t>
      </w:r>
      <w:r w:rsidRPr="00942A25">
        <w:rPr>
          <w:u w:val="single"/>
        </w:rPr>
        <w:t>mobile missiles are extremely difficult to locate and destroy</w:t>
      </w:r>
      <w:r w:rsidRPr="00942A25">
        <w:rPr>
          <w:sz w:val="16"/>
        </w:rPr>
        <w:t xml:space="preserve">, either from the air or from the ground. </w:t>
      </w:r>
      <w:r w:rsidRPr="00942A25">
        <w:rPr>
          <w:u w:val="single"/>
        </w:rPr>
        <w:t>Ballistic missiles</w:t>
      </w:r>
      <w:r w:rsidRPr="00942A25">
        <w:rPr>
          <w:sz w:val="16"/>
        </w:rPr>
        <w:t xml:space="preserve"> (given their velocity) </w:t>
      </w:r>
      <w:r w:rsidRPr="00942A25">
        <w:rPr>
          <w:u w:val="single"/>
        </w:rPr>
        <w:t>and cruise missiles</w:t>
      </w:r>
      <w:r w:rsidRPr="00942A25">
        <w:rPr>
          <w:sz w:val="16"/>
        </w:rPr>
        <w:t xml:space="preserve"> (if they are stealthy) </w:t>
      </w:r>
      <w:r w:rsidRPr="00942A25">
        <w:rPr>
          <w:u w:val="single"/>
        </w:rPr>
        <w:t>can also be effective against a variety of targets, even if those targets are guarded by sophisticated air defenses</w:t>
      </w:r>
      <w:r w:rsidRPr="00942A25">
        <w:rPr>
          <w:sz w:val="16"/>
        </w:rPr>
        <w:t xml:space="preserve">. In short, </w:t>
      </w:r>
      <w:r w:rsidRPr="00942A25">
        <w:rPr>
          <w:u w:val="single"/>
        </w:rPr>
        <w:t>ground-launched missiles could help to bolster crisis stability by preventing a situation where China believes it can deliver a serious blow against forward-deployed U.S. forces and ride out any retaliation</w:t>
      </w:r>
      <w:r w:rsidRPr="00942A25">
        <w:rPr>
          <w:sz w:val="16"/>
        </w:rPr>
        <w:t>.</w:t>
      </w:r>
    </w:p>
    <w:p w:rsidR="00B838A4" w:rsidRPr="00942A25" w:rsidRDefault="00B838A4" w:rsidP="00B838A4">
      <w:pPr>
        <w:rPr>
          <w:sz w:val="16"/>
        </w:rPr>
      </w:pPr>
      <w:r w:rsidRPr="00942A25">
        <w:rPr>
          <w:sz w:val="16"/>
        </w:rPr>
        <w:t xml:space="preserve">How might Washington leverage current tensions with Moscow to improve its long-term military posture vis-à-vis Beijing? </w:t>
      </w:r>
      <w:r w:rsidRPr="00942A25">
        <w:rPr>
          <w:u w:val="single"/>
        </w:rPr>
        <w:t xml:space="preserve">One option is </w:t>
      </w:r>
      <w:r w:rsidRPr="00942A25">
        <w:rPr>
          <w:sz w:val="16"/>
        </w:rPr>
        <w:t xml:space="preserve">to abrogate INF. Yet advocates and skeptics of the treaty alike agree that this would throw the baby out with the bathwater by removing any constraints on Russia’s ability to deploy prohibited missiles. Another option is </w:t>
      </w:r>
      <w:r w:rsidRPr="00942A25">
        <w:rPr>
          <w:u w:val="single"/>
        </w:rPr>
        <w:t xml:space="preserve">to </w:t>
      </w:r>
      <w:proofErr w:type="spellStart"/>
      <w:r w:rsidRPr="00942A25">
        <w:rPr>
          <w:u w:val="single"/>
        </w:rPr>
        <w:t>multilateralize</w:t>
      </w:r>
      <w:proofErr w:type="spellEnd"/>
      <w:r w:rsidRPr="00942A25">
        <w:rPr>
          <w:u w:val="single"/>
        </w:rPr>
        <w:t xml:space="preserve"> INF by bringing China into the fold. Beijing still has nothing to gain by participating, though, and even more to lose than it did a decade ago thanks to the growth of its missiles forces</w:t>
      </w:r>
      <w:r w:rsidRPr="00942A25">
        <w:rPr>
          <w:sz w:val="16"/>
        </w:rPr>
        <w:t>.</w:t>
      </w:r>
    </w:p>
    <w:p w:rsidR="00B838A4" w:rsidRPr="00942A25" w:rsidRDefault="00B838A4" w:rsidP="00B838A4">
      <w:pPr>
        <w:rPr>
          <w:sz w:val="16"/>
        </w:rPr>
      </w:pPr>
      <w:r w:rsidRPr="00942A25">
        <w:rPr>
          <w:sz w:val="16"/>
        </w:rPr>
        <w:t xml:space="preserve">A third alternative, which has not yet been discussed seriously, is to modify the treaty. For example, </w:t>
      </w:r>
      <w:r w:rsidRPr="00942A25">
        <w:rPr>
          <w:u w:val="single"/>
        </w:rPr>
        <w:t>instead of maintaining a global ban</w:t>
      </w:r>
      <w:r w:rsidRPr="00942A25">
        <w:rPr>
          <w:sz w:val="16"/>
        </w:rPr>
        <w:t xml:space="preserve"> on the types of missiles captured by INF, </w:t>
      </w:r>
      <w:r w:rsidRPr="00942A25">
        <w:rPr>
          <w:u w:val="single"/>
        </w:rPr>
        <w:t>the United States and Russia might consider permitting the deployment of missiles in Asia but prohibiting them in Europe</w:t>
      </w:r>
      <w:r w:rsidRPr="00942A25">
        <w:rPr>
          <w:sz w:val="16"/>
        </w:rPr>
        <w:t xml:space="preserve">. In fact, during the original INF negotiations, </w:t>
      </w:r>
      <w:r w:rsidRPr="00942A25">
        <w:rPr>
          <w:u w:val="single"/>
        </w:rPr>
        <w:t>Moscow wanted to retain some of its missiles in the East rather than destroy them all</w:t>
      </w:r>
      <w:r w:rsidRPr="00942A25">
        <w:rPr>
          <w:sz w:val="16"/>
        </w:rPr>
        <w:t xml:space="preserve">, but Washington ultimately wouldn’t agree. In the current strategic environment, however, </w:t>
      </w:r>
      <w:r w:rsidRPr="00942A25">
        <w:rPr>
          <w:u w:val="single"/>
        </w:rPr>
        <w:t>an Asia option could allow both sides to counter China’s missile buildup</w:t>
      </w:r>
      <w:r w:rsidRPr="00942A25">
        <w:rPr>
          <w:sz w:val="16"/>
        </w:rPr>
        <w:t>—and ensure that relations between Beijing and Moscow don’t get too close at the same time—</w:t>
      </w:r>
      <w:r w:rsidRPr="00942A25">
        <w:rPr>
          <w:u w:val="single"/>
        </w:rPr>
        <w:t>without completely upsetting the military balance in Europe</w:t>
      </w:r>
      <w:r w:rsidRPr="00942A25">
        <w:rPr>
          <w:sz w:val="16"/>
        </w:rPr>
        <w:t>.</w:t>
      </w:r>
    </w:p>
    <w:p w:rsidR="00B838A4" w:rsidRDefault="00B838A4" w:rsidP="00B838A4"/>
    <w:p w:rsidR="00B838A4" w:rsidRDefault="00B838A4" w:rsidP="00B838A4">
      <w:pPr>
        <w:pStyle w:val="Heading4"/>
      </w:pPr>
      <w:r>
        <w:t xml:space="preserve">The C/P solves the </w:t>
      </w:r>
      <w:proofErr w:type="spellStart"/>
      <w:r>
        <w:t>aff</w:t>
      </w:r>
      <w:proofErr w:type="spellEnd"/>
      <w:r>
        <w:t>—US renegotiation gives China an incentive to limit its own forces</w:t>
      </w:r>
    </w:p>
    <w:p w:rsidR="00B838A4" w:rsidRPr="00F57A27" w:rsidRDefault="00B838A4" w:rsidP="00B838A4">
      <w:pPr>
        <w:rPr>
          <w:sz w:val="20"/>
        </w:rPr>
      </w:pPr>
      <w:r w:rsidRPr="00F57A27">
        <w:rPr>
          <w:rStyle w:val="Style13ptBold"/>
        </w:rPr>
        <w:t>MONTGOMERY 2014</w:t>
      </w:r>
      <w:r>
        <w:t xml:space="preserve"> </w:t>
      </w:r>
      <w:r w:rsidRPr="00F57A27">
        <w:rPr>
          <w:sz w:val="20"/>
        </w:rPr>
        <w:t>(Evan Braden Montgomery is a senior fellow at the Center for Strategic and Budgetary Assessments, “China's Missile Forces Are Growing: Is It Time to Modify the INF Treaty</w:t>
      </w:r>
      <w:proofErr w:type="gramStart"/>
      <w:r w:rsidRPr="00F57A27">
        <w:rPr>
          <w:sz w:val="20"/>
        </w:rPr>
        <w:t>?,</w:t>
      </w:r>
      <w:proofErr w:type="gramEnd"/>
      <w:r w:rsidRPr="00F57A27">
        <w:rPr>
          <w:sz w:val="20"/>
        </w:rPr>
        <w:t>” The National Interest, July 2, http://nationalinterest.org/feature/chinas-missile-forces-are-growing-it-time-modify-the-inf-10791?page=show)</w:t>
      </w:r>
    </w:p>
    <w:p w:rsidR="00B838A4" w:rsidRPr="00B868DB" w:rsidRDefault="00B838A4" w:rsidP="00B838A4">
      <w:pPr>
        <w:rPr>
          <w:sz w:val="16"/>
        </w:rPr>
      </w:pPr>
      <w:r w:rsidRPr="00B868DB">
        <w:rPr>
          <w:sz w:val="16"/>
        </w:rPr>
        <w:t xml:space="preserve">Perhaps most important, </w:t>
      </w:r>
      <w:r w:rsidRPr="00B868DB">
        <w:rPr>
          <w:b/>
          <w:u w:val="single"/>
        </w:rPr>
        <w:t>just the prospect of an amended treaty</w:t>
      </w:r>
      <w:r w:rsidRPr="00B868DB">
        <w:rPr>
          <w:u w:val="single"/>
        </w:rPr>
        <w:t xml:space="preserve"> could put Beijing between a rock and a hard place</w:t>
      </w:r>
      <w:r w:rsidRPr="00B868DB">
        <w:rPr>
          <w:sz w:val="16"/>
        </w:rPr>
        <w:t xml:space="preserve">, particularly if the blame fell squarely on its shoulders. </w:t>
      </w:r>
      <w:r w:rsidRPr="00B868DB">
        <w:rPr>
          <w:u w:val="single"/>
        </w:rPr>
        <w:t>On the one hand, it could do nothing and risk seeing its biggest military advantage erode. On the other hand, it could accelerate its military buildup and turn the rest of the region against it. With no good alternatives, it might be willing to head off U.S. and Russian deployments by negotiating limits on its own missile forces—perhaps not</w:t>
      </w:r>
      <w:r w:rsidRPr="00B868DB">
        <w:rPr>
          <w:sz w:val="16"/>
        </w:rPr>
        <w:t xml:space="preserve"> the comprehensive ban contained in </w:t>
      </w:r>
      <w:r w:rsidRPr="00B868DB">
        <w:rPr>
          <w:u w:val="single"/>
        </w:rPr>
        <w:t>INF, but some meaningful quantitative or qualitative caps</w:t>
      </w:r>
      <w:r w:rsidRPr="00B868DB">
        <w:rPr>
          <w:sz w:val="16"/>
        </w:rPr>
        <w:t xml:space="preserve">. In short, </w:t>
      </w:r>
      <w:r w:rsidRPr="00B868DB">
        <w:rPr>
          <w:u w:val="single"/>
        </w:rPr>
        <w:t>the United States might gain a source of leverage that it does not currently have, one that could help create a more stable military balance in East Asia over the long run</w:t>
      </w:r>
      <w:r w:rsidRPr="00B868DB">
        <w:rPr>
          <w:sz w:val="16"/>
        </w:rPr>
        <w:t>.</w:t>
      </w:r>
    </w:p>
    <w:p w:rsidR="00B838A4" w:rsidRDefault="00B838A4" w:rsidP="00B838A4"/>
    <w:p w:rsidR="00B838A4" w:rsidRDefault="00B838A4" w:rsidP="00B838A4">
      <w:pPr>
        <w:pStyle w:val="Heading3"/>
      </w:pPr>
      <w:r>
        <w:t>Asia Limit C/P 2NC Cards</w:t>
      </w:r>
    </w:p>
    <w:p w:rsidR="00B838A4" w:rsidRDefault="00B838A4" w:rsidP="00B838A4"/>
    <w:p w:rsidR="00B838A4" w:rsidRDefault="00B838A4" w:rsidP="00B838A4">
      <w:pPr>
        <w:pStyle w:val="Heading4"/>
      </w:pPr>
      <w:r>
        <w:t xml:space="preserve">All </w:t>
      </w:r>
      <w:proofErr w:type="spellStart"/>
      <w:r>
        <w:t>aff</w:t>
      </w:r>
      <w:proofErr w:type="spellEnd"/>
      <w:r>
        <w:t xml:space="preserve"> answers are wrong—allies will approve, China won’t start an arms race, and verification doesn’t matter</w:t>
      </w:r>
    </w:p>
    <w:p w:rsidR="00B838A4" w:rsidRDefault="00B838A4" w:rsidP="00B838A4">
      <w:r w:rsidRPr="00F57A27">
        <w:rPr>
          <w:rStyle w:val="Style13ptBold"/>
        </w:rPr>
        <w:t>MONTGOMERY 2014</w:t>
      </w:r>
      <w:r>
        <w:t xml:space="preserve"> </w:t>
      </w:r>
      <w:r w:rsidRPr="00F57A27">
        <w:rPr>
          <w:sz w:val="20"/>
        </w:rPr>
        <w:t>(Evan Braden Montgomery is a senior fellow at the Center for Strategic and Budgetary Assessments, “China's Missile Forces Are Growing: Is It Time to Modify the INF Treaty</w:t>
      </w:r>
      <w:proofErr w:type="gramStart"/>
      <w:r w:rsidRPr="00F57A27">
        <w:rPr>
          <w:sz w:val="20"/>
        </w:rPr>
        <w:t>?,</w:t>
      </w:r>
      <w:proofErr w:type="gramEnd"/>
      <w:r w:rsidRPr="00F57A27">
        <w:rPr>
          <w:sz w:val="20"/>
        </w:rPr>
        <w:t>” The National Interest, July 2, http://nationalinterest.org/feature/chinas-missile-forces-are-growing-it-time-modify-the-inf-10791?page=show)</w:t>
      </w:r>
    </w:p>
    <w:p w:rsidR="00B838A4" w:rsidRPr="00B868DB" w:rsidRDefault="00B838A4" w:rsidP="00B838A4">
      <w:pPr>
        <w:rPr>
          <w:sz w:val="16"/>
        </w:rPr>
      </w:pPr>
      <w:r w:rsidRPr="00B868DB">
        <w:rPr>
          <w:u w:val="single"/>
        </w:rPr>
        <w:t>Arms-control advocates would argue that</w:t>
      </w:r>
      <w:r w:rsidRPr="00B868DB">
        <w:rPr>
          <w:sz w:val="16"/>
        </w:rPr>
        <w:t xml:space="preserve"> this option isn’t viable. </w:t>
      </w:r>
      <w:r w:rsidRPr="00B868DB">
        <w:rPr>
          <w:u w:val="single"/>
        </w:rPr>
        <w:t>Verification</w:t>
      </w:r>
      <w:r w:rsidRPr="00B868DB">
        <w:rPr>
          <w:sz w:val="16"/>
        </w:rPr>
        <w:t xml:space="preserve"> of a modified treaty </w:t>
      </w:r>
      <w:r w:rsidRPr="00B868DB">
        <w:rPr>
          <w:u w:val="single"/>
        </w:rPr>
        <w:t>might become</w:t>
      </w:r>
      <w:r w:rsidRPr="00B868DB">
        <w:rPr>
          <w:sz w:val="16"/>
        </w:rPr>
        <w:t xml:space="preserve"> much more </w:t>
      </w:r>
      <w:r w:rsidRPr="00B868DB">
        <w:rPr>
          <w:u w:val="single"/>
        </w:rPr>
        <w:t>difficult</w:t>
      </w:r>
      <w:r w:rsidRPr="00B868DB">
        <w:rPr>
          <w:sz w:val="16"/>
        </w:rPr>
        <w:t xml:space="preserve">. American </w:t>
      </w:r>
      <w:r w:rsidRPr="00B868DB">
        <w:rPr>
          <w:u w:val="single"/>
        </w:rPr>
        <w:t>allies</w:t>
      </w:r>
      <w:r w:rsidRPr="00B868DB">
        <w:rPr>
          <w:sz w:val="16"/>
        </w:rPr>
        <w:t xml:space="preserve"> in Asia </w:t>
      </w:r>
      <w:r w:rsidRPr="00B868DB">
        <w:rPr>
          <w:u w:val="single"/>
        </w:rPr>
        <w:t>might not want U.S. missiles on their territory</w:t>
      </w:r>
      <w:r w:rsidRPr="00B868DB">
        <w:rPr>
          <w:sz w:val="16"/>
        </w:rPr>
        <w:t xml:space="preserve"> or Russian missiles in the neighborhood. Allies in </w:t>
      </w:r>
      <w:r w:rsidRPr="00B868DB">
        <w:rPr>
          <w:u w:val="single"/>
        </w:rPr>
        <w:t>Europe might fear</w:t>
      </w:r>
      <w:r w:rsidRPr="00B868DB">
        <w:rPr>
          <w:sz w:val="16"/>
        </w:rPr>
        <w:t xml:space="preserve"> that any </w:t>
      </w:r>
      <w:r w:rsidRPr="00B868DB">
        <w:rPr>
          <w:u w:val="single"/>
        </w:rPr>
        <w:t>new Russian missiles</w:t>
      </w:r>
      <w:r w:rsidRPr="00B868DB">
        <w:rPr>
          <w:sz w:val="16"/>
        </w:rPr>
        <w:t xml:space="preserve"> will someday be pointed at them. </w:t>
      </w:r>
      <w:r w:rsidRPr="00B868DB">
        <w:rPr>
          <w:u w:val="single"/>
        </w:rPr>
        <w:t>And China could respond by rapidly expanding its own missile force</w:t>
      </w:r>
      <w:r w:rsidRPr="00B868DB">
        <w:rPr>
          <w:sz w:val="16"/>
        </w:rPr>
        <w:t xml:space="preserve"> to keep its numerical advantage.</w:t>
      </w:r>
    </w:p>
    <w:p w:rsidR="00B838A4" w:rsidRPr="00B868DB" w:rsidRDefault="00B838A4" w:rsidP="00B838A4">
      <w:pPr>
        <w:rPr>
          <w:sz w:val="16"/>
        </w:rPr>
      </w:pPr>
      <w:r w:rsidRPr="00B868DB">
        <w:rPr>
          <w:u w:val="single"/>
        </w:rPr>
        <w:t>All of these concerns would</w:t>
      </w:r>
      <w:r w:rsidRPr="00B868DB">
        <w:rPr>
          <w:sz w:val="16"/>
        </w:rPr>
        <w:t xml:space="preserve"> need to be taken into account. But they might </w:t>
      </w:r>
      <w:r w:rsidRPr="00B868DB">
        <w:rPr>
          <w:u w:val="single"/>
        </w:rPr>
        <w:t>not be</w:t>
      </w:r>
      <w:r w:rsidRPr="00B868DB">
        <w:rPr>
          <w:sz w:val="16"/>
        </w:rPr>
        <w:t xml:space="preserve"> quite as </w:t>
      </w:r>
      <w:r w:rsidRPr="00B868DB">
        <w:rPr>
          <w:u w:val="single"/>
        </w:rPr>
        <w:t>daunting</w:t>
      </w:r>
      <w:r w:rsidRPr="00B868DB">
        <w:rPr>
          <w:sz w:val="16"/>
        </w:rPr>
        <w:t xml:space="preserve"> as they seem at first glance. For instance, </w:t>
      </w:r>
      <w:r w:rsidRPr="00B868DB">
        <w:rPr>
          <w:u w:val="single"/>
        </w:rPr>
        <w:t>the ability to verify a treaty is not by itself a good reason to keep it. Moreover, if China’s military power continues to grow</w:t>
      </w:r>
      <w:r w:rsidRPr="00B868DB">
        <w:rPr>
          <w:sz w:val="16"/>
        </w:rPr>
        <w:t xml:space="preserve"> and Beijing continues to act assertively, </w:t>
      </w:r>
      <w:r w:rsidRPr="00B868DB">
        <w:rPr>
          <w:u w:val="single"/>
        </w:rPr>
        <w:t>allies like Japan and the Philippines might become more receptive to hosting U.S. missiles</w:t>
      </w:r>
      <w:r w:rsidRPr="00B868DB">
        <w:rPr>
          <w:sz w:val="16"/>
        </w:rPr>
        <w:t xml:space="preserve"> and more willing to tolerate Russian weapons that are aimed primarily at the PRC. For their part, </w:t>
      </w:r>
      <w:r w:rsidRPr="00B868DB">
        <w:rPr>
          <w:u w:val="single"/>
        </w:rPr>
        <w:t>NATO allies might have fewer qualms if the deployment of missiles in Asia enables Washington to station additional combat air forces in Europe</w:t>
      </w:r>
      <w:r w:rsidRPr="00B868DB">
        <w:rPr>
          <w:sz w:val="16"/>
        </w:rPr>
        <w:t xml:space="preserve">. Lastly, while </w:t>
      </w:r>
      <w:r w:rsidRPr="00B868DB">
        <w:rPr>
          <w:u w:val="single"/>
        </w:rPr>
        <w:t>China</w:t>
      </w:r>
      <w:r w:rsidRPr="00B868DB">
        <w:rPr>
          <w:sz w:val="16"/>
        </w:rPr>
        <w:t xml:space="preserve"> could certainly build more missiles in response, it </w:t>
      </w:r>
      <w:r w:rsidRPr="00B868DB">
        <w:rPr>
          <w:u w:val="single"/>
        </w:rPr>
        <w:t>might not want to start an arms race with two great powers at the same time</w:t>
      </w:r>
      <w:r w:rsidRPr="00B868DB">
        <w:rPr>
          <w:sz w:val="16"/>
        </w:rPr>
        <w:t>.</w:t>
      </w:r>
    </w:p>
    <w:p w:rsidR="00B838A4" w:rsidRDefault="00B838A4" w:rsidP="00B838A4"/>
    <w:p w:rsidR="00B838A4" w:rsidRDefault="00B838A4" w:rsidP="00B838A4">
      <w:pPr>
        <w:pStyle w:val="Heading4"/>
      </w:pPr>
      <w:r>
        <w:t>US IRBM deployment would improve deterrence and convince China to limit its forces</w:t>
      </w:r>
    </w:p>
    <w:p w:rsidR="00B838A4" w:rsidRDefault="00B838A4" w:rsidP="00B838A4">
      <w:r w:rsidRPr="00531D42">
        <w:rPr>
          <w:rStyle w:val="Style13ptBold"/>
        </w:rPr>
        <w:t xml:space="preserve">MONTGOMERY 2014 </w:t>
      </w:r>
      <w:r w:rsidRPr="00531D42">
        <w:rPr>
          <w:sz w:val="20"/>
        </w:rPr>
        <w:t>(Evan Braden Montgomery is a Senior Fellow at the Center for Strategic and Budgetary Assessments, “How Should America Respond to China’s Deadly Missile Arsenal?” National Interest, September 19, http://nationalinterest.org/feature/china-has-lots-missiles-asia-time-america-respond-11312?page=2)</w:t>
      </w:r>
    </w:p>
    <w:p w:rsidR="00B838A4" w:rsidRPr="005C71B3" w:rsidRDefault="00B838A4" w:rsidP="00B838A4">
      <w:pPr>
        <w:rPr>
          <w:sz w:val="16"/>
        </w:rPr>
      </w:pPr>
      <w:r w:rsidRPr="005C71B3">
        <w:rPr>
          <w:sz w:val="16"/>
        </w:rPr>
        <w:t xml:space="preserve">Suspicions of Russian cheating, along with official confirmation of Moscow’s transgression, have led to a flurry of articles outlining what the United States should or should not do in response. For instance, I have suggested that Washington consider modifying the treaty to permit the deployment of intermediate-range missiles in Asia, while continuing to bar their deployment in Europe. </w:t>
      </w:r>
      <w:r w:rsidRPr="005C71B3">
        <w:rPr>
          <w:u w:val="single"/>
        </w:rPr>
        <w:t>Unconstrained by INF, China has amassed a large arsenal of missiles</w:t>
      </w:r>
      <w:r w:rsidRPr="005C71B3">
        <w:rPr>
          <w:sz w:val="16"/>
        </w:rPr>
        <w:t xml:space="preserve"> that would be captured by the agreement if it were </w:t>
      </w:r>
      <w:proofErr w:type="gramStart"/>
      <w:r w:rsidRPr="005C71B3">
        <w:rPr>
          <w:sz w:val="16"/>
        </w:rPr>
        <w:t>a signatory—</w:t>
      </w:r>
      <w:r w:rsidRPr="005C71B3">
        <w:rPr>
          <w:u w:val="single"/>
        </w:rPr>
        <w:t>missiles</w:t>
      </w:r>
      <w:proofErr w:type="gramEnd"/>
      <w:r w:rsidRPr="005C71B3">
        <w:rPr>
          <w:u w:val="single"/>
        </w:rPr>
        <w:t xml:space="preserve"> that pose a significant threat to U.S. theater bases and forward-operating forces in the Western Pacific. By pursuing similar weapons of its own, the United States could bolster conventional deterrence and enhance crisis stability</w:t>
      </w:r>
      <w:r w:rsidRPr="005C71B3">
        <w:rPr>
          <w:sz w:val="16"/>
        </w:rPr>
        <w:t xml:space="preserve">. In a modern twist on the original “dual track” approach that characterized the deployment of intermediate-range missiles to Europe several decades ago, </w:t>
      </w:r>
      <w:r w:rsidRPr="005C71B3">
        <w:rPr>
          <w:u w:val="single"/>
        </w:rPr>
        <w:t>it might even gain leverage over China to negotiate limits on its offensive forces</w:t>
      </w:r>
      <w:r w:rsidRPr="005C71B3">
        <w:rPr>
          <w:sz w:val="16"/>
        </w:rPr>
        <w:t>.</w:t>
      </w:r>
    </w:p>
    <w:p w:rsidR="00B838A4" w:rsidRDefault="00B838A4" w:rsidP="00B838A4"/>
    <w:p w:rsidR="007062DD" w:rsidRDefault="007062DD" w:rsidP="007062DD">
      <w:pPr>
        <w:pStyle w:val="Heading3"/>
      </w:pPr>
      <w:r>
        <w:t>Russia Compliance C/P</w:t>
      </w:r>
    </w:p>
    <w:p w:rsidR="007062DD" w:rsidRDefault="007062DD" w:rsidP="00A80B7F"/>
    <w:p w:rsidR="004E0931" w:rsidRDefault="004E0931" w:rsidP="00A80B7F">
      <w:r w:rsidRPr="004E0931">
        <w:rPr>
          <w:b/>
        </w:rPr>
        <w:t xml:space="preserve">The Russian Federation should cease </w:t>
      </w:r>
      <w:r>
        <w:rPr>
          <w:b/>
        </w:rPr>
        <w:t xml:space="preserve">development, testing, production and deployment of systems in violation of the </w:t>
      </w:r>
      <w:r w:rsidRPr="00692073">
        <w:rPr>
          <w:b/>
        </w:rPr>
        <w:t>Treaty Between The United States Of America And The Union Of Soviet Socialist Republics On The Elimination Of Their Intermediate-Range And Shorter-Range Missiles</w:t>
      </w:r>
      <w:r>
        <w:rPr>
          <w:b/>
        </w:rPr>
        <w:t xml:space="preserve"> and engage the United States Federal Government to arrange verification.</w:t>
      </w:r>
    </w:p>
    <w:p w:rsidR="004E0931" w:rsidRDefault="004E0931" w:rsidP="00A80B7F"/>
    <w:p w:rsidR="007062DD" w:rsidRDefault="004E77F7" w:rsidP="004E77F7">
      <w:pPr>
        <w:pStyle w:val="Heading4"/>
      </w:pPr>
      <w:r>
        <w:t>We have a solvency advocate—Russia should meet its treaty obligations</w:t>
      </w:r>
    </w:p>
    <w:p w:rsidR="007062DD" w:rsidRPr="007062DD" w:rsidRDefault="007062DD" w:rsidP="00A80B7F">
      <w:pPr>
        <w:rPr>
          <w:sz w:val="20"/>
        </w:rPr>
      </w:pPr>
      <w:r w:rsidRPr="00E366A4">
        <w:rPr>
          <w:rStyle w:val="Style13ptBold"/>
        </w:rPr>
        <w:t>FIELDHOUSE 2016</w:t>
      </w:r>
      <w:r>
        <w:t xml:space="preserve"> </w:t>
      </w:r>
      <w:r w:rsidRPr="00E366A4">
        <w:rPr>
          <w:sz w:val="20"/>
        </w:rPr>
        <w:t>(Richard W. Fieldhouse is president of Insight Strategies, LLC, an independent consulting company. From 1996 to 2015, he served as a professional staff member of the U.S. Senate Armed Services Committee, “INF Treaty Impasse: Time for Russian Action,” Arms Control Today, Jan/Feb, https://www.armscontrol.org/ACT/2016_0102/Features/INF-Treaty-Impasse-Time-for-Russian-Action#bio)</w:t>
      </w:r>
    </w:p>
    <w:p w:rsidR="007062DD" w:rsidRPr="004E0931" w:rsidRDefault="007062DD" w:rsidP="007062DD">
      <w:pPr>
        <w:rPr>
          <w:sz w:val="16"/>
        </w:rPr>
      </w:pPr>
      <w:r w:rsidRPr="004E0931">
        <w:rPr>
          <w:sz w:val="16"/>
        </w:rPr>
        <w:t xml:space="preserve">The U.S. government has determined that Russia has violated the 1987 Intermediate-Range Nuclear Forces (INF) Treaty by testing a prohibited ground-launched cruise missile (GLCM). </w:t>
      </w:r>
      <w:r w:rsidRPr="004E0931">
        <w:rPr>
          <w:u w:val="single"/>
        </w:rPr>
        <w:t>So far, the Russian government has simply denied any violation and refused to engage the United States</w:t>
      </w:r>
      <w:r w:rsidRPr="004E0931">
        <w:rPr>
          <w:sz w:val="16"/>
        </w:rPr>
        <w:t xml:space="preserve"> in constructive discussions on the issue.</w:t>
      </w:r>
    </w:p>
    <w:p w:rsidR="007062DD" w:rsidRDefault="007062DD" w:rsidP="007062DD">
      <w:r w:rsidRPr="004E0931">
        <w:rPr>
          <w:sz w:val="16"/>
        </w:rPr>
        <w:t xml:space="preserve">Moscow has made counteraccusations that the United States insists are intended to divert or deflect attention from Russia’s own violation.1 </w:t>
      </w:r>
      <w:proofErr w:type="gramStart"/>
      <w:r w:rsidRPr="004E0931">
        <w:rPr>
          <w:sz w:val="16"/>
        </w:rPr>
        <w:t>Despite</w:t>
      </w:r>
      <w:proofErr w:type="gramEnd"/>
      <w:r w:rsidRPr="004E0931">
        <w:rPr>
          <w:sz w:val="16"/>
        </w:rPr>
        <w:t xml:space="preserve"> repeated U.S. efforts to discuss and resolve its concerns with senior Russian officials, there are no signs of progress.</w:t>
      </w:r>
    </w:p>
    <w:p w:rsidR="007062DD" w:rsidRPr="004E0931" w:rsidRDefault="007062DD" w:rsidP="007062DD">
      <w:pPr>
        <w:rPr>
          <w:sz w:val="16"/>
        </w:rPr>
      </w:pPr>
      <w:r w:rsidRPr="004E0931">
        <w:rPr>
          <w:sz w:val="16"/>
        </w:rPr>
        <w:t xml:space="preserve">The Obama administration has been developing a response to the violation over the last year, but Congress is pressing for stronger action. With the upcoming presidential election and the pressure from Congress for a forceful, near-term response, </w:t>
      </w:r>
      <w:r w:rsidRPr="004E0931">
        <w:rPr>
          <w:u w:val="single"/>
        </w:rPr>
        <w:t>the political circumstances in the United States could push the dispute in a direction that makes it more dangerous for both sides</w:t>
      </w:r>
      <w:r w:rsidRPr="004E0931">
        <w:rPr>
          <w:sz w:val="16"/>
        </w:rPr>
        <w:t xml:space="preserve">, as well as for U.S. allies in Europe and Asia. </w:t>
      </w:r>
      <w:r w:rsidRPr="004E0931">
        <w:rPr>
          <w:u w:val="single"/>
        </w:rPr>
        <w:t>To avoid such a mutually undesirable outcome, Russia should use the remaining period of the Obama administration to work toward a constructive resolution of this</w:t>
      </w:r>
      <w:r w:rsidRPr="004E0931">
        <w:rPr>
          <w:sz w:val="16"/>
        </w:rPr>
        <w:t xml:space="preserve"> serious </w:t>
      </w:r>
      <w:r w:rsidRPr="004E0931">
        <w:rPr>
          <w:u w:val="single"/>
        </w:rPr>
        <w:t>problem</w:t>
      </w:r>
      <w:r w:rsidRPr="004E0931">
        <w:rPr>
          <w:sz w:val="16"/>
        </w:rPr>
        <w:t>.</w:t>
      </w:r>
    </w:p>
    <w:p w:rsidR="007062DD" w:rsidRDefault="007062DD" w:rsidP="00A80B7F"/>
    <w:p w:rsidR="004E77F7" w:rsidRDefault="004E0931" w:rsidP="004E77F7">
      <w:pPr>
        <w:pStyle w:val="Heading4"/>
      </w:pPr>
      <w:r>
        <w:t>The counterplan solves the Russia advantage and maintains the INF</w:t>
      </w:r>
    </w:p>
    <w:p w:rsidR="004E77F7" w:rsidRDefault="004E77F7" w:rsidP="00A80B7F">
      <w:r w:rsidRPr="00E366A4">
        <w:rPr>
          <w:rStyle w:val="Style13ptBold"/>
        </w:rPr>
        <w:t>FIELDHOUSE 2016</w:t>
      </w:r>
      <w:r>
        <w:t xml:space="preserve"> </w:t>
      </w:r>
      <w:r w:rsidRPr="00E366A4">
        <w:rPr>
          <w:sz w:val="20"/>
        </w:rPr>
        <w:t>(Richard W. Fieldhouse is president of Insight Strategies, LLC, an independent consulting company. From 1996 to 2015, he served as a professional staff member of the U.S. Senate Armed Services Committee, “INF Treaty Impasse: Time for Russian Action,” Arms Control Today, Jan/Feb, https://www.armscontrol.org/ACT/2016_0102/Features/INF-Treaty-Impasse-Time-for-Russian-Action#bio)</w:t>
      </w:r>
    </w:p>
    <w:p w:rsidR="004E77F7" w:rsidRPr="00CD613E" w:rsidRDefault="004E77F7" w:rsidP="004E77F7">
      <w:pPr>
        <w:rPr>
          <w:sz w:val="16"/>
        </w:rPr>
      </w:pPr>
      <w:r w:rsidRPr="00CD613E">
        <w:rPr>
          <w:sz w:val="16"/>
        </w:rPr>
        <w:t xml:space="preserve">To start, </w:t>
      </w:r>
      <w:r w:rsidRPr="00CD613E">
        <w:rPr>
          <w:u w:val="single"/>
        </w:rPr>
        <w:t>Russia would have to be willing to have discussions with the United States to acknowledge and address the U.S. concerns</w:t>
      </w:r>
      <w:r w:rsidRPr="00CD613E">
        <w:rPr>
          <w:sz w:val="16"/>
        </w:rPr>
        <w:t xml:space="preserve">. To resolve those concerns, </w:t>
      </w:r>
      <w:r w:rsidRPr="00CD613E">
        <w:rPr>
          <w:u w:val="single"/>
        </w:rPr>
        <w:t>it would</w:t>
      </w:r>
      <w:r w:rsidRPr="00CD613E">
        <w:rPr>
          <w:sz w:val="16"/>
        </w:rPr>
        <w:t xml:space="preserve"> likely have to </w:t>
      </w:r>
      <w:r w:rsidRPr="00CD613E">
        <w:rPr>
          <w:u w:val="single"/>
        </w:rPr>
        <w:t>acknowledge</w:t>
      </w:r>
      <w:r w:rsidRPr="00CD613E">
        <w:rPr>
          <w:sz w:val="16"/>
        </w:rPr>
        <w:t xml:space="preserve"> in some way </w:t>
      </w:r>
      <w:r w:rsidRPr="00CD613E">
        <w:rPr>
          <w:u w:val="single"/>
        </w:rPr>
        <w:t>that it has taken actions inconsistent with treaty and must be willing to take the significant steps to convince the United States it has come back into compliance</w:t>
      </w:r>
      <w:r w:rsidRPr="00CD613E">
        <w:rPr>
          <w:sz w:val="16"/>
        </w:rPr>
        <w:t>.</w:t>
      </w:r>
    </w:p>
    <w:p w:rsidR="004E77F7" w:rsidRPr="00CD613E" w:rsidRDefault="004E77F7" w:rsidP="004E77F7">
      <w:pPr>
        <w:rPr>
          <w:sz w:val="16"/>
        </w:rPr>
      </w:pPr>
      <w:r w:rsidRPr="00CD613E">
        <w:rPr>
          <w:sz w:val="16"/>
        </w:rPr>
        <w:t xml:space="preserve">The INF Treaty created a </w:t>
      </w:r>
      <w:r w:rsidRPr="00CD613E">
        <w:rPr>
          <w:u w:val="single"/>
        </w:rPr>
        <w:t>Special Verification Commission</w:t>
      </w:r>
      <w:r w:rsidRPr="00CD613E">
        <w:rPr>
          <w:sz w:val="16"/>
        </w:rPr>
        <w:t xml:space="preserve"> as a forum to discuss and resolve implementation and compliance issues and to consider additional steps to improve the viability and effectiveness of the treaty, which it did successfully. Although the commission is now a multilateral body that includes the former Soviet states that are parties to the INF Treaty, it </w:t>
      </w:r>
      <w:r w:rsidRPr="00CD613E">
        <w:rPr>
          <w:u w:val="single"/>
        </w:rPr>
        <w:t>is the logical forum for Russia and the United States to confidentially discuss and resolve the U.S. compliance concerns</w:t>
      </w:r>
      <w:r w:rsidRPr="00CD613E">
        <w:rPr>
          <w:sz w:val="16"/>
        </w:rPr>
        <w:t>.</w:t>
      </w:r>
    </w:p>
    <w:p w:rsidR="004E77F7" w:rsidRDefault="004E77F7" w:rsidP="004E77F7">
      <w:r w:rsidRPr="00CD613E">
        <w:rPr>
          <w:sz w:val="16"/>
        </w:rPr>
        <w:t xml:space="preserve">It is not clear what specific steps would be necessary to resolve this case. In an earlier compliance case, the United States accused the Soviet Union of violating the Anti-Ballistic Missile (ABM) Treaty by building </w:t>
      </w:r>
      <w:proofErr w:type="gramStart"/>
      <w:r w:rsidRPr="00CD613E">
        <w:rPr>
          <w:sz w:val="16"/>
        </w:rPr>
        <w:t>a noncompliant</w:t>
      </w:r>
      <w:proofErr w:type="gramEnd"/>
      <w:r w:rsidRPr="00CD613E">
        <w:rPr>
          <w:sz w:val="16"/>
        </w:rPr>
        <w:t xml:space="preserve"> radar at Krasnoyarsk. As McKeon noted at the December 2015 hearing, resolution took some seven years. The Soviet Union eventually acknowledged that the radar was noncompliant and dismantled it. Because Russia has not acknowledged any action in violation of the INF Treaty, resolution would presumably take a different path.</w:t>
      </w:r>
    </w:p>
    <w:p w:rsidR="004E77F7" w:rsidRPr="00CD613E" w:rsidRDefault="004E77F7" w:rsidP="004E77F7">
      <w:pPr>
        <w:rPr>
          <w:sz w:val="16"/>
        </w:rPr>
      </w:pPr>
      <w:r w:rsidRPr="00CD613E">
        <w:rPr>
          <w:u w:val="single"/>
        </w:rPr>
        <w:t>Although it is not possible to “</w:t>
      </w:r>
      <w:proofErr w:type="spellStart"/>
      <w:r w:rsidRPr="00CD613E">
        <w:rPr>
          <w:u w:val="single"/>
        </w:rPr>
        <w:t>untest</w:t>
      </w:r>
      <w:proofErr w:type="spellEnd"/>
      <w:r w:rsidRPr="00CD613E">
        <w:rPr>
          <w:u w:val="single"/>
        </w:rPr>
        <w:t>” the cruise missile system</w:t>
      </w:r>
      <w:r w:rsidRPr="00CD613E">
        <w:rPr>
          <w:sz w:val="16"/>
        </w:rPr>
        <w:t xml:space="preserve"> or eliminate the testing knowledge, </w:t>
      </w:r>
      <w:r w:rsidRPr="00CD613E">
        <w:rPr>
          <w:u w:val="single"/>
        </w:rPr>
        <w:t>it would be essential to preclude its deployment, which is a threshold issue, and meet the U.S. standard</w:t>
      </w:r>
      <w:r w:rsidRPr="00CD613E">
        <w:rPr>
          <w:sz w:val="16"/>
        </w:rPr>
        <w:t xml:space="preserve"> enunciated by McKeon, namely </w:t>
      </w:r>
      <w:r w:rsidRPr="00CD613E">
        <w:rPr>
          <w:u w:val="single"/>
        </w:rPr>
        <w:t>to “cease any further development, testing, production, and deployment of this noncompliant system and to eliminate the missiles and launchers in a verifiable manner.” Doing so would require significant transparency and confidence-building steps, including on-site inspections</w:t>
      </w:r>
      <w:r w:rsidRPr="00CD613E">
        <w:rPr>
          <w:sz w:val="16"/>
        </w:rPr>
        <w:t>. That was the standard created under the INF Treaty and enshrined in the current New Strategic Arms Reduction Treaty.</w:t>
      </w:r>
    </w:p>
    <w:p w:rsidR="004E77F7" w:rsidRDefault="004E77F7" w:rsidP="00A80B7F"/>
    <w:p w:rsidR="004E77F7" w:rsidRDefault="004E77F7" w:rsidP="00A80B7F"/>
    <w:p w:rsidR="007062DD" w:rsidRDefault="007062DD" w:rsidP="007062DD">
      <w:pPr>
        <w:pStyle w:val="Heading3"/>
      </w:pPr>
      <w:r>
        <w:t>US Withdraw C/P</w:t>
      </w:r>
    </w:p>
    <w:p w:rsidR="007062DD" w:rsidRDefault="007062DD" w:rsidP="00A80B7F"/>
    <w:p w:rsidR="00CD613E" w:rsidRPr="00CD613E" w:rsidRDefault="00CD613E" w:rsidP="00A80B7F">
      <w:pPr>
        <w:rPr>
          <w:b/>
        </w:rPr>
      </w:pPr>
      <w:r w:rsidRPr="00CD613E">
        <w:rPr>
          <w:b/>
        </w:rPr>
        <w:t xml:space="preserve">The United States Federal Government should formally withdraw from the </w:t>
      </w:r>
      <w:r w:rsidRPr="00CD613E">
        <w:rPr>
          <w:b/>
        </w:rPr>
        <w:t>Treaty Between The United States Of America And The Union Of Soviet Socialist Republics On The Elimination Of Their Intermediate-Range And Shorter-Range Missiles</w:t>
      </w:r>
      <w:r w:rsidRPr="00CD613E">
        <w:rPr>
          <w:b/>
        </w:rPr>
        <w:t xml:space="preserve"> in accordance with relevant provisions of the treaty</w:t>
      </w:r>
      <w:r w:rsidR="005538E0">
        <w:rPr>
          <w:b/>
        </w:rPr>
        <w:t xml:space="preserve"> and in consultation with its allies</w:t>
      </w:r>
      <w:r w:rsidRPr="00CD613E">
        <w:rPr>
          <w:b/>
        </w:rPr>
        <w:t>.</w:t>
      </w:r>
    </w:p>
    <w:p w:rsidR="00CD613E" w:rsidRDefault="00CD613E" w:rsidP="00A80B7F"/>
    <w:p w:rsidR="00312F49" w:rsidRDefault="00312F49" w:rsidP="00312F49">
      <w:pPr>
        <w:pStyle w:val="Heading4"/>
      </w:pPr>
      <w:r>
        <w:t>INF withdrawal will permit new weapon development which preserves US deterrence against Russia and China and won’t break up NATO—keeping the treaty just allows Russia to win an arms race and undercut US deterrence</w:t>
      </w:r>
    </w:p>
    <w:p w:rsidR="00312F49" w:rsidRDefault="00312F49" w:rsidP="00312F49">
      <w:r w:rsidRPr="000F5234">
        <w:rPr>
          <w:rStyle w:val="Style13ptBold"/>
        </w:rPr>
        <w:t>DODGE 2015</w:t>
      </w:r>
      <w:r>
        <w:t xml:space="preserve"> </w:t>
      </w:r>
      <w:r w:rsidRPr="000F5234">
        <w:rPr>
          <w:sz w:val="20"/>
        </w:rPr>
        <w:t>(Michaela, Senior Policy Analyst, Defense and Strategic Policy Center for National Defense, “Russian Intermediate-Range Nuclear Forces: What They Mean for the United States,” Heritage Backgrounder, July 30, http://www.heritage.org/research/reports/2015/07/russian-intermediate-range-nuclear-forces-what-they-mean-for-the-united-states)</w:t>
      </w:r>
    </w:p>
    <w:p w:rsidR="00312F49" w:rsidRPr="005538E0" w:rsidRDefault="00312F49" w:rsidP="00312F49">
      <w:pPr>
        <w:rPr>
          <w:sz w:val="16"/>
        </w:rPr>
      </w:pPr>
      <w:r w:rsidRPr="005538E0">
        <w:rPr>
          <w:sz w:val="16"/>
        </w:rPr>
        <w:t xml:space="preserve">While agreement on the benefits of the INF Treaty for the United States is widespread, the discussion of limits and disadvantages of the treaty is almost non-existent. </w:t>
      </w:r>
      <w:r w:rsidRPr="005538E0">
        <w:rPr>
          <w:u w:val="single"/>
        </w:rPr>
        <w:t>Considering Russia’s violations of the treaty, and its belligerent attitude toward U.S. and NATO allies, as well as other countries in Russia’s geographic vicinity</w:t>
      </w:r>
      <w:r w:rsidRPr="005538E0">
        <w:rPr>
          <w:sz w:val="16"/>
        </w:rPr>
        <w:t xml:space="preserve">, this is a discussion that should take place. </w:t>
      </w:r>
      <w:r w:rsidRPr="005538E0">
        <w:rPr>
          <w:u w:val="single"/>
        </w:rPr>
        <w:t>The treaty has disadvantages</w:t>
      </w:r>
      <w:r w:rsidRPr="005538E0">
        <w:rPr>
          <w:sz w:val="16"/>
        </w:rPr>
        <w:t xml:space="preserve">, too. </w:t>
      </w:r>
      <w:r w:rsidRPr="005538E0">
        <w:rPr>
          <w:u w:val="single"/>
        </w:rPr>
        <w:t>Arms control agreements limit a nation’s ability to think about and research and develop</w:t>
      </w:r>
      <w:r w:rsidRPr="005538E0">
        <w:rPr>
          <w:sz w:val="16"/>
        </w:rPr>
        <w:t xml:space="preserve"> (when not prohibited by a treaty) the </w:t>
      </w:r>
      <w:r w:rsidRPr="005538E0">
        <w:rPr>
          <w:u w:val="single"/>
        </w:rPr>
        <w:t>systems that these agreements</w:t>
      </w:r>
      <w:r w:rsidRPr="005538E0">
        <w:rPr>
          <w:sz w:val="16"/>
        </w:rPr>
        <w:t xml:space="preserve"> regulate or </w:t>
      </w:r>
      <w:r w:rsidRPr="005538E0">
        <w:rPr>
          <w:u w:val="single"/>
        </w:rPr>
        <w:t>ban</w:t>
      </w:r>
      <w:r w:rsidRPr="005538E0">
        <w:rPr>
          <w:sz w:val="16"/>
        </w:rPr>
        <w:t>. A pertinent example is the development of U.S. aircraft carriers between the two world wars.[26] The United States was a party to the 1922 Washington Naval Treaty (later modified by the 1930 London Naval Treaty and the 1936 Second London Naval Treaty), which limited warship building and allowed the United States only a limited number of aircraft carriers. As a consequence, the United States voluntarily restricted its understanding of aircraft carrier operations and experienced a steep learning curve when World War II began. Not surprisingly, Japan and Italy were among the first nations to renounce these treaties. Certainly, when the INF Treaty was negotiated, the end of the Cold War was not envisioned nor was the post–Cold War proliferation of INF-range missiles.</w:t>
      </w:r>
    </w:p>
    <w:p w:rsidR="00312F49" w:rsidRPr="005538E0" w:rsidRDefault="00312F49" w:rsidP="00312F49">
      <w:pPr>
        <w:rPr>
          <w:sz w:val="16"/>
        </w:rPr>
      </w:pPr>
      <w:r w:rsidRPr="005538E0">
        <w:rPr>
          <w:sz w:val="16"/>
        </w:rPr>
        <w:t xml:space="preserve">Similarly, </w:t>
      </w:r>
      <w:r w:rsidRPr="005538E0">
        <w:rPr>
          <w:u w:val="single"/>
        </w:rPr>
        <w:t>the INF Treaty has limited U.S. institutional knowledge of the role of ground-launched intermediate-range ballistic missiles in the U.S. defense posture. The United States has given little or no thought to integrating intermediate-range systems</w:t>
      </w:r>
      <w:r w:rsidRPr="005538E0">
        <w:rPr>
          <w:sz w:val="16"/>
        </w:rPr>
        <w:t xml:space="preserve"> into its force posture since the INF Treaty was signed—</w:t>
      </w:r>
      <w:r w:rsidRPr="005538E0">
        <w:rPr>
          <w:u w:val="single"/>
        </w:rPr>
        <w:t>despite the aggressive rise of China and threats from rogue states. Washington has given little strategic thought to the benefits of intermediate-range ballistic missiles for Russia in the past two decades, or to how such missiles could be used to counter the Chinese challenge</w:t>
      </w:r>
      <w:r w:rsidRPr="005538E0">
        <w:rPr>
          <w:sz w:val="16"/>
        </w:rPr>
        <w:t xml:space="preserve">. Only after Russia violated the INF Treaty did the U.S. government scramble to develop response options to these violations, even then doing so only under an intense pressure from leadership in the House of Representatives—and, as of this writing, it has done nothing. The reason is quite understandable: The United States is a global power, and the government’s resources, both manpower and </w:t>
      </w:r>
      <w:proofErr w:type="gramStart"/>
      <w:r w:rsidRPr="005538E0">
        <w:rPr>
          <w:sz w:val="16"/>
        </w:rPr>
        <w:t>finances,</w:t>
      </w:r>
      <w:proofErr w:type="gramEnd"/>
      <w:r w:rsidRPr="005538E0">
        <w:rPr>
          <w:sz w:val="16"/>
        </w:rPr>
        <w:t xml:space="preserve"> are limited and more likely to be used in response to real-world events than hypotheticals. Indeed, the international security environment has not become any friendlier after the end of the Cold War, even though the Department of Defense’s capabilities (both nuclear and conventional) have been massively cut.</w:t>
      </w:r>
    </w:p>
    <w:p w:rsidR="00312F49" w:rsidRPr="00085C90" w:rsidRDefault="00312F49" w:rsidP="00312F49">
      <w:pPr>
        <w:rPr>
          <w:sz w:val="16"/>
        </w:rPr>
      </w:pPr>
      <w:r w:rsidRPr="00085C90">
        <w:rPr>
          <w:u w:val="single"/>
        </w:rPr>
        <w:t>Moscow is approaching the issue differently: The Russian military and political establishment has been thinking about intermediate-range systems and their potential integration with the Kremlin’s forces for some time. The Russian leadership considers the intermediate-range systems useful enough to bear the risk and (so far minimal) cost of violating the INF Treaty. U.S. compliance with the INF Treaty while Russia blatantly violates it can give Russia a competitive advantage</w:t>
      </w:r>
      <w:r w:rsidRPr="00085C90">
        <w:rPr>
          <w:sz w:val="16"/>
        </w:rPr>
        <w:t xml:space="preserve"> when it comes to integrating intermediate-range systems into its military and training its forces how to operate these systems.</w:t>
      </w:r>
    </w:p>
    <w:p w:rsidR="00312F49" w:rsidRPr="00085C90" w:rsidRDefault="00312F49" w:rsidP="00312F49">
      <w:pPr>
        <w:rPr>
          <w:sz w:val="16"/>
        </w:rPr>
      </w:pPr>
      <w:r w:rsidRPr="00085C90">
        <w:rPr>
          <w:sz w:val="16"/>
        </w:rPr>
        <w:t xml:space="preserve">Some argue that the United States should continue to preserve the INF Treaty even with Russia’s violations because it is not in the U.S. interest that Russia fully </w:t>
      </w:r>
      <w:proofErr w:type="gramStart"/>
      <w:r w:rsidRPr="00085C90">
        <w:rPr>
          <w:sz w:val="16"/>
        </w:rPr>
        <w:t>develop</w:t>
      </w:r>
      <w:proofErr w:type="gramEnd"/>
      <w:r w:rsidRPr="00085C90">
        <w:rPr>
          <w:sz w:val="16"/>
        </w:rPr>
        <w:t xml:space="preserve"> its intermediate-range nuclear forces options. However, </w:t>
      </w:r>
      <w:r w:rsidRPr="00085C90">
        <w:rPr>
          <w:u w:val="single"/>
        </w:rPr>
        <w:t>evidence suggests that Russia might be doing what it wants regardless of the INF Treaty. The United States and its allies might be more inclined to disregard Russia’s intermediate-range threat due to the existing treaty, given resource constraints, until Russia’s intermediate-range nuclear advantage is too obvious. At that point, it could</w:t>
      </w:r>
      <w:r w:rsidRPr="00085C90">
        <w:rPr>
          <w:sz w:val="16"/>
        </w:rPr>
        <w:t xml:space="preserve"> well </w:t>
      </w:r>
      <w:r w:rsidRPr="00085C90">
        <w:rPr>
          <w:u w:val="single"/>
        </w:rPr>
        <w:t>be too late</w:t>
      </w:r>
      <w:r w:rsidRPr="00085C90">
        <w:rPr>
          <w:sz w:val="16"/>
        </w:rPr>
        <w:t xml:space="preserve"> to develop options to counter it.</w:t>
      </w:r>
    </w:p>
    <w:p w:rsidR="00312F49" w:rsidRPr="00085C90" w:rsidRDefault="00312F49" w:rsidP="00312F49">
      <w:pPr>
        <w:rPr>
          <w:sz w:val="16"/>
        </w:rPr>
      </w:pPr>
      <w:r w:rsidRPr="00085C90">
        <w:rPr>
          <w:sz w:val="16"/>
        </w:rPr>
        <w:t xml:space="preserve">A withdrawal from the INF Treaty should not be undertaken haphazardly, nor would any government treat it as such. The United States would have to prepare grounds for the withdrawal first, explaining the nature of Russia’s actions with respect to violations of the INF Treaty and the international context in which these violations are occurring. Additionally, </w:t>
      </w:r>
      <w:r w:rsidRPr="00085C90">
        <w:rPr>
          <w:u w:val="single"/>
        </w:rPr>
        <w:t>the United States must work with its NATO allies and deny Russia the benefits of exploiting the issue of the U.S. withdrawal from the treaty to drive a wedge between the United States and its European allies. Just as the alliance held in the 1980s during the deployment of the Pershing II missiles</w:t>
      </w:r>
      <w:r w:rsidRPr="00085C90">
        <w:rPr>
          <w:sz w:val="16"/>
        </w:rPr>
        <w:t xml:space="preserve"> in West Germany, </w:t>
      </w:r>
      <w:r w:rsidRPr="00085C90">
        <w:rPr>
          <w:u w:val="single"/>
        </w:rPr>
        <w:t>and in 2002 when the United States withdrew from the ABM Treaty, allies can and will follow U.S. leadership when broader European security is at stake</w:t>
      </w:r>
      <w:r w:rsidRPr="00085C90">
        <w:rPr>
          <w:sz w:val="16"/>
        </w:rPr>
        <w:t>.</w:t>
      </w:r>
    </w:p>
    <w:p w:rsidR="00312F49" w:rsidRDefault="00312F49" w:rsidP="00312F49"/>
    <w:p w:rsidR="00312F49" w:rsidRDefault="00312F49" w:rsidP="00312F49">
      <w:pPr>
        <w:pStyle w:val="Heading4"/>
      </w:pPr>
      <w:r>
        <w:t>Deterrence prevents worldwide nuclear conflict and solves the case</w:t>
      </w:r>
    </w:p>
    <w:p w:rsidR="00312F49" w:rsidRDefault="00312F49" w:rsidP="00312F49">
      <w:r w:rsidRPr="00312F49">
        <w:rPr>
          <w:rStyle w:val="Style13ptBold"/>
        </w:rPr>
        <w:t>CARAFANO, PHILLIPS, AND HULSMAN 2005</w:t>
      </w:r>
      <w:r>
        <w:t xml:space="preserve"> </w:t>
      </w:r>
      <w:r w:rsidRPr="00312F49">
        <w:rPr>
          <w:sz w:val="20"/>
        </w:rPr>
        <w:t xml:space="preserve">(James Phillips is Research Fellow in Middle East­ern Studies, John C. </w:t>
      </w:r>
      <w:proofErr w:type="spellStart"/>
      <w:r w:rsidRPr="00312F49">
        <w:rPr>
          <w:sz w:val="20"/>
        </w:rPr>
        <w:t>Hulsman</w:t>
      </w:r>
      <w:proofErr w:type="spellEnd"/>
      <w:r w:rsidRPr="00312F49">
        <w:rPr>
          <w:sz w:val="20"/>
        </w:rPr>
        <w:t>, Ph.D., is Senior Research Fellow in European Affairs, James Jay Carafano, Ph.D., is Senior Research Fellow for National Security and Homeland Security, Heritage Foundation, “Countering Iran’s Nuclear Challenge,” Dec 14, http://www.heritage.org/Research/Iran/bg1903.cfm)</w:t>
      </w:r>
    </w:p>
    <w:p w:rsidR="00312F49" w:rsidRDefault="00312F49" w:rsidP="00312F49">
      <w:r w:rsidRPr="00312F49">
        <w:rPr>
          <w:sz w:val="16"/>
        </w:rPr>
        <w:t xml:space="preserve">Nuclear </w:t>
      </w:r>
      <w:proofErr w:type="spellStart"/>
      <w:r w:rsidRPr="00312F49">
        <w:rPr>
          <w:sz w:val="16"/>
        </w:rPr>
        <w:t>Deterrent.</w:t>
      </w:r>
      <w:r w:rsidRPr="00312F49">
        <w:rPr>
          <w:u w:val="single"/>
        </w:rPr>
        <w:t>America’s</w:t>
      </w:r>
      <w:proofErr w:type="spellEnd"/>
      <w:r w:rsidRPr="00312F49">
        <w:rPr>
          <w:u w:val="single"/>
        </w:rPr>
        <w:t xml:space="preserve"> nuclear forces are in danger</w:t>
      </w:r>
      <w:r w:rsidRPr="00312F49">
        <w:rPr>
          <w:sz w:val="16"/>
        </w:rPr>
        <w:t xml:space="preserve"> of atrophying. </w:t>
      </w:r>
      <w:r w:rsidRPr="00312F49">
        <w:rPr>
          <w:u w:val="single"/>
        </w:rPr>
        <w:t>The U.S. missile force</w:t>
      </w:r>
      <w:r w:rsidRPr="00312F49">
        <w:rPr>
          <w:sz w:val="16"/>
        </w:rPr>
        <w:t xml:space="preserve"> and warhead inventory </w:t>
      </w:r>
      <w:r w:rsidRPr="00312F49">
        <w:rPr>
          <w:u w:val="single"/>
        </w:rPr>
        <w:t>is aging. The United States should be developing next-generation</w:t>
      </w:r>
      <w:r w:rsidRPr="00312F49">
        <w:rPr>
          <w:sz w:val="16"/>
        </w:rPr>
        <w:t xml:space="preserve"> nuclear </w:t>
      </w:r>
      <w:r w:rsidRPr="00312F49">
        <w:rPr>
          <w:u w:val="single"/>
        </w:rPr>
        <w:t>weapons. The American nuclear deterrent has been an effective guarantor against nuclear conflict for more than half a century, and</w:t>
      </w:r>
      <w:r w:rsidRPr="00312F49">
        <w:rPr>
          <w:sz w:val="16"/>
        </w:rPr>
        <w:t xml:space="preserve"> U.S. nuclear power has </w:t>
      </w:r>
      <w:r w:rsidRPr="00312F49">
        <w:rPr>
          <w:u w:val="single"/>
        </w:rPr>
        <w:t>helped to dissuade other nations from acquir­ing these weapons. Failing to retain an effective and dependable nuclear deterrent will simply invite aggression, not only against United States, but against other</w:t>
      </w:r>
      <w:r w:rsidRPr="00312F49">
        <w:rPr>
          <w:sz w:val="16"/>
        </w:rPr>
        <w:t xml:space="preserve"> free </w:t>
      </w:r>
      <w:r w:rsidRPr="00312F49">
        <w:rPr>
          <w:u w:val="single"/>
        </w:rPr>
        <w:t>nations as well</w:t>
      </w:r>
      <w:r w:rsidRPr="00312F49">
        <w:rPr>
          <w:sz w:val="16"/>
        </w:rPr>
        <w:t>.</w:t>
      </w:r>
    </w:p>
    <w:p w:rsidR="00312F49" w:rsidRDefault="00312F49" w:rsidP="00A80B7F"/>
    <w:p w:rsidR="00312F49" w:rsidRDefault="00312F49" w:rsidP="00312F49">
      <w:pPr>
        <w:pStyle w:val="Heading4"/>
      </w:pPr>
      <w:r>
        <w:t>Allowing Russia to cheat after we’ve called them out only encourages aggression, miscalculation, and US-Russian war</w:t>
      </w:r>
    </w:p>
    <w:p w:rsidR="00312F49" w:rsidRPr="00DC4114" w:rsidRDefault="00312F49" w:rsidP="00312F49">
      <w:pPr>
        <w:rPr>
          <w:sz w:val="20"/>
        </w:rPr>
      </w:pPr>
      <w:r w:rsidRPr="00DC4114">
        <w:rPr>
          <w:rStyle w:val="Style13ptBold"/>
        </w:rPr>
        <w:t>GRAY 92</w:t>
      </w:r>
      <w:r w:rsidRPr="00DC4114">
        <w:t xml:space="preserve"> </w:t>
      </w:r>
      <w:r w:rsidRPr="00DC4114">
        <w:rPr>
          <w:sz w:val="20"/>
        </w:rPr>
        <w:t>(Colin, Colin Gray is Professor of International Politics and Director of the Centre for Security Studies at the University of Hull, House of Cards: Why Arms Control Must Fail, p. 178)</w:t>
      </w:r>
    </w:p>
    <w:p w:rsidR="00312F49" w:rsidRDefault="00312F49" w:rsidP="00312F49">
      <w:r w:rsidRPr="00DC4114">
        <w:rPr>
          <w:sz w:val="16"/>
        </w:rPr>
        <w:t xml:space="preserve">Fourth, the complex subject of verification and compliance needs to be considered with reference to what </w:t>
      </w:r>
      <w:r w:rsidRPr="00DC4114">
        <w:rPr>
          <w:u w:val="single"/>
        </w:rPr>
        <w:t>history teaches</w:t>
      </w:r>
      <w:r w:rsidRPr="00DC4114">
        <w:rPr>
          <w:sz w:val="16"/>
        </w:rPr>
        <w:t xml:space="preserve"> about </w:t>
      </w:r>
      <w:r w:rsidRPr="00DC4114">
        <w:rPr>
          <w:u w:val="single"/>
        </w:rPr>
        <w:t xml:space="preserve">the </w:t>
      </w:r>
      <w:r w:rsidRPr="00DC4114">
        <w:rPr>
          <w:b/>
          <w:u w:val="single"/>
        </w:rPr>
        <w:t>real fuel of crisis instability</w:t>
      </w:r>
      <w:r w:rsidRPr="00DC4114">
        <w:rPr>
          <w:sz w:val="16"/>
        </w:rPr>
        <w:t xml:space="preserve">. Compliance policy does not impact the danger of war very much, if at all, through the small likelihood that a state might secure a covert, or even overt but arguably legal and condoned, military advantage. The problem is not that covertly secured advantage at the margin might incline political leaders to lend credence to promises of victory from their military experts. Rather, </w:t>
      </w:r>
      <w:r w:rsidRPr="00DC4114">
        <w:rPr>
          <w:u w:val="single"/>
        </w:rPr>
        <w:t>policy failure on compliance issues may encourage a</w:t>
      </w:r>
      <w:r w:rsidRPr="00DC4114">
        <w:rPr>
          <w:sz w:val="16"/>
        </w:rPr>
        <w:t xml:space="preserve"> putative </w:t>
      </w:r>
      <w:r w:rsidRPr="00DC4114">
        <w:rPr>
          <w:u w:val="single"/>
        </w:rPr>
        <w:t xml:space="preserve">enemy to </w:t>
      </w:r>
      <w:r w:rsidRPr="00DC4114">
        <w:rPr>
          <w:b/>
          <w:u w:val="single"/>
        </w:rPr>
        <w:t>disrespect the political determination of an American president</w:t>
      </w:r>
      <w:r w:rsidRPr="00DC4114">
        <w:rPr>
          <w:u w:val="single"/>
        </w:rPr>
        <w:t xml:space="preserve">. Compliance policy should be seen as a </w:t>
      </w:r>
      <w:r w:rsidRPr="00DC4114">
        <w:rPr>
          <w:b/>
          <w:u w:val="single"/>
        </w:rPr>
        <w:t>character check</w:t>
      </w:r>
      <w:r w:rsidRPr="00DC4114">
        <w:rPr>
          <w:sz w:val="16"/>
        </w:rPr>
        <w:t xml:space="preserve">. Perceived military advantage at the margin, such as might be secured by a pattern of arms control noncompliance, is not the stuff of which decisions to fight are made. </w:t>
      </w:r>
      <w:r w:rsidRPr="00DC4114">
        <w:rPr>
          <w:u w:val="single"/>
        </w:rPr>
        <w:t xml:space="preserve">Perception of weakness in political leaders, as with those who proclaim that treaty </w:t>
      </w:r>
      <w:proofErr w:type="gramStart"/>
      <w:r w:rsidRPr="00DC4114">
        <w:rPr>
          <w:u w:val="single"/>
        </w:rPr>
        <w:t>noncompliance is intolerable, and then tolerate</w:t>
      </w:r>
      <w:proofErr w:type="gramEnd"/>
      <w:r w:rsidRPr="00DC4114">
        <w:rPr>
          <w:u w:val="single"/>
        </w:rPr>
        <w:t xml:space="preserve"> it, is </w:t>
      </w:r>
      <w:r w:rsidRPr="00DC4114">
        <w:rPr>
          <w:b/>
          <w:u w:val="single"/>
        </w:rPr>
        <w:t>exactly the perceptual material</w:t>
      </w:r>
      <w:r w:rsidRPr="00DC4114">
        <w:rPr>
          <w:u w:val="single"/>
        </w:rPr>
        <w:t xml:space="preserve"> which can </w:t>
      </w:r>
      <w:r w:rsidRPr="00DC4114">
        <w:rPr>
          <w:b/>
          <w:u w:val="single"/>
        </w:rPr>
        <w:t>fuel the courage to undertake military adventure</w:t>
      </w:r>
      <w:r w:rsidRPr="00DC4114">
        <w:rPr>
          <w:u w:val="single"/>
        </w:rPr>
        <w:t xml:space="preserve">. Crisis instability does not reside so much in the technical detail of rival military postures as rather in the </w:t>
      </w:r>
      <w:r w:rsidRPr="00DC4114">
        <w:rPr>
          <w:b/>
          <w:u w:val="single"/>
        </w:rPr>
        <w:t>miscalculation</w:t>
      </w:r>
      <w:r w:rsidRPr="00DC4114">
        <w:rPr>
          <w:u w:val="single"/>
        </w:rPr>
        <w:t xml:space="preserve"> by foreign leaders that the United States would not do what its leaders have pledged to do</w:t>
      </w:r>
      <w:r w:rsidRPr="00DC4114">
        <w:rPr>
          <w:sz w:val="16"/>
        </w:rPr>
        <w:t>.</w:t>
      </w:r>
    </w:p>
    <w:p w:rsidR="00312F49" w:rsidRDefault="00312F49" w:rsidP="00A80B7F"/>
    <w:p w:rsidR="00312F49" w:rsidRDefault="00312F49" w:rsidP="00A80B7F"/>
    <w:p w:rsidR="00312F49" w:rsidRDefault="00312F49" w:rsidP="00312F49">
      <w:pPr>
        <w:pStyle w:val="Heading3"/>
      </w:pPr>
      <w:r>
        <w:t>US Withdraw 2NC Cards</w:t>
      </w:r>
    </w:p>
    <w:p w:rsidR="00312F49" w:rsidRDefault="00312F49" w:rsidP="00A80B7F"/>
    <w:p w:rsidR="00A80B7F" w:rsidRDefault="005538E0" w:rsidP="00A80B7F">
      <w:pPr>
        <w:pStyle w:val="Heading4"/>
      </w:pPr>
      <w:r>
        <w:t>The United States has already caught Russia cheating the INF and done nothing—this pattern will continue in the future</w:t>
      </w:r>
    </w:p>
    <w:p w:rsidR="00A80B7F" w:rsidRDefault="00A80B7F" w:rsidP="00A80B7F">
      <w:r w:rsidRPr="000F5234">
        <w:rPr>
          <w:rStyle w:val="Style13ptBold"/>
        </w:rPr>
        <w:t>DODGE 2015</w:t>
      </w:r>
      <w:r>
        <w:t xml:space="preserve"> </w:t>
      </w:r>
      <w:r w:rsidRPr="000F5234">
        <w:rPr>
          <w:sz w:val="20"/>
        </w:rPr>
        <w:t>(Michaela, Senior Policy Analyst, Defense and Strategic Policy Center for National Defense, “Russian Intermediate-Range Nuclear Forces: What They Mean for the United States,” Heritage Backgrounder, July 30, http://www.heritage.org/research/reports/2015/07/russian-intermediate-range-nuclear-forces-what-they-mean-for-the-united-states)</w:t>
      </w:r>
    </w:p>
    <w:p w:rsidR="00A80B7F" w:rsidRPr="00F76C2C" w:rsidRDefault="00A80B7F" w:rsidP="00A80B7F">
      <w:pPr>
        <w:rPr>
          <w:sz w:val="16"/>
        </w:rPr>
      </w:pPr>
      <w:r w:rsidRPr="00F76C2C">
        <w:rPr>
          <w:sz w:val="16"/>
        </w:rPr>
        <w:t xml:space="preserve">The State Department’s 2014 Annual Compliance Report found that </w:t>
      </w:r>
      <w:r w:rsidRPr="00CD613E">
        <w:rPr>
          <w:u w:val="single"/>
        </w:rPr>
        <w:t>the Russian Federation “is in violation of its obligations under the INF</w:t>
      </w:r>
      <w:r w:rsidRPr="00F76C2C">
        <w:rPr>
          <w:sz w:val="16"/>
        </w:rPr>
        <w:t xml:space="preserve"> Treaty not to possess, produce, or flight-test a ground-launched cruise missile (GLCM) with a range capability of 500 km to 5,500 km, or to possess or produce launchers of such missiles.”[3] The State Department affirmed the continuation of the Russian INF Treaty violations in its most recent report, published in May 2015.[4] The State Department allegedly did not provide a more detailed explanation to its Russian counterpart about the violation in order to protect U.S. intelligence sources and methods.[5] Russian officials have used this lack of specificity to deny U.S. accusations on the grounds that they need more information before responding to U.S. allegations.[6] They have also put forth their own accusations against the United States, accusing the U.S. of violating the INF Treaty by pursuing certain elements of the U.S. missile defense system.[7] Russian accusations are baseless, as the INF Treaty contains an exemption for U.S. missile defense systems when those systems are used solely for missile defense purposes. At the time the INF Treaty was signed, both the Soviet Union and the United States recognized missile defense as an important part of dealing with proliferating ballistic missile threats. The rationale has not changed and actually became more compelling after the end of the Cold War, as ballistic missile technology became cheaper and more accessible. In contrast to Russia’s strong objections to the U.S. missile defense system today, when the U.S. withdrew from the 1972 Anti-Ballistic Missile Treaty (ABM Treaty) in 2002, Russian President Vladimir Putin said the decision was “not a threat to the security of the Russian Federation.”[8]</w:t>
      </w:r>
    </w:p>
    <w:p w:rsidR="00A80B7F" w:rsidRDefault="00A80B7F" w:rsidP="00A80B7F">
      <w:r w:rsidRPr="00F76C2C">
        <w:rPr>
          <w:sz w:val="16"/>
        </w:rPr>
        <w:t>The Russian charge that U.S. armed drones constitute a violation of the INF Treaty is equally fallacious. Armed drones are not subject to the INF Treaty at all. Moreover, the first post–INF Treaty armed drone was Russian.</w:t>
      </w:r>
    </w:p>
    <w:p w:rsidR="00A80B7F" w:rsidRPr="00F76C2C" w:rsidRDefault="00A80B7F" w:rsidP="00A80B7F">
      <w:pPr>
        <w:rPr>
          <w:sz w:val="16"/>
        </w:rPr>
      </w:pPr>
      <w:r w:rsidRPr="00F76C2C">
        <w:rPr>
          <w:sz w:val="16"/>
        </w:rPr>
        <w:t>Russia’s most serious violation of the INF Treaty seems to be a ground-launched cruise missile test.[9] Russia allegedly started conducting flight tests of a missile with a prohibited range as early as 2008.[10] The missile most likely is the R-500, which the Russian press reported to have been tested at a range prohibited by the INF Treaty even in its first tests.[11] U.S. officials have described the range of the prohibited cruise missile as “intermediate,” which means a range of over 3,000 km.[12] Russian sources have put the range of the missile at between 2,000 km and 3,000 km.[13] To violate the terms of the INF Treaty, a missile does not have to actually fly at a range prohibited by the treaty; it is enough for a missile to have the potential of flying at a range prohibited under the INF Treaty.[14] The U.S. government took four years and numerous consultations with Russian officials to determine that Russia is, in fact, in violation of the INF Treaty. Even worse, despite these serious compliance concerns, the Administration kept the Senate blind about its concerns regarding Russia’s violations during the New Strategic Arms Reduction Treaty (New START) ratification debate. Due to its numerous flaws and disadvantages for the United States, New START had the lowest Senate approval of any arms control agreement since the end of the Cold War. New START would have faced an even more challenging ratification process had the Senators known about the extent of the Administration’s compliance concerns</w:t>
      </w:r>
      <w:proofErr w:type="gramStart"/>
      <w:r w:rsidRPr="00F76C2C">
        <w:rPr>
          <w:sz w:val="16"/>
        </w:rPr>
        <w:t>.[</w:t>
      </w:r>
      <w:proofErr w:type="gramEnd"/>
      <w:r w:rsidRPr="00F76C2C">
        <w:rPr>
          <w:sz w:val="16"/>
        </w:rPr>
        <w:t>15]</w:t>
      </w:r>
    </w:p>
    <w:p w:rsidR="00A80B7F" w:rsidRPr="00F76C2C" w:rsidRDefault="00A80B7F" w:rsidP="00A80B7F">
      <w:pPr>
        <w:rPr>
          <w:sz w:val="16"/>
        </w:rPr>
      </w:pPr>
      <w:r w:rsidRPr="00F76C2C">
        <w:rPr>
          <w:sz w:val="16"/>
        </w:rPr>
        <w:t xml:space="preserve">Mark Schneider, Russia expert at the National Institute of Public Policy, analyzes four additional issues involving Russian violation or circumvention of the INF Treaty. The first issue is the </w:t>
      </w:r>
      <w:proofErr w:type="spellStart"/>
      <w:r w:rsidRPr="00F76C2C">
        <w:rPr>
          <w:sz w:val="16"/>
        </w:rPr>
        <w:t>Iskander</w:t>
      </w:r>
      <w:proofErr w:type="spellEnd"/>
      <w:r w:rsidRPr="00F76C2C">
        <w:rPr>
          <w:sz w:val="16"/>
        </w:rPr>
        <w:t xml:space="preserve"> M ballistic missile system, currently deployed by Moscow, which reportedly has a range prohibited by the INF Treaty. The second is the new RS-26 </w:t>
      </w:r>
      <w:proofErr w:type="spellStart"/>
      <w:r w:rsidRPr="00F76C2C">
        <w:rPr>
          <w:sz w:val="16"/>
        </w:rPr>
        <w:t>Rubezh</w:t>
      </w:r>
      <w:proofErr w:type="spellEnd"/>
      <w:r w:rsidRPr="00F76C2C">
        <w:rPr>
          <w:sz w:val="16"/>
        </w:rPr>
        <w:t xml:space="preserve"> intercontinental-range ballistic missile, which the Russians have said was tested at a range of up to 2,000 km on three of its four successful tests.[16] RS-26 is either a violation or a circumvention, as opposed to a violation, depending on one’s interpretation of the INF Treaty “type rule.” The issue is whether the missile that the Russians say was tested at a range of up to 5,600 km is the same “type” under the INF Treaty as the missile that was tested three times up to 2,000 km. An intercontinental-range ballistic missile (ICBM) could be given a prohibited intermediate range, for example, by making its payload heavier than it was during the initial intercontinental-range test (thus making the trajectory shorter).[17] Russia could also fly an ICBM with two stages instead of three, thus achieving the prohibited range. In the past, Russia has converted some of its intermediate-range nuclear missiles to short-range missiles not prohibited by the INF Treaty by removing one of the stages. The RS-26 clearly does not have the range to function as a true ICBM.</w:t>
      </w:r>
    </w:p>
    <w:p w:rsidR="00A80B7F" w:rsidRPr="00F76C2C" w:rsidRDefault="00A80B7F" w:rsidP="00A80B7F">
      <w:pPr>
        <w:rPr>
          <w:sz w:val="16"/>
        </w:rPr>
      </w:pPr>
      <w:r w:rsidRPr="00F76C2C">
        <w:rPr>
          <w:sz w:val="16"/>
        </w:rPr>
        <w:t xml:space="preserve">Either way, </w:t>
      </w:r>
      <w:r w:rsidRPr="00F76C2C">
        <w:rPr>
          <w:u w:val="single"/>
        </w:rPr>
        <w:t>the RS-26 ballistic missile is a material sign of Russia’s desire to obtain intermediate-range capabilities currently prohibited by the INF Treaty</w:t>
      </w:r>
      <w:r w:rsidRPr="00F76C2C">
        <w:rPr>
          <w:sz w:val="16"/>
        </w:rPr>
        <w:t xml:space="preserve">. </w:t>
      </w:r>
      <w:r w:rsidRPr="00F76C2C">
        <w:rPr>
          <w:u w:val="single"/>
        </w:rPr>
        <w:t>In New START, the United States severely degraded the data exchange regime with respect to Russia’s offensive nuc</w:t>
      </w:r>
      <w:r w:rsidR="00F76C2C">
        <w:rPr>
          <w:u w:val="single"/>
        </w:rPr>
        <w:t>lear forces and agreed to not re</w:t>
      </w:r>
      <w:r w:rsidRPr="00F76C2C">
        <w:rPr>
          <w:u w:val="single"/>
        </w:rPr>
        <w:t>lease information from data exchanges to the general public. This precluded a more informed judgment regarding Russia’s new long-range and potentially intermediate-range ballistic missiles</w:t>
      </w:r>
      <w:proofErr w:type="gramStart"/>
      <w:r w:rsidRPr="00F76C2C">
        <w:rPr>
          <w:sz w:val="16"/>
        </w:rPr>
        <w:t>.[</w:t>
      </w:r>
      <w:proofErr w:type="gramEnd"/>
      <w:r w:rsidRPr="00F76C2C">
        <w:rPr>
          <w:sz w:val="16"/>
        </w:rPr>
        <w:t>18]</w:t>
      </w:r>
    </w:p>
    <w:p w:rsidR="00A80B7F" w:rsidRPr="00F76C2C" w:rsidRDefault="00A80B7F" w:rsidP="00A80B7F">
      <w:pPr>
        <w:rPr>
          <w:sz w:val="16"/>
        </w:rPr>
      </w:pPr>
      <w:r w:rsidRPr="00F76C2C">
        <w:rPr>
          <w:sz w:val="16"/>
        </w:rPr>
        <w:t xml:space="preserve">The third issue refers to a dangerous precedent: a Soviet/Russian covert retention of the </w:t>
      </w:r>
      <w:proofErr w:type="spellStart"/>
      <w:r w:rsidRPr="00F76C2C">
        <w:rPr>
          <w:sz w:val="16"/>
        </w:rPr>
        <w:t>Skorost</w:t>
      </w:r>
      <w:proofErr w:type="spellEnd"/>
      <w:r w:rsidRPr="00F76C2C">
        <w:rPr>
          <w:sz w:val="16"/>
        </w:rPr>
        <w:t xml:space="preserve"> ballistic missile erroneously described as an intercontinental-range ballistic missile even though some Russian sources allege it was an intermediate-range ballistic missile.[19] </w:t>
      </w:r>
      <w:r w:rsidRPr="00F76C2C">
        <w:rPr>
          <w:u w:val="single"/>
        </w:rPr>
        <w:t>The United States did not push Russia on this issue</w:t>
      </w:r>
      <w:r w:rsidRPr="00F76C2C">
        <w:rPr>
          <w:sz w:val="16"/>
        </w:rPr>
        <w:t>. Lastly, while the INF Treaty contains an exception for ballistic-missile-defense interceptors, the exception is applicable only as long as interceptors are used solely for the missile defense purpose. Russia’s missile defense interceptors can likely be used as surface-to-air missiles</w:t>
      </w:r>
      <w:proofErr w:type="gramStart"/>
      <w:r w:rsidRPr="00F76C2C">
        <w:rPr>
          <w:sz w:val="16"/>
        </w:rPr>
        <w:t>.[</w:t>
      </w:r>
      <w:proofErr w:type="gramEnd"/>
      <w:r w:rsidRPr="00F76C2C">
        <w:rPr>
          <w:sz w:val="16"/>
        </w:rPr>
        <w:t>20]</w:t>
      </w:r>
    </w:p>
    <w:p w:rsidR="00A80B7F" w:rsidRDefault="00A80B7F" w:rsidP="00A80B7F">
      <w:r w:rsidRPr="00F76C2C">
        <w:rPr>
          <w:sz w:val="16"/>
        </w:rPr>
        <w:t>Back to the Future and Strategic Context</w:t>
      </w:r>
    </w:p>
    <w:p w:rsidR="00A80B7F" w:rsidRPr="00F76C2C" w:rsidRDefault="00A80B7F" w:rsidP="00A80B7F">
      <w:pPr>
        <w:rPr>
          <w:sz w:val="16"/>
        </w:rPr>
      </w:pPr>
      <w:r w:rsidRPr="00F76C2C">
        <w:rPr>
          <w:u w:val="single"/>
        </w:rPr>
        <w:t>Russian violations are neither new nor surprising given U.S. arms control experience with Moscow</w:t>
      </w:r>
      <w:r w:rsidRPr="00F76C2C">
        <w:rPr>
          <w:sz w:val="16"/>
        </w:rPr>
        <w:t>. Currently, Russia is in violation of the Helsinki Final Act, the Istanbul Commitments of 1999, the Presidential Nuclear Initiatives, an agreement to remove its military from Georgia and Moldova, the Conventional Forces in Europe Treaty, the Budapest Memorandum, the Chemical Weapons Convention, and the INF Treaty</w:t>
      </w:r>
      <w:proofErr w:type="gramStart"/>
      <w:r w:rsidRPr="00F76C2C">
        <w:rPr>
          <w:sz w:val="16"/>
        </w:rPr>
        <w:t>.[</w:t>
      </w:r>
      <w:proofErr w:type="gramEnd"/>
      <w:r w:rsidRPr="00F76C2C">
        <w:rPr>
          <w:sz w:val="16"/>
        </w:rPr>
        <w:t xml:space="preserve">21] Russia is possibly in violation of the Biological Weapons Convention and the Comprehensive Test Ban Treaty as interpreted by the United States. </w:t>
      </w:r>
      <w:r w:rsidRPr="00D43620">
        <w:rPr>
          <w:u w:val="single"/>
        </w:rPr>
        <w:t>Moscow has a history of arms control violations; it has in fact violated almost every single arms control agreement it has ever signed</w:t>
      </w:r>
      <w:r w:rsidRPr="00F76C2C">
        <w:rPr>
          <w:sz w:val="16"/>
        </w:rPr>
        <w:t xml:space="preserve"> with the United States, including an apparent violation of the ABM Treaty in the 1980s. </w:t>
      </w:r>
      <w:r w:rsidRPr="00D43620">
        <w:rPr>
          <w:u w:val="single"/>
        </w:rPr>
        <w:t>Given this history, the INF Treaty violations should come as a no surprise and certainly will not be the last violations to occur. In the past, Russian officials</w:t>
      </w:r>
      <w:r w:rsidRPr="00F76C2C">
        <w:rPr>
          <w:sz w:val="16"/>
        </w:rPr>
        <w:t xml:space="preserve"> reportedly </w:t>
      </w:r>
      <w:r w:rsidRPr="00D43620">
        <w:rPr>
          <w:u w:val="single"/>
        </w:rPr>
        <w:t>made comments about the INF Treaty being detrimental to the Russian interest</w:t>
      </w:r>
      <w:proofErr w:type="gramStart"/>
      <w:r w:rsidRPr="00F76C2C">
        <w:rPr>
          <w:sz w:val="16"/>
        </w:rPr>
        <w:t>.[</w:t>
      </w:r>
      <w:proofErr w:type="gramEnd"/>
      <w:r w:rsidRPr="00F76C2C">
        <w:rPr>
          <w:sz w:val="16"/>
        </w:rPr>
        <w:t>22]</w:t>
      </w:r>
    </w:p>
    <w:p w:rsidR="00A80B7F" w:rsidRPr="00F76C2C" w:rsidRDefault="00A80B7F" w:rsidP="00A80B7F">
      <w:pPr>
        <w:rPr>
          <w:sz w:val="16"/>
        </w:rPr>
      </w:pPr>
      <w:r w:rsidRPr="00F76C2C">
        <w:rPr>
          <w:u w:val="single"/>
        </w:rPr>
        <w:t>The United States historically has not been very effective in bringing</w:t>
      </w:r>
      <w:r w:rsidRPr="00F76C2C">
        <w:rPr>
          <w:sz w:val="16"/>
        </w:rPr>
        <w:t xml:space="preserve"> the Soviet Union and now </w:t>
      </w:r>
      <w:r w:rsidRPr="00F76C2C">
        <w:rPr>
          <w:u w:val="single"/>
        </w:rPr>
        <w:t>Russia</w:t>
      </w:r>
      <w:r w:rsidRPr="00F76C2C">
        <w:rPr>
          <w:sz w:val="16"/>
        </w:rPr>
        <w:t xml:space="preserve"> (as well as other arms control violators) </w:t>
      </w:r>
      <w:r w:rsidRPr="00F76C2C">
        <w:rPr>
          <w:u w:val="single"/>
        </w:rPr>
        <w:t>into compliance with terms of international and bilateral agreements</w:t>
      </w:r>
      <w:r w:rsidRPr="00F76C2C">
        <w:rPr>
          <w:sz w:val="16"/>
        </w:rPr>
        <w:t>. For example, it took the U.S. five years to bring Russia back into compliance with the ABM Treaty, and the geopolitical situation had to change profoundly before that was possible.[23] Such a change is unlikely today.</w:t>
      </w:r>
    </w:p>
    <w:p w:rsidR="00A80B7F" w:rsidRPr="005538E0" w:rsidRDefault="00A80B7F" w:rsidP="00A80B7F">
      <w:pPr>
        <w:rPr>
          <w:sz w:val="16"/>
        </w:rPr>
      </w:pPr>
      <w:r w:rsidRPr="005538E0">
        <w:rPr>
          <w:sz w:val="16"/>
        </w:rPr>
        <w:t xml:space="preserve">The perennial problem of what to do about arms control violations was raised by Fred </w:t>
      </w:r>
      <w:proofErr w:type="spellStart"/>
      <w:r w:rsidRPr="005538E0">
        <w:rPr>
          <w:sz w:val="16"/>
        </w:rPr>
        <w:t>Iklé</w:t>
      </w:r>
      <w:proofErr w:type="spellEnd"/>
      <w:r w:rsidRPr="005538E0">
        <w:rPr>
          <w:sz w:val="16"/>
        </w:rPr>
        <w:t xml:space="preserve">, a prominent national security expert, over 50 years ago.[24] </w:t>
      </w:r>
      <w:proofErr w:type="spellStart"/>
      <w:r w:rsidRPr="005538E0">
        <w:rPr>
          <w:sz w:val="16"/>
        </w:rPr>
        <w:t>Iklé</w:t>
      </w:r>
      <w:proofErr w:type="spellEnd"/>
      <w:r w:rsidRPr="005538E0">
        <w:rPr>
          <w:sz w:val="16"/>
        </w:rPr>
        <w:t xml:space="preserve"> emphasized that the United States must be in a position to respond politically, legally, and militarily. An integrated response requires an integrated coordination among different governmental stakeholders as well as international allies, yet the U.S. government tends to stovepipe and treats arms control separately from other national security issues. Some of this separation is justified since arms control requires a particular set of skills and is guided by its own language and requirements. However, in a networked global environment, the U.S. must rethink its approach to bringing Russia back into compliance with the INF Treaty (as well as other international treaties and agreements that Russia is currently violating). Additionally, </w:t>
      </w:r>
      <w:r w:rsidRPr="005538E0">
        <w:rPr>
          <w:u w:val="single"/>
        </w:rPr>
        <w:t>after properly working and consulting with NATO allies, the United States should not hesitate to withdraw from the INF Treaty</w:t>
      </w:r>
      <w:r w:rsidRPr="005538E0">
        <w:rPr>
          <w:sz w:val="16"/>
        </w:rPr>
        <w:t xml:space="preserve"> should other measures </w:t>
      </w:r>
      <w:proofErr w:type="gramStart"/>
      <w:r w:rsidRPr="005538E0">
        <w:rPr>
          <w:sz w:val="16"/>
        </w:rPr>
        <w:t>fail.</w:t>
      </w:r>
      <w:proofErr w:type="gramEnd"/>
    </w:p>
    <w:p w:rsidR="00A80B7F" w:rsidRDefault="00A80B7F" w:rsidP="00A80B7F">
      <w:r w:rsidRPr="005538E0">
        <w:rPr>
          <w:sz w:val="16"/>
        </w:rPr>
        <w:t>Options for U.S. Response</w:t>
      </w:r>
    </w:p>
    <w:p w:rsidR="00A80B7F" w:rsidRPr="005538E0" w:rsidRDefault="00A80B7F" w:rsidP="00A80B7F">
      <w:pPr>
        <w:rPr>
          <w:sz w:val="16"/>
        </w:rPr>
      </w:pPr>
      <w:r w:rsidRPr="005538E0">
        <w:rPr>
          <w:sz w:val="16"/>
        </w:rPr>
        <w:t xml:space="preserve">The INF Treaty was negotiated in concurrence with American deployments of a new intermediate-range ballistic missile, the Pershing, to Europe in the 1980s. NATO was able to undertake these deployments despite massive Soviet propaganda. As an additional complicating factor, the United States refused to compromise with the Soviet Union on U.S. space activities, including research and development of space-based missile defense interceptors. Although the geopolitical situation was very different in the 1980s from what it is today, history does offer lessons on how to deal with Putin’s Russia. </w:t>
      </w:r>
      <w:r w:rsidRPr="005538E0">
        <w:rPr>
          <w:u w:val="single"/>
        </w:rPr>
        <w:t>NATO today would be capable of sustaining U.S. nuclear and conventional capabilities designed to counter Russia’s aggression and threats, just as it was in the 1980s</w:t>
      </w:r>
      <w:r w:rsidRPr="005538E0">
        <w:rPr>
          <w:sz w:val="16"/>
        </w:rPr>
        <w:t xml:space="preserve">. After all, darker </w:t>
      </w:r>
      <w:r w:rsidRPr="005538E0">
        <w:rPr>
          <w:u w:val="single"/>
        </w:rPr>
        <w:t>predictions about increasing the potential for conflict with the Soviet Union</w:t>
      </w:r>
      <w:r w:rsidRPr="005538E0">
        <w:rPr>
          <w:sz w:val="16"/>
        </w:rPr>
        <w:t xml:space="preserve"> on the European territory </w:t>
      </w:r>
      <w:r w:rsidRPr="005538E0">
        <w:rPr>
          <w:u w:val="single"/>
        </w:rPr>
        <w:t>did not come to pass, and the Soviet Union dissolved peacefully only a few years later</w:t>
      </w:r>
      <w:proofErr w:type="gramStart"/>
      <w:r w:rsidRPr="005538E0">
        <w:rPr>
          <w:sz w:val="16"/>
        </w:rPr>
        <w:t>.[</w:t>
      </w:r>
      <w:proofErr w:type="gramEnd"/>
      <w:r w:rsidRPr="005538E0">
        <w:rPr>
          <w:sz w:val="16"/>
        </w:rPr>
        <w:t>25] While one should treat the issue with caution, there is no certainty that the same dire predictions would come to pass today.</w:t>
      </w:r>
    </w:p>
    <w:p w:rsidR="00A80B7F" w:rsidRPr="005538E0" w:rsidRDefault="00A80B7F" w:rsidP="00A80B7F">
      <w:pPr>
        <w:rPr>
          <w:sz w:val="16"/>
        </w:rPr>
      </w:pPr>
      <w:r w:rsidRPr="005538E0">
        <w:rPr>
          <w:sz w:val="16"/>
        </w:rPr>
        <w:t xml:space="preserve">In order to increase the prospects of bringing Russia back into compliance with the INF Treaty, the United States has a range of options. Most important, since Russian violations are occurring in a complex international context, Washington’s responses must entail more than unproductive meetings in cozy hotels in Geneva, and more than talking about Russian violations without doing anything about them. </w:t>
      </w:r>
      <w:r w:rsidRPr="005538E0">
        <w:rPr>
          <w:u w:val="single"/>
        </w:rPr>
        <w:t>The President, the State Department, and the Chairman of the Joint Chiefs of Staff raised the INF violations with their Russian counterparts to no avail. The Administration</w:t>
      </w:r>
      <w:r w:rsidRPr="005538E0">
        <w:rPr>
          <w:sz w:val="16"/>
        </w:rPr>
        <w:t xml:space="preserve"> did not properly communicate deadlines to Russia for coming back into compliance with the treaty, and </w:t>
      </w:r>
      <w:r w:rsidRPr="005538E0">
        <w:rPr>
          <w:u w:val="single"/>
        </w:rPr>
        <w:t>has failed to hold Russia accountable. As a consequence, Russian violations have gone unreported and unpunished for years</w:t>
      </w:r>
      <w:r w:rsidRPr="005538E0">
        <w:rPr>
          <w:sz w:val="16"/>
        </w:rPr>
        <w:t>.</w:t>
      </w:r>
    </w:p>
    <w:p w:rsidR="00A80B7F" w:rsidRDefault="00A80B7F" w:rsidP="00A80B7F"/>
    <w:p w:rsidR="00A80B7F" w:rsidRDefault="00A80B7F" w:rsidP="00A80B7F">
      <w:pPr>
        <w:pStyle w:val="Heading4"/>
      </w:pPr>
      <w:r>
        <w:t>The US should withdraw from INF—otherwise Russian cheating is inevitable</w:t>
      </w:r>
    </w:p>
    <w:p w:rsidR="00A80B7F" w:rsidRDefault="00A80B7F" w:rsidP="00A80B7F">
      <w:r w:rsidRPr="000F5234">
        <w:rPr>
          <w:rStyle w:val="Style13ptBold"/>
        </w:rPr>
        <w:t>DODGE 2015</w:t>
      </w:r>
      <w:r>
        <w:t xml:space="preserve"> </w:t>
      </w:r>
      <w:r w:rsidRPr="000F5234">
        <w:rPr>
          <w:sz w:val="20"/>
        </w:rPr>
        <w:t>(Michaela, Senior Policy Analyst, Defense and Strategic Policy Center for National Defense, “Russian Intermediate-Range Nuclear Forces: What They Mean for the United States,” Heritage Backgrounder, July 30, http://www.heritage.org/research/reports/2015/07/russian-intermediate-range-nuclear-forces-what-they-mean-for-the-united-states)</w:t>
      </w:r>
    </w:p>
    <w:p w:rsidR="00085C90" w:rsidRPr="00312F49" w:rsidRDefault="00A80B7F" w:rsidP="00085C90">
      <w:pPr>
        <w:rPr>
          <w:sz w:val="16"/>
        </w:rPr>
      </w:pPr>
      <w:r w:rsidRPr="005538E0">
        <w:rPr>
          <w:sz w:val="16"/>
        </w:rPr>
        <w:t xml:space="preserve">Withdraw from the </w:t>
      </w:r>
      <w:r w:rsidRPr="005538E0">
        <w:rPr>
          <w:u w:val="single"/>
        </w:rPr>
        <w:t>INF</w:t>
      </w:r>
      <w:r w:rsidRPr="005538E0">
        <w:rPr>
          <w:sz w:val="16"/>
        </w:rPr>
        <w:t xml:space="preserve"> Treaty</w:t>
      </w:r>
      <w:proofErr w:type="gramStart"/>
      <w:r w:rsidRPr="005538E0">
        <w:rPr>
          <w:sz w:val="16"/>
        </w:rPr>
        <w:t>.[</w:t>
      </w:r>
      <w:proofErr w:type="gramEnd"/>
      <w:r w:rsidRPr="005538E0">
        <w:rPr>
          <w:sz w:val="16"/>
        </w:rPr>
        <w:t xml:space="preserve">43] The treaty has </w:t>
      </w:r>
      <w:r w:rsidRPr="005538E0">
        <w:rPr>
          <w:u w:val="single"/>
        </w:rPr>
        <w:t>outlived its utility and no longer makes strategic sense in the context of Russia’s violations and overall security actions</w:t>
      </w:r>
      <w:r w:rsidRPr="005538E0">
        <w:rPr>
          <w:sz w:val="16"/>
        </w:rPr>
        <w:t xml:space="preserve">. Experience indicates that </w:t>
      </w:r>
      <w:r w:rsidRPr="005538E0">
        <w:rPr>
          <w:u w:val="single"/>
        </w:rPr>
        <w:t>it is unlikely that the United States will be successful in bringing Russia back into compliance</w:t>
      </w:r>
      <w:r w:rsidRPr="005538E0">
        <w:rPr>
          <w:sz w:val="16"/>
        </w:rPr>
        <w:t xml:space="preserve"> with the terms of the treaty. At a minimum, the Administration should suspend the operation of the treaty in appropriate part, to increase pressure on Russia to stop its illegal activities and comply with the treaty</w:t>
      </w:r>
      <w:proofErr w:type="gramStart"/>
      <w:r w:rsidRPr="005538E0">
        <w:rPr>
          <w:sz w:val="16"/>
        </w:rPr>
        <w:t>.[</w:t>
      </w:r>
      <w:proofErr w:type="gramEnd"/>
      <w:r w:rsidRPr="005538E0">
        <w:rPr>
          <w:sz w:val="16"/>
        </w:rPr>
        <w:t xml:space="preserve">44] </w:t>
      </w:r>
      <w:r w:rsidRPr="005538E0">
        <w:rPr>
          <w:u w:val="single"/>
        </w:rPr>
        <w:t>The Administration, however, must work in accordance with NATO allies in implementing the response to Russia’s INF Treaty violations, plan for Russia’s deployments of intermediate-range systems, and prepare the ground for the withdrawal itself</w:t>
      </w:r>
      <w:r w:rsidRPr="005538E0">
        <w:rPr>
          <w:sz w:val="16"/>
        </w:rPr>
        <w:t>.</w:t>
      </w:r>
    </w:p>
    <w:p w:rsidR="00085C90" w:rsidRDefault="00085C90" w:rsidP="00A80B7F"/>
    <w:p w:rsidR="00085C90" w:rsidRDefault="00085C90" w:rsidP="00A80B7F"/>
    <w:p w:rsidR="00A80B7F" w:rsidRDefault="00A80B7F" w:rsidP="00A80B7F"/>
    <w:p w:rsidR="007F3B84" w:rsidRDefault="007F3B84" w:rsidP="007F3B84">
      <w:pPr>
        <w:pStyle w:val="Heading3"/>
      </w:pPr>
      <w:r>
        <w:t>US Don’t Withdraw C/P</w:t>
      </w:r>
    </w:p>
    <w:p w:rsidR="007F3B84" w:rsidRDefault="007F3B84" w:rsidP="007F3B84"/>
    <w:p w:rsidR="007F3B84" w:rsidRDefault="007F3B84" w:rsidP="007F3B84">
      <w:pPr>
        <w:pStyle w:val="Heading4"/>
      </w:pPr>
      <w:r>
        <w:t>The US should stay in the INF even if Russia cheats</w:t>
      </w:r>
    </w:p>
    <w:p w:rsidR="007F3B84" w:rsidRPr="00F46556" w:rsidRDefault="007F3B84" w:rsidP="007F3B84">
      <w:pPr>
        <w:rPr>
          <w:sz w:val="20"/>
        </w:rPr>
      </w:pPr>
      <w:r w:rsidRPr="00F46556">
        <w:rPr>
          <w:rStyle w:val="Style13ptBold"/>
        </w:rPr>
        <w:t>KIMBALL AND COLINA 2014</w:t>
      </w:r>
      <w:r>
        <w:t xml:space="preserve"> </w:t>
      </w:r>
      <w:r w:rsidRPr="00F46556">
        <w:rPr>
          <w:sz w:val="20"/>
        </w:rPr>
        <w:t>(Daryl, Director of the Arms Control Association; Tom, Research Director at ACA, “Arms Control Association Calls on Russia to Uphold Its INF Treaty Commitments,” July 29, https://www.armscontrol.org/pressroom/Arms-Control-Association-Calls-on-Russia-to-Uphold-Its-INF-Treaty-Commitments)</w:t>
      </w:r>
    </w:p>
    <w:p w:rsidR="007F3B84" w:rsidRPr="00312F49" w:rsidRDefault="007F3B84" w:rsidP="007F3B84">
      <w:pPr>
        <w:rPr>
          <w:sz w:val="16"/>
        </w:rPr>
      </w:pPr>
      <w:r w:rsidRPr="00312F49">
        <w:rPr>
          <w:sz w:val="16"/>
        </w:rPr>
        <w:t>"</w:t>
      </w:r>
      <w:r w:rsidRPr="00312F49">
        <w:rPr>
          <w:u w:val="single"/>
        </w:rPr>
        <w:t>Despite Russia's technical violation of the INF Treaty, there is no reason for the United States to alter its ongoing implementation of the treaty</w:t>
      </w:r>
      <w:r w:rsidRPr="00312F49">
        <w:rPr>
          <w:sz w:val="16"/>
        </w:rPr>
        <w:t xml:space="preserve">, which has served U.S. national security interests well for over 25 years. </w:t>
      </w:r>
      <w:r w:rsidRPr="00312F49">
        <w:rPr>
          <w:u w:val="single"/>
        </w:rPr>
        <w:t>The United States has no military need to deploy</w:t>
      </w:r>
      <w:r w:rsidRPr="00312F49">
        <w:rPr>
          <w:sz w:val="16"/>
        </w:rPr>
        <w:t xml:space="preserve"> ground-launched ballistic or cruise </w:t>
      </w:r>
      <w:r w:rsidRPr="00312F49">
        <w:rPr>
          <w:u w:val="single"/>
        </w:rPr>
        <w:t>missiles</w:t>
      </w:r>
      <w:r w:rsidRPr="00312F49">
        <w:rPr>
          <w:sz w:val="16"/>
        </w:rPr>
        <w:t xml:space="preserve"> capable of traveling 500 to 5,500 kilometers, </w:t>
      </w:r>
      <w:r w:rsidRPr="00312F49">
        <w:rPr>
          <w:u w:val="single"/>
        </w:rPr>
        <w:t>which are banned by the treaty. U.S. withdrawal would only give Russia an excuse to do the same, allowing Moscow to produce and deploy INF missiles</w:t>
      </w:r>
      <w:r w:rsidRPr="00312F49">
        <w:rPr>
          <w:sz w:val="16"/>
        </w:rPr>
        <w:t xml:space="preserve">," </w:t>
      </w:r>
      <w:proofErr w:type="spellStart"/>
      <w:r w:rsidRPr="00312F49">
        <w:rPr>
          <w:sz w:val="16"/>
        </w:rPr>
        <w:t>Thielmann</w:t>
      </w:r>
      <w:proofErr w:type="spellEnd"/>
      <w:r w:rsidRPr="00312F49">
        <w:rPr>
          <w:sz w:val="16"/>
        </w:rPr>
        <w:t xml:space="preserve"> warned.</w:t>
      </w:r>
    </w:p>
    <w:p w:rsidR="007F3B84" w:rsidRDefault="007F3B84" w:rsidP="007F3B84"/>
    <w:p w:rsidR="00B838A4" w:rsidRDefault="00B838A4" w:rsidP="00B838A4">
      <w:pPr>
        <w:pStyle w:val="Heading2"/>
      </w:pPr>
      <w:r>
        <w:t>Russian Deterrence DA</w:t>
      </w:r>
    </w:p>
    <w:p w:rsidR="00B838A4" w:rsidRDefault="00B838A4" w:rsidP="007F3B84"/>
    <w:p w:rsidR="007F3B84" w:rsidRDefault="00B838A4" w:rsidP="007F3B84">
      <w:pPr>
        <w:pStyle w:val="Heading3"/>
      </w:pPr>
      <w:r>
        <w:t>Russian Deterrence 1NC</w:t>
      </w:r>
    </w:p>
    <w:p w:rsidR="007F3B84" w:rsidRDefault="007F3B84" w:rsidP="00A80B7F"/>
    <w:p w:rsidR="00B838A4" w:rsidRDefault="00B838A4" w:rsidP="00B838A4">
      <w:pPr>
        <w:pStyle w:val="Heading4"/>
      </w:pPr>
      <w:r>
        <w:t>Russian deterrence is stable now but they need to continue nuclear missile development to avoid NATO superiority</w:t>
      </w:r>
    </w:p>
    <w:p w:rsidR="00B838A4" w:rsidRPr="00580FD0" w:rsidRDefault="00B838A4" w:rsidP="00B838A4">
      <w:pPr>
        <w:rPr>
          <w:sz w:val="16"/>
        </w:rPr>
      </w:pPr>
      <w:r w:rsidRPr="00580FD0">
        <w:rPr>
          <w:rStyle w:val="Style13ptBold"/>
        </w:rPr>
        <w:t xml:space="preserve">RT 2015 </w:t>
      </w:r>
      <w:r w:rsidRPr="00580FD0">
        <w:rPr>
          <w:sz w:val="16"/>
        </w:rPr>
        <w:t>(Russia Today, Military dominance over Russia impossible, nuclear deterrent top priority – Defense Ministry, Jan 30, http://www.rt.com/news/227811-russia-military-supremacy-modernization/)</w:t>
      </w:r>
    </w:p>
    <w:p w:rsidR="00B838A4" w:rsidRPr="00580FD0" w:rsidRDefault="00B838A4" w:rsidP="00B838A4">
      <w:pPr>
        <w:rPr>
          <w:sz w:val="16"/>
        </w:rPr>
      </w:pPr>
      <w:r w:rsidRPr="00580FD0">
        <w:rPr>
          <w:u w:val="single"/>
        </w:rPr>
        <w:t>Russia aims to maintain its military advantage, prioritize the rearmament of its nuclear deterrence forces and refit up to 100 percent of its military hardware by 2020</w:t>
      </w:r>
      <w:r w:rsidRPr="00580FD0">
        <w:rPr>
          <w:sz w:val="16"/>
        </w:rPr>
        <w:t>. In 2015 Russia will start testing its successor to the “Satan” heavy nuclear missile.</w:t>
      </w:r>
    </w:p>
    <w:p w:rsidR="00B838A4" w:rsidRPr="00580FD0" w:rsidRDefault="00B838A4" w:rsidP="00B838A4">
      <w:pPr>
        <w:rPr>
          <w:sz w:val="16"/>
        </w:rPr>
      </w:pPr>
      <w:r w:rsidRPr="00580FD0">
        <w:rPr>
          <w:sz w:val="16"/>
        </w:rPr>
        <w:t>Tags</w:t>
      </w:r>
    </w:p>
    <w:p w:rsidR="00B838A4" w:rsidRPr="00580FD0" w:rsidRDefault="00B838A4" w:rsidP="00B838A4">
      <w:pPr>
        <w:rPr>
          <w:sz w:val="16"/>
        </w:rPr>
      </w:pPr>
      <w:r w:rsidRPr="00580FD0">
        <w:rPr>
          <w:sz w:val="16"/>
        </w:rPr>
        <w:t>Arms, Military, Nuclear, Russia, SciTech, Politics, Vehicles, Vessels, Security, Missile defense, Army, Navy, Air Force</w:t>
      </w:r>
    </w:p>
    <w:p w:rsidR="00B838A4" w:rsidRPr="00580FD0" w:rsidRDefault="00B838A4" w:rsidP="00B838A4">
      <w:pPr>
        <w:rPr>
          <w:sz w:val="16"/>
        </w:rPr>
      </w:pPr>
      <w:r w:rsidRPr="00580FD0">
        <w:rPr>
          <w:u w:val="single"/>
        </w:rPr>
        <w:t>“The task</w:t>
      </w:r>
      <w:r w:rsidRPr="00580FD0">
        <w:rPr>
          <w:sz w:val="16"/>
        </w:rPr>
        <w:t xml:space="preserve"> assigned by the president - </w:t>
      </w:r>
      <w:r w:rsidRPr="00580FD0">
        <w:rPr>
          <w:u w:val="single"/>
        </w:rPr>
        <w:t>to prevent military superiority over Russia – is going to be fulfilled unquestionably</w:t>
      </w:r>
      <w:r w:rsidRPr="00580FD0">
        <w:rPr>
          <w:sz w:val="16"/>
        </w:rPr>
        <w:t xml:space="preserve">,” Russian Defense Minister Sergey </w:t>
      </w:r>
      <w:proofErr w:type="spellStart"/>
      <w:r w:rsidRPr="00580FD0">
        <w:rPr>
          <w:sz w:val="16"/>
        </w:rPr>
        <w:t>Shoigu</w:t>
      </w:r>
      <w:proofErr w:type="spellEnd"/>
      <w:r w:rsidRPr="00580FD0">
        <w:rPr>
          <w:sz w:val="16"/>
        </w:rPr>
        <w:t xml:space="preserve"> said.</w:t>
      </w:r>
    </w:p>
    <w:p w:rsidR="00B838A4" w:rsidRDefault="00B838A4" w:rsidP="00B838A4">
      <w:r w:rsidRPr="00580FD0">
        <w:rPr>
          <w:sz w:val="16"/>
        </w:rPr>
        <w:t>On December 4, in his Address to the Federal Assembly, Russian President Vladimir Putin set objectives for the country’s military policy.</w:t>
      </w:r>
    </w:p>
    <w:p w:rsidR="00B838A4" w:rsidRDefault="00B838A4" w:rsidP="00B838A4">
      <w:proofErr w:type="gramStart"/>
      <w:r w:rsidRPr="00580FD0">
        <w:rPr>
          <w:sz w:val="16"/>
        </w:rPr>
        <w:t>Russian president Vladimir Putin.</w:t>
      </w:r>
      <w:proofErr w:type="gramEnd"/>
      <w:r w:rsidRPr="00580FD0">
        <w:rPr>
          <w:sz w:val="16"/>
        </w:rPr>
        <w:t xml:space="preserve"> (RIA </w:t>
      </w:r>
      <w:proofErr w:type="spellStart"/>
      <w:r w:rsidRPr="00580FD0">
        <w:rPr>
          <w:sz w:val="16"/>
        </w:rPr>
        <w:t>Novosti</w:t>
      </w:r>
      <w:proofErr w:type="spellEnd"/>
      <w:r w:rsidRPr="00580FD0">
        <w:rPr>
          <w:sz w:val="16"/>
        </w:rPr>
        <w:t xml:space="preserve">/Sergey </w:t>
      </w:r>
      <w:proofErr w:type="spellStart"/>
      <w:r w:rsidRPr="00580FD0">
        <w:rPr>
          <w:sz w:val="16"/>
        </w:rPr>
        <w:t>Guneev</w:t>
      </w:r>
      <w:proofErr w:type="spellEnd"/>
      <w:r w:rsidRPr="00580FD0">
        <w:rPr>
          <w:sz w:val="16"/>
        </w:rPr>
        <w:t>)</w:t>
      </w:r>
    </w:p>
    <w:p w:rsidR="00B838A4" w:rsidRDefault="00B838A4" w:rsidP="00B838A4">
      <w:r w:rsidRPr="00580FD0">
        <w:rPr>
          <w:sz w:val="16"/>
        </w:rPr>
        <w:t>READ MORE: Russia’s military doctrine remains ‘solely defensive’ – Putin</w:t>
      </w:r>
    </w:p>
    <w:p w:rsidR="00B838A4" w:rsidRDefault="00B838A4" w:rsidP="00B838A4">
      <w:r w:rsidRPr="00580FD0">
        <w:rPr>
          <w:sz w:val="16"/>
        </w:rPr>
        <w:t xml:space="preserve">In his comments, </w:t>
      </w:r>
      <w:proofErr w:type="spellStart"/>
      <w:r w:rsidRPr="00580FD0">
        <w:rPr>
          <w:sz w:val="16"/>
        </w:rPr>
        <w:t>Shoigu</w:t>
      </w:r>
      <w:proofErr w:type="spellEnd"/>
      <w:r w:rsidRPr="00580FD0">
        <w:rPr>
          <w:sz w:val="16"/>
        </w:rPr>
        <w:t xml:space="preserve"> reiterated Putin’s policy of ruling out the possibility of Russia being dragged into an arms race. Yet Russia should guarantee its defensive capacity in modern conditions, </w:t>
      </w:r>
      <w:proofErr w:type="spellStart"/>
      <w:r w:rsidRPr="00580FD0">
        <w:rPr>
          <w:sz w:val="16"/>
        </w:rPr>
        <w:t>Shoigu</w:t>
      </w:r>
      <w:proofErr w:type="spellEnd"/>
      <w:r w:rsidRPr="00580FD0">
        <w:rPr>
          <w:sz w:val="16"/>
        </w:rPr>
        <w:t xml:space="preserve"> said.</w:t>
      </w:r>
    </w:p>
    <w:p w:rsidR="00B838A4" w:rsidRDefault="00B838A4" w:rsidP="00B838A4">
      <w:proofErr w:type="gramStart"/>
      <w:r w:rsidRPr="00580FD0">
        <w:rPr>
          <w:sz w:val="16"/>
        </w:rPr>
        <w:t xml:space="preserve">Russian Defense Minister Sergey </w:t>
      </w:r>
      <w:proofErr w:type="spellStart"/>
      <w:r w:rsidRPr="00580FD0">
        <w:rPr>
          <w:sz w:val="16"/>
        </w:rPr>
        <w:t>Shoigu</w:t>
      </w:r>
      <w:proofErr w:type="spellEnd"/>
      <w:r w:rsidRPr="00580FD0">
        <w:rPr>
          <w:sz w:val="16"/>
        </w:rPr>
        <w:t>.</w:t>
      </w:r>
      <w:proofErr w:type="gramEnd"/>
      <w:r w:rsidRPr="00580FD0">
        <w:rPr>
          <w:sz w:val="16"/>
        </w:rPr>
        <w:t xml:space="preserve"> (RIA </w:t>
      </w:r>
      <w:proofErr w:type="spellStart"/>
      <w:r w:rsidRPr="00580FD0">
        <w:rPr>
          <w:sz w:val="16"/>
        </w:rPr>
        <w:t>Novosti</w:t>
      </w:r>
      <w:proofErr w:type="spellEnd"/>
      <w:r w:rsidRPr="00580FD0">
        <w:rPr>
          <w:sz w:val="16"/>
        </w:rPr>
        <w:t xml:space="preserve">/Igor </w:t>
      </w:r>
      <w:proofErr w:type="spellStart"/>
      <w:r w:rsidRPr="00580FD0">
        <w:rPr>
          <w:sz w:val="16"/>
        </w:rPr>
        <w:t>Russak</w:t>
      </w:r>
      <w:proofErr w:type="spellEnd"/>
      <w:r w:rsidRPr="00580FD0">
        <w:rPr>
          <w:sz w:val="16"/>
        </w:rPr>
        <w:t>)</w:t>
      </w:r>
    </w:p>
    <w:p w:rsidR="00B838A4" w:rsidRDefault="00B838A4" w:rsidP="00B838A4">
      <w:r w:rsidRPr="00580FD0">
        <w:rPr>
          <w:sz w:val="16"/>
        </w:rPr>
        <w:t>Nuclear deterrence forces are top priority</w:t>
      </w:r>
    </w:p>
    <w:p w:rsidR="00B838A4" w:rsidRPr="00580FD0" w:rsidRDefault="00B838A4" w:rsidP="00B838A4">
      <w:pPr>
        <w:rPr>
          <w:u w:val="single"/>
        </w:rPr>
      </w:pPr>
      <w:r w:rsidRPr="00580FD0">
        <w:rPr>
          <w:u w:val="single"/>
        </w:rPr>
        <w:t>Rearmament of the strategic nuclear missile forces has been proclaimed as an absolute priority.</w:t>
      </w:r>
    </w:p>
    <w:p w:rsidR="00B838A4" w:rsidRDefault="00B838A4" w:rsidP="00B838A4">
      <w:r w:rsidRPr="00580FD0">
        <w:rPr>
          <w:sz w:val="16"/>
        </w:rPr>
        <w:t xml:space="preserve">READ MORE: 3rd Russian </w:t>
      </w:r>
      <w:proofErr w:type="spellStart"/>
      <w:r w:rsidRPr="00580FD0">
        <w:rPr>
          <w:sz w:val="16"/>
        </w:rPr>
        <w:t>Borei</w:t>
      </w:r>
      <w:proofErr w:type="spellEnd"/>
      <w:r w:rsidRPr="00580FD0">
        <w:rPr>
          <w:sz w:val="16"/>
        </w:rPr>
        <w:t>-class nuclear sub raises its colors (VIDEO)</w:t>
      </w:r>
    </w:p>
    <w:p w:rsidR="00B838A4" w:rsidRPr="00580FD0" w:rsidRDefault="00B838A4" w:rsidP="00B838A4">
      <w:pPr>
        <w:rPr>
          <w:sz w:val="16"/>
        </w:rPr>
      </w:pPr>
      <w:r w:rsidRPr="00580FD0">
        <w:rPr>
          <w:u w:val="single"/>
        </w:rPr>
        <w:t>This year the Russian military expects to put into service 50 strategic nuclear missiles</w:t>
      </w:r>
      <w:r w:rsidRPr="00580FD0">
        <w:rPr>
          <w:sz w:val="16"/>
        </w:rPr>
        <w:t>, reported the chief of the Armed Forces General Staff, Army General Valery Gerasimov.</w:t>
      </w:r>
    </w:p>
    <w:p w:rsidR="00B838A4" w:rsidRPr="00580FD0" w:rsidRDefault="00B838A4" w:rsidP="00B838A4">
      <w:pPr>
        <w:rPr>
          <w:sz w:val="16"/>
        </w:rPr>
      </w:pPr>
      <w:r w:rsidRPr="00580FD0">
        <w:rPr>
          <w:sz w:val="16"/>
        </w:rPr>
        <w:t xml:space="preserve">It has been announced that </w:t>
      </w:r>
      <w:r w:rsidRPr="00580FD0">
        <w:rPr>
          <w:u w:val="single"/>
        </w:rPr>
        <w:t>in 2015 Russia’s new 100-ton silo-based heavy ballistic missile</w:t>
      </w:r>
      <w:r w:rsidRPr="00580FD0">
        <w:rPr>
          <w:sz w:val="16"/>
        </w:rPr>
        <w:t xml:space="preserve"> </w:t>
      </w:r>
      <w:proofErr w:type="spellStart"/>
      <w:r w:rsidRPr="00580FD0">
        <w:rPr>
          <w:sz w:val="16"/>
        </w:rPr>
        <w:t>Sarmat</w:t>
      </w:r>
      <w:proofErr w:type="spellEnd"/>
      <w:r w:rsidRPr="00580FD0">
        <w:rPr>
          <w:sz w:val="16"/>
        </w:rPr>
        <w:t xml:space="preserve"> </w:t>
      </w:r>
      <w:r w:rsidRPr="00580FD0">
        <w:rPr>
          <w:u w:val="single"/>
        </w:rPr>
        <w:t>will start undergoing its initial tests</w:t>
      </w:r>
      <w:r w:rsidRPr="00580FD0">
        <w:rPr>
          <w:sz w:val="16"/>
        </w:rPr>
        <w:t xml:space="preserve">. Seen as a replacement for the current SS-18 Satan intercontinental ballistic missiles, </w:t>
      </w:r>
      <w:proofErr w:type="spellStart"/>
      <w:r w:rsidRPr="00580FD0">
        <w:rPr>
          <w:sz w:val="16"/>
        </w:rPr>
        <w:t>Sarmat</w:t>
      </w:r>
      <w:proofErr w:type="spellEnd"/>
      <w:r w:rsidRPr="00580FD0">
        <w:rPr>
          <w:sz w:val="16"/>
        </w:rPr>
        <w:t xml:space="preserve"> will have even greater 10-ton payload capability and an ultimate range, being able to fly over both the North and South Poles.</w:t>
      </w:r>
    </w:p>
    <w:p w:rsidR="00B838A4" w:rsidRDefault="00B838A4" w:rsidP="00B838A4">
      <w:r w:rsidRPr="00580FD0">
        <w:rPr>
          <w:sz w:val="16"/>
        </w:rPr>
        <w:t>Delivery of the new missile to Russian forces is planned to take place by 2020.</w:t>
      </w:r>
    </w:p>
    <w:p w:rsidR="00B838A4" w:rsidRDefault="00B838A4" w:rsidP="00B838A4">
      <w:r w:rsidRPr="00580FD0">
        <w:rPr>
          <w:sz w:val="16"/>
        </w:rPr>
        <w:t>A qualitative military build-up on strategic directions has been proclaimed, among other top priorities.</w:t>
      </w:r>
    </w:p>
    <w:p w:rsidR="00B838A4" w:rsidRDefault="00B838A4" w:rsidP="00B838A4">
      <w:r w:rsidRPr="00580FD0">
        <w:rPr>
          <w:sz w:val="16"/>
        </w:rPr>
        <w:t xml:space="preserve">READ MORE: Russia to boost military capabilities in Crimea, Kaliningrad, </w:t>
      </w:r>
      <w:proofErr w:type="gramStart"/>
      <w:r w:rsidRPr="00580FD0">
        <w:rPr>
          <w:sz w:val="16"/>
        </w:rPr>
        <w:t>Arctic</w:t>
      </w:r>
      <w:proofErr w:type="gramEnd"/>
    </w:p>
    <w:p w:rsidR="00B838A4" w:rsidRDefault="00B838A4" w:rsidP="00B838A4">
      <w:r>
        <w:t xml:space="preserve">Gerasimov particularly stressed that </w:t>
      </w:r>
      <w:r w:rsidRPr="00580FD0">
        <w:rPr>
          <w:u w:val="single"/>
        </w:rPr>
        <w:t>since the US and its NATO allies are actively developing new arms for inflicting prompt and precise assaults throughout enemy territory, Russia must act now to avoid lagging behind</w:t>
      </w:r>
      <w:r>
        <w:t>.</w:t>
      </w:r>
    </w:p>
    <w:p w:rsidR="00B838A4" w:rsidRDefault="00B838A4" w:rsidP="00B838A4">
      <w:r w:rsidRPr="00580FD0">
        <w:rPr>
          <w:sz w:val="16"/>
        </w:rPr>
        <w:t>Moscow intends to introduce weapons neutralizing the US missile shield, Gerasimov said.</w:t>
      </w:r>
    </w:p>
    <w:p w:rsidR="00B838A4" w:rsidRDefault="00B838A4" w:rsidP="00A80B7F"/>
    <w:p w:rsidR="00B838A4" w:rsidRDefault="00B838A4" w:rsidP="00B838A4">
      <w:pPr>
        <w:pStyle w:val="Heading4"/>
      </w:pPr>
      <w:r>
        <w:t>INF collapse would allow Russian IRBM development—that’s key to prevent NATO superiority and deter intervention</w:t>
      </w:r>
    </w:p>
    <w:p w:rsidR="00B838A4" w:rsidRDefault="00B838A4" w:rsidP="00B838A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B838A4" w:rsidRPr="000F1785" w:rsidRDefault="00B838A4" w:rsidP="00B838A4">
      <w:pPr>
        <w:rPr>
          <w:sz w:val="16"/>
        </w:rPr>
      </w:pPr>
      <w:r w:rsidRPr="000F1785">
        <w:rPr>
          <w:sz w:val="16"/>
        </w:rPr>
        <w:t xml:space="preserve">In considering a U.S. withdrawal from the INF Treaty, Russia’s is the first response that should be assessed. As the other signatory to the treaty, </w:t>
      </w:r>
      <w:r w:rsidRPr="000F1785">
        <w:rPr>
          <w:u w:val="single"/>
        </w:rPr>
        <w:t xml:space="preserve">Russia remains constrained from the development of </w:t>
      </w:r>
      <w:proofErr w:type="spellStart"/>
      <w:r w:rsidRPr="000F1785">
        <w:rPr>
          <w:u w:val="single"/>
        </w:rPr>
        <w:t>mediumand</w:t>
      </w:r>
      <w:proofErr w:type="spellEnd"/>
      <w:r>
        <w:rPr>
          <w:u w:val="single"/>
        </w:rPr>
        <w:t xml:space="preserve"> </w:t>
      </w:r>
      <w:r w:rsidRPr="000F1785">
        <w:rPr>
          <w:u w:val="single"/>
        </w:rPr>
        <w:t>intermediate-range ballistic and cruise missiles carrying conventional</w:t>
      </w:r>
      <w:r>
        <w:rPr>
          <w:u w:val="single"/>
        </w:rPr>
        <w:t xml:space="preserve"> </w:t>
      </w:r>
      <w:r w:rsidRPr="000F1785">
        <w:rPr>
          <w:u w:val="single"/>
        </w:rPr>
        <w:t>or nuclear warheads</w:t>
      </w:r>
      <w:r w:rsidRPr="000F1785">
        <w:rPr>
          <w:sz w:val="16"/>
        </w:rPr>
        <w:t>. As discussed above, in 2007, Russian President Vladimir Putin publicly discussed withdrawing from the INF Treaty, arguing that it no longer served Russian national inter- ests.1</w:t>
      </w:r>
    </w:p>
    <w:p w:rsidR="00B838A4" w:rsidRPr="000F1785" w:rsidRDefault="00B838A4" w:rsidP="00B838A4">
      <w:pPr>
        <w:rPr>
          <w:sz w:val="16"/>
        </w:rPr>
      </w:pPr>
      <w:r w:rsidRPr="000F1785">
        <w:rPr>
          <w:sz w:val="16"/>
        </w:rPr>
        <w:t xml:space="preserve"> </w:t>
      </w:r>
      <w:r w:rsidRPr="000F1785">
        <w:rPr>
          <w:u w:val="single"/>
        </w:rPr>
        <w:t>Given Russia’s geography, the intermediate-range missile programs</w:t>
      </w:r>
      <w:r>
        <w:rPr>
          <w:u w:val="single"/>
        </w:rPr>
        <w:t xml:space="preserve"> </w:t>
      </w:r>
      <w:r w:rsidRPr="000F1785">
        <w:rPr>
          <w:u w:val="single"/>
        </w:rPr>
        <w:t>of countries such as China, India, North Korea, and Pakistan</w:t>
      </w:r>
      <w:r>
        <w:rPr>
          <w:u w:val="single"/>
        </w:rPr>
        <w:t xml:space="preserve"> </w:t>
      </w:r>
      <w:r w:rsidRPr="000F1785">
        <w:rPr>
          <w:u w:val="single"/>
        </w:rPr>
        <w:t>do constitute potential threats to its national territory</w:t>
      </w:r>
      <w:r w:rsidRPr="000F1785">
        <w:rPr>
          <w:sz w:val="16"/>
        </w:rPr>
        <w:t>. Moreover, under Putin and his successor Dmitry Medvedev, Russian foreign policy has generally been more assertive in exercising influence in its traditional “near abroad” (or the former Soviet space), as exemplified by the 2009 intervention in Georgia.2</w:t>
      </w:r>
    </w:p>
    <w:p w:rsidR="00B838A4" w:rsidRDefault="00B838A4" w:rsidP="00B838A4">
      <w:r w:rsidRPr="000F1785">
        <w:rPr>
          <w:u w:val="single"/>
        </w:rPr>
        <w:t xml:space="preserve"> Deterring external intervention (or subversion</w:t>
      </w:r>
      <w:r>
        <w:rPr>
          <w:u w:val="single"/>
        </w:rPr>
        <w:t xml:space="preserve"> </w:t>
      </w:r>
      <w:r w:rsidRPr="000F1785">
        <w:rPr>
          <w:u w:val="single"/>
        </w:rPr>
        <w:t>or terrorism) in regions adjacent to Russia is an important security</w:t>
      </w:r>
      <w:r>
        <w:rPr>
          <w:u w:val="single"/>
        </w:rPr>
        <w:t xml:space="preserve"> </w:t>
      </w:r>
      <w:r w:rsidRPr="000F1785">
        <w:rPr>
          <w:u w:val="single"/>
        </w:rPr>
        <w:t>objective</w:t>
      </w:r>
      <w:r>
        <w:t>.3</w:t>
      </w:r>
    </w:p>
    <w:p w:rsidR="00B838A4" w:rsidRPr="000F1785" w:rsidRDefault="00B838A4" w:rsidP="00B838A4">
      <w:pPr>
        <w:rPr>
          <w:sz w:val="16"/>
        </w:rPr>
      </w:pPr>
      <w:r w:rsidRPr="000F1785">
        <w:rPr>
          <w:sz w:val="16"/>
        </w:rPr>
        <w:t xml:space="preserve"> </w:t>
      </w:r>
      <w:r w:rsidRPr="000F1785">
        <w:rPr>
          <w:u w:val="single"/>
        </w:rPr>
        <w:t>Intermediate-range missile forces would seem well suited to</w:t>
      </w:r>
      <w:r>
        <w:rPr>
          <w:u w:val="single"/>
        </w:rPr>
        <w:t xml:space="preserve"> </w:t>
      </w:r>
      <w:r w:rsidRPr="000F1785">
        <w:rPr>
          <w:u w:val="single"/>
        </w:rPr>
        <w:t>enhancing a deterrent posture in these regions and projecting power</w:t>
      </w:r>
      <w:r>
        <w:rPr>
          <w:u w:val="single"/>
        </w:rPr>
        <w:t xml:space="preserve"> </w:t>
      </w:r>
      <w:r w:rsidRPr="000F1785">
        <w:rPr>
          <w:u w:val="single"/>
        </w:rPr>
        <w:t>beyond them, but Moscow has resisted pulling out of the INF Treaty</w:t>
      </w:r>
      <w:r w:rsidRPr="000F1785">
        <w:rPr>
          <w:sz w:val="16"/>
        </w:rPr>
        <w:t>, relying on its strategic arsenal to provide a credible deterrent against potential threats.</w:t>
      </w:r>
    </w:p>
    <w:p w:rsidR="00B838A4" w:rsidRDefault="00B838A4" w:rsidP="00B838A4">
      <w:r w:rsidRPr="000F1785">
        <w:rPr>
          <w:u w:val="single"/>
        </w:rPr>
        <w:t>One trend that has persisted since the end of the Cold War is the</w:t>
      </w:r>
      <w:r>
        <w:rPr>
          <w:u w:val="single"/>
        </w:rPr>
        <w:t xml:space="preserve"> </w:t>
      </w:r>
      <w:r w:rsidRPr="000F1785">
        <w:rPr>
          <w:u w:val="single"/>
        </w:rPr>
        <w:t>decline of Russia’s conventional military forces.4</w:t>
      </w:r>
      <w:r>
        <w:rPr>
          <w:u w:val="single"/>
        </w:rPr>
        <w:t xml:space="preserve"> </w:t>
      </w:r>
      <w:r w:rsidRPr="000F1785">
        <w:rPr>
          <w:u w:val="single"/>
        </w:rPr>
        <w:t xml:space="preserve">As a </w:t>
      </w:r>
      <w:proofErr w:type="gramStart"/>
      <w:r w:rsidRPr="000F1785">
        <w:rPr>
          <w:u w:val="single"/>
        </w:rPr>
        <w:t>result,</w:t>
      </w:r>
      <w:proofErr w:type="gramEnd"/>
      <w:r w:rsidRPr="000F1785">
        <w:rPr>
          <w:u w:val="single"/>
        </w:rPr>
        <w:t xml:space="preserve"> nuclear</w:t>
      </w:r>
      <w:r>
        <w:rPr>
          <w:u w:val="single"/>
        </w:rPr>
        <w:t xml:space="preserve"> </w:t>
      </w:r>
      <w:r w:rsidRPr="000F1785">
        <w:rPr>
          <w:u w:val="single"/>
        </w:rPr>
        <w:t>weapons continue to play an important role in Russia’s security policy</w:t>
      </w:r>
      <w:r>
        <w:t>.5</w:t>
      </w:r>
    </w:p>
    <w:p w:rsidR="00B838A4" w:rsidRPr="000F1785" w:rsidRDefault="00B838A4" w:rsidP="00B838A4">
      <w:pPr>
        <w:rPr>
          <w:sz w:val="16"/>
        </w:rPr>
      </w:pPr>
      <w:r w:rsidRPr="000F1785">
        <w:rPr>
          <w:sz w:val="16"/>
        </w:rPr>
        <w:t>In the early 1990s, Russia officially rescinded the No-First Use (NFU) doctrine that had defined Soviet doctrine during the Cold War, and as its conventional forces declined, the widespread perception emerged that Russia increasingly has relied on nuclear weapons, particularly non-strategic nuclear weapons (NSNW).6</w:t>
      </w:r>
    </w:p>
    <w:p w:rsidR="00B838A4" w:rsidRPr="000F1785" w:rsidRDefault="00B838A4" w:rsidP="00B838A4">
      <w:pPr>
        <w:rPr>
          <w:sz w:val="16"/>
        </w:rPr>
      </w:pPr>
      <w:r w:rsidRPr="000F1785">
        <w:rPr>
          <w:sz w:val="16"/>
        </w:rPr>
        <w:t xml:space="preserve"> In its most recent Strategic Doctrine, 2010’s “National Defense of Russia,” the use of nuclear </w:t>
      </w:r>
      <w:proofErr w:type="spellStart"/>
      <w:r w:rsidRPr="000F1785">
        <w:rPr>
          <w:sz w:val="16"/>
        </w:rPr>
        <w:t>weap</w:t>
      </w:r>
      <w:proofErr w:type="spellEnd"/>
      <w:r w:rsidRPr="000F1785">
        <w:rPr>
          <w:sz w:val="16"/>
        </w:rPr>
        <w:t xml:space="preserve">- </w:t>
      </w:r>
      <w:proofErr w:type="spellStart"/>
      <w:r w:rsidRPr="000F1785">
        <w:rPr>
          <w:sz w:val="16"/>
        </w:rPr>
        <w:t>ons</w:t>
      </w:r>
      <w:proofErr w:type="spellEnd"/>
      <w:r w:rsidRPr="000F1785">
        <w:rPr>
          <w:sz w:val="16"/>
        </w:rPr>
        <w:t xml:space="preserve"> is contemplated in response to a large-scale conventional attack that threatens the survival of the state as well as a potential nuclear attack.7</w:t>
      </w:r>
    </w:p>
    <w:p w:rsidR="00B838A4" w:rsidRPr="000F1785" w:rsidRDefault="00B838A4" w:rsidP="00B838A4">
      <w:pPr>
        <w:rPr>
          <w:sz w:val="16"/>
        </w:rPr>
      </w:pPr>
      <w:r w:rsidRPr="000F1785">
        <w:rPr>
          <w:sz w:val="16"/>
        </w:rPr>
        <w:t xml:space="preserve"> This maintains a higher threshold than some experts had predicted, but does leave open the possibility of nuclear use to de-escalate conflicts against adversaries deemed to possess qualitatively superior conventional forces.8</w:t>
      </w:r>
    </w:p>
    <w:p w:rsidR="00B838A4" w:rsidRPr="000F1785" w:rsidRDefault="00B838A4" w:rsidP="00B838A4">
      <w:pPr>
        <w:rPr>
          <w:sz w:val="16"/>
        </w:rPr>
      </w:pPr>
      <w:r w:rsidRPr="000F1785">
        <w:rPr>
          <w:sz w:val="16"/>
        </w:rPr>
        <w:t xml:space="preserve"> However, while nuclear weapons continue to play an important role, Putin and Medvedev have supported the long-term modernization of Russia’s conventional military forces, and given the poor state of those forces, the investment required will be considerable. So while maintaining its nuclear capabilities at levels deemed necessary to deter, the expansion of those capabilities likely will be weighed carefully against the potential contribution to conventional modernization that would be lost.9</w:t>
      </w:r>
    </w:p>
    <w:p w:rsidR="00B838A4" w:rsidRPr="000F1785" w:rsidRDefault="00B838A4" w:rsidP="00B838A4">
      <w:pPr>
        <w:rPr>
          <w:sz w:val="16"/>
        </w:rPr>
      </w:pPr>
      <w:r w:rsidRPr="000F1785">
        <w:rPr>
          <w:sz w:val="16"/>
        </w:rPr>
        <w:t xml:space="preserve"> Thus, in attempting to understand Russia’s likely reactions to a removal of the restraints imposed by the INF Treaty, it is important to consider the context of current Russian Strategic Doctrine and the underlying tension between investments in nuclear and conventional forces.</w:t>
      </w:r>
    </w:p>
    <w:p w:rsidR="00B838A4" w:rsidRPr="000F1785" w:rsidRDefault="00B838A4" w:rsidP="00B838A4">
      <w:pPr>
        <w:rPr>
          <w:sz w:val="16"/>
        </w:rPr>
      </w:pPr>
      <w:r w:rsidRPr="000F1785">
        <w:rPr>
          <w:sz w:val="16"/>
        </w:rPr>
        <w:t>Reasons to Agree</w:t>
      </w:r>
    </w:p>
    <w:p w:rsidR="00B838A4" w:rsidRPr="000F1785" w:rsidRDefault="00B838A4" w:rsidP="00B838A4">
      <w:pPr>
        <w:rPr>
          <w:sz w:val="16"/>
        </w:rPr>
      </w:pPr>
      <w:r w:rsidRPr="000F1785">
        <w:rPr>
          <w:sz w:val="16"/>
        </w:rPr>
        <w:t xml:space="preserve">Because Moscow initially threatened to withdraw from the INF Treaty in the wake of U.S. decisions to deploy missile defense systems in Central Europe in 2007, it is not surprising that the </w:t>
      </w:r>
      <w:r w:rsidRPr="000F1785">
        <w:rPr>
          <w:u w:val="single"/>
        </w:rPr>
        <w:t>U.S. withdrawal</w:t>
      </w:r>
      <w:r>
        <w:rPr>
          <w:u w:val="single"/>
        </w:rPr>
        <w:t xml:space="preserve"> </w:t>
      </w:r>
      <w:r w:rsidRPr="000F1785">
        <w:rPr>
          <w:u w:val="single"/>
        </w:rPr>
        <w:t>from the Treaty</w:t>
      </w:r>
      <w:r w:rsidRPr="000F1785">
        <w:rPr>
          <w:sz w:val="16"/>
        </w:rPr>
        <w:t xml:space="preserve">, either unilaterally or in cooperation with Russia, </w:t>
      </w:r>
      <w:r w:rsidRPr="000F1785">
        <w:rPr>
          <w:u w:val="single"/>
        </w:rPr>
        <w:t>would be amenable to the Kremlin</w:t>
      </w:r>
      <w:r w:rsidRPr="000F1785">
        <w:rPr>
          <w:sz w:val="16"/>
        </w:rPr>
        <w:t xml:space="preserve">, at least according to public statements. While some commentators have argued that the threats to withdraw from INF were targeted for domestic political consumption, </w:t>
      </w:r>
      <w:r w:rsidRPr="000F1785">
        <w:rPr>
          <w:u w:val="single"/>
        </w:rPr>
        <w:t>the freedom from INF Treaty restrictions would provide Russia with a capability that seems to be particularly well suited for its overall security policy</w:t>
      </w:r>
      <w:r w:rsidRPr="000F1785">
        <w:rPr>
          <w:sz w:val="16"/>
        </w:rPr>
        <w:t>.10</w:t>
      </w:r>
    </w:p>
    <w:p w:rsidR="00B838A4" w:rsidRPr="00B838A4" w:rsidRDefault="00B838A4" w:rsidP="00B838A4">
      <w:pPr>
        <w:rPr>
          <w:sz w:val="16"/>
        </w:rPr>
      </w:pPr>
      <w:r w:rsidRPr="00B838A4">
        <w:rPr>
          <w:sz w:val="16"/>
        </w:rPr>
        <w:t xml:space="preserve">Considering the difficulties of reforming (if not rebuilding) its conventional military capabilities, nuclear weapons have assumed an important role in Russian doctrine. Given Russia’s concerns for its traditional sphere of interest, its near abroad and the potential threat of outside states intervening in this region, </w:t>
      </w:r>
      <w:r w:rsidRPr="000F1785">
        <w:rPr>
          <w:u w:val="single"/>
        </w:rPr>
        <w:t>INF missiles would</w:t>
      </w:r>
      <w:r w:rsidRPr="00B838A4">
        <w:rPr>
          <w:sz w:val="16"/>
        </w:rPr>
        <w:t xml:space="preserve"> seem to </w:t>
      </w:r>
      <w:r w:rsidRPr="000F1785">
        <w:rPr>
          <w:u w:val="single"/>
        </w:rPr>
        <w:t>provide a useful contribution to an enhanced-deterrent capability—</w:t>
      </w:r>
      <w:r>
        <w:rPr>
          <w:u w:val="single"/>
        </w:rPr>
        <w:t xml:space="preserve"> </w:t>
      </w:r>
      <w:r w:rsidRPr="000F1785">
        <w:rPr>
          <w:u w:val="single"/>
        </w:rPr>
        <w:t>if even only as a “stop-gap” until conventional forces are improved</w:t>
      </w:r>
      <w:r w:rsidRPr="00B838A4">
        <w:rPr>
          <w:sz w:val="16"/>
        </w:rPr>
        <w:t xml:space="preserve">.11 </w:t>
      </w:r>
      <w:r w:rsidRPr="00B838A4">
        <w:rPr>
          <w:u w:val="single"/>
        </w:rPr>
        <w:t>Current short-range systems and tactical nuclear weapons are viewed</w:t>
      </w:r>
      <w:r>
        <w:rPr>
          <w:u w:val="single"/>
        </w:rPr>
        <w:t xml:space="preserve"> </w:t>
      </w:r>
      <w:r w:rsidRPr="00B838A4">
        <w:rPr>
          <w:u w:val="single"/>
        </w:rPr>
        <w:t>as unable to reach targets that would be most likely to threaten Russian</w:t>
      </w:r>
      <w:r>
        <w:rPr>
          <w:u w:val="single"/>
        </w:rPr>
        <w:t xml:space="preserve"> </w:t>
      </w:r>
      <w:r w:rsidRPr="00B838A4">
        <w:rPr>
          <w:u w:val="single"/>
        </w:rPr>
        <w:t>interests in its near abroad</w:t>
      </w:r>
      <w:r w:rsidRPr="00B838A4">
        <w:rPr>
          <w:sz w:val="16"/>
        </w:rPr>
        <w:t xml:space="preserve">, such as Ukraine, Georgia, and much of Central Asia.12 </w:t>
      </w:r>
      <w:r w:rsidRPr="00B838A4">
        <w:rPr>
          <w:u w:val="single"/>
        </w:rPr>
        <w:t>New INF missile programs would provide the capability</w:t>
      </w:r>
      <w:r>
        <w:rPr>
          <w:u w:val="single"/>
        </w:rPr>
        <w:t xml:space="preserve"> </w:t>
      </w:r>
      <w:r w:rsidRPr="00B838A4">
        <w:rPr>
          <w:u w:val="single"/>
        </w:rPr>
        <w:t>to hold these potential threats at risk, greatly enhancing the Russian</w:t>
      </w:r>
      <w:r>
        <w:rPr>
          <w:u w:val="single"/>
        </w:rPr>
        <w:t xml:space="preserve"> </w:t>
      </w:r>
      <w:r w:rsidRPr="00B838A4">
        <w:rPr>
          <w:u w:val="single"/>
        </w:rPr>
        <w:t>deterrent</w:t>
      </w:r>
      <w:r w:rsidRPr="00B838A4">
        <w:rPr>
          <w:sz w:val="16"/>
        </w:rPr>
        <w:t xml:space="preserve"> and ostensibly providing a significant capability to coerce states perceived as “interfering” in the affairs of Russia’s neighbors.13 As for the technical capacity of Russia to exploit the newfound freedom that a post-INF would provide, some experts contend that </w:t>
      </w:r>
      <w:r w:rsidRPr="00B838A4">
        <w:rPr>
          <w:u w:val="single"/>
        </w:rPr>
        <w:t>theater-level missile programs seem to be an area of research and development</w:t>
      </w:r>
      <w:r>
        <w:rPr>
          <w:u w:val="single"/>
        </w:rPr>
        <w:t xml:space="preserve"> </w:t>
      </w:r>
      <w:r w:rsidRPr="00B838A4">
        <w:rPr>
          <w:u w:val="single"/>
        </w:rPr>
        <w:t>in which Russia maintains a</w:t>
      </w:r>
      <w:r w:rsidRPr="00B838A4">
        <w:rPr>
          <w:sz w:val="16"/>
        </w:rPr>
        <w:t xml:space="preserve"> relatively </w:t>
      </w:r>
      <w:r w:rsidRPr="00B838A4">
        <w:rPr>
          <w:u w:val="single"/>
        </w:rPr>
        <w:t>robust capacity</w:t>
      </w:r>
      <w:r w:rsidRPr="00B838A4">
        <w:rPr>
          <w:sz w:val="16"/>
        </w:rPr>
        <w:t xml:space="preserve">.14 Russia has been successful in developing a new short-range missile system, the </w:t>
      </w:r>
      <w:proofErr w:type="spellStart"/>
      <w:r w:rsidRPr="00B838A4">
        <w:rPr>
          <w:sz w:val="16"/>
        </w:rPr>
        <w:t>Iskander</w:t>
      </w:r>
      <w:proofErr w:type="spellEnd"/>
      <w:r w:rsidRPr="00B838A4">
        <w:rPr>
          <w:sz w:val="16"/>
        </w:rPr>
        <w:t>, and has also achieved success in the development of theater missile defense programs.15 While it is not a given that Russia would immediately build a new INF missile system, and there has been some discussion as to whether it would be a technical or strategic priority in the short-term, the development of a new medium-range missile system is an achievable goal over the longer term.</w:t>
      </w:r>
    </w:p>
    <w:p w:rsidR="00B838A4" w:rsidRPr="00B838A4" w:rsidRDefault="00B838A4" w:rsidP="00B838A4">
      <w:pPr>
        <w:rPr>
          <w:sz w:val="16"/>
        </w:rPr>
      </w:pPr>
      <w:r w:rsidRPr="00B838A4">
        <w:rPr>
          <w:sz w:val="16"/>
        </w:rPr>
        <w:t xml:space="preserve">Finally, but perhaps most importantly for the United States, </w:t>
      </w:r>
      <w:r w:rsidRPr="00B838A4">
        <w:rPr>
          <w:u w:val="single"/>
        </w:rPr>
        <w:t>a</w:t>
      </w:r>
      <w:r>
        <w:rPr>
          <w:u w:val="single"/>
        </w:rPr>
        <w:t xml:space="preserve"> </w:t>
      </w:r>
      <w:r w:rsidRPr="00B838A4">
        <w:rPr>
          <w:u w:val="single"/>
        </w:rPr>
        <w:t>new generation of INF missiles would significantly offset</w:t>
      </w:r>
      <w:r w:rsidRPr="00B838A4">
        <w:rPr>
          <w:sz w:val="16"/>
        </w:rPr>
        <w:t xml:space="preserve"> what Russia has perceived as </w:t>
      </w:r>
      <w:r w:rsidRPr="00B838A4">
        <w:rPr>
          <w:u w:val="single"/>
        </w:rPr>
        <w:t>a major imbalance in conventional forces in Europe</w:t>
      </w:r>
      <w:r w:rsidRPr="00B838A4">
        <w:rPr>
          <w:sz w:val="16"/>
        </w:rPr>
        <w:t xml:space="preserve">. Russia suspended its participation in the Conventional Forces Europe (CFE) treaty regime, seeking to alter the treaty to better address its security concerns.16 </w:t>
      </w:r>
      <w:r w:rsidRPr="00B838A4">
        <w:rPr>
          <w:u w:val="single"/>
        </w:rPr>
        <w:t>Intermediate-range missiles such as the Cold War</w:t>
      </w:r>
      <w:r>
        <w:rPr>
          <w:u w:val="single"/>
        </w:rPr>
        <w:t xml:space="preserve"> </w:t>
      </w:r>
      <w:r w:rsidRPr="00B838A4">
        <w:rPr>
          <w:u w:val="single"/>
        </w:rPr>
        <w:t>SS-20 would hold targets in Western Europe at risk and contribute to</w:t>
      </w:r>
      <w:r>
        <w:rPr>
          <w:u w:val="single"/>
        </w:rPr>
        <w:t xml:space="preserve"> </w:t>
      </w:r>
      <w:r w:rsidRPr="00B838A4">
        <w:rPr>
          <w:u w:val="single"/>
        </w:rPr>
        <w:t>a much clearer deterrent to any NATO intervention</w:t>
      </w:r>
      <w:r w:rsidRPr="00B838A4">
        <w:rPr>
          <w:sz w:val="16"/>
        </w:rPr>
        <w:t xml:space="preserve"> in Moscow’s western neighbors. Thus these systems are viewed with real military value to Moscow, even with a potential diplomatic price.</w:t>
      </w:r>
    </w:p>
    <w:p w:rsidR="00B838A4" w:rsidRDefault="00B838A4" w:rsidP="00A80B7F"/>
    <w:p w:rsidR="00B838A4" w:rsidRPr="006E21A1" w:rsidRDefault="00B838A4" w:rsidP="00B838A4">
      <w:pPr>
        <w:pStyle w:val="Heading4"/>
      </w:pPr>
      <w:r w:rsidRPr="006E21A1">
        <w:t>Russian nuclear deterrence is critical to prevent U.S. attack which escalates to human extinction</w:t>
      </w:r>
    </w:p>
    <w:p w:rsidR="00B838A4" w:rsidRPr="006E21A1" w:rsidRDefault="00B838A4" w:rsidP="00B838A4">
      <w:pPr>
        <w:rPr>
          <w:b/>
          <w:u w:val="single"/>
        </w:rPr>
      </w:pPr>
      <w:r w:rsidRPr="006E21A1">
        <w:rPr>
          <w:b/>
        </w:rPr>
        <w:t xml:space="preserve">SHARAVIN ET AL 2007 </w:t>
      </w:r>
      <w:r w:rsidRPr="006E21A1">
        <w:rPr>
          <w:sz w:val="14"/>
        </w:rPr>
        <w:t xml:space="preserve">(Major General Alexander </w:t>
      </w:r>
      <w:proofErr w:type="spellStart"/>
      <w:r w:rsidRPr="006E21A1">
        <w:rPr>
          <w:sz w:val="14"/>
        </w:rPr>
        <w:t>Vladimirov</w:t>
      </w:r>
      <w:proofErr w:type="spellEnd"/>
      <w:r w:rsidRPr="006E21A1">
        <w:rPr>
          <w:sz w:val="14"/>
        </w:rPr>
        <w:t>, Vice President of the Military Expert Board</w:t>
      </w:r>
      <w:proofErr w:type="gramStart"/>
      <w:r w:rsidRPr="006E21A1">
        <w:rPr>
          <w:sz w:val="14"/>
        </w:rPr>
        <w:t>;  -</w:t>
      </w:r>
      <w:proofErr w:type="gramEnd"/>
      <w:r w:rsidRPr="006E21A1">
        <w:rPr>
          <w:sz w:val="14"/>
        </w:rPr>
        <w:t xml:space="preserve"> Colonel General Vladimir </w:t>
      </w:r>
      <w:proofErr w:type="spellStart"/>
      <w:r w:rsidRPr="006E21A1">
        <w:rPr>
          <w:sz w:val="14"/>
        </w:rPr>
        <w:t>Yesin</w:t>
      </w:r>
      <w:proofErr w:type="spellEnd"/>
      <w:r w:rsidRPr="006E21A1">
        <w:rPr>
          <w:sz w:val="14"/>
        </w:rPr>
        <w:t xml:space="preserve">, Senior Vice President of the Russian Academy of the Problems of Security, Defense, and Law;  - Colonel General Leonid Ivashov, President of the Academy of Geopolitical Problems; and  - Alexander </w:t>
      </w:r>
      <w:proofErr w:type="spellStart"/>
      <w:r w:rsidRPr="006E21A1">
        <w:rPr>
          <w:sz w:val="14"/>
        </w:rPr>
        <w:t>Sharavin</w:t>
      </w:r>
      <w:proofErr w:type="spellEnd"/>
      <w:r w:rsidRPr="006E21A1">
        <w:rPr>
          <w:sz w:val="14"/>
        </w:rPr>
        <w:t>, Director of the Institute of Political and Military Analysis, Defense and Security, July 20)</w:t>
      </w:r>
    </w:p>
    <w:p w:rsidR="00B838A4" w:rsidRPr="006E21A1" w:rsidRDefault="00B838A4" w:rsidP="00B838A4">
      <w:pPr>
        <w:rPr>
          <w:sz w:val="14"/>
        </w:rPr>
      </w:pPr>
      <w:r w:rsidRPr="006E21A1">
        <w:rPr>
          <w:sz w:val="14"/>
        </w:rPr>
        <w:t xml:space="preserve">Ivashov: </w:t>
      </w:r>
      <w:r w:rsidRPr="006E21A1">
        <w:rPr>
          <w:u w:val="single"/>
        </w:rPr>
        <w:t>Numerous scenarios</w:t>
      </w:r>
      <w:r w:rsidRPr="006E21A1">
        <w:rPr>
          <w:sz w:val="14"/>
        </w:rPr>
        <w:t xml:space="preserve"> and options are possible. </w:t>
      </w:r>
      <w:r w:rsidRPr="006E21A1">
        <w:rPr>
          <w:u w:val="single"/>
        </w:rPr>
        <w:t>Everything may begin as</w:t>
      </w:r>
      <w:r w:rsidRPr="006E21A1">
        <w:rPr>
          <w:sz w:val="14"/>
        </w:rPr>
        <w:t xml:space="preserve"> </w:t>
      </w:r>
      <w:r w:rsidRPr="006E21A1">
        <w:rPr>
          <w:u w:val="single"/>
        </w:rPr>
        <w:t>a local conflict</w:t>
      </w:r>
      <w:r w:rsidRPr="006E21A1">
        <w:rPr>
          <w:sz w:val="14"/>
        </w:rPr>
        <w:t xml:space="preserve"> that </w:t>
      </w:r>
      <w:r w:rsidRPr="006E21A1">
        <w:rPr>
          <w:u w:val="single"/>
        </w:rPr>
        <w:t>will rapidly deteriorate into a total confrontation</w:t>
      </w:r>
      <w:r w:rsidRPr="006E21A1">
        <w:rPr>
          <w:sz w:val="14"/>
        </w:rPr>
        <w:t>.</w:t>
      </w:r>
      <w:r w:rsidRPr="006E21A1">
        <w:rPr>
          <w:u w:val="single"/>
        </w:rPr>
        <w:t xml:space="preserve"> An ultimatum will be sent to Russia</w:t>
      </w:r>
      <w:r w:rsidRPr="006E21A1">
        <w:rPr>
          <w:sz w:val="14"/>
        </w:rPr>
        <w:t xml:space="preserve">: say, change the domestic policy because human rights are allegedly encroached on, or give Western businesses access to oil and gas fields. </w:t>
      </w:r>
      <w:r w:rsidRPr="006E21A1">
        <w:rPr>
          <w:u w:val="single"/>
        </w:rPr>
        <w:t>Russia will refuse and its</w:t>
      </w:r>
      <w:r w:rsidRPr="006E21A1">
        <w:rPr>
          <w:sz w:val="14"/>
        </w:rPr>
        <w:t xml:space="preserve"> objects (</w:t>
      </w:r>
      <w:r w:rsidRPr="006E21A1">
        <w:rPr>
          <w:u w:val="single"/>
        </w:rPr>
        <w:t xml:space="preserve">radars, air defense components, command posts, </w:t>
      </w:r>
      <w:proofErr w:type="gramStart"/>
      <w:r w:rsidRPr="006E21A1">
        <w:rPr>
          <w:u w:val="single"/>
        </w:rPr>
        <w:t>infrastructure</w:t>
      </w:r>
      <w:proofErr w:type="gramEnd"/>
      <w:r w:rsidRPr="006E21A1">
        <w:rPr>
          <w:u w:val="single"/>
        </w:rPr>
        <w:t>) will be wiped out by guided missiles</w:t>
      </w:r>
      <w:r w:rsidRPr="006E21A1">
        <w:rPr>
          <w:sz w:val="14"/>
        </w:rPr>
        <w:t xml:space="preserve"> with conventional warheads and by aviation. Once this phase is over, an even stiffer ultimatum will be presented - demanding something up to the deployment of NATO "peacekeepers" on the territory of Russia.  </w:t>
      </w:r>
      <w:r w:rsidRPr="006E21A1">
        <w:rPr>
          <w:u w:val="single"/>
        </w:rPr>
        <w:t>Refusal to bow to the demands will be met with a mass aviation and missile strike at Army and Navy assets</w:t>
      </w:r>
      <w:r w:rsidRPr="006E21A1">
        <w:rPr>
          <w:sz w:val="14"/>
        </w:rPr>
        <w:t xml:space="preserve">, infrastructure, and objects of defense industry. </w:t>
      </w:r>
      <w:r w:rsidRPr="006E21A1">
        <w:rPr>
          <w:u w:val="single"/>
        </w:rPr>
        <w:t>NATO armies will invade Belarus and western Russia</w:t>
      </w:r>
      <w:r w:rsidRPr="006E21A1">
        <w:rPr>
          <w:sz w:val="14"/>
        </w:rPr>
        <w:t xml:space="preserve">. Two turns of events may follow that. Moscow may accept the ultimatum through the use of some device that will help it save face. The acceptance will be followed by talks over the estrangement of the Kaliningrad enclave, parts of the Caucasus and Caspian region, international control over the Russian gas and oil complex, and NATO control over Russian nuclear forces. </w:t>
      </w:r>
      <w:r w:rsidRPr="006E21A1">
        <w:rPr>
          <w:u w:val="single"/>
        </w:rPr>
        <w:t>The second scenario involves a warning from the Kremlin to the United States that continuation of the aggression will trigger retaliation with the use of all weapons in nuclear arsenals. It will stop the war and put negotiations into motion</w:t>
      </w:r>
      <w:r w:rsidRPr="006E21A1">
        <w:rPr>
          <w:sz w:val="14"/>
        </w:rPr>
        <w:t xml:space="preserve">. </w:t>
      </w:r>
      <w:proofErr w:type="spellStart"/>
      <w:r w:rsidRPr="006E21A1">
        <w:rPr>
          <w:sz w:val="14"/>
        </w:rPr>
        <w:t>Yesin</w:t>
      </w:r>
      <w:proofErr w:type="spellEnd"/>
      <w:r w:rsidRPr="006E21A1">
        <w:rPr>
          <w:sz w:val="14"/>
        </w:rPr>
        <w:t xml:space="preserve">: I'm firmly convinced that </w:t>
      </w:r>
      <w:r w:rsidRPr="006E21A1">
        <w:rPr>
          <w:u w:val="single"/>
        </w:rPr>
        <w:t>there will be no war as long as Russia retains the nuclear deterrent potential. If, however, a war between Russia and the United States breaks out</w:t>
      </w:r>
      <w:r w:rsidRPr="006E21A1">
        <w:rPr>
          <w:sz w:val="14"/>
        </w:rPr>
        <w:t xml:space="preserve"> (a war, not a petty local conflict), </w:t>
      </w:r>
      <w:r w:rsidRPr="006E21A1">
        <w:rPr>
          <w:u w:val="single"/>
        </w:rPr>
        <w:t>then it will end in a global Apocalypse</w:t>
      </w:r>
      <w:r w:rsidRPr="006E21A1">
        <w:rPr>
          <w:sz w:val="14"/>
        </w:rPr>
        <w:t xml:space="preserve">.  </w:t>
      </w:r>
      <w:proofErr w:type="spellStart"/>
      <w:r w:rsidRPr="006E21A1">
        <w:rPr>
          <w:sz w:val="14"/>
        </w:rPr>
        <w:t>Vladimirov</w:t>
      </w:r>
      <w:proofErr w:type="spellEnd"/>
      <w:r w:rsidRPr="006E21A1">
        <w:rPr>
          <w:sz w:val="14"/>
        </w:rPr>
        <w:t xml:space="preserve">: Whatever the scenarios may be, I'm convinced that only one end is possible - our utter victory. This war will be an undisputable crime against mankind. It may only end in defeat of the United States of America.  </w:t>
      </w:r>
      <w:r w:rsidRPr="006E21A1">
        <w:rPr>
          <w:u w:val="single"/>
        </w:rPr>
        <w:t>How can the Apocalypse be avoided?</w:t>
      </w:r>
      <w:r w:rsidRPr="006E21A1">
        <w:rPr>
          <w:sz w:val="14"/>
        </w:rPr>
        <w:t xml:space="preserve">  </w:t>
      </w:r>
      <w:proofErr w:type="spellStart"/>
      <w:r w:rsidRPr="006E21A1">
        <w:rPr>
          <w:sz w:val="14"/>
        </w:rPr>
        <w:t>Sharavin</w:t>
      </w:r>
      <w:proofErr w:type="spellEnd"/>
      <w:r w:rsidRPr="006E21A1">
        <w:rPr>
          <w:sz w:val="14"/>
        </w:rPr>
        <w:t xml:space="preserve">: We should take care to avoid confrontations with the United States (try as I might, I cannot perceive a single valid reason for Russia to want a confrontation). And of course, Russia should concentrate on actual as opposed to virtual development of its Armed Forces.  Ivashov: Russia should restore the might of its army and potential of its defense industry. It should concentrate on research into and design of new weapons. As for the national military doctrine, it should include a clause allowing for the use of nuclear arms against a full-scale aggression. Also importantly, Russia needs allies.  </w:t>
      </w:r>
      <w:proofErr w:type="spellStart"/>
      <w:r w:rsidRPr="006E21A1">
        <w:rPr>
          <w:sz w:val="14"/>
        </w:rPr>
        <w:t>Yesin</w:t>
      </w:r>
      <w:proofErr w:type="spellEnd"/>
      <w:r w:rsidRPr="006E21A1">
        <w:rPr>
          <w:sz w:val="14"/>
        </w:rPr>
        <w:t xml:space="preserve">: </w:t>
      </w:r>
      <w:r w:rsidRPr="006E21A1">
        <w:rPr>
          <w:u w:val="single"/>
        </w:rPr>
        <w:t>American ambitions should be firmly countered on the basis of Russian</w:t>
      </w:r>
      <w:r w:rsidRPr="006E21A1">
        <w:rPr>
          <w:sz w:val="14"/>
        </w:rPr>
        <w:t xml:space="preserve"> economic and </w:t>
      </w:r>
      <w:r w:rsidRPr="006E21A1">
        <w:rPr>
          <w:u w:val="single"/>
        </w:rPr>
        <w:t xml:space="preserve">military might. </w:t>
      </w:r>
      <w:proofErr w:type="gramStart"/>
      <w:r w:rsidRPr="006E21A1">
        <w:rPr>
          <w:u w:val="single"/>
        </w:rPr>
        <w:t>First and foremost, on the basis of the Russian nuclear forces.</w:t>
      </w:r>
      <w:proofErr w:type="gramEnd"/>
      <w:r w:rsidRPr="006E21A1">
        <w:rPr>
          <w:u w:val="single"/>
        </w:rPr>
        <w:t xml:space="preserve"> The existence of these forces is a guarantee that there will be no wars between Russia and the United States</w:t>
      </w:r>
      <w:r w:rsidRPr="006E21A1">
        <w:rPr>
          <w:sz w:val="14"/>
        </w:rPr>
        <w:t>.</w:t>
      </w:r>
    </w:p>
    <w:p w:rsidR="00B838A4" w:rsidRDefault="00B838A4" w:rsidP="00A80B7F"/>
    <w:p w:rsidR="00B838A4" w:rsidRDefault="00B838A4" w:rsidP="00B838A4">
      <w:pPr>
        <w:pStyle w:val="Heading3"/>
      </w:pPr>
      <w:r>
        <w:t>Russian Deterrence Impacts</w:t>
      </w:r>
    </w:p>
    <w:p w:rsidR="00B838A4" w:rsidRDefault="00B838A4" w:rsidP="00A80B7F"/>
    <w:p w:rsidR="00C101C1" w:rsidRDefault="00C101C1" w:rsidP="00C101C1">
      <w:pPr>
        <w:pStyle w:val="Heading4"/>
      </w:pPr>
      <w:r>
        <w:t>Strong Russian nuclear forces are key to deter the US—aggression is coming now</w:t>
      </w:r>
    </w:p>
    <w:p w:rsidR="00C101C1" w:rsidRDefault="00C101C1" w:rsidP="00C101C1">
      <w:r w:rsidRPr="00345A3C">
        <w:rPr>
          <w:rStyle w:val="Style13ptBold"/>
        </w:rPr>
        <w:t>KOROTCHENKO 2015</w:t>
      </w:r>
      <w:r>
        <w:t xml:space="preserve"> </w:t>
      </w:r>
      <w:r w:rsidRPr="000F2A64">
        <w:rPr>
          <w:sz w:val="20"/>
        </w:rPr>
        <w:t>(Igor, defense expert, “Prompt Global Strike against Russia: Worthless for the next 50 years,” Pravda, July 20 http://english.pravda.ru/world/americas/20-07-2015/131399-us_russia_nuclear_war-0/#sthash.AmjhjVy6.dpuf)</w:t>
      </w:r>
    </w:p>
    <w:p w:rsidR="00C101C1" w:rsidRPr="000F2A64" w:rsidRDefault="00C101C1" w:rsidP="00C101C1">
      <w:pPr>
        <w:rPr>
          <w:sz w:val="16"/>
        </w:rPr>
      </w:pPr>
      <w:r w:rsidRPr="000F2A64">
        <w:rPr>
          <w:sz w:val="16"/>
        </w:rPr>
        <w:t xml:space="preserve">"Nowadays, </w:t>
      </w:r>
      <w:r w:rsidRPr="000F2A64">
        <w:rPr>
          <w:u w:val="single"/>
        </w:rPr>
        <w:t>the Americans are implementing a number of concepts that are potentially very dangerous for Russia</w:t>
      </w:r>
      <w:r w:rsidRPr="000F2A64">
        <w:rPr>
          <w:sz w:val="16"/>
        </w:rPr>
        <w:t>. The first concept is known as Prompt Global Strike.</w:t>
      </w:r>
    </w:p>
    <w:p w:rsidR="00C101C1" w:rsidRPr="000F2A64" w:rsidRDefault="00C101C1" w:rsidP="00C101C1">
      <w:pPr>
        <w:rPr>
          <w:sz w:val="16"/>
        </w:rPr>
      </w:pPr>
      <w:r w:rsidRPr="000F2A64">
        <w:rPr>
          <w:u w:val="single"/>
        </w:rPr>
        <w:t>"As many as ten thousand high-precision cruise missiles and hypersonic aircraft that they develop will strike a synchronized attack on the territory of the Russian Federation</w:t>
      </w:r>
      <w:r w:rsidRPr="000F2A64">
        <w:rPr>
          <w:sz w:val="16"/>
        </w:rPr>
        <w:t xml:space="preserve"> destroying all launchers of ballistic missiles, the mission control center - the entire military infrastructure will thus be destroyed, and the state will simply be blinded. This will be the end for Russia - so talk American strategists.</w:t>
      </w:r>
    </w:p>
    <w:p w:rsidR="00C101C1" w:rsidRPr="000F2A64" w:rsidRDefault="00C101C1" w:rsidP="00C101C1">
      <w:pPr>
        <w:rPr>
          <w:sz w:val="16"/>
        </w:rPr>
      </w:pPr>
      <w:r w:rsidRPr="000F2A64">
        <w:rPr>
          <w:sz w:val="16"/>
        </w:rPr>
        <w:t xml:space="preserve">'The Pentagon has the Command for this Prompt Global Strike concept. </w:t>
      </w:r>
      <w:proofErr w:type="gramStart"/>
      <w:r w:rsidRPr="000F2A64">
        <w:rPr>
          <w:sz w:val="16"/>
        </w:rPr>
        <w:t>i.e</w:t>
      </w:r>
      <w:proofErr w:type="gramEnd"/>
      <w:r w:rsidRPr="000F2A64">
        <w:rPr>
          <w:sz w:val="16"/>
        </w:rPr>
        <w:t xml:space="preserve">. the headquarters, where these concepts are developed on the level of real combat plans. </w:t>
      </w:r>
    </w:p>
    <w:p w:rsidR="00C101C1" w:rsidRPr="000F2A64" w:rsidRDefault="00C101C1" w:rsidP="00C101C1">
      <w:pPr>
        <w:rPr>
          <w:sz w:val="16"/>
        </w:rPr>
      </w:pPr>
      <w:r w:rsidRPr="000F2A64">
        <w:rPr>
          <w:sz w:val="16"/>
        </w:rPr>
        <w:t>"</w:t>
      </w:r>
      <w:r w:rsidRPr="000F2A64">
        <w:rPr>
          <w:u w:val="single"/>
        </w:rPr>
        <w:t>What do the Americans plan? They trigger a global attack on Russia to see about 100 Russian missiles launched in response. All of them will be intercepted by the future missile defense system</w:t>
      </w:r>
      <w:r w:rsidRPr="000F2A64">
        <w:rPr>
          <w:sz w:val="16"/>
        </w:rPr>
        <w:t xml:space="preserve"> that the United States is building. </w:t>
      </w:r>
      <w:r w:rsidRPr="000F2A64">
        <w:rPr>
          <w:u w:val="single"/>
        </w:rPr>
        <w:t>As a result, the problem of the Russian Federation as a geopolitical rival of the US will be closed once and for all</w:t>
      </w:r>
      <w:r w:rsidRPr="000F2A64">
        <w:rPr>
          <w:sz w:val="16"/>
        </w:rPr>
        <w:t xml:space="preserve">. Therefore, </w:t>
      </w:r>
      <w:r w:rsidRPr="000F2A64">
        <w:rPr>
          <w:u w:val="single"/>
        </w:rPr>
        <w:t>these plans are a threat for Russia</w:t>
      </w:r>
      <w:r w:rsidRPr="000F2A64">
        <w:rPr>
          <w:sz w:val="16"/>
        </w:rPr>
        <w:t xml:space="preserve">. </w:t>
      </w:r>
    </w:p>
    <w:p w:rsidR="00C101C1" w:rsidRPr="000F2A64" w:rsidRDefault="00C101C1" w:rsidP="00C101C1">
      <w:pPr>
        <w:rPr>
          <w:sz w:val="16"/>
        </w:rPr>
      </w:pPr>
      <w:r w:rsidRPr="000F2A64">
        <w:rPr>
          <w:sz w:val="16"/>
        </w:rPr>
        <w:t xml:space="preserve">"Not being drawn into the arms race, </w:t>
      </w:r>
      <w:r w:rsidRPr="000F2A64">
        <w:rPr>
          <w:u w:val="single"/>
        </w:rPr>
        <w:t xml:space="preserve">Russia should always keep the United States </w:t>
      </w:r>
      <w:r w:rsidRPr="000F2A64">
        <w:rPr>
          <w:b/>
          <w:u w:val="single"/>
        </w:rPr>
        <w:t>under the nuclear sword of retaliation</w:t>
      </w:r>
      <w:r w:rsidRPr="000F2A64">
        <w:rPr>
          <w:u w:val="single"/>
        </w:rPr>
        <w:t xml:space="preserve">. The Americans must understand: should they dare to attack </w:t>
      </w:r>
      <w:proofErr w:type="gramStart"/>
      <w:r w:rsidRPr="000F2A64">
        <w:rPr>
          <w:u w:val="single"/>
        </w:rPr>
        <w:t>Russia,</w:t>
      </w:r>
      <w:proofErr w:type="gramEnd"/>
      <w:r w:rsidRPr="000F2A64">
        <w:rPr>
          <w:u w:val="single"/>
        </w:rPr>
        <w:t xml:space="preserve"> a retaliatory blow will put an end to the history of the United States. This is the language of pragmatism. This is</w:t>
      </w:r>
      <w:r w:rsidRPr="000F2A64">
        <w:rPr>
          <w:sz w:val="16"/>
        </w:rPr>
        <w:t xml:space="preserve"> what is called </w:t>
      </w:r>
      <w:r w:rsidRPr="000F2A64">
        <w:rPr>
          <w:u w:val="single"/>
        </w:rPr>
        <w:t>mutual nuclear deterrence</w:t>
      </w:r>
      <w:r w:rsidRPr="000F2A64">
        <w:rPr>
          <w:sz w:val="16"/>
        </w:rPr>
        <w:t>.</w:t>
      </w:r>
    </w:p>
    <w:p w:rsidR="00C101C1" w:rsidRPr="000F2A64" w:rsidRDefault="00C101C1" w:rsidP="00C101C1">
      <w:pPr>
        <w:rPr>
          <w:sz w:val="16"/>
        </w:rPr>
      </w:pPr>
      <w:r w:rsidRPr="000F2A64">
        <w:rPr>
          <w:u w:val="single"/>
        </w:rPr>
        <w:t xml:space="preserve">"The American ruling elite realize that the war against Russia will lead to a catastrophe for the United States. In a nutshell, Russia's nuclear weapons </w:t>
      </w:r>
      <w:proofErr w:type="gramStart"/>
      <w:r w:rsidRPr="000F2A64">
        <w:rPr>
          <w:u w:val="single"/>
        </w:rPr>
        <w:t>are  absolute</w:t>
      </w:r>
      <w:proofErr w:type="gramEnd"/>
      <w:r w:rsidRPr="000F2A64">
        <w:rPr>
          <w:u w:val="single"/>
        </w:rPr>
        <w:t xml:space="preserve"> value</w:t>
      </w:r>
      <w:r w:rsidRPr="000F2A64">
        <w:rPr>
          <w:sz w:val="16"/>
        </w:rPr>
        <w:t>.</w:t>
      </w:r>
    </w:p>
    <w:p w:rsidR="00C101C1" w:rsidRPr="000F2A64" w:rsidRDefault="00C101C1" w:rsidP="00C101C1">
      <w:pPr>
        <w:rPr>
          <w:sz w:val="16"/>
        </w:rPr>
      </w:pPr>
      <w:r w:rsidRPr="000F2A64">
        <w:rPr>
          <w:u w:val="single"/>
        </w:rPr>
        <w:t>"Therefore, one should work hard and invest heavily in the modernization of Russia's nuclear potential</w:t>
      </w:r>
      <w:r w:rsidRPr="000F2A64">
        <w:rPr>
          <w:sz w:val="16"/>
        </w:rPr>
        <w:t xml:space="preserve">. Everything should be done within the scope of the Russian-US strategic arms reduction treaty. </w:t>
      </w:r>
      <w:r w:rsidRPr="000F2A64">
        <w:rPr>
          <w:u w:val="single"/>
        </w:rPr>
        <w:t>This is an insurance policy that will be protecting Russia for the next 50 years from the direct military-political aggression from the United States</w:t>
      </w:r>
      <w:r w:rsidRPr="000F2A64">
        <w:rPr>
          <w:sz w:val="16"/>
        </w:rPr>
        <w:t xml:space="preserve">. </w:t>
      </w:r>
    </w:p>
    <w:p w:rsidR="00C101C1" w:rsidRDefault="00C101C1" w:rsidP="00C101C1"/>
    <w:p w:rsidR="00C101C1" w:rsidRPr="00D06928" w:rsidRDefault="00C101C1" w:rsidP="00C101C1">
      <w:pPr>
        <w:pStyle w:val="Heading4"/>
      </w:pPr>
      <w:r w:rsidRPr="00D06928">
        <w:t>Powerful Russian nuclear deterrent forces prevent American nuclear strikes on Russia and force close cooperation and peace</w:t>
      </w:r>
    </w:p>
    <w:p w:rsidR="00C101C1" w:rsidRPr="00D06928" w:rsidRDefault="00C101C1" w:rsidP="00C101C1">
      <w:pPr>
        <w:rPr>
          <w:b/>
        </w:rPr>
      </w:pPr>
      <w:r w:rsidRPr="00D06928">
        <w:rPr>
          <w:b/>
        </w:rPr>
        <w:t xml:space="preserve">IVASHOV 2009 </w:t>
      </w:r>
      <w:r w:rsidRPr="00D06928">
        <w:rPr>
          <w:sz w:val="14"/>
        </w:rPr>
        <w:t xml:space="preserve">(Col. Gen Leonid (Ret), president of the Russian Academy of Geopolitical Problems,  </w:t>
      </w:r>
      <w:proofErr w:type="spellStart"/>
      <w:r w:rsidRPr="00D06928">
        <w:rPr>
          <w:sz w:val="14"/>
        </w:rPr>
        <w:t>Nezavisimaya</w:t>
      </w:r>
      <w:proofErr w:type="spellEnd"/>
      <w:r w:rsidRPr="00D06928">
        <w:rPr>
          <w:sz w:val="14"/>
        </w:rPr>
        <w:t xml:space="preserve"> </w:t>
      </w:r>
      <w:proofErr w:type="spellStart"/>
      <w:r w:rsidRPr="00D06928">
        <w:rPr>
          <w:sz w:val="14"/>
        </w:rPr>
        <w:t>Gazeta</w:t>
      </w:r>
      <w:proofErr w:type="spellEnd"/>
      <w:r w:rsidRPr="00D06928">
        <w:rPr>
          <w:sz w:val="14"/>
        </w:rPr>
        <w:t xml:space="preserve"> via BBC World Monitoring, July 6)</w:t>
      </w:r>
    </w:p>
    <w:p w:rsidR="00C101C1" w:rsidRPr="00D06928" w:rsidRDefault="00C101C1" w:rsidP="00C101C1">
      <w:r w:rsidRPr="00D06928">
        <w:rPr>
          <w:u w:val="single"/>
        </w:rPr>
        <w:t>Russian nuclear weapons are one of the main elements in the country's</w:t>
      </w:r>
      <w:r w:rsidRPr="00D06928">
        <w:rPr>
          <w:sz w:val="14"/>
        </w:rPr>
        <w:t xml:space="preserve"> system of military </w:t>
      </w:r>
      <w:r w:rsidRPr="00D06928">
        <w:rPr>
          <w:u w:val="single"/>
        </w:rPr>
        <w:t>security. And with every passing year the role of nuclear weapons</w:t>
      </w:r>
      <w:r w:rsidRPr="00D06928">
        <w:rPr>
          <w:sz w:val="14"/>
        </w:rPr>
        <w:t xml:space="preserve"> in the overall system of </w:t>
      </w:r>
      <w:proofErr w:type="spellStart"/>
      <w:r w:rsidRPr="00D06928">
        <w:rPr>
          <w:sz w:val="14"/>
        </w:rPr>
        <w:t>defence</w:t>
      </w:r>
      <w:proofErr w:type="spellEnd"/>
      <w:r w:rsidRPr="00D06928">
        <w:rPr>
          <w:sz w:val="14"/>
        </w:rPr>
        <w:t xml:space="preserve"> </w:t>
      </w:r>
      <w:r w:rsidRPr="00D06928">
        <w:rPr>
          <w:u w:val="single"/>
        </w:rPr>
        <w:t xml:space="preserve">is growing, as is the gap between the world's leading countries and </w:t>
      </w:r>
      <w:proofErr w:type="gramStart"/>
      <w:r w:rsidRPr="00D06928">
        <w:rPr>
          <w:u w:val="single"/>
        </w:rPr>
        <w:t>ourselves</w:t>
      </w:r>
      <w:proofErr w:type="gramEnd"/>
      <w:r w:rsidRPr="00D06928">
        <w:rPr>
          <w:u w:val="single"/>
        </w:rPr>
        <w:t xml:space="preserve"> in the sphere of general-purpose forces. The strategic and tactical components of Russia nuclear weapons are a factor for deterring a US nuclear strike or large-scale aggression by a single powerful state or group of states that would threaten the loss of the country's sovereignty and territorial integrity.  Russia today has no alternative to nuclear weapons</w:t>
      </w:r>
      <w:r w:rsidRPr="00D06928">
        <w:rPr>
          <w:sz w:val="14"/>
        </w:rPr>
        <w:t xml:space="preserve">.  First, </w:t>
      </w:r>
      <w:r w:rsidRPr="00D06928">
        <w:rPr>
          <w:u w:val="single"/>
        </w:rPr>
        <w:t>their existence compels our main opponents to take heed of Russian interests</w:t>
      </w:r>
      <w:r w:rsidRPr="00D06928">
        <w:rPr>
          <w:sz w:val="14"/>
        </w:rPr>
        <w:t xml:space="preserve"> in some respects, primarily in the security field;  Second, </w:t>
      </w:r>
      <w:r w:rsidRPr="00D06928">
        <w:rPr>
          <w:u w:val="single"/>
        </w:rPr>
        <w:t>it is our nuclear potential that</w:t>
      </w:r>
      <w:r w:rsidRPr="00D06928">
        <w:rPr>
          <w:sz w:val="14"/>
        </w:rPr>
        <w:t xml:space="preserve"> today </w:t>
      </w:r>
      <w:r w:rsidRPr="00D06928">
        <w:rPr>
          <w:u w:val="single"/>
        </w:rPr>
        <w:t>determines Russia's geopolitical status, puts it at the level of the</w:t>
      </w:r>
      <w:r w:rsidRPr="00D06928">
        <w:rPr>
          <w:sz w:val="14"/>
        </w:rPr>
        <w:t xml:space="preserve"> three </w:t>
      </w:r>
      <w:r w:rsidRPr="00D06928">
        <w:rPr>
          <w:u w:val="single"/>
        </w:rPr>
        <w:t>world powers</w:t>
      </w:r>
      <w:r w:rsidRPr="00D06928">
        <w:rPr>
          <w:sz w:val="14"/>
        </w:rPr>
        <w:t xml:space="preserve"> (the United States, China, and Russia), </w:t>
      </w:r>
      <w:r w:rsidRPr="00D06928">
        <w:rPr>
          <w:u w:val="single"/>
        </w:rPr>
        <w:t>and preserves its place as a permanent member of the UN Security Council</w:t>
      </w:r>
      <w:r w:rsidRPr="00D06928">
        <w:rPr>
          <w:sz w:val="14"/>
        </w:rPr>
        <w:t xml:space="preserve">;  Third, </w:t>
      </w:r>
      <w:r w:rsidRPr="00D06928">
        <w:rPr>
          <w:u w:val="single"/>
        </w:rPr>
        <w:t>nuclear weapons generate a "potential of hope" for Russia</w:t>
      </w:r>
      <w:r w:rsidRPr="00D06928">
        <w:rPr>
          <w:sz w:val="14"/>
        </w:rPr>
        <w:t xml:space="preserve"> - that is, </w:t>
      </w:r>
      <w:r w:rsidRPr="00D06928">
        <w:rPr>
          <w:u w:val="single"/>
        </w:rPr>
        <w:t>potential partners and allies both in the security sphere and also in politics, the economy, the</w:t>
      </w:r>
      <w:r w:rsidRPr="00D06928">
        <w:rPr>
          <w:sz w:val="14"/>
        </w:rPr>
        <w:t xml:space="preserve"> media </w:t>
      </w:r>
      <w:r w:rsidRPr="00D06928">
        <w:rPr>
          <w:u w:val="single"/>
        </w:rPr>
        <w:t>environment, and so forth</w:t>
      </w:r>
      <w:r w:rsidRPr="00D06928">
        <w:rPr>
          <w:sz w:val="14"/>
        </w:rPr>
        <w:t xml:space="preserve">;  Fourth, </w:t>
      </w:r>
      <w:r w:rsidRPr="00D06928">
        <w:rPr>
          <w:u w:val="single"/>
        </w:rPr>
        <w:t>nuclear weapons force American presidents to fly to Moscow, put on a show of respect for Russia, and conduct negotiations on world, regional, and bilateral problems</w:t>
      </w:r>
      <w:r w:rsidRPr="00D06928">
        <w:rPr>
          <w:sz w:val="14"/>
        </w:rPr>
        <w:t>.</w:t>
      </w:r>
    </w:p>
    <w:p w:rsidR="00C101C1" w:rsidRDefault="00C101C1" w:rsidP="00C101C1"/>
    <w:p w:rsidR="00C101C1" w:rsidRPr="00D06928" w:rsidRDefault="00C101C1" w:rsidP="00C101C1">
      <w:pPr>
        <w:pStyle w:val="Heading4"/>
      </w:pPr>
      <w:r w:rsidRPr="00D06928">
        <w:t>Russian nuclear deterrence is key to prevent U.S. first strike</w:t>
      </w:r>
    </w:p>
    <w:p w:rsidR="00C101C1" w:rsidRPr="00D06928" w:rsidRDefault="00C101C1" w:rsidP="00C101C1">
      <w:pPr>
        <w:rPr>
          <w:b/>
        </w:rPr>
      </w:pPr>
      <w:r w:rsidRPr="00D06928">
        <w:rPr>
          <w:b/>
        </w:rPr>
        <w:t xml:space="preserve">SHARAVIN 2007 </w:t>
      </w:r>
      <w:r w:rsidRPr="00D06928">
        <w:rPr>
          <w:sz w:val="14"/>
        </w:rPr>
        <w:t>(Alexander, Director of the Institute for Military and Political Analysis, Defense and Security, July 20)</w:t>
      </w:r>
    </w:p>
    <w:p w:rsidR="00C101C1" w:rsidRPr="00D06928" w:rsidRDefault="00C101C1" w:rsidP="00C101C1">
      <w:proofErr w:type="spellStart"/>
      <w:r w:rsidRPr="00D06928">
        <w:rPr>
          <w:sz w:val="14"/>
        </w:rPr>
        <w:t>Sharavin</w:t>
      </w:r>
      <w:proofErr w:type="spellEnd"/>
      <w:r w:rsidRPr="00D06928">
        <w:rPr>
          <w:sz w:val="14"/>
        </w:rPr>
        <w:t xml:space="preserve">: </w:t>
      </w:r>
      <w:r w:rsidRPr="00D06928">
        <w:rPr>
          <w:u w:val="single"/>
        </w:rPr>
        <w:t>Provoking the United States, Russia may actually push it too far and war will become a distinct possibility</w:t>
      </w:r>
      <w:r w:rsidRPr="00D06928">
        <w:rPr>
          <w:sz w:val="14"/>
        </w:rPr>
        <w:t xml:space="preserve">. How can it provoke the Americans? </w:t>
      </w:r>
      <w:proofErr w:type="gramStart"/>
      <w:r w:rsidRPr="00D06928">
        <w:rPr>
          <w:u w:val="single"/>
        </w:rPr>
        <w:t>With its active support, political and military, of Washington's principal enemies like China, Iran, Venezuela, and others.</w:t>
      </w:r>
      <w:proofErr w:type="gramEnd"/>
      <w:r w:rsidRPr="00D06928">
        <w:rPr>
          <w:u w:val="single"/>
        </w:rPr>
        <w:t xml:space="preserve"> </w:t>
      </w:r>
      <w:proofErr w:type="gramStart"/>
      <w:r w:rsidRPr="00D06928">
        <w:rPr>
          <w:u w:val="single"/>
        </w:rPr>
        <w:t>With its military weakness and degradation of the strategic nuclear forces</w:t>
      </w:r>
      <w:r w:rsidRPr="00D06928">
        <w:rPr>
          <w:sz w:val="14"/>
        </w:rPr>
        <w:t xml:space="preserve"> and air defense system.</w:t>
      </w:r>
      <w:proofErr w:type="gramEnd"/>
      <w:r w:rsidRPr="00D06928">
        <w:rPr>
          <w:sz w:val="14"/>
        </w:rPr>
        <w:t xml:space="preserve"> Finally, </w:t>
      </w:r>
      <w:r w:rsidRPr="00D06928">
        <w:rPr>
          <w:u w:val="single"/>
        </w:rPr>
        <w:t>with its domestic policy aimed to curtail democracy</w:t>
      </w:r>
      <w:r w:rsidRPr="00D06928">
        <w:rPr>
          <w:sz w:val="14"/>
        </w:rPr>
        <w:t xml:space="preserve"> and crush the opposition. </w:t>
      </w:r>
      <w:r w:rsidRPr="00D06928">
        <w:rPr>
          <w:u w:val="single"/>
        </w:rPr>
        <w:t xml:space="preserve">All three factors must converge. If they do, the Americans may </w:t>
      </w:r>
      <w:proofErr w:type="spellStart"/>
      <w:r w:rsidRPr="00D06928">
        <w:rPr>
          <w:u w:val="single"/>
        </w:rPr>
        <w:t>loose</w:t>
      </w:r>
      <w:proofErr w:type="spellEnd"/>
      <w:r w:rsidRPr="00D06928">
        <w:rPr>
          <w:u w:val="single"/>
        </w:rPr>
        <w:t xml:space="preserve"> their high-precision weapons in a preemptive strike at the Russian strategic nuclear forces</w:t>
      </w:r>
      <w:r w:rsidRPr="00D06928">
        <w:rPr>
          <w:sz w:val="14"/>
        </w:rPr>
        <w:t xml:space="preserve"> and put an end to Russia as a military threat to the United States. </w:t>
      </w:r>
      <w:r w:rsidRPr="00D06928">
        <w:rPr>
          <w:u w:val="single"/>
        </w:rPr>
        <w:t>All these factors I've mentioned exist nowadays but not to the extent to instigate a war yet</w:t>
      </w:r>
      <w:r w:rsidRPr="00D06928">
        <w:rPr>
          <w:sz w:val="14"/>
        </w:rPr>
        <w:t>.</w:t>
      </w:r>
    </w:p>
    <w:p w:rsidR="00C101C1" w:rsidRPr="00D06928" w:rsidRDefault="00C101C1" w:rsidP="00C101C1"/>
    <w:p w:rsidR="00C101C1" w:rsidRPr="00D06928" w:rsidRDefault="00C101C1" w:rsidP="00C101C1">
      <w:pPr>
        <w:pStyle w:val="Heading4"/>
      </w:pPr>
      <w:r w:rsidRPr="00D06928">
        <w:t>Russian nuclear deterrence is critical to prevent U.S. conventional attack that escalates into global nuclear war</w:t>
      </w:r>
    </w:p>
    <w:p w:rsidR="00C101C1" w:rsidRPr="00D06928" w:rsidRDefault="00C101C1" w:rsidP="00C101C1">
      <w:pPr>
        <w:rPr>
          <w:b/>
        </w:rPr>
      </w:pPr>
      <w:r w:rsidRPr="00D06928">
        <w:rPr>
          <w:b/>
        </w:rPr>
        <w:t xml:space="preserve">SHARAVIN ET AL 2007 </w:t>
      </w:r>
      <w:r w:rsidRPr="00D06928">
        <w:rPr>
          <w:sz w:val="14"/>
        </w:rPr>
        <w:t>(Alexander, Director of the Institute for Military and Political Analysis; others are Russian generals, Defense and Security, July 20)</w:t>
      </w:r>
    </w:p>
    <w:p w:rsidR="00C101C1" w:rsidRPr="006E21A1" w:rsidRDefault="00C101C1" w:rsidP="00C101C1">
      <w:proofErr w:type="spellStart"/>
      <w:r w:rsidRPr="00D06928">
        <w:rPr>
          <w:sz w:val="14"/>
        </w:rPr>
        <w:t>Sharavin</w:t>
      </w:r>
      <w:proofErr w:type="spellEnd"/>
      <w:r w:rsidRPr="00D06928">
        <w:rPr>
          <w:sz w:val="14"/>
        </w:rPr>
        <w:t xml:space="preserve">: Mindful of the damage to ecology, </w:t>
      </w:r>
      <w:r w:rsidRPr="00D06928">
        <w:rPr>
          <w:u w:val="single"/>
        </w:rPr>
        <w:t>the United States will probably try to make do with conventional weapons</w:t>
      </w:r>
      <w:r w:rsidRPr="00D06928">
        <w:rPr>
          <w:sz w:val="14"/>
        </w:rPr>
        <w:t xml:space="preserve">. On the other hand, the </w:t>
      </w:r>
      <w:r w:rsidRPr="00D06928">
        <w:rPr>
          <w:u w:val="single"/>
        </w:rPr>
        <w:t>deployment of small nuclear devices is possible too</w:t>
      </w:r>
      <w:r w:rsidRPr="00D06928">
        <w:rPr>
          <w:sz w:val="14"/>
        </w:rPr>
        <w:t xml:space="preserve">. As for </w:t>
      </w:r>
      <w:r w:rsidRPr="00D06928">
        <w:rPr>
          <w:u w:val="single"/>
        </w:rPr>
        <w:t>Russia</w:t>
      </w:r>
      <w:r w:rsidRPr="00D06928">
        <w:rPr>
          <w:sz w:val="14"/>
        </w:rPr>
        <w:t xml:space="preserve">, it </w:t>
      </w:r>
      <w:r w:rsidRPr="00D06928">
        <w:rPr>
          <w:u w:val="single"/>
        </w:rPr>
        <w:t>has practically nothing to respond with</w:t>
      </w:r>
      <w:r w:rsidRPr="00D06928">
        <w:rPr>
          <w:sz w:val="14"/>
        </w:rPr>
        <w:t xml:space="preserve">. Ivashov: I'd say that </w:t>
      </w:r>
      <w:r w:rsidRPr="00D06928">
        <w:rPr>
          <w:u w:val="single"/>
        </w:rPr>
        <w:t>the United States and NATO will launch a large scale offensive with conventional weapons and combined forces to eliminate the Russian general purpose forces. Nuclear blackmail will be used to compel Moscow to capitulate</w:t>
      </w:r>
      <w:r w:rsidRPr="00D06928">
        <w:rPr>
          <w:sz w:val="14"/>
        </w:rPr>
        <w:t xml:space="preserve">. Special </w:t>
      </w:r>
      <w:proofErr w:type="gramStart"/>
      <w:r w:rsidRPr="00D06928">
        <w:rPr>
          <w:sz w:val="14"/>
        </w:rPr>
        <w:t>forces</w:t>
      </w:r>
      <w:proofErr w:type="gramEnd"/>
      <w:r w:rsidRPr="00D06928">
        <w:rPr>
          <w:sz w:val="14"/>
        </w:rPr>
        <w:t xml:space="preserve"> will be widely used in all sorts of operations they are trained for. </w:t>
      </w:r>
      <w:proofErr w:type="spellStart"/>
      <w:r w:rsidRPr="00D06928">
        <w:rPr>
          <w:sz w:val="14"/>
        </w:rPr>
        <w:t>Yesin</w:t>
      </w:r>
      <w:proofErr w:type="spellEnd"/>
      <w:r w:rsidRPr="00D06928">
        <w:rPr>
          <w:sz w:val="14"/>
        </w:rPr>
        <w:t xml:space="preserve">: </w:t>
      </w:r>
      <w:r w:rsidRPr="00D06928">
        <w:rPr>
          <w:u w:val="single"/>
        </w:rPr>
        <w:t>Russian nuclear forces are its own argument in a direct military confrontation with the United States</w:t>
      </w:r>
      <w:r w:rsidRPr="00D06928">
        <w:rPr>
          <w:sz w:val="14"/>
        </w:rPr>
        <w:t xml:space="preserve"> (actually, with NATO). </w:t>
      </w:r>
      <w:r w:rsidRPr="00D06928">
        <w:rPr>
          <w:u w:val="single"/>
        </w:rPr>
        <w:t>Russia will be forced to deploy its nuclear weapons to prevent American</w:t>
      </w:r>
      <w:r w:rsidRPr="00D06928">
        <w:rPr>
          <w:sz w:val="14"/>
        </w:rPr>
        <w:t xml:space="preserve"> (NATO) </w:t>
      </w:r>
      <w:r w:rsidRPr="00D06928">
        <w:rPr>
          <w:u w:val="single"/>
        </w:rPr>
        <w:t>aggression</w:t>
      </w:r>
      <w:r w:rsidRPr="00D06928">
        <w:rPr>
          <w:sz w:val="14"/>
        </w:rPr>
        <w:t xml:space="preserve">. </w:t>
      </w:r>
      <w:proofErr w:type="spellStart"/>
      <w:r w:rsidRPr="00D06928">
        <w:rPr>
          <w:sz w:val="14"/>
        </w:rPr>
        <w:t>Vladimirov</w:t>
      </w:r>
      <w:proofErr w:type="spellEnd"/>
      <w:r w:rsidRPr="00D06928">
        <w:rPr>
          <w:sz w:val="14"/>
        </w:rPr>
        <w:t xml:space="preserve">: </w:t>
      </w:r>
      <w:r w:rsidRPr="00D06928">
        <w:rPr>
          <w:u w:val="single"/>
        </w:rPr>
        <w:t>This war will inevitably deteriorate into a nuclear conflict. Regardless of what weapons will be used in the first phase</w:t>
      </w:r>
      <w:r w:rsidRPr="00D06928">
        <w:rPr>
          <w:sz w:val="14"/>
        </w:rPr>
        <w:t>.</w:t>
      </w:r>
    </w:p>
    <w:p w:rsidR="00C101C1" w:rsidRDefault="00C101C1" w:rsidP="00A80B7F"/>
    <w:p w:rsidR="00B838A4" w:rsidRPr="00063698" w:rsidRDefault="00B838A4" w:rsidP="00C101C1">
      <w:pPr>
        <w:pStyle w:val="Heading4"/>
      </w:pPr>
      <w:r w:rsidRPr="00063698">
        <w:t>Strong nuclear deterrence is critical to Russian security—the alternative is global war</w:t>
      </w:r>
    </w:p>
    <w:p w:rsidR="00B838A4" w:rsidRPr="00063698" w:rsidRDefault="00B838A4" w:rsidP="00B838A4">
      <w:pPr>
        <w:rPr>
          <w:b/>
        </w:rPr>
      </w:pPr>
      <w:r w:rsidRPr="00063698">
        <w:rPr>
          <w:b/>
        </w:rPr>
        <w:t xml:space="preserve">KORTUNOV 2007 </w:t>
      </w:r>
      <w:r w:rsidRPr="00063698">
        <w:rPr>
          <w:sz w:val="14"/>
        </w:rPr>
        <w:t>(Sergei, professor and Head of the Chair of World Politics of the Department of International Economics and International Politics of the State University – Higher School of Economics, The World Around Russia: 2017, http://www.globalaffairs.ru/docs/2017_eng_reader.pdf)</w:t>
      </w:r>
    </w:p>
    <w:p w:rsidR="00B838A4" w:rsidRPr="00063698" w:rsidRDefault="00B838A4" w:rsidP="00B838A4">
      <w:r w:rsidRPr="00063698">
        <w:rPr>
          <w:u w:val="single"/>
        </w:rPr>
        <w:t>The Broader Middle East will likely see serious destabilization</w:t>
      </w:r>
      <w:r w:rsidRPr="00063698">
        <w:rPr>
          <w:sz w:val="14"/>
        </w:rPr>
        <w:t xml:space="preserve">, including two or three local wars on the scale of the 2006 war between Israel and Lebanon. Israel and Iran will possibly be involved in these wars. </w:t>
      </w:r>
      <w:r w:rsidRPr="00063698">
        <w:rPr>
          <w:u w:val="single"/>
        </w:rPr>
        <w:t>As for the West and the East</w:t>
      </w:r>
      <w:r w:rsidRPr="00063698">
        <w:rPr>
          <w:sz w:val="14"/>
        </w:rPr>
        <w:t xml:space="preserve">, neither of them is likely to cause a direct military threat, although </w:t>
      </w:r>
      <w:r w:rsidRPr="00063698">
        <w:rPr>
          <w:u w:val="single"/>
        </w:rPr>
        <w:t>challenges cannot be ruled out</w:t>
      </w:r>
      <w:r w:rsidRPr="00063698">
        <w:rPr>
          <w:sz w:val="14"/>
        </w:rPr>
        <w:t>. But</w:t>
      </w:r>
      <w:r w:rsidRPr="00063698">
        <w:rPr>
          <w:u w:val="single"/>
        </w:rPr>
        <w:t xml:space="preserve"> if an effective partnership mechanism is not created between Russia and NATO</w:t>
      </w:r>
      <w:r w:rsidRPr="00063698">
        <w:rPr>
          <w:sz w:val="14"/>
        </w:rPr>
        <w:t xml:space="preserve"> during this time, if the North Atlantic Alliance remains a closed military bloc and is not transformed into a peacekeeping organization with Russia’s participation, </w:t>
      </w:r>
      <w:r w:rsidRPr="00063698">
        <w:rPr>
          <w:u w:val="single"/>
        </w:rPr>
        <w:t>and NATO’s military infrastructure ends up in direct proximity to the Russian borders, this would seriously aggravate the situation</w:t>
      </w:r>
      <w:r w:rsidRPr="00063698">
        <w:rPr>
          <w:sz w:val="14"/>
        </w:rPr>
        <w:t xml:space="preserve">. Most importantly, however, such developments will not promote an effective Euro-Atlantic and, therefore, global security system. In the Far East, </w:t>
      </w:r>
      <w:r w:rsidRPr="00063698">
        <w:rPr>
          <w:u w:val="single"/>
        </w:rPr>
        <w:t>China will likely step up its efforts to recover Taiwan, which</w:t>
      </w:r>
      <w:r w:rsidRPr="00063698">
        <w:rPr>
          <w:sz w:val="14"/>
        </w:rPr>
        <w:t xml:space="preserve"> could provoke an acute crisis in Chinese-U.S. and Chinese- Japanese relations. This course of events </w:t>
      </w:r>
      <w:r w:rsidRPr="00063698">
        <w:rPr>
          <w:u w:val="single"/>
        </w:rPr>
        <w:t>would be hardly auspicious for Russia, because it would mean an acute destabilization of the entire Asia- Pacific region with unpredictable consequences</w:t>
      </w:r>
      <w:r w:rsidRPr="00063698">
        <w:rPr>
          <w:sz w:val="14"/>
        </w:rPr>
        <w:t xml:space="preserve">. Unless regional security systems are created in Greater Europe, the Asia- Pacific region and, more importantly, in Central Asia and the Middle East, together with strengthened global security mechanisms under the aegis of a reformed UN or/and a new security alliance, </w:t>
      </w:r>
      <w:r w:rsidRPr="00063698">
        <w:rPr>
          <w:u w:val="single"/>
        </w:rPr>
        <w:t>by 2017 acute rivalry between new centers of force, typical of a polycentric system of international relations, could re-emerge. These new forces could attempt to establish control over regions that are of vital importance for Russia and even over some parts of the Russian Federation</w:t>
      </w:r>
      <w:r w:rsidRPr="00063698">
        <w:rPr>
          <w:sz w:val="14"/>
        </w:rPr>
        <w:t xml:space="preserve">. Conclusion In the emerging situation, </w:t>
      </w:r>
      <w:r w:rsidRPr="00063698">
        <w:rPr>
          <w:u w:val="single"/>
        </w:rPr>
        <w:t>Russia has no other option but to remain a strong nuclear power in the foreseeable future</w:t>
      </w:r>
      <w:r w:rsidRPr="00063698">
        <w:rPr>
          <w:sz w:val="14"/>
        </w:rPr>
        <w:t xml:space="preserve"> (at least in the next 20-25 years). It would also be expedient to accelerate research efforts in developing cutting-edge weapon systems by tapping the country’s finest intellectual resources. Furthermore, it is essential to consider the expediency of resuming work on measures to counter the U.S. missile defense system, including different methods of both overcoming and neutralizing it.</w:t>
      </w:r>
    </w:p>
    <w:p w:rsidR="00B838A4" w:rsidRDefault="00B838A4" w:rsidP="00A80B7F"/>
    <w:p w:rsidR="00C101C1" w:rsidRDefault="00C101C1" w:rsidP="00C101C1">
      <w:pPr>
        <w:pStyle w:val="Heading3"/>
      </w:pPr>
      <w:r>
        <w:t>U.S. First Strike</w:t>
      </w:r>
    </w:p>
    <w:p w:rsidR="00C101C1" w:rsidRDefault="00C101C1" w:rsidP="00C101C1"/>
    <w:p w:rsidR="00C101C1" w:rsidRPr="00AC599C" w:rsidRDefault="00C101C1" w:rsidP="00C101C1">
      <w:pPr>
        <w:pStyle w:val="Heading4"/>
      </w:pPr>
      <w:r>
        <w:t>The theory of nuclear deterrence works both ways—r</w:t>
      </w:r>
      <w:r w:rsidRPr="00AC599C">
        <w:t>esources and leadership give the U.S. incentives for nuclear aggression against</w:t>
      </w:r>
      <w:r>
        <w:t xml:space="preserve"> a weakened</w:t>
      </w:r>
      <w:r w:rsidRPr="00AC599C">
        <w:t xml:space="preserve"> Russia </w:t>
      </w:r>
    </w:p>
    <w:p w:rsidR="00C101C1" w:rsidRPr="00AC599C" w:rsidRDefault="00C101C1" w:rsidP="00C101C1">
      <w:pPr>
        <w:rPr>
          <w:b/>
          <w:u w:val="single"/>
        </w:rPr>
      </w:pPr>
      <w:r w:rsidRPr="00AC599C">
        <w:rPr>
          <w:b/>
        </w:rPr>
        <w:t xml:space="preserve">IVASHOV 2007 </w:t>
      </w:r>
      <w:r w:rsidRPr="00AC599C">
        <w:rPr>
          <w:sz w:val="14"/>
        </w:rPr>
        <w:t>(Colonel General Leonid Ivashov, President of the Academy of Geopolitical Problems, Defense and Security, July 20)</w:t>
      </w:r>
    </w:p>
    <w:p w:rsidR="00C101C1" w:rsidRPr="00AC599C" w:rsidRDefault="00C101C1" w:rsidP="00C101C1">
      <w:pPr>
        <w:rPr>
          <w:sz w:val="14"/>
        </w:rPr>
      </w:pPr>
      <w:r w:rsidRPr="00AC599C">
        <w:rPr>
          <w:sz w:val="14"/>
        </w:rPr>
        <w:t xml:space="preserve">Ivashov: I also believe that </w:t>
      </w:r>
      <w:r w:rsidRPr="00AC599C">
        <w:rPr>
          <w:u w:val="single"/>
        </w:rPr>
        <w:t>the American war on Russia is possible</w:t>
      </w:r>
      <w:r w:rsidRPr="00AC599C">
        <w:rPr>
          <w:sz w:val="14"/>
        </w:rPr>
        <w:t xml:space="preserve">. And by the way, </w:t>
      </w:r>
      <w:r w:rsidRPr="00AC599C">
        <w:rPr>
          <w:u w:val="single"/>
        </w:rPr>
        <w:t xml:space="preserve">the United States has been shaping the general situation and its own military potential for the war on Russia. Anti-Russian indoctrination of the general public is under way. The US leaders openly point at Russia as a target in military operation. What makes this war possible? It will enable the United States to fulfill their dream of becoming the world leader and eliminate Russia as an obstacle on the way to absolute control over Eurasia. Oil, gas, and drinking water are being depleted at an ever increasing rate while consumption and the global population </w:t>
      </w:r>
      <w:proofErr w:type="gramStart"/>
      <w:r w:rsidRPr="00AC599C">
        <w:rPr>
          <w:u w:val="single"/>
        </w:rPr>
        <w:t>goes</w:t>
      </w:r>
      <w:proofErr w:type="gramEnd"/>
      <w:r w:rsidRPr="00AC599C">
        <w:rPr>
          <w:u w:val="single"/>
        </w:rPr>
        <w:t xml:space="preserve"> up</w:t>
      </w:r>
      <w:r w:rsidRPr="00AC599C">
        <w:rPr>
          <w:sz w:val="14"/>
        </w:rPr>
        <w:t xml:space="preserve">. It follows that the </w:t>
      </w:r>
      <w:r w:rsidRPr="00AC599C">
        <w:rPr>
          <w:u w:val="single"/>
        </w:rPr>
        <w:t xml:space="preserve">struggle over resources is </w:t>
      </w:r>
      <w:r w:rsidRPr="00AC599C">
        <w:rPr>
          <w:sz w:val="14"/>
        </w:rPr>
        <w:t xml:space="preserve">not going to slacken. On the contrary, it is </w:t>
      </w:r>
      <w:r w:rsidRPr="00AC599C">
        <w:rPr>
          <w:u w:val="single"/>
        </w:rPr>
        <w:t>bound to become even more vicious</w:t>
      </w:r>
      <w:r w:rsidRPr="00AC599C">
        <w:rPr>
          <w:sz w:val="14"/>
        </w:rPr>
        <w:t xml:space="preserve"> now. </w:t>
      </w:r>
      <w:r w:rsidRPr="00AC599C">
        <w:rPr>
          <w:u w:val="single"/>
        </w:rPr>
        <w:t>Moreover, the war may impair Russia's revival as a potent world power capable of challenging America and Europe</w:t>
      </w:r>
      <w:r w:rsidRPr="00AC599C">
        <w:rPr>
          <w:sz w:val="14"/>
        </w:rPr>
        <w:t>.</w:t>
      </w:r>
    </w:p>
    <w:p w:rsidR="00C101C1" w:rsidRPr="00AC599C" w:rsidRDefault="00C101C1" w:rsidP="00C101C1"/>
    <w:p w:rsidR="00C101C1" w:rsidRPr="00AC599C" w:rsidRDefault="00C101C1" w:rsidP="00C101C1">
      <w:pPr>
        <w:pStyle w:val="Heading4"/>
      </w:pPr>
      <w:r>
        <w:t>Strategic imbalances create a structural incentive for American attack in the next few years</w:t>
      </w:r>
    </w:p>
    <w:p w:rsidR="00C101C1" w:rsidRPr="00AC599C" w:rsidRDefault="00C101C1" w:rsidP="00C101C1">
      <w:pPr>
        <w:rPr>
          <w:b/>
          <w:u w:val="single"/>
        </w:rPr>
      </w:pPr>
      <w:r w:rsidRPr="00AC599C">
        <w:rPr>
          <w:b/>
        </w:rPr>
        <w:t>VLADIMIROV 2007</w:t>
      </w:r>
      <w:r w:rsidRPr="00AC599C">
        <w:rPr>
          <w:sz w:val="14"/>
        </w:rPr>
        <w:t xml:space="preserve"> (Major General Alexander </w:t>
      </w:r>
      <w:proofErr w:type="spellStart"/>
      <w:r w:rsidRPr="00AC599C">
        <w:rPr>
          <w:sz w:val="14"/>
        </w:rPr>
        <w:t>Vladimirov</w:t>
      </w:r>
      <w:proofErr w:type="spellEnd"/>
      <w:r w:rsidRPr="00AC599C">
        <w:rPr>
          <w:sz w:val="14"/>
        </w:rPr>
        <w:t>, Vice President of the Military Expert Board, Defense and Security, July 20)</w:t>
      </w:r>
    </w:p>
    <w:p w:rsidR="00C101C1" w:rsidRPr="00AC599C" w:rsidRDefault="00C101C1" w:rsidP="00C101C1">
      <w:proofErr w:type="spellStart"/>
      <w:r w:rsidRPr="00AC599C">
        <w:rPr>
          <w:sz w:val="14"/>
        </w:rPr>
        <w:t>Vladimirov</w:t>
      </w:r>
      <w:proofErr w:type="spellEnd"/>
      <w:r w:rsidRPr="00AC599C">
        <w:rPr>
          <w:sz w:val="14"/>
        </w:rPr>
        <w:t xml:space="preserve">: As a matter of fact, a </w:t>
      </w:r>
      <w:r w:rsidRPr="00AC599C">
        <w:rPr>
          <w:u w:val="single"/>
        </w:rPr>
        <w:t>war between Russia and the United States is possible inside the next 10</w:t>
      </w:r>
      <w:r w:rsidRPr="00FD2200">
        <w:rPr>
          <w:u w:val="single"/>
        </w:rPr>
        <w:t>-15</w:t>
      </w:r>
      <w:r w:rsidRPr="00FD2200">
        <w:t xml:space="preserve"> </w:t>
      </w:r>
      <w:r w:rsidRPr="00AC599C">
        <w:rPr>
          <w:u w:val="single"/>
        </w:rPr>
        <w:t xml:space="preserve">years. America will be the aggressor. </w:t>
      </w:r>
      <w:proofErr w:type="gramStart"/>
      <w:r w:rsidRPr="00AC599C">
        <w:rPr>
          <w:u w:val="single"/>
        </w:rPr>
        <w:t>The cause?</w:t>
      </w:r>
      <w:proofErr w:type="gramEnd"/>
      <w:r w:rsidRPr="00AC599C">
        <w:rPr>
          <w:u w:val="single"/>
        </w:rPr>
        <w:t xml:space="preserve"> </w:t>
      </w:r>
      <w:proofErr w:type="gramStart"/>
      <w:r w:rsidRPr="00AC599C">
        <w:rPr>
          <w:u w:val="single"/>
        </w:rPr>
        <w:t>The monopoly over Russian resources and the prevention of their ending up in China's hands.</w:t>
      </w:r>
      <w:proofErr w:type="gramEnd"/>
      <w:r w:rsidRPr="00AC599C">
        <w:rPr>
          <w:u w:val="single"/>
        </w:rPr>
        <w:t xml:space="preserve"> The objectives of the war are quite clear even now: removal from the political map of their powerful geopolitical rival</w:t>
      </w:r>
      <w:r w:rsidRPr="00AC599C">
        <w:rPr>
          <w:sz w:val="14"/>
        </w:rPr>
        <w:t xml:space="preserve"> whose missiles will wipe the United States off the face of the earth in 30 minutes. </w:t>
      </w:r>
      <w:proofErr w:type="gramStart"/>
      <w:r w:rsidRPr="00AC599C">
        <w:rPr>
          <w:u w:val="single"/>
        </w:rPr>
        <w:t>Unrestricted access to resources of the Russian Siberia and Far East.</w:t>
      </w:r>
      <w:proofErr w:type="gramEnd"/>
      <w:r w:rsidRPr="00AC599C">
        <w:rPr>
          <w:u w:val="single"/>
        </w:rPr>
        <w:t xml:space="preserve"> </w:t>
      </w:r>
      <w:proofErr w:type="gramStart"/>
      <w:r w:rsidRPr="00AC599C">
        <w:rPr>
          <w:u w:val="single"/>
        </w:rPr>
        <w:t>For the Americans, of course.</w:t>
      </w:r>
      <w:proofErr w:type="gramEnd"/>
      <w:r w:rsidRPr="00AC599C">
        <w:rPr>
          <w:u w:val="single"/>
        </w:rPr>
        <w:t xml:space="preserve"> Intimidation of the rest of the world and China with a show of what US technologies and weapons are capable of</w:t>
      </w:r>
      <w:r w:rsidRPr="00AC599C">
        <w:rPr>
          <w:sz w:val="14"/>
        </w:rPr>
        <w:t>.</w:t>
      </w:r>
    </w:p>
    <w:p w:rsidR="00C101C1" w:rsidRPr="00AC599C" w:rsidRDefault="00C101C1" w:rsidP="00C101C1"/>
    <w:p w:rsidR="00C101C1" w:rsidRPr="00283D2D" w:rsidRDefault="00C101C1" w:rsidP="00C101C1">
      <w:pPr>
        <w:pStyle w:val="Heading4"/>
      </w:pPr>
      <w:r w:rsidRPr="00283D2D">
        <w:t>U.S. surprise attacks are possible in the next few years—verification is declining now</w:t>
      </w:r>
    </w:p>
    <w:p w:rsidR="00C101C1" w:rsidRPr="00283D2D" w:rsidRDefault="00C101C1" w:rsidP="00C101C1">
      <w:pPr>
        <w:rPr>
          <w:b/>
          <w:u w:val="single"/>
        </w:rPr>
      </w:pPr>
      <w:r w:rsidRPr="00283D2D">
        <w:rPr>
          <w:b/>
        </w:rPr>
        <w:t xml:space="preserve">KORTUNOV 2007 </w:t>
      </w:r>
      <w:r w:rsidRPr="00283D2D">
        <w:rPr>
          <w:sz w:val="14"/>
        </w:rPr>
        <w:t>(Sergei, professor and Head of the Chair of World Politics of the Department of International Economics and International Politics of the State University – Higher School of Economics, The World Around Russia: 2017, http://www.globalaffairs.ru/docs/2017_eng_reader.pdf)</w:t>
      </w:r>
    </w:p>
    <w:p w:rsidR="00C101C1" w:rsidRPr="00283D2D" w:rsidRDefault="00C101C1" w:rsidP="00C101C1">
      <w:pPr>
        <w:rPr>
          <w:sz w:val="14"/>
        </w:rPr>
      </w:pPr>
      <w:r w:rsidRPr="00283D2D">
        <w:rPr>
          <w:u w:val="single"/>
        </w:rPr>
        <w:t>In the short term (three to four years), global instability will increase</w:t>
      </w:r>
      <w:r w:rsidRPr="00283D2D">
        <w:rPr>
          <w:sz w:val="14"/>
        </w:rPr>
        <w:t xml:space="preserve"> in the world, and this will be driven by the exacerbation of traditional threats, as well as the emergence of new threats and challenges. Instability will also derive from the progressive decline of the existing regional and global security institutions (UN, NATO, OSCE, etc.). </w:t>
      </w:r>
      <w:r w:rsidRPr="00283D2D">
        <w:rPr>
          <w:u w:val="single"/>
        </w:rPr>
        <w:t>The “centralized” arms control regime, which ensures the predictability of the military-political situation and provides a professional strategic warning – in other words, it effectively prevents the danger of a surprise attack – will continue to degrade. In 2009,</w:t>
      </w:r>
      <w:r w:rsidRPr="00283D2D">
        <w:rPr>
          <w:sz w:val="14"/>
        </w:rPr>
        <w:t xml:space="preserve"> </w:t>
      </w:r>
      <w:r w:rsidRPr="00283D2D">
        <w:rPr>
          <w:u w:val="single"/>
        </w:rPr>
        <w:t>the</w:t>
      </w:r>
      <w:r w:rsidRPr="00283D2D">
        <w:rPr>
          <w:sz w:val="14"/>
        </w:rPr>
        <w:t xml:space="preserve"> terms of the major bilateral Russian-U.S. </w:t>
      </w:r>
      <w:r w:rsidRPr="00283D2D">
        <w:rPr>
          <w:u w:val="single"/>
        </w:rPr>
        <w:t>Strategic Arms Reduction Treaty will expire; in 2012, the Treaty on Strategic Offensive Reductions will follow suit. Inspections under the</w:t>
      </w:r>
      <w:r w:rsidRPr="00283D2D">
        <w:rPr>
          <w:sz w:val="14"/>
        </w:rPr>
        <w:t xml:space="preserve"> Intermediate-Range and Shorter-Range Nuclear Forces </w:t>
      </w:r>
      <w:r w:rsidRPr="00283D2D">
        <w:rPr>
          <w:u w:val="single"/>
        </w:rPr>
        <w:t>(INF</w:t>
      </w:r>
      <w:r w:rsidRPr="00283D2D">
        <w:rPr>
          <w:sz w:val="14"/>
        </w:rPr>
        <w:t xml:space="preserve">) Treaty </w:t>
      </w:r>
      <w:r w:rsidRPr="00283D2D">
        <w:rPr>
          <w:u w:val="single"/>
        </w:rPr>
        <w:t>ended in</w:t>
      </w:r>
      <w:r w:rsidRPr="00283D2D">
        <w:rPr>
          <w:sz w:val="14"/>
        </w:rPr>
        <w:t xml:space="preserve"> May </w:t>
      </w:r>
      <w:r w:rsidRPr="00283D2D">
        <w:rPr>
          <w:u w:val="single"/>
        </w:rPr>
        <w:t>2001</w:t>
      </w:r>
      <w:r w:rsidRPr="00283D2D">
        <w:rPr>
          <w:sz w:val="14"/>
        </w:rPr>
        <w:t xml:space="preserve">, when the 13-year inspection term expired (but the ban on the production of intermediate- range and shorter-range missiles is still in effect because this treaty is open-ended and of unlimited duration). </w:t>
      </w:r>
      <w:r w:rsidRPr="00283D2D">
        <w:rPr>
          <w:u w:val="single"/>
        </w:rPr>
        <w:t>The Treaty on Conventional Armed Forces in Europe will likely become completely ineffective, above all due to NATO’s eastward expansion. Meanwhile, no new arms agreements with the U.S. or NATO can be expected in this area</w:t>
      </w:r>
      <w:r w:rsidRPr="00283D2D">
        <w:rPr>
          <w:sz w:val="14"/>
        </w:rPr>
        <w:t xml:space="preserve">. Although the Comprehensive Nuclear Test Ban Treaty was ratified by three nuclear powers – Russia, the UK and France – the prospects for its entry into force remain bleak (this is due to the </w:t>
      </w:r>
      <w:proofErr w:type="spellStart"/>
      <w:r w:rsidRPr="00283D2D">
        <w:rPr>
          <w:sz w:val="14"/>
        </w:rPr>
        <w:t>posi</w:t>
      </w:r>
      <w:proofErr w:type="spellEnd"/>
      <w:r w:rsidRPr="00283D2D">
        <w:rPr>
          <w:sz w:val="14"/>
        </w:rPr>
        <w:t xml:space="preserve">- </w:t>
      </w:r>
      <w:proofErr w:type="spellStart"/>
      <w:r w:rsidRPr="00283D2D">
        <w:rPr>
          <w:sz w:val="14"/>
        </w:rPr>
        <w:t>tion</w:t>
      </w:r>
      <w:proofErr w:type="spellEnd"/>
      <w:r w:rsidRPr="00283D2D">
        <w:rPr>
          <w:sz w:val="14"/>
        </w:rPr>
        <w:t xml:space="preserve"> of the United States, China, Israel, Iran, India, Pakistan, Egypt, North Korea, and some other nuclear states).</w:t>
      </w:r>
    </w:p>
    <w:p w:rsidR="00B838A4" w:rsidRDefault="00B838A4" w:rsidP="00A80B7F"/>
    <w:p w:rsidR="00C101C1" w:rsidRPr="00E90398" w:rsidRDefault="00C101C1" w:rsidP="00C101C1">
      <w:pPr>
        <w:pStyle w:val="Heading4"/>
      </w:pPr>
      <w:r w:rsidRPr="00E90398">
        <w:t>Obama is just like Bush—he is attempting to destroy Russian deterrence</w:t>
      </w:r>
    </w:p>
    <w:p w:rsidR="00C101C1" w:rsidRPr="00E90398" w:rsidRDefault="00C101C1" w:rsidP="00C101C1">
      <w:pPr>
        <w:rPr>
          <w:b/>
        </w:rPr>
      </w:pPr>
      <w:r w:rsidRPr="00E90398">
        <w:rPr>
          <w:b/>
        </w:rPr>
        <w:t>RUBTSOV 2009</w:t>
      </w:r>
      <w:r>
        <w:rPr>
          <w:b/>
        </w:rPr>
        <w:t xml:space="preserve"> </w:t>
      </w:r>
      <w:r w:rsidRPr="00E90398">
        <w:rPr>
          <w:sz w:val="14"/>
        </w:rPr>
        <w:t>(Yuri, Strategic Culture Foundation, “Talking of “Paranoid” Russia with a Charming Smile,” Sep 26</w:t>
      </w:r>
      <w:proofErr w:type="gramStart"/>
      <w:r w:rsidRPr="00E90398">
        <w:rPr>
          <w:sz w:val="14"/>
        </w:rPr>
        <w:t>,  http</w:t>
      </w:r>
      <w:proofErr w:type="gramEnd"/>
      <w:r w:rsidRPr="00E90398">
        <w:rPr>
          <w:sz w:val="14"/>
        </w:rPr>
        <w:t>://en.fondsk.ru/article.php?id=2481)</w:t>
      </w:r>
    </w:p>
    <w:p w:rsidR="00C101C1" w:rsidRDefault="00C101C1" w:rsidP="00C101C1">
      <w:r w:rsidRPr="00E90398">
        <w:rPr>
          <w:sz w:val="14"/>
        </w:rPr>
        <w:t xml:space="preserve">In reality US President Barak </w:t>
      </w:r>
      <w:r w:rsidRPr="00E90398">
        <w:rPr>
          <w:u w:val="single"/>
        </w:rPr>
        <w:t>Obama</w:t>
      </w:r>
      <w:r w:rsidRPr="00E90398">
        <w:rPr>
          <w:sz w:val="14"/>
        </w:rPr>
        <w:t xml:space="preserve">, the initiator of resetting the relations with Russia, </w:t>
      </w:r>
      <w:r w:rsidRPr="00E90398">
        <w:rPr>
          <w:u w:val="single"/>
        </w:rPr>
        <w:t>is not that different from</w:t>
      </w:r>
      <w:r w:rsidRPr="00E90398">
        <w:rPr>
          <w:sz w:val="14"/>
        </w:rPr>
        <w:t xml:space="preserve"> his narrow-minded predecessor G. </w:t>
      </w:r>
      <w:r w:rsidRPr="00E90398">
        <w:rPr>
          <w:u w:val="single"/>
        </w:rPr>
        <w:t>Bush who, while endlessly convincing Russia of his friendliness, reanimated</w:t>
      </w:r>
      <w:r w:rsidRPr="00E90398">
        <w:rPr>
          <w:sz w:val="14"/>
        </w:rPr>
        <w:t xml:space="preserve"> R. </w:t>
      </w:r>
      <w:r w:rsidRPr="00E90398">
        <w:rPr>
          <w:u w:val="single"/>
        </w:rPr>
        <w:t>Reagan's concept of star wars, scrapped the</w:t>
      </w:r>
      <w:r w:rsidRPr="00E90398">
        <w:rPr>
          <w:sz w:val="14"/>
        </w:rPr>
        <w:t xml:space="preserve"> 1972 </w:t>
      </w:r>
      <w:r w:rsidRPr="00E90398">
        <w:rPr>
          <w:u w:val="single"/>
        </w:rPr>
        <w:t>Anti-Ballistic Missile Treaty, and planted US military bases around Russia</w:t>
      </w:r>
      <w:r w:rsidRPr="00E90398">
        <w:rPr>
          <w:sz w:val="14"/>
        </w:rPr>
        <w:t xml:space="preserve"> everywhere from the Baltic region to Central Asia.  Discussing in an interview to CBS the previous US Administration's plan to deploy in East Europe missile defense infrastructures which Russia regarded as a threat to its security </w:t>
      </w:r>
      <w:r w:rsidRPr="00E90398">
        <w:rPr>
          <w:u w:val="single"/>
        </w:rPr>
        <w:t>Obama said bluntly that Bush was right that the missile shield would never create any problems for Russians. Smiling broadly as usual he described Russia's reaction to Bush's plan as paranoid</w:t>
      </w:r>
      <w:r w:rsidRPr="00E90398">
        <w:rPr>
          <w:sz w:val="14"/>
        </w:rPr>
        <w:t xml:space="preserve">.  The interview was dedicated to Washington's September 17 decision to drop the previous plan to site elements of the missile defense system in Poland and the Czech Republic and to the criticism it drew from the US President’s opponents who charged him with being overly gentle and with giving in to Moscow’s pressure. Former presidential candidate J. McCain, for example, decried Obama's decision as a mistake and a concession to Moscow.  Obama replied quite reasonably that Russians had no influence whatsoever over the US defense priorities. One should keep in mind, however, that Moscow is entitled to equal independence in assessing threats confronting it.  </w:t>
      </w:r>
      <w:r w:rsidRPr="00E90398">
        <w:rPr>
          <w:u w:val="single"/>
        </w:rPr>
        <w:t>Actually the US has no intention to abandon the plan to deploy missile defense in Europe, and the realization of the strategy is merely postponed till 2015, when more modern and efficient systems become available</w:t>
      </w:r>
      <w:r w:rsidRPr="00E90398">
        <w:rPr>
          <w:sz w:val="14"/>
        </w:rPr>
        <w:t xml:space="preserve">. The third missile defense region is supposed to be ready by 2020. In the meantime the US is going to rely on ship-based radars and interceptors for missile defense. </w:t>
      </w:r>
      <w:r w:rsidRPr="00E90398">
        <w:rPr>
          <w:u w:val="single"/>
        </w:rPr>
        <w:t>The option of a ground-based missile shield – to be hosted by Georgia, for example - also remains open</w:t>
      </w:r>
      <w:r w:rsidRPr="00E90398">
        <w:rPr>
          <w:sz w:val="14"/>
        </w:rPr>
        <w:t xml:space="preserve">.  Currently there exists a detailed US missile defense plan comprising four phases. According to the White House, the already created systems with proven efficiency including the ship-based Aegis system, SM-3 interceptors (block IA), and the AN/TPY-2 transportable radar surveillance system will be deployed in Europe during the first phase, which is to be completed by 2011 to counter regional ballistic missile threats to the continent. The second phase will be completed by 2015. A more advanced version of the SM-3 interceptor (block IB) will be sited on ships and ground after necessary testing and more powerful sensors needed to broaden the zone of protection against short-range and mid-range missile threats will be installed. Development, testing, and deployment of a modernized version of the SM-3 (block IIA) will be finished by 2018 in the framework of the third phase. The fourth phase will end in 2020 with the deployment of SM-3 (block IIB) needed to counter more efficiently the mid-range and long-range missile threats and the intercontinental ballistic missile threats the US might face in the future.  US Secretary of Defense R. Gates admitted that the missile threat presented by Iran had been overstated and it would not have the capability to develop and manufacture long-range missiles at least until 2015. This is the reason behind the overhaul of the Pentagon's plans.  Gate's recognizing the above is an important development. </w:t>
      </w:r>
      <w:r w:rsidRPr="00E90398">
        <w:rPr>
          <w:u w:val="single"/>
        </w:rPr>
        <w:t>The threat allegedly emanating from rogue countries</w:t>
      </w:r>
      <w:r w:rsidRPr="00E90398">
        <w:rPr>
          <w:sz w:val="14"/>
        </w:rPr>
        <w:t xml:space="preserve">, mainly from Iran, </w:t>
      </w:r>
      <w:r w:rsidRPr="00E90398">
        <w:rPr>
          <w:u w:val="single"/>
        </w:rPr>
        <w:t>used to be the US Administration's key argument when it made efforts to justify</w:t>
      </w:r>
      <w:r w:rsidRPr="00E90398">
        <w:rPr>
          <w:sz w:val="14"/>
        </w:rPr>
        <w:t xml:space="preserve"> its plans for </w:t>
      </w:r>
      <w:r w:rsidRPr="00E90398">
        <w:rPr>
          <w:u w:val="single"/>
        </w:rPr>
        <w:t>missile defense</w:t>
      </w:r>
      <w:r w:rsidRPr="00E90398">
        <w:rPr>
          <w:sz w:val="14"/>
        </w:rPr>
        <w:t xml:space="preserve"> in discussions with the leaderships of other countries, Russia's in particular. Of course </w:t>
      </w:r>
      <w:r w:rsidRPr="00E90398">
        <w:rPr>
          <w:u w:val="single"/>
        </w:rPr>
        <w:t>it was always clear that the perils were exaggerated and the fears – blown out of proportions</w:t>
      </w:r>
      <w:r w:rsidRPr="00E90398">
        <w:rPr>
          <w:sz w:val="14"/>
        </w:rPr>
        <w:t xml:space="preserve">, but this is not what really matters at present. </w:t>
      </w:r>
      <w:r w:rsidRPr="00E90398">
        <w:rPr>
          <w:u w:val="single"/>
        </w:rPr>
        <w:t xml:space="preserve">Radars and interceptors – now transportable - are still going to be deployed in Europe even though it has been admitted that the Iranian threat is nonexistent. Whose missiles are they going to intercept then? </w:t>
      </w:r>
      <w:proofErr w:type="gramStart"/>
      <w:r w:rsidRPr="00E90398">
        <w:rPr>
          <w:u w:val="single"/>
        </w:rPr>
        <w:t>Obviously, not French or British.</w:t>
      </w:r>
      <w:proofErr w:type="gramEnd"/>
      <w:r w:rsidRPr="00E90398">
        <w:rPr>
          <w:u w:val="single"/>
        </w:rPr>
        <w:t xml:space="preserve">  Regardless of details, the essential goal of the new US Administration's plans is obviously to neutralize Russia’s nuclear deterrent. The only difference between Bush's and Obama's teams in the context is that the latter is exercising a more sophisticated and technology-based approach.  A similar situation was witnessed in the course of discussions concerning the nuclear arsenals of Russia and the US,</w:t>
      </w:r>
      <w:r w:rsidRPr="00E90398">
        <w:rPr>
          <w:sz w:val="14"/>
        </w:rPr>
        <w:t xml:space="preserve"> which took place during Obama's visit to Moscow in July. Generally the reduction of the stockpiles of nuclear weapons is a positive process. Yet, it should be kept in mind that </w:t>
      </w:r>
      <w:r w:rsidRPr="00E90398">
        <w:rPr>
          <w:u w:val="single"/>
        </w:rPr>
        <w:t>Washington is not inclined to altruism. US military planners are fully aware that the Russian strategic nuclear forces will not be able to serve as a nuclear deterrent</w:t>
      </w:r>
      <w:r w:rsidRPr="00E90398">
        <w:rPr>
          <w:sz w:val="14"/>
        </w:rPr>
        <w:t xml:space="preserve"> with less than 1,000 carriers. At present some of the objectives that could previously be accomplished only with the help of nuclear munitions are within reach for conventional precision weapons, and the US superiority over Russia in this sphere is well-known.  The plan to deploy missile defense infrastructures in Europe was abolished by Washington in a fairly cunning manner. The populations of Poland and the Czech Republic were divided over the idea, and Russia was able to extract certain diplomatic dividends from the situation. Now it appears that the reasons for Russia's discontent are removed, and Moscow is expected to make concessions in response. Russia's move - not to deploy the </w:t>
      </w:r>
      <w:proofErr w:type="spellStart"/>
      <w:r w:rsidRPr="00E90398">
        <w:rPr>
          <w:sz w:val="14"/>
        </w:rPr>
        <w:t>Iskander</w:t>
      </w:r>
      <w:proofErr w:type="spellEnd"/>
      <w:r w:rsidRPr="00E90398">
        <w:rPr>
          <w:sz w:val="14"/>
        </w:rPr>
        <w:t xml:space="preserve"> missiles in the Kaliningrad province as recently announced by its Ministry of Defense - would not be considered sufficient by Washington.  Importantly, </w:t>
      </w:r>
      <w:r w:rsidRPr="00E90398">
        <w:rPr>
          <w:u w:val="single"/>
        </w:rPr>
        <w:t>the decision not to site missile defense infrastructures in Poland and the Czech Republic does not affect the overall US strategy aimed at minimizing Russia's nuclear deterrent potential</w:t>
      </w:r>
      <w:r w:rsidRPr="00E90398">
        <w:rPr>
          <w:sz w:val="14"/>
        </w:rPr>
        <w:t xml:space="preserve">. Moreover, it is going to be implemented using more mobile and technologically advanced means. According to R. Gates, the new program will rely on the Patriot systems. The Pentagon says it is looking for partners willing to host new and more efficient radars, sensors, and interceptors.  Obama's team reacted with great chill to Russian President D. Medvedev's statement that the missile defense should have global dimensions and be created jointly by several countries including Russia and the US. The Russian President said in his September 20 interview to CNN: “The BMD issues may not be dealt with by two or three countries separately. We just have mentioned problems in the Middle East, there are problems with North Korea and others. Hence, the defense should have global dimensions rather than consist of a limited number of missiles which can first of all reach our territory and cannot cover greater distances”.  Moscow has been offering Washington various options of jointly building a missile shield for years. The possibilities on the table included using Russia's radars in </w:t>
      </w:r>
      <w:proofErr w:type="spellStart"/>
      <w:r w:rsidRPr="00E90398">
        <w:rPr>
          <w:sz w:val="14"/>
        </w:rPr>
        <w:t>Gabala</w:t>
      </w:r>
      <w:proofErr w:type="spellEnd"/>
      <w:r w:rsidRPr="00E90398">
        <w:rPr>
          <w:sz w:val="14"/>
        </w:rPr>
        <w:t xml:space="preserve"> and Armavir or creating a special center in one of European capitals where information about missile launches could be exchanged on-line. Neither of the proposals instilled much enthusiasm in the US for an obvious reason: it would rather preserve full freedom of maneuver.</w:t>
      </w:r>
    </w:p>
    <w:p w:rsidR="00C101C1" w:rsidRDefault="00C101C1" w:rsidP="00A80B7F"/>
    <w:p w:rsidR="00B838A4" w:rsidRDefault="00B838A4" w:rsidP="00B838A4">
      <w:pPr>
        <w:pStyle w:val="Heading3"/>
      </w:pPr>
      <w:r>
        <w:t>Russia-China Impact</w:t>
      </w:r>
    </w:p>
    <w:p w:rsidR="00B838A4" w:rsidRDefault="00B838A4" w:rsidP="00A80B7F"/>
    <w:p w:rsidR="00C101C1" w:rsidRPr="00E21163" w:rsidRDefault="00C101C1" w:rsidP="00C101C1">
      <w:pPr>
        <w:pStyle w:val="Heading4"/>
      </w:pPr>
      <w:r w:rsidRPr="00E21163">
        <w:t xml:space="preserve">Peace is an illusion—China </w:t>
      </w:r>
      <w:r>
        <w:t>has powerful incentives to invade Russia</w:t>
      </w:r>
    </w:p>
    <w:p w:rsidR="00C101C1" w:rsidRPr="00E21163" w:rsidRDefault="00C101C1" w:rsidP="00C101C1">
      <w:pPr>
        <w:rPr>
          <w:b/>
        </w:rPr>
      </w:pPr>
      <w:r w:rsidRPr="00E21163">
        <w:rPr>
          <w:b/>
        </w:rPr>
        <w:t xml:space="preserve">SHARAVIN 2004 </w:t>
      </w:r>
      <w:r w:rsidRPr="00E21163">
        <w:rPr>
          <w:sz w:val="14"/>
        </w:rPr>
        <w:t>(Alexander, director of the Political and Military Analysis Institute, What the Papers Say, Jan 14)</w:t>
      </w:r>
    </w:p>
    <w:p w:rsidR="00C101C1" w:rsidRPr="00E21163" w:rsidRDefault="00C101C1" w:rsidP="00C101C1">
      <w:r w:rsidRPr="00E21163">
        <w:rPr>
          <w:sz w:val="14"/>
        </w:rPr>
        <w:t>Question: In your view,</w:t>
      </w:r>
      <w:r w:rsidRPr="00E21163">
        <w:rPr>
          <w:u w:val="single"/>
        </w:rPr>
        <w:t xml:space="preserve"> who poses the greatest danger to Russia?</w:t>
      </w:r>
      <w:r w:rsidRPr="00E21163">
        <w:rPr>
          <w:sz w:val="14"/>
        </w:rPr>
        <w:t xml:space="preserve"> Alexander </w:t>
      </w:r>
      <w:proofErr w:type="spellStart"/>
      <w:r w:rsidRPr="00E21163">
        <w:rPr>
          <w:sz w:val="14"/>
        </w:rPr>
        <w:t>Sharavin</w:t>
      </w:r>
      <w:proofErr w:type="spellEnd"/>
      <w:r w:rsidRPr="00E21163">
        <w:rPr>
          <w:sz w:val="14"/>
        </w:rPr>
        <w:t xml:space="preserve">: In the Defense Ministry's latest report, known as the White Book, our likely opponents are not named - they remain anonymous. However, we believe in being specific. And we name China first. </w:t>
      </w:r>
      <w:r w:rsidRPr="00E21163">
        <w:rPr>
          <w:u w:val="single"/>
        </w:rPr>
        <w:t>At present, China appears to have good neighborly relations with Russia, and constantly declares that its intentions are friendly; but</w:t>
      </w:r>
      <w:r w:rsidRPr="00E21163">
        <w:rPr>
          <w:sz w:val="14"/>
        </w:rPr>
        <w:t xml:space="preserve"> some of </w:t>
      </w:r>
      <w:r w:rsidRPr="00E21163">
        <w:rPr>
          <w:u w:val="single"/>
        </w:rPr>
        <w:t>its</w:t>
      </w:r>
      <w:r w:rsidRPr="00E21163">
        <w:rPr>
          <w:sz w:val="14"/>
        </w:rPr>
        <w:t xml:space="preserve"> actual </w:t>
      </w:r>
      <w:r w:rsidRPr="00E21163">
        <w:rPr>
          <w:u w:val="single"/>
        </w:rPr>
        <w:t>actions prompt the thought that not everything is quite that simple.</w:t>
      </w:r>
      <w:r w:rsidRPr="00E21163">
        <w:rPr>
          <w:sz w:val="14"/>
        </w:rPr>
        <w:t xml:space="preserve"> For example, </w:t>
      </w:r>
      <w:r w:rsidRPr="00E21163">
        <w:rPr>
          <w:u w:val="single"/>
        </w:rPr>
        <w:t>the state borders issue hasn't been fully resolved - and such matters are always time-bombs</w:t>
      </w:r>
      <w:r w:rsidRPr="00E21163">
        <w:rPr>
          <w:sz w:val="14"/>
        </w:rPr>
        <w:t xml:space="preserve">. The Russian media pays a lot of attention to the territory dispute with Japan over four small islands, but it totally ignores China's pretensions, even though </w:t>
      </w:r>
      <w:r w:rsidRPr="00E21163">
        <w:rPr>
          <w:u w:val="single"/>
        </w:rPr>
        <w:t>China aspires to claim</w:t>
      </w:r>
      <w:r w:rsidRPr="00E21163">
        <w:rPr>
          <w:sz w:val="14"/>
        </w:rPr>
        <w:t xml:space="preserve"> much more territory - </w:t>
      </w:r>
      <w:r w:rsidRPr="00E21163">
        <w:rPr>
          <w:u w:val="single"/>
        </w:rPr>
        <w:t>virtually all of Siberia and the Russian Far East</w:t>
      </w:r>
      <w:r w:rsidRPr="00E21163">
        <w:rPr>
          <w:sz w:val="14"/>
        </w:rPr>
        <w:t xml:space="preserve">. Or rather, official Beijing remains silent, but articles do appear in China's newspapers sometimes, and discontented voices are raised. It's hard to believe that anyone could permit themselves to speak out like that without authorization in totalitarian China. I repeat: there is no threat from China in the short term - Beijing's policies are entirely loyal in relation to us at present. But </w:t>
      </w:r>
      <w:r w:rsidRPr="00E21163">
        <w:rPr>
          <w:u w:val="single"/>
        </w:rPr>
        <w:t>what might happen ten years from now? What guarantee is there that somebody won't try to play the territory card?</w:t>
      </w:r>
      <w:r w:rsidRPr="00E21163">
        <w:rPr>
          <w:sz w:val="14"/>
        </w:rPr>
        <w:t xml:space="preserve"> Question: </w:t>
      </w:r>
      <w:r w:rsidRPr="00E21163">
        <w:rPr>
          <w:u w:val="single"/>
        </w:rPr>
        <w:t>And we're selling Beijing modern fighter jets</w:t>
      </w:r>
      <w:r w:rsidRPr="00E21163">
        <w:rPr>
          <w:sz w:val="14"/>
        </w:rPr>
        <w:t xml:space="preserve"> </w:t>
      </w:r>
      <w:r w:rsidRPr="00E21163">
        <w:rPr>
          <w:u w:val="single"/>
        </w:rPr>
        <w:t>with extra engines</w:t>
      </w:r>
      <w:r w:rsidRPr="00E21163">
        <w:rPr>
          <w:sz w:val="14"/>
        </w:rPr>
        <w:t xml:space="preserve">. Alexander </w:t>
      </w:r>
      <w:proofErr w:type="spellStart"/>
      <w:r w:rsidRPr="00E21163">
        <w:rPr>
          <w:sz w:val="14"/>
        </w:rPr>
        <w:t>Sharavin</w:t>
      </w:r>
      <w:proofErr w:type="spellEnd"/>
      <w:r w:rsidRPr="00E21163">
        <w:rPr>
          <w:sz w:val="14"/>
        </w:rPr>
        <w:t xml:space="preserve">: Yes, </w:t>
      </w:r>
      <w:r w:rsidRPr="00E21163">
        <w:rPr>
          <w:u w:val="single"/>
        </w:rPr>
        <w:t>that's an alarming point</w:t>
      </w:r>
      <w:r w:rsidRPr="00E21163">
        <w:rPr>
          <w:sz w:val="14"/>
        </w:rPr>
        <w:t xml:space="preserve">. So it seems </w:t>
      </w:r>
      <w:r w:rsidRPr="00E21163">
        <w:rPr>
          <w:u w:val="single"/>
        </w:rPr>
        <w:t>China is allowing for the possibility that the situation might change, and Russia might stop supplying spare parts</w:t>
      </w:r>
      <w:r w:rsidRPr="00E21163">
        <w:rPr>
          <w:sz w:val="14"/>
        </w:rPr>
        <w:t xml:space="preserve"> for military hardware to its neighbor? </w:t>
      </w:r>
      <w:r w:rsidRPr="00E21163">
        <w:rPr>
          <w:u w:val="single"/>
        </w:rPr>
        <w:t>And is it any coincidence that China's strongest military forces are concentrated along our borders</w:t>
      </w:r>
      <w:r w:rsidRPr="00E21163">
        <w:rPr>
          <w:sz w:val="14"/>
        </w:rPr>
        <w:t xml:space="preserve">, even if they're at a distance of 200 kilometers? Is that any distance at all, to them? And let's not forget that </w:t>
      </w:r>
      <w:r w:rsidRPr="00E21163">
        <w:rPr>
          <w:u w:val="single"/>
        </w:rPr>
        <w:t>on our side of the border there are regions with depressed economies, with vast natural resources and small, ever-shrinking populations</w:t>
      </w:r>
      <w:r w:rsidRPr="00E21163">
        <w:rPr>
          <w:sz w:val="14"/>
        </w:rPr>
        <w:t>.</w:t>
      </w:r>
    </w:p>
    <w:p w:rsidR="00C101C1" w:rsidRDefault="00C101C1" w:rsidP="00A80B7F"/>
    <w:p w:rsidR="00A80B7F" w:rsidRDefault="00A80B7F" w:rsidP="00A80B7F">
      <w:pPr>
        <w:pStyle w:val="Heading4"/>
      </w:pPr>
      <w:r>
        <w:t>Russian IRBMs would preserve deterrence against China</w:t>
      </w:r>
    </w:p>
    <w:p w:rsidR="00A80B7F" w:rsidRDefault="00A80B7F" w:rsidP="00A80B7F">
      <w:r w:rsidRPr="000F5234">
        <w:rPr>
          <w:rStyle w:val="Style13ptBold"/>
        </w:rPr>
        <w:t>DODGE 2015</w:t>
      </w:r>
      <w:r>
        <w:t xml:space="preserve"> </w:t>
      </w:r>
      <w:r w:rsidRPr="000F5234">
        <w:rPr>
          <w:sz w:val="20"/>
        </w:rPr>
        <w:t>(Michaela, Senior Policy Analyst, Defense and Strategic Policy Center for National Defense, “Russian Intermediate-Range Nuclear Forces: What They Mean for the United States,” Heritage Backgrounder, July 30, http://www.heritage.org/research/reports/2015/07/russian-intermediate-range-nuclear-forces-what-they-mean-for-the-united-states)</w:t>
      </w:r>
    </w:p>
    <w:p w:rsidR="00A80B7F" w:rsidRPr="000F1785" w:rsidRDefault="00A80B7F" w:rsidP="00A80B7F">
      <w:pPr>
        <w:rPr>
          <w:sz w:val="16"/>
        </w:rPr>
      </w:pPr>
      <w:proofErr w:type="gramStart"/>
      <w:r w:rsidRPr="000F1785">
        <w:rPr>
          <w:sz w:val="16"/>
        </w:rPr>
        <w:t>Russia and China.</w:t>
      </w:r>
      <w:proofErr w:type="gramEnd"/>
      <w:r w:rsidRPr="000F1785">
        <w:rPr>
          <w:sz w:val="16"/>
        </w:rPr>
        <w:t xml:space="preserve"> Russia today has conventional superiority along the entire length of the NATO border. The U.S. Army shut down one hundred installations between 2003 and 2010</w:t>
      </w:r>
      <w:proofErr w:type="gramStart"/>
      <w:r w:rsidRPr="000F1785">
        <w:rPr>
          <w:sz w:val="16"/>
        </w:rPr>
        <w:t>.[</w:t>
      </w:r>
      <w:proofErr w:type="gramEnd"/>
      <w:r w:rsidRPr="000F1785">
        <w:rPr>
          <w:sz w:val="16"/>
        </w:rPr>
        <w:t xml:space="preserve">27] The Air Force has reduced aircraft and forces stationed in Europe by 75 percent since 1990.[28] As much as Moscow likes to point to NATO as its main adversary, geopolitically, </w:t>
      </w:r>
      <w:r w:rsidRPr="000F1785">
        <w:rPr>
          <w:u w:val="single"/>
        </w:rPr>
        <w:t>the Kremlin has a much more serious challenger to the east: China</w:t>
      </w:r>
      <w:r w:rsidRPr="000F1785">
        <w:rPr>
          <w:sz w:val="16"/>
        </w:rPr>
        <w:t xml:space="preserve">. Relations between Russia and China have been collaborative in the past few years, even though both countries continue to compete in the region. The partnership is buttressed by a shared aversion to the global role the United States has played since the end of the Cold War. On the other hand, </w:t>
      </w:r>
      <w:r w:rsidRPr="000F1785">
        <w:rPr>
          <w:u w:val="single"/>
        </w:rPr>
        <w:t>Russia’s structural problems (especially negative demographic trends) could present opportunities for an expanding Chinese population and a more assertive Chinese leadership. Hundreds of thousands of illegal Chinese immigrants settle in Siberia each year, changing the ethnic makeup of the area. Asymmetry in economic might between the two countries is certain to complicate their relationship in the future</w:t>
      </w:r>
      <w:proofErr w:type="gramStart"/>
      <w:r w:rsidRPr="000F1785">
        <w:rPr>
          <w:sz w:val="16"/>
        </w:rPr>
        <w:t>.[</w:t>
      </w:r>
      <w:proofErr w:type="gramEnd"/>
      <w:r w:rsidRPr="000F1785">
        <w:rPr>
          <w:sz w:val="16"/>
        </w:rPr>
        <w:t>29]</w:t>
      </w:r>
    </w:p>
    <w:p w:rsidR="00A80B7F" w:rsidRPr="000F1785" w:rsidRDefault="00A80B7F" w:rsidP="00A80B7F">
      <w:pPr>
        <w:rPr>
          <w:sz w:val="16"/>
        </w:rPr>
      </w:pPr>
      <w:r w:rsidRPr="000F1785">
        <w:rPr>
          <w:sz w:val="16"/>
        </w:rPr>
        <w:t xml:space="preserve">China is not a party to the INF Treaty and is not a participant in arms control processes between the United States and Russia. On the contrary, </w:t>
      </w:r>
      <w:r w:rsidRPr="000F1785">
        <w:rPr>
          <w:u w:val="single"/>
        </w:rPr>
        <w:t>Beijing is developing new intermediate-range systems</w:t>
      </w:r>
      <w:proofErr w:type="gramStart"/>
      <w:r w:rsidRPr="000F1785">
        <w:rPr>
          <w:sz w:val="16"/>
        </w:rPr>
        <w:t>.[</w:t>
      </w:r>
      <w:proofErr w:type="gramEnd"/>
      <w:r w:rsidRPr="000F1785">
        <w:rPr>
          <w:sz w:val="16"/>
        </w:rPr>
        <w:t xml:space="preserve">30] The National Air and Space Intelligence Center assessed that </w:t>
      </w:r>
      <w:r w:rsidRPr="000F1785">
        <w:rPr>
          <w:u w:val="single"/>
        </w:rPr>
        <w:t>many</w:t>
      </w:r>
      <w:r w:rsidRPr="000F1785">
        <w:rPr>
          <w:sz w:val="16"/>
        </w:rPr>
        <w:t xml:space="preserve"> of these systems “</w:t>
      </w:r>
      <w:r w:rsidRPr="000F1785">
        <w:rPr>
          <w:u w:val="single"/>
        </w:rPr>
        <w:t>will be armed with nonconventional warheads.” Even though Russian generals or political leadership never speak about China as a potential adversary or a competitor, Russia’s desire to develop intermediate-range nuclear capabilities could be seen as a precautionary desire to match the Chinese strategic buildup</w:t>
      </w:r>
      <w:r w:rsidRPr="000F1785">
        <w:rPr>
          <w:sz w:val="16"/>
        </w:rPr>
        <w:t xml:space="preserve">.[31] </w:t>
      </w:r>
      <w:r w:rsidRPr="000F1785">
        <w:rPr>
          <w:u w:val="single"/>
        </w:rPr>
        <w:t>Such an approach could be considered sensible and realistic in the Russian worldview</w:t>
      </w:r>
      <w:r w:rsidRPr="000F1785">
        <w:rPr>
          <w:sz w:val="16"/>
        </w:rPr>
        <w:t>.</w:t>
      </w:r>
    </w:p>
    <w:p w:rsidR="00A80B7F" w:rsidRDefault="00A80B7F" w:rsidP="00A80B7F"/>
    <w:p w:rsidR="00C101C1" w:rsidRPr="00A71610" w:rsidRDefault="00C101C1" w:rsidP="00C101C1">
      <w:pPr>
        <w:rPr>
          <w:b/>
        </w:rPr>
      </w:pPr>
      <w:r w:rsidRPr="00A71610">
        <w:rPr>
          <w:b/>
        </w:rPr>
        <w:t>The impact is extinction</w:t>
      </w:r>
    </w:p>
    <w:p w:rsidR="00C101C1" w:rsidRPr="00A71610" w:rsidRDefault="00C101C1" w:rsidP="00C101C1">
      <w:pPr>
        <w:rPr>
          <w:b/>
        </w:rPr>
      </w:pPr>
      <w:r w:rsidRPr="00A71610">
        <w:rPr>
          <w:b/>
        </w:rPr>
        <w:t xml:space="preserve">SHARAVIN </w:t>
      </w:r>
      <w:proofErr w:type="gramStart"/>
      <w:r w:rsidRPr="00A71610">
        <w:rPr>
          <w:b/>
        </w:rPr>
        <w:t xml:space="preserve">2001  </w:t>
      </w:r>
      <w:r w:rsidRPr="00A71610">
        <w:rPr>
          <w:sz w:val="14"/>
        </w:rPr>
        <w:t>(</w:t>
      </w:r>
      <w:proofErr w:type="gramEnd"/>
      <w:r w:rsidRPr="00A71610">
        <w:rPr>
          <w:sz w:val="14"/>
        </w:rPr>
        <w:t>Alexander, Director of the Institute for Military and Political Analysis, What the Papers Say, Oct 3)</w:t>
      </w:r>
    </w:p>
    <w:p w:rsidR="00C101C1" w:rsidRDefault="00C101C1" w:rsidP="00C101C1">
      <w:r w:rsidRPr="00A71610">
        <w:rPr>
          <w:sz w:val="14"/>
        </w:rPr>
        <w:t xml:space="preserve">Chinese propaganda has constantly been showing us skyscrapers in free trade zones in southeastern China. It should not be forgotten, however, that some 250 to 300 million people live there, i.e. at most a quarter of China's population. </w:t>
      </w:r>
      <w:r w:rsidRPr="00A71610">
        <w:rPr>
          <w:u w:val="single"/>
        </w:rPr>
        <w:t>A billion Chinese people are still living in misery</w:t>
      </w:r>
      <w:r w:rsidRPr="00A71610">
        <w:rPr>
          <w:sz w:val="14"/>
        </w:rPr>
        <w:t xml:space="preserve">. For them, even the living standards of a backwater Russian town remain inaccessibly high. </w:t>
      </w:r>
      <w:r w:rsidRPr="00A71610">
        <w:rPr>
          <w:u w:val="single"/>
        </w:rPr>
        <w:t>They have absolutely nothing to lose. There is every prerequisite for "the final throw to the north</w:t>
      </w:r>
      <w:r w:rsidRPr="00A71610">
        <w:rPr>
          <w:sz w:val="14"/>
        </w:rPr>
        <w:t xml:space="preserve">." The strength of the Chinese People's Liberation Army (CPLA) has been growing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A71610">
        <w:rPr>
          <w:u w:val="single"/>
        </w:rPr>
        <w:t>Russia may face the</w:t>
      </w:r>
      <w:r w:rsidRPr="00A71610">
        <w:rPr>
          <w:sz w:val="14"/>
        </w:rPr>
        <w:t xml:space="preserve"> "wonderful" </w:t>
      </w:r>
      <w:r w:rsidRPr="00A71610">
        <w:rPr>
          <w:u w:val="single"/>
        </w:rPr>
        <w:t>prospect of combating the Chinese army, which, if full mobilization is called, is comparable in size with Russia's entire population, which also has nuclear weapons</w:t>
      </w:r>
      <w:r w:rsidRPr="00A71610">
        <w:rPr>
          <w:sz w:val="14"/>
        </w:rPr>
        <w:t xml:space="preserve"> (even tactical weapons become strategic if states have common borders) </w:t>
      </w:r>
      <w:r w:rsidRPr="00A71610">
        <w:rPr>
          <w:u w:val="single"/>
        </w:rPr>
        <w:t>and would be absolutely insensitive to losses</w:t>
      </w:r>
      <w:r w:rsidRPr="00A71610">
        <w:rPr>
          <w:sz w:val="14"/>
        </w:rPr>
        <w:t xml:space="preserve"> (even a loss of a few million of the servicemen would be acceptable for China). Such a war would be more horrible than the World War II. It would require from our state maximal tension, universal mobilization and complete accumulation of the army military hardware, up to the last tank or a plane, in a single direction (we would have to forget such "trifles" like </w:t>
      </w:r>
      <w:proofErr w:type="spellStart"/>
      <w:r w:rsidRPr="00A71610">
        <w:rPr>
          <w:sz w:val="14"/>
        </w:rPr>
        <w:t>Talebs</w:t>
      </w:r>
      <w:proofErr w:type="spellEnd"/>
      <w:r w:rsidRPr="00A71610">
        <w:rPr>
          <w:sz w:val="14"/>
        </w:rPr>
        <w:t xml:space="preserve"> and </w:t>
      </w:r>
      <w:proofErr w:type="spellStart"/>
      <w:r w:rsidRPr="00A71610">
        <w:rPr>
          <w:sz w:val="14"/>
        </w:rPr>
        <w:t>Basaev</w:t>
      </w:r>
      <w:proofErr w:type="spellEnd"/>
      <w:r w:rsidRPr="00A71610">
        <w:rPr>
          <w:sz w:val="14"/>
        </w:rPr>
        <w:t xml:space="preserve">, but this does not guarantee success either). </w:t>
      </w:r>
      <w:r w:rsidRPr="00A71610">
        <w:rPr>
          <w:u w:val="single"/>
        </w:rPr>
        <w:t>Massive nuclear strikes on basic military forces and cities of China would finally be the only way out</w:t>
      </w:r>
      <w:r w:rsidRPr="00A71610">
        <w:rPr>
          <w:sz w:val="14"/>
        </w:rPr>
        <w:t xml:space="preserve">, what would exhaust Russia's armament completely. We have not got another set of intercontinental ballistic missiles and submarine-based </w:t>
      </w:r>
      <w:proofErr w:type="gramStart"/>
      <w:r w:rsidRPr="00A71610">
        <w:rPr>
          <w:sz w:val="14"/>
        </w:rPr>
        <w:t>missiles,</w:t>
      </w:r>
      <w:proofErr w:type="gramEnd"/>
      <w:r w:rsidRPr="00A71610">
        <w:rPr>
          <w:sz w:val="14"/>
        </w:rPr>
        <w:t xml:space="preserve"> whereas the general forces would be extremely exhausted in the border combats. In the long run, even if the aggression would be stopped after the majority of the Chinese are killed, </w:t>
      </w:r>
      <w:r w:rsidRPr="00A71610">
        <w:rPr>
          <w:u w:val="single"/>
        </w:rPr>
        <w:t>our country would be absolutely unprotected against the</w:t>
      </w:r>
      <w:r w:rsidRPr="00A71610">
        <w:rPr>
          <w:sz w:val="14"/>
        </w:rPr>
        <w:t xml:space="preserve"> "Chechen" and the "Balkan" variants both, and even against the </w:t>
      </w:r>
      <w:r w:rsidRPr="00A71610">
        <w:rPr>
          <w:u w:val="single"/>
        </w:rPr>
        <w:t>first frost of</w:t>
      </w:r>
      <w:r w:rsidRPr="00A71610">
        <w:rPr>
          <w:sz w:val="14"/>
        </w:rPr>
        <w:t xml:space="preserve"> a possible </w:t>
      </w:r>
      <w:r w:rsidRPr="00A71610">
        <w:rPr>
          <w:u w:val="single"/>
        </w:rPr>
        <w:t>nuclear winter</w:t>
      </w:r>
      <w:r w:rsidRPr="00A71610">
        <w:rPr>
          <w:sz w:val="14"/>
        </w:rPr>
        <w:t>.</w:t>
      </w:r>
    </w:p>
    <w:p w:rsidR="007F3B84" w:rsidRDefault="007F3B84" w:rsidP="00A80B7F"/>
    <w:p w:rsidR="007F3B84" w:rsidRDefault="00B838A4" w:rsidP="00B838A4">
      <w:pPr>
        <w:pStyle w:val="Heading2"/>
      </w:pPr>
      <w:r>
        <w:t>South Korea DA</w:t>
      </w:r>
    </w:p>
    <w:p w:rsidR="00B838A4" w:rsidRDefault="00B838A4" w:rsidP="00A80B7F"/>
    <w:p w:rsidR="00B838A4" w:rsidRDefault="00B838A4" w:rsidP="00A80B7F"/>
    <w:p w:rsidR="007F3B84" w:rsidRDefault="007F3B84" w:rsidP="007F3B84">
      <w:pPr>
        <w:pStyle w:val="Heading3"/>
      </w:pPr>
      <w:r>
        <w:t>South Korea DA</w:t>
      </w:r>
    </w:p>
    <w:p w:rsidR="00A80B7F" w:rsidRDefault="00A80B7F" w:rsidP="00A80B7F"/>
    <w:p w:rsidR="00A80B7F" w:rsidRDefault="00A80B7F" w:rsidP="00A80B7F">
      <w:pPr>
        <w:pStyle w:val="Heading4"/>
      </w:pPr>
      <w:r>
        <w:t>Globalizing INF hurts US-South Korea relations</w:t>
      </w:r>
    </w:p>
    <w:p w:rsidR="00A80B7F" w:rsidRDefault="00A80B7F" w:rsidP="00A80B7F">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A80B7F" w:rsidRPr="00263BAD" w:rsidRDefault="00A80B7F" w:rsidP="00A80B7F">
      <w:pPr>
        <w:rPr>
          <w:sz w:val="16"/>
        </w:rPr>
      </w:pPr>
      <w:r w:rsidRPr="00263BAD">
        <w:rPr>
          <w:u w:val="single"/>
        </w:rPr>
        <w:t>Another consideration against springing Global INF as a ‘‘take it or leave it’’</w:t>
      </w:r>
      <w:r w:rsidR="00263BAD">
        <w:rPr>
          <w:u w:val="single"/>
        </w:rPr>
        <w:t xml:space="preserve"> </w:t>
      </w:r>
      <w:r w:rsidRPr="00263BAD">
        <w:rPr>
          <w:u w:val="single"/>
        </w:rPr>
        <w:t>proposition is the sudden political pressure that this would put on a few key US friends</w:t>
      </w:r>
      <w:r w:rsidR="00263BAD">
        <w:rPr>
          <w:u w:val="single"/>
        </w:rPr>
        <w:t xml:space="preserve"> </w:t>
      </w:r>
      <w:r w:rsidRPr="00263BAD">
        <w:rPr>
          <w:u w:val="single"/>
        </w:rPr>
        <w:t>and allies that have or are pursuing pertinent systems</w:t>
      </w:r>
      <w:r w:rsidRPr="00263BAD">
        <w:rPr>
          <w:sz w:val="16"/>
        </w:rPr>
        <w:t>. One abiding obstacle in this regard</w:t>
      </w:r>
      <w:r w:rsidR="00263BAD" w:rsidRPr="00263BAD">
        <w:rPr>
          <w:sz w:val="16"/>
        </w:rPr>
        <w:t xml:space="preserve"> </w:t>
      </w:r>
      <w:r w:rsidRPr="00263BAD">
        <w:rPr>
          <w:sz w:val="16"/>
        </w:rPr>
        <w:t>has been removed, now that France has retired all of its land-based INF-range missiles.47</w:t>
      </w:r>
      <w:r w:rsidR="00263BAD" w:rsidRPr="00263BAD">
        <w:rPr>
          <w:sz w:val="16"/>
        </w:rPr>
        <w:t xml:space="preserve"> </w:t>
      </w:r>
      <w:r w:rsidRPr="00263BAD">
        <w:rPr>
          <w:sz w:val="16"/>
        </w:rPr>
        <w:t xml:space="preserve">Nonetheless, </w:t>
      </w:r>
      <w:r w:rsidRPr="00263BAD">
        <w:rPr>
          <w:u w:val="single"/>
        </w:rPr>
        <w:t>beating the drum for Global INF would complicate important US relationships</w:t>
      </w:r>
      <w:r w:rsidR="00263BAD">
        <w:rPr>
          <w:u w:val="single"/>
        </w:rPr>
        <w:t xml:space="preserve"> </w:t>
      </w:r>
      <w:r w:rsidRPr="00263BAD">
        <w:rPr>
          <w:u w:val="single"/>
        </w:rPr>
        <w:t>with Israel, India, Pakistan, and South Korea</w:t>
      </w:r>
      <w:r w:rsidRPr="00263BAD">
        <w:rPr>
          <w:sz w:val="16"/>
        </w:rPr>
        <w:t xml:space="preserve"> (see Table 1). </w:t>
      </w:r>
      <w:r w:rsidRPr="00263BAD">
        <w:rPr>
          <w:u w:val="single"/>
        </w:rPr>
        <w:t>The latter would be</w:t>
      </w:r>
      <w:r w:rsidR="00263BAD">
        <w:rPr>
          <w:u w:val="single"/>
        </w:rPr>
        <w:t xml:space="preserve"> </w:t>
      </w:r>
      <w:r w:rsidRPr="00263BAD">
        <w:rPr>
          <w:u w:val="single"/>
        </w:rPr>
        <w:t>especially awkward in that the United States and its Korean ally only recently renegotiated</w:t>
      </w:r>
      <w:r w:rsidR="00263BAD">
        <w:rPr>
          <w:u w:val="single"/>
        </w:rPr>
        <w:t xml:space="preserve"> </w:t>
      </w:r>
      <w:r w:rsidRPr="00263BAD">
        <w:rPr>
          <w:u w:val="single"/>
        </w:rPr>
        <w:t>a longstanding bilateral agreement that had restricted South Korean</w:t>
      </w:r>
      <w:r w:rsidRPr="00263BAD">
        <w:rPr>
          <w:sz w:val="16"/>
        </w:rPr>
        <w:t xml:space="preserve"> ballistic and cruise</w:t>
      </w:r>
      <w:r w:rsidR="00263BAD" w:rsidRPr="00263BAD">
        <w:rPr>
          <w:sz w:val="16"/>
        </w:rPr>
        <w:t xml:space="preserve"> </w:t>
      </w:r>
      <w:r w:rsidRPr="00263BAD">
        <w:rPr>
          <w:u w:val="single"/>
        </w:rPr>
        <w:t>missiles to below INF ranges</w:t>
      </w:r>
      <w:r w:rsidRPr="00263BAD">
        <w:rPr>
          <w:sz w:val="16"/>
        </w:rPr>
        <w:t xml:space="preserve">.48 </w:t>
      </w:r>
      <w:r w:rsidRPr="00263BAD">
        <w:rPr>
          <w:u w:val="single"/>
        </w:rPr>
        <w:t>Having thus secured a US blessing bilaterally to acquire</w:t>
      </w:r>
      <w:r w:rsidR="00263BAD">
        <w:rPr>
          <w:u w:val="single"/>
        </w:rPr>
        <w:t xml:space="preserve"> </w:t>
      </w:r>
      <w:r w:rsidRPr="00263BAD">
        <w:rPr>
          <w:u w:val="single"/>
        </w:rPr>
        <w:t>INF-range missiles, the South Koreans might understandably be peevish if Washington</w:t>
      </w:r>
      <w:r w:rsidR="00263BAD">
        <w:rPr>
          <w:u w:val="single"/>
        </w:rPr>
        <w:t xml:space="preserve"> </w:t>
      </w:r>
      <w:r w:rsidRPr="00263BAD">
        <w:rPr>
          <w:u w:val="single"/>
        </w:rPr>
        <w:t>were to then turn around and urge giving them up in the context of a new multilateral</w:t>
      </w:r>
      <w:r w:rsidR="00263BAD">
        <w:rPr>
          <w:u w:val="single"/>
        </w:rPr>
        <w:t xml:space="preserve"> </w:t>
      </w:r>
      <w:r w:rsidRPr="00263BAD">
        <w:rPr>
          <w:u w:val="single"/>
        </w:rPr>
        <w:t>treaty</w:t>
      </w:r>
      <w:r w:rsidRPr="00263BAD">
        <w:rPr>
          <w:sz w:val="16"/>
        </w:rPr>
        <w:t>.</w:t>
      </w:r>
    </w:p>
    <w:p w:rsidR="00A80B7F" w:rsidRDefault="00A80B7F" w:rsidP="00A80B7F"/>
    <w:p w:rsidR="000C3D3A" w:rsidRDefault="000C3D3A" w:rsidP="000C3D3A">
      <w:pPr>
        <w:pStyle w:val="Heading4"/>
      </w:pPr>
      <w:r>
        <w:t xml:space="preserve">Close US-ROK relations are key to prevent Korean </w:t>
      </w:r>
      <w:proofErr w:type="gramStart"/>
      <w:r>
        <w:t>war</w:t>
      </w:r>
      <w:proofErr w:type="gramEnd"/>
      <w:r>
        <w:t xml:space="preserve">, </w:t>
      </w:r>
      <w:proofErr w:type="spellStart"/>
      <w:r>
        <w:t>prolif</w:t>
      </w:r>
      <w:proofErr w:type="spellEnd"/>
      <w:r>
        <w:t>, and terrorism</w:t>
      </w:r>
    </w:p>
    <w:p w:rsidR="000C3D3A" w:rsidRPr="000C3D3A" w:rsidRDefault="000C3D3A" w:rsidP="000C3D3A">
      <w:pPr>
        <w:rPr>
          <w:sz w:val="20"/>
        </w:rPr>
      </w:pPr>
      <w:r w:rsidRPr="000C3D3A">
        <w:rPr>
          <w:rStyle w:val="Style13ptBold"/>
        </w:rPr>
        <w:t xml:space="preserve">SHARP 2010 </w:t>
      </w:r>
      <w:r w:rsidRPr="000C3D3A">
        <w:rPr>
          <w:sz w:val="20"/>
        </w:rPr>
        <w:t>(Gen. Walter Sharp, Commander, United Nations Command/Combined Forces Command/U.S. Forces Korea, Congressional Documents and Publications, March 26)</w:t>
      </w:r>
    </w:p>
    <w:p w:rsidR="000C3D3A" w:rsidRPr="000C3D3A" w:rsidRDefault="000C3D3A" w:rsidP="000C3D3A">
      <w:pPr>
        <w:rPr>
          <w:sz w:val="16"/>
        </w:rPr>
      </w:pPr>
      <w:r w:rsidRPr="000C3D3A">
        <w:rPr>
          <w:u w:val="single"/>
        </w:rPr>
        <w:t>A key part of U.S. security policy in Asia is the construction of a comprehensive strategic alliance with the ROK</w:t>
      </w:r>
      <w:r w:rsidRPr="000C3D3A">
        <w:rPr>
          <w:sz w:val="16"/>
        </w:rPr>
        <w:t xml:space="preserve"> as specified in the June 2009 Joint Vision statement. This comprehensive strategic alliance will be bilateral, regional, and global in scope and will be </w:t>
      </w:r>
      <w:r w:rsidRPr="000C3D3A">
        <w:rPr>
          <w:u w:val="single"/>
        </w:rPr>
        <w:t>based on common values and mutual trust</w:t>
      </w:r>
      <w:r w:rsidRPr="000C3D3A">
        <w:rPr>
          <w:sz w:val="16"/>
        </w:rPr>
        <w:t xml:space="preserve">. We will maintain a robust defense posture backed by allied capabilities which support both nations' security interests. Just as today, in the future </w:t>
      </w:r>
      <w:r w:rsidRPr="000C3D3A">
        <w:rPr>
          <w:u w:val="single"/>
        </w:rPr>
        <w:t>the ROK-U.S. Alliance will remain vital to securing peace and stability on the Korean Peninsula and in Northeast Asia as a whole</w:t>
      </w:r>
      <w:r w:rsidRPr="000C3D3A">
        <w:rPr>
          <w:sz w:val="16"/>
        </w:rPr>
        <w:t xml:space="preserve">. The U.S. will maintain its commitment to the defense of the ROK through the employment of capabilities postured both on and off the Korean Peninsula. Similarly, the U.S. welcomes recent moves by the ROK to expand its role in the international community at a level that is commensurate with its growing international stature. The U.S. will continue to provide extended deterrence for the ROK using the full range of military capabilities to include the nuclear umbrella, conventional strike, and missile defense capabilities. </w:t>
      </w:r>
      <w:r w:rsidRPr="000C3D3A">
        <w:rPr>
          <w:u w:val="single"/>
        </w:rPr>
        <w:t>As the</w:t>
      </w:r>
      <w:r w:rsidRPr="000C3D3A">
        <w:rPr>
          <w:sz w:val="16"/>
        </w:rPr>
        <w:t xml:space="preserve"> ROK-U.S. </w:t>
      </w:r>
      <w:r w:rsidRPr="000C3D3A">
        <w:rPr>
          <w:u w:val="single"/>
        </w:rPr>
        <w:t>Alliance evolves</w:t>
      </w:r>
      <w:r w:rsidRPr="000C3D3A">
        <w:rPr>
          <w:sz w:val="16"/>
        </w:rPr>
        <w:t xml:space="preserve"> in the future, </w:t>
      </w:r>
      <w:r w:rsidRPr="000C3D3A">
        <w:rPr>
          <w:u w:val="single"/>
        </w:rPr>
        <w:t>we will cooperate on a wide-ranging set of global security challenges</w:t>
      </w:r>
      <w:r w:rsidRPr="000C3D3A">
        <w:rPr>
          <w:sz w:val="16"/>
        </w:rPr>
        <w:t xml:space="preserve"> that are of mutual interest </w:t>
      </w:r>
      <w:r w:rsidRPr="000C3D3A">
        <w:rPr>
          <w:u w:val="single"/>
        </w:rPr>
        <w:t>to include peacekeeping activities, stabilization and reconstruction efforts, humanitarian assistance, and disaster relief</w:t>
      </w:r>
      <w:r w:rsidRPr="000C3D3A">
        <w:rPr>
          <w:sz w:val="16"/>
        </w:rPr>
        <w:t>.</w:t>
      </w:r>
    </w:p>
    <w:p w:rsidR="000C3D3A" w:rsidRPr="000C3D3A" w:rsidRDefault="000C3D3A" w:rsidP="000C3D3A">
      <w:r w:rsidRPr="000C3D3A">
        <w:rPr>
          <w:sz w:val="16"/>
        </w:rPr>
        <w:t>Over the next decade or so the security component of the Alliance will experience some of the most profound changes since the Mutual Defense Treaty was signed in 1953. Three of these key changes are the transition of wartime OPCON, relocation of U.S. forces stationed in the ROK onto two enduring hubs, and tour normalization. These transformational changes will strengthen the Alliance and enhance its stabilizing role on the Korean Peninsula and in the wider area of Northeast Asia. The process of change will also be supported by implementation of the ROK Defense Reform 2020 initiative. As the Alliance transforms, United Nations Command will continue to provide a coalition of 15 nations ready to provide support for defense of the ROK as well as conduct its armistice maintenance functions through the Military Armistice Commission.</w:t>
      </w:r>
    </w:p>
    <w:p w:rsidR="000C3D3A" w:rsidRPr="000C3D3A" w:rsidRDefault="000C3D3A" w:rsidP="000C3D3A">
      <w:pPr>
        <w:rPr>
          <w:sz w:val="16"/>
        </w:rPr>
      </w:pPr>
      <w:r w:rsidRPr="000C3D3A">
        <w:rPr>
          <w:sz w:val="16"/>
        </w:rPr>
        <w:t xml:space="preserve">Through Alliance transformation we seek to build a better future for Koreans and Americans by </w:t>
      </w:r>
      <w:r w:rsidRPr="000C3D3A">
        <w:rPr>
          <w:u w:val="single"/>
        </w:rPr>
        <w:t>establishing a durable peace on the Korean Peninsula and Northeast Asia and setting the conditions for peaceful reunification of the two Koreas. As Alliance partners, the ROK and U.S. will work together toward achieving complete and verifiable elimination of North Korea's nuclear and ballistic missile programs. In the Asia-Pacific region the Alliance will work</w:t>
      </w:r>
      <w:r w:rsidRPr="000C3D3A">
        <w:rPr>
          <w:sz w:val="16"/>
        </w:rPr>
        <w:t xml:space="preserve"> jointly with regional institutions and partners </w:t>
      </w:r>
      <w:r w:rsidRPr="000C3D3A">
        <w:rPr>
          <w:u w:val="single"/>
        </w:rPr>
        <w:t>to foster prosperity, maintain peace, and improve the daily lives of people. To enhance security in the Asia-Pacific area the ROK and U.S. governments will advocate for</w:t>
      </w:r>
      <w:r w:rsidRPr="000C3D3A">
        <w:rPr>
          <w:sz w:val="16"/>
        </w:rPr>
        <w:t xml:space="preserve"> </w:t>
      </w:r>
      <w:r w:rsidRPr="000C3D3A">
        <w:rPr>
          <w:u w:val="single"/>
        </w:rPr>
        <w:t>- and take part in -</w:t>
      </w:r>
      <w:r w:rsidRPr="000C3D3A">
        <w:rPr>
          <w:sz w:val="16"/>
        </w:rPr>
        <w:t xml:space="preserve"> </w:t>
      </w:r>
      <w:r w:rsidRPr="000C3D3A">
        <w:rPr>
          <w:u w:val="single"/>
        </w:rPr>
        <w:t>effective cooperative regional efforts to promote mutual understanding, confidence, and transparency regarding security issues among nations of this region. The two governments will also work closely to address the global challenges of the North Korean threat, terrorism, weapons of mass destruction proliferation, and piracy</w:t>
      </w:r>
      <w:r w:rsidRPr="000C3D3A">
        <w:rPr>
          <w:sz w:val="16"/>
        </w:rPr>
        <w:t>. The ROK and U.S. will also enhance coordination on peacekeeping operations and post-conflict stabilization and development assistance. In the end, the two countries will work toward achieving Alliance goals through strategic cooperation at every level.</w:t>
      </w:r>
    </w:p>
    <w:p w:rsidR="000C3D3A" w:rsidRDefault="000C3D3A" w:rsidP="000C3D3A"/>
    <w:p w:rsidR="00120380" w:rsidRDefault="00120380" w:rsidP="00120380">
      <w:pPr>
        <w:pStyle w:val="Heading4"/>
      </w:pPr>
      <w:r>
        <w:t xml:space="preserve">Nuclear use in Korea causes worldwide depression, nuclear winter, </w:t>
      </w:r>
      <w:proofErr w:type="spellStart"/>
      <w:r>
        <w:t>prolif</w:t>
      </w:r>
      <w:proofErr w:type="spellEnd"/>
      <w:r>
        <w:t>, and regional wars</w:t>
      </w:r>
    </w:p>
    <w:p w:rsidR="00120380" w:rsidRDefault="00120380" w:rsidP="00120380">
      <w:r w:rsidRPr="00C81D4F">
        <w:rPr>
          <w:rStyle w:val="Style13ptBold"/>
        </w:rPr>
        <w:t>HAYES AND HAMEL-GREEN 2009</w:t>
      </w:r>
      <w:r>
        <w:t xml:space="preserve"> </w:t>
      </w:r>
      <w:r w:rsidRPr="00C81D4F">
        <w:rPr>
          <w:sz w:val="16"/>
        </w:rPr>
        <w:t>(Peter Hayes is Professor of International Relations, RMIT University, Melbourne; and Director, Nautilus Institute, San Francisco; Michael Hamel-Green is Dean of and Professor in the Faculty of Arts, Education and Human Development, Victoria University, Melbourne, “The Path Not Taken, The Way Still Open: Denuclearizing The Korean Peninsula And Northeast Asia,” Japan Focus, Dec 14, http://www.japanfocus.org/-Michael-Hamel_Green/3267/article.html)</w:t>
      </w:r>
    </w:p>
    <w:p w:rsidR="00120380" w:rsidRPr="001125DB" w:rsidRDefault="00120380" w:rsidP="00120380">
      <w:pPr>
        <w:rPr>
          <w:sz w:val="16"/>
        </w:rPr>
      </w:pPr>
      <w:r w:rsidRPr="001125DB">
        <w:rPr>
          <w:sz w:val="16"/>
        </w:rPr>
        <w:t xml:space="preserve">At worst, </w:t>
      </w:r>
      <w:r w:rsidRPr="001125DB">
        <w:rPr>
          <w:u w:val="single"/>
        </w:rPr>
        <w:t>there is the possibility of nuclear attack</w:t>
      </w:r>
      <w:r w:rsidRPr="001125DB">
        <w:rPr>
          <w:sz w:val="16"/>
        </w:rPr>
        <w:t xml:space="preserve">1, whether </w:t>
      </w:r>
      <w:r w:rsidRPr="001125DB">
        <w:rPr>
          <w:u w:val="single"/>
        </w:rPr>
        <w:t>by intention, miscalculation, or</w:t>
      </w:r>
      <w:r w:rsidRPr="001125DB">
        <w:rPr>
          <w:sz w:val="16"/>
        </w:rPr>
        <w:t xml:space="preserve"> merely </w:t>
      </w:r>
      <w:r w:rsidRPr="001125DB">
        <w:rPr>
          <w:u w:val="single"/>
        </w:rPr>
        <w:t>accident</w:t>
      </w:r>
      <w:r w:rsidRPr="001125DB">
        <w:rPr>
          <w:sz w:val="16"/>
        </w:rPr>
        <w:t xml:space="preserve">, leading to the resumption of Korean War hostilities. On the Korean Peninsula itself, key population </w:t>
      </w:r>
      <w:proofErr w:type="spellStart"/>
      <w:r w:rsidRPr="001125DB">
        <w:rPr>
          <w:sz w:val="16"/>
        </w:rPr>
        <w:t>centres</w:t>
      </w:r>
      <w:proofErr w:type="spellEnd"/>
      <w:r w:rsidRPr="001125DB">
        <w:rPr>
          <w:sz w:val="16"/>
        </w:rPr>
        <w:t xml:space="preserve"> are well within short or medium range missiles. The whole of Japan is likely to come within North Korean missile range. Pyongyang has a population of over 2 million, Seoul (close to the North Korean border) 11 million, and Tokyo over 20 million. </w:t>
      </w:r>
      <w:r w:rsidRPr="001125DB">
        <w:rPr>
          <w:u w:val="single"/>
        </w:rPr>
        <w:t>Even a limited nuclear exchange would result in a holocaust of unprecedented proportions</w:t>
      </w:r>
      <w:r w:rsidRPr="001125DB">
        <w:rPr>
          <w:sz w:val="16"/>
        </w:rPr>
        <w:t>.</w:t>
      </w:r>
    </w:p>
    <w:p w:rsidR="00120380" w:rsidRPr="001125DB" w:rsidRDefault="00120380" w:rsidP="00120380">
      <w:pPr>
        <w:rPr>
          <w:sz w:val="16"/>
        </w:rPr>
      </w:pPr>
      <w:r w:rsidRPr="001125DB">
        <w:rPr>
          <w:sz w:val="16"/>
        </w:rPr>
        <w:t xml:space="preserve">But the catastrophe within the region would not be the only outcome. New research indicates that </w:t>
      </w:r>
      <w:r w:rsidRPr="001125DB">
        <w:rPr>
          <w:u w:val="single"/>
        </w:rPr>
        <w:t>even a limited nuclear war</w:t>
      </w:r>
      <w:r w:rsidRPr="001125DB">
        <w:rPr>
          <w:sz w:val="16"/>
        </w:rPr>
        <w:t xml:space="preserve"> in the region </w:t>
      </w:r>
      <w:r w:rsidRPr="001125DB">
        <w:rPr>
          <w:u w:val="single"/>
        </w:rPr>
        <w:t>would rearrange our global climate far more quickly than global warming</w:t>
      </w:r>
      <w:r w:rsidRPr="001125DB">
        <w:rPr>
          <w:sz w:val="16"/>
        </w:rPr>
        <w:t xml:space="preserve">. </w:t>
      </w:r>
      <w:proofErr w:type="spellStart"/>
      <w:r w:rsidRPr="001125DB">
        <w:rPr>
          <w:sz w:val="16"/>
        </w:rPr>
        <w:t>Westberg</w:t>
      </w:r>
      <w:proofErr w:type="spellEnd"/>
      <w:r w:rsidRPr="001125DB">
        <w:rPr>
          <w:sz w:val="16"/>
        </w:rPr>
        <w:t xml:space="preserve"> draws attention to </w:t>
      </w:r>
      <w:r w:rsidRPr="001125DB">
        <w:rPr>
          <w:u w:val="single"/>
        </w:rPr>
        <w:t>new studies</w:t>
      </w:r>
      <w:r w:rsidRPr="001125DB">
        <w:rPr>
          <w:sz w:val="16"/>
        </w:rPr>
        <w:t xml:space="preserve"> modelling the effects of even a limited nuclear exchange involving approximately 100 Hiroshima-sized 15 </w:t>
      </w:r>
      <w:proofErr w:type="spellStart"/>
      <w:r w:rsidRPr="001125DB">
        <w:rPr>
          <w:sz w:val="16"/>
        </w:rPr>
        <w:t>kt</w:t>
      </w:r>
      <w:proofErr w:type="spellEnd"/>
      <w:r w:rsidRPr="001125DB">
        <w:rPr>
          <w:sz w:val="16"/>
        </w:rPr>
        <w:t xml:space="preserve"> bombs2 (by comparison it should be noted that the United States currently deploys warheads in the range 100 to 477 </w:t>
      </w:r>
      <w:proofErr w:type="spellStart"/>
      <w:r w:rsidRPr="001125DB">
        <w:rPr>
          <w:sz w:val="16"/>
        </w:rPr>
        <w:t>kt</w:t>
      </w:r>
      <w:proofErr w:type="spellEnd"/>
      <w:r w:rsidRPr="001125DB">
        <w:rPr>
          <w:sz w:val="16"/>
        </w:rPr>
        <w:t xml:space="preserve">, that is, individual warheads equivalent in yield to a range of 6 to 32 </w:t>
      </w:r>
      <w:proofErr w:type="spellStart"/>
      <w:r w:rsidRPr="001125DB">
        <w:rPr>
          <w:sz w:val="16"/>
        </w:rPr>
        <w:t>Hiroshimas</w:t>
      </w:r>
      <w:proofErr w:type="spellEnd"/>
      <w:r w:rsidRPr="001125DB">
        <w:rPr>
          <w:sz w:val="16"/>
        </w:rPr>
        <w:t xml:space="preserve">).The studies </w:t>
      </w:r>
      <w:r w:rsidRPr="001125DB">
        <w:rPr>
          <w:u w:val="single"/>
        </w:rPr>
        <w:t>indicate that the soot from the fires produced would lead to a decrease in global temperature</w:t>
      </w:r>
      <w:r w:rsidRPr="001125DB">
        <w:rPr>
          <w:sz w:val="16"/>
        </w:rPr>
        <w:t xml:space="preserve"> by 1.25 degrees Celsius </w:t>
      </w:r>
      <w:r w:rsidRPr="001125DB">
        <w:rPr>
          <w:u w:val="single"/>
        </w:rPr>
        <w:t>for</w:t>
      </w:r>
      <w:r w:rsidRPr="001125DB">
        <w:rPr>
          <w:sz w:val="16"/>
        </w:rPr>
        <w:t xml:space="preserve"> a period of 6-8 </w:t>
      </w:r>
      <w:r w:rsidRPr="001125DB">
        <w:rPr>
          <w:u w:val="single"/>
        </w:rPr>
        <w:t>years</w:t>
      </w:r>
      <w:r w:rsidRPr="001125DB">
        <w:rPr>
          <w:sz w:val="16"/>
        </w:rPr>
        <w:t xml:space="preserve">.3 In </w:t>
      </w:r>
      <w:proofErr w:type="spellStart"/>
      <w:r w:rsidRPr="001125DB">
        <w:rPr>
          <w:sz w:val="16"/>
        </w:rPr>
        <w:t>Westberg’s</w:t>
      </w:r>
      <w:proofErr w:type="spellEnd"/>
      <w:r w:rsidRPr="001125DB">
        <w:rPr>
          <w:sz w:val="16"/>
        </w:rPr>
        <w:t xml:space="preserve"> view:</w:t>
      </w:r>
    </w:p>
    <w:p w:rsidR="00120380" w:rsidRPr="001125DB" w:rsidRDefault="00120380" w:rsidP="00120380">
      <w:pPr>
        <w:rPr>
          <w:sz w:val="16"/>
        </w:rPr>
      </w:pPr>
      <w:r w:rsidRPr="001125DB">
        <w:rPr>
          <w:sz w:val="16"/>
        </w:rPr>
        <w:t xml:space="preserve">That is not global winter, but the nuclear darkness will cause </w:t>
      </w:r>
      <w:r w:rsidRPr="001125DB">
        <w:rPr>
          <w:u w:val="single"/>
        </w:rPr>
        <w:t>a deeper drop in temperature than at any time during the last 1000 years</w:t>
      </w:r>
      <w:r w:rsidRPr="001125DB">
        <w:rPr>
          <w:sz w:val="16"/>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1125DB">
        <w:rPr>
          <w:u w:val="single"/>
        </w:rPr>
        <w:t>hundreds of millions</w:t>
      </w:r>
      <w:r w:rsidRPr="001125DB">
        <w:rPr>
          <w:sz w:val="16"/>
        </w:rPr>
        <w:t xml:space="preserve"> of people </w:t>
      </w:r>
      <w:r w:rsidRPr="001125DB">
        <w:rPr>
          <w:u w:val="single"/>
        </w:rPr>
        <w:t>will die from hunger</w:t>
      </w:r>
      <w:r w:rsidRPr="001125DB">
        <w:rPr>
          <w:sz w:val="16"/>
        </w:rPr>
        <w:t xml:space="preserve">…To make matters even worse, such amounts of </w:t>
      </w:r>
      <w:r w:rsidRPr="001125DB">
        <w:rPr>
          <w:u w:val="single"/>
        </w:rPr>
        <w:t>smoke</w:t>
      </w:r>
      <w:r w:rsidRPr="001125DB">
        <w:rPr>
          <w:sz w:val="16"/>
        </w:rPr>
        <w:t xml:space="preserve"> injected into the stratosphere </w:t>
      </w:r>
      <w:r w:rsidRPr="001125DB">
        <w:rPr>
          <w:u w:val="single"/>
        </w:rPr>
        <w:t>would cause a huge reduction in the Earth’s protective ozone</w:t>
      </w:r>
      <w:r w:rsidRPr="001125DB">
        <w:rPr>
          <w:sz w:val="16"/>
        </w:rPr>
        <w:t>.4</w:t>
      </w:r>
    </w:p>
    <w:p w:rsidR="00120380" w:rsidRPr="001125DB" w:rsidRDefault="00120380" w:rsidP="00120380">
      <w:pPr>
        <w:rPr>
          <w:sz w:val="16"/>
        </w:rPr>
      </w:pPr>
      <w:r w:rsidRPr="001125DB">
        <w:rPr>
          <w:sz w:val="16"/>
        </w:rPr>
        <w:t xml:space="preserve">These, of course, are not the only consequences. </w:t>
      </w:r>
      <w:r w:rsidRPr="001125DB">
        <w:rPr>
          <w:u w:val="single"/>
        </w:rPr>
        <w:t>Reactors might also be targeted, causing further mayhem</w:t>
      </w:r>
      <w:r w:rsidRPr="001125DB">
        <w:rPr>
          <w:sz w:val="16"/>
        </w:rPr>
        <w:t xml:space="preserve"> and downwind radiation effects, superimposed on a smoking, radiating ruin left by nuclear next-use. Millions of refugees would flee the affected regions.   </w:t>
      </w:r>
      <w:r w:rsidRPr="001125DB">
        <w:rPr>
          <w:u w:val="single"/>
        </w:rPr>
        <w:t>The direct impacts, and the follow-on impacts on the global economy via ecological and food insecurity, could make the present global financial crisis pale by comparison</w:t>
      </w:r>
      <w:r w:rsidRPr="001125DB">
        <w:rPr>
          <w:sz w:val="16"/>
        </w:rPr>
        <w:t xml:space="preserve">.  How the great powers, especially the nuclear weapons states respond to such a crisis, and in particular, </w:t>
      </w:r>
      <w:r w:rsidRPr="001125DB">
        <w:rPr>
          <w:u w:val="single"/>
        </w:rPr>
        <w:t xml:space="preserve">whether nuclear weapons are used in response to nuclear first-use, could make or break the global </w:t>
      </w:r>
      <w:proofErr w:type="spellStart"/>
      <w:r w:rsidRPr="001125DB">
        <w:rPr>
          <w:u w:val="single"/>
        </w:rPr>
        <w:t>non proliferation</w:t>
      </w:r>
      <w:proofErr w:type="spellEnd"/>
      <w:r w:rsidRPr="001125DB">
        <w:rPr>
          <w:u w:val="single"/>
        </w:rPr>
        <w:t xml:space="preserve"> and disarmament regimes.  There could be many unanticipated impacts on regional and global security</w:t>
      </w:r>
      <w:r w:rsidRPr="001125DB">
        <w:rPr>
          <w:sz w:val="16"/>
        </w:rPr>
        <w:t xml:space="preserve"> relationships5, </w:t>
      </w:r>
      <w:r w:rsidRPr="001125DB">
        <w:rPr>
          <w:u w:val="single"/>
        </w:rPr>
        <w:t xml:space="preserve">with subsequent nuclear breakout and geopolitical turbulence, including possible loss-of-control over fissile material or warheads in </w:t>
      </w:r>
      <w:bookmarkStart w:id="0" w:name="_GoBack"/>
      <w:bookmarkEnd w:id="0"/>
      <w:r w:rsidRPr="001125DB">
        <w:rPr>
          <w:u w:val="single"/>
        </w:rPr>
        <w:t xml:space="preserve">the chaos of nuclear war, and aftermath chain-reaction affects involving other potential </w:t>
      </w:r>
      <w:proofErr w:type="spellStart"/>
      <w:r w:rsidRPr="001125DB">
        <w:rPr>
          <w:u w:val="single"/>
        </w:rPr>
        <w:t>proliferant</w:t>
      </w:r>
      <w:proofErr w:type="spellEnd"/>
      <w:r w:rsidRPr="001125DB">
        <w:rPr>
          <w:u w:val="single"/>
        </w:rPr>
        <w:t xml:space="preserve"> states. The Korean nuclear proliferation issue is not just a regional threat but a global one</w:t>
      </w:r>
      <w:r w:rsidRPr="001125DB">
        <w:rPr>
          <w:sz w:val="16"/>
        </w:rPr>
        <w:t xml:space="preserve"> that warrants priority consideration from the international community.</w:t>
      </w:r>
    </w:p>
    <w:p w:rsidR="00120380" w:rsidRDefault="00120380" w:rsidP="00A80B7F">
      <w:r w:rsidRPr="001125DB">
        <w:rPr>
          <w:sz w:val="16"/>
        </w:rPr>
        <w:t xml:space="preserve">North Korea is currently believed to have sufficient plutonium stocks to produce up to 12 nuclear weapons.6 If and when it is successful in implementing a uranium enrichment program - having announced publicly that it is experimenting with enrichment technology on September 4, 20097 in a communication with the UN Security Council - it would likely acquire the capacity to produce over 100 such weapons. </w:t>
      </w:r>
      <w:r w:rsidRPr="001125DB">
        <w:rPr>
          <w:u w:val="single"/>
        </w:rPr>
        <w:t>Although some may dismiss Korean Peninsula proliferation risks on the assumption that the North Korean regime will implode</w:t>
      </w:r>
      <w:r w:rsidRPr="001125DB">
        <w:rPr>
          <w:sz w:val="16"/>
        </w:rPr>
        <w:t xml:space="preserve"> as a result of its own economic problems, food problems, and treatment of its own populace, </w:t>
      </w:r>
      <w:r w:rsidRPr="001125DB">
        <w:rPr>
          <w:u w:val="single"/>
        </w:rPr>
        <w:t>there is little to suggest that this is imminent</w:t>
      </w:r>
      <w:r w:rsidRPr="001125DB">
        <w:rPr>
          <w:sz w:val="16"/>
        </w:rPr>
        <w:t xml:space="preserve">. If this were to happen, </w:t>
      </w:r>
      <w:r w:rsidRPr="001125DB">
        <w:rPr>
          <w:u w:val="single"/>
        </w:rPr>
        <w:t>there would be the risk of nuclear weapons falling into hands of non-state actors in the disorder and chaos that would ensue</w:t>
      </w:r>
      <w:r w:rsidRPr="001125DB">
        <w:rPr>
          <w:sz w:val="16"/>
        </w:rPr>
        <w:t>. Even without the outbreak of nuclear hostilities on the Korean Peninsula in either the near or longer term, North Korea has every financial incentive under current economic sanctions and the needs of its military command economy to export its nuclear and missile technologies to other states. Indeed, it has already been doing this for some time. The Proliferation Security Initiative may conceivably prove effective in intercepting ship-borne nuclear exports, but it is by no means clear how air-transported materials could similarly be intercepted.</w:t>
      </w:r>
    </w:p>
    <w:p w:rsidR="00120380" w:rsidRDefault="00120380" w:rsidP="00A80B7F"/>
    <w:p w:rsidR="000C3D3A" w:rsidRDefault="000C3D3A" w:rsidP="00A80B7F"/>
    <w:p w:rsidR="00B838A4" w:rsidRDefault="00B838A4" w:rsidP="00B838A4">
      <w:pPr>
        <w:pStyle w:val="Heading2"/>
      </w:pPr>
      <w:r>
        <w:t>Politics Link</w:t>
      </w:r>
    </w:p>
    <w:p w:rsidR="00B838A4" w:rsidRDefault="00B838A4" w:rsidP="00A80B7F"/>
    <w:p w:rsidR="00A80B7F" w:rsidRDefault="007F3B84" w:rsidP="007F3B84">
      <w:pPr>
        <w:pStyle w:val="Heading3"/>
      </w:pPr>
      <w:r>
        <w:t xml:space="preserve">Politics Link </w:t>
      </w:r>
    </w:p>
    <w:p w:rsidR="007F3B84" w:rsidRDefault="007F3B84" w:rsidP="00A80B7F"/>
    <w:p w:rsidR="00A80B7F" w:rsidRDefault="00A80B7F" w:rsidP="00A80B7F">
      <w:pPr>
        <w:pStyle w:val="Heading4"/>
      </w:pPr>
      <w:r>
        <w:t>Bipartisan opposition to the plan</w:t>
      </w:r>
    </w:p>
    <w:p w:rsidR="00A80B7F" w:rsidRDefault="00A80B7F" w:rsidP="00A80B7F">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A80B7F" w:rsidRPr="00263BAD" w:rsidRDefault="00A80B7F" w:rsidP="00A80B7F">
      <w:pPr>
        <w:rPr>
          <w:sz w:val="16"/>
        </w:rPr>
      </w:pPr>
      <w:r w:rsidRPr="00263BAD">
        <w:rPr>
          <w:sz w:val="16"/>
        </w:rPr>
        <w:t xml:space="preserve">Why indeed. </w:t>
      </w:r>
      <w:r w:rsidRPr="00263BAD">
        <w:rPr>
          <w:u w:val="single"/>
        </w:rPr>
        <w:t>Proponents for internationalizing the INF Treaty have been posing</w:t>
      </w:r>
      <w:r w:rsidR="00263BAD">
        <w:rPr>
          <w:u w:val="single"/>
        </w:rPr>
        <w:t xml:space="preserve"> </w:t>
      </w:r>
      <w:r w:rsidRPr="00263BAD">
        <w:rPr>
          <w:u w:val="single"/>
        </w:rPr>
        <w:t>questions along these lines since almost before the ink was dry on the original bilateral</w:t>
      </w:r>
      <w:r w:rsidR="00263BAD">
        <w:rPr>
          <w:u w:val="single"/>
        </w:rPr>
        <w:t xml:space="preserve"> </w:t>
      </w:r>
      <w:r w:rsidRPr="00263BAD">
        <w:rPr>
          <w:u w:val="single"/>
        </w:rPr>
        <w:t>agreement</w:t>
      </w:r>
      <w:r w:rsidRPr="00263BAD">
        <w:rPr>
          <w:sz w:val="16"/>
        </w:rPr>
        <w:t xml:space="preserve"> signed by President Ronald Reagan and General Secretary Mikhail Gorbachev</w:t>
      </w:r>
      <w:r w:rsidR="00263BAD" w:rsidRPr="00263BAD">
        <w:rPr>
          <w:sz w:val="16"/>
        </w:rPr>
        <w:t xml:space="preserve"> </w:t>
      </w:r>
      <w:r w:rsidRPr="00263BAD">
        <w:rPr>
          <w:sz w:val="16"/>
        </w:rPr>
        <w:t>on December 8, 1987. Led most prominently by the Reagan administration’s former</w:t>
      </w:r>
      <w:r w:rsidR="00263BAD" w:rsidRPr="00263BAD">
        <w:rPr>
          <w:sz w:val="16"/>
        </w:rPr>
        <w:t xml:space="preserve"> </w:t>
      </w:r>
      <w:r w:rsidRPr="00263BAD">
        <w:rPr>
          <w:sz w:val="16"/>
        </w:rPr>
        <w:t>disarmament tsar, Kenneth L. Adelman, a small band of advocates has been pressing the</w:t>
      </w:r>
      <w:r w:rsidR="00263BAD" w:rsidRPr="00263BAD">
        <w:rPr>
          <w:sz w:val="16"/>
        </w:rPr>
        <w:t xml:space="preserve"> </w:t>
      </w:r>
      <w:r w:rsidRPr="00263BAD">
        <w:rPr>
          <w:sz w:val="16"/>
        </w:rPr>
        <w:t xml:space="preserve">case to broaden INF for more than two decades. </w:t>
      </w:r>
      <w:r w:rsidRPr="00263BAD">
        <w:rPr>
          <w:u w:val="single"/>
        </w:rPr>
        <w:t>Although the idea recently has attracted a</w:t>
      </w:r>
      <w:r w:rsidR="00263BAD">
        <w:rPr>
          <w:u w:val="single"/>
        </w:rPr>
        <w:t xml:space="preserve"> </w:t>
      </w:r>
      <w:r w:rsidRPr="00263BAD">
        <w:rPr>
          <w:u w:val="single"/>
        </w:rPr>
        <w:t>smattering of new support, it has not sparked any real buzz of interest</w:t>
      </w:r>
      <w:r w:rsidRPr="00263BAD">
        <w:rPr>
          <w:sz w:val="16"/>
        </w:rPr>
        <w:t xml:space="preserve"> within the wider</w:t>
      </w:r>
      <w:r w:rsidR="00263BAD" w:rsidRPr="00263BAD">
        <w:rPr>
          <w:sz w:val="16"/>
        </w:rPr>
        <w:t xml:space="preserve"> </w:t>
      </w:r>
      <w:r w:rsidRPr="00263BAD">
        <w:rPr>
          <w:sz w:val="16"/>
        </w:rPr>
        <w:t xml:space="preserve">disarmament and nonproliferation communities. </w:t>
      </w:r>
      <w:r w:rsidRPr="00263BAD">
        <w:rPr>
          <w:u w:val="single"/>
        </w:rPr>
        <w:t>As for official Washington, this proposal</w:t>
      </w:r>
      <w:r w:rsidR="00263BAD">
        <w:rPr>
          <w:u w:val="single"/>
        </w:rPr>
        <w:t xml:space="preserve"> </w:t>
      </w:r>
      <w:r w:rsidRPr="00263BAD">
        <w:rPr>
          <w:u w:val="single"/>
        </w:rPr>
        <w:t>has not been seriously considered since it was soundly rejected early in the Bill Clinton</w:t>
      </w:r>
      <w:r w:rsidR="00263BAD">
        <w:rPr>
          <w:u w:val="single"/>
        </w:rPr>
        <w:t xml:space="preserve"> </w:t>
      </w:r>
      <w:r w:rsidRPr="00263BAD">
        <w:rPr>
          <w:u w:val="single"/>
        </w:rPr>
        <w:t>administration</w:t>
      </w:r>
      <w:r w:rsidRPr="00263BAD">
        <w:rPr>
          <w:sz w:val="16"/>
        </w:rPr>
        <w:t>. In fact, other than a single reluctant and fleeting gesture of support in the</w:t>
      </w:r>
      <w:r w:rsidR="00263BAD" w:rsidRPr="00263BAD">
        <w:rPr>
          <w:sz w:val="16"/>
        </w:rPr>
        <w:t xml:space="preserve"> </w:t>
      </w:r>
      <w:r w:rsidRPr="00263BAD">
        <w:rPr>
          <w:sz w:val="16"/>
        </w:rPr>
        <w:t xml:space="preserve">waning year of the George W. Bush administration (more on this anon), </w:t>
      </w:r>
      <w:r w:rsidRPr="00263BAD">
        <w:rPr>
          <w:u w:val="single"/>
        </w:rPr>
        <w:t>eschewing Global</w:t>
      </w:r>
      <w:r w:rsidR="00263BAD">
        <w:rPr>
          <w:u w:val="single"/>
        </w:rPr>
        <w:t xml:space="preserve"> </w:t>
      </w:r>
      <w:r w:rsidRPr="00263BAD">
        <w:rPr>
          <w:u w:val="single"/>
        </w:rPr>
        <w:t xml:space="preserve">INF stands out as </w:t>
      </w:r>
      <w:r w:rsidRPr="00263BAD">
        <w:rPr>
          <w:sz w:val="16"/>
        </w:rPr>
        <w:t>something of</w:t>
      </w:r>
      <w:r w:rsidRPr="00263BAD">
        <w:rPr>
          <w:u w:val="single"/>
        </w:rPr>
        <w:t xml:space="preserve"> an enduring bipartisan consensus</w:t>
      </w:r>
      <w:r w:rsidRPr="00263BAD">
        <w:rPr>
          <w:sz w:val="16"/>
        </w:rPr>
        <w:t>.</w:t>
      </w:r>
    </w:p>
    <w:p w:rsidR="00A80B7F" w:rsidRDefault="00A80B7F" w:rsidP="00A80B7F"/>
    <w:sectPr w:rsidR="00A80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0799096"/>
    <w:docVar w:name="VerbatimVersion" w:val="5.0"/>
  </w:docVars>
  <w:rsids>
    <w:rsidRoot w:val="000F0FEF"/>
    <w:rsid w:val="000139A3"/>
    <w:rsid w:val="00085C90"/>
    <w:rsid w:val="000C3D3A"/>
    <w:rsid w:val="000F0FEF"/>
    <w:rsid w:val="000F1785"/>
    <w:rsid w:val="00100833"/>
    <w:rsid w:val="00104529"/>
    <w:rsid w:val="00104FB5"/>
    <w:rsid w:val="00120380"/>
    <w:rsid w:val="00177B7D"/>
    <w:rsid w:val="0018322D"/>
    <w:rsid w:val="001B5776"/>
    <w:rsid w:val="00251FC7"/>
    <w:rsid w:val="00263BAD"/>
    <w:rsid w:val="002855A7"/>
    <w:rsid w:val="00312F49"/>
    <w:rsid w:val="00315690"/>
    <w:rsid w:val="00325646"/>
    <w:rsid w:val="003902BA"/>
    <w:rsid w:val="003A09E2"/>
    <w:rsid w:val="00407037"/>
    <w:rsid w:val="004302EE"/>
    <w:rsid w:val="004515E0"/>
    <w:rsid w:val="004605D6"/>
    <w:rsid w:val="004C60E8"/>
    <w:rsid w:val="004E0931"/>
    <w:rsid w:val="004E3579"/>
    <w:rsid w:val="004E77F7"/>
    <w:rsid w:val="004F1DDF"/>
    <w:rsid w:val="004F39E0"/>
    <w:rsid w:val="00524BAE"/>
    <w:rsid w:val="00531D42"/>
    <w:rsid w:val="00537BD5"/>
    <w:rsid w:val="005538E0"/>
    <w:rsid w:val="005C71B3"/>
    <w:rsid w:val="006065BD"/>
    <w:rsid w:val="00657B09"/>
    <w:rsid w:val="00665003"/>
    <w:rsid w:val="006941B8"/>
    <w:rsid w:val="007062DD"/>
    <w:rsid w:val="0076345F"/>
    <w:rsid w:val="007F3B84"/>
    <w:rsid w:val="007F5B66"/>
    <w:rsid w:val="007F746F"/>
    <w:rsid w:val="00823A1C"/>
    <w:rsid w:val="00845B9D"/>
    <w:rsid w:val="00860984"/>
    <w:rsid w:val="008B3ECB"/>
    <w:rsid w:val="008C1767"/>
    <w:rsid w:val="008C1B2E"/>
    <w:rsid w:val="0091627E"/>
    <w:rsid w:val="00942A25"/>
    <w:rsid w:val="009C4731"/>
    <w:rsid w:val="009E1922"/>
    <w:rsid w:val="00A80B7F"/>
    <w:rsid w:val="00A86BEA"/>
    <w:rsid w:val="00A93661"/>
    <w:rsid w:val="00A95652"/>
    <w:rsid w:val="00B33C6D"/>
    <w:rsid w:val="00B4508F"/>
    <w:rsid w:val="00B8057C"/>
    <w:rsid w:val="00B838A4"/>
    <w:rsid w:val="00B868DB"/>
    <w:rsid w:val="00BF2794"/>
    <w:rsid w:val="00BF593B"/>
    <w:rsid w:val="00C101C1"/>
    <w:rsid w:val="00C83417"/>
    <w:rsid w:val="00CD532C"/>
    <w:rsid w:val="00CD613E"/>
    <w:rsid w:val="00CD736E"/>
    <w:rsid w:val="00CE161E"/>
    <w:rsid w:val="00CF59A8"/>
    <w:rsid w:val="00D04206"/>
    <w:rsid w:val="00D325A9"/>
    <w:rsid w:val="00D36A8A"/>
    <w:rsid w:val="00D43620"/>
    <w:rsid w:val="00D71170"/>
    <w:rsid w:val="00DA6538"/>
    <w:rsid w:val="00EC56DA"/>
    <w:rsid w:val="00ED30CF"/>
    <w:rsid w:val="00F0555D"/>
    <w:rsid w:val="00F176EF"/>
    <w:rsid w:val="00F46556"/>
    <w:rsid w:val="00F57A27"/>
    <w:rsid w:val="00F76C2C"/>
    <w:rsid w:val="00FE00C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E0931"/>
    <w:rPr>
      <w:rFonts w:ascii="Georgia" w:hAnsi="Georgia"/>
      <w:sz w:val="24"/>
    </w:rPr>
  </w:style>
  <w:style w:type="paragraph" w:styleId="Heading1">
    <w:name w:val="heading 1"/>
    <w:aliases w:val="Pocket"/>
    <w:basedOn w:val="Normal"/>
    <w:next w:val="Normal"/>
    <w:link w:val="Heading1Char"/>
    <w:autoRedefine/>
    <w:qFormat/>
    <w:rsid w:val="004E093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E093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E093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E0931"/>
    <w:pPr>
      <w:keepNext/>
      <w:keepLines/>
      <w:spacing w:before="40"/>
      <w:outlineLvl w:val="3"/>
    </w:pPr>
    <w:rPr>
      <w:rFonts w:eastAsiaTheme="majorEastAsia" w:cstheme="majorBidi"/>
      <w:b/>
      <w:iCs/>
    </w:rPr>
  </w:style>
  <w:style w:type="character" w:default="1" w:styleId="DefaultParagraphFont">
    <w:name w:val="Default Paragraph Font"/>
    <w:uiPriority w:val="1"/>
    <w:unhideWhenUsed/>
    <w:rsid w:val="004E0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931"/>
  </w:style>
  <w:style w:type="character" w:customStyle="1" w:styleId="Heading1Char">
    <w:name w:val="Heading 1 Char"/>
    <w:aliases w:val="Pocket Char"/>
    <w:basedOn w:val="DefaultParagraphFont"/>
    <w:link w:val="Heading1"/>
    <w:rsid w:val="004E093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E093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E093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E0931"/>
    <w:rPr>
      <w:rFonts w:ascii="Georgia" w:eastAsiaTheme="majorEastAsia" w:hAnsi="Georgia" w:cstheme="majorBidi"/>
      <w:b/>
      <w:iCs/>
      <w:sz w:val="24"/>
    </w:rPr>
  </w:style>
  <w:style w:type="character" w:styleId="Emphasis">
    <w:name w:val="Emphasis"/>
    <w:basedOn w:val="DefaultParagraphFont"/>
    <w:uiPriority w:val="7"/>
    <w:qFormat/>
    <w:rsid w:val="004E0931"/>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4E0931"/>
    <w:rPr>
      <w:b/>
      <w:bCs/>
      <w:sz w:val="24"/>
      <w:u w:val="none"/>
    </w:rPr>
  </w:style>
  <w:style w:type="character" w:customStyle="1" w:styleId="StyleUnderline">
    <w:name w:val="Style Underline"/>
    <w:aliases w:val="Underline"/>
    <w:basedOn w:val="DefaultParagraphFont"/>
    <w:uiPriority w:val="6"/>
    <w:qFormat/>
    <w:rsid w:val="004E0931"/>
    <w:rPr>
      <w:b w:val="0"/>
      <w:sz w:val="24"/>
      <w:u w:val="single"/>
    </w:rPr>
  </w:style>
  <w:style w:type="character" w:styleId="Hyperlink">
    <w:name w:val="Hyperlink"/>
    <w:basedOn w:val="DefaultParagraphFont"/>
    <w:uiPriority w:val="99"/>
    <w:semiHidden/>
    <w:unhideWhenUsed/>
    <w:rsid w:val="004E0931"/>
    <w:rPr>
      <w:color w:val="auto"/>
      <w:u w:val="none"/>
    </w:rPr>
  </w:style>
  <w:style w:type="character" w:styleId="FollowedHyperlink">
    <w:name w:val="FollowedHyperlink"/>
    <w:basedOn w:val="DefaultParagraphFont"/>
    <w:uiPriority w:val="99"/>
    <w:semiHidden/>
    <w:unhideWhenUsed/>
    <w:rsid w:val="004E0931"/>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E0931"/>
    <w:rPr>
      <w:rFonts w:ascii="Georgia" w:hAnsi="Georgia"/>
      <w:sz w:val="24"/>
    </w:rPr>
  </w:style>
  <w:style w:type="paragraph" w:styleId="Heading1">
    <w:name w:val="heading 1"/>
    <w:aliases w:val="Pocket"/>
    <w:basedOn w:val="Normal"/>
    <w:next w:val="Normal"/>
    <w:link w:val="Heading1Char"/>
    <w:autoRedefine/>
    <w:qFormat/>
    <w:rsid w:val="004E093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E093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E093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E0931"/>
    <w:pPr>
      <w:keepNext/>
      <w:keepLines/>
      <w:spacing w:before="40"/>
      <w:outlineLvl w:val="3"/>
    </w:pPr>
    <w:rPr>
      <w:rFonts w:eastAsiaTheme="majorEastAsia" w:cstheme="majorBidi"/>
      <w:b/>
      <w:iCs/>
    </w:rPr>
  </w:style>
  <w:style w:type="character" w:default="1" w:styleId="DefaultParagraphFont">
    <w:name w:val="Default Paragraph Font"/>
    <w:uiPriority w:val="1"/>
    <w:unhideWhenUsed/>
    <w:rsid w:val="004E0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931"/>
  </w:style>
  <w:style w:type="character" w:customStyle="1" w:styleId="Heading1Char">
    <w:name w:val="Heading 1 Char"/>
    <w:aliases w:val="Pocket Char"/>
    <w:basedOn w:val="DefaultParagraphFont"/>
    <w:link w:val="Heading1"/>
    <w:rsid w:val="004E093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E093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E093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E0931"/>
    <w:rPr>
      <w:rFonts w:ascii="Georgia" w:eastAsiaTheme="majorEastAsia" w:hAnsi="Georgia" w:cstheme="majorBidi"/>
      <w:b/>
      <w:iCs/>
      <w:sz w:val="24"/>
    </w:rPr>
  </w:style>
  <w:style w:type="character" w:styleId="Emphasis">
    <w:name w:val="Emphasis"/>
    <w:basedOn w:val="DefaultParagraphFont"/>
    <w:uiPriority w:val="7"/>
    <w:qFormat/>
    <w:rsid w:val="004E0931"/>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4E0931"/>
    <w:rPr>
      <w:b/>
      <w:bCs/>
      <w:sz w:val="24"/>
      <w:u w:val="none"/>
    </w:rPr>
  </w:style>
  <w:style w:type="character" w:customStyle="1" w:styleId="StyleUnderline">
    <w:name w:val="Style Underline"/>
    <w:aliases w:val="Underline"/>
    <w:basedOn w:val="DefaultParagraphFont"/>
    <w:uiPriority w:val="6"/>
    <w:qFormat/>
    <w:rsid w:val="004E0931"/>
    <w:rPr>
      <w:b w:val="0"/>
      <w:sz w:val="24"/>
      <w:u w:val="single"/>
    </w:rPr>
  </w:style>
  <w:style w:type="character" w:styleId="Hyperlink">
    <w:name w:val="Hyperlink"/>
    <w:basedOn w:val="DefaultParagraphFont"/>
    <w:uiPriority w:val="99"/>
    <w:semiHidden/>
    <w:unhideWhenUsed/>
    <w:rsid w:val="004E0931"/>
    <w:rPr>
      <w:color w:val="auto"/>
      <w:u w:val="none"/>
    </w:rPr>
  </w:style>
  <w:style w:type="character" w:styleId="FollowedHyperlink">
    <w:name w:val="FollowedHyperlink"/>
    <w:basedOn w:val="DefaultParagraphFont"/>
    <w:uiPriority w:val="99"/>
    <w:semiHidden/>
    <w:unhideWhenUsed/>
    <w:rsid w:val="004E093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76086">
      <w:bodyDiv w:val="1"/>
      <w:marLeft w:val="0"/>
      <w:marRight w:val="0"/>
      <w:marTop w:val="0"/>
      <w:marBottom w:val="0"/>
      <w:divBdr>
        <w:top w:val="none" w:sz="0" w:space="0" w:color="auto"/>
        <w:left w:val="none" w:sz="0" w:space="0" w:color="auto"/>
        <w:bottom w:val="none" w:sz="0" w:space="0" w:color="auto"/>
        <w:right w:val="none" w:sz="0" w:space="0" w:color="auto"/>
      </w:divBdr>
    </w:div>
    <w:div w:id="102119451">
      <w:bodyDiv w:val="1"/>
      <w:marLeft w:val="0"/>
      <w:marRight w:val="0"/>
      <w:marTop w:val="0"/>
      <w:marBottom w:val="0"/>
      <w:divBdr>
        <w:top w:val="none" w:sz="0" w:space="0" w:color="auto"/>
        <w:left w:val="none" w:sz="0" w:space="0" w:color="auto"/>
        <w:bottom w:val="none" w:sz="0" w:space="0" w:color="auto"/>
        <w:right w:val="none" w:sz="0" w:space="0" w:color="auto"/>
      </w:divBdr>
    </w:div>
    <w:div w:id="314841113">
      <w:bodyDiv w:val="1"/>
      <w:marLeft w:val="0"/>
      <w:marRight w:val="0"/>
      <w:marTop w:val="0"/>
      <w:marBottom w:val="0"/>
      <w:divBdr>
        <w:top w:val="none" w:sz="0" w:space="0" w:color="auto"/>
        <w:left w:val="none" w:sz="0" w:space="0" w:color="auto"/>
        <w:bottom w:val="none" w:sz="0" w:space="0" w:color="auto"/>
        <w:right w:val="none" w:sz="0" w:space="0" w:color="auto"/>
      </w:divBdr>
    </w:div>
    <w:div w:id="328559965">
      <w:bodyDiv w:val="1"/>
      <w:marLeft w:val="0"/>
      <w:marRight w:val="0"/>
      <w:marTop w:val="0"/>
      <w:marBottom w:val="0"/>
      <w:divBdr>
        <w:top w:val="none" w:sz="0" w:space="0" w:color="auto"/>
        <w:left w:val="none" w:sz="0" w:space="0" w:color="auto"/>
        <w:bottom w:val="none" w:sz="0" w:space="0" w:color="auto"/>
        <w:right w:val="none" w:sz="0" w:space="0" w:color="auto"/>
      </w:divBdr>
    </w:div>
    <w:div w:id="582371245">
      <w:bodyDiv w:val="1"/>
      <w:marLeft w:val="0"/>
      <w:marRight w:val="0"/>
      <w:marTop w:val="0"/>
      <w:marBottom w:val="0"/>
      <w:divBdr>
        <w:top w:val="none" w:sz="0" w:space="0" w:color="auto"/>
        <w:left w:val="none" w:sz="0" w:space="0" w:color="auto"/>
        <w:bottom w:val="none" w:sz="0" w:space="0" w:color="auto"/>
        <w:right w:val="none" w:sz="0" w:space="0" w:color="auto"/>
      </w:divBdr>
    </w:div>
    <w:div w:id="687802396">
      <w:bodyDiv w:val="1"/>
      <w:marLeft w:val="0"/>
      <w:marRight w:val="0"/>
      <w:marTop w:val="0"/>
      <w:marBottom w:val="0"/>
      <w:divBdr>
        <w:top w:val="none" w:sz="0" w:space="0" w:color="auto"/>
        <w:left w:val="none" w:sz="0" w:space="0" w:color="auto"/>
        <w:bottom w:val="none" w:sz="0" w:space="0" w:color="auto"/>
        <w:right w:val="none" w:sz="0" w:space="0" w:color="auto"/>
      </w:divBdr>
    </w:div>
    <w:div w:id="973366294">
      <w:bodyDiv w:val="1"/>
      <w:marLeft w:val="0"/>
      <w:marRight w:val="0"/>
      <w:marTop w:val="0"/>
      <w:marBottom w:val="0"/>
      <w:divBdr>
        <w:top w:val="none" w:sz="0" w:space="0" w:color="auto"/>
        <w:left w:val="none" w:sz="0" w:space="0" w:color="auto"/>
        <w:bottom w:val="none" w:sz="0" w:space="0" w:color="auto"/>
        <w:right w:val="none" w:sz="0" w:space="0" w:color="auto"/>
      </w:divBdr>
    </w:div>
    <w:div w:id="1155492051">
      <w:bodyDiv w:val="1"/>
      <w:marLeft w:val="0"/>
      <w:marRight w:val="0"/>
      <w:marTop w:val="0"/>
      <w:marBottom w:val="0"/>
      <w:divBdr>
        <w:top w:val="none" w:sz="0" w:space="0" w:color="auto"/>
        <w:left w:val="none" w:sz="0" w:space="0" w:color="auto"/>
        <w:bottom w:val="none" w:sz="0" w:space="0" w:color="auto"/>
        <w:right w:val="none" w:sz="0" w:space="0" w:color="auto"/>
      </w:divBdr>
    </w:div>
    <w:div w:id="1504510780">
      <w:bodyDiv w:val="1"/>
      <w:marLeft w:val="0"/>
      <w:marRight w:val="0"/>
      <w:marTop w:val="0"/>
      <w:marBottom w:val="0"/>
      <w:divBdr>
        <w:top w:val="none" w:sz="0" w:space="0" w:color="auto"/>
        <w:left w:val="none" w:sz="0" w:space="0" w:color="auto"/>
        <w:bottom w:val="none" w:sz="0" w:space="0" w:color="auto"/>
        <w:right w:val="none" w:sz="0" w:space="0" w:color="auto"/>
      </w:divBdr>
    </w:div>
    <w:div w:id="1531260401">
      <w:bodyDiv w:val="1"/>
      <w:marLeft w:val="0"/>
      <w:marRight w:val="0"/>
      <w:marTop w:val="0"/>
      <w:marBottom w:val="0"/>
      <w:divBdr>
        <w:top w:val="none" w:sz="0" w:space="0" w:color="auto"/>
        <w:left w:val="none" w:sz="0" w:space="0" w:color="auto"/>
        <w:bottom w:val="none" w:sz="0" w:space="0" w:color="auto"/>
        <w:right w:val="none" w:sz="0" w:space="0" w:color="auto"/>
      </w:divBdr>
    </w:div>
    <w:div w:id="1769497271">
      <w:bodyDiv w:val="1"/>
      <w:marLeft w:val="0"/>
      <w:marRight w:val="0"/>
      <w:marTop w:val="0"/>
      <w:marBottom w:val="0"/>
      <w:divBdr>
        <w:top w:val="none" w:sz="0" w:space="0" w:color="auto"/>
        <w:left w:val="none" w:sz="0" w:space="0" w:color="auto"/>
        <w:bottom w:val="none" w:sz="0" w:space="0" w:color="auto"/>
        <w:right w:val="none" w:sz="0" w:space="0" w:color="auto"/>
      </w:divBdr>
    </w:div>
    <w:div w:id="1825850185">
      <w:bodyDiv w:val="1"/>
      <w:marLeft w:val="0"/>
      <w:marRight w:val="0"/>
      <w:marTop w:val="0"/>
      <w:marBottom w:val="0"/>
      <w:divBdr>
        <w:top w:val="none" w:sz="0" w:space="0" w:color="auto"/>
        <w:left w:val="none" w:sz="0" w:space="0" w:color="auto"/>
        <w:bottom w:val="none" w:sz="0" w:space="0" w:color="auto"/>
        <w:right w:val="none" w:sz="0" w:space="0" w:color="auto"/>
      </w:divBdr>
    </w:div>
    <w:div w:id="1964919484">
      <w:bodyDiv w:val="1"/>
      <w:marLeft w:val="0"/>
      <w:marRight w:val="0"/>
      <w:marTop w:val="0"/>
      <w:marBottom w:val="0"/>
      <w:divBdr>
        <w:top w:val="none" w:sz="0" w:space="0" w:color="auto"/>
        <w:left w:val="none" w:sz="0" w:space="0" w:color="auto"/>
        <w:bottom w:val="none" w:sz="0" w:space="0" w:color="auto"/>
        <w:right w:val="none" w:sz="0" w:space="0" w:color="auto"/>
      </w:divBdr>
    </w:div>
    <w:div w:id="208969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400</TotalTime>
  <Pages>12</Pages>
  <Words>19476</Words>
  <Characters>111016</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8</cp:revision>
  <dcterms:created xsi:type="dcterms:W3CDTF">2016-06-09T03:02:00Z</dcterms:created>
  <dcterms:modified xsi:type="dcterms:W3CDTF">2016-06-10T22:59:00Z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