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BFD" w:rsidRPr="00E13F5F" w:rsidRDefault="008C2BFD" w:rsidP="008C2BFD">
      <w:pPr>
        <w:pStyle w:val="Heading1"/>
      </w:pPr>
      <w:r w:rsidRPr="00E13F5F">
        <w:t>Elections DA – Starter Packet – Michigan</w:t>
      </w:r>
    </w:p>
    <w:p w:rsidR="00F94579" w:rsidRPr="00E13F5F" w:rsidRDefault="00F94579" w:rsidP="008C2BFD">
      <w:pPr>
        <w:pStyle w:val="Heading2"/>
      </w:pPr>
      <w:r w:rsidRPr="00E13F5F">
        <w:lastRenderedPageBreak/>
        <w:t>1NC</w:t>
      </w:r>
    </w:p>
    <w:p w:rsidR="00231335" w:rsidRPr="00E13F5F" w:rsidRDefault="00231335" w:rsidP="00231335">
      <w:pPr>
        <w:pStyle w:val="Heading4"/>
      </w:pPr>
      <w:r w:rsidRPr="00E13F5F">
        <w:t>Polls show Clinton will win the election now</w:t>
      </w:r>
    </w:p>
    <w:p w:rsidR="00231335" w:rsidRPr="00E13F5F" w:rsidRDefault="00231335" w:rsidP="00231335">
      <w:r w:rsidRPr="00E13F5F">
        <w:rPr>
          <w:rStyle w:val="Style13ptBold"/>
        </w:rPr>
        <w:t>Benen 6/15</w:t>
      </w:r>
      <w:r w:rsidRPr="00E13F5F">
        <w:t xml:space="preserve"> (Steve, MSNBC. “Latest polls show Clinton getting stronger, Trump falling.” http://www.msnbc.com/rachel-maddow-show/latest-polls-show-clinton-getting-stronger-trump-falling)</w:t>
      </w:r>
    </w:p>
    <w:p w:rsidR="00231335" w:rsidRPr="00E13F5F" w:rsidRDefault="00231335" w:rsidP="00231335">
      <w:pPr>
        <w:rPr>
          <w:sz w:val="16"/>
        </w:rPr>
      </w:pPr>
      <w:r w:rsidRPr="00E13F5F">
        <w:rPr>
          <w:rStyle w:val="StyleUnderline"/>
        </w:rPr>
        <w:t>When</w:t>
      </w:r>
      <w:r w:rsidRPr="00E13F5F">
        <w:rPr>
          <w:sz w:val="16"/>
        </w:rPr>
        <w:t xml:space="preserve"> Donald </w:t>
      </w:r>
      <w:r w:rsidRPr="00E13F5F">
        <w:rPr>
          <w:rStyle w:val="StyleUnderline"/>
        </w:rPr>
        <w:t>Trump wrapped u</w:t>
      </w:r>
      <w:bookmarkStart w:id="0" w:name="_GoBack"/>
      <w:bookmarkEnd w:id="0"/>
      <w:r w:rsidRPr="00E13F5F">
        <w:rPr>
          <w:rStyle w:val="StyleUnderline"/>
        </w:rPr>
        <w:t>p the Republicans’ presidential nomination, 2016 polling showed him gaining on – and in some cases, even surpassing</w:t>
      </w:r>
      <w:r w:rsidRPr="00E13F5F">
        <w:rPr>
          <w:sz w:val="16"/>
        </w:rPr>
        <w:t xml:space="preserve"> – Hillary </w:t>
      </w:r>
      <w:r w:rsidRPr="00E13F5F">
        <w:rPr>
          <w:rStyle w:val="StyleUnderline"/>
        </w:rPr>
        <w:t>Clinton</w:t>
      </w:r>
      <w:r w:rsidRPr="00E13F5F">
        <w:rPr>
          <w:sz w:val="16"/>
        </w:rPr>
        <w:t xml:space="preserve">. The combination of GOP consolidation and Democratic divisions meant a general election landscape that looked very close. The problem for Republicans is that </w:t>
      </w:r>
      <w:r w:rsidRPr="00E13F5F">
        <w:rPr>
          <w:rStyle w:val="StyleUnderline"/>
        </w:rPr>
        <w:t>this dynamic couldn’t last</w:t>
      </w:r>
      <w:r w:rsidRPr="00E13F5F">
        <w:rPr>
          <w:sz w:val="16"/>
        </w:rPr>
        <w:t xml:space="preserve">. Consider the latest Bloomberg Politics poll released late yesterday. Democrat Hillary </w:t>
      </w:r>
      <w:r w:rsidRPr="00E13F5F">
        <w:rPr>
          <w:rStyle w:val="StyleUnderline"/>
        </w:rPr>
        <w:t>Clinton has opened up a double-digit lead nationally over</w:t>
      </w:r>
      <w:r w:rsidRPr="00E13F5F">
        <w:rPr>
          <w:sz w:val="16"/>
        </w:rPr>
        <w:t xml:space="preserve"> Republican Donald </w:t>
      </w:r>
      <w:r w:rsidRPr="00E13F5F">
        <w:rPr>
          <w:rStyle w:val="StyleUnderline"/>
        </w:rPr>
        <w:t>Trump, whose negatives remain unusually high for a presidential candidate amid early indications that the Orlando terrorist attack has had little direct impact on the 2016 race.</w:t>
      </w:r>
      <w:r w:rsidRPr="00E13F5F">
        <w:rPr>
          <w:sz w:val="16"/>
        </w:rPr>
        <w:t xml:space="preserve"> A new Bloomberg Politics national poll shows Clinton leading Trump 49 percent to 37 percent among likely voters in November’s election, with 55 percent of those polled saying they could never vote for the real-estate developer and TV personality. Note, there are multiple factors unfolding at the same time. </w:t>
      </w:r>
      <w:r w:rsidRPr="00E13F5F">
        <w:rPr>
          <w:rStyle w:val="StyleUnderline"/>
        </w:rPr>
        <w:t>Clinton is starting to consolidate Democratic backing</w:t>
      </w:r>
      <w:r w:rsidRPr="00E13F5F">
        <w:rPr>
          <w:sz w:val="16"/>
        </w:rPr>
        <w:t xml:space="preserve"> now that her party’s primaries and caucuses are over; </w:t>
      </w:r>
      <w:r w:rsidRPr="00E13F5F">
        <w:rPr>
          <w:rStyle w:val="StyleUnderline"/>
        </w:rPr>
        <w:t>Clinton allies have begun hitting the airwaves with effective</w:t>
      </w:r>
      <w:r w:rsidRPr="00E13F5F">
        <w:rPr>
          <w:sz w:val="16"/>
        </w:rPr>
        <w:t xml:space="preserve"> (and for now, unanswered) </w:t>
      </w:r>
      <w:r w:rsidRPr="00E13F5F">
        <w:rPr>
          <w:rStyle w:val="StyleUnderline"/>
        </w:rPr>
        <w:t>ads</w:t>
      </w:r>
      <w:r w:rsidRPr="00E13F5F">
        <w:rPr>
          <w:sz w:val="16"/>
        </w:rPr>
        <w:t xml:space="preserve"> in battleground states; and </w:t>
      </w:r>
      <w:r w:rsidRPr="00E13F5F">
        <w:rPr>
          <w:rStyle w:val="StyleUnderline"/>
        </w:rPr>
        <w:t>Trump has faced intense scrutiny of late over his bigoted antics. The result is a 12-point lead for the former Secretary of State as the general election gets underway in earnest</w:t>
      </w:r>
      <w:r w:rsidRPr="00E13F5F">
        <w:rPr>
          <w:sz w:val="16"/>
        </w:rPr>
        <w:t xml:space="preserve">. (For context, it’s worth noting that four years ago at this time, a Bloomberg Politics poll showed President Obama ahead by 13 points. In terms of the national popular vote, he ended up winning by 4 points.) Complicating matters, a new Washington Post/ABC News poll shows a whopping </w:t>
      </w:r>
      <w:r w:rsidRPr="00E13F5F">
        <w:rPr>
          <w:rStyle w:val="StyleUnderline"/>
        </w:rPr>
        <w:t>70% of Americans now have an unfavorable opinion of Trump,</w:t>
      </w:r>
      <w:r w:rsidRPr="00E13F5F">
        <w:rPr>
          <w:sz w:val="16"/>
        </w:rPr>
        <w:t xml:space="preserve"> while only 29% have a favorable view. Both are the worst numbers the Republican has seen this year. To be sure, </w:t>
      </w:r>
      <w:r w:rsidRPr="00E13F5F">
        <w:rPr>
          <w:rStyle w:val="StyleUnderline"/>
        </w:rPr>
        <w:t>Democrats shouldn’t be too pleased – Clinton’s 43% favorability rating is hardly impressive – but the party can take some comfort in the fact that Trump is the least popular major-party presidential candidate of the modern era.</w:t>
      </w:r>
      <w:r w:rsidRPr="00E13F5F">
        <w:rPr>
          <w:sz w:val="16"/>
        </w:rPr>
        <w:t xml:space="preserve"> As for the demographic preferences, Clinton does the worst with white men (23% favorable/75% unfavorable). Trump, meanwhile, has managed to alienate minority communities to an extraordinary degree, faring worst among African Americans (4% favorable/94% unfavorable) and Hispanics (11% favorable/89% unfavorable). </w:t>
      </w:r>
    </w:p>
    <w:p w:rsidR="00231335" w:rsidRPr="00E13F5F" w:rsidRDefault="00231335" w:rsidP="00231335"/>
    <w:p w:rsidR="00F94579" w:rsidRPr="00E13F5F" w:rsidRDefault="00F94579" w:rsidP="00F94579">
      <w:pPr>
        <w:pStyle w:val="Heading4"/>
        <w:rPr>
          <w:rFonts w:eastAsia="Times New Roman"/>
        </w:rPr>
      </w:pPr>
      <w:r w:rsidRPr="00E13F5F">
        <w:rPr>
          <w:rFonts w:eastAsia="Times New Roman"/>
        </w:rPr>
        <w:t>Engagement with China causes an electoral backlash – ensures the plan gets spun negatively</w:t>
      </w:r>
    </w:p>
    <w:p w:rsidR="00F94579" w:rsidRPr="00E13F5F" w:rsidRDefault="00F94579" w:rsidP="00F94579">
      <w:pPr>
        <w:rPr>
          <w:rFonts w:eastAsia="Calibri" w:cs="Times New Roman"/>
          <w:szCs w:val="24"/>
        </w:rPr>
      </w:pPr>
      <w:r w:rsidRPr="00E13F5F">
        <w:rPr>
          <w:rStyle w:val="Style13ptBold"/>
        </w:rPr>
        <w:t>Golan 15</w:t>
      </w:r>
      <w:r w:rsidRPr="00E13F5F">
        <w:rPr>
          <w:rFonts w:eastAsia="Calibri" w:cs="Times New Roman"/>
          <w:szCs w:val="24"/>
        </w:rPr>
        <w:t xml:space="preserve"> (Shahar, University of Washington, The Henry M. Jackson School of International Studies, “Building a Pragmatic Coalition in American Politics”, </w:t>
      </w:r>
      <w:hyperlink r:id="rId6" w:history="1">
        <w:r w:rsidRPr="00E13F5F">
          <w:rPr>
            <w:rFonts w:eastAsia="Calibri" w:cs="Times New Roman"/>
            <w:szCs w:val="24"/>
          </w:rPr>
          <w:t>https://digital.lib.washington.edu/researchworks/bitstream/handle/1773/33275/Task%20Force%20E%202015.pdf?sequence=1&amp;isAllowed=y</w:t>
        </w:r>
      </w:hyperlink>
      <w:r w:rsidRPr="00E13F5F">
        <w:rPr>
          <w:rFonts w:eastAsia="Calibri" w:cs="Times New Roman"/>
          <w:szCs w:val="24"/>
        </w:rPr>
        <w:t>)</w:t>
      </w:r>
    </w:p>
    <w:p w:rsidR="00F94579" w:rsidRPr="00E13F5F" w:rsidRDefault="00F94579" w:rsidP="00F94579">
      <w:pPr>
        <w:rPr>
          <w:sz w:val="14"/>
        </w:rPr>
      </w:pPr>
      <w:r w:rsidRPr="00E13F5F">
        <w:rPr>
          <w:sz w:val="14"/>
        </w:rPr>
        <w:t xml:space="preserve">In recent times </w:t>
      </w:r>
      <w:r w:rsidRPr="00E13F5F">
        <w:rPr>
          <w:rStyle w:val="StyleUnderline"/>
        </w:rPr>
        <w:t>China has become one of the most contentious issues regarding American foreign policy</w:t>
      </w:r>
      <w:r w:rsidRPr="00E13F5F">
        <w:rPr>
          <w:sz w:val="14"/>
        </w:rPr>
        <w:t xml:space="preserve">. Out of all issues concerning East Asia, China generates the greatest political attention in the US; </w:t>
      </w:r>
      <w:r w:rsidRPr="00E13F5F">
        <w:rPr>
          <w:rStyle w:val="StyleUnderline"/>
        </w:rPr>
        <w:t>American politicians frequently use the China card in foreign policy debate, especially during campaigns.</w:t>
      </w:r>
      <w:r w:rsidRPr="00E13F5F">
        <w:rPr>
          <w:sz w:val="14"/>
        </w:rPr>
        <w:t xml:space="preserve"> The rethink of the military bases will provide ammunition for critics of the administration who will try to spin the reform as soft on the PRC. In his book US - Chinese Relations: Perilous Past, Pragmatic Present , Robert Sutter, an acclaimed China expert, describes </w:t>
      </w:r>
      <w:r w:rsidRPr="00E13F5F">
        <w:rPr>
          <w:rStyle w:val="StyleUnderline"/>
        </w:rPr>
        <w:t>the political environment of the US regarding China policy as “an atmosphere of suspicion and cynicism in American domestic politics over China policy,” setting the stage “for often bitter and debilitating fights in US domestic politics over China policy in ensuing years that on balance are seen not to serve the overall national interests of the United States”</w:t>
      </w:r>
      <w:r w:rsidRPr="00E13F5F">
        <w:rPr>
          <w:sz w:val="14"/>
        </w:rPr>
        <w:t xml:space="preserve"> (Sutter, 2013, p.81). Sutter’s observations show that </w:t>
      </w:r>
      <w:r w:rsidRPr="00E13F5F">
        <w:rPr>
          <w:rStyle w:val="StyleUnderline"/>
        </w:rPr>
        <w:t>electoral needs in the US often cause candidates to use harsher rhetoric and actions against the PRC</w:t>
      </w:r>
      <w:r w:rsidRPr="00E13F5F">
        <w:rPr>
          <w:sz w:val="14"/>
        </w:rPr>
        <w:t xml:space="preserve"> than they believe are beneficial for the US. While many scholars have argued that administrations will ultimately favor pragmatic forward - moving relationships with the PRC, </w:t>
      </w:r>
      <w:r w:rsidRPr="00E13F5F">
        <w:rPr>
          <w:rStyle w:val="StyleUnderline"/>
        </w:rPr>
        <w:t xml:space="preserve">aspiring presidents have not been shy of criticism of the PRC leading up to presidential elections. </w:t>
      </w:r>
      <w:r w:rsidRPr="00E13F5F">
        <w:rPr>
          <w:sz w:val="14"/>
        </w:rPr>
        <w:t xml:space="preserve">This portrays how </w:t>
      </w:r>
      <w:r w:rsidRPr="00E13F5F">
        <w:rPr>
          <w:rStyle w:val="StyleUnderline"/>
        </w:rPr>
        <w:t>political maneuvering is needed to pursue policies that could be perceived as warm towards the PRC</w:t>
      </w:r>
      <w:r w:rsidRPr="00E13F5F">
        <w:rPr>
          <w:sz w:val="14"/>
        </w:rPr>
        <w:t xml:space="preserve">. Because of these domestic hurdles, US history has proven a pattern of presidents pursuing forward - moving, pragmatic relations with the PRC after a campaign of harsh rhetoric pointed at the Asian state. Ronald Reagan, who ended complicating arm sales to Taiwan in order to improve relations with the PRC, criticized Carter’s handling of Taiwan, claiming that he was not friendly enough to the island (Sutter, p.80). Democrats have also utilized harsh rhetoric pointed at the PRC during campaigns only to change course after getting elected. In their article “The China Card: Playing Politics with Sino - American Relations” Peter Trubowitz and Jungkun Seo explained that once resuming office, after a campaign in which Bill Clinton took a harsh stance against China he “quickly reversed course, jettisoning his anti - China campaign rhetoric and devising a political formula to make it easier for Beijing to qualify for MFN approval by Congress. Later, Clinton took the lead in backing China's entry into the World Trade Organization by granting China permanent normal trade relations in 2000 ” (Trubowitz &amp; Seo, 2012, 210). In the most recent American presidential election the pattern seemed to persist. </w:t>
      </w:r>
      <w:r w:rsidRPr="00E13F5F">
        <w:rPr>
          <w:rStyle w:val="StyleUnderline"/>
        </w:rPr>
        <w:t>The Obama - Romney foreign policy debate at times seemed like a competition on who could orate fiercer rhetoric towards the PRC</w:t>
      </w:r>
      <w:r w:rsidRPr="00E13F5F">
        <w:rPr>
          <w:sz w:val="14"/>
        </w:rPr>
        <w:t xml:space="preserve">. Following the debate, writing for ‘Foreign Affairs’ the historian of American foreign policy David Miline argued in “Pragmatism or What?: the future of US foreign policy”, that Romney and Obama held similar pragmatic foreign policy stances. Miline concludes that, After arguing that he [Mitt] had to use rhetoric that would appeal the Tea Party: Romney and Obama are in fact both results - oriented pragmatists whose similarities outweigh their differences. And this, of course, is a source of angst to the base of both parties. (Miline, 2012, p.936) He added that “if Romney does win the election in November, neo - conservatives are likely to find his administration as unwelcoming as Wilsonians have found Obama’s” (Miline, p.949). This pattern of harsh rhetoric regarding US - China relations that is often contradictory to the interest of the US and not necessarily aligned with the candidates desired policy, seems certain to continue. Hence, although the rethink of the military bases is clearly in the US’ national interest, future candidates might attempt to manipulate the rethink in order to utilize the China card. Once freed of political constraints, Sutter notes that American administrations from both sides of the political spectrum tend to pursue forward developments commonly viewing “domestic American influences ... as obstacles to the administration’s objectives in fostering cooperative relations with China and broader international interests” (Shambaugh, p.104). In fact, to avoid the trouble of fighting domestic forces, Sutter also argues that “the president, his administration at times impose discipline, secrecy, or other means in order to carry out foreign policy while keeping domestic American influences at arm’s length ” ( Shambaugh, p.103). Sutter evaluates that unlike the executive branch, “the US Congress is much more open to and dependent on domestic American constituencies” (Shambaugh, p.103). Therefore, a more consistent fight against the reforms is likely to occur in both chambers of the legislative branch. Congress’ dependence on American constituencies causes it to be much more responsive to the interests of certain lobbying groups and public opinion. For example, the ‘pro-Taiwan’ lobby always has a stake in policy regarding US - China relations for fairly obvious reasons; likewise, some interest groups will attempt to influence policy in regards to topics that are not necessarily visibly correlated to their issue of concern. Colin Dueck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security (p.301). As this section alluded to earlier, the most likely source of opposition to reform will come from the Taiwan lobby. Sutter, as well as many other experts, have claimed that Taiwan is “the most sensitive and complex issue regarding US - China relations”, and while Taiwan manages to maintain support in the US due to Taiwan - interest lobby members of Congress, this complicates US policy towards the ROC (Sutter, p.138). In his Foreign Affairs article “Diplomacy Ink: the influence of lobbies on US foreign policy , ” John Newhouse (2009) claims that “for years, the lobby that promoted Taiwanese interests, known simply as the China lobby, was the superpower of lobbies representing foreign causes in the United States” (p.90). The lobby, with its strong hold on Congress, has previously managed to complicate the US’ pursuit of improved relations with the PRC. For example, the State Department legal adviser during Carter’s administration, when commentating on the Taiwan Relations Act, said, “We were not as Taiwan - oriented as the Senate Foreign Relations committee” attributing that to “[a] lot of provisions that were cranked into the bill once it got there were... Taiwan - favoring positions.” (Tucker, 2011, p.119). In more recent times, with the aid of the Taiwan lobby, “many in Congress and among the Republican presidential aspirants criticized President Obama’s decision not to sell F - 16 Fighters despite strong requests from Taiwan’s president” (Tucker, 2011, p.252). In its pursuit of cooler measures towards the PRC, the Taiwan lobby could find an ally in labor unions in the US . Labor unions that fight for workers’ rights in the US see the ‘world factory’ — the PRC — as an adversary to their cause. Sutter notes this can be seen in “think tanks associated with organized labor in the United States [that] have tended to call for tougher policies against perceived unfair Chinese trade and economic policies ” ( Shambaugh, p.122) . A security deal that is set to improve US - China relations will be seen as a source of improvement in trade between the two states. Although they are not natural stakeholders on a debate about national security, labor unions are likely to lobby Congress against reforms alongside the Taiwan lobby. Another factor that one cannot dodge when debating American foreign policy or US - China relations in particular is political ideology. Dueck explains that electoral needs caused the Republican Party “by the time of the Korean War to become more hawkish than Democrats — a position they have never relinquished”, and concludes that “today as before, a hawkish American nationalism forms the center of gravity of the Republican Party, especially in its conservative base, when it comes to foreign policy issues” (Dueck, p.307). Focusing specifically on the China debate, Peter Heyes Gries (2014) argues in his book “The Politics of American Foreign Policy: how ideology divides liberals and conservative over foreign affairs” that “Conservatives desire a tougher China Policy than liberals do... because on average they maintain much more negative attitudes towards communist countries in general and the Chinese government in particular” (n.p.). Meanwhile, when regarding the other political opposition, Gries infers that “the anti - 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the rethink of the military bases is likely to be spun as soft on China, especially in conservative circles, and used to berate Democrats for caving to Chinese aggression. Finally, </w:t>
      </w:r>
      <w:r w:rsidRPr="00E13F5F">
        <w:rPr>
          <w:rStyle w:val="StyleUnderline"/>
        </w:rPr>
        <w:t>another constraint regarding the PRC is general American public opinion towards the East Asian country.</w:t>
      </w:r>
      <w:r w:rsidRPr="00E13F5F">
        <w:rPr>
          <w:sz w:val="14"/>
        </w:rPr>
        <w:t xml:space="preserve"> Sutter explains that “</w:t>
      </w:r>
      <w:r w:rsidRPr="00E13F5F">
        <w:rPr>
          <w:rStyle w:val="StyleUnderline"/>
        </w:rPr>
        <w:t>American Public opinion remains more negative than positive regarding</w:t>
      </w:r>
      <w:r w:rsidRPr="00E13F5F">
        <w:rPr>
          <w:sz w:val="14"/>
        </w:rPr>
        <w:t xml:space="preserve"> the policies and practices of </w:t>
      </w:r>
      <w:r w:rsidRPr="00E13F5F">
        <w:rPr>
          <w:rStyle w:val="StyleUnderline"/>
        </w:rPr>
        <w:t>China</w:t>
      </w:r>
      <w:r w:rsidRPr="00E13F5F">
        <w:rPr>
          <w:sz w:val="14"/>
        </w:rPr>
        <w:t xml:space="preserve">, but it is not in a position, as it was in the aftermath of the Tiananmen crackdown, to prompt serious negative change in American China policy”( Shambaugh, p.117). While public opinion in the US regarding the PRC has soften since the early 1990’s, </w:t>
      </w:r>
      <w:r w:rsidRPr="00E13F5F">
        <w:rPr>
          <w:rStyle w:val="StyleUnderline"/>
        </w:rPr>
        <w:t>the general distaste for Chinese actions lead politicians to pursue populist rhetoric at times in order to appease public sentiment.</w:t>
      </w:r>
      <w:r w:rsidRPr="00E13F5F">
        <w:rPr>
          <w:sz w:val="14"/>
        </w:rPr>
        <w:t xml:space="preserve"> Sutter points that </w:t>
      </w:r>
      <w:r w:rsidRPr="00E13F5F">
        <w:rPr>
          <w:rStyle w:val="StyleUnderline"/>
        </w:rPr>
        <w:t>this can be seen in the media that “reflected trends in American public opinion in demonstrating a continuing tendency to highlight the negative implication of Chinese developments for American interests and values</w:t>
      </w:r>
      <w:r w:rsidRPr="00E13F5F">
        <w:rPr>
          <w:sz w:val="14"/>
        </w:rPr>
        <w:t>” (Shambaugh, p.118). While American public opinion, as Sutter points out, is not a position to strongly affect American actions towards the PRC, it could provide further motivation for politicians to use harsh rhetoric against the PRC. In sum, the greatest domestic constraint for the rethink of the military bases is going to be the debate regarding the PRC. Interests groups lobbying for better US — ROC relations and labor unions; politicians with conservative outlooks; Presidential hopefuls; and the American media and public opinion promise to create some roadblocks for the rethink of US military bases in the Pacific.</w:t>
      </w:r>
    </w:p>
    <w:p w:rsidR="00F94579" w:rsidRPr="00E13F5F" w:rsidRDefault="00F94579" w:rsidP="00F94579"/>
    <w:p w:rsidR="001F79DD" w:rsidRPr="00E13F5F" w:rsidRDefault="001F79DD" w:rsidP="001F79DD">
      <w:pPr>
        <w:pStyle w:val="Heading4"/>
        <w:rPr>
          <w:rStyle w:val="Style13ptBold"/>
          <w:b/>
        </w:rPr>
      </w:pPr>
      <w:r w:rsidRPr="00E13F5F">
        <w:rPr>
          <w:rStyle w:val="Style13ptBold"/>
          <w:b/>
        </w:rPr>
        <w:t xml:space="preserve">GOP candidates will </w:t>
      </w:r>
      <w:r w:rsidRPr="00E13F5F">
        <w:rPr>
          <w:rStyle w:val="Style13ptBold"/>
          <w:b/>
          <w:u w:val="single"/>
        </w:rPr>
        <w:t>rhetorically weaponize</w:t>
      </w:r>
      <w:r w:rsidRPr="00E13F5F">
        <w:rPr>
          <w:rStyle w:val="Style13ptBold"/>
          <w:b/>
        </w:rPr>
        <w:t xml:space="preserve"> the plan</w:t>
      </w:r>
    </w:p>
    <w:p w:rsidR="001F79DD" w:rsidRPr="00E13F5F" w:rsidRDefault="001F79DD" w:rsidP="001F79DD">
      <w:r w:rsidRPr="00E13F5F">
        <w:rPr>
          <w:rStyle w:val="Style13ptBold"/>
          <w:rFonts w:cs="Calibri"/>
        </w:rPr>
        <w:t>Harris 16</w:t>
      </w:r>
      <w:r w:rsidRPr="00E13F5F">
        <w:t xml:space="preserve"> (Peter, Prof of political science @ Colorado State U, "President Obama’s Partisan Foreign Policy," Jan 26, nationalinterest.org/feature/president-obamas-partisan-foreign-policy-15019?page=2)</w:t>
      </w:r>
    </w:p>
    <w:p w:rsidR="001F79DD" w:rsidRPr="00E13F5F" w:rsidRDefault="001F79DD" w:rsidP="001F79DD">
      <w:pPr>
        <w:rPr>
          <w:sz w:val="16"/>
        </w:rPr>
      </w:pPr>
      <w:r w:rsidRPr="00E13F5F">
        <w:rPr>
          <w:sz w:val="16"/>
        </w:rPr>
        <w:t xml:space="preserve">The political scientist V.O. Key once wrote that </w:t>
      </w:r>
      <w:r w:rsidRPr="00E13F5F">
        <w:rPr>
          <w:rStyle w:val="StyleUnderline"/>
        </w:rPr>
        <w:t xml:space="preserve">“latent” public opinion is the only type of public opinion that government officials truly care about. </w:t>
      </w:r>
      <w:r w:rsidRPr="00E13F5F">
        <w:rPr>
          <w:sz w:val="16"/>
        </w:rPr>
        <w:t>Politicians do not cater to audiences in the here and now, he suggested, but rather are focused on engineering positive endorsements of their policies among people in the future. Indeed, leaders are quite willing to tolerate poor approval ratings because there is always a hope—an expectation, even—that posterity will bring absolution. Given his standing in the polls, President Barack Obama can probably be counted among those politicians who have put their faith in vindication by future generations. But Obama will have to wait a long time before anything close to a unanimous verdict on his legacy can emerge—let alone a positive one. This is especially true</w:t>
      </w:r>
      <w:r w:rsidRPr="00E13F5F">
        <w:rPr>
          <w:rStyle w:val="StyleUnderline"/>
          <w:rFonts w:cs="Calibri"/>
        </w:rPr>
        <w:t xml:space="preserve"> in </w:t>
      </w:r>
      <w:r w:rsidRPr="00E13F5F">
        <w:rPr>
          <w:sz w:val="16"/>
        </w:rPr>
        <w:t>the realm of</w:t>
      </w:r>
      <w:r w:rsidRPr="00E13F5F">
        <w:rPr>
          <w:rStyle w:val="StyleUnderline"/>
          <w:rFonts w:cs="Calibri"/>
        </w:rPr>
        <w:t xml:space="preserve"> foreign affairs</w:t>
      </w:r>
      <w:r w:rsidRPr="00E13F5F">
        <w:rPr>
          <w:sz w:val="16"/>
        </w:rPr>
        <w:t xml:space="preserve">, where </w:t>
      </w:r>
      <w:r w:rsidRPr="00E13F5F">
        <w:rPr>
          <w:rStyle w:val="StyleUnderline"/>
          <w:rFonts w:cs="Calibri"/>
        </w:rPr>
        <w:t>Obama’s agenda has been thoroughly partisan and divisive</w:t>
      </w:r>
      <w:r w:rsidRPr="00E13F5F">
        <w:rPr>
          <w:sz w:val="16"/>
        </w:rPr>
        <w:t xml:space="preserve">—pleasing to Democrats but anathema to Republicans. </w:t>
      </w:r>
      <w:r w:rsidRPr="00E13F5F">
        <w:rPr>
          <w:rStyle w:val="StyleUnderline"/>
          <w:rFonts w:cs="Calibri"/>
        </w:rPr>
        <w:t xml:space="preserve">When it comes to Obama’s record on foreign policy, </w:t>
      </w:r>
      <w:r w:rsidRPr="00E13F5F">
        <w:rPr>
          <w:rStyle w:val="Emphasis"/>
        </w:rPr>
        <w:t>Republicans smell blood.</w:t>
      </w:r>
      <w:r w:rsidRPr="00E13F5F">
        <w:rPr>
          <w:sz w:val="16"/>
        </w:rPr>
        <w:t xml:space="preserve"> Indeed, </w:t>
      </w:r>
      <w:r w:rsidRPr="00E13F5F">
        <w:rPr>
          <w:rStyle w:val="StyleUnderline"/>
          <w:rFonts w:cs="Calibri"/>
        </w:rPr>
        <w:t xml:space="preserve">it has been a staple for the party’s presidential hopefuls to accuse Obama of weakness on national security, </w:t>
      </w:r>
      <w:r w:rsidRPr="00E13F5F">
        <w:rPr>
          <w:rStyle w:val="StyleUnderline"/>
        </w:rPr>
        <w:t>with</w:t>
      </w:r>
      <w:r w:rsidRPr="00E13F5F">
        <w:rPr>
          <w:rStyle w:val="StyleUnderline"/>
          <w:rFonts w:cs="Calibri"/>
        </w:rPr>
        <w:t xml:space="preserve"> his failure to “defeat” the Islamic State</w:t>
      </w:r>
      <w:r w:rsidRPr="00E13F5F">
        <w:rPr>
          <w:sz w:val="16"/>
        </w:rPr>
        <w:t xml:space="preserve">, </w:t>
      </w:r>
      <w:r w:rsidRPr="00E13F5F">
        <w:rPr>
          <w:rStyle w:val="StyleUnderline"/>
          <w:rFonts w:cs="Calibri"/>
        </w:rPr>
        <w:t>the resurgence of Russia</w:t>
      </w:r>
      <w:r w:rsidRPr="00E13F5F">
        <w:rPr>
          <w:sz w:val="16"/>
        </w:rPr>
        <w:t xml:space="preserve"> as a bona fide power on the world stage, </w:t>
      </w:r>
      <w:r w:rsidRPr="00E13F5F">
        <w:rPr>
          <w:rStyle w:val="StyleUnderline"/>
          <w:rFonts w:cs="Calibri"/>
        </w:rPr>
        <w:t>the nuclear deal with Iran</w:t>
      </w:r>
      <w:r w:rsidRPr="00E13F5F">
        <w:rPr>
          <w:sz w:val="16"/>
        </w:rPr>
        <w:t>—along with the attendant worsening of relations with Israel—</w:t>
      </w:r>
      <w:r w:rsidRPr="00E13F5F">
        <w:rPr>
          <w:rStyle w:val="StyleUnderline"/>
          <w:rFonts w:cs="Calibri"/>
        </w:rPr>
        <w:t>and the looming rise of China being among the most common lines of attack</w:t>
      </w:r>
      <w:r w:rsidRPr="00E13F5F">
        <w:rPr>
          <w:sz w:val="16"/>
        </w:rPr>
        <w:t xml:space="preserve">. Earlier this month, </w:t>
      </w:r>
      <w:r w:rsidRPr="00E13F5F">
        <w:rPr>
          <w:rStyle w:val="StyleUnderline"/>
        </w:rPr>
        <w:t>the Republican</w:t>
      </w:r>
      <w:r w:rsidRPr="00E13F5F">
        <w:rPr>
          <w:sz w:val="16"/>
        </w:rPr>
        <w:t xml:space="preserve"> presidential debate in South Carolina offered a window into how the party </w:t>
      </w:r>
      <w:r w:rsidRPr="00E13F5F">
        <w:rPr>
          <w:rStyle w:val="StyleUnderline"/>
        </w:rPr>
        <w:t>is using foreign policy to sully Obama and the Democrats.</w:t>
      </w:r>
      <w:r w:rsidRPr="00E13F5F">
        <w:rPr>
          <w:sz w:val="16"/>
        </w:rPr>
        <w:t xml:space="preserve"> Riled up over the seizure of U.S. sailors by Iran two days prior, the assembled GOP contenders fell over themselves to castigate the president for allowing the country and members of its armed forces to be humiliated by a sworn adversary. Ted Cruz led the charge. “I give you my word,” he declared, “[that] if I am elected president, no serviceman or servicewoman will be forced to be on their knees in any nation that captures our fighting men and women. We’ll field the full force and fury of the United States of America.” The detainees had already been released by the time this grandstanding took place. And the truth is that the sailors had only been held by Iran’s forces because they had wrongly strayed into Iranian waters. More sober critics of President Obama were probably correct to avoid politicizing the issue; Nikki Haley, for example, wisely declined to invoke the crisis in her response to the president’s State of the Union. Yet </w:t>
      </w:r>
      <w:r w:rsidRPr="00E13F5F">
        <w:rPr>
          <w:rStyle w:val="StyleUnderline"/>
          <w:rFonts w:cs="Calibri"/>
        </w:rPr>
        <w:t xml:space="preserve">the overreaction of the GOP’s presidential candidates showed just how eager they are during this electoral cycle to </w:t>
      </w:r>
      <w:r w:rsidRPr="00E13F5F">
        <w:rPr>
          <w:rStyle w:val="Emphasis"/>
        </w:rPr>
        <w:t>weaponize the perception that Obama is weak on national security</w:t>
      </w:r>
      <w:r w:rsidRPr="00E13F5F">
        <w:rPr>
          <w:sz w:val="16"/>
        </w:rPr>
        <w:t xml:space="preserve">. </w:t>
      </w:r>
      <w:r w:rsidRPr="00E13F5F">
        <w:rPr>
          <w:rStyle w:val="StyleUnderline"/>
        </w:rPr>
        <w:t>What mattered</w:t>
      </w:r>
      <w:r w:rsidRPr="00E13F5F">
        <w:rPr>
          <w:sz w:val="16"/>
        </w:rPr>
        <w:t xml:space="preserve"> to them were not the facts—that this </w:t>
      </w:r>
      <w:r w:rsidRPr="00E13F5F">
        <w:rPr>
          <w:rStyle w:val="StyleUnderline"/>
        </w:rPr>
        <w:t>was</w:t>
      </w:r>
      <w:r w:rsidRPr="00E13F5F">
        <w:rPr>
          <w:sz w:val="16"/>
        </w:rPr>
        <w:t xml:space="preserve">, in sum, a very minor encounter and certainly not a military crisis—but rather </w:t>
      </w:r>
      <w:r w:rsidRPr="00E13F5F">
        <w:rPr>
          <w:rStyle w:val="StyleUnderline"/>
        </w:rPr>
        <w:t>the political potential to make foreign policy a winning issue for the Republican Party come November</w:t>
      </w:r>
      <w:r w:rsidRPr="00E13F5F">
        <w:rPr>
          <w:sz w:val="16"/>
        </w:rPr>
        <w:t xml:space="preserve">. Listening to the Republicans, one would be forgiven for thinking that Obama’s entire foreign policy has been an unmitigated disaster from start to finish. The Middle East is in flames, and only carpet bombing and U.S. boots on the ground can save it; Vladimir Putin has become such a threat to U.S. interests that it is now worth shooting down his planes over Syria; and world leaders from Tehran to Beijing to Mexico City spend their days guffawing over American stupidity. But this is not how everybody in domestic politics views Obama’s record on international issues, of course. On the contrary, loyal members of the president’s electoral coalition have solid reasons to judge his tenure in the White House as an incredible success story. After all, what Republicans denounce as weakness—namely, Obama’s reluctance to use U.S. military power abroad—is actually a major strength in the eyes of many Democrats. Obama secured the Democratic nomination and won the 2008 election partly on the back of his pledge to wind down the deeply unpopular war in Iraq. And if anything, the Democratic coalition seems to have grown more anti-war over the course of the Obama presidency, not less. Initially a proponent of ramping up the military effort in Afghanistan, for example, President Obama was encouraged early in his first term—not least of all by electoral concerns—to reduce the U.S. footprint in that country, as well as in Iraq. Especially after the killing of Osama bin Laden, Obama shifted his focus from defeating America’s enemies in battle to ending a decade of warfare in the Middle East. The wisdom of retrenchment in Iraq and Afghanistan is open to debate, of course, given the worsening security situation in both countries. But the goal of extricating the United States from foreign wars remains in vogue among Democrats. So does avoiding future wars. Consider John Kerry’s remarks in response to Iran’s implementation of the controversial nuclear deal. “I think we have also proven once again why diplomacy has to always be our first choice, and war our last resort,” he said. “And that is a very important lesson to reinforce. We have approached this challenge with the firm belief that exhausting diplomacy before choosing war is an imperative. And we believe that today marks the benefits of that choice.” The implicit claim is that, under a different president, the United States could well have found itself embroiled in open warfare with Iran. But thanks to Obama’s steady hand and strategic foresight, diplomacy has proven sufficient to meet the objectives of keeping America safe and maintaining security in the Persian Gulf. Diplomacy pays. Militarism does not. Diplomacy is also bearing fruit in Cuba, Obama’s supporters might say. Tough talk, economic blockade and the assassination plots of yesteryear have done nothing to advance the U.S. goal of regime change in Havana. In stark contrast, Obama’s approach brings new hope that the two countries can mend their bilateral relations and that, in time, the Cuban government will either reform or be replaced by its own people. Elsewhere, too, diplomacy appears to have paid dividends. Although it has a much lower profile in U.S. domestic politics than the attempted rapprochements with Iran and Cuba, for example, Obama’s opening to Burma has seen that country edge towards democratization and an improvement of its human rights record (even if Obama’s support for democratic reforms in other countries—Egypt and Bahrain spring to mind—has been mixed). On the environment—a central issue for many in the Democratic coalition—Obama can claim to have delivered the Paris Agreement on tackling climate change, a marked improvement on previous global compacts, as well as ensuring that China plays its part in curbing carbon emissions. He has done so in the teeth of bitter Republican opposition, of course, which makes his legacy on the environment particularly vulnerable to partisan disagreement. And then there is the question of American leadership of the global economy under the Obama administration. It is sometimes easy to forget just how fragile things were in January 2009 when Obama first took office, but it is surely a non-trivial achievement that, seven years later, an open world economy has survived relatively intact, with most major world powers having eschewed the sort of beggar-thy-neighbor economic policies that characterized the interwar period. It is clear, then, that </w:t>
      </w:r>
      <w:r w:rsidRPr="00E13F5F">
        <w:rPr>
          <w:rStyle w:val="StyleUnderline"/>
          <w:rFonts w:cs="Calibri"/>
        </w:rPr>
        <w:t>the Obama foreign policy has given groups within the Democratic coalition plenty to be happy about</w:t>
      </w:r>
      <w:r w:rsidRPr="00E13F5F">
        <w:rPr>
          <w:sz w:val="16"/>
        </w:rPr>
        <w:t xml:space="preserve">: diplomatic solutions that have reduced reliance on militarism, the promise of improved relations with some longstanding adversaries and achievements in the realms of climate, human rights and trade. And indeed, Democrats are much more likely to rate Obama favorably as a world leader. </w:t>
      </w:r>
      <w:r w:rsidRPr="00E13F5F">
        <w:rPr>
          <w:rStyle w:val="StyleUnderline"/>
          <w:rFonts w:cs="Calibri"/>
        </w:rPr>
        <w:t xml:space="preserve">The cost of these achievements has been to reject the militarist and macho brand of foreign policy that plays well with hawkish voters, </w:t>
      </w:r>
      <w:r w:rsidRPr="00E13F5F">
        <w:rPr>
          <w:sz w:val="16"/>
        </w:rPr>
        <w:t xml:space="preserve">the result being that </w:t>
      </w:r>
      <w:r w:rsidRPr="00E13F5F">
        <w:rPr>
          <w:rStyle w:val="StyleUnderline"/>
          <w:rFonts w:cs="Calibri"/>
        </w:rPr>
        <w:t>Obama has little chance of being remembered as a strong commander-in-chief</w:t>
      </w:r>
      <w:r w:rsidRPr="00E13F5F">
        <w:rPr>
          <w:sz w:val="16"/>
        </w:rPr>
        <w:t xml:space="preserve">. He will have to live with his detractors’ attempts to blame him for turmoil in Iraq, Syria, Afghanistan and elsewhere; </w:t>
      </w:r>
      <w:r w:rsidRPr="00E13F5F">
        <w:rPr>
          <w:rStyle w:val="StyleUnderline"/>
          <w:rFonts w:cs="Calibri"/>
        </w:rPr>
        <w:t xml:space="preserve">his legacy will long be tarnished by accusations of weakness, appeasement and misplaced priorities. </w:t>
      </w:r>
      <w:r w:rsidRPr="00E13F5F">
        <w:rPr>
          <w:sz w:val="16"/>
        </w:rPr>
        <w:t xml:space="preserve">In his new book, The Obama Doctrine, Colin Dueck notes that President Obama achieved a very rare thing during the 2012 presidential election by turning foreign policy into a “winning issue” for the Democrats. An aggressive foreign policy of targeting terrorists that culminated in the death of bin Laden, a new start with some of America’s former adversaries and a seemingly imminent end to the wars in Afghanistan and Iraq—all of these things made it hard for Mitt Romney to land punches on the sitting president when it came to foreign affairs. But this was a fleeting moment. Just four years later, </w:t>
      </w:r>
      <w:r w:rsidRPr="00E13F5F">
        <w:rPr>
          <w:rStyle w:val="StyleUnderline"/>
          <w:rFonts w:cs="Calibri"/>
        </w:rPr>
        <w:t xml:space="preserve">foreign policy is back to being a highly politicized and utterly partisan issue. Worse still for Obama and his co-partisans, foreign policy an issue area that </w:t>
      </w:r>
      <w:r w:rsidRPr="00E13F5F">
        <w:rPr>
          <w:rStyle w:val="Emphasis"/>
        </w:rPr>
        <w:t>the Democrats are decidedly vulnerable over,</w:t>
      </w:r>
      <w:r w:rsidRPr="00E13F5F">
        <w:rPr>
          <w:sz w:val="16"/>
        </w:rPr>
        <w:t xml:space="preserve"> especially </w:t>
      </w:r>
      <w:r w:rsidRPr="00E13F5F">
        <w:rPr>
          <w:rStyle w:val="StyleUnderline"/>
          <w:rFonts w:cs="Calibri"/>
        </w:rPr>
        <w:t xml:space="preserve">given sustained Republican attacks on Hillary </w:t>
      </w:r>
      <w:r w:rsidRPr="00E13F5F">
        <w:rPr>
          <w:rStyle w:val="Emphasis"/>
        </w:rPr>
        <w:t xml:space="preserve">Clinton’s record as Secretary of State. </w:t>
      </w:r>
      <w:r w:rsidRPr="00E13F5F">
        <w:rPr>
          <w:sz w:val="16"/>
        </w:rPr>
        <w:t>And so while Obama (like his predecessor before him) might well view posterity as some sort of coconspirator—a source of ultimate validation and vindication for foreign policies not appreciated in their time—his would-be successors in the Democratic Party can enjoy no such luxury. Future public opinion is the least of their worries.</w:t>
      </w:r>
    </w:p>
    <w:p w:rsidR="001F79DD" w:rsidRPr="00E13F5F" w:rsidRDefault="001F79DD" w:rsidP="00F94579"/>
    <w:p w:rsidR="0014780D" w:rsidRPr="00E13F5F" w:rsidRDefault="0014780D" w:rsidP="0014780D">
      <w:pPr>
        <w:pStyle w:val="Heading4"/>
      </w:pPr>
      <w:r w:rsidRPr="00E13F5F">
        <w:lastRenderedPageBreak/>
        <w:t>Trump victory risks extinction via climate change and global war</w:t>
      </w:r>
    </w:p>
    <w:p w:rsidR="0014780D" w:rsidRPr="00E13F5F" w:rsidRDefault="0014780D" w:rsidP="0014780D">
      <w:r w:rsidRPr="00E13F5F">
        <w:rPr>
          <w:rStyle w:val="Style13ptBold"/>
        </w:rPr>
        <w:t>Nisbet 16</w:t>
      </w:r>
      <w:r w:rsidRPr="00E13F5F">
        <w:t xml:space="preserve"> (Matthew, Associate Professor of Communication Studies and Affiliate Associate Professor of Public Policy and Urban Affairs at Northeastern University who studies the role of communication, media, and public opinion in debates over science, technology, and the environment, New Scientist, "Trump would deliver fatal blow to fight against climate change," </w:t>
      </w:r>
      <w:r w:rsidR="006961EB" w:rsidRPr="00E13F5F">
        <w:t xml:space="preserve">5/27/16 </w:t>
      </w:r>
      <w:r w:rsidRPr="00E13F5F">
        <w:t>http://www.northeastern.edu/camd/commstudies/people/matthew-nisbet/#sthash.Zoq2zrjr.dpuf)</w:t>
      </w:r>
    </w:p>
    <w:p w:rsidR="0014780D" w:rsidRPr="00E13F5F" w:rsidRDefault="0014780D" w:rsidP="0014780D">
      <w:pPr>
        <w:rPr>
          <w:rStyle w:val="StyleUnderline"/>
        </w:rPr>
      </w:pPr>
      <w:r w:rsidRPr="00E13F5F">
        <w:rPr>
          <w:rStyle w:val="Emphasis"/>
        </w:rPr>
        <w:t>Trump would deliver fatal blow to fight against climate change</w:t>
      </w:r>
      <w:r w:rsidRPr="00E13F5F">
        <w:rPr>
          <w:sz w:val="16"/>
        </w:rPr>
        <w:t xml:space="preserve"> A Donald Trump presidency would disrupt the fight against climate change in a way that threatens to snuff out all hope, warns Matthew Nisbet Trump on a podium, with his hilarious hair Bad for the environment Robyn Beck/AFP/Getty Images By Matthew Nisbet Donald </w:t>
      </w:r>
      <w:r w:rsidRPr="00E13F5F">
        <w:rPr>
          <w:rStyle w:val="StyleUnderline"/>
        </w:rPr>
        <w:t>Trump has just promised to “cancel the Paris climate agreement“, end US funding for U</w:t>
      </w:r>
      <w:r w:rsidRPr="00E13F5F">
        <w:rPr>
          <w:sz w:val="16"/>
        </w:rPr>
        <w:t xml:space="preserve">nited </w:t>
      </w:r>
      <w:r w:rsidRPr="00E13F5F">
        <w:rPr>
          <w:rStyle w:val="StyleUnderline"/>
        </w:rPr>
        <w:t>N</w:t>
      </w:r>
      <w:r w:rsidRPr="00E13F5F">
        <w:rPr>
          <w:sz w:val="16"/>
        </w:rPr>
        <w:t xml:space="preserve">ations </w:t>
      </w:r>
      <w:r w:rsidRPr="00E13F5F">
        <w:rPr>
          <w:rStyle w:val="StyleUnderline"/>
        </w:rPr>
        <w:t>climate change programmes, and roll back</w:t>
      </w:r>
      <w:r w:rsidRPr="00E13F5F">
        <w:rPr>
          <w:sz w:val="16"/>
        </w:rPr>
        <w:t xml:space="preserve"> the “stupid” </w:t>
      </w:r>
      <w:r w:rsidRPr="00E13F5F">
        <w:rPr>
          <w:rStyle w:val="StyleUnderline"/>
        </w:rPr>
        <w:t>Obama</w:t>
      </w:r>
      <w:r w:rsidRPr="00E13F5F">
        <w:rPr>
          <w:sz w:val="16"/>
        </w:rPr>
        <w:t xml:space="preserve"> administration </w:t>
      </w:r>
      <w:r w:rsidRPr="00E13F5F">
        <w:rPr>
          <w:rStyle w:val="StyleUnderline"/>
        </w:rPr>
        <w:t>regulations to cut power plant emissions</w:t>
      </w:r>
      <w:r w:rsidRPr="00E13F5F">
        <w:rPr>
          <w:sz w:val="16"/>
        </w:rPr>
        <w:t xml:space="preserve">. The Republican presidential candidate has often defied party orthodoxy on major issues, shocking conservatives with his off-the-cuff remarks. But his scripted speech yesterday to an oil industry meeting directly echoed the party’s line on climate change and energy. Trump trails Hillary Clinton, the likely Democratic rival for the White House, in fundraising, and his speech was a clear sign that he seeks to capitalise on financial support from the powerful fossil fuel industry. His call to roll back industry regulations also deepens his appeal to voters in oil, gas and coal-producing states. “Obama has done everything he can to get in the way of American energy, for whatever reason,” Trump said, in an attack sure to be a centrepiece of his campaign. “If ‘crooked’ Hillary Clinton is in charge, things will get much worse, believe me.” Climate incoherence Yet </w:t>
      </w:r>
      <w:r w:rsidRPr="00E13F5F">
        <w:rPr>
          <w:rStyle w:val="Emphasis"/>
        </w:rPr>
        <w:t>a Trump presidency poses an existential threat</w:t>
      </w:r>
      <w:r w:rsidRPr="00E13F5F">
        <w:rPr>
          <w:sz w:val="16"/>
        </w:rPr>
        <w:t xml:space="preserve"> </w:t>
      </w:r>
      <w:r w:rsidRPr="00E13F5F">
        <w:rPr>
          <w:rStyle w:val="Emphasis"/>
        </w:rPr>
        <w:t>qualitatively different</w:t>
      </w:r>
      <w:r w:rsidRPr="00E13F5F">
        <w:rPr>
          <w:sz w:val="16"/>
        </w:rPr>
        <w:t xml:space="preserve"> </w:t>
      </w:r>
      <w:r w:rsidRPr="00E13F5F">
        <w:rPr>
          <w:rStyle w:val="StyleUnderline"/>
        </w:rPr>
        <w:t>from past Republican candidates who have doubted climate change</w:t>
      </w:r>
      <w:r w:rsidRPr="00E13F5F">
        <w:rPr>
          <w:sz w:val="16"/>
        </w:rPr>
        <w:t xml:space="preserve">. </w:t>
      </w:r>
      <w:r w:rsidRPr="00E13F5F">
        <w:rPr>
          <w:rStyle w:val="Emphasis"/>
        </w:rPr>
        <w:t>It could set in motion a wave of political and economic crises</w:t>
      </w:r>
      <w:r w:rsidRPr="00E13F5F">
        <w:rPr>
          <w:sz w:val="16"/>
        </w:rPr>
        <w:t xml:space="preserve">, </w:t>
      </w:r>
      <w:r w:rsidRPr="00E13F5F">
        <w:rPr>
          <w:rStyle w:val="Emphasis"/>
        </w:rPr>
        <w:t>creating global turmoil</w:t>
      </w:r>
      <w:r w:rsidRPr="00E13F5F">
        <w:rPr>
          <w:sz w:val="16"/>
        </w:rPr>
        <w:t xml:space="preserve"> </w:t>
      </w:r>
      <w:r w:rsidRPr="00E13F5F">
        <w:rPr>
          <w:rStyle w:val="StyleUnderline"/>
        </w:rPr>
        <w:t xml:space="preserve">that would </w:t>
      </w:r>
      <w:r w:rsidRPr="00E13F5F">
        <w:rPr>
          <w:rStyle w:val="Emphasis"/>
        </w:rPr>
        <w:t>fatally disrupt</w:t>
      </w:r>
      <w:r w:rsidRPr="00E13F5F">
        <w:rPr>
          <w:rStyle w:val="StyleUnderline"/>
        </w:rPr>
        <w:t xml:space="preserve"> efforts to tackle this issue in the US and abroad</w:t>
      </w:r>
      <w:r w:rsidRPr="00E13F5F">
        <w:rPr>
          <w:sz w:val="16"/>
        </w:rPr>
        <w:t xml:space="preserve">. Alarmed by the possibility of a Trump victory in November, international negotiators are urgently working to finalise the UN Paris agreement, in the hope that it can become legally binding before President Obama leaves office. Yet even if the gambit is successful, a Trump victory could cripple international progress in other ways. </w:t>
      </w:r>
      <w:r w:rsidRPr="00E13F5F">
        <w:rPr>
          <w:rStyle w:val="StyleUnderline"/>
        </w:rPr>
        <w:t xml:space="preserve">To meet the aggressive targets set at Paris, countries will have to substantially ratchet up efforts to end reliance on fossil fuels over the next few years. At the very moment when the world needs American leadership on this, Trump’s incoherence on climate and energy policy and his outright disgust for global collaboration would have a </w:t>
      </w:r>
      <w:r w:rsidRPr="00E13F5F">
        <w:rPr>
          <w:rStyle w:val="Emphasis"/>
        </w:rPr>
        <w:t>severe chilling effect on progress</w:t>
      </w:r>
      <w:r w:rsidRPr="00E13F5F">
        <w:rPr>
          <w:sz w:val="16"/>
        </w:rPr>
        <w:t xml:space="preserve">. In past comments, he has said </w:t>
      </w:r>
      <w:r w:rsidRPr="00E13F5F">
        <w:rPr>
          <w:rStyle w:val="StyleUnderline"/>
        </w:rPr>
        <w:t>he is “not a believer in man-made global warming“, declaring that climate change is a “total hoax</w:t>
      </w:r>
      <w:r w:rsidRPr="00E13F5F">
        <w:rPr>
          <w:sz w:val="16"/>
        </w:rPr>
        <w:t xml:space="preserve">” and “bullshit“, “created by and for the Chinese” to hurt US manufacturing. On energy policy, he has appeared befuddled when asked about specifics, even fumbling the name of the Environmental Protection Agency, which he has promised to abolish. Civil unrest The broader disruption of a Trump presidency would do even greater damage, weakening efforts to create a sense of urgency over climate change. Trump’s candidacy has brought public discourse in the US to its ugliest level, as he trades in trash talk and outrageous insults, spreading falsehood and innuendo, fomenting bigotry and prejudice. He has threatened the censure of critics in the media, even condoning violence against protesters, calling them “thugs” and “criminals”. His success emboldens far right and ultra-nationalist movements in the US and across Europe, risking further destabilisation. At home, Trump’s promise to ban Muslims from entering the US, to erect a wall at the Mexican border, and to deport millions of immigrants will provoke widespread protest and civil unrest. Abroad, </w:t>
      </w:r>
      <w:r w:rsidRPr="00E13F5F">
        <w:rPr>
          <w:rStyle w:val="StyleUnderline"/>
        </w:rPr>
        <w:t>Trump’s bravado and reckless unpredictability</w:t>
      </w:r>
      <w:r w:rsidRPr="00E13F5F">
        <w:rPr>
          <w:sz w:val="16"/>
        </w:rPr>
        <w:t xml:space="preserve">, his vow to renegotiate trade deals and to walk away from security alliances </w:t>
      </w:r>
      <w:r w:rsidRPr="00E13F5F">
        <w:rPr>
          <w:rStyle w:val="StyleUnderline"/>
        </w:rPr>
        <w:t>will generate deep tensions with China, Russia and Europe</w:t>
      </w:r>
      <w:r w:rsidRPr="00E13F5F">
        <w:rPr>
          <w:sz w:val="16"/>
        </w:rPr>
        <w:t xml:space="preserve">, </w:t>
      </w:r>
      <w:r w:rsidRPr="00E13F5F">
        <w:rPr>
          <w:rStyle w:val="Emphasis"/>
        </w:rPr>
        <w:t>risking financial collapse and military conflict</w:t>
      </w:r>
      <w:r w:rsidRPr="00E13F5F">
        <w:rPr>
          <w:sz w:val="16"/>
        </w:rPr>
        <w:t xml:space="preserve">. In the midst of such dysfunction and upheaval, the glimmer of hope offered by the historic climate change pact agreed to in Paris last year may forever fade. </w:t>
      </w:r>
      <w:r w:rsidRPr="00E13F5F">
        <w:rPr>
          <w:rStyle w:val="StyleUnderline"/>
        </w:rPr>
        <w:t xml:space="preserve">The stakes riding on a US presidential election </w:t>
      </w:r>
      <w:r w:rsidRPr="00E13F5F">
        <w:rPr>
          <w:rStyle w:val="Emphasis"/>
        </w:rPr>
        <w:t>have never been higher</w:t>
      </w:r>
      <w:r w:rsidRPr="00E13F5F">
        <w:rPr>
          <w:rStyle w:val="StyleUnderline"/>
        </w:rPr>
        <w:t>.</w:t>
      </w:r>
    </w:p>
    <w:p w:rsidR="000D4E34" w:rsidRPr="00E13F5F" w:rsidRDefault="000D4E34" w:rsidP="00DD425A">
      <w:pPr>
        <w:pStyle w:val="Heading1"/>
      </w:pPr>
      <w:r w:rsidRPr="00E13F5F">
        <w:lastRenderedPageBreak/>
        <w:t>Uniqueness</w:t>
      </w:r>
    </w:p>
    <w:p w:rsidR="00231335" w:rsidRPr="00E13F5F" w:rsidRDefault="00231335" w:rsidP="00231335">
      <w:pPr>
        <w:pStyle w:val="Heading2"/>
      </w:pPr>
      <w:r w:rsidRPr="00E13F5F">
        <w:lastRenderedPageBreak/>
        <w:t>Clinton Wins</w:t>
      </w:r>
    </w:p>
    <w:p w:rsidR="00231335" w:rsidRPr="00E13F5F" w:rsidRDefault="00231335" w:rsidP="00231335">
      <w:pPr>
        <w:pStyle w:val="Heading3"/>
      </w:pPr>
      <w:r w:rsidRPr="00E13F5F">
        <w:lastRenderedPageBreak/>
        <w:t>1NC – Clinton Wins</w:t>
      </w:r>
    </w:p>
    <w:p w:rsidR="003B0744" w:rsidRPr="00E13F5F" w:rsidRDefault="003B0744" w:rsidP="003B0744">
      <w:pPr>
        <w:pStyle w:val="Heading4"/>
      </w:pPr>
      <w:r w:rsidRPr="00E13F5F">
        <w:t>Polls show Clinton will win the election now</w:t>
      </w:r>
    </w:p>
    <w:p w:rsidR="003B0744" w:rsidRPr="00E13F5F" w:rsidRDefault="003B0744" w:rsidP="003B0744">
      <w:r w:rsidRPr="00E13F5F">
        <w:rPr>
          <w:rStyle w:val="Style13ptBold"/>
        </w:rPr>
        <w:t>Benen 6/15</w:t>
      </w:r>
      <w:r w:rsidRPr="00E13F5F">
        <w:t xml:space="preserve"> (Steve, MSNBC. “Latest polls show Clinton getting stronger, Trump falling.” http://www.msnbc.com/rachel-maddow-show/latest-polls-show-clinton-getting-stronger-trump-falling)</w:t>
      </w:r>
    </w:p>
    <w:p w:rsidR="003B0744" w:rsidRPr="00E13F5F" w:rsidRDefault="003B0744" w:rsidP="003B0744">
      <w:pPr>
        <w:rPr>
          <w:sz w:val="16"/>
        </w:rPr>
      </w:pPr>
      <w:r w:rsidRPr="00E13F5F">
        <w:rPr>
          <w:rStyle w:val="StyleUnderline"/>
        </w:rPr>
        <w:t>When</w:t>
      </w:r>
      <w:r w:rsidRPr="00E13F5F">
        <w:rPr>
          <w:sz w:val="16"/>
        </w:rPr>
        <w:t xml:space="preserve"> Donald </w:t>
      </w:r>
      <w:r w:rsidRPr="00E13F5F">
        <w:rPr>
          <w:rStyle w:val="StyleUnderline"/>
        </w:rPr>
        <w:t>Trump wrapped up the Republicans’ presidential nomination, 2016 polling showed him gaining on – and in some cases, even surpassing</w:t>
      </w:r>
      <w:r w:rsidRPr="00E13F5F">
        <w:rPr>
          <w:sz w:val="16"/>
        </w:rPr>
        <w:t xml:space="preserve"> – Hillary </w:t>
      </w:r>
      <w:r w:rsidRPr="00E13F5F">
        <w:rPr>
          <w:rStyle w:val="StyleUnderline"/>
        </w:rPr>
        <w:t>Clinton</w:t>
      </w:r>
      <w:r w:rsidRPr="00E13F5F">
        <w:rPr>
          <w:sz w:val="16"/>
        </w:rPr>
        <w:t xml:space="preserve">. The combination of GOP consolidation and Democratic divisions meant a general election landscape that looked very close. The problem for Republicans is that </w:t>
      </w:r>
      <w:r w:rsidRPr="00E13F5F">
        <w:rPr>
          <w:rStyle w:val="StyleUnderline"/>
        </w:rPr>
        <w:t>this dynamic couldn’t last</w:t>
      </w:r>
      <w:r w:rsidRPr="00E13F5F">
        <w:rPr>
          <w:sz w:val="16"/>
        </w:rPr>
        <w:t xml:space="preserve">. Consider the latest Bloomberg Politics poll released late yesterday. Democrat Hillary </w:t>
      </w:r>
      <w:r w:rsidRPr="00E13F5F">
        <w:rPr>
          <w:rStyle w:val="StyleUnderline"/>
        </w:rPr>
        <w:t>Clinton has opened up a double-digit lead nationally over</w:t>
      </w:r>
      <w:r w:rsidRPr="00E13F5F">
        <w:rPr>
          <w:sz w:val="16"/>
        </w:rPr>
        <w:t xml:space="preserve"> Republican Donald </w:t>
      </w:r>
      <w:r w:rsidRPr="00E13F5F">
        <w:rPr>
          <w:rStyle w:val="StyleUnderline"/>
        </w:rPr>
        <w:t>Trump, whose negatives remain unusually high for a presidential candidate amid early indications that the Orlando terrorist attack has had little direct impact on the 2016 race.</w:t>
      </w:r>
      <w:r w:rsidRPr="00E13F5F">
        <w:rPr>
          <w:sz w:val="16"/>
        </w:rPr>
        <w:t xml:space="preserve"> A new Bloomberg Politics national poll shows Clinton leading Trump 49 percent to 37 percent among likely voters in November’s election, with 55 percent of those polled saying they could never vote for the real-estate developer and TV personality. Note, there are multiple factors unfolding at the same time. </w:t>
      </w:r>
      <w:r w:rsidRPr="00E13F5F">
        <w:rPr>
          <w:rStyle w:val="StyleUnderline"/>
        </w:rPr>
        <w:t>Clinton is starting to consolidate Democratic backing</w:t>
      </w:r>
      <w:r w:rsidRPr="00E13F5F">
        <w:rPr>
          <w:sz w:val="16"/>
        </w:rPr>
        <w:t xml:space="preserve"> now that her party’s primaries and caucuses are over; </w:t>
      </w:r>
      <w:r w:rsidRPr="00E13F5F">
        <w:rPr>
          <w:rStyle w:val="StyleUnderline"/>
        </w:rPr>
        <w:t>Clinton allies have begun hitting the airwaves with effective</w:t>
      </w:r>
      <w:r w:rsidRPr="00E13F5F">
        <w:rPr>
          <w:sz w:val="16"/>
        </w:rPr>
        <w:t xml:space="preserve"> (and for now, unanswered) </w:t>
      </w:r>
      <w:r w:rsidRPr="00E13F5F">
        <w:rPr>
          <w:rStyle w:val="StyleUnderline"/>
        </w:rPr>
        <w:t>ads</w:t>
      </w:r>
      <w:r w:rsidRPr="00E13F5F">
        <w:rPr>
          <w:sz w:val="16"/>
        </w:rPr>
        <w:t xml:space="preserve"> in battleground states; and </w:t>
      </w:r>
      <w:r w:rsidRPr="00E13F5F">
        <w:rPr>
          <w:rStyle w:val="StyleUnderline"/>
        </w:rPr>
        <w:t>Trump has faced intense scrutiny of late over his bigoted antics. The result is a 12-point lead for the former Secretary of State as the general election gets underway in earnest</w:t>
      </w:r>
      <w:r w:rsidRPr="00E13F5F">
        <w:rPr>
          <w:sz w:val="16"/>
        </w:rPr>
        <w:t xml:space="preserve">. (For context, it’s worth noting that four years ago at this time, a Bloomberg Politics poll showed President Obama ahead by 13 points. In terms of the national popular vote, he ended up winning by 4 points.) Complicating matters, a new Washington Post/ABC News poll shows a whopping </w:t>
      </w:r>
      <w:r w:rsidRPr="00E13F5F">
        <w:rPr>
          <w:rStyle w:val="StyleUnderline"/>
        </w:rPr>
        <w:t>70% of Americans now have an unfavorable opinion of Trump,</w:t>
      </w:r>
      <w:r w:rsidRPr="00E13F5F">
        <w:rPr>
          <w:sz w:val="16"/>
        </w:rPr>
        <w:t xml:space="preserve"> while only 29% have a favorable view. Both are the worst numbers the Republican has seen this year. To be sure, </w:t>
      </w:r>
      <w:r w:rsidRPr="00E13F5F">
        <w:rPr>
          <w:rStyle w:val="StyleUnderline"/>
        </w:rPr>
        <w:t>Democrats shouldn’t be too pleased – Clinton’s 43% favorability rating is hardly impressive – but the party can take some comfort in the fact that Trump is the least popular major-party presidential candidate of the modern era.</w:t>
      </w:r>
      <w:r w:rsidRPr="00E13F5F">
        <w:rPr>
          <w:sz w:val="16"/>
        </w:rPr>
        <w:t xml:space="preserve"> As for the demographic preferences, Clinton does the worst with white men (23% favorable/75% unfavorable). Trump, meanwhile, has managed to alienate minority communities to an extraordinary degree, faring worst among African Americans (4% favorable/94% unfavorable) and Hispanics (11% favorable/89% unfavorable). </w:t>
      </w:r>
    </w:p>
    <w:p w:rsidR="00231335" w:rsidRPr="00E13F5F" w:rsidRDefault="00231335" w:rsidP="00231335">
      <w:pPr>
        <w:pStyle w:val="Heading3"/>
      </w:pPr>
      <w:r w:rsidRPr="00E13F5F">
        <w:lastRenderedPageBreak/>
        <w:t>2NC – Clinton Wins</w:t>
      </w:r>
    </w:p>
    <w:p w:rsidR="00231335" w:rsidRPr="00E13F5F" w:rsidRDefault="00231335" w:rsidP="00231335">
      <w:pPr>
        <w:pStyle w:val="Heading4"/>
      </w:pPr>
      <w:r w:rsidRPr="00E13F5F">
        <w:t>Clinton wins – polling averages and battleground states</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sz w:val="16"/>
        </w:rPr>
      </w:pPr>
      <w:r w:rsidRPr="00E13F5F">
        <w:rPr>
          <w:sz w:val="16"/>
        </w:rPr>
        <w:t xml:space="preserve">Hillary </w:t>
      </w:r>
      <w:r w:rsidRPr="00E13F5F">
        <w:rPr>
          <w:rStyle w:val="StyleUnderline"/>
        </w:rPr>
        <w:t>Clinton leads Donald Trump in the 11 pivotal states likely to determine the outcome of this year’s presidential election</w:t>
      </w:r>
      <w:r w:rsidRPr="00E13F5F">
        <w:rPr>
          <w:sz w:val="16"/>
        </w:rPr>
        <w:t xml:space="preserve">, according to the debut of POLITICO’s Battleground States polling average. As the 2016 general election begins, </w:t>
      </w:r>
      <w:r w:rsidRPr="00E13F5F">
        <w:rPr>
          <w:rStyle w:val="StyleUnderline"/>
        </w:rPr>
        <w:t>Clinton holds a 5-point overall advantage in the POLITICO Battleground States polling average over Trump, 44.8 percent to 39.8 percent. That lead extends to the state level: Clinton has the advantage in eight of the 11 individual swing states</w:t>
      </w:r>
      <w:r w:rsidRPr="00E13F5F">
        <w:rPr>
          <w:sz w:val="16"/>
        </w:rPr>
        <w:t xml:space="preserve">. The debut of the Battleground States polling average sets a baseline for the race to 270 electoral votes, focusing only on the 11 states most likely to determine the outcome in November — Colorado, Florida, Iowa, Michigan, Nevada, New Hampshire, North Carolina, Ohio, Pennsylvania, Virginia and Wisconsin. </w:t>
      </w:r>
      <w:r w:rsidRPr="00E13F5F">
        <w:rPr>
          <w:rStyle w:val="StyleUnderline"/>
        </w:rPr>
        <w:t>The basics of the average are straightforward: it’s based on the most recent public polls from each of the 11 states and weighted by each state’s representation in the Electoral College. At the moment, the POLITICO polling average across the competitive battleground states is only marginally closer than the national polling average across all 50 states: The RealClearPolitics average gives Clinton a 44.1 percent to 38.6 percent advantage</w:t>
      </w:r>
      <w:r w:rsidRPr="00E13F5F">
        <w:rPr>
          <w:sz w:val="16"/>
        </w:rPr>
        <w:t xml:space="preserve">. </w:t>
      </w:r>
    </w:p>
    <w:p w:rsidR="00607AF3" w:rsidRPr="00E13F5F" w:rsidRDefault="00607AF3" w:rsidP="00231335">
      <w:pPr>
        <w:rPr>
          <w:sz w:val="16"/>
        </w:rPr>
      </w:pPr>
    </w:p>
    <w:p w:rsidR="00F7481C" w:rsidRPr="00E13F5F" w:rsidRDefault="00F7481C" w:rsidP="00F7481C">
      <w:pPr>
        <w:pStyle w:val="Heading4"/>
      </w:pPr>
      <w:r w:rsidRPr="00E13F5F">
        <w:t>Clinton will win – laundry list of reasons</w:t>
      </w:r>
    </w:p>
    <w:p w:rsidR="00F7481C" w:rsidRPr="00E13F5F" w:rsidRDefault="00F7481C" w:rsidP="00F7481C">
      <w:r w:rsidRPr="00E13F5F">
        <w:rPr>
          <w:rStyle w:val="Style13ptBold"/>
        </w:rPr>
        <w:t xml:space="preserve">Green 6/6 </w:t>
      </w:r>
      <w:r w:rsidRPr="00E13F5F">
        <w:t>(Mark Green hosts the nationally syndicated radio show “Both Sides Now.” His 23rd book was published last month, “Bright Infinite Future: A Generational Memoir on the Progressive Rise.” “Op-Ed Don't panic, Democrats, Hillary Clinton will beat Donald Trump.” http://www.latimes.com/opinion/op-ed/la-oe-green-hillary-clinton-will-win-20160606-snap-story.html)</w:t>
      </w:r>
    </w:p>
    <w:p w:rsidR="00F7481C" w:rsidRPr="00E13F5F" w:rsidRDefault="00F7481C" w:rsidP="00F7481C">
      <w:pPr>
        <w:rPr>
          <w:sz w:val="16"/>
        </w:rPr>
      </w:pPr>
      <w:r w:rsidRPr="00E13F5F">
        <w:rPr>
          <w:rStyle w:val="StyleUnderline"/>
        </w:rPr>
        <w:t>Democratic nominees have won the popular vote in five of the most recent six elections</w:t>
      </w:r>
      <w:r w:rsidRPr="00E13F5F">
        <w:rPr>
          <w:sz w:val="16"/>
        </w:rPr>
        <w:t xml:space="preserve">, including Obama’s four- and seven-point majorities. And </w:t>
      </w:r>
      <w:r w:rsidRPr="00E13F5F">
        <w:rPr>
          <w:rStyle w:val="StyleUnderline"/>
        </w:rPr>
        <w:t xml:space="preserve">every cycle sees a point or two gain in the Democratic base because of the steady rise of minorities and millennials. </w:t>
      </w:r>
      <w:r w:rsidRPr="00E13F5F">
        <w:rPr>
          <w:sz w:val="16"/>
        </w:rPr>
        <w:t xml:space="preserve">While only 10% of the electorate was nonwhite in 1992, that figure will grow to about 30% this November — and Clinton leads that group, 7-1, after Trump’s birther and deportation comments. </w:t>
      </w:r>
      <w:r w:rsidRPr="00E13F5F">
        <w:rPr>
          <w:rStyle w:val="StyleUnderline"/>
        </w:rPr>
        <w:t>The electoral college has a "Blue Wall</w:t>
      </w:r>
      <w:r w:rsidRPr="00E13F5F">
        <w:rPr>
          <w:sz w:val="16"/>
        </w:rPr>
        <w:t xml:space="preserve">" (Ron Brownstein’s phrase) </w:t>
      </w:r>
      <w:r w:rsidRPr="00E13F5F">
        <w:rPr>
          <w:rStyle w:val="StyleUnderline"/>
        </w:rPr>
        <w:t>of 18 states where Democrats won six of the last six presidential contests, totaling 242 electoral votes. That’s a hell of a likely head start to 270. Favorability ratings can vary, but it takes a lot for them to flip</w:t>
      </w:r>
      <w:r w:rsidRPr="00E13F5F">
        <w:rPr>
          <w:sz w:val="16"/>
        </w:rPr>
        <w:t xml:space="preserve">. (Two months after killing Osama bin Laden, Obama’s numbers settled back to where they had been.) As of now, </w:t>
      </w:r>
      <w:r w:rsidRPr="00E13F5F">
        <w:rPr>
          <w:rStyle w:val="StyleUnderline"/>
        </w:rPr>
        <w:t>the president’s net favorable is plus-6. The Democratic Party is minus-5. Clinton, minus-14. Trump, minus-27. The Republican Party, minus-29. The potentially first female president should do far better among white women than Obama,</w:t>
      </w:r>
      <w:r w:rsidRPr="00E13F5F">
        <w:rPr>
          <w:sz w:val="16"/>
        </w:rPr>
        <w:t xml:space="preserve"> who lost them by 14 points to Mitt Romney in 2012. Already, </w:t>
      </w:r>
      <w:r w:rsidRPr="00E13F5F">
        <w:rPr>
          <w:rStyle w:val="StyleUnderline"/>
        </w:rPr>
        <w:t>Trump has a staggering minus-40 favorability among single women,</w:t>
      </w:r>
      <w:r w:rsidRPr="00E13F5F">
        <w:rPr>
          <w:sz w:val="16"/>
        </w:rPr>
        <w:t xml:space="preserve"> who aren’t impressed by his caveman persona or his suggestion that women should be “punished” for having abortions. Most angry white guys love Trump. But since Romney walloped Obama 65%-35% among this cohort, there aren’t many more for Clinton to lose. Bernie </w:t>
      </w:r>
      <w:r w:rsidRPr="00E13F5F">
        <w:rPr>
          <w:rStyle w:val="StyleUnderline"/>
        </w:rPr>
        <w:t>Sanders</w:t>
      </w:r>
      <w:r w:rsidRPr="00E13F5F">
        <w:rPr>
          <w:sz w:val="16"/>
        </w:rPr>
        <w:t xml:space="preserve"> could keep hounding Clinton, all the way to the convention, but he </w:t>
      </w:r>
      <w:r w:rsidRPr="00E13F5F">
        <w:rPr>
          <w:rStyle w:val="StyleUnderline"/>
        </w:rPr>
        <w:t xml:space="preserve">won’t want to risk costing her the election and tainting his successful insurgency. </w:t>
      </w:r>
      <w:r w:rsidRPr="00E13F5F">
        <w:rPr>
          <w:sz w:val="16"/>
        </w:rPr>
        <w:t xml:space="preserve">After he grumpily embraces her, she’ll get 90%-plus of committed and leaning Democrats (50% of the country, based on registration). In a far more bitterly divided GOP, Trump will get perhaps 85% of committed and leaning Republicans (only 40% of the country). </w:t>
      </w:r>
      <w:r w:rsidRPr="00E13F5F">
        <w:rPr>
          <w:rStyle w:val="StyleUnderline"/>
        </w:rPr>
        <w:t>Compared to Trump, who so far has done without a developed fundraising operation, the Clinton campaign will have more money and better analytics to pull voters. The disparity could be as great as 2-1, an unheard-of edge for a Democratic nominee. Trump's smear-and-fear debate tactics worked in the GOP primaries, but they are unlikely to succeed against a poised, savvy politician with dozens of debates under her belt.</w:t>
      </w:r>
      <w:r w:rsidRPr="00E13F5F">
        <w:rPr>
          <w:sz w:val="16"/>
        </w:rPr>
        <w:t xml:space="preserve"> In political ads, Trump will try to define Clinton as “crooked” and an “enabler.” That’s the best he’s got. Meanwhile, </w:t>
      </w:r>
      <w:r w:rsidRPr="00E13F5F">
        <w:rPr>
          <w:rStyle w:val="StyleUnderline"/>
        </w:rPr>
        <w:t>Clinton can pummel Trump’s unpresidential temperament, ignorance about nuclear weapons, business sleaze that hurts real people, misogynistic comments and endorsements from Klansmen</w:t>
      </w:r>
      <w:r w:rsidRPr="00E13F5F">
        <w:rPr>
          <w:sz w:val="16"/>
        </w:rPr>
        <w:t xml:space="preserve">. Remember how the economy nearly collapsed and $14 trillion of wealth vanished under the last Republican president? Under Obama, the economy has grown for 75 straight months, and the unemployment rate fell from 10% to less than 5%. </w:t>
      </w:r>
      <w:r w:rsidRPr="00E13F5F">
        <w:rPr>
          <w:rStyle w:val="StyleUnderline"/>
        </w:rPr>
        <w:t>Clinton should not lose the economic argument to a one-percenter who wants to cut his taxes. How can Trump pass the commander in chief test</w:t>
      </w:r>
      <w:r w:rsidRPr="00E13F5F">
        <w:rPr>
          <w:sz w:val="16"/>
        </w:rPr>
        <w:t xml:space="preserve">? America ultimately will conclude that an experienced former secretary of State is more trustworthy than a tantrum-prone narcissist, as Clinton effectively explained in her San Diego address last Thursday. While third parties sink in polls closer to Election Day (see Ralph Nader in 2000), it’s looking like the impressive Libertarian Party ticket (which takes largely from the Republican side) will significantly outperform the Green Party (which takes mostly from Democrats). </w:t>
      </w:r>
      <w:r w:rsidRPr="00E13F5F">
        <w:rPr>
          <w:rStyle w:val="StyleUnderline"/>
        </w:rPr>
        <w:t>After giving him saturation coverage in the nomination race, the media —</w:t>
      </w:r>
      <w:r w:rsidRPr="00E13F5F">
        <w:rPr>
          <w:sz w:val="16"/>
        </w:rPr>
        <w:t xml:space="preserve"> perhaps sensitive to appearing complicit in his rise — </w:t>
      </w:r>
      <w:r w:rsidRPr="00E13F5F">
        <w:rPr>
          <w:rStyle w:val="StyleUnderline"/>
        </w:rPr>
        <w:t>may be turning on Trump.</w:t>
      </w:r>
      <w:r w:rsidRPr="00E13F5F">
        <w:rPr>
          <w:sz w:val="16"/>
        </w:rPr>
        <w:t xml:space="preserve"> Consider, for example, recent aggressive reporting on Trump’s (suspiciously timed) donations to veterans’ charities and condemnation of his attacks on Judge Gonzalo Curiel. Live by the sword, die by the sword, especially after calling the sword “disgraceful, dishonest and disgusting,” as he did at a recent news conference. Who wins a race for both POTUS and SCOTUS between a tough-love mom and your crazy uncle? Based on historic trends and their comparative assets, </w:t>
      </w:r>
      <w:r w:rsidRPr="00E13F5F">
        <w:rPr>
          <w:rStyle w:val="StyleUnderline"/>
        </w:rPr>
        <w:t>my best guess is that Clinton prevails by at least 53% to 46%, perhaps even a double-digit landslide. The most unpopular presidential nominee ever won’t be elected president</w:t>
      </w:r>
      <w:r w:rsidRPr="00E13F5F">
        <w:rPr>
          <w:sz w:val="16"/>
        </w:rPr>
        <w:t>. At least not if Democrats remember Justice Oliver Wendell Holmes’ admonition: “The way the inevitable came to pass was effort.”</w:t>
      </w:r>
    </w:p>
    <w:p w:rsidR="00F7481C" w:rsidRPr="00E13F5F" w:rsidRDefault="00F7481C" w:rsidP="00F7481C"/>
    <w:p w:rsidR="00607AF3" w:rsidRPr="00E13F5F" w:rsidRDefault="00607AF3" w:rsidP="00607AF3">
      <w:pPr>
        <w:pStyle w:val="Heading4"/>
      </w:pPr>
      <w:r w:rsidRPr="00E13F5F">
        <w:t>Clinton is winning – but it could still change</w:t>
      </w:r>
    </w:p>
    <w:p w:rsidR="00607AF3" w:rsidRPr="00E13F5F" w:rsidRDefault="00607AF3" w:rsidP="00F7481C">
      <w:r w:rsidRPr="00E13F5F">
        <w:rPr>
          <w:rStyle w:val="Style13ptBold"/>
        </w:rPr>
        <w:t>Enten 6/10</w:t>
      </w:r>
      <w:r w:rsidRPr="00E13F5F">
        <w:t xml:space="preserve"> (Harry, senior political writer for Five Thirty Eight. “Trump Isn’t Winning Enough White Voters.” http://fivethirtyeight.com/features/trump-isnt-winning-enough-white-voters/)</w:t>
      </w:r>
    </w:p>
    <w:p w:rsidR="00607AF3" w:rsidRPr="00E13F5F" w:rsidRDefault="00607AF3" w:rsidP="00F7481C">
      <w:pPr>
        <w:rPr>
          <w:rStyle w:val="StyleUnderline"/>
        </w:rPr>
      </w:pPr>
      <w:r w:rsidRPr="00E13F5F">
        <w:rPr>
          <w:sz w:val="16"/>
        </w:rPr>
        <w:t xml:space="preserve">It’s also why I found a new analysis by Nate Cohn of The New York Times so interesting. Cohn looked at census data, voter files and pre-election polls and found that </w:t>
      </w:r>
      <w:r w:rsidRPr="00E13F5F">
        <w:rPr>
          <w:rStyle w:val="StyleUnderline"/>
        </w:rPr>
        <w:t>“more white, older working-class voters went to the polls in 2012 than was found by exit polls on Election Day</w:t>
      </w:r>
      <w:r w:rsidRPr="00E13F5F">
        <w:rPr>
          <w:sz w:val="16"/>
        </w:rPr>
        <w:t xml:space="preserve">.” In other words, </w:t>
      </w:r>
      <w:r w:rsidRPr="00E13F5F">
        <w:rPr>
          <w:rStyle w:val="StyleUnderline"/>
        </w:rPr>
        <w:t>Trump might have a somewhat friendlier electorate to work with than we thought. That’s good news for Trump. But here’s the bad news for his campaign: The evidence so far suggests Trump isn’t taking advantage of that possibility</w:t>
      </w:r>
      <w:r w:rsidRPr="00E13F5F">
        <w:rPr>
          <w:sz w:val="16"/>
        </w:rPr>
        <w:t xml:space="preserve">. Four years ago, using a similar method to Cohn’s, I argued that Mitt Romney could win with a lower percentage of whites in 2012 than many thought. Of course, Romney didn’t pull it off; just because something is possible doesn’t mean it will happen. And polls show </w:t>
      </w:r>
      <w:r w:rsidRPr="00E13F5F">
        <w:rPr>
          <w:rStyle w:val="StyleUnderline"/>
        </w:rPr>
        <w:t>Trump isn’t in a stronger position than Romney to pull in enough white voters to win</w:t>
      </w:r>
      <w:r w:rsidRPr="00E13F5F">
        <w:rPr>
          <w:sz w:val="16"/>
        </w:rPr>
        <w:t xml:space="preserve">.1 </w:t>
      </w:r>
      <w:r w:rsidRPr="00E13F5F">
        <w:rPr>
          <w:rStyle w:val="StyleUnderline"/>
        </w:rPr>
        <w:t>Trump has trailed</w:t>
      </w:r>
      <w:r w:rsidRPr="00E13F5F">
        <w:rPr>
          <w:sz w:val="16"/>
        </w:rPr>
        <w:t xml:space="preserve"> Hillary </w:t>
      </w:r>
      <w:r w:rsidRPr="00E13F5F">
        <w:rPr>
          <w:rStyle w:val="StyleUnderline"/>
        </w:rPr>
        <w:t>Clinton in every national poll for roughly the last three weeks.</w:t>
      </w:r>
      <w:r w:rsidRPr="00E13F5F">
        <w:rPr>
          <w:sz w:val="16"/>
        </w:rPr>
        <w:t xml:space="preserve"> He’s led in only three of 34 polls since knocking Ted Cruz and John Kasich from the race in early May. In fact, </w:t>
      </w:r>
      <w:r w:rsidRPr="00E13F5F">
        <w:rPr>
          <w:rStyle w:val="StyleUnderline"/>
        </w:rPr>
        <w:t>the only two pollsters who had Trump ahead and have released a more recent poll (Fox News and Rasmussen Reports) now show him trailing by 3 and 4 percentage points, respectively</w:t>
      </w:r>
      <w:r w:rsidRPr="00E13F5F">
        <w:rPr>
          <w:sz w:val="16"/>
        </w:rPr>
        <w:t xml:space="preserve">. One big reason Trump is trailing — by an average of 4 to 6 percentage points, depending on which aggregator you use — is because, </w:t>
      </w:r>
      <w:r w:rsidRPr="00E13F5F">
        <w:rPr>
          <w:rStyle w:val="StyleUnderline"/>
        </w:rPr>
        <w:t>despite all the bluster, he isn’t doing any better than Romney did among white voters</w:t>
      </w:r>
      <w:r w:rsidRPr="00E13F5F">
        <w:rPr>
          <w:sz w:val="16"/>
        </w:rPr>
        <w:t xml:space="preserve">. According to Cohn’s estimate, based on pre-election surveys, Romney beat President Obama by 17 percentage points among white voters. To win, </w:t>
      </w:r>
      <w:r w:rsidRPr="00E13F5F">
        <w:rPr>
          <w:rStyle w:val="StyleUnderline"/>
        </w:rPr>
        <w:t>Trump would need to improve on Romney’s margin by a minimum of 5 percentage points if the electorate looked exactly the same as it did in 2012 and every other racial group voted in the same manner as it did in 2012</w:t>
      </w:r>
      <w:r w:rsidRPr="00E13F5F">
        <w:rPr>
          <w:sz w:val="16"/>
        </w:rPr>
        <w:t xml:space="preserve">. Here’s a table showing Trump’s lead over Clinton in the seven live interview polls that broke out results by race and were conducted after Trump eliminated Cruz and Kasich: Not surprisingly, Trump led Clinton overall in the two polls in which he had the biggest advantage with white voters, leading Clinton in that group by 24 percentage points in both. But, if you consider the other polls, </w:t>
      </w:r>
      <w:r w:rsidRPr="00E13F5F">
        <w:rPr>
          <w:rStyle w:val="StyleUnderline"/>
        </w:rPr>
        <w:t>Trump is winning white voters by an average of 17 percentage points, matching exactly Romney’s margin from four years ago. That’s not good enough, especially considering that the 2016 electorate will probably be more diverse than 2012’s.</w:t>
      </w:r>
      <w:r w:rsidRPr="00E13F5F">
        <w:rPr>
          <w:sz w:val="16"/>
        </w:rPr>
        <w:t xml:space="preserve"> Trump probably needs to do even better than a 22-point lead among white voters, or he will have to pull in more minority voters than Romney did in order to win. </w:t>
      </w:r>
      <w:r w:rsidRPr="00E13F5F">
        <w:rPr>
          <w:rStyle w:val="StyleUnderline"/>
        </w:rPr>
        <w:t>Trump could still improve his standing among white voters enough to take the election. There’s plenty of time</w:t>
      </w:r>
      <w:r w:rsidRPr="00E13F5F">
        <w:rPr>
          <w:sz w:val="16"/>
        </w:rPr>
        <w:t xml:space="preserve">.2 And Trump is already doing far better than Romney among white voters without a college degree, as Cohn noted. But in politics, as in physics, every action has a reaction. As Amy Walter of the Cook Political Report has pointed out, </w:t>
      </w:r>
      <w:r w:rsidRPr="00E13F5F">
        <w:rPr>
          <w:rStyle w:val="StyleUnderline"/>
        </w:rPr>
        <w:t>Trump is also doing considerably worse than Romney among white voters with a college degree</w:t>
      </w:r>
      <w:r w:rsidRPr="00E13F5F">
        <w:rPr>
          <w:sz w:val="16"/>
        </w:rPr>
        <w:t xml:space="preserve">. That makes sense, given Trump’s direct appeals to whites who do not have a high level of education, and his penchant for shunning intellectuals. To be fair, Trump hasn’t been dealt the strongest hand. </w:t>
      </w:r>
      <w:r w:rsidRPr="00E13F5F">
        <w:rPr>
          <w:rStyle w:val="StyleUnderline"/>
        </w:rPr>
        <w:t>The incumbent Democratic president is becoming increasingly popular, and the economy isn’t in a downward spiral when looking across different metrics</w:t>
      </w:r>
      <w:r w:rsidRPr="00E13F5F">
        <w:rPr>
          <w:sz w:val="16"/>
        </w:rPr>
        <w:t xml:space="preserve">. In other words, </w:t>
      </w:r>
      <w:r w:rsidRPr="00E13F5F">
        <w:rPr>
          <w:rStyle w:val="StyleUnderline"/>
        </w:rPr>
        <w:t>Trump has limited electoral capital to work with. If the economy becomes worse, the president becomes less popular or Clinton has another scandal, then Trump’s chances will improve. Until that happens, Trump is an underdog, and he’s not yet running up the score enough with white voters to win.</w:t>
      </w:r>
    </w:p>
    <w:p w:rsidR="00F7481C" w:rsidRPr="00E13F5F" w:rsidRDefault="00F7481C" w:rsidP="00F7481C"/>
    <w:p w:rsidR="00231335" w:rsidRPr="00E13F5F" w:rsidRDefault="00231335" w:rsidP="00231335">
      <w:pPr>
        <w:pStyle w:val="Heading4"/>
      </w:pPr>
      <w:r w:rsidRPr="00E13F5F">
        <w:t>Clinton will win – but it’s still close</w:t>
      </w:r>
    </w:p>
    <w:p w:rsidR="00231335" w:rsidRPr="00E13F5F" w:rsidRDefault="00231335" w:rsidP="00231335">
      <w:r w:rsidRPr="00E13F5F">
        <w:rPr>
          <w:rStyle w:val="Style13ptBold"/>
        </w:rPr>
        <w:t>Gore 6/15</w:t>
      </w:r>
      <w:r w:rsidRPr="00E13F5F">
        <w:t xml:space="preserve"> (Leada, Alabama Media Group. “Donald Trump vs. Hillary Clinton: Latest polls, projections on who will win 2016 presidential election.” http://www.al.com/news/index.ssf/2016/06/donald_trump_vs_hillary_clinto.html)</w:t>
      </w:r>
    </w:p>
    <w:p w:rsidR="00231335" w:rsidRPr="00E13F5F" w:rsidRDefault="00231335" w:rsidP="00231335">
      <w:pPr>
        <w:rPr>
          <w:rStyle w:val="StyleUnderline"/>
        </w:rPr>
      </w:pPr>
      <w:r w:rsidRPr="00E13F5F">
        <w:rPr>
          <w:rStyle w:val="StyleUnderline"/>
        </w:rPr>
        <w:t>A new Bloomberg poll has</w:t>
      </w:r>
      <w:r w:rsidRPr="00E13F5F">
        <w:rPr>
          <w:sz w:val="16"/>
        </w:rPr>
        <w:t xml:space="preserve"> Democratic presidential candidate Hillary </w:t>
      </w:r>
      <w:r w:rsidRPr="00E13F5F">
        <w:rPr>
          <w:rStyle w:val="StyleUnderline"/>
        </w:rPr>
        <w:t>Clinton with a 12-point lead over</w:t>
      </w:r>
      <w:r w:rsidRPr="00E13F5F">
        <w:rPr>
          <w:sz w:val="16"/>
        </w:rPr>
        <w:t xml:space="preserve"> presumptive Republican nominee Donald </w:t>
      </w:r>
      <w:r w:rsidRPr="00E13F5F">
        <w:rPr>
          <w:rStyle w:val="StyleUnderline"/>
        </w:rPr>
        <w:t>Trump</w:t>
      </w:r>
      <w:r w:rsidRPr="00E13F5F">
        <w:rPr>
          <w:sz w:val="16"/>
        </w:rPr>
        <w:t xml:space="preserve">. The national poll shows Clinton leading Trump 49 percent to 37 percent among likely voters in November's general election. Libertarian candidate Gary Johnson was the choice for 9 percent of responders; 4 percent said they weren't sure; and 1 percent said they didn't plan to vote. </w:t>
      </w:r>
      <w:r w:rsidRPr="00E13F5F">
        <w:rPr>
          <w:rStyle w:val="StyleUnderline"/>
        </w:rPr>
        <w:t>The percentage of people who said they would never vote for Clinton was 43 percent as compared to 55 percent who said the same thing for Trump</w:t>
      </w:r>
      <w:r w:rsidRPr="00E13F5F">
        <w:rPr>
          <w:sz w:val="16"/>
        </w:rPr>
        <w:t xml:space="preserve">. The news wasn't all bad for the Trump camp, however. The business mogul-turned-politician edged out Clinton 45 percent to 41 percent when those surveyed were asked which candidate they would have more confidence in if a similar attack to the one in Orlando, Florida took place a year from now under a new administration. Trump is also viewed as stronger among likely voters in combating terrorist threats at home and abroad, beating out Clinton 50 percent to 45 percent. The poll was conducted June 10-13 with additional questions about terrorism, guns and Muslims added after Sunday's attack by Omar Mateen who had expressed sympathy for Islamic terrorists before killing 49 people at a gay nightclub. It is the worst mass shooting in U.S. history. Other polls show closer race </w:t>
      </w:r>
      <w:r w:rsidRPr="00E13F5F">
        <w:rPr>
          <w:rStyle w:val="StyleUnderline"/>
        </w:rPr>
        <w:t>While the Bloomberg polls shows a widening gap between Clinton and Trump, other polls show a tighter race. The R</w:t>
      </w:r>
      <w:r w:rsidRPr="00E13F5F">
        <w:rPr>
          <w:sz w:val="16"/>
        </w:rPr>
        <w:t xml:space="preserve">eal </w:t>
      </w:r>
      <w:r w:rsidRPr="00E13F5F">
        <w:rPr>
          <w:rStyle w:val="StyleUnderline"/>
        </w:rPr>
        <w:t>C</w:t>
      </w:r>
      <w:r w:rsidRPr="00E13F5F">
        <w:rPr>
          <w:sz w:val="16"/>
        </w:rPr>
        <w:t xml:space="preserve">lear </w:t>
      </w:r>
      <w:r w:rsidRPr="00E13F5F">
        <w:rPr>
          <w:rStyle w:val="StyleUnderline"/>
        </w:rPr>
        <w:t>P</w:t>
      </w:r>
      <w:r w:rsidRPr="00E13F5F">
        <w:rPr>
          <w:sz w:val="16"/>
        </w:rPr>
        <w:t xml:space="preserve">olitics </w:t>
      </w:r>
      <w:r w:rsidRPr="00E13F5F">
        <w:rPr>
          <w:rStyle w:val="StyleUnderline"/>
        </w:rPr>
        <w:t>average poll</w:t>
      </w:r>
      <w:r w:rsidRPr="00E13F5F">
        <w:rPr>
          <w:sz w:val="16"/>
        </w:rPr>
        <w:t xml:space="preserve"> – which factors in Bloomberg, Fox News, Rasmussen Reports, Reuters, Economist/YouGov, IBD/TIPP and Quinnipiac </w:t>
      </w:r>
      <w:r w:rsidRPr="00E13F5F">
        <w:rPr>
          <w:rStyle w:val="StyleUnderline"/>
        </w:rPr>
        <w:t>has Clinton with a 5.5 point lead.</w:t>
      </w:r>
      <w:r w:rsidRPr="00E13F5F">
        <w:rPr>
          <w:sz w:val="16"/>
        </w:rPr>
        <w:t xml:space="preserve"> Fox's poll has the former Secretary of State with smallest lead at just under 3 points. </w:t>
      </w:r>
      <w:r w:rsidRPr="00E13F5F">
        <w:rPr>
          <w:rStyle w:val="StyleUnderline"/>
        </w:rPr>
        <w:t>RCP's electoral map shows Clinton with 204 electoral college votes to Trump's 164 with 170 electoral votes up for grabs with the biggest battle ground states being Florida, Pennsylvania and Ohio.</w:t>
      </w:r>
    </w:p>
    <w:p w:rsidR="00231335" w:rsidRPr="00E13F5F" w:rsidRDefault="00231335" w:rsidP="00231335"/>
    <w:p w:rsidR="00231335" w:rsidRPr="00E13F5F" w:rsidRDefault="00231335" w:rsidP="00231335">
      <w:pPr>
        <w:pStyle w:val="Heading4"/>
      </w:pPr>
      <w:r w:rsidRPr="00E13F5F">
        <w:t xml:space="preserve">Clinton’s winning – key demographics </w:t>
      </w:r>
    </w:p>
    <w:p w:rsidR="00231335" w:rsidRPr="00E13F5F" w:rsidRDefault="00231335" w:rsidP="00231335">
      <w:r w:rsidRPr="00E13F5F">
        <w:rPr>
          <w:rStyle w:val="Style13ptBold"/>
        </w:rPr>
        <w:t>Wallbank et al 6/15</w:t>
      </w:r>
      <w:r w:rsidRPr="00E13F5F">
        <w:t xml:space="preserve"> (Derek Wallbank, Don Frederick and Gregory Giroux, Bloomberg News. “U.S. ELECTION WRAP: Poll Nuggets Glimmer With Bad News for Trump.” http://www.bloomberg.com/politics/articles/2016-06-15/u-s-election-wrap-poll-nuggets-glimmer-with-bad-news-for-trump-iphgoeq7)</w:t>
      </w:r>
    </w:p>
    <w:p w:rsidR="00231335" w:rsidRPr="00E13F5F" w:rsidRDefault="00231335" w:rsidP="00231335">
      <w:pPr>
        <w:rPr>
          <w:rStyle w:val="StyleUnderline"/>
        </w:rPr>
      </w:pPr>
      <w:r w:rsidRPr="00E13F5F">
        <w:rPr>
          <w:rStyle w:val="StyleUnderline"/>
        </w:rPr>
        <w:t>A raft of new polling that show brighter prospects for</w:t>
      </w:r>
      <w:r w:rsidRPr="00E13F5F">
        <w:rPr>
          <w:sz w:val="16"/>
        </w:rPr>
        <w:t xml:space="preserve"> Hillary </w:t>
      </w:r>
      <w:r w:rsidRPr="00E13F5F">
        <w:rPr>
          <w:rStyle w:val="StyleUnderline"/>
        </w:rPr>
        <w:t>Clinton also offer some key results that undercut the case for a</w:t>
      </w:r>
      <w:r w:rsidRPr="00E13F5F">
        <w:rPr>
          <w:sz w:val="16"/>
        </w:rPr>
        <w:t xml:space="preserve"> Donald </w:t>
      </w:r>
      <w:r w:rsidRPr="00E13F5F">
        <w:rPr>
          <w:rStyle w:val="StyleUnderline"/>
        </w:rPr>
        <w:t>Trump triumph</w:t>
      </w:r>
      <w:r w:rsidRPr="00E13F5F">
        <w:rPr>
          <w:sz w:val="16"/>
        </w:rPr>
        <w:t xml:space="preserve"> in November. A brief Washington Post poll released today shows </w:t>
      </w:r>
      <w:r w:rsidRPr="00E13F5F">
        <w:rPr>
          <w:rStyle w:val="StyleUnderline"/>
        </w:rPr>
        <w:t>the presumptive GOP nominee with stratospheric negative ratings -- 70%</w:t>
      </w:r>
      <w:r w:rsidRPr="00E13F5F">
        <w:rPr>
          <w:sz w:val="16"/>
        </w:rPr>
        <w:t xml:space="preserve"> The Post reports that </w:t>
      </w:r>
      <w:r w:rsidRPr="00E13F5F">
        <w:rPr>
          <w:rStyle w:val="StyleUnderline"/>
        </w:rPr>
        <w:t>Trump’s negative ratings “are up 10 percentage points from last month</w:t>
      </w:r>
      <w:r w:rsidRPr="00E13F5F">
        <w:rPr>
          <w:sz w:val="16"/>
        </w:rPr>
        <w:t xml:space="preserve"> to their highest point since he announced his candidacy last summer, nearly reaching the level seen before his campaign began (71%)” One solace for the Trump forces: </w:t>
      </w:r>
      <w:r w:rsidRPr="00E13F5F">
        <w:rPr>
          <w:rStyle w:val="StyleUnderline"/>
        </w:rPr>
        <w:t>Clinton’s is rated negatively by 55%,</w:t>
      </w:r>
      <w:r w:rsidRPr="00E13F5F">
        <w:rPr>
          <w:sz w:val="16"/>
        </w:rPr>
        <w:t xml:space="preserve"> “her worst ratings in more two decades in public life” </w:t>
      </w:r>
      <w:r w:rsidRPr="00E13F5F">
        <w:rPr>
          <w:rStyle w:val="StyleUnderline"/>
        </w:rPr>
        <w:t>The Bloomberg Politics national poll</w:t>
      </w:r>
      <w:r w:rsidRPr="00E13F5F">
        <w:rPr>
          <w:sz w:val="16"/>
        </w:rPr>
        <w:t xml:space="preserve"> released late yesterday, </w:t>
      </w:r>
      <w:r w:rsidRPr="00E13F5F">
        <w:rPr>
          <w:rStyle w:val="StyleUnderline"/>
        </w:rPr>
        <w:t>along with giving Clinton a 12-point advantage over Trump among likely voters, spell particular trouble for the Republican among demographic groups 63% of women say they could never vote for him</w:t>
      </w:r>
      <w:r w:rsidRPr="00E13F5F">
        <w:rPr>
          <w:sz w:val="16"/>
        </w:rPr>
        <w:t xml:space="preserve">; poll director J. Ann Selzer notes: “If you can never get the vote of two in three women, who are a majority of voters, that is something that has to change for Trump to emerge victorious” Also </w:t>
      </w:r>
      <w:r w:rsidRPr="00E13F5F">
        <w:rPr>
          <w:rStyle w:val="StyleUnderline"/>
        </w:rPr>
        <w:t>ruling out ever voting for the businessman are similar proportions of those under 35 years of age</w:t>
      </w:r>
      <w:r w:rsidRPr="00E13F5F">
        <w:rPr>
          <w:sz w:val="16"/>
        </w:rPr>
        <w:t xml:space="preserve"> -- a group Bernie Sanders dominated in his primary challenge to Clinton and that Trump wants to attract -- </w:t>
      </w:r>
      <w:r w:rsidRPr="00E13F5F">
        <w:rPr>
          <w:rStyle w:val="StyleUnderline"/>
        </w:rPr>
        <w:t>and those with annual incomes of less than $50,000</w:t>
      </w:r>
      <w:r w:rsidRPr="00E13F5F">
        <w:rPr>
          <w:sz w:val="16"/>
        </w:rPr>
        <w:t xml:space="preserve"> -- </w:t>
      </w:r>
      <w:r w:rsidRPr="00E13F5F">
        <w:rPr>
          <w:rStyle w:val="StyleUnderline"/>
        </w:rPr>
        <w:t>another population segment seen as crucial to Trump’s hopes</w:t>
      </w:r>
      <w:r w:rsidRPr="00E13F5F">
        <w:rPr>
          <w:sz w:val="16"/>
        </w:rPr>
        <w:t xml:space="preserve"> Finally, a Marquette Law School poll of likely voters in Wis. shows Clinton leading Trump 46%-37% Though Obama won Wis. in 2012 by 7 points, Trump has targeted flipping industrial Midwest states as key to White House hopes The latest match-up results not only are a blow to that strategy, but poll director Charles Franklin </w:t>
      </w:r>
      <w:r w:rsidRPr="00E13F5F">
        <w:rPr>
          <w:rStyle w:val="StyleUnderline"/>
        </w:rPr>
        <w:t>says a drop in GOP voter enthusiasm shown in survey is “substantial”.</w:t>
      </w:r>
    </w:p>
    <w:p w:rsidR="00231335" w:rsidRPr="00E13F5F" w:rsidRDefault="00231335" w:rsidP="00231335"/>
    <w:p w:rsidR="00231335" w:rsidRPr="00E13F5F" w:rsidRDefault="00231335" w:rsidP="00231335">
      <w:pPr>
        <w:pStyle w:val="Heading3"/>
      </w:pPr>
      <w:r w:rsidRPr="00E13F5F">
        <w:lastRenderedPageBreak/>
        <w:t>2NC – AT: UQ o/w Link</w:t>
      </w:r>
    </w:p>
    <w:p w:rsidR="00231335" w:rsidRPr="00E13F5F" w:rsidRDefault="00231335" w:rsidP="00231335">
      <w:pPr>
        <w:pStyle w:val="Heading4"/>
      </w:pPr>
      <w:r w:rsidRPr="00E13F5F">
        <w:t>Even if Clinton is polling ahead – even Democrats agree it’ll still be close and could go either way</w:t>
      </w:r>
    </w:p>
    <w:p w:rsidR="00231335" w:rsidRPr="00E13F5F" w:rsidRDefault="00231335" w:rsidP="00231335">
      <w:r w:rsidRPr="00E13F5F">
        <w:rPr>
          <w:rStyle w:val="Style13ptBold"/>
        </w:rPr>
        <w:t>Collinson 16</w:t>
      </w:r>
      <w:r w:rsidRPr="00E13F5F">
        <w:t xml:space="preserve"> (Stephen, CNN. “Will Trump vs. Clinton be a nailbiter?” May 24, 2016 http://www.cnn.com/2016/05/21/politics/hillary-clinton-donald-trump-nailbiter/)</w:t>
      </w:r>
    </w:p>
    <w:p w:rsidR="00231335" w:rsidRPr="00E13F5F" w:rsidRDefault="00231335" w:rsidP="00231335">
      <w:pPr>
        <w:rPr>
          <w:rStyle w:val="StyleUnderline"/>
        </w:rPr>
      </w:pPr>
      <w:r w:rsidRPr="00E13F5F">
        <w:rPr>
          <w:sz w:val="16"/>
        </w:rPr>
        <w:t>Washington (CNN)</w:t>
      </w:r>
      <w:r w:rsidRPr="00E13F5F">
        <w:rPr>
          <w:rStyle w:val="StyleUnderline"/>
        </w:rPr>
        <w:t>Democrats knew a general election battle between</w:t>
      </w:r>
      <w:r w:rsidRPr="00E13F5F">
        <w:rPr>
          <w:sz w:val="16"/>
        </w:rPr>
        <w:t xml:space="preserve"> Hillary </w:t>
      </w:r>
      <w:r w:rsidRPr="00E13F5F">
        <w:rPr>
          <w:rStyle w:val="StyleUnderline"/>
        </w:rPr>
        <w:t>Clinton and</w:t>
      </w:r>
      <w:r w:rsidRPr="00E13F5F">
        <w:rPr>
          <w:sz w:val="16"/>
        </w:rPr>
        <w:t xml:space="preserve"> Donald </w:t>
      </w:r>
      <w:r w:rsidRPr="00E13F5F">
        <w:rPr>
          <w:rStyle w:val="StyleUnderline"/>
        </w:rPr>
        <w:t>Trump would be rough, but many never considered the potential of a nailbiter</w:t>
      </w:r>
      <w:r w:rsidRPr="00E13F5F">
        <w:rPr>
          <w:sz w:val="16"/>
        </w:rPr>
        <w:t xml:space="preserve">. During a primary in which Trump usurped the GOP establishment, alienated crucial sectors of the general electorate on issues like immigration and abortion and dinged his own approval ratings, many Democrats salivated at talk of a November duel with the billionaire. Now, </w:t>
      </w:r>
      <w:r w:rsidRPr="00E13F5F">
        <w:rPr>
          <w:rStyle w:val="StyleUnderline"/>
        </w:rPr>
        <w:t>as Trump prepares for a general election showdown and a pair of new polls show a statistical dead heat, veteran Democrats warn there is little room for complacency. "It will be close,"</w:t>
      </w:r>
      <w:r w:rsidRPr="00E13F5F">
        <w:rPr>
          <w:sz w:val="16"/>
        </w:rPr>
        <w:t xml:space="preserve"> said Mark Alderman, a veteran Democratic Party fundraiser who worked on President Barack Obama's transition team. "</w:t>
      </w:r>
      <w:r w:rsidRPr="00E13F5F">
        <w:rPr>
          <w:rStyle w:val="StyleUnderline"/>
        </w:rPr>
        <w:t>I think that Trump as the nominee is an advantage for our party, but not nearly the advantage that some people had thought and hoped it would be</w:t>
      </w:r>
      <w:r w:rsidRPr="00E13F5F">
        <w:rPr>
          <w:sz w:val="16"/>
        </w:rPr>
        <w:t>," said Alderman, now with Cozen O'Connor Public Strategies</w:t>
      </w:r>
      <w:r w:rsidRPr="00E13F5F">
        <w:rPr>
          <w:rStyle w:val="StyleUnderline"/>
        </w:rPr>
        <w:t>. "I think he has proven to be a far more formidable candidate than expected</w:t>
      </w:r>
      <w:r w:rsidRPr="00E13F5F">
        <w:rPr>
          <w:sz w:val="16"/>
        </w:rPr>
        <w:t>." Jay Carson, Clinton's 2008 press secretary who has also worked for her family's foundation, recently took to Instagram to sound the alarm on Trump. "</w:t>
      </w:r>
      <w:r w:rsidRPr="00E13F5F">
        <w:rPr>
          <w:rStyle w:val="StyleUnderline"/>
        </w:rPr>
        <w:t xml:space="preserve">Here's the bad news -- this guy can win the general election pretty damn easily," </w:t>
      </w:r>
      <w:r w:rsidRPr="00E13F5F">
        <w:rPr>
          <w:sz w:val="16"/>
        </w:rPr>
        <w:t xml:space="preserve">Carson, who is now a producer on the Netflix series "House of Cards" and a Principal at Bloomberg Associates, wrote on his private account. "I hear far too many of my liberal friends calling him a 'joke' and acting like the general (election) is in the bag which is nuts because he's dangerous and he has a path to victory." Trump became the presumptive Republican nominee earlier this month following the Indiana primary, ending any talk of a contested convention and allowing him to enjoy the luxury of setting his sights exclusively on November. Clinton, meanwhile, is the likely Democratic nominee but still fighting Bernie Sanders, who has spoken of taking their race to the national convention in July. That's hurt her ability to completely turn to the battle with Trump. </w:t>
      </w:r>
      <w:r w:rsidRPr="00E13F5F">
        <w:rPr>
          <w:rStyle w:val="StyleUnderline"/>
        </w:rPr>
        <w:t>Early polls paint a mixed picture</w:t>
      </w:r>
      <w:r w:rsidRPr="00E13F5F">
        <w:rPr>
          <w:sz w:val="16"/>
        </w:rPr>
        <w:t xml:space="preserve">. A CNN/ORC poll from the beginning of May found Clinton leading Trump by 13 points. But </w:t>
      </w:r>
      <w:r w:rsidRPr="00E13F5F">
        <w:rPr>
          <w:rStyle w:val="StyleUnderline"/>
        </w:rPr>
        <w:t>there is increasing evidence of a 'Trump bump' in polling as the billionaire consolidates Republican support</w:t>
      </w:r>
      <w:r w:rsidRPr="00E13F5F">
        <w:rPr>
          <w:sz w:val="16"/>
        </w:rPr>
        <w:t xml:space="preserve">. A Fox News poll this week actually showed Trump leading Clinton 45% to 42%, findings that were within the survey's margin of error. Meanwhile, a New York Times/CBS News national survey released Thursday has Clinton up by six points. A new Washington Post/ABC News poll released Sunday finds a statistical dead heat, with Trump leading Clinton 46% to 44% among registered voters, figures that represent an 11% swing since March. The former secretary of state leads by six points among all adults -- down from an 18% lead in March. And a new NBC News/Wall Street Journal poll, also released Sunday, shows a similar pattern: Clinton 46% to Trump's 43% among registered voters -- a previous survey had her up 50%-39%. </w:t>
      </w:r>
      <w:r w:rsidRPr="00E13F5F">
        <w:rPr>
          <w:rStyle w:val="StyleUnderline"/>
        </w:rPr>
        <w:t xml:space="preserve">Quinnipiac University polls in swing states Ohio, Florida and Pennsylvania </w:t>
      </w:r>
      <w:r w:rsidRPr="00E13F5F">
        <w:rPr>
          <w:sz w:val="16"/>
        </w:rPr>
        <w:t xml:space="preserve">last week </w:t>
      </w:r>
      <w:r w:rsidRPr="00E13F5F">
        <w:rPr>
          <w:rStyle w:val="StyleUnderline"/>
        </w:rPr>
        <w:t>had the rivals effectively neck-and-neck. Polls this far ahead of a general election</w:t>
      </w:r>
      <w:r w:rsidRPr="00E13F5F">
        <w:rPr>
          <w:sz w:val="16"/>
        </w:rPr>
        <w:t xml:space="preserve"> cannot accurately predict the political environment in November. But they do </w:t>
      </w:r>
      <w:r w:rsidRPr="00E13F5F">
        <w:rPr>
          <w:rStyle w:val="StyleUnderline"/>
        </w:rPr>
        <w:t>suggest a competitive race and reflect a nation that is politically split down the middle</w:t>
      </w:r>
      <w:r w:rsidRPr="00E13F5F">
        <w:rPr>
          <w:sz w:val="16"/>
        </w:rPr>
        <w:t xml:space="preserve">. Re-doing the electoral map </w:t>
      </w:r>
      <w:r w:rsidRPr="00E13F5F">
        <w:rPr>
          <w:rStyle w:val="StyleUnderline"/>
        </w:rPr>
        <w:t>Making things more difficult is the fact the 2016 election continues to rewrite the conventions of politics and includes several variables that could have an unpredictable impact on public sentiment</w:t>
      </w:r>
      <w:r w:rsidRPr="00E13F5F">
        <w:rPr>
          <w:sz w:val="16"/>
        </w:rPr>
        <w:t xml:space="preserve">. The biggest factor weighing against a close election is the electoral map -- which Democrats are gathering around them like a security blanket as it suggests their nominee will have the edge. It took only a five percentage point edge in the popular vote in 2012 for Obama to easily defeat Mitt Romney, 332 electoral votes to 206. This time around, </w:t>
      </w:r>
      <w:r w:rsidRPr="00E13F5F">
        <w:rPr>
          <w:rStyle w:val="StyleUnderline"/>
        </w:rPr>
        <w:t>most analysts agree there are more electoral votes that appear safe for Democrats than are in Republican hands</w:t>
      </w:r>
      <w:r w:rsidRPr="00E13F5F">
        <w:rPr>
          <w:sz w:val="16"/>
        </w:rPr>
        <w:t xml:space="preserve"> -- meaning Trump will have to perform far more strongly in swing states than GOP candidates did against Obama. For instance, </w:t>
      </w:r>
      <w:r w:rsidRPr="00E13F5F">
        <w:rPr>
          <w:rStyle w:val="StyleUnderline"/>
        </w:rPr>
        <w:t>the latest electoral map</w:t>
      </w:r>
      <w:r w:rsidRPr="00E13F5F">
        <w:rPr>
          <w:sz w:val="16"/>
        </w:rPr>
        <w:t xml:space="preserve"> compiled by the University of Virginia Center for Politics </w:t>
      </w:r>
      <w:r w:rsidRPr="00E13F5F">
        <w:rPr>
          <w:rStyle w:val="StyleUnderline"/>
        </w:rPr>
        <w:t>assumes 190 electoral votes are safe for Democrats and 142 are assured for Republicans</w:t>
      </w:r>
      <w:r w:rsidRPr="00E13F5F">
        <w:rPr>
          <w:sz w:val="16"/>
        </w:rPr>
        <w:t xml:space="preserve">. Once 57 likely Democratic votes are added, Clinton theoretically comes within 23 electoral votes -- or a win in Florida, or in a trio of swing states Virginia, Colorado and Nevada -- of claiming the presidency. Trump has a much thinner margin for error. Still, </w:t>
      </w:r>
      <w:r w:rsidRPr="00E13F5F">
        <w:rPr>
          <w:rStyle w:val="StyleUnderline"/>
        </w:rPr>
        <w:t>there are some reasons why 2016 could be much closer than 2012</w:t>
      </w:r>
      <w:r w:rsidRPr="00E13F5F">
        <w:rPr>
          <w:sz w:val="16"/>
        </w:rPr>
        <w:t xml:space="preserve">. For one, </w:t>
      </w:r>
      <w:r w:rsidRPr="00E13F5F">
        <w:rPr>
          <w:rStyle w:val="StyleUnderline"/>
        </w:rPr>
        <w:t>Clinton is trying to pull off the historically tough assignment of winning a third consecutive White House term for her party</w:t>
      </w:r>
      <w:r w:rsidRPr="00E13F5F">
        <w:rPr>
          <w:sz w:val="16"/>
        </w:rPr>
        <w:t xml:space="preserve">. Then, </w:t>
      </w:r>
      <w:r w:rsidRPr="00E13F5F">
        <w:rPr>
          <w:rStyle w:val="StyleUnderline"/>
        </w:rPr>
        <w:t xml:space="preserve">it is far from certain that she will be able to reassemble the coalition of minority, young and educated white voters that backed Obama </w:t>
      </w:r>
      <w:r w:rsidRPr="00E13F5F">
        <w:rPr>
          <w:sz w:val="16"/>
        </w:rPr>
        <w:t xml:space="preserve">— or that the President's supporters will prove as enthusiastic about Clinton. Then there is the theory that </w:t>
      </w:r>
      <w:r w:rsidRPr="00E13F5F">
        <w:rPr>
          <w:rStyle w:val="StyleUnderline"/>
        </w:rPr>
        <w:t>Trump could drive up Republican turnout</w:t>
      </w:r>
      <w:r w:rsidRPr="00E13F5F">
        <w:rPr>
          <w:sz w:val="16"/>
        </w:rPr>
        <w:t xml:space="preserve">. Trump has repeatedly claimed he will bring in Democrats and disaffected GOP voters who have felt alienated by the failures of the U.S. political system. "The Republican Party has become more dynamic, it's become more diverse. We're taking from the Democrats, we are taking from the independents. We have a lot more people," Trump said in March in his Super Tuesday victory speech. "I have millions and millions of people." Trump's opposition to free trade message is tailor-made for the Rust Belt swing states that currently lean towards the Democrats, like Wisconsin, Michigan, Ohio and Pennsylvania. Still, he may have to watch his flank. Recent polling in solidly Republican states like Georgia and Arizona suggest Clinton may be competitive, partly due to her popularity among minority voters, pointing to a possible insurance policy against losses in the Midwest. The most unpopular candidates ever </w:t>
      </w:r>
      <w:r w:rsidRPr="00E13F5F">
        <w:rPr>
          <w:rStyle w:val="StyleUnderline"/>
        </w:rPr>
        <w:t>When Trump and Clinton face off, they will become the most unpopular nominees of two major parties in many years</w:t>
      </w:r>
      <w:r w:rsidRPr="00E13F5F">
        <w:rPr>
          <w:sz w:val="16"/>
        </w:rPr>
        <w:t xml:space="preserve">, making the task they both face in shifting undecided voters their way more difficult than ever. In the CBS/New York Times poll, Trump had a favorable rating of 26% and an unfavorable mark of 55%. Clinton was viewed favorably by 31% of voters and unfavorably by 52%. Such antipathy in the electorate, makes it a tough call for analysts to model turnout in November. </w:t>
      </w:r>
      <w:r w:rsidRPr="00E13F5F">
        <w:rPr>
          <w:rStyle w:val="StyleUnderline"/>
        </w:rPr>
        <w:t xml:space="preserve">If Clinton does get a 2012-style turnout, she will likely win. But Trump could make things close if he is able to reshape the Republican coalition. </w:t>
      </w:r>
    </w:p>
    <w:p w:rsidR="00E51135" w:rsidRPr="00E13F5F" w:rsidRDefault="00E51135" w:rsidP="00231335"/>
    <w:p w:rsidR="00083FEB" w:rsidRPr="00E13F5F" w:rsidRDefault="00083FEB" w:rsidP="00083FEB">
      <w:pPr>
        <w:pStyle w:val="Heading4"/>
      </w:pPr>
      <w:r w:rsidRPr="00E13F5F">
        <w:t>It could go either way – there are tons of undecided voters and polls show a close race in key states</w:t>
      </w:r>
    </w:p>
    <w:p w:rsidR="00083FEB" w:rsidRPr="00E13F5F" w:rsidRDefault="00083FEB" w:rsidP="00083FEB">
      <w:r w:rsidRPr="00E13F5F">
        <w:rPr>
          <w:rStyle w:val="Style13ptBold"/>
        </w:rPr>
        <w:t>Silver et al 5/31</w:t>
      </w:r>
      <w:r w:rsidRPr="00E13F5F">
        <w:t xml:space="preserve"> (Nate Silver is the founder and editor in chief of FiveThirtyEight. Harry Enten is a senior political writer and analyst for FiveThirtyEight. Micah Cohen is the politics editor. “Of Course Trump Can Win.” http://fivethirtyeight.com/features/of-course-trump-can-win/)</w:t>
      </w:r>
    </w:p>
    <w:p w:rsidR="00083FEB" w:rsidRPr="00E13F5F" w:rsidRDefault="00083FEB" w:rsidP="00083FEB">
      <w:pPr>
        <w:rPr>
          <w:sz w:val="16"/>
        </w:rPr>
      </w:pPr>
      <w:r w:rsidRPr="00E13F5F">
        <w:rPr>
          <w:sz w:val="16"/>
        </w:rPr>
        <w:t xml:space="preserve">micah (Micah Cohen, politics editor): Let’s talk general election polls. </w:t>
      </w:r>
      <w:r w:rsidRPr="00E13F5F">
        <w:rPr>
          <w:rStyle w:val="StyleUnderline"/>
        </w:rPr>
        <w:t xml:space="preserve">We’re a little over five months from Election Day, and polls show a close race between </w:t>
      </w:r>
      <w:r w:rsidRPr="00E13F5F">
        <w:rPr>
          <w:sz w:val="16"/>
        </w:rPr>
        <w:t xml:space="preserve">Donald </w:t>
      </w:r>
      <w:r w:rsidRPr="00E13F5F">
        <w:rPr>
          <w:rStyle w:val="StyleUnderline"/>
        </w:rPr>
        <w:t>Trump and</w:t>
      </w:r>
      <w:r w:rsidRPr="00E13F5F">
        <w:rPr>
          <w:sz w:val="16"/>
        </w:rPr>
        <w:t xml:space="preserve"> Hillary </w:t>
      </w:r>
      <w:r w:rsidRPr="00E13F5F">
        <w:rPr>
          <w:rStyle w:val="StyleUnderline"/>
        </w:rPr>
        <w:t>Clinton</w:t>
      </w:r>
      <w:r w:rsidRPr="00E13F5F">
        <w:rPr>
          <w:sz w:val="16"/>
        </w:rPr>
        <w:t xml:space="preserve">. Today’s question: </w:t>
      </w:r>
      <w:r w:rsidRPr="00E13F5F">
        <w:rPr>
          <w:rStyle w:val="StyleUnderline"/>
        </w:rPr>
        <w:t>What should a sophisticated political observer make of these polls?</w:t>
      </w:r>
      <w:r w:rsidRPr="00E13F5F">
        <w:rPr>
          <w:sz w:val="16"/>
        </w:rPr>
        <w:t xml:space="preserve"> To set us up, Harry, give us a rundown of the latest polling, national and state. Where do things stand? harry (Harry Enten, senior political writer): </w:t>
      </w:r>
      <w:r w:rsidRPr="00E13F5F">
        <w:rPr>
          <w:rStyle w:val="StyleUnderline"/>
        </w:rPr>
        <w:t>National polls show Clinton with a slight advantage. Doing an average of all the polls</w:t>
      </w:r>
      <w:r w:rsidRPr="00E13F5F">
        <w:rPr>
          <w:sz w:val="16"/>
        </w:rPr>
        <w:t xml:space="preserve"> since Trump vanquished Ted Cruz and John Kasich a little over a month ago </w:t>
      </w:r>
      <w:r w:rsidRPr="00E13F5F">
        <w:rPr>
          <w:rStyle w:val="StyleUnderline"/>
        </w:rPr>
        <w:t>finds Clinton ahead by about 2 percentage points. State-level polling is a bit odder</w:t>
      </w:r>
      <w:r w:rsidRPr="00E13F5F">
        <w:rPr>
          <w:sz w:val="16"/>
        </w:rPr>
        <w:t xml:space="preserve">: We’ve seen surveys showing Clinton close in Arizona (which has gone Democratic in just one presidential election since 1952) and Trump close in New Jersey (which hasn’t gone Republican since 1988). </w:t>
      </w:r>
      <w:r w:rsidRPr="00E13F5F">
        <w:rPr>
          <w:rStyle w:val="StyleUnderline"/>
        </w:rPr>
        <w:t>Most of the polls in the traditional swing states are close. Clinton holds a slight lead,</w:t>
      </w:r>
      <w:r w:rsidRPr="00E13F5F">
        <w:rPr>
          <w:sz w:val="16"/>
        </w:rPr>
        <w:t xml:space="preserve"> roughly 3 percentage points, </w:t>
      </w:r>
      <w:r w:rsidRPr="00E13F5F">
        <w:rPr>
          <w:rStyle w:val="StyleUnderline"/>
        </w:rPr>
        <w:t>in Ohio</w:t>
      </w:r>
      <w:r w:rsidRPr="00E13F5F">
        <w:rPr>
          <w:sz w:val="16"/>
        </w:rPr>
        <w:t xml:space="preserve">. Same thing in </w:t>
      </w:r>
      <w:r w:rsidRPr="00E13F5F">
        <w:rPr>
          <w:rStyle w:val="StyleUnderline"/>
        </w:rPr>
        <w:t>Florida</w:t>
      </w:r>
      <w:r w:rsidRPr="00E13F5F">
        <w:rPr>
          <w:sz w:val="16"/>
        </w:rPr>
        <w:t xml:space="preserve">. Clinton leads by about 5 percentage points in </w:t>
      </w:r>
      <w:r w:rsidRPr="00E13F5F">
        <w:rPr>
          <w:rStyle w:val="StyleUnderline"/>
        </w:rPr>
        <w:t>Pennsylvania</w:t>
      </w:r>
      <w:r w:rsidRPr="00E13F5F">
        <w:rPr>
          <w:sz w:val="16"/>
        </w:rPr>
        <w:t xml:space="preserve">. (That’s all according to the HuffPost Pollster aggregates.) micah: That state polling is weird. What gives? harry: For one thing, it shows that we can’t be sure how the map will look. That is, the </w:t>
      </w:r>
      <w:r w:rsidRPr="00E13F5F">
        <w:rPr>
          <w:rStyle w:val="StyleUnderline"/>
        </w:rPr>
        <w:t xml:space="preserve">swing states in 2016 may not be the same as they were in 2012. </w:t>
      </w:r>
      <w:r w:rsidRPr="00E13F5F">
        <w:rPr>
          <w:sz w:val="16"/>
        </w:rPr>
        <w:t xml:space="preserve">We have a completely new pair of candidates (i.e., there’s no incumbent president running for re-election). Also, a lot of these states have only one or two polls, so we don’t have a lot of data. natesilver (Nate Silver, editor in chief): I’m not ready to accept yet that we’ll have a whole new map this time around. There will probably be some differences, yes. But my prior is that we’ll still have mostly the same swing states as last time, and I haven’t seen persuasive enough evidence yet to convince me otherwise. Here’s why: </w:t>
      </w:r>
      <w:r w:rsidRPr="00E13F5F">
        <w:rPr>
          <w:rStyle w:val="StyleUnderline"/>
        </w:rPr>
        <w:t>These polls are showing huge, enormous numbers of undecided voters</w:t>
      </w:r>
      <w:r w:rsidRPr="00E13F5F">
        <w:rPr>
          <w:sz w:val="16"/>
        </w:rPr>
        <w:t xml:space="preserve">. In that Monmouth poll of New Jersey, for instance, it’s Clinton 38 percent and Trump 34 percent, leaving 28 percent undecided, voting third party or saying they’ll sit out the general election. The Monmouth poll is a bit of an extreme case, but </w:t>
      </w:r>
      <w:r w:rsidRPr="00E13F5F">
        <w:rPr>
          <w:rStyle w:val="StyleUnderline"/>
        </w:rPr>
        <w:t>there are plenty of polls that are like, Clinton 43 percent, Trump 41 percent, undecided/other 16 percent, which is still a huge number</w:t>
      </w:r>
      <w:r w:rsidRPr="00E13F5F">
        <w:rPr>
          <w:sz w:val="16"/>
        </w:rPr>
        <w:t xml:space="preserve">. micah: Is that unusual? natesilver: It’s unusual, yes. By comparison, in 2012, we were seeing numbers more like Obama 47 percent, Romney 45 percent at a comparable point in the campaign. But my point is that with all these undecided voters, it makes the state-by-state numbers a little flatter right now, if that makes sense. I’d guess that if you looked at the makeup of the undecided voters in New Jersey, they’d look like they’ll probably wind up being Clinton supporters. And if you look at them in Arizona or Utah or one of the states where Trump has looked surprisingly vulnerable, they’d look like they’ll eventually be Trump supporters. harry: That’s what Monmouth University’s Patrick Murray pointed out in his news release. And keep in mind, a poll can be accurate at this time even if it doesn’t end up being predictive. micah: But is the fact that those voters are undecided now meaningful? (Even if they look like Trump voters in Arizona and Clinton voters in New Jersey.) harry: More undecided voters now gives credence to the idea that this year may be good for third-party candidates (see Johnson, Gary). I made this argument two weeks ago. natesilver: Sure, and one thing the pollsters are going to have to decide soon is whether to include Johnson in their surveys. harry: I’m of the belief that pollsters should at least offer Johnson as an option to some respondents. Otherwise pollsters are putting their thumb on the scale, in my opinion. Johnson has more electoral experience than Trump does. Why isn’t he serious? natesilver: I agree. Some pollsters don’t like to include third-party candidates because, for a variety of reasons, polls sometimes overstate their numbers. But it’s not a pollster’s job, in my view, to take that choice away from the voter when they’ll have it on the ballot. They can always ask the question both ways, too — with Johnson and without. harry: This poll by Monmouth did exactly that. micah: Isn’t the unusually high number of undecided voters, in addition to being a good sign for Johnson, also a sign that the map could change more than usual? harry: If more undecideds is good for a third party, then that third-party candidate may pull different support from different candidates in different places. Perhaps Johnson pulls more Republicans in Arizona, which gives Clinton a chance there. Perhaps Johnson pulls more upscale liberals in the southeast Philadelphia suburbs in Pennsylvania, who might otherwise vote for Clinton. That could potentially change the map. We don’t know. natesilver: I’d say it’s a sign that there’s a lot of uncertainty in the outcome. In general, the more undecideds you have, the larger the error in the polling. harry: That’s at least part of the reason that primaries have larger polling errors than general elections. There are often many more undecided voters. natesilver: I still think, though, that we’re not really at the starting line yet. One candidate has wrapped up the nomination, and the other one hasn’t. harry: Yes, we’ve seen some attempts to try to estimate what the Trump vs. Clinton race will look like once Bernie Sanders concedes the Democratic primary. Most of those give Clinton extra support as at least some Sanders supporters move to her. natesilver: I guess I’m getting sort of annoyed with almost all the discussion of general election polls I’m reading. Granted, it doesn’t take much to annoy me, especially on the Tuesday after a three-day weekend. micah: Wait, what’s annoying? natesilver: On the one hand, you have people (mostly Democratic-leaning commentators) trying to nitpick individual polls. That’s generally an unhealthy exercise, and it usually involves a lot of cherry-picking. And the </w:t>
      </w:r>
      <w:r w:rsidRPr="00E13F5F">
        <w:rPr>
          <w:rStyle w:val="StyleUnderline"/>
        </w:rPr>
        <w:t>trend is clear that Trump has gained significantly on Clinton</w:t>
      </w:r>
      <w:r w:rsidRPr="00E13F5F">
        <w:rPr>
          <w:sz w:val="16"/>
        </w:rPr>
        <w:t xml:space="preserve">. On the other hand, </w:t>
      </w:r>
      <w:r w:rsidRPr="00E13F5F">
        <w:rPr>
          <w:rStyle w:val="StyleUnderline"/>
        </w:rPr>
        <w:t>you have people treating the recent polls as though they’re the new normal, the baseline case for the general election, when we don’t really know that yet. It’s not certain by any means</w:t>
      </w:r>
      <w:r w:rsidRPr="00E13F5F">
        <w:rPr>
          <w:sz w:val="16"/>
        </w:rPr>
        <w:t xml:space="preserve"> — but I’d say </w:t>
      </w:r>
      <w:r w:rsidRPr="00E13F5F">
        <w:rPr>
          <w:rStyle w:val="StyleUnderline"/>
        </w:rPr>
        <w:t>it’s probable that Clinton will gain ground when/if Sanders concedes</w:t>
      </w:r>
      <w:r w:rsidRPr="00E13F5F">
        <w:rPr>
          <w:sz w:val="16"/>
        </w:rPr>
        <w:t xml:space="preserve">. The third-party stuff is another thing that’s still in the process of working itself out. On the third hand, I’ve seen a lot of pieces lately framed around the notion of “why Trump could win.” And a lot of those pieces are smart and well-argued when you get past the headline. But the premise slightly annoys me because </w:t>
      </w:r>
      <w:r w:rsidRPr="00E13F5F">
        <w:rPr>
          <w:rStyle w:val="StyleUnderline"/>
        </w:rPr>
        <w:t>I don’t see a lot of people saying Trump can’t win.</w:t>
      </w:r>
      <w:r w:rsidRPr="00E13F5F">
        <w:rPr>
          <w:sz w:val="16"/>
        </w:rPr>
        <w:t xml:space="preserve"> So they’re sort of arguing against a straw man. I mean, </w:t>
      </w:r>
      <w:r w:rsidRPr="00E13F5F">
        <w:rPr>
          <w:rStyle w:val="StyleUnderline"/>
        </w:rPr>
        <w:t>of course Trump could win.</w:t>
      </w:r>
      <w:r w:rsidRPr="00E13F5F">
        <w:rPr>
          <w:sz w:val="16"/>
        </w:rPr>
        <w:t xml:space="preserve"> There are only two major-party candidates</w:t>
      </w:r>
      <w:r w:rsidRPr="00E13F5F">
        <w:rPr>
          <w:rStyle w:val="StyleUnderline"/>
        </w:rPr>
        <w:t>, both of them are really unpopular, the “fundamentals” point toward a close election, the polls have tightened, random news events could intervene, and Trump is a candidate who has defied a lot of precedent. Of course he could win. But what are the odds</w:t>
      </w:r>
      <w:r w:rsidRPr="00E13F5F">
        <w:rPr>
          <w:sz w:val="16"/>
        </w:rPr>
        <w:t xml:space="preserve">? micah: I don’t know … I was surprised by how quickly and easily Trump consolidated the GOP vote, and I think that fact is feeding a lot of the “wow, he could win this” sentiment. natesilver: Sure, which is why it’s appropriate to say that </w:t>
      </w:r>
      <w:r w:rsidRPr="00E13F5F">
        <w:rPr>
          <w:rStyle w:val="StyleUnderline"/>
        </w:rPr>
        <w:t>his odds have gone up, as they have at betting markets.</w:t>
      </w:r>
      <w:r w:rsidRPr="00E13F5F">
        <w:rPr>
          <w:sz w:val="16"/>
        </w:rPr>
        <w:t xml:space="preserve"> micah: What’s been the swing in betting markets? natesilver: </w:t>
      </w:r>
      <w:r w:rsidRPr="00E13F5F">
        <w:rPr>
          <w:rStyle w:val="StyleUnderline"/>
        </w:rPr>
        <w:t>Trump has closed from being a 3:1 underdog to a 2:1 underdog, roughly speaking</w:t>
      </w:r>
      <w:r w:rsidRPr="00E13F5F">
        <w:rPr>
          <w:sz w:val="16"/>
        </w:rPr>
        <w:t xml:space="preserve">. harry: Right. micah: That’s a pretty big change. Well, not that big, I guess. natesilver: If I say his chances have increased from 25 percent to 33 percent, that doesn’t sound so big. micah: Yeah. harry: And don’t be shocked if Trump’s odds fall again once Clinton clinches the nomination and her polling goes up. </w:t>
      </w:r>
    </w:p>
    <w:p w:rsidR="00083FEB" w:rsidRPr="00E13F5F" w:rsidRDefault="00083FEB" w:rsidP="00231335"/>
    <w:p w:rsidR="00231335" w:rsidRPr="00E13F5F" w:rsidRDefault="00231335" w:rsidP="00231335">
      <w:pPr>
        <w:pStyle w:val="Heading4"/>
      </w:pPr>
      <w:r w:rsidRPr="00E13F5F">
        <w:t xml:space="preserve">Clinton’s leading but it’s close despite Trump’s dysfunctional campaign </w:t>
      </w:r>
    </w:p>
    <w:p w:rsidR="00231335" w:rsidRPr="00E13F5F" w:rsidRDefault="00231335" w:rsidP="00231335">
      <w:r w:rsidRPr="00E13F5F">
        <w:rPr>
          <w:rStyle w:val="Heading4Char"/>
        </w:rPr>
        <w:t>Catanese 6/10</w:t>
      </w:r>
      <w:r w:rsidRPr="00E13F5F">
        <w:t xml:space="preserve"> (David Catanese, Senior Politics Writer for US News and World Report. “As General Election Begins, Clinton Holds a Narrow Edge Over Trump.” http://www.usnews.com/news/articles/2016-06-10/clinton-begins-general-election-with-narrow-edge-over-unpredictable-trump)</w:t>
      </w:r>
    </w:p>
    <w:p w:rsidR="00231335" w:rsidRPr="00E13F5F" w:rsidRDefault="00231335" w:rsidP="00231335">
      <w:pPr>
        <w:rPr>
          <w:sz w:val="16"/>
        </w:rPr>
      </w:pPr>
      <w:r w:rsidRPr="00E13F5F">
        <w:rPr>
          <w:sz w:val="16"/>
        </w:rPr>
        <w:t xml:space="preserve">With just under five months until Americans pick a new president, Hillary </w:t>
      </w:r>
      <w:r w:rsidRPr="00E13F5F">
        <w:rPr>
          <w:rStyle w:val="StyleUnderline"/>
        </w:rPr>
        <w:t>Clinton begins the 2016 general election campaign holding a slim advantage over</w:t>
      </w:r>
      <w:r w:rsidRPr="00E13F5F">
        <w:rPr>
          <w:sz w:val="16"/>
        </w:rPr>
        <w:t xml:space="preserve"> Donald </w:t>
      </w:r>
      <w:r w:rsidRPr="00E13F5F">
        <w:rPr>
          <w:rStyle w:val="StyleUnderline"/>
        </w:rPr>
        <w:t>Trump, who has surprisingly kept pace with the presumptive Democratic nominee while weathering a cyclone of strife within the Republican Party.</w:t>
      </w:r>
      <w:r w:rsidRPr="00E13F5F">
        <w:rPr>
          <w:sz w:val="16"/>
        </w:rPr>
        <w:t xml:space="preserve"> The New York City billionaire essentially wrapped up the GOP nomination five weeks ago, but failed to reap the benefit of a monthlong head start against Clinton, who became the first woman to clinch a major party's presidential bid earlier this week. </w:t>
      </w:r>
      <w:r w:rsidRPr="00E13F5F">
        <w:rPr>
          <w:rStyle w:val="StyleUnderline"/>
        </w:rPr>
        <w:t>While Clinton's attention was divided</w:t>
      </w:r>
      <w:r w:rsidRPr="00E13F5F">
        <w:rPr>
          <w:sz w:val="16"/>
        </w:rPr>
        <w:t xml:space="preserve"> by having to fend off Sen. Bernie Sanders of Vermont, </w:t>
      </w:r>
      <w:r w:rsidRPr="00E13F5F">
        <w:rPr>
          <w:rStyle w:val="StyleUnderline"/>
        </w:rPr>
        <w:t>Trump could've used the time to build out his team</w:t>
      </w:r>
      <w:r w:rsidRPr="00E13F5F">
        <w:rPr>
          <w:sz w:val="16"/>
        </w:rPr>
        <w:t xml:space="preserve">, broaden his organizational presence in swing states, cultivate relationships with reluctant donors and sharpen his case against the former secretary of state. </w:t>
      </w:r>
      <w:r w:rsidRPr="00E13F5F">
        <w:rPr>
          <w:rStyle w:val="StyleUnderline"/>
        </w:rPr>
        <w:t>Instead, he ensnared himself in a racially charged controversy in defending</w:t>
      </w:r>
      <w:r w:rsidRPr="00E13F5F">
        <w:rPr>
          <w:sz w:val="16"/>
        </w:rPr>
        <w:t xml:space="preserve"> the now-defunct </w:t>
      </w:r>
      <w:r w:rsidRPr="00E13F5F">
        <w:rPr>
          <w:rStyle w:val="StyleUnderline"/>
        </w:rPr>
        <w:t>Trump University</w:t>
      </w:r>
      <w:r w:rsidRPr="00E13F5F">
        <w:rPr>
          <w:sz w:val="16"/>
        </w:rPr>
        <w:t xml:space="preserve"> while his campaign leadership experienced a turbulent stint of skirmishes that prompted the firing of its political director. On top of that, </w:t>
      </w:r>
      <w:r w:rsidRPr="00E13F5F">
        <w:rPr>
          <w:rStyle w:val="StyleUnderline"/>
        </w:rPr>
        <w:t>many of his former Republican rivals remain uncommitted to his candidacy and other prominent conservatives are running away from it.</w:t>
      </w:r>
      <w:r w:rsidRPr="00E13F5F">
        <w:rPr>
          <w:sz w:val="16"/>
        </w:rPr>
        <w:t xml:space="preserve"> The Grand Old Party has not yet fully come to terms with its standard-bearer. </w:t>
      </w:r>
      <w:r w:rsidRPr="00E13F5F">
        <w:rPr>
          <w:rStyle w:val="StyleUnderline"/>
        </w:rPr>
        <w:t>Even so, Trump remarkably remains in the game – a byproduct of a highly polarized country forced to choose between two widely known but highly disliked candidates who are shouldering considerable baggage. "Given all the trouble Trump has caused, and a lot of it for himself . . . he is still pretty close in the polls,"</w:t>
      </w:r>
      <w:r w:rsidRPr="00E13F5F">
        <w:rPr>
          <w:sz w:val="16"/>
        </w:rPr>
        <w:t xml:space="preserve"> Bill Bennett, a former secretary of education under President Ronald Reagan, said Wednesday evening on Fox News. A pair of </w:t>
      </w:r>
      <w:r w:rsidRPr="00E13F5F">
        <w:rPr>
          <w:rStyle w:val="StyleUnderline"/>
        </w:rPr>
        <w:t>surveys</w:t>
      </w:r>
      <w:r w:rsidRPr="00E13F5F">
        <w:rPr>
          <w:sz w:val="16"/>
        </w:rPr>
        <w:t xml:space="preserve"> taken last weekend </w:t>
      </w:r>
      <w:r w:rsidRPr="00E13F5F">
        <w:rPr>
          <w:rStyle w:val="StyleUnderline"/>
        </w:rPr>
        <w:t>in the battleground states of Florida and Pennsylvania prove the case. In Pennsylvania</w:t>
      </w:r>
      <w:r w:rsidRPr="00E13F5F">
        <w:rPr>
          <w:sz w:val="16"/>
        </w:rPr>
        <w:t xml:space="preserve"> – a state Republicans haven't carried in a presidential election since 1988 – </w:t>
      </w:r>
      <w:r w:rsidRPr="00E13F5F">
        <w:rPr>
          <w:rStyle w:val="StyleUnderline"/>
        </w:rPr>
        <w:t>Clinton is ahead of Trump by only a single point</w:t>
      </w:r>
      <w:r w:rsidRPr="00E13F5F">
        <w:rPr>
          <w:sz w:val="16"/>
        </w:rPr>
        <w:t xml:space="preserve">, according to the Democratic-leaning Public Policy Polling. </w:t>
      </w:r>
      <w:r w:rsidRPr="00E13F5F">
        <w:rPr>
          <w:rStyle w:val="StyleUnderline"/>
        </w:rPr>
        <w:t>In Florida,</w:t>
      </w:r>
      <w:r w:rsidRPr="00E13F5F">
        <w:rPr>
          <w:sz w:val="16"/>
        </w:rPr>
        <w:t xml:space="preserve"> the third-most populous state with 29 electoral votes, Public Policy Polling tracked </w:t>
      </w:r>
      <w:r w:rsidRPr="00E13F5F">
        <w:rPr>
          <w:rStyle w:val="StyleUnderline"/>
        </w:rPr>
        <w:t>Trump edging Clinton by just 1 point</w:t>
      </w:r>
      <w:r w:rsidRPr="00E13F5F">
        <w:rPr>
          <w:sz w:val="16"/>
        </w:rPr>
        <w:t>. Democrats say the party's elongated primary – in which Sanders still remains an active candidate – explains the closeness of the contest with Trump. The unification between Sanders' ardent progressives and Clinton's clear-eyed pragmatists has yet to occur, but party leaders expect it will. "</w:t>
      </w:r>
      <w:r w:rsidRPr="00E13F5F">
        <w:rPr>
          <w:rStyle w:val="StyleUnderline"/>
        </w:rPr>
        <w:t>You're seeing a lot of consolidation for Trump and a little buyer's remorse about Clinton with the Sanders people. [Trump's] winning primaries at 80 percent unopposed, meanwhile Hillary's got a guy on the left slapping at her,"</w:t>
      </w:r>
      <w:r w:rsidRPr="00E13F5F">
        <w:rPr>
          <w:sz w:val="16"/>
        </w:rPr>
        <w:t xml:space="preserve"> says Tom Eldon, a longtime Democratic pollster from Florida. "At the end of the day, she's going to win those people back. But they're caught up in the moment and caught up in the movement." Tom Jensen, the director of Public Policy Polling, notes that in Florida and Pennsylvania, Trump is winning Republicans by around 10 points more than Clinton is winning among Democrats. "So if she actually got to a point where Democrats were just as unified as Republicans in those states, she'd be leading by 3 to 5 points in them, which is pretty consistent with Obama's winning performance in 2012," Jensen says. The two nominees-in-waiting already have drawn the broad lines of the vast contrasts they will deploy against each other in the coming months. Clinton will portray Trump as temperamentally unsuited for the presidency and preach that it would be a risky gambit to place him anywhere near the nuclear codes. She'll also play up the negativity he exudes about the country's ailing status in order to capitalize on the mantle of optimism and forward progress.</w:t>
      </w:r>
    </w:p>
    <w:p w:rsidR="00231335" w:rsidRPr="00E13F5F" w:rsidRDefault="00231335" w:rsidP="00231335">
      <w:pPr>
        <w:rPr>
          <w:sz w:val="16"/>
        </w:rPr>
      </w:pPr>
    </w:p>
    <w:p w:rsidR="00231335" w:rsidRPr="00E13F5F" w:rsidRDefault="00231335" w:rsidP="00231335">
      <w:pPr>
        <w:pStyle w:val="Heading4"/>
      </w:pPr>
      <w:r w:rsidRPr="00E13F5F">
        <w:t>They’re neck-in-neck in key swing states</w:t>
      </w:r>
    </w:p>
    <w:p w:rsidR="00231335" w:rsidRPr="00E13F5F" w:rsidRDefault="00231335" w:rsidP="00231335">
      <w:r w:rsidRPr="00E13F5F">
        <w:rPr>
          <w:rStyle w:val="Style13ptBold"/>
        </w:rPr>
        <w:t>DuVall 6/15</w:t>
      </w:r>
      <w:r w:rsidRPr="00E13F5F">
        <w:t xml:space="preserve"> (Eric, UPI. “Swing state polls show Clinton and Trump in close race.” http://www.upi.com/Top_News/US/2016/06/15/Swing-state-polls-show-Clinton-and-Trump-in-close-race/1661466021086/)</w:t>
      </w:r>
    </w:p>
    <w:p w:rsidR="00231335" w:rsidRPr="00E13F5F" w:rsidRDefault="00231335" w:rsidP="00231335">
      <w:pPr>
        <w:rPr>
          <w:sz w:val="16"/>
        </w:rPr>
      </w:pPr>
      <w:r w:rsidRPr="00E13F5F">
        <w:rPr>
          <w:sz w:val="16"/>
        </w:rPr>
        <w:t xml:space="preserve">WASHINGTON, June 15 (UPI) -- At the outset of the general election campaign, Hillary </w:t>
      </w:r>
      <w:r w:rsidRPr="00E13F5F">
        <w:rPr>
          <w:rStyle w:val="StyleUnderline"/>
        </w:rPr>
        <w:t>Clinton and</w:t>
      </w:r>
      <w:r w:rsidRPr="00E13F5F">
        <w:rPr>
          <w:sz w:val="16"/>
        </w:rPr>
        <w:t xml:space="preserve"> Donald </w:t>
      </w:r>
      <w:r w:rsidRPr="00E13F5F">
        <w:rPr>
          <w:rStyle w:val="StyleUnderline"/>
        </w:rPr>
        <w:t>Trump are running neck-and-neck in polls in several battleground states that are likely to decide the winner. While state-specific polling is still scant, the handful of surveys conducted in the last few weeks show Clinton leading in Ohio and Virginia, while she and Trump are tied in Pennsylvania and each has claimed a lead in one of two surveys conducted in Florida. Trump leads in North Carolina. Nationally, Clinton holds a 5.5 percentage point lead,</w:t>
      </w:r>
      <w:r w:rsidRPr="00E13F5F">
        <w:rPr>
          <w:sz w:val="16"/>
        </w:rPr>
        <w:t xml:space="preserve"> according to the Real Clear Politics polling average. Most of the state-level surveys were not conducted until before Clinton was proclaimed the Democrats' presumptive nominee, but after Trump had secured the GOP's nomination in May. Also, none of the polls were conducted in the days since the Orlando nightclub shooting, which has brought the issues of Islamist extremism, homegrown terrorism and gun </w:t>
      </w:r>
      <w:r w:rsidRPr="00E13F5F">
        <w:rPr>
          <w:sz w:val="16"/>
        </w:rPr>
        <w:lastRenderedPageBreak/>
        <w:t>control to the forefront of the campaign. All of the surveys conducted are of registered voters, not likely voters, because the election is still five months away. Here is a breakdown of state-by-state polls: -- Florida: The Democratic firm Public Policy Polling conducted a survey form June 2-5 and found Trump with a 1 percentage point lead. Mason Dixon polled Florida voters in late May and gave Clinton a 3-point lead. -- Ohio: CBS News polled the Buckeye State from May 16-19, and showed Clinton had a 5-point lead. -- Pennsylvania: PPP is the lone firm to poll here, and scored the race an even tie. -- Virginia: The polling firm Gravis surveyed voters on May 24, showing Clinton with a 4-point lead. -- North Carolina: Civitas, a Republican firm, polled from May 21-23, showing Trump with a 4-point lead. -- Georgia: Not normally included on a list of swing states, the increasing Latino population could make the state competitive for Democrats. A PPP survey of voters in the state showed Trump had a 9-percentage-point lead.</w:t>
      </w:r>
    </w:p>
    <w:p w:rsidR="00231335" w:rsidRPr="00E13F5F" w:rsidRDefault="00231335" w:rsidP="00231335"/>
    <w:p w:rsidR="00231335" w:rsidRPr="00E13F5F" w:rsidRDefault="00231335" w:rsidP="00231335">
      <w:pPr>
        <w:pStyle w:val="Heading3"/>
      </w:pPr>
      <w:r w:rsidRPr="00E13F5F">
        <w:lastRenderedPageBreak/>
        <w:t>2NC – AT: Unfavorables</w:t>
      </w:r>
    </w:p>
    <w:p w:rsidR="00231335" w:rsidRPr="00E13F5F" w:rsidRDefault="00231335" w:rsidP="00231335">
      <w:pPr>
        <w:pStyle w:val="Heading4"/>
      </w:pPr>
      <w:r w:rsidRPr="00E13F5F">
        <w:t>Trump is far surpassing Clinton in unfavorables</w:t>
      </w:r>
    </w:p>
    <w:p w:rsidR="00231335" w:rsidRPr="00E13F5F" w:rsidRDefault="00231335" w:rsidP="00231335">
      <w:r w:rsidRPr="00E13F5F">
        <w:rPr>
          <w:rStyle w:val="Style13ptBold"/>
        </w:rPr>
        <w:t xml:space="preserve">Clement 6/15 </w:t>
      </w:r>
      <w:r w:rsidRPr="00E13F5F">
        <w:t>(Scott, Washington Post. “Negative views of Donald Trump just hit a new campaign high: 7 in 10 Americans.” https://www.washingtonpost.com/news/the-fix/wp/2016/06/15/negative-views-of-donald-trump-just-hit-a-new-high-7-in-10-americans/)</w:t>
      </w:r>
    </w:p>
    <w:p w:rsidR="00231335" w:rsidRPr="00E13F5F" w:rsidRDefault="00231335" w:rsidP="00231335">
      <w:pPr>
        <w:rPr>
          <w:sz w:val="16"/>
        </w:rPr>
      </w:pPr>
      <w:r w:rsidRPr="00E13F5F">
        <w:rPr>
          <w:sz w:val="16"/>
        </w:rPr>
        <w:t xml:space="preserve">In the latest sign Americans are dreading their general election options -- and particularly one of them -- </w:t>
      </w:r>
      <w:r w:rsidRPr="00E13F5F">
        <w:rPr>
          <w:rStyle w:val="StyleUnderline"/>
        </w:rPr>
        <w:t>negative views of Donald Trump have surged to their highest level of the 2016 campaign</w:t>
      </w:r>
      <w:r w:rsidRPr="00E13F5F">
        <w:rPr>
          <w:sz w:val="16"/>
        </w:rPr>
        <w:t xml:space="preserve">, according to a new Washington Post-ABC News poll. </w:t>
      </w:r>
      <w:r w:rsidRPr="00E13F5F">
        <w:rPr>
          <w:rStyle w:val="StyleUnderline"/>
        </w:rPr>
        <w:t xml:space="preserve">Trump's unfavorable rating, </w:t>
      </w:r>
      <w:r w:rsidRPr="00E13F5F">
        <w:rPr>
          <w:sz w:val="16"/>
        </w:rPr>
        <w:t xml:space="preserve">in fact, </w:t>
      </w:r>
      <w:r w:rsidRPr="00E13F5F">
        <w:rPr>
          <w:rStyle w:val="StyleUnderline"/>
        </w:rPr>
        <w:t xml:space="preserve">far surpasses Hillary Clinton's </w:t>
      </w:r>
      <w:r w:rsidRPr="00E13F5F">
        <w:rPr>
          <w:sz w:val="16"/>
        </w:rPr>
        <w:t xml:space="preserve">even as the presumptive Democratic nominee receives her worst ratings in more than two decades in public life. The poll finds </w:t>
      </w:r>
      <w:r w:rsidRPr="00E13F5F">
        <w:rPr>
          <w:rStyle w:val="StyleUnderline"/>
        </w:rPr>
        <w:t>70 percent of Americans have an unfavorable view of Trump</w:t>
      </w:r>
      <w:r w:rsidRPr="00E13F5F">
        <w:rPr>
          <w:sz w:val="16"/>
        </w:rPr>
        <w:t xml:space="preserve">, including a 56 percent majority who feel this way "strongly." Negative ratings of Trump are up 10 percentage points from last month to their highest point since he announced his candidacy last summer, nearly reaching the level seen before his campaign began (71 percent). The survey was conducted Wednesday through Sunday among a random national sample of U.S. adults, coming after last week's primary contests, but with the large majority of interviews completed before Sunday's massacre at an Orlando club. </w:t>
      </w:r>
      <w:r w:rsidRPr="00E13F5F">
        <w:rPr>
          <w:rStyle w:val="StyleUnderline"/>
        </w:rPr>
        <w:t>Clinton is also seen negatively, with</w:t>
      </w:r>
      <w:r w:rsidRPr="00E13F5F">
        <w:rPr>
          <w:sz w:val="16"/>
        </w:rPr>
        <w:t xml:space="preserve"> 43 percent reporting favorable impressions and </w:t>
      </w:r>
      <w:r w:rsidRPr="00E13F5F">
        <w:rPr>
          <w:rStyle w:val="StyleUnderline"/>
        </w:rPr>
        <w:t>55 percent unfavorable</w:t>
      </w:r>
      <w:r w:rsidRPr="00E13F5F">
        <w:rPr>
          <w:sz w:val="16"/>
        </w:rPr>
        <w:t>. Attitudes have not significantly changed since last month, but negative views of the former secretary of state have technically ticked up to their highest level in all Post-ABC polls since 1992, when Clinton had yet to become first lady. Unfavorable ratings toward both Clinton and Trump are higher than for any major-party presidential nominee in Post-ABC surveys from 1984 onward.</w:t>
      </w:r>
    </w:p>
    <w:p w:rsidR="00231335" w:rsidRPr="00E13F5F" w:rsidRDefault="00231335" w:rsidP="00231335">
      <w:pPr>
        <w:pStyle w:val="Heading3"/>
      </w:pPr>
      <w:r w:rsidRPr="00E13F5F">
        <w:lastRenderedPageBreak/>
        <w:t>AT: Trump Wins – Abramowitz Model</w:t>
      </w:r>
    </w:p>
    <w:p w:rsidR="00231335" w:rsidRPr="00E13F5F" w:rsidRDefault="00231335" w:rsidP="00231335">
      <w:pPr>
        <w:pStyle w:val="Heading4"/>
      </w:pPr>
      <w:r w:rsidRPr="00E13F5F">
        <w:t>The Abramowitz model is wrong this year – even he agrees</w:t>
      </w:r>
    </w:p>
    <w:p w:rsidR="00231335" w:rsidRPr="00E13F5F" w:rsidRDefault="00231335" w:rsidP="00231335">
      <w:r w:rsidRPr="00E13F5F">
        <w:rPr>
          <w:rStyle w:val="Style13ptBold"/>
        </w:rPr>
        <w:t>Matthews 6/14</w:t>
      </w:r>
      <w:r w:rsidRPr="00E13F5F">
        <w:t xml:space="preserve"> (Dylan, Vox. “One of the best election models predicts a Trump victory. Its creator doesn't believe it.” http://www.vox.com/2016/6/14/11854512/trump-election-models-political-science)</w:t>
      </w:r>
    </w:p>
    <w:p w:rsidR="00231335" w:rsidRPr="00E13F5F" w:rsidRDefault="00231335" w:rsidP="00231335">
      <w:pPr>
        <w:rPr>
          <w:sz w:val="16"/>
        </w:rPr>
      </w:pPr>
      <w:r w:rsidRPr="00E13F5F">
        <w:rPr>
          <w:rStyle w:val="StyleUnderline"/>
        </w:rPr>
        <w:t xml:space="preserve">One of the most respected and accurate forecasting models in political sciences says that </w:t>
      </w:r>
      <w:r w:rsidRPr="00E13F5F">
        <w:rPr>
          <w:sz w:val="16"/>
        </w:rPr>
        <w:t xml:space="preserve">Donald </w:t>
      </w:r>
      <w:r w:rsidRPr="00E13F5F">
        <w:rPr>
          <w:rStyle w:val="StyleUnderline"/>
        </w:rPr>
        <w:t>Trump will win the 2016 presidential election</w:t>
      </w:r>
      <w:r w:rsidRPr="00E13F5F">
        <w:rPr>
          <w:sz w:val="16"/>
        </w:rPr>
        <w:t xml:space="preserve">, and by a fairly comfortable margin at that. There's just one problem: </w:t>
      </w:r>
      <w:r w:rsidRPr="00E13F5F">
        <w:rPr>
          <w:rStyle w:val="StyleUnderline"/>
        </w:rPr>
        <w:t>Its creator doesn't believe his own forecast</w:t>
      </w:r>
      <w:r w:rsidRPr="00E13F5F">
        <w:rPr>
          <w:sz w:val="16"/>
        </w:rPr>
        <w:t xml:space="preserve">. Emory political scientist Alan </w:t>
      </w:r>
      <w:r w:rsidRPr="00E13F5F">
        <w:rPr>
          <w:rStyle w:val="StyleUnderline"/>
        </w:rPr>
        <w:t>Abramowitz's "Time for Change" makes predictions by considering how the economy is doing</w:t>
      </w:r>
      <w:r w:rsidRPr="00E13F5F">
        <w:rPr>
          <w:sz w:val="16"/>
        </w:rPr>
        <w:t xml:space="preserve"> (measured by the GDP growth rate the second quarter of the election year), </w:t>
      </w:r>
      <w:r w:rsidRPr="00E13F5F">
        <w:rPr>
          <w:rStyle w:val="StyleUnderline"/>
        </w:rPr>
        <w:t>how popular the incumbent is</w:t>
      </w:r>
      <w:r w:rsidRPr="00E13F5F">
        <w:rPr>
          <w:sz w:val="16"/>
        </w:rPr>
        <w:t xml:space="preserve"> (measured by his Gallup approval rating at the end of June), </w:t>
      </w:r>
      <w:r w:rsidRPr="00E13F5F">
        <w:rPr>
          <w:rStyle w:val="StyleUnderline"/>
        </w:rPr>
        <w:t>and whether the incumbent is running for reelection. It has correctly predicted every presidential election since 1992. I</w:t>
      </w:r>
      <w:r w:rsidRPr="00E13F5F">
        <w:rPr>
          <w:sz w:val="16"/>
        </w:rPr>
        <w:t xml:space="preserve">f the tepid first quarter GDP growth rate of 0.8 percent keeps up, as does Gallup's current +9 net approval rating for Obama, then the model suggests a Trump victory, 51.3 percent to Hillary Clinton's 48.7 percent. Even if GDP growth shot up dramatically to 3 percent, the model would still project a Trump win. Alarmed? Well, </w:t>
      </w:r>
      <w:r w:rsidRPr="00E13F5F">
        <w:rPr>
          <w:rStyle w:val="StyleUnderline"/>
        </w:rPr>
        <w:t>Abramowitz</w:t>
      </w:r>
      <w:r w:rsidRPr="00E13F5F">
        <w:rPr>
          <w:sz w:val="16"/>
        </w:rPr>
        <w:t xml:space="preserve"> isn't — in fact, he </w:t>
      </w:r>
      <w:r w:rsidRPr="00E13F5F">
        <w:rPr>
          <w:rStyle w:val="StyleUnderline"/>
        </w:rPr>
        <w:t>thinks Clinton will win easily. Abramowitz just thinks his model is wrong this year. "The model is based on the assumption that the parties are going to nominate mainstream candidates who will be able to unite the party</w:t>
      </w:r>
      <w:r w:rsidRPr="00E13F5F">
        <w:rPr>
          <w:sz w:val="16"/>
        </w:rPr>
        <w:t>, and that the outcome will be similar to a generic vote, a generic presidential vote for a generic Democrat versus a generic Republican," he told me. "That's usually a pretty reasonable assumption and produces pretty accurate predictions." "</w:t>
      </w:r>
      <w:r w:rsidRPr="00E13F5F">
        <w:rPr>
          <w:rStyle w:val="StyleUnderline"/>
        </w:rPr>
        <w:t xml:space="preserve">Usually a pretty reasonable assumption" doesn't mean it's always a reasonable assumption, </w:t>
      </w:r>
      <w:r w:rsidRPr="00E13F5F">
        <w:rPr>
          <w:sz w:val="16"/>
        </w:rPr>
        <w:t xml:space="preserve">though, and </w:t>
      </w:r>
      <w:r w:rsidRPr="00E13F5F">
        <w:rPr>
          <w:rStyle w:val="StyleUnderline"/>
        </w:rPr>
        <w:t>Abramowitz thinks this is a year when it clearly, obviously, isn't. Since Trump isn't a mainstream candidate, he breaks the models</w:t>
      </w:r>
      <w:r w:rsidRPr="00E13F5F">
        <w:rPr>
          <w:sz w:val="16"/>
        </w:rPr>
        <w:t xml:space="preserve">. "It would not shock me if he ends up losing," Abramowitz said, and "if Clinton wins the election by a very comfortable margin." That was the consistent message I got from talking to experienced election forecasters. They each have their own models and believe in them under normal circumstances. The models that already have estimates — or that can be used for preliminary estimates, like Abramowitz's — are all over the place: But as the election nears, </w:t>
      </w:r>
      <w:r w:rsidRPr="00E13F5F">
        <w:rPr>
          <w:rStyle w:val="StyleUnderline"/>
        </w:rPr>
        <w:t>forecasters are emphasizing that 2016 could be a year when their forecasts fare poorly. Election models are valuable so long as the election is broadly similar in terms of candidate quality, campaign tactics, and party coalitions to the elections that have happened before</w:t>
      </w:r>
      <w:r w:rsidRPr="00E13F5F">
        <w:rPr>
          <w:sz w:val="16"/>
        </w:rPr>
        <w:t xml:space="preserve">. That is, election models are good at predicting elections that are like past elections. </w:t>
      </w:r>
      <w:r w:rsidRPr="00E13F5F">
        <w:rPr>
          <w:rStyle w:val="StyleUnderline"/>
        </w:rPr>
        <w:t>They are bad at predicting elections that are not like past elections.</w:t>
      </w:r>
      <w:r w:rsidRPr="00E13F5F">
        <w:rPr>
          <w:sz w:val="16"/>
        </w:rPr>
        <w:t xml:space="preserve"> So here's the question: Is 2016 genuinely different from the elections that came before it? Or do the modelers just want to believe it is?</w:t>
      </w:r>
    </w:p>
    <w:p w:rsidR="00231335" w:rsidRPr="00E13F5F" w:rsidRDefault="00231335" w:rsidP="00231335">
      <w:pPr>
        <w:pStyle w:val="Heading3"/>
      </w:pPr>
      <w:r w:rsidRPr="00E13F5F">
        <w:lastRenderedPageBreak/>
        <w:t>AT: Trump Wins – Models</w:t>
      </w:r>
    </w:p>
    <w:p w:rsidR="00231335" w:rsidRPr="00E13F5F" w:rsidRDefault="00231335" w:rsidP="00231335">
      <w:pPr>
        <w:pStyle w:val="Heading4"/>
      </w:pPr>
      <w:r w:rsidRPr="00E13F5F">
        <w:t>Models are wrong – can’t predict a candidate like Trump</w:t>
      </w:r>
    </w:p>
    <w:p w:rsidR="00231335" w:rsidRPr="00E13F5F" w:rsidRDefault="00231335" w:rsidP="00231335">
      <w:r w:rsidRPr="00E13F5F">
        <w:rPr>
          <w:rStyle w:val="Style13ptBold"/>
        </w:rPr>
        <w:t>Matthews 6/14</w:t>
      </w:r>
      <w:r w:rsidRPr="00E13F5F">
        <w:t xml:space="preserve"> (Dylan, Vox. “One of the best election models predicts a Trump victory. Its creator doesn't believe it.” http://www.vox.com/2016/6/14/11854512/trump-election-models-political-science)</w:t>
      </w:r>
    </w:p>
    <w:p w:rsidR="00231335" w:rsidRPr="00E13F5F" w:rsidRDefault="00231335" w:rsidP="00231335">
      <w:pPr>
        <w:rPr>
          <w:sz w:val="16"/>
        </w:rPr>
      </w:pPr>
      <w:r w:rsidRPr="00E13F5F">
        <w:rPr>
          <w:sz w:val="16"/>
        </w:rPr>
        <w:t xml:space="preserve">Why the models might not hold in 2016 </w:t>
      </w:r>
      <w:r w:rsidRPr="00E13F5F">
        <w:rPr>
          <w:rStyle w:val="StyleUnderline"/>
        </w:rPr>
        <w:t>Few of these forecasters have issued predictions for 2016 yet; most of them require more information than is presently available. And those that have come out, or that can be used for preliminary predictions, are all over the place</w:t>
      </w:r>
      <w:r w:rsidRPr="00E13F5F">
        <w:rPr>
          <w:sz w:val="16"/>
        </w:rPr>
        <w:t>. There's Abramowitz's model, predicting a Trump win. Wlezien and Erikson passed along an estimate to me, based on current horse race polling and leading economic indicators, that Clinton would get 51.8 percent of the two-party vote, a nearly 4-point win over Trump. "</w:t>
      </w:r>
      <w:r w:rsidRPr="00E13F5F">
        <w:rPr>
          <w:rStyle w:val="StyleUnderline"/>
        </w:rPr>
        <w:t>This is a black swan election</w:t>
      </w:r>
      <w:r w:rsidRPr="00E13F5F">
        <w:rPr>
          <w:sz w:val="16"/>
        </w:rPr>
        <w:t>," Erikson says. "</w:t>
      </w:r>
      <w:r w:rsidRPr="00E13F5F">
        <w:rPr>
          <w:rStyle w:val="StyleUnderline"/>
        </w:rPr>
        <w:t>The economy is middling, the president is around 50 percent approval, so that suggests a close race. But there is variance due to the candidates, and both Clinton and Trump can have big effects."</w:t>
      </w:r>
      <w:r w:rsidRPr="00E13F5F">
        <w:rPr>
          <w:sz w:val="16"/>
        </w:rPr>
        <w:t xml:space="preserve"> In other words, </w:t>
      </w:r>
      <w:r w:rsidRPr="00E13F5F">
        <w:rPr>
          <w:rStyle w:val="StyleUnderline"/>
        </w:rPr>
        <w:t>these models are built for generic, typical candidates like</w:t>
      </w:r>
      <w:r w:rsidRPr="00E13F5F">
        <w:rPr>
          <w:sz w:val="16"/>
        </w:rPr>
        <w:t xml:space="preserve"> John </w:t>
      </w:r>
      <w:r w:rsidRPr="00E13F5F">
        <w:rPr>
          <w:rStyle w:val="StyleUnderline"/>
        </w:rPr>
        <w:t xml:space="preserve">McCain or </w:t>
      </w:r>
      <w:r w:rsidRPr="00E13F5F">
        <w:rPr>
          <w:sz w:val="16"/>
        </w:rPr>
        <w:t xml:space="preserve">Mitt </w:t>
      </w:r>
      <w:r w:rsidRPr="00E13F5F">
        <w:rPr>
          <w:rStyle w:val="StyleUnderline"/>
        </w:rPr>
        <w:t>Romney, who are well within the Republican mainstream on immigration</w:t>
      </w:r>
      <w:r w:rsidRPr="00E13F5F">
        <w:rPr>
          <w:sz w:val="16"/>
        </w:rPr>
        <w:t xml:space="preserve">, not someone who thinks a guy with Mexican ancestry who was born in Indiana is unfit to judge him in federal court and who wants to ban all Muslims from entering the United States. More generally, some forecasters argue that </w:t>
      </w:r>
      <w:r w:rsidRPr="00E13F5F">
        <w:rPr>
          <w:rStyle w:val="StyleUnderline"/>
        </w:rPr>
        <w:t>open-seat races are harder to predict than incumbent reelection years. "Presidential approval</w:t>
      </w:r>
      <w:r w:rsidRPr="00E13F5F">
        <w:rPr>
          <w:sz w:val="16"/>
        </w:rPr>
        <w:t xml:space="preserve">, quite understandably, </w:t>
      </w:r>
      <w:r w:rsidRPr="00E13F5F">
        <w:rPr>
          <w:rStyle w:val="StyleUnderline"/>
        </w:rPr>
        <w:t>is a weaker predictor when the incumbent is not running</w:t>
      </w:r>
      <w:r w:rsidRPr="00E13F5F">
        <w:rPr>
          <w:sz w:val="16"/>
        </w:rPr>
        <w:t xml:space="preserve">," Campbell notes. Campbell's research with collaborators Bryan Dettrey and Hongxing Yin confirmed that both presidential approval ratings and economic factors are less influential in open-seat contests. "In open-seat contests," they write, "economic effects on the vote were consistently weaker and never achieved statistical significance." This makes sense. Presidential approval ratings and the state of the economy seem, intuitively, relevant to whether voters will want to reelect an incumbent. They're not likely to reelect someone they disapprove of, whom they hold responsible for a poor economy, etc. But it's less clear that a president's popularity would rub off on another person his party nominated, or that that person would get credit for a good economy. "Since they basically ignore information about the candidates themselves, econometric models are based on the theory of retrospective voting (which assumes that elections are a referendum on the incumbent party’s past performance)," political scientist Andreas Graefe of PollyVote says. "This is a useful theory, but if may be less useful if the candidates and their campaigns 'break the rules,' as is the case in 2016." </w:t>
      </w:r>
      <w:r w:rsidRPr="00E13F5F">
        <w:rPr>
          <w:rStyle w:val="StyleUnderline"/>
        </w:rPr>
        <w:t>Models are basically based on 17 elections. That makes predicting tough.</w:t>
      </w:r>
      <w:r w:rsidRPr="00E13F5F">
        <w:rPr>
          <w:sz w:val="16"/>
        </w:rPr>
        <w:t xml:space="preserve"> Abramowitz says he's agnostic about whether forecasts perform worse in open-seat races; </w:t>
      </w:r>
      <w:r w:rsidRPr="00E13F5F">
        <w:rPr>
          <w:rStyle w:val="StyleUnderline"/>
        </w:rPr>
        <w:t>there are just too few data points</w:t>
      </w:r>
      <w:r w:rsidRPr="00E13F5F">
        <w:rPr>
          <w:sz w:val="16"/>
        </w:rPr>
        <w:t xml:space="preserve">. That's fair — the brute fact of the matter is that there have only been 17 presidential elections since World War II upon which political scientists can build predictive models. </w:t>
      </w:r>
      <w:r w:rsidRPr="00E13F5F">
        <w:rPr>
          <w:rStyle w:val="StyleUnderline"/>
        </w:rPr>
        <w:t>Even if you were to include every presidential race</w:t>
      </w:r>
      <w:r w:rsidRPr="00E13F5F">
        <w:rPr>
          <w:sz w:val="16"/>
        </w:rPr>
        <w:t xml:space="preserve"> (and you shouldn't, given how little the process that selected, say, John Adams, has in common with modern elections) </w:t>
      </w:r>
      <w:r w:rsidRPr="00E13F5F">
        <w:rPr>
          <w:rStyle w:val="StyleUnderline"/>
        </w:rPr>
        <w:t>that'd only be 57. That's a small sample size, which makes nailing down model specifications tricky</w:t>
      </w:r>
      <w:r w:rsidRPr="00E13F5F">
        <w:rPr>
          <w:sz w:val="16"/>
        </w:rPr>
        <w:t xml:space="preserve">. For example, the major factor in Abramowitz's model that gives Trump a strong edge is the advantage he gives to incumbent presidents (and implicit disadvantage he gives to open-seat contenders of the incumbent's party). This variable is based on comparing 10 races (1948, 1956, 1964, 1972, 1980, 1984, 1992, 1996, 2004, 2008) with the other seven. But that's really not a lot to go on. If you were to read a medical study, say, where the control group had a sample size of 10 and the treatment group had only seven people, you'd be cautious in interpreting the findings. Or consider what happened in 2012, when Abramowitz adjusted his model to attempt to account for the fact that general elections have been getting closer since 1980. He added a new variable that takes away some of the incumbency advantage and that hurts members of the outgoing incumbent's party in open races when the incumbent is popular (like, say, Hillary Clinton). But that new variable resulted in a worse prediction than his regular model made, so he's back to the original. Again, this isn't a criticism of Abramowitz specifically, or indeed of any modeler. This stuff is hard. And to his credit, Abramowitz acknowledges that, and tries to identify cases where </w:t>
      </w:r>
      <w:r w:rsidRPr="00E13F5F">
        <w:rPr>
          <w:rStyle w:val="StyleUnderline"/>
        </w:rPr>
        <w:t>inferring from limited past patterns can steer you wrong. Candidates have under and overperformed relative to what his model would expect before,</w:t>
      </w:r>
      <w:r w:rsidRPr="00E13F5F">
        <w:rPr>
          <w:sz w:val="16"/>
        </w:rPr>
        <w:t xml:space="preserve"> he notes. He identifies three cases in particular: the underperformance of George McGovern in 1972, Michael Dukakis in 1988, and Al Gore in 2000. He interprets the McGovern case as indicating the importance of party unity, and the Dukakis and Gore cases as indicating weak candidates and poorly conducted campaigns. </w:t>
      </w:r>
      <w:r w:rsidRPr="00E13F5F">
        <w:rPr>
          <w:rStyle w:val="StyleUnderline"/>
        </w:rPr>
        <w:t xml:space="preserve">"You can't really build these into the model, because they're pretty subjective," </w:t>
      </w:r>
      <w:r w:rsidRPr="00E13F5F">
        <w:rPr>
          <w:sz w:val="16"/>
        </w:rPr>
        <w:t xml:space="preserve">he notes. But just because something's not readily quantifiable doesn't mean it's unimportant. </w:t>
      </w:r>
    </w:p>
    <w:p w:rsidR="000D4E34" w:rsidRPr="00E13F5F" w:rsidRDefault="000D4E34" w:rsidP="000D4E34">
      <w:pPr>
        <w:pStyle w:val="Heading2"/>
      </w:pPr>
      <w:r w:rsidRPr="00E13F5F">
        <w:lastRenderedPageBreak/>
        <w:t>Indicts/Prodicts</w:t>
      </w:r>
    </w:p>
    <w:p w:rsidR="000D4E34" w:rsidRPr="00E13F5F" w:rsidRDefault="000D4E34" w:rsidP="000D4E34">
      <w:pPr>
        <w:pStyle w:val="Heading3"/>
      </w:pPr>
      <w:r w:rsidRPr="00E13F5F">
        <w:lastRenderedPageBreak/>
        <w:t>AT: Polling Fails</w:t>
      </w:r>
    </w:p>
    <w:p w:rsidR="000D4E34" w:rsidRPr="00E13F5F" w:rsidRDefault="000D4E34" w:rsidP="000D4E34">
      <w:pPr>
        <w:pStyle w:val="Heading4"/>
      </w:pPr>
      <w:r w:rsidRPr="00E13F5F">
        <w:t>Criticisms of election polls are overstated—some polls have shoddy methodologies, but they’re generally accurate</w:t>
      </w:r>
    </w:p>
    <w:p w:rsidR="000D4E34" w:rsidRPr="00E13F5F" w:rsidRDefault="000D4E34" w:rsidP="000D4E34">
      <w:r w:rsidRPr="00E13F5F">
        <w:rPr>
          <w:rStyle w:val="Style13ptBold"/>
        </w:rPr>
        <w:t>Sheld 2/1</w:t>
      </w:r>
      <w:r w:rsidRPr="00E13F5F">
        <w:rPr>
          <w:b/>
        </w:rPr>
        <w:t xml:space="preserve"> </w:t>
      </w:r>
      <w:r w:rsidRPr="00E13F5F">
        <w:t>(Liz Sheld (editor-at-large). “Don’t Be a Poll-Hater: Election Accuracy Remains Unchanged over Past 20 Years.” PJ Media. February 1st, 2016. https://pjmedia.com/trending/2016/02/01/dont-be-a-poll-hater-election-accuracy-remains-unchanged-over-past-20-years/)</w:t>
      </w:r>
    </w:p>
    <w:p w:rsidR="000D4E34" w:rsidRPr="00E13F5F" w:rsidRDefault="000D4E34" w:rsidP="000D4E34">
      <w:pPr>
        <w:rPr>
          <w:sz w:val="16"/>
          <w:szCs w:val="16"/>
        </w:rPr>
      </w:pPr>
      <w:r w:rsidRPr="00E13F5F">
        <w:rPr>
          <w:rStyle w:val="StyleUnderline"/>
        </w:rPr>
        <w:t xml:space="preserve">With all the attention generated by the 2016 election, political spectators obsess over the steady diet of polls served up by the media. Poll numbers are hailed by victors, criticized by losers. Some critics are from campaigns, some criticisms come from political celebrities on social media. Do these criticisms hold any merit? No, reminds the American Association for Public Opinion Research (AAPOR), </w:t>
      </w:r>
      <w:r w:rsidRPr="00E13F5F">
        <w:rPr>
          <w:b/>
          <w:iCs/>
          <w:u w:val="single"/>
          <w:bdr w:val="single" w:sz="24" w:space="0" w:color="auto"/>
        </w:rPr>
        <w:t>the leading professional association of public opinion researchers</w:t>
      </w:r>
      <w:r w:rsidRPr="00E13F5F">
        <w:rPr>
          <w:sz w:val="16"/>
          <w:szCs w:val="16"/>
        </w:rPr>
        <w:t>. The professional association is leading an outreach effort to educate and demystify issues surrounding political polling: An important part of this effort is to tell an old story again … and again.</w:t>
      </w:r>
      <w:r w:rsidRPr="00E13F5F">
        <w:rPr>
          <w:rStyle w:val="StyleUnderline"/>
        </w:rPr>
        <w:t xml:space="preserve"> Despite headline-grabbing claims to the contrary, studies continue to show that the </w:t>
      </w:r>
      <w:r w:rsidRPr="00E13F5F">
        <w:rPr>
          <w:b/>
          <w:iCs/>
          <w:u w:val="single"/>
          <w:bdr w:val="single" w:sz="24" w:space="0" w:color="auto"/>
        </w:rPr>
        <w:t>average error rate</w:t>
      </w:r>
      <w:r w:rsidRPr="00E13F5F">
        <w:rPr>
          <w:rStyle w:val="StyleUnderline"/>
        </w:rPr>
        <w:t xml:space="preserve"> in candidate preference polls by the leading survey organizations was </w:t>
      </w:r>
      <w:r w:rsidRPr="00E13F5F">
        <w:rPr>
          <w:b/>
          <w:iCs/>
          <w:u w:val="single"/>
          <w:bdr w:val="single" w:sz="24" w:space="0" w:color="auto"/>
        </w:rPr>
        <w:t>less than 3 percentage</w:t>
      </w:r>
      <w:r w:rsidRPr="00E13F5F">
        <w:rPr>
          <w:rStyle w:val="StyleUnderline"/>
        </w:rPr>
        <w:t xml:space="preserve"> points in 2014. Here’s the real headline: </w:t>
      </w:r>
      <w:r w:rsidRPr="00E13F5F">
        <w:rPr>
          <w:b/>
          <w:iCs/>
          <w:u w:val="single"/>
          <w:bdr w:val="single" w:sz="24" w:space="0" w:color="auto"/>
        </w:rPr>
        <w:t>The accuracy of election surveys has been virtually unchanged over the past 20 years.</w:t>
      </w:r>
      <w:r w:rsidRPr="00E13F5F">
        <w:rPr>
          <w:rStyle w:val="StyleUnderline"/>
        </w:rPr>
        <w:t xml:space="preserve"> Now, some polls are poorly constructed and poorly executed. Some are "online" polls which are not scientific -- they aren't based on a random sample, and no "special sauce" will make them so</w:t>
      </w:r>
      <w:r w:rsidRPr="00E13F5F">
        <w:rPr>
          <w:sz w:val="16"/>
          <w:szCs w:val="16"/>
        </w:rPr>
        <w:t xml:space="preserve">. People who participate in an online poll (really, a panel) are compensated. The whole thing is more like a giant focus group. AAPOR says: The proliferation of pre-election polls using a wide variety of methodologies, some less rigorous than others, makes it expected that a few high-profile mistakes will occur. </w:t>
      </w:r>
      <w:r w:rsidRPr="00E13F5F">
        <w:rPr>
          <w:rStyle w:val="StyleUnderline"/>
        </w:rPr>
        <w:t xml:space="preserve">We urge the media and the public to </w:t>
      </w:r>
      <w:r w:rsidRPr="00E13F5F">
        <w:rPr>
          <w:b/>
          <w:iCs/>
          <w:u w:val="single"/>
          <w:bdr w:val="single" w:sz="24" w:space="0" w:color="auto"/>
        </w:rPr>
        <w:t>not lose focus on the usefulness of pre-election polling and to ask questions about methodology</w:t>
      </w:r>
      <w:r w:rsidRPr="00E13F5F">
        <w:rPr>
          <w:rStyle w:val="StyleUnderline"/>
        </w:rPr>
        <w:t xml:space="preserve"> when they disseminate and consider poll data</w:t>
      </w:r>
      <w:r w:rsidRPr="00E13F5F">
        <w:rPr>
          <w:sz w:val="16"/>
          <w:szCs w:val="16"/>
        </w:rPr>
        <w:t>. Perhaps the first test of the 2016 political season will be the results tonight from the Iowa caucus. And it seems especially relevant to point out that polling for a caucus is a different breed than polling for a primary: it's much harder.</w:t>
      </w:r>
    </w:p>
    <w:p w:rsidR="000D4E34" w:rsidRPr="00E13F5F" w:rsidRDefault="000D4E34" w:rsidP="000D4E34">
      <w:pPr>
        <w:keepNext/>
        <w:keepLines/>
        <w:spacing w:before="40"/>
        <w:outlineLvl w:val="3"/>
        <w:rPr>
          <w:rFonts w:eastAsiaTheme="majorEastAsia" w:cstheme="majorBidi"/>
          <w:b/>
          <w:iCs/>
          <w:sz w:val="26"/>
        </w:rPr>
      </w:pPr>
      <w:r w:rsidRPr="00E13F5F">
        <w:rPr>
          <w:rFonts w:eastAsiaTheme="majorEastAsia" w:cstheme="majorBidi"/>
          <w:b/>
          <w:iCs/>
          <w:sz w:val="26"/>
        </w:rPr>
        <w:t>Polls have a tangible effect on the election—data collection has only gotten better</w:t>
      </w:r>
    </w:p>
    <w:p w:rsidR="000D4E34" w:rsidRPr="00E13F5F" w:rsidRDefault="000D4E34" w:rsidP="000D4E34">
      <w:r w:rsidRPr="00E13F5F">
        <w:rPr>
          <w:b/>
          <w:bCs/>
          <w:sz w:val="26"/>
        </w:rPr>
        <w:t>Stephen 9/8</w:t>
      </w:r>
      <w:r w:rsidRPr="00E13F5F">
        <w:t xml:space="preserve"> (Jordan Stephen-Recent graduate of The George Washington University with a background in history and journalism. He is a political junkie whose is always searching for a fix. His work has appeared in a number of D.C. area publications. “A 2016 Polling Primer”, </w:t>
      </w:r>
      <w:hyperlink r:id="rId7" w:history="1">
        <w:r w:rsidRPr="00E13F5F">
          <w:t>http://www.huffingtonpost.com/gvh-live-/a-2016-polling-primer_b_8094528.html</w:t>
        </w:r>
      </w:hyperlink>
      <w:r w:rsidRPr="00E13F5F">
        <w:t xml:space="preserve"> )</w:t>
      </w:r>
    </w:p>
    <w:p w:rsidR="000D4E34" w:rsidRPr="00E13F5F" w:rsidRDefault="000D4E34" w:rsidP="000D4E34">
      <w:pPr>
        <w:rPr>
          <w:u w:val="single"/>
        </w:rPr>
      </w:pPr>
      <w:r w:rsidRPr="00E13F5F">
        <w:rPr>
          <w:u w:val="single"/>
        </w:rPr>
        <w:t>Here in Washington, we love polling. We love the idea that political opinions, trends and projections can all be neatly quantified and rounded to the nearest tenth</w:t>
      </w:r>
      <w:r w:rsidRPr="00E13F5F">
        <w:rPr>
          <w:sz w:val="16"/>
        </w:rPr>
        <w:t xml:space="preserve">. </w:t>
      </w:r>
      <w:r w:rsidRPr="00E13F5F">
        <w:rPr>
          <w:b/>
          <w:iCs/>
          <w:u w:val="single"/>
          <w:bdr w:val="single" w:sz="24" w:space="0" w:color="auto"/>
        </w:rPr>
        <w:t xml:space="preserve">2016 looks like the race polling was made for. </w:t>
      </w:r>
      <w:r w:rsidRPr="00E13F5F">
        <w:rPr>
          <w:u w:val="single"/>
        </w:rPr>
        <w:t xml:space="preserve">Better survey methods and technology has made gathering data easier than ever, and week after week new sets are published that provide insight into the erratic race </w:t>
      </w:r>
      <w:r w:rsidRPr="00E13F5F">
        <w:rPr>
          <w:sz w:val="16"/>
          <w:szCs w:val="16"/>
        </w:rPr>
        <w:t>that is still very much in its pre-primary stages.</w:t>
      </w:r>
      <w:r w:rsidRPr="00E13F5F">
        <w:rPr>
          <w:sz w:val="16"/>
        </w:rPr>
        <w:t xml:space="preserve"> But as much as they reveal, polls can also cloud the larger story. Different numbers mean different things and cannot necessarily be used to draw the same conclusions. Here is a quick guide to help navigate the deluge of data: National Polling The numbers most often used to draw the big picture coming from national polling. Data are drawn from samples determined to best represent the country at large with relatively small margins of error. The most important thing to remember about national polls is that they are a snapshot of how the electorate would vote in a single primary election at that particular point in time in which every candidate is an option. Seeing as no election like this exists in the American democratic process, such national polls should be taken with a grain of salt. That is not to say they are not important, they just are not precise predictors of who will be president. One area where they do provide accurate predictive information is when interviewees are asked to compare two candidates of opposite parties in a one-on-one match up. These scenarios are more indicative of how contenders might perform in the general election because they mimic the actual parameters. Primary Polling At this point in the race, primary performance is the top priority for the candidates, making state-specific polling as much, if not more, important than its national counterpart. The results of one primary will undoubtedly have an impact on future primaries. Because of this domino effect, national polls are not particularly useful when trying to predict the results of a given primary. Statewide primary polling also takes into account the demographic makeup of each state's electorate. For example, New Hampshire and Iowa, who have the two earliest primaries, are both more than 90 percent white and are showing relatively small gaps between Hillary Clinton and Bernie Sanders. On the other hand, South Carolina, which has a substantial black population, shows overwhelming support for Clinton Specificity is what gives these surveys their relevance, but they still only illuminate a particular snapshot in time. </w:t>
      </w:r>
      <w:r w:rsidRPr="00E13F5F">
        <w:rPr>
          <w:b/>
          <w:iCs/>
          <w:u w:val="single"/>
          <w:bdr w:val="single" w:sz="24" w:space="0" w:color="auto"/>
        </w:rPr>
        <w:t>The Impact Is Real</w:t>
      </w:r>
      <w:r w:rsidRPr="00E13F5F">
        <w:rPr>
          <w:u w:val="single"/>
        </w:rPr>
        <w:t xml:space="preserve"> Polling is </w:t>
      </w:r>
      <w:r w:rsidRPr="00E13F5F">
        <w:rPr>
          <w:b/>
          <w:iCs/>
          <w:u w:val="single"/>
          <w:bdr w:val="single" w:sz="24" w:space="0" w:color="auto"/>
        </w:rPr>
        <w:t>the go-to indicator</w:t>
      </w:r>
      <w:r w:rsidRPr="00E13F5F">
        <w:rPr>
          <w:u w:val="single"/>
        </w:rPr>
        <w:t xml:space="preserve"> for how the public is feeling about the candidates. It is the scorecard that is used to determine who is "winning" the competition far before the election is actually held. But </w:t>
      </w:r>
      <w:r w:rsidRPr="00E13F5F">
        <w:rPr>
          <w:b/>
          <w:iCs/>
          <w:u w:val="single"/>
          <w:bdr w:val="single" w:sz="24" w:space="0" w:color="auto"/>
        </w:rPr>
        <w:t>the importance goes beyond the abstract</w:t>
      </w:r>
      <w:r w:rsidRPr="00E13F5F">
        <w:rPr>
          <w:u w:val="single"/>
        </w:rPr>
        <w:t xml:space="preserve">. Numbers are having </w:t>
      </w:r>
      <w:r w:rsidRPr="00E13F5F">
        <w:rPr>
          <w:b/>
          <w:iCs/>
          <w:u w:val="single"/>
          <w:bdr w:val="single" w:sz="24" w:space="0" w:color="auto"/>
        </w:rPr>
        <w:t>undeniably tangible effects on this election cycle</w:t>
      </w:r>
      <w:r w:rsidRPr="00E13F5F">
        <w:rPr>
          <w:sz w:val="16"/>
        </w:rPr>
        <w:t xml:space="preserve">, </w:t>
      </w:r>
      <w:r w:rsidRPr="00E13F5F">
        <w:rPr>
          <w:u w:val="single"/>
        </w:rPr>
        <w:t xml:space="preserve">the most obvious of which was Fox News' decision to host two separate primary debates in August; one with those polling in the top ten and another with those polling in the bottom seven. Viewership was substantially different for the two events, with four times as many people tuning into the higher profile contest. </w:t>
      </w:r>
      <w:r w:rsidRPr="00E13F5F">
        <w:rPr>
          <w:sz w:val="16"/>
        </w:rPr>
        <w:t xml:space="preserve">CNN plans to divide the next Republican debate into two segments as well. While this seems innocuous, </w:t>
      </w:r>
      <w:r w:rsidRPr="00E13F5F">
        <w:rPr>
          <w:u w:val="single"/>
        </w:rPr>
        <w:t xml:space="preserve">these decisions seriously </w:t>
      </w:r>
      <w:r w:rsidRPr="00E13F5F">
        <w:rPr>
          <w:b/>
          <w:iCs/>
          <w:u w:val="single"/>
          <w:bdr w:val="single" w:sz="24" w:space="0" w:color="auto"/>
        </w:rPr>
        <w:t>shape the conversation surrounding the race.</w:t>
      </w:r>
      <w:r w:rsidRPr="00E13F5F">
        <w:rPr>
          <w:u w:val="single"/>
        </w:rPr>
        <w:t xml:space="preserve"> They limit the platforms that low-ranking candidates can utilize and often allow loud characters to speak even louder.</w:t>
      </w:r>
    </w:p>
    <w:p w:rsidR="000D4E34" w:rsidRPr="00E13F5F" w:rsidRDefault="000D4E34" w:rsidP="000D4E34"/>
    <w:p w:rsidR="00231335" w:rsidRPr="00E13F5F" w:rsidRDefault="00231335" w:rsidP="00231335">
      <w:pPr>
        <w:pStyle w:val="Heading2"/>
      </w:pPr>
      <w:r w:rsidRPr="00E13F5F">
        <w:lastRenderedPageBreak/>
        <w:t>Misc State UQ Cards</w:t>
      </w:r>
    </w:p>
    <w:p w:rsidR="00231335" w:rsidRPr="00E13F5F" w:rsidRDefault="00231335" w:rsidP="00231335">
      <w:pPr>
        <w:pStyle w:val="Heading3"/>
      </w:pPr>
      <w:r w:rsidRPr="00E13F5F">
        <w:lastRenderedPageBreak/>
        <w:t>Colorado – Trump Wins</w:t>
      </w:r>
    </w:p>
    <w:p w:rsidR="00231335" w:rsidRPr="00E13F5F" w:rsidRDefault="00231335" w:rsidP="00231335">
      <w:pPr>
        <w:pStyle w:val="Heading4"/>
      </w:pPr>
      <w:r w:rsidRPr="00E13F5F">
        <w:t>Trump’s leading Colorado</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sz w:val="16"/>
        </w:rPr>
      </w:pPr>
      <w:r w:rsidRPr="00E13F5F">
        <w:rPr>
          <w:rStyle w:val="StyleUnderline"/>
        </w:rPr>
        <w:t>Colorado</w:t>
      </w:r>
      <w:r w:rsidRPr="00E13F5F">
        <w:rPr>
          <w:sz w:val="16"/>
        </w:rPr>
        <w:t xml:space="preserve"> (9 electoral votes), </w:t>
      </w:r>
      <w:r w:rsidRPr="00E13F5F">
        <w:rPr>
          <w:rStyle w:val="StyleUnderline"/>
        </w:rPr>
        <w:t>Trump +11:</w:t>
      </w:r>
      <w:r w:rsidRPr="00E13F5F">
        <w:rPr>
          <w:sz w:val="16"/>
        </w:rPr>
        <w:t xml:space="preserve"> Colorado is sparsely polled, despite its position as the tipping-point state in the past two elections: In other words, the state provided Barack Obama with his 270th electoral vote in both 2008 and 2012. But </w:t>
      </w:r>
      <w:r w:rsidRPr="00E13F5F">
        <w:rPr>
          <w:rStyle w:val="StyleUnderline"/>
        </w:rPr>
        <w:t>the only public survey of a Clinton-Trump ballot in Colorado is a Quinnipiac University survey back in November</w:t>
      </w:r>
      <w:r w:rsidRPr="00E13F5F">
        <w:rPr>
          <w:sz w:val="16"/>
        </w:rPr>
        <w:t xml:space="preserve"> of last year</w:t>
      </w:r>
      <w:r w:rsidRPr="00E13F5F">
        <w:rPr>
          <w:rStyle w:val="StyleUnderline"/>
        </w:rPr>
        <w:t>. That poll showed Trump with a sizable lead over Clinton, 48 percent to 37 percent.</w:t>
      </w:r>
      <w:r w:rsidRPr="00E13F5F">
        <w:rPr>
          <w:sz w:val="16"/>
        </w:rPr>
        <w:t xml:space="preserve"> For now, that stands as the only entry for Colorado and its 9 electoral votes.</w:t>
      </w:r>
    </w:p>
    <w:p w:rsidR="00231335" w:rsidRPr="00E13F5F" w:rsidRDefault="00231335" w:rsidP="00231335">
      <w:pPr>
        <w:pStyle w:val="Heading3"/>
      </w:pPr>
      <w:r w:rsidRPr="00E13F5F">
        <w:lastRenderedPageBreak/>
        <w:t>Florida – Clinton Wins</w:t>
      </w:r>
    </w:p>
    <w:p w:rsidR="00231335" w:rsidRPr="00E13F5F" w:rsidRDefault="00231335" w:rsidP="00231335">
      <w:pPr>
        <w:pStyle w:val="Heading4"/>
      </w:pPr>
      <w:r w:rsidRPr="00E13F5F">
        <w:t>Clinton’s narrowly leading Florida</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rStyle w:val="StyleUnderline"/>
        </w:rPr>
      </w:pPr>
      <w:r w:rsidRPr="00E13F5F">
        <w:rPr>
          <w:rStyle w:val="StyleUnderline"/>
        </w:rPr>
        <w:t>Florida</w:t>
      </w:r>
      <w:r w:rsidRPr="00E13F5F">
        <w:rPr>
          <w:sz w:val="16"/>
        </w:rPr>
        <w:t xml:space="preserve"> (29 electoral votes), </w:t>
      </w:r>
      <w:r w:rsidRPr="00E13F5F">
        <w:rPr>
          <w:rStyle w:val="StyleUnderline"/>
        </w:rPr>
        <w:t>Clinton +3.4: Florida, which will award 29 electoral votes, is the most important state in the Battleground States polling average</w:t>
      </w:r>
      <w:r w:rsidRPr="00E13F5F">
        <w:rPr>
          <w:sz w:val="16"/>
        </w:rPr>
        <w:t xml:space="preserve"> —</w:t>
      </w:r>
      <w:r w:rsidRPr="00E13F5F">
        <w:rPr>
          <w:rStyle w:val="StyleUnderline"/>
        </w:rPr>
        <w:t xml:space="preserve"> and one of the closest. Clinton’s slight edge is powered mostly by the oldest poll in the Florida average</w:t>
      </w:r>
      <w:r w:rsidRPr="00E13F5F">
        <w:rPr>
          <w:sz w:val="16"/>
        </w:rPr>
        <w:t xml:space="preserve">: a late-April survey from the Associated Industries of Florida, </w:t>
      </w:r>
      <w:r w:rsidRPr="00E13F5F">
        <w:rPr>
          <w:rStyle w:val="StyleUnderline"/>
        </w:rPr>
        <w:t>which showed Clinton ahead by 13 points. The four other surveys in the average show a much more competitive race: Clinton +1, Clinton +1, Clinton +3 and Trump +1.</w:t>
      </w:r>
    </w:p>
    <w:p w:rsidR="00231335" w:rsidRPr="00E13F5F" w:rsidRDefault="00231335" w:rsidP="00231335">
      <w:pPr>
        <w:pStyle w:val="Heading3"/>
      </w:pPr>
      <w:r w:rsidRPr="00E13F5F">
        <w:lastRenderedPageBreak/>
        <w:t>Iowa - Tie</w:t>
      </w:r>
    </w:p>
    <w:p w:rsidR="00231335" w:rsidRPr="00E13F5F" w:rsidRDefault="00231335" w:rsidP="00231335">
      <w:pPr>
        <w:pStyle w:val="Heading4"/>
      </w:pPr>
      <w:r w:rsidRPr="00E13F5F">
        <w:t>Virtual tie in Iowa now</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sz w:val="16"/>
        </w:rPr>
      </w:pPr>
      <w:r w:rsidRPr="00E13F5F">
        <w:rPr>
          <w:rStyle w:val="StyleUnderline"/>
        </w:rPr>
        <w:t>Iowa</w:t>
      </w:r>
      <w:r w:rsidRPr="00E13F5F">
        <w:rPr>
          <w:sz w:val="16"/>
        </w:rPr>
        <w:t xml:space="preserve"> (6 electoral votes), </w:t>
      </w:r>
      <w:r w:rsidRPr="00E13F5F">
        <w:rPr>
          <w:rStyle w:val="StyleUnderline"/>
        </w:rPr>
        <w:t>Trump +0.8: The polls are basically a wash in Iowa: Of the five included in the average, one shows a significant Clinton lead, while Trump has the advantage in two others. The two remaining surveys show a tied race.</w:t>
      </w:r>
      <w:r w:rsidRPr="00E13F5F">
        <w:rPr>
          <w:sz w:val="16"/>
        </w:rPr>
        <w:t xml:space="preserve"> Interestingly, the three disparate polls all come from the same source: Marist College, which conducted a series of surveys for NBC News and The Wall Street Journal in the run-up to the February caucuses. Polls from August and September gave Trump leads of 5 and 7 points, respectively. But a January NBC News/Wall Street Journal/Marist poll showed Clinton leading Trump by 8 points, 48 percent to 40 percent. There hasn’t been a new poll in Iowa since January, however.</w:t>
      </w:r>
    </w:p>
    <w:p w:rsidR="00231335" w:rsidRPr="00E13F5F" w:rsidRDefault="00231335" w:rsidP="00231335">
      <w:pPr>
        <w:pStyle w:val="Heading3"/>
      </w:pPr>
      <w:r w:rsidRPr="00E13F5F">
        <w:lastRenderedPageBreak/>
        <w:t>Michigan – Clinton Wins</w:t>
      </w:r>
    </w:p>
    <w:p w:rsidR="00231335" w:rsidRPr="00E13F5F" w:rsidRDefault="00231335" w:rsidP="00231335">
      <w:pPr>
        <w:pStyle w:val="Heading4"/>
      </w:pPr>
      <w:r w:rsidRPr="00E13F5F">
        <w:t>Clinton’s leading Michigan</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sz w:val="16"/>
        </w:rPr>
      </w:pPr>
      <w:r w:rsidRPr="00E13F5F">
        <w:rPr>
          <w:rStyle w:val="StyleUnderline"/>
        </w:rPr>
        <w:t>Michigan</w:t>
      </w:r>
      <w:r w:rsidRPr="00E13F5F">
        <w:rPr>
          <w:sz w:val="16"/>
        </w:rPr>
        <w:t xml:space="preserve"> (16 electoral votes), </w:t>
      </w:r>
      <w:r w:rsidRPr="00E13F5F">
        <w:rPr>
          <w:rStyle w:val="StyleUnderline"/>
        </w:rPr>
        <w:t>Clinton +9.2: Clinton’s advantage in Michigan, which has gone Democratic in every election since 1992, is fairly consistent</w:t>
      </w:r>
      <w:r w:rsidRPr="00E13F5F">
        <w:rPr>
          <w:sz w:val="16"/>
        </w:rPr>
        <w:t xml:space="preserve">. But </w:t>
      </w:r>
      <w:r w:rsidRPr="00E13F5F">
        <w:rPr>
          <w:rStyle w:val="StyleUnderline"/>
        </w:rPr>
        <w:t>the most recent poll</w:t>
      </w:r>
      <w:r w:rsidRPr="00E13F5F">
        <w:rPr>
          <w:sz w:val="16"/>
        </w:rPr>
        <w:t xml:space="preserve">, conducted last month for the Detroit News and WDIV-TV, showed a closer race, </w:t>
      </w:r>
      <w:r w:rsidRPr="00E13F5F">
        <w:rPr>
          <w:rStyle w:val="StyleUnderline"/>
        </w:rPr>
        <w:t>with Clinton leading by 4 points</w:t>
      </w:r>
      <w:r w:rsidRPr="00E13F5F">
        <w:rPr>
          <w:sz w:val="16"/>
        </w:rPr>
        <w:t>.</w:t>
      </w:r>
    </w:p>
    <w:p w:rsidR="00231335" w:rsidRPr="00E13F5F" w:rsidRDefault="00231335" w:rsidP="00231335">
      <w:pPr>
        <w:pStyle w:val="Heading3"/>
      </w:pPr>
      <w:r w:rsidRPr="00E13F5F">
        <w:t>New Hampshire – Clinton Wins</w:t>
      </w:r>
    </w:p>
    <w:p w:rsidR="00231335" w:rsidRPr="00E13F5F" w:rsidRDefault="00231335" w:rsidP="00231335">
      <w:pPr>
        <w:pStyle w:val="Heading4"/>
      </w:pPr>
      <w:r w:rsidRPr="00E13F5F">
        <w:t>Clinton’s leading New Hampshire but it’s close</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sz w:val="16"/>
        </w:rPr>
      </w:pPr>
      <w:r w:rsidRPr="00E13F5F">
        <w:rPr>
          <w:rStyle w:val="StyleUnderline"/>
        </w:rPr>
        <w:t>New Hampshire</w:t>
      </w:r>
      <w:r w:rsidRPr="00E13F5F">
        <w:rPr>
          <w:sz w:val="16"/>
        </w:rPr>
        <w:t xml:space="preserve"> (4 electoral votes), </w:t>
      </w:r>
      <w:r w:rsidRPr="00E13F5F">
        <w:rPr>
          <w:rStyle w:val="StyleUnderline"/>
        </w:rPr>
        <w:t>Clinton +6.8:</w:t>
      </w:r>
      <w:r w:rsidRPr="00E13F5F">
        <w:rPr>
          <w:sz w:val="16"/>
        </w:rPr>
        <w:t xml:space="preserve"> New Hampshire is example of the polling being influenced by older surveys. </w:t>
      </w:r>
      <w:r w:rsidRPr="00E13F5F">
        <w:rPr>
          <w:rStyle w:val="StyleUnderline"/>
        </w:rPr>
        <w:t>The two most recent polls,</w:t>
      </w:r>
      <w:r w:rsidRPr="00E13F5F">
        <w:rPr>
          <w:sz w:val="16"/>
        </w:rPr>
        <w:t xml:space="preserve"> surveys last month from MassINC Polling Group/WBUR-FM and Franklin Pierce University/Boston Herald, </w:t>
      </w:r>
      <w:r w:rsidRPr="00E13F5F">
        <w:rPr>
          <w:rStyle w:val="StyleUnderline"/>
        </w:rPr>
        <w:t>showed the two candidates neck-and-neck</w:t>
      </w:r>
      <w:r w:rsidRPr="00E13F5F">
        <w:rPr>
          <w:sz w:val="16"/>
        </w:rPr>
        <w:t>. But older polls going back to the immediate aftermath of the first-in-the-nation primary gave Clinton wider advantages. MassINC pollster Steve Koczela said it’s too early to say whether the newer polls are necessarily more accurately measuring the state of the race in New Hampshire, or whether they are reflective of a short-lived Trump bounce that will level off now that Clinton is her party’s presumptive nominee. “Timing is at least a factor that you have to look at,” Koczela said. “It was after Trump had locked down his nomination, but it was before Clinton and Sanders had finished their fight” on the Democratic side.</w:t>
      </w:r>
    </w:p>
    <w:p w:rsidR="00231335" w:rsidRPr="00E13F5F" w:rsidRDefault="00231335" w:rsidP="00231335">
      <w:pPr>
        <w:pStyle w:val="Heading3"/>
      </w:pPr>
      <w:r w:rsidRPr="00E13F5F">
        <w:t>North Carolina – Clinton Wins</w:t>
      </w:r>
    </w:p>
    <w:p w:rsidR="00231335" w:rsidRPr="00E13F5F" w:rsidRDefault="00231335" w:rsidP="00231335">
      <w:pPr>
        <w:pStyle w:val="Heading4"/>
      </w:pPr>
      <w:r w:rsidRPr="00E13F5F">
        <w:t>Clinton has a slight advantage in North Carolina</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sz w:val="16"/>
        </w:rPr>
      </w:pPr>
      <w:r w:rsidRPr="00E13F5F">
        <w:rPr>
          <w:rStyle w:val="StyleUnderline"/>
        </w:rPr>
        <w:t>North Carolina</w:t>
      </w:r>
      <w:r w:rsidRPr="00E13F5F">
        <w:rPr>
          <w:sz w:val="16"/>
        </w:rPr>
        <w:t xml:space="preserve"> (15 electoral votes), </w:t>
      </w:r>
      <w:r w:rsidRPr="00E13F5F">
        <w:rPr>
          <w:rStyle w:val="StyleUnderline"/>
        </w:rPr>
        <w:t>Clinton +2.6: All five of the North Carolina polls were conducted recently, but four of the five were from partisan or ideological outlets</w:t>
      </w:r>
      <w:r w:rsidRPr="00E13F5F">
        <w:rPr>
          <w:sz w:val="16"/>
        </w:rPr>
        <w:t xml:space="preserve">: two from Democratic automated pollster Public Policy Polling, and two live-caller surveys conducted by a Republican polling firm for the conservative Civitas Institute. The Civitas polls from April (Clinton +12) and May (Trump +3) diverge noisily, and </w:t>
      </w:r>
      <w:r w:rsidRPr="00E13F5F">
        <w:rPr>
          <w:rStyle w:val="StyleUnderline"/>
        </w:rPr>
        <w:t>Clinton’s large lead back in April helps to contribute to her slight advantage in the average</w:t>
      </w:r>
      <w:r w:rsidRPr="00E13F5F">
        <w:rPr>
          <w:sz w:val="16"/>
        </w:rPr>
        <w:t>.</w:t>
      </w:r>
    </w:p>
    <w:p w:rsidR="00231335" w:rsidRPr="00E13F5F" w:rsidRDefault="00231335" w:rsidP="00231335">
      <w:pPr>
        <w:pStyle w:val="Heading3"/>
      </w:pPr>
      <w:r w:rsidRPr="00E13F5F">
        <w:t>Ohio – Clinton Wins</w:t>
      </w:r>
    </w:p>
    <w:p w:rsidR="00231335" w:rsidRPr="00E13F5F" w:rsidRDefault="00231335" w:rsidP="00231335">
      <w:pPr>
        <w:pStyle w:val="Heading4"/>
      </w:pPr>
      <w:r w:rsidRPr="00E13F5F">
        <w:t>Clinton’s leading in Ohio but it’s close</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sz w:val="16"/>
        </w:rPr>
      </w:pPr>
      <w:r w:rsidRPr="00E13F5F">
        <w:rPr>
          <w:rStyle w:val="StyleUnderline"/>
        </w:rPr>
        <w:t>Ohio</w:t>
      </w:r>
      <w:r w:rsidRPr="00E13F5F">
        <w:rPr>
          <w:sz w:val="16"/>
        </w:rPr>
        <w:t xml:space="preserve"> (18 electoral votes), </w:t>
      </w:r>
      <w:r w:rsidRPr="00E13F5F">
        <w:rPr>
          <w:rStyle w:val="StyleUnderline"/>
        </w:rPr>
        <w:t>Clinton +3: Clinton enjoys a modest advantage here, with four of the five polls, which go back to early March, showing her ahead. The three most-recent polls point to a slugfest all the way until November</w:t>
      </w:r>
      <w:r w:rsidRPr="00E13F5F">
        <w:rPr>
          <w:sz w:val="16"/>
        </w:rPr>
        <w:t>. A mid-May online survey from CBS News/YouGov shows Clinton ahead by five points, but a live-interviewer Quinnipiac University poll conducted in late April and early May had Trump up by four points. Another late-April survey, from PPP, showed Clinton ahead by three points.</w:t>
      </w:r>
    </w:p>
    <w:p w:rsidR="00231335" w:rsidRPr="00E13F5F" w:rsidRDefault="00231335" w:rsidP="00231335">
      <w:pPr>
        <w:pStyle w:val="Heading3"/>
      </w:pPr>
      <w:r w:rsidRPr="00E13F5F">
        <w:t>Pennsylvania – Clinton Wins</w:t>
      </w:r>
    </w:p>
    <w:p w:rsidR="00231335" w:rsidRPr="00E13F5F" w:rsidRDefault="00231335" w:rsidP="00231335">
      <w:pPr>
        <w:pStyle w:val="Heading4"/>
      </w:pPr>
      <w:r w:rsidRPr="00E13F5F">
        <w:t xml:space="preserve">Clinton’s narrowly leading in Pennsylvania </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rStyle w:val="StyleUnderline"/>
        </w:rPr>
      </w:pPr>
      <w:r w:rsidRPr="00E13F5F">
        <w:rPr>
          <w:rStyle w:val="StyleUnderline"/>
        </w:rPr>
        <w:t>Pennsylvania</w:t>
      </w:r>
      <w:r w:rsidRPr="00E13F5F">
        <w:rPr>
          <w:sz w:val="16"/>
        </w:rPr>
        <w:t xml:space="preserve"> (20 electoral votes), </w:t>
      </w:r>
      <w:r w:rsidRPr="00E13F5F">
        <w:rPr>
          <w:rStyle w:val="StyleUnderline"/>
        </w:rPr>
        <w:t>Clinton +4</w:t>
      </w:r>
      <w:r w:rsidRPr="00E13F5F">
        <w:rPr>
          <w:sz w:val="16"/>
        </w:rPr>
        <w:t xml:space="preserve">: Clinton’s strength in Pennsylvania appears to be entirely a function of one poll: an NBC News/Wall Street Journal/Marist survey in mid-April that gave the former secretary of state a 15-point lead, 54 percent to 39 percent. The other </w:t>
      </w:r>
      <w:r w:rsidRPr="00E13F5F">
        <w:rPr>
          <w:rStyle w:val="StyleUnderline"/>
        </w:rPr>
        <w:t>four polls, which range from last week back to late March, are Clinton +1, Clinton +1, tie and Clinton +3.</w:t>
      </w:r>
    </w:p>
    <w:p w:rsidR="00231335" w:rsidRPr="00E13F5F" w:rsidRDefault="00231335" w:rsidP="00231335">
      <w:pPr>
        <w:pStyle w:val="Heading3"/>
      </w:pPr>
      <w:r w:rsidRPr="00E13F5F">
        <w:t>Virginia – Clinton Wins</w:t>
      </w:r>
    </w:p>
    <w:p w:rsidR="00231335" w:rsidRPr="00E13F5F" w:rsidRDefault="00231335" w:rsidP="00231335">
      <w:pPr>
        <w:pStyle w:val="Heading4"/>
      </w:pPr>
      <w:r w:rsidRPr="00E13F5F">
        <w:t>Clinton’s ahead in Virginia</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rStyle w:val="StyleUnderline"/>
        </w:rPr>
      </w:pPr>
      <w:r w:rsidRPr="00E13F5F">
        <w:rPr>
          <w:rStyle w:val="StyleUnderline"/>
        </w:rPr>
        <w:t>Virginia</w:t>
      </w:r>
      <w:r w:rsidRPr="00E13F5F">
        <w:rPr>
          <w:sz w:val="16"/>
        </w:rPr>
        <w:t xml:space="preserve"> (13 electoral votes), </w:t>
      </w:r>
      <w:r w:rsidRPr="00E13F5F">
        <w:rPr>
          <w:rStyle w:val="StyleUnderline"/>
        </w:rPr>
        <w:t>Clinton +9.4: The five Virginia polls included here come entirely from two in-state academic pollsters</w:t>
      </w:r>
      <w:r w:rsidRPr="00E13F5F">
        <w:rPr>
          <w:sz w:val="16"/>
        </w:rPr>
        <w:t xml:space="preserve">: Roanoke College and Christopher Newport University. </w:t>
      </w:r>
      <w:r w:rsidRPr="00E13F5F">
        <w:rPr>
          <w:rStyle w:val="StyleUnderline"/>
        </w:rPr>
        <w:t>While the older surveys provide a large Clinton lead, the most recent poll, a mid-May Roanoke survey, had Clinton and Trump tied.</w:t>
      </w:r>
    </w:p>
    <w:p w:rsidR="00231335" w:rsidRPr="00E13F5F" w:rsidRDefault="00231335" w:rsidP="00231335">
      <w:pPr>
        <w:pStyle w:val="Heading3"/>
      </w:pPr>
      <w:r w:rsidRPr="00E13F5F">
        <w:t>Wisconsin – Clinton Wins</w:t>
      </w:r>
    </w:p>
    <w:p w:rsidR="00231335" w:rsidRPr="00E13F5F" w:rsidRDefault="00231335" w:rsidP="00231335">
      <w:pPr>
        <w:pStyle w:val="Heading4"/>
      </w:pPr>
      <w:r w:rsidRPr="00E13F5F">
        <w:t>Clinton is dominating in Wisconsin</w:t>
      </w:r>
    </w:p>
    <w:p w:rsidR="00231335" w:rsidRPr="00E13F5F" w:rsidRDefault="00231335" w:rsidP="00231335">
      <w:r w:rsidRPr="00E13F5F">
        <w:rPr>
          <w:rStyle w:val="Style13ptBold"/>
        </w:rPr>
        <w:t>Shepard 6/15</w:t>
      </w:r>
      <w:r w:rsidRPr="00E13F5F">
        <w:t xml:space="preserve"> (Steven, Politico. “Battleground boss: Clinton leads Trump across swing-state map.” http://www.politico.com/story/2016/06/battleground-states-clinton-trump-224202)</w:t>
      </w:r>
    </w:p>
    <w:p w:rsidR="00231335" w:rsidRPr="00E13F5F" w:rsidRDefault="00231335" w:rsidP="00231335">
      <w:pPr>
        <w:rPr>
          <w:rStyle w:val="StyleUnderline"/>
        </w:rPr>
      </w:pPr>
      <w:r w:rsidRPr="00E13F5F">
        <w:rPr>
          <w:rStyle w:val="StyleUnderline"/>
        </w:rPr>
        <w:t>Wisconsin</w:t>
      </w:r>
      <w:r w:rsidRPr="00E13F5F">
        <w:rPr>
          <w:sz w:val="16"/>
        </w:rPr>
        <w:t xml:space="preserve"> (10 electoral votes), </w:t>
      </w:r>
      <w:r w:rsidRPr="00E13F5F">
        <w:rPr>
          <w:rStyle w:val="StyleUnderline"/>
        </w:rPr>
        <w:t>Clinton +11.6: The polls are substantially more consistent in Wisconsin</w:t>
      </w:r>
      <w:r w:rsidRPr="00E13F5F">
        <w:rPr>
          <w:sz w:val="16"/>
        </w:rPr>
        <w:t xml:space="preserve">: Going back to February, </w:t>
      </w:r>
      <w:r w:rsidRPr="00E13F5F">
        <w:rPr>
          <w:rStyle w:val="StyleUnderline"/>
        </w:rPr>
        <w:t>Clinton has posted a double-digit lead in each of the five surveys included in the average.</w:t>
      </w:r>
      <w:r w:rsidRPr="00E13F5F">
        <w:rPr>
          <w:sz w:val="16"/>
        </w:rPr>
        <w:t xml:space="preserve"> Perhaps most impressively, </w:t>
      </w:r>
      <w:r w:rsidRPr="00E13F5F">
        <w:rPr>
          <w:rStyle w:val="StyleUnderline"/>
        </w:rPr>
        <w:t>the most recent poll</w:t>
      </w:r>
      <w:r w:rsidRPr="00E13F5F">
        <w:rPr>
          <w:sz w:val="16"/>
        </w:rPr>
        <w:t xml:space="preserve">, on paper, could have favored Trump: It was </w:t>
      </w:r>
      <w:r w:rsidRPr="00E13F5F">
        <w:rPr>
          <w:rStyle w:val="StyleUnderline"/>
        </w:rPr>
        <w:t>conducted by the Republican firm Public Opinion Strategies</w:t>
      </w:r>
      <w:r w:rsidRPr="00E13F5F">
        <w:rPr>
          <w:sz w:val="16"/>
        </w:rPr>
        <w:t xml:space="preserve"> in mid-May, during the peak of Trump’s polling bounce. </w:t>
      </w:r>
      <w:r w:rsidRPr="00E13F5F">
        <w:rPr>
          <w:rStyle w:val="StyleUnderline"/>
        </w:rPr>
        <w:t xml:space="preserve">But the poll showed Clinton up by 12 points, 43 percent to 31 percent. Democrats have won Wisconsin in seven consecutive presidential elections, going back to 1988. There’s little evidence in the data so far that Trump will be able to break that streak. </w:t>
      </w:r>
    </w:p>
    <w:p w:rsidR="004B502B" w:rsidRPr="00E13F5F" w:rsidRDefault="004B502B" w:rsidP="00DD425A">
      <w:pPr>
        <w:pStyle w:val="Heading1"/>
      </w:pPr>
      <w:r w:rsidRPr="00E13F5F">
        <w:t>Link</w:t>
      </w:r>
      <w:r w:rsidR="00DE6B7C" w:rsidRPr="00E13F5F">
        <w:t>/Internal Links</w:t>
      </w:r>
    </w:p>
    <w:p w:rsidR="00231335" w:rsidRPr="00E13F5F" w:rsidRDefault="00231335" w:rsidP="00231335">
      <w:pPr>
        <w:pStyle w:val="Heading2"/>
      </w:pPr>
      <w:r w:rsidRPr="00E13F5F">
        <w:t>Links</w:t>
      </w:r>
    </w:p>
    <w:p w:rsidR="004B502B" w:rsidRPr="00E13F5F" w:rsidRDefault="004B502B" w:rsidP="004B502B">
      <w:pPr>
        <w:pStyle w:val="Heading3"/>
      </w:pPr>
      <w:r w:rsidRPr="00E13F5F">
        <w:t>1NC – Engagement Link</w:t>
      </w:r>
    </w:p>
    <w:p w:rsidR="004B502B" w:rsidRPr="00E13F5F" w:rsidRDefault="004B502B" w:rsidP="004B502B">
      <w:pPr>
        <w:pStyle w:val="Heading4"/>
        <w:rPr>
          <w:rFonts w:eastAsia="Times New Roman"/>
        </w:rPr>
      </w:pPr>
      <w:r w:rsidRPr="00E13F5F">
        <w:rPr>
          <w:rFonts w:eastAsia="Times New Roman"/>
        </w:rPr>
        <w:t>Engagement with China causes an electoral backlash – ensures the plan gets spun negatively</w:t>
      </w:r>
    </w:p>
    <w:p w:rsidR="004B502B" w:rsidRPr="00E13F5F" w:rsidRDefault="004B502B" w:rsidP="004B502B">
      <w:pPr>
        <w:rPr>
          <w:rFonts w:eastAsia="Calibri" w:cs="Times New Roman"/>
          <w:szCs w:val="24"/>
        </w:rPr>
      </w:pPr>
      <w:r w:rsidRPr="00E13F5F">
        <w:rPr>
          <w:rStyle w:val="Style13ptBold"/>
        </w:rPr>
        <w:t>Golan 15</w:t>
      </w:r>
      <w:r w:rsidRPr="00E13F5F">
        <w:rPr>
          <w:rFonts w:eastAsia="Calibri" w:cs="Times New Roman"/>
          <w:szCs w:val="24"/>
        </w:rPr>
        <w:t xml:space="preserve"> (Shahar, University of Washington, The Henry M. Jackson School of International Studies, “Building a Pragmatic Coalition in American Politics”, </w:t>
      </w:r>
      <w:hyperlink r:id="rId8" w:history="1">
        <w:r w:rsidRPr="00E13F5F">
          <w:rPr>
            <w:rFonts w:eastAsia="Calibri" w:cs="Times New Roman"/>
            <w:szCs w:val="24"/>
          </w:rPr>
          <w:t>https://digital.lib.washington.edu/researchworks/bitstream/handle/1773/33275/Task%20Force%20E%202015.pdf?sequence=1&amp;isAllowed=y</w:t>
        </w:r>
      </w:hyperlink>
      <w:r w:rsidRPr="00E13F5F">
        <w:rPr>
          <w:rFonts w:eastAsia="Calibri" w:cs="Times New Roman"/>
          <w:szCs w:val="24"/>
        </w:rPr>
        <w:t>)</w:t>
      </w:r>
    </w:p>
    <w:p w:rsidR="004B502B" w:rsidRPr="00E13F5F" w:rsidRDefault="004B502B" w:rsidP="00F94579">
      <w:pPr>
        <w:rPr>
          <w:sz w:val="14"/>
        </w:rPr>
      </w:pPr>
      <w:r w:rsidRPr="00E13F5F">
        <w:rPr>
          <w:sz w:val="14"/>
        </w:rPr>
        <w:t xml:space="preserve">In recent times </w:t>
      </w:r>
      <w:r w:rsidRPr="00E13F5F">
        <w:rPr>
          <w:rStyle w:val="StyleUnderline"/>
        </w:rPr>
        <w:t>China has become one of the most contentious issues regarding American foreign policy</w:t>
      </w:r>
      <w:r w:rsidRPr="00E13F5F">
        <w:rPr>
          <w:sz w:val="14"/>
        </w:rPr>
        <w:t xml:space="preserve">. Out of all issues concerning East Asia, China generates the greatest political attention in the US; </w:t>
      </w:r>
      <w:r w:rsidRPr="00E13F5F">
        <w:rPr>
          <w:rStyle w:val="StyleUnderline"/>
        </w:rPr>
        <w:t>American politicians frequently use the China card in foreign policy debate, especially during campaigns.</w:t>
      </w:r>
      <w:r w:rsidRPr="00E13F5F">
        <w:rPr>
          <w:sz w:val="14"/>
        </w:rPr>
        <w:t xml:space="preserve"> The rethink of the military bases will provide ammunition for critics of the administration who will try to spin the reform as soft on the PRC. In his book US - Chinese Relations: Perilous Past, Pragmatic Present , Robert Sutter, an acclaimed China expert, describes </w:t>
      </w:r>
      <w:r w:rsidRPr="00E13F5F">
        <w:rPr>
          <w:rStyle w:val="StyleUnderline"/>
        </w:rPr>
        <w:t>the political environment of the US regarding China policy as “an atmosphere of suspicion and cynicism in American domestic politics over China policy,” setting the stage “for often bitter and debilitating fights in US domestic politics over China policy in ensuing years that on balance are seen not to serve the overall national interests of the United States”</w:t>
      </w:r>
      <w:r w:rsidRPr="00E13F5F">
        <w:rPr>
          <w:sz w:val="14"/>
        </w:rPr>
        <w:t xml:space="preserve"> (Sutter, 2013, p.81). Sutter’s observations show that </w:t>
      </w:r>
      <w:r w:rsidRPr="00E13F5F">
        <w:rPr>
          <w:rStyle w:val="StyleUnderline"/>
        </w:rPr>
        <w:t>electoral needs in the US often cause candidates to use harsher rhetoric and actions against the PRC</w:t>
      </w:r>
      <w:r w:rsidRPr="00E13F5F">
        <w:rPr>
          <w:sz w:val="14"/>
        </w:rPr>
        <w:t xml:space="preserve"> than they believe are beneficial for the US. While many scholars have argued that administrations will ultimately favor pragmatic forward - moving relationships with the PRC, </w:t>
      </w:r>
      <w:r w:rsidRPr="00E13F5F">
        <w:rPr>
          <w:rStyle w:val="StyleUnderline"/>
        </w:rPr>
        <w:t xml:space="preserve">aspiring presidents have not been shy of criticism of the PRC leading up to presidential elections. </w:t>
      </w:r>
      <w:r w:rsidRPr="00E13F5F">
        <w:rPr>
          <w:sz w:val="14"/>
        </w:rPr>
        <w:t xml:space="preserve">This portrays how </w:t>
      </w:r>
      <w:r w:rsidRPr="00E13F5F">
        <w:rPr>
          <w:rStyle w:val="StyleUnderline"/>
        </w:rPr>
        <w:t>political maneuvering is needed to pursue policies that could be perceived as warm towards the PRC</w:t>
      </w:r>
      <w:r w:rsidRPr="00E13F5F">
        <w:rPr>
          <w:sz w:val="14"/>
        </w:rPr>
        <w:t xml:space="preserve">. Because of these domestic hurdles, US history has proven a pattern of presidents pursuing forward - moving, pragmatic relations with the PRC after a campaign of harsh rhetoric pointed at the Asian state. Ronald Reagan, who ended complicating arm sales to Taiwan in order to improve relations with the PRC, criticized Carter’s handling of Taiwan, claiming that he was not friendly enough to the island (Sutter, p.80). Democrats have also utilized harsh rhetoric pointed at the PRC during campaigns only to change course after getting elected. In their article “The China Card: Playing Politics with Sino - American Relations” Peter Trubowitz and Jungkun Seo explained that once resuming office, after a campaign in which Bill Clinton took a harsh stance against China he “quickly reversed course, jettisoning his anti - China campaign rhetoric and devising a political formula to make it easier for Beijing to qualify for MFN approval by Congress. Later, Clinton took the lead in backing China's entry into the World Trade Organization by granting China permanent normal trade relations in 2000 ” (Trubowitz &amp; Seo, 2012, 210). In the most recent American presidential election the pattern seemed to persist. </w:t>
      </w:r>
      <w:r w:rsidRPr="00E13F5F">
        <w:rPr>
          <w:rStyle w:val="StyleUnderline"/>
        </w:rPr>
        <w:t>The Obama - Romney foreign policy debate at times seemed like a competition on who could orate fiercer rhetoric towards the PRC</w:t>
      </w:r>
      <w:r w:rsidRPr="00E13F5F">
        <w:rPr>
          <w:sz w:val="14"/>
        </w:rPr>
        <w:t xml:space="preserve">. Following the debate, writing for ‘Foreign Affairs’ the historian of American foreign policy David Miline argued in “Pragmatism or What?: the future of US foreign policy”, that Romney and Obama held similar pragmatic foreign policy stances. Miline concludes that, After arguing that he [Mitt] had to use rhetoric that would appeal the Tea Party: Romney and Obama are in fact both results - oriented pragmatists whose similarities outweigh their differences. And this, of course, is a source of angst to the base of both parties. (Miline, 2012, p.936) He added that “if Romney does win the election in November, neo - conservatives are likely to find his administration as unwelcoming as Wilsonians have found Obama’s” (Miline, p.949). This pattern of harsh rhetoric regarding US - China relations that is often contradictory to the interest of the US and not necessarily aligned with the candidates desired policy, seems certain to continue. Hence, although the rethink of the military bases is clearly in the US’ national interest, future candidates might attempt to manipulate the rethink in order to utilize the China card. Once freed of political constraints, Sutter notes that American administrations from both sides of the political spectrum tend to pursue forward developments commonly viewing “domestic American influences ... as obstacles to the administration’s objectives in fostering cooperative relations with China and broader international interests” (Shambaugh, p.104). In fact, to avoid the trouble of fighting domestic forces, Sutter also argues that “the president, his administration at times impose discipline, secrecy, or other means in order to carry out foreign policy while keeping domestic American influences at arm’s length ” ( Shambaugh, p.103). Sutter evaluates that unlike the executive branch, “the US Congress is much more open to and dependent on domestic American constituencies” (Shambaugh, p.103). Therefore, a more consistent fight against the reforms is likely to occur in both chambers of the legislative branch. Congress’ dependence on American constituencies causes it to be much more responsive to the interests of certain lobbying groups and public opinion. For example, the ‘pro-Taiwan’ lobby always has a stake in policy regarding US - China relations for fairly obvious reasons; likewise, some interest groups will attempt to influence policy in regards to topics that are not necessarily visibly correlated to their issue of concern. Colin Dueck (2010) explains this phenomena in his book Hard Line: The Republican Party and US Foreign Policy since World War II by arguing that “electoral coalitions in the United States come together across a broad range of issue, many of which have nothing to do with international relations at all;” this analysis brings to light how the reforms could draw criticisms from a coalition of interest groups, some not directly related to security (p.301). As this section alluded to earlier, the most likely source of opposition to reform will come from the Taiwan lobby. Sutter, as well as many other experts, have claimed that Taiwan is “the most sensitive and complex issue regarding US - China relations”, and while Taiwan manages to maintain support in the US due to Taiwan - interest lobby members of Congress, this complicates US policy towards the ROC (Sutter, p.138). In his Foreign Affairs article “Diplomacy Ink: the influence of lobbies on US foreign policy , ” John Newhouse (2009) claims that “for years, the lobby that promoted Taiwanese interests, known simply as the China lobby, was the superpower of lobbies representing foreign causes in the United States” (p.90). The lobby, with its strong hold on Congress, has previously managed to complicate the US’ pursuit of improved relations with the PRC. For example, the State Department legal adviser during Carter’s administration, when commentating on the Taiwan Relations Act, said, “We were not as Taiwan - oriented as the Senate Foreign Relations committee” attributing that to “[a] lot of provisions that were cranked into the bill once it got there were... Taiwan - favoring positions.” (Tucker, 2011, p.119). In more recent times, with the aid of the Taiwan lobby, “many in Congress and among the Republican presidential aspirants criticized President Obama’s decision not to sell F - 16 Fighters despite strong requests from Taiwan’s president” (Tucker, 2011, p.252). In its pursuit of cooler measures towards the PRC, the Taiwan lobby could find an ally in labor unions in the US . Labor unions that fight for workers’ rights in the US see the ‘world factory’ — the PRC — as an adversary to their cause. Sutter notes this can be seen in “think tanks associated with organized labor in the United States [that] have tended to call for tougher policies against perceived unfair Chinese trade and economic policies ” ( Shambaugh, p.122) . A security deal that is set to improve US - China relations will be seen as a source of improvement in trade between the two states. Although they are not natural stakeholders on a debate about national security, labor unions are likely to lobby Congress against reforms alongside the Taiwan lobby. Another factor that one cannot dodge when debating American foreign policy or US - China relations in particular is political ideology. Dueck explains that electoral needs caused the Republican Party “by the time of the Korean War to become more hawkish than Democrats — a position they have never relinquished”, and concludes that “today as before, a hawkish American nationalism forms the center of gravity of the Republican Party, especially in its conservative base, when it comes to foreign policy issues” (Dueck, p.307). Focusing specifically on the China debate, Peter Heyes Gries (2014) argues in his book “The Politics of American Foreign Policy: how ideology divides liberals and conservative over foreign affairs” that “Conservatives desire a tougher China Policy than liberals do... because on average they maintain much more negative attitudes towards communist countries in general and the Chinese government in particular” (n.p.). Meanwhile, when regarding the other political opposition, Gries infers that “the anti - China advocacy of Big Labor has likely counteracted the greater liberal warmth towards China within the Democratic Party” (n.p.). It becomes revealed that a clear divergence between general attitudes of Republican and Democrat voters when it comes to China, with the former preferring cooler relations. Therefore the rethink of the military bases is likely to be spun as soft on China, especially in conservative circles, and used to berate Democrats for caving to Chinese aggression. Finally, </w:t>
      </w:r>
      <w:r w:rsidRPr="00E13F5F">
        <w:rPr>
          <w:rStyle w:val="StyleUnderline"/>
        </w:rPr>
        <w:t>another constraint regarding the PRC is general American public opinion towards the East Asian country.</w:t>
      </w:r>
      <w:r w:rsidRPr="00E13F5F">
        <w:rPr>
          <w:sz w:val="14"/>
        </w:rPr>
        <w:t xml:space="preserve"> Sutter explains that “</w:t>
      </w:r>
      <w:r w:rsidRPr="00E13F5F">
        <w:rPr>
          <w:rStyle w:val="StyleUnderline"/>
        </w:rPr>
        <w:t>American Public opinion remains more negative than positive regarding</w:t>
      </w:r>
      <w:r w:rsidRPr="00E13F5F">
        <w:rPr>
          <w:sz w:val="14"/>
        </w:rPr>
        <w:t xml:space="preserve"> the policies and practices of </w:t>
      </w:r>
      <w:r w:rsidRPr="00E13F5F">
        <w:rPr>
          <w:rStyle w:val="StyleUnderline"/>
        </w:rPr>
        <w:t>China</w:t>
      </w:r>
      <w:r w:rsidRPr="00E13F5F">
        <w:rPr>
          <w:sz w:val="14"/>
        </w:rPr>
        <w:t xml:space="preserve">, but it is not in a position, as it was in the aftermath of the Tiananmen crackdown, to prompt serious negative change in American China policy”( Shambaugh, p.117). While public opinion in the US regarding the PRC has soften since the early 1990’s, </w:t>
      </w:r>
      <w:r w:rsidRPr="00E13F5F">
        <w:rPr>
          <w:rStyle w:val="StyleUnderline"/>
        </w:rPr>
        <w:t>the general distaste for Chinese actions lead politicians to pursue populist rhetoric at times in order to appease public sentiment.</w:t>
      </w:r>
      <w:r w:rsidRPr="00E13F5F">
        <w:rPr>
          <w:sz w:val="14"/>
        </w:rPr>
        <w:t xml:space="preserve"> Sutter points that </w:t>
      </w:r>
      <w:r w:rsidRPr="00E13F5F">
        <w:rPr>
          <w:rStyle w:val="StyleUnderline"/>
        </w:rPr>
        <w:t>this can be seen in the media that “reflected trends in American public opinion in demonstrating a continuing tendency to highlight the negative implication of Chinese developments for American interests and values</w:t>
      </w:r>
      <w:r w:rsidRPr="00E13F5F">
        <w:rPr>
          <w:sz w:val="14"/>
        </w:rPr>
        <w:t xml:space="preserve">” (Shambaugh, p.118). </w:t>
      </w:r>
      <w:r w:rsidRPr="00E13F5F">
        <w:rPr>
          <w:rStyle w:val="StyleUnderline"/>
        </w:rPr>
        <w:t>While American public opinion</w:t>
      </w:r>
      <w:r w:rsidRPr="00E13F5F">
        <w:rPr>
          <w:sz w:val="14"/>
        </w:rPr>
        <w:t xml:space="preserve">, as Sutter points out, </w:t>
      </w:r>
      <w:r w:rsidRPr="00E13F5F">
        <w:rPr>
          <w:rStyle w:val="StyleUnderline"/>
        </w:rPr>
        <w:t>is not a position to strongly affect American actions towards the PRC, it could provide further motivation for politicians to use harsh rhetoric against the PRC.</w:t>
      </w:r>
      <w:r w:rsidRPr="00E13F5F">
        <w:rPr>
          <w:sz w:val="14"/>
        </w:rPr>
        <w:t xml:space="preserve"> In sum, the greatest domestic constraint for the rethink of the military bases is going to be the debate regarding the PRC. Interests groups lobbying for better US — ROC relations and labor unions; politicians with conservative outlooks; Presidential hopefuls; and the American media and public opinion promise to create some roadblocks for the rethink of US military bases in the Pacific.</w:t>
      </w:r>
    </w:p>
    <w:p w:rsidR="004B502B" w:rsidRPr="00E13F5F" w:rsidRDefault="004B502B" w:rsidP="004B502B"/>
    <w:p w:rsidR="00FA6AAB" w:rsidRPr="00E13F5F" w:rsidRDefault="00FA6AAB" w:rsidP="00B546C0">
      <w:pPr>
        <w:pStyle w:val="Heading3"/>
      </w:pPr>
      <w:r w:rsidRPr="00E13F5F">
        <w:t>2NC – Engag</w:t>
      </w:r>
      <w:r w:rsidR="00A01E6B" w:rsidRPr="00E13F5F">
        <w:t>e</w:t>
      </w:r>
      <w:r w:rsidRPr="00E13F5F">
        <w:t>ment Links</w:t>
      </w:r>
    </w:p>
    <w:p w:rsidR="00FA6AAB" w:rsidRPr="00E13F5F" w:rsidRDefault="00FA6AAB" w:rsidP="00FA6AAB">
      <w:pPr>
        <w:pStyle w:val="Heading4"/>
      </w:pPr>
      <w:r w:rsidRPr="00E13F5F">
        <w:t>Engagement gets scapegoated as “soft on China”</w:t>
      </w:r>
    </w:p>
    <w:p w:rsidR="00FA6AAB" w:rsidRPr="00E13F5F" w:rsidRDefault="00FA6AAB" w:rsidP="00FA6AAB">
      <w:r w:rsidRPr="00E13F5F">
        <w:t xml:space="preserve">-- at: plan isn’t soft on china </w:t>
      </w:r>
    </w:p>
    <w:p w:rsidR="00FA6AAB" w:rsidRPr="00E13F5F" w:rsidRDefault="00FA6AAB" w:rsidP="00FA6AAB">
      <w:r w:rsidRPr="00E13F5F">
        <w:t>-- turns the aff – undermines us-chinese coop</w:t>
      </w:r>
    </w:p>
    <w:p w:rsidR="00FA6AAB" w:rsidRPr="00E13F5F" w:rsidRDefault="00FA6AAB" w:rsidP="00FA6AAB">
      <w:r w:rsidRPr="00E13F5F">
        <w:rPr>
          <w:rStyle w:val="Style13ptBold"/>
        </w:rPr>
        <w:t>Yafei 16</w:t>
      </w:r>
      <w:r w:rsidRPr="00E13F5F">
        <w:t xml:space="preserve"> (He Yafei is former vice minister of the Overseas Chinese Affairs Office of the State Council, and former vice minister at the Chinese Ministry of Foreign Affairs. “U.S. Election and Its Impact on China.” Jan 25, 2016. http://www.chinausfocus.com/foreign-policy/u-s-election-and-its-impact-on-china/)</w:t>
      </w:r>
    </w:p>
    <w:p w:rsidR="00FA6AAB" w:rsidRPr="00E13F5F" w:rsidRDefault="00FA6AAB" w:rsidP="00FA6AAB">
      <w:pPr>
        <w:rPr>
          <w:sz w:val="16"/>
        </w:rPr>
      </w:pPr>
      <w:r w:rsidRPr="00E13F5F">
        <w:rPr>
          <w:rStyle w:val="StyleUnderline"/>
        </w:rPr>
        <w:t>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presidential election is now in full swing, with both parties going all out in a feverish effort to gain the upper hand. The 2016 vote is watched very closely all over the world</w:t>
      </w:r>
      <w:r w:rsidRPr="00E13F5F">
        <w:rPr>
          <w:sz w:val="16"/>
        </w:rPr>
        <w:t xml:space="preserve">, because whoever occupies the White House next January is going to face a fast-changing world with multiple challenges crying out for active American involvement and a more isolationist and inward-looking America unwilling to take on the role of “world policeman”. </w:t>
      </w:r>
      <w:r w:rsidRPr="00E13F5F">
        <w:rPr>
          <w:rStyle w:val="StyleUnderline"/>
        </w:rPr>
        <w:t>Before we delve deeper into the impact of the election on China and US-China relations for the coming years, there is a need to offer a brief analysis of what insight this election process has brought us into the American phyche. First and foremost, it has laid bare the rising populist sentiments that are oozing out every pore of American politics both domestic and international.</w:t>
      </w:r>
      <w:r w:rsidRPr="00E13F5F">
        <w:rPr>
          <w:sz w:val="16"/>
        </w:rPr>
        <w:t xml:space="preserve"> One example is the Republican candidate Donald </w:t>
      </w:r>
      <w:r w:rsidRPr="00E13F5F">
        <w:rPr>
          <w:rStyle w:val="StyleUnderline"/>
        </w:rPr>
        <w:t>Trump whose fiery words on immigration and Muslims has won him high approval ratings even though those words are obviously on the extreme end of populism</w:t>
      </w:r>
      <w:r w:rsidRPr="00E13F5F">
        <w:rPr>
          <w:sz w:val="16"/>
        </w:rPr>
        <w:t xml:space="preserve">. Three Republican candidates, Trump, Cruz and Carlson, are considered politically extreme but have consistently won as a group over 50% support among Republican voters based on recent polls. It shows that voters are rejecting traditional candidates. What it reveals is that </w:t>
      </w:r>
      <w:r w:rsidRPr="00E13F5F">
        <w:rPr>
          <w:rStyle w:val="StyleUnderline"/>
        </w:rPr>
        <w:t>men-on-the-street in America are simply tired of traditional politics and politicians.</w:t>
      </w:r>
      <w:r w:rsidRPr="00E13F5F">
        <w:rPr>
          <w:sz w:val="16"/>
        </w:rPr>
        <w:t xml:space="preserve"> The fact that Jeb Bush falls behind Trump therefore comes as no surprise. </w:t>
      </w:r>
      <w:r w:rsidRPr="00E13F5F">
        <w:rPr>
          <w:rStyle w:val="StyleUnderline"/>
        </w:rPr>
        <w:t xml:space="preserve">Populist sentiments reflect the unhappiness ordinary people have harbored against status quo where American economy is still under the shadow of financial crisis and slow recovery as well as enfeebled responses of the American government in the face of global challenges. </w:t>
      </w:r>
      <w:r w:rsidRPr="00E13F5F">
        <w:rPr>
          <w:sz w:val="16"/>
        </w:rPr>
        <w:t xml:space="preserve">To put it in perspective, they represent the frustration and anxiety of American people feel about the changed and still fast changing world they live in. </w:t>
      </w:r>
      <w:r w:rsidRPr="00E13F5F">
        <w:rPr>
          <w:rStyle w:val="StyleUnderline"/>
        </w:rPr>
        <w:t>The American supremacy and sense of safety both physical and economic is threatened. That’s the essence of what people fear. Here comes China, whose economic growth and military modernization in recent years represents, to American people, a world that undergoes rapid changes and evolves to a multipolar one where the US is no longer being able to call shot on everything. The resentment against globalization is on the rise</w:t>
      </w:r>
      <w:r w:rsidRPr="00E13F5F">
        <w:rPr>
          <w:sz w:val="16"/>
        </w:rPr>
        <w:t>. Overall strategic retrenchment and an emphatic shift to focus more on China are taking place simultaneously. “</w:t>
      </w:r>
      <w:r w:rsidRPr="00E13F5F">
        <w:rPr>
          <w:rStyle w:val="StyleUnderline"/>
        </w:rPr>
        <w:t>Scapegoating” China is inevitable. “China has taken jobs away from American workers”. “China is manipulating its currency to gain advantage in trade”. “China is being aggressive in the S</w:t>
      </w:r>
      <w:r w:rsidRPr="00E13F5F">
        <w:rPr>
          <w:sz w:val="16"/>
        </w:rPr>
        <w:t xml:space="preserve">outh </w:t>
      </w:r>
      <w:r w:rsidRPr="00E13F5F">
        <w:rPr>
          <w:rStyle w:val="StyleUnderline"/>
        </w:rPr>
        <w:t>C</w:t>
      </w:r>
      <w:r w:rsidRPr="00E13F5F">
        <w:rPr>
          <w:sz w:val="16"/>
        </w:rPr>
        <w:t xml:space="preserve">hina </w:t>
      </w:r>
      <w:r w:rsidRPr="00E13F5F">
        <w:rPr>
          <w:rStyle w:val="StyleUnderline"/>
        </w:rPr>
        <w:t>S</w:t>
      </w:r>
      <w:r w:rsidRPr="00E13F5F">
        <w:rPr>
          <w:sz w:val="16"/>
        </w:rPr>
        <w:t xml:space="preserve">ea and trying to drive the US out of the Western Pacific”. The list of complaints can go on and on. </w:t>
      </w:r>
      <w:r w:rsidRPr="00E13F5F">
        <w:rPr>
          <w:rStyle w:val="StyleUnderline"/>
        </w:rPr>
        <w:t xml:space="preserve">It doesn’t matter whether those accusations and complaints are true or not to American politicians and voters as long as they have “election value”. </w:t>
      </w:r>
      <w:r w:rsidRPr="00E13F5F">
        <w:rPr>
          <w:sz w:val="16"/>
        </w:rPr>
        <w:t xml:space="preserve">For instance, the renminbi has appreciated against the US dollar to the tune of 30% since 2008, but voices are still strong in America calling for the RMB to appreciate further. We all know from experience that </w:t>
      </w:r>
      <w:r w:rsidRPr="00E13F5F">
        <w:rPr>
          <w:rStyle w:val="StyleUnderline"/>
        </w:rPr>
        <w:t xml:space="preserve">China-bashing is common and “cost-free” in US elections. This time around is no different. </w:t>
      </w:r>
      <w:r w:rsidRPr="00E13F5F">
        <w:rPr>
          <w:sz w:val="16"/>
        </w:rPr>
        <w:t xml:space="preserve">What is different is that while without agreeing to the concept of “G2”, there is a broad recognition that the US and China are the two major powers in today’s world. </w:t>
      </w:r>
      <w:r w:rsidRPr="00E13F5F">
        <w:rPr>
          <w:rStyle w:val="StyleUnderline"/>
        </w:rPr>
        <w:t xml:space="preserve">It is no hyperbole to say that nothing gets done without close cooperation between the two nations, be it climate change, energy security, non-proliferation of WMD, etc. In this connection the US election does have an impact on China and US-China relations </w:t>
      </w:r>
      <w:r w:rsidRPr="00E13F5F">
        <w:rPr>
          <w:sz w:val="16"/>
        </w:rPr>
        <w:t xml:space="preserve">as noted by Robert Manning, </w:t>
      </w:r>
      <w:r w:rsidRPr="00E13F5F">
        <w:rPr>
          <w:rStyle w:val="StyleUnderline"/>
        </w:rPr>
        <w:t>who said the US-China relationship enters “dangerous waters” in 2016</w:t>
      </w:r>
      <w:r w:rsidRPr="00E13F5F">
        <w:rPr>
          <w:sz w:val="16"/>
        </w:rPr>
        <w:t>.</w:t>
      </w:r>
    </w:p>
    <w:p w:rsidR="00DC56F4" w:rsidRPr="00E13F5F" w:rsidRDefault="00DC56F4" w:rsidP="00FA6AAB">
      <w:pPr>
        <w:rPr>
          <w:sz w:val="16"/>
        </w:rPr>
      </w:pPr>
    </w:p>
    <w:p w:rsidR="00F2180E" w:rsidRPr="00E13F5F" w:rsidRDefault="00F2180E" w:rsidP="00F2180E">
      <w:pPr>
        <w:keepNext/>
        <w:keepLines/>
        <w:spacing w:before="40" w:after="0"/>
        <w:outlineLvl w:val="3"/>
        <w:rPr>
          <w:rFonts w:eastAsia="Times New Roman"/>
          <w:b/>
          <w:iCs/>
          <w:sz w:val="26"/>
        </w:rPr>
      </w:pPr>
      <w:r w:rsidRPr="00E13F5F">
        <w:rPr>
          <w:rFonts w:eastAsia="Times New Roman"/>
          <w:b/>
          <w:iCs/>
          <w:sz w:val="26"/>
        </w:rPr>
        <w:t xml:space="preserve">Plan spurs China-bashing that drives popular anti-Chinese sentiment </w:t>
      </w:r>
    </w:p>
    <w:p w:rsidR="00F2180E" w:rsidRPr="00E13F5F" w:rsidRDefault="00F2180E" w:rsidP="00F2180E">
      <w:pPr>
        <w:rPr>
          <w:rFonts w:eastAsia="Calibri"/>
        </w:rPr>
      </w:pPr>
      <w:r w:rsidRPr="00E13F5F">
        <w:rPr>
          <w:rFonts w:eastAsia="Calibri"/>
          <w:b/>
          <w:bCs/>
          <w:sz w:val="26"/>
        </w:rPr>
        <w:t xml:space="preserve">Glaser 15 </w:t>
      </w:r>
      <w:r w:rsidRPr="00E13F5F">
        <w:rPr>
          <w:rFonts w:eastAsia="Calibri"/>
        </w:rPr>
        <w:t>(Bonnie S., Senior Adviser for Asia in the Freeman Chair in China Studies. “China bashing: American campaign ritual or harbinger of tougher policy?,” The Interpreter, 8/25/15  http://www.lowyinterpreter.org/post/2015/08/25/China-bashing-American-campaign-ritual-or-harbinger-of-tougher-policy.aspx)</w:t>
      </w:r>
    </w:p>
    <w:p w:rsidR="00F2180E" w:rsidRPr="00E13F5F" w:rsidRDefault="00F2180E" w:rsidP="00F2180E">
      <w:pPr>
        <w:rPr>
          <w:rFonts w:eastAsia="Calibri"/>
          <w:b/>
          <w:iCs/>
          <w:u w:val="single"/>
          <w:bdr w:val="single" w:sz="8" w:space="0" w:color="auto"/>
        </w:rPr>
      </w:pPr>
      <w:r w:rsidRPr="00E13F5F">
        <w:rPr>
          <w:rStyle w:val="StyleUnderline"/>
        </w:rPr>
        <w:t>China's repressive policies at home, combined with its transgressions in the S</w:t>
      </w:r>
      <w:r w:rsidRPr="00E13F5F">
        <w:rPr>
          <w:rFonts w:eastAsia="Calibri"/>
          <w:sz w:val="16"/>
        </w:rPr>
        <w:t xml:space="preserve">outh </w:t>
      </w:r>
      <w:r w:rsidRPr="00E13F5F">
        <w:rPr>
          <w:rStyle w:val="StyleUnderline"/>
        </w:rPr>
        <w:t>C</w:t>
      </w:r>
      <w:r w:rsidRPr="00E13F5F">
        <w:rPr>
          <w:rFonts w:eastAsia="Calibri"/>
          <w:sz w:val="16"/>
        </w:rPr>
        <w:t xml:space="preserve">hina </w:t>
      </w:r>
      <w:r w:rsidRPr="00E13F5F">
        <w:rPr>
          <w:rStyle w:val="StyleUnderline"/>
        </w:rPr>
        <w:t>S</w:t>
      </w:r>
      <w:r w:rsidRPr="00E13F5F">
        <w:rPr>
          <w:rFonts w:eastAsia="Calibri"/>
          <w:sz w:val="16"/>
        </w:rPr>
        <w:t xml:space="preserve">ea </w:t>
      </w:r>
      <w:r w:rsidRPr="00E13F5F">
        <w:rPr>
          <w:rStyle w:val="StyleUnderline"/>
        </w:rPr>
        <w:t xml:space="preserve">and massive cyber attacks on US companies and the Federal Government, make it an </w:t>
      </w:r>
      <w:r w:rsidRPr="00E13F5F">
        <w:rPr>
          <w:rFonts w:eastAsia="Calibri"/>
          <w:b/>
          <w:iCs/>
          <w:u w:val="single"/>
          <w:bdr w:val="single" w:sz="8" w:space="0" w:color="auto"/>
        </w:rPr>
        <w:t>easy target</w:t>
      </w:r>
      <w:r w:rsidRPr="00E13F5F">
        <w:rPr>
          <w:rFonts w:eastAsia="Calibri"/>
          <w:sz w:val="16"/>
        </w:rPr>
        <w:t xml:space="preserve">. Moreover, </w:t>
      </w:r>
      <w:r w:rsidRPr="00E13F5F">
        <w:rPr>
          <w:rStyle w:val="StyleUnderline"/>
        </w:rPr>
        <w:t>criticism of China</w:t>
      </w:r>
      <w:r w:rsidRPr="00E13F5F">
        <w:rPr>
          <w:rFonts w:eastAsia="Calibri"/>
          <w:sz w:val="16"/>
        </w:rPr>
        <w:t xml:space="preserve"> likely </w:t>
      </w:r>
      <w:r w:rsidRPr="00E13F5F">
        <w:rPr>
          <w:rFonts w:eastAsia="Calibri"/>
          <w:b/>
          <w:iCs/>
          <w:u w:val="single"/>
          <w:bdr w:val="single" w:sz="8" w:space="0" w:color="auto"/>
        </w:rPr>
        <w:t>resonates</w:t>
      </w:r>
      <w:r w:rsidRPr="00E13F5F">
        <w:rPr>
          <w:rStyle w:val="StyleUnderline"/>
        </w:rPr>
        <w:t xml:space="preserve"> with most Americans</w:t>
      </w:r>
      <w:r w:rsidRPr="00E13F5F">
        <w:rPr>
          <w:rFonts w:eastAsia="Calibri"/>
          <w:sz w:val="16"/>
        </w:rPr>
        <w:t xml:space="preserve">. </w:t>
      </w:r>
      <w:r w:rsidRPr="00E13F5F">
        <w:rPr>
          <w:rStyle w:val="StyleUnderline"/>
        </w:rPr>
        <w:t>Republican candidates will accuse Obama of being too soft on China and vow that if elected, they will stand up for American interests</w:t>
      </w:r>
      <w:r w:rsidRPr="00E13F5F">
        <w:rPr>
          <w:rFonts w:eastAsia="Calibri"/>
          <w:sz w:val="16"/>
        </w:rPr>
        <w:t>.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w:t>
      </w:r>
      <w:r w:rsidRPr="00E13F5F">
        <w:t>¶</w:t>
      </w:r>
      <w:r w:rsidRPr="00E13F5F">
        <w:rPr>
          <w:rFonts w:eastAsia="Calibri"/>
          <w:sz w:val="16"/>
        </w:rPr>
        <w:t xml:space="preserve"> So what are the candidates saying about China so far?</w:t>
      </w:r>
      <w:r w:rsidRPr="00E13F5F">
        <w:t>¶</w:t>
      </w:r>
      <w:r w:rsidRPr="00E13F5F">
        <w:rPr>
          <w:rFonts w:eastAsia="Calibri"/>
          <w:sz w:val="16"/>
        </w:rPr>
        <w:t xml:space="preserve"> GOP candidate Donald Trump condemned China's recent currency devaluation as 'the greatest theft in the history of the United States.' If elected president, Trump said, 'Oh would China be in trouble!' Carly Fiorina, another GOP contender, criticised China's cyber hacks on federal databases as an 'act of aggression' against America. She also warned against allowing the Chinese to control trade routes in the South China </w:t>
      </w:r>
      <w:r w:rsidRPr="00E13F5F">
        <w:rPr>
          <w:rFonts w:eastAsia="Calibri"/>
          <w:sz w:val="16"/>
          <w:szCs w:val="16"/>
        </w:rPr>
        <w:t>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w:t>
      </w:r>
      <w:r w:rsidRPr="00E13F5F">
        <w:t>¶</w:t>
      </w:r>
      <w:r w:rsidRPr="00E13F5F">
        <w:rPr>
          <w:rFonts w:eastAsia="Calibri"/>
          <w:sz w:val="16"/>
          <w:szCs w:val="16"/>
        </w:rPr>
        <w:t xml:space="preserve"> Democratic front-runner Hillary Clinton has joined the fray in an effort to shield herself from the accusation that she was complicit in the implementation of a policy that accommodated China and failed to sufficiently stand up for American interests. Clinton acknowledges that as secretary of state she worked hard to build a better relationship with China and says she would continue to do so as president. But she also warns about the dangers posed by China's militarisation of the South China Sea and condemns China's 'stealing commercial secrets, blueprints from defense contractors' and 'huge amounts of government information'</w:t>
      </w:r>
      <w:r w:rsidRPr="00E13F5F">
        <w:rPr>
          <w:rFonts w:eastAsia="Calibri"/>
          <w:sz w:val="16"/>
        </w:rPr>
        <w:t xml:space="preserve"> in its quest for an advantage over other nations.</w:t>
      </w:r>
      <w:r w:rsidRPr="00E13F5F">
        <w:t>¶</w:t>
      </w:r>
      <w:r w:rsidRPr="00E13F5F">
        <w:rPr>
          <w:rFonts w:eastAsia="Calibri"/>
          <w:sz w:val="16"/>
        </w:rPr>
        <w:t xml:space="preserve"> </w:t>
      </w:r>
      <w:r w:rsidRPr="00E13F5F">
        <w:rPr>
          <w:rStyle w:val="StyleUnderline"/>
        </w:rPr>
        <w:t>The presidential campaign is just starting to heat up</w:t>
      </w:r>
      <w:r w:rsidRPr="00E13F5F">
        <w:rPr>
          <w:rFonts w:eastAsia="Calibri"/>
          <w:sz w:val="16"/>
        </w:rPr>
        <w:t xml:space="preserve">. </w:t>
      </w:r>
      <w:r w:rsidRPr="00E13F5F">
        <w:rPr>
          <w:rStyle w:val="StyleUnderline"/>
        </w:rPr>
        <w:t>The torrent of China-bashing in the remaining 15 months before the general election is likely to have a profoundly negative effect on China's image in the US, which is already unfavourable</w:t>
      </w:r>
      <w:r w:rsidRPr="00E13F5F">
        <w:rPr>
          <w:rFonts w:eastAsia="Calibri"/>
          <w:sz w:val="16"/>
        </w:rPr>
        <w:t xml:space="preserve">. </w:t>
      </w:r>
      <w:r w:rsidRPr="00E13F5F">
        <w:rPr>
          <w:rStyle w:val="StyleUnderline"/>
        </w:rPr>
        <w:t>In a 2014 poll by</w:t>
      </w:r>
      <w:r w:rsidRPr="00E13F5F">
        <w:rPr>
          <w:rFonts w:eastAsia="Calibri"/>
          <w:sz w:val="16"/>
        </w:rPr>
        <w:t xml:space="preserve"> the </w:t>
      </w:r>
      <w:r w:rsidRPr="00E13F5F">
        <w:rPr>
          <w:rStyle w:val="StyleUnderline"/>
        </w:rPr>
        <w:t>Pew</w:t>
      </w:r>
      <w:r w:rsidRPr="00E13F5F">
        <w:rPr>
          <w:rFonts w:eastAsia="Calibri"/>
          <w:sz w:val="16"/>
        </w:rPr>
        <w:t xml:space="preserve"> Research Center, </w:t>
      </w:r>
      <w:r w:rsidRPr="00E13F5F">
        <w:rPr>
          <w:rFonts w:eastAsia="Calibri"/>
          <w:b/>
          <w:iCs/>
          <w:u w:val="single"/>
          <w:bdr w:val="single" w:sz="8" w:space="0" w:color="auto"/>
        </w:rPr>
        <w:t>only 35% of Americans had a positive view of China,</w:t>
      </w:r>
      <w:r w:rsidRPr="00E13F5F">
        <w:rPr>
          <w:rFonts w:eastAsia="Calibri"/>
          <w:sz w:val="16"/>
        </w:rPr>
        <w:t xml:space="preserve"> </w:t>
      </w:r>
      <w:r w:rsidRPr="00E13F5F">
        <w:rPr>
          <w:rStyle w:val="StyleUnderline"/>
        </w:rPr>
        <w:t>while 55% had a negative one</w:t>
      </w:r>
      <w:r w:rsidRPr="00E13F5F">
        <w:rPr>
          <w:rFonts w:eastAsia="Calibri"/>
          <w:sz w:val="16"/>
        </w:rPr>
        <w:t xml:space="preserve">. </w:t>
      </w:r>
      <w:r w:rsidRPr="00E13F5F">
        <w:rPr>
          <w:rStyle w:val="StyleUnderline"/>
        </w:rPr>
        <w:t>China's image in the US has tilted in a more negative direction in recent years</w:t>
      </w:r>
      <w:r w:rsidRPr="00E13F5F">
        <w:rPr>
          <w:rFonts w:eastAsia="Calibri"/>
          <w:sz w:val="16"/>
        </w:rPr>
        <w:t xml:space="preserve"> – as recently as 2011 half of Americans gave China a positive rating.</w:t>
      </w:r>
      <w:r w:rsidRPr="00E13F5F">
        <w:t>¶</w:t>
      </w:r>
      <w:r w:rsidRPr="00E13F5F">
        <w:rPr>
          <w:rFonts w:eastAsia="Calibri"/>
          <w:sz w:val="16"/>
        </w:rPr>
        <w:t xml:space="preserve"> </w:t>
      </w:r>
      <w:r w:rsidRPr="00E13F5F">
        <w:rPr>
          <w:rStyle w:val="StyleUnderline"/>
        </w:rPr>
        <w:t xml:space="preserve">The negative public mood will likely align with harsher attitudes in Congress, reinforcing the proclivities of the next US president to adopt a </w:t>
      </w:r>
      <w:r w:rsidRPr="00E13F5F">
        <w:rPr>
          <w:rFonts w:eastAsia="Calibri"/>
          <w:b/>
          <w:iCs/>
          <w:u w:val="single"/>
          <w:bdr w:val="single" w:sz="8" w:space="0" w:color="auto"/>
        </w:rPr>
        <w:t>tougher stance</w:t>
      </w:r>
      <w:r w:rsidRPr="00E13F5F">
        <w:rPr>
          <w:rStyle w:val="StyleUnderline"/>
        </w:rPr>
        <w:t xml:space="preserve"> against Chinese</w:t>
      </w:r>
      <w:r w:rsidRPr="00E13F5F">
        <w:rPr>
          <w:rFonts w:eastAsia="Calibri"/>
          <w:sz w:val="16"/>
        </w:rPr>
        <w:t xml:space="preserve"> trade policies, human rights violations, cyber intrusions, and </w:t>
      </w:r>
      <w:r w:rsidRPr="00E13F5F">
        <w:rPr>
          <w:rStyle w:val="StyleUnderline"/>
        </w:rPr>
        <w:t>assertiveness in the South China Sea</w:t>
      </w:r>
      <w:r w:rsidRPr="00E13F5F">
        <w:rPr>
          <w:rFonts w:eastAsia="Calibri"/>
          <w:sz w:val="16"/>
        </w:rPr>
        <w:t>. Despite a sincere desire for a positive bilateral relationship with the US, Xi Jinping is likely to prioritise the preservation of domestic stability, defence of sovereignty, and pursuit of the Chinese Dream.</w:t>
      </w:r>
      <w:r w:rsidRPr="00E13F5F">
        <w:t>¶</w:t>
      </w:r>
      <w:r w:rsidRPr="00E13F5F">
        <w:rPr>
          <w:rFonts w:eastAsia="Calibri"/>
          <w:sz w:val="16"/>
        </w:rPr>
        <w:t xml:space="preserve"> </w:t>
      </w:r>
      <w:r w:rsidRPr="00E13F5F">
        <w:rPr>
          <w:rFonts w:eastAsia="Calibri"/>
          <w:b/>
          <w:iCs/>
          <w:u w:val="single"/>
          <w:bdr w:val="single" w:sz="8" w:space="0" w:color="auto"/>
        </w:rPr>
        <w:t>Fasten your seat belts and get ready for a rough ride in US-China relations beginning in 2017.</w:t>
      </w:r>
    </w:p>
    <w:p w:rsidR="00F2180E" w:rsidRPr="00E13F5F" w:rsidRDefault="00F2180E" w:rsidP="00FA6AAB">
      <w:pPr>
        <w:rPr>
          <w:sz w:val="16"/>
        </w:rPr>
      </w:pPr>
    </w:p>
    <w:p w:rsidR="00A01E6B" w:rsidRPr="00E13F5F" w:rsidRDefault="00A01E6B" w:rsidP="00A01E6B">
      <w:pPr>
        <w:pStyle w:val="Heading4"/>
      </w:pPr>
      <w:r w:rsidRPr="00E13F5F">
        <w:t>Plan gets dragged into anti-China election rhetoric</w:t>
      </w:r>
    </w:p>
    <w:p w:rsidR="00A01E6B" w:rsidRPr="00E13F5F" w:rsidRDefault="00A01E6B" w:rsidP="00A01E6B">
      <w:r w:rsidRPr="00E13F5F">
        <w:rPr>
          <w:rStyle w:val="Style13ptBold"/>
        </w:rPr>
        <w:t>Song 15</w:t>
      </w:r>
      <w:r w:rsidRPr="00E13F5F">
        <w:t xml:space="preserve"> (Shengnan Song, Global Network (China). Translated from Chinese by Anthony Chantavy. “Why Does the US Election Love Playing the China Card?” November 5, 2015. http://watchingamerica.com/WA/2015/11/05/why-does-the-u-s-election-love-playing-the-china-card/)</w:t>
      </w:r>
    </w:p>
    <w:p w:rsidR="00A01E6B" w:rsidRPr="00E13F5F" w:rsidRDefault="00A01E6B" w:rsidP="00A01E6B">
      <w:pPr>
        <w:rPr>
          <w:sz w:val="16"/>
        </w:rPr>
      </w:pPr>
      <w:r w:rsidRPr="00E13F5F">
        <w:rPr>
          <w:rStyle w:val="StyleUnderline"/>
        </w:rPr>
        <w:t>The 2016 U.S. presidential election approaches</w:t>
      </w:r>
      <w:r w:rsidRPr="00E13F5F">
        <w:rPr>
          <w:sz w:val="16"/>
        </w:rPr>
        <w:t xml:space="preserve">, and there is already quite a strong air of competition ahead of the primaries. </w:t>
      </w:r>
      <w:r w:rsidRPr="00E13F5F">
        <w:rPr>
          <w:rStyle w:val="StyleUnderline"/>
        </w:rPr>
        <w:t>The topic of China is once again the candidates’ main ammunition</w:t>
      </w:r>
      <w:r w:rsidRPr="00E13F5F">
        <w:rPr>
          <w:sz w:val="16"/>
        </w:rPr>
        <w:t xml:space="preserve">. According to incomplete statistics, at least seven candidates mentioned China in their first speech and usually took a negative stance. The Huffington Post states that </w:t>
      </w:r>
      <w:r w:rsidRPr="00E13F5F">
        <w:rPr>
          <w:rStyle w:val="StyleUnderline"/>
        </w:rPr>
        <w:t>in the election, China has always been a vulnerable target for presidential candidates. It’s true; in the U.S. presidential election, China being prone to attack is no longer anything new. Ever since China entered America’s global field of vision, China and U.S.-China relations seem to have become targets at which candidates fire. Relations with China are an important political topic in the United States. China’s involvement in the U.S. election is actually nothing strange.</w:t>
      </w:r>
      <w:r w:rsidRPr="00E13F5F">
        <w:rPr>
          <w:sz w:val="16"/>
        </w:rPr>
        <w:t xml:space="preserve"> For example, Scott Walker, governor of Wisconsin and former candidate, urged the cancellation of President Xi Jinping’s U.S. trip. Another example is Republican front-runner and real estate mogul Donald Trump, who vowed that he would bring back American jobs taken by China. Also, as the two most influential candidates from either party, Hillary Clinton and Jeb Bush take the lead in broaching China affairs. Although Clinton, in her first speech on June 13, only referred to China as a rising power that must be confronted, and although Bush even digressed from China in his speech, both candidates have their own stances toward China: Clinton attacked China’s theft of business secrets, defense plans, and a large amount of government information; Bush, while acknowledging the importance of U.S.-China economic and trade interests, emphasized that China is a threat to America. </w:t>
      </w:r>
      <w:r w:rsidRPr="00E13F5F">
        <w:rPr>
          <w:rStyle w:val="StyleUnderline"/>
        </w:rPr>
        <w:t xml:space="preserve">Without a doubt, stirring up China affairs has become a strength-showing tactic in the 2016 election, and this is no accident. The topic of China in U.S. election politics is now becoming an inevitable trend. </w:t>
      </w:r>
      <w:r w:rsidRPr="00E13F5F">
        <w:rPr>
          <w:sz w:val="16"/>
        </w:rPr>
        <w:t xml:space="preserve">One reason for such inevitability is because from a long-term perspective, U.S.-China relations are important for the two countries, surrounding regions, and even the entire world, and smoothing out these relations is a core diplomatic issue for long-term policy makers. In addition, </w:t>
      </w:r>
      <w:r w:rsidRPr="00E13F5F">
        <w:rPr>
          <w:rStyle w:val="StyleUnderline"/>
        </w:rPr>
        <w:t>the background of Republican and Democratic opinions, as well as candidates playing the China card, will push China to the front of the stage exposing it completely</w:t>
      </w:r>
      <w:r w:rsidRPr="00E13F5F">
        <w:rPr>
          <w:sz w:val="16"/>
        </w:rPr>
        <w:t xml:space="preserve">. The side effects of the topic of U.S.-China relations cannot be underestimated. First of all, it severely corrodes the solid foundation and stable, healthy development of new major-power relations. Also, it affects the Chinese and American people’s impressions of each other due to limited knowledge of international affairs. According to an opinion poll by Gallup, </w:t>
      </w:r>
      <w:r w:rsidRPr="00E13F5F">
        <w:rPr>
          <w:rStyle w:val="StyleUnderline"/>
        </w:rPr>
        <w:t>since 2008 the number of people who are certain that China is, up to now, America’s greatest threat continues to rise</w:t>
      </w:r>
      <w:r w:rsidRPr="00E13F5F">
        <w:rPr>
          <w:sz w:val="16"/>
        </w:rPr>
        <w:t>; it rose from 18 percent in 2008 to 23 percent in 2012. Meanwhile, the China hype in the U.S. election will also bring negative energy and animosity to the Chinese people, deepening their skepticism of America.</w:t>
      </w:r>
    </w:p>
    <w:p w:rsidR="00B20AB5" w:rsidRPr="00E13F5F" w:rsidRDefault="00B20AB5" w:rsidP="00A01E6B"/>
    <w:p w:rsidR="00231335" w:rsidRPr="00E13F5F" w:rsidRDefault="00231335" w:rsidP="00231335">
      <w:pPr>
        <w:pStyle w:val="Heading4"/>
      </w:pPr>
      <w:r w:rsidRPr="00E13F5F">
        <w:t>Plan feeds into popular isolationism</w:t>
      </w:r>
    </w:p>
    <w:p w:rsidR="00231335" w:rsidRPr="00E13F5F" w:rsidRDefault="00231335" w:rsidP="00231335">
      <w:r w:rsidRPr="00E13F5F">
        <w:rPr>
          <w:rStyle w:val="Style13ptBold"/>
        </w:rPr>
        <w:t>Harris 15</w:t>
      </w:r>
      <w:r w:rsidRPr="00E13F5F">
        <w:t xml:space="preserve"> (Peter Harris is an assistant professor political science at Colorado State University. “Is Isolationism Making a Comeback?” The National Interest. September 2, 2015. http://nationalinterest.org/feature/isolationism-making-comeback-13764?page=1)</w:t>
      </w:r>
    </w:p>
    <w:p w:rsidR="00231335" w:rsidRPr="00E13F5F" w:rsidRDefault="00231335" w:rsidP="00231335">
      <w:pPr>
        <w:rPr>
          <w:sz w:val="16"/>
        </w:rPr>
      </w:pPr>
      <w:r w:rsidRPr="00E13F5F">
        <w:rPr>
          <w:rStyle w:val="StyleUnderline"/>
        </w:rPr>
        <w:t>On the left, Democrats</w:t>
      </w:r>
      <w:r w:rsidRPr="00E13F5F">
        <w:rPr>
          <w:sz w:val="16"/>
        </w:rPr>
        <w:t xml:space="preserve"> such as Elizabeth Warren and Bernie Sanders </w:t>
      </w:r>
      <w:r w:rsidRPr="00E13F5F">
        <w:rPr>
          <w:rStyle w:val="StyleUnderline"/>
        </w:rPr>
        <w:t>couple reflexive anti-militarism with unabashed opposition to free trade</w:t>
      </w:r>
      <w:r w:rsidRPr="00E13F5F">
        <w:rPr>
          <w:sz w:val="16"/>
        </w:rPr>
        <w:t xml:space="preserve"> in general and to U.S.-spearheaded free trade agreements in particular. </w:t>
      </w:r>
      <w:r w:rsidRPr="00E13F5F">
        <w:rPr>
          <w:rStyle w:val="StyleUnderline"/>
        </w:rPr>
        <w:t>Some of this sentiment is shared by</w:t>
      </w:r>
      <w:r w:rsidRPr="00E13F5F">
        <w:rPr>
          <w:sz w:val="16"/>
        </w:rPr>
        <w:t xml:space="preserve"> President </w:t>
      </w:r>
      <w:r w:rsidRPr="00E13F5F">
        <w:rPr>
          <w:rStyle w:val="StyleUnderline"/>
        </w:rPr>
        <w:t>Obama</w:t>
      </w:r>
      <w:r w:rsidRPr="00E13F5F">
        <w:rPr>
          <w:sz w:val="16"/>
        </w:rPr>
        <w:t xml:space="preserve">—the desire to pursue “nation-building here at home” undoubtedly has played a large factor in the president’s timid responses to security crises from Ukraine to the Levant, for example—even as Obama gets visibly annoyed by the lack of congressional support for his attempts to rewrite global trade rules in Washington instead of Beijing. </w:t>
      </w:r>
      <w:r w:rsidRPr="00E13F5F">
        <w:rPr>
          <w:rStyle w:val="StyleUnderline"/>
        </w:rPr>
        <w:t>On the right, would-be Republican nominees seem to revel in making xenophobic remarks, especially China-bashing</w:t>
      </w:r>
      <w:r w:rsidRPr="00E13F5F">
        <w:rPr>
          <w:sz w:val="16"/>
        </w:rPr>
        <w:t xml:space="preserve"> (even arguing that the U.S. should go out of its way to undermine the most important bilateral relationship in the world), and see no problem with standing apart from the international community over the Iran deal. Although Rand Paul is perhaps the only vocal proponent of a more slender foreign policy, it is telling that even his purportedly </w:t>
      </w:r>
      <w:r w:rsidRPr="00E13F5F">
        <w:rPr>
          <w:rStyle w:val="StyleUnderline"/>
        </w:rPr>
        <w:t>hawkish Republican colleagues have failed to stop—let alone reverse—the huge cuts to the military that have been imposed by sequestration</w:t>
      </w:r>
      <w:r w:rsidRPr="00E13F5F">
        <w:rPr>
          <w:sz w:val="16"/>
        </w:rPr>
        <w:t xml:space="preserve">. What is more, </w:t>
      </w:r>
      <w:r w:rsidRPr="00E13F5F">
        <w:rPr>
          <w:rStyle w:val="StyleUnderline"/>
        </w:rPr>
        <w:t>both liberal and conservative varieties of isolationism appear to be increasingly popular with their respective electorates.</w:t>
      </w:r>
      <w:r w:rsidRPr="00E13F5F">
        <w:rPr>
          <w:sz w:val="16"/>
        </w:rPr>
        <w:t xml:space="preserve"> That is, </w:t>
      </w:r>
      <w:r w:rsidRPr="00E13F5F">
        <w:rPr>
          <w:rStyle w:val="StyleUnderline"/>
        </w:rPr>
        <w:t>large slices of the Democrat and Republican parties seem content to back nationalistic, protectionist, and outright isolationist candidates for office. In this new political environment, American preeminence in international affairs may well be nearing its expiration date</w:t>
      </w:r>
      <w:r w:rsidRPr="00E13F5F">
        <w:rPr>
          <w:sz w:val="16"/>
        </w:rPr>
        <w:t>. It will take brave leaders to speak out in favor of internationalism once the “new normal” is in favor of isolation and introspection. Of course, America’s “unipolar moment” could never last forever (something that Krauthammer was quick to acknowledge even as he coined the phrase), but its willing surrender seemed unthinkable only years ago.</w:t>
      </w:r>
    </w:p>
    <w:p w:rsidR="00231335" w:rsidRPr="00E13F5F" w:rsidRDefault="00231335" w:rsidP="00A01E6B"/>
    <w:p w:rsidR="00FA6AAB" w:rsidRPr="00E13F5F" w:rsidRDefault="00FA6AAB" w:rsidP="00FA6AAB">
      <w:pPr>
        <w:pStyle w:val="Heading3"/>
      </w:pPr>
      <w:r w:rsidRPr="00E13F5F">
        <w:t xml:space="preserve">2NC – Public </w:t>
      </w:r>
      <w:r w:rsidR="004B7366" w:rsidRPr="00E13F5F">
        <w:t>Hates China</w:t>
      </w:r>
      <w:r w:rsidRPr="00E13F5F">
        <w:t xml:space="preserve"> </w:t>
      </w:r>
    </w:p>
    <w:p w:rsidR="004B7366" w:rsidRPr="00E13F5F" w:rsidRDefault="004B7366" w:rsidP="004B7366">
      <w:pPr>
        <w:pStyle w:val="Heading4"/>
      </w:pPr>
      <w:r w:rsidRPr="00E13F5F">
        <w:t>Public opposes China</w:t>
      </w:r>
    </w:p>
    <w:p w:rsidR="004B7366" w:rsidRPr="00E13F5F" w:rsidRDefault="004B7366" w:rsidP="004B7366">
      <w:r w:rsidRPr="00E13F5F">
        <w:rPr>
          <w:rStyle w:val="Style13ptBold"/>
        </w:rPr>
        <w:t>Nakamura 15</w:t>
      </w:r>
      <w:r w:rsidRPr="00E13F5F">
        <w:t xml:space="preserve"> (David Nakamura covers the White House. He has previously covered sports, education and city government and reported from Afghanistan, Pakistan and Japan. “Anti-China rhetoric in campaign suggests change under a new president.” September 23, 2015 https://www.washingtonpost.com/politics/anti-china-rhetoric-in-campaign-suggests-change-under-a-new-president/2015/09/23/f6bb3066-61ff-11e5-b38e-06883aacba64_story.html)</w:t>
      </w:r>
    </w:p>
    <w:p w:rsidR="004B7366" w:rsidRPr="00E13F5F" w:rsidRDefault="004B7366" w:rsidP="004B7366">
      <w:pPr>
        <w:rPr>
          <w:sz w:val="16"/>
        </w:rPr>
      </w:pPr>
      <w:r w:rsidRPr="00E13F5F">
        <w:rPr>
          <w:rStyle w:val="StyleUnderline"/>
        </w:rPr>
        <w:t>A flashpoint every four years in American politics, China again has become a target for Republicans and Democrats alike on the presidential campaign trail. But foreign policy experts said there is mounting evidence that this time it’s more than a rhetorical gambit: Escalating tensions have left officials on both sides of the Pacific preparing for a shift in U.S. policy toward China, no matter which political party wins the 2016 election.</w:t>
      </w:r>
      <w:r w:rsidRPr="00E13F5F">
        <w:rPr>
          <w:sz w:val="16"/>
        </w:rPr>
        <w:t xml:space="preserve"> As President Obama prepares to welcome Chinese President Xi Jinping to the White House on Thursday, </w:t>
      </w:r>
      <w:r w:rsidRPr="00E13F5F">
        <w:rPr>
          <w:rStyle w:val="StyleUnderline"/>
        </w:rPr>
        <w:t>those vying to succeed Obama have begun bashing China over its currency ma­nipu­la­tion, cyberhacking, human rights abuses and aggression in the South China Sea. Although Obama aides and Chinese officials have tried to shrug off the attacks as election-season pandering, analysts said the tough talk reflects souring attitudes toward China on Capitol Hill and in the public</w:t>
      </w:r>
      <w:r w:rsidRPr="00E13F5F">
        <w:rPr>
          <w:sz w:val="16"/>
        </w:rPr>
        <w:t xml:space="preserve">. And they suggested that the fear of a less friendly administration to come has contributed to China’s recent provocations. “What I think they’re really concerned about is what comes next,” said Bonnie Glaser, a China expert at the Center for Strategic and International Studies. “And as a result, I think they’re trying to use this one-year-plus period in the Obama administration to get done in some areas as much as they can. In fact, I would argue this is what’s going on in the artificial island building in the South China Sea.” Xi’s two-day state visit to Washington is meant to reassure U.S. political leaders that China will be a reliable global partner and that its economic and territorial ambitions in Asia under his leadership are benign. In an address to business leaders in Seattle on Tuesday, the Chinese leader pledged to fight against cyberattacks and proposed creating a “high-level joint dialogue mechanism” with the United States to establish ground rules in cyberspace and to resolve disputes. But, it is unlikely that Xi and Obama will be able to announce major breakthroughs on the scale of the climate deal they reached last fall in Beijing, and that will make it difficult for the Chinese leader to accomplish those goals. Meantime, </w:t>
      </w:r>
      <w:r w:rsidRPr="00E13F5F">
        <w:rPr>
          <w:rStyle w:val="StyleUnderline"/>
        </w:rPr>
        <w:t>public opinion of China has soured as the United States has slowly recovered from the Great Recession. This year, 54 percent of Americans held an unfavorable view of China, compared with 29 percent in 2006</w:t>
      </w:r>
      <w:r w:rsidRPr="00E13F5F">
        <w:rPr>
          <w:sz w:val="16"/>
        </w:rPr>
        <w:t xml:space="preserve">, according to the Pew Research Center. “President Obama has hoped that being more open to China would make them a more responsible nation. It has not worked,” Sen. Marco Rubio (Fla.), who is seeking the GOP nomination, said in a speech to business leaders last month in Charleston, S.C. “We can no longer succumb to the illusion that more dialogue with China’s current rulers will narrow the gap in values and interests that separates us. . . . It is up to our next president to correct the errors of our current one.” Officials at the White House and in Beijing have rolled their eyes over much of the campaign-trail rhetoric. </w:t>
      </w:r>
      <w:r w:rsidRPr="00E13F5F">
        <w:rPr>
          <w:rStyle w:val="StyleUnderline"/>
        </w:rPr>
        <w:t>It’s easy for</w:t>
      </w:r>
      <w:r w:rsidRPr="00E13F5F">
        <w:rPr>
          <w:sz w:val="16"/>
        </w:rPr>
        <w:t xml:space="preserve"> Republican front-runner Donald </w:t>
      </w:r>
      <w:r w:rsidRPr="00E13F5F">
        <w:rPr>
          <w:rStyle w:val="StyleUnderline"/>
        </w:rPr>
        <w:t>Trump to harangue China for stealing U.S. jobs</w:t>
      </w:r>
      <w:r w:rsidRPr="00E13F5F">
        <w:rPr>
          <w:sz w:val="16"/>
        </w:rPr>
        <w:t xml:space="preserve"> or for Sen. Bernie Sanders (I-Vt.), a candidate for the Democratic nomination, to criticize the trade imbalance. </w:t>
      </w:r>
    </w:p>
    <w:p w:rsidR="004B7366" w:rsidRPr="00E13F5F" w:rsidRDefault="004B7366" w:rsidP="004B7366"/>
    <w:p w:rsidR="004B7366" w:rsidRPr="00E13F5F" w:rsidRDefault="004B7366" w:rsidP="004B7366">
      <w:pPr>
        <w:pStyle w:val="Heading4"/>
      </w:pPr>
      <w:r w:rsidRPr="00E13F5F">
        <w:t>Security and economic fears</w:t>
      </w:r>
    </w:p>
    <w:p w:rsidR="004B7366" w:rsidRPr="00E13F5F" w:rsidRDefault="004B7366" w:rsidP="004B7366">
      <w:r w:rsidRPr="00E13F5F">
        <w:rPr>
          <w:rStyle w:val="Style13ptBold"/>
        </w:rPr>
        <w:t>Redford 15</w:t>
      </w:r>
      <w:r w:rsidRPr="00E13F5F">
        <w:t xml:space="preserve"> (Dan Redford is based in Beijing, China where he serves as President and Managing Director of Quantify China Associates. He is the former Vice President of Investor Relations for Civitas Capital Group, a leading independent specialty asset management and financial services firm with operating divisions focused on Alternative Investments, EB-5 Funds and Wealth Management. “Chinese FDI and the 2016 U.S. Elections.” Jul 08, 2015 http://www.chinausfocus.com/finance-economy/chinese-fdi-and-the-2016-u-s-elections/)</w:t>
      </w:r>
    </w:p>
    <w:p w:rsidR="004B7366" w:rsidRPr="00E13F5F" w:rsidRDefault="004B7366" w:rsidP="004B7366">
      <w:pPr>
        <w:rPr>
          <w:sz w:val="16"/>
        </w:rPr>
      </w:pPr>
      <w:r w:rsidRPr="00E13F5F">
        <w:rPr>
          <w:sz w:val="16"/>
        </w:rPr>
        <w:t xml:space="preserve">Despite the exciting fact that Chinese FDI is on the rise, </w:t>
      </w:r>
      <w:r w:rsidRPr="00E13F5F">
        <w:rPr>
          <w:rStyle w:val="StyleUnderline"/>
        </w:rPr>
        <w:t>Americans are still ambivalent at best regarding China</w:t>
      </w:r>
      <w:r w:rsidRPr="00E13F5F">
        <w:rPr>
          <w:sz w:val="16"/>
        </w:rPr>
        <w:t xml:space="preserve">. Indeed, FDI is only one aspect of the dialogue, so far eclipsed by other salient issues. </w:t>
      </w:r>
      <w:r w:rsidRPr="00E13F5F">
        <w:rPr>
          <w:rStyle w:val="StyleUnderline"/>
        </w:rPr>
        <w:t>National security threats from China</w:t>
      </w:r>
      <w:r w:rsidRPr="00E13F5F">
        <w:rPr>
          <w:sz w:val="16"/>
        </w:rPr>
        <w:t xml:space="preserve">, for example, </w:t>
      </w:r>
      <w:r w:rsidRPr="00E13F5F">
        <w:rPr>
          <w:rStyle w:val="StyleUnderline"/>
        </w:rPr>
        <w:t>are quite fresh. Americans have become extremely concerned about cyber security from China after it was revealed that Chinese hackers were siphoning important information from U.S. systems for almost a year without being detected</w:t>
      </w:r>
      <w:r w:rsidRPr="00E13F5F">
        <w:rPr>
          <w:sz w:val="16"/>
        </w:rPr>
        <w:t xml:space="preserve">. Overall, </w:t>
      </w:r>
      <w:r w:rsidRPr="00E13F5F">
        <w:rPr>
          <w:rStyle w:val="StyleUnderline"/>
        </w:rPr>
        <w:t>Americans also just do not seem ready to trust the Chinese</w:t>
      </w:r>
      <w:r w:rsidRPr="00E13F5F">
        <w:rPr>
          <w:sz w:val="16"/>
        </w:rPr>
        <w:t xml:space="preserve">. According to a February 2015 Gallup poll, </w:t>
      </w:r>
      <w:r w:rsidRPr="00E13F5F">
        <w:rPr>
          <w:rStyle w:val="StyleUnderline"/>
        </w:rPr>
        <w:t>Americans are split 44% to 50% between having a favorable and not favorable view of China</w:t>
      </w:r>
      <w:r w:rsidRPr="00E13F5F">
        <w:rPr>
          <w:sz w:val="16"/>
        </w:rPr>
        <w:t xml:space="preserve">, respectively. </w:t>
      </w:r>
      <w:r w:rsidRPr="00E13F5F">
        <w:rPr>
          <w:rStyle w:val="StyleUnderline"/>
        </w:rPr>
        <w:t>12% of Americans also consider China to be America’s biggest enemy, not far behind Russia</w:t>
      </w:r>
      <w:r w:rsidRPr="00E13F5F">
        <w:rPr>
          <w:sz w:val="16"/>
        </w:rPr>
        <w:t xml:space="preserve"> (18%) </w:t>
      </w:r>
      <w:r w:rsidRPr="00E13F5F">
        <w:rPr>
          <w:rStyle w:val="StyleUnderline"/>
        </w:rPr>
        <w:t>and North Korea</w:t>
      </w:r>
      <w:r w:rsidRPr="00E13F5F">
        <w:rPr>
          <w:sz w:val="16"/>
        </w:rPr>
        <w:t xml:space="preserve"> (15%). Whether or not Americans have a favorable opinion about China, the same poll suggests that now a majority of Americans (52%) believe that China is actually the leading economic power in the world today. Of course, </w:t>
      </w:r>
      <w:r w:rsidRPr="00E13F5F">
        <w:rPr>
          <w:rStyle w:val="StyleUnderline"/>
        </w:rPr>
        <w:t>there is the age-old “job-stealing” reputation that American politicians attach to China, continuing to blame chronic outsourcing for unemployment and the loss of manufacturing jobs. No doubt this will be an important issue in the 2016 elections. Given this ambivalence about China on a national scale, it is unlikely that any national candidates will emerge with a “pro-China” platform.</w:t>
      </w:r>
      <w:r w:rsidRPr="00E13F5F">
        <w:rPr>
          <w:sz w:val="16"/>
        </w:rPr>
        <w:t xml:space="preserve"> While Chinese FDI is certainly a positive thing and deserves more attention than it gets, the reality is that most Americans cannot feel it yet. Only 80,000 Americans are working in U.S. subsidiaries of Chinese companies, most of which were jobs retained rather than created by Chinese companies. </w:t>
      </w:r>
      <w:r w:rsidRPr="00E13F5F">
        <w:rPr>
          <w:rStyle w:val="StyleUnderline"/>
        </w:rPr>
        <w:t xml:space="preserve">It is more likely that some level of China-bashing will continue in 2016. </w:t>
      </w:r>
      <w:r w:rsidRPr="00E13F5F">
        <w:rPr>
          <w:sz w:val="16"/>
        </w:rPr>
        <w:t>But as we approach next year’s elections, keep an eye out for the dichotomy between the conversation on China going on nationally and locally. The difference should be stark, with many local officials and state leaders proudly boasting about their track records of success driving Chinese investment into their communities. Hopefully, continued local successes will gradually augment the national agenda. Just as local officials in America are competing domestically for Chinese investment, the U.S. as a whole is competing with the world. Last year, the Chinese Ministry of Commerce announced its goal of growing outbound investment numbers by 10% annually over the next ten years, aiming for a day in which outbound investment surpasses inbound flows. That capital will need to go somewhere, and as local officials can attest, it will go where it feels most welcome. Perhaps we can look ahead to 2020 for national leaders to emerge that can boldly tell it like it is.</w:t>
      </w:r>
    </w:p>
    <w:p w:rsidR="004B7366" w:rsidRPr="00E13F5F" w:rsidRDefault="004B7366" w:rsidP="004B7366">
      <w:pPr>
        <w:rPr>
          <w:sz w:val="16"/>
        </w:rPr>
      </w:pPr>
    </w:p>
    <w:p w:rsidR="00FA6AAB" w:rsidRPr="00E13F5F" w:rsidRDefault="00FA6AAB" w:rsidP="00FA6AAB">
      <w:pPr>
        <w:keepNext/>
        <w:keepLines/>
        <w:spacing w:before="40" w:after="0"/>
        <w:outlineLvl w:val="3"/>
        <w:rPr>
          <w:rFonts w:eastAsia="Times New Roman"/>
          <w:b/>
          <w:iCs/>
          <w:sz w:val="26"/>
        </w:rPr>
      </w:pPr>
      <w:r w:rsidRPr="00E13F5F">
        <w:rPr>
          <w:rFonts w:eastAsia="Times New Roman"/>
          <w:b/>
          <w:iCs/>
          <w:sz w:val="26"/>
        </w:rPr>
        <w:t xml:space="preserve">Americans consider China our </w:t>
      </w:r>
      <w:r w:rsidRPr="00E13F5F">
        <w:rPr>
          <w:rFonts w:eastAsia="Times New Roman"/>
          <w:b/>
          <w:iCs/>
          <w:sz w:val="26"/>
          <w:u w:val="single"/>
        </w:rPr>
        <w:t>greatest enemy</w:t>
      </w:r>
      <w:r w:rsidRPr="00E13F5F">
        <w:rPr>
          <w:rFonts w:eastAsia="Times New Roman"/>
          <w:b/>
          <w:iCs/>
          <w:sz w:val="26"/>
        </w:rPr>
        <w:t>—polls prove</w:t>
      </w:r>
    </w:p>
    <w:p w:rsidR="00FA6AAB" w:rsidRPr="00E13F5F" w:rsidRDefault="00FA6AAB" w:rsidP="00FA6AAB">
      <w:pPr>
        <w:rPr>
          <w:rFonts w:eastAsia="Calibri"/>
        </w:rPr>
      </w:pPr>
      <w:r w:rsidRPr="00E13F5F">
        <w:rPr>
          <w:rFonts w:eastAsia="Calibri"/>
          <w:b/>
          <w:bCs/>
          <w:sz w:val="26"/>
        </w:rPr>
        <w:t>Tran 15</w:t>
      </w:r>
      <w:r w:rsidRPr="00E13F5F">
        <w:rPr>
          <w:rFonts w:eastAsia="Calibri"/>
        </w:rPr>
        <w:t xml:space="preserve"> (Euhwa, program associate for the Strategic Trust-Building Initiative at the EastWest Institute. “US Public Opinion on China: A New Low?,” The Diplomat, 8/6/15. </w:t>
      </w:r>
      <w:hyperlink r:id="rId9" w:history="1">
        <w:r w:rsidRPr="00E13F5F">
          <w:rPr>
            <w:rFonts w:eastAsia="Calibri"/>
          </w:rPr>
          <w:t>http://thediplomat.com/2015/08/us-public-opinion-on-china-a-new-low/</w:t>
        </w:r>
      </w:hyperlink>
      <w:r w:rsidRPr="00E13F5F">
        <w:rPr>
          <w:rFonts w:eastAsia="Calibri"/>
        </w:rPr>
        <w:t>)</w:t>
      </w:r>
    </w:p>
    <w:p w:rsidR="00FA6AAB" w:rsidRPr="00E13F5F" w:rsidRDefault="00FA6AAB" w:rsidP="00FA6AAB">
      <w:pPr>
        <w:rPr>
          <w:rFonts w:eastAsia="Calibri"/>
          <w:sz w:val="16"/>
        </w:rPr>
      </w:pPr>
      <w:r w:rsidRPr="00E13F5F">
        <w:rPr>
          <w:rStyle w:val="StyleUnderline"/>
        </w:rPr>
        <w:t>Generally well known and often-cited polling data show that the U.S. public is largely in agreement with U.S. experts’ pervasive negativity towards China</w:t>
      </w:r>
      <w:r w:rsidRPr="00E13F5F">
        <w:rPr>
          <w:rFonts w:eastAsia="Calibri"/>
          <w:sz w:val="16"/>
        </w:rPr>
        <w:t xml:space="preserve">. </w:t>
      </w:r>
      <w:r w:rsidRPr="00E13F5F">
        <w:rPr>
          <w:rStyle w:val="StyleUnderline"/>
        </w:rPr>
        <w:t>A periodic Gallup survey, for example, asks Americans which country they consider to be the United States’ “</w:t>
      </w:r>
      <w:r w:rsidRPr="00E13F5F">
        <w:rPr>
          <w:rFonts w:eastAsia="Calibri"/>
          <w:b/>
          <w:iCs/>
          <w:u w:val="single"/>
          <w:bdr w:val="single" w:sz="8" w:space="0" w:color="auto"/>
        </w:rPr>
        <w:t>greatest enemy</w:t>
      </w:r>
      <w:r w:rsidRPr="00E13F5F">
        <w:rPr>
          <w:rStyle w:val="StyleUnderline"/>
        </w:rPr>
        <w:t>.”</w:t>
      </w:r>
      <w:r w:rsidRPr="00E13F5F">
        <w:rPr>
          <w:rFonts w:eastAsia="Calibri"/>
          <w:sz w:val="16"/>
        </w:rPr>
        <w:t xml:space="preserve"> Since 2008, </w:t>
      </w:r>
      <w:r w:rsidRPr="00E13F5F">
        <w:rPr>
          <w:rFonts w:eastAsia="Calibri"/>
          <w:b/>
          <w:iCs/>
          <w:u w:val="single"/>
          <w:bdr w:val="single" w:sz="8" w:space="0" w:color="auto"/>
        </w:rPr>
        <w:t>China</w:t>
      </w:r>
      <w:r w:rsidRPr="00E13F5F">
        <w:rPr>
          <w:rStyle w:val="StyleUnderline"/>
        </w:rPr>
        <w:t xml:space="preserve"> has consistently placed in the top three and topped the list of responses last year, putting it ahead of </w:t>
      </w:r>
      <w:r w:rsidRPr="00E13F5F">
        <w:rPr>
          <w:rFonts w:eastAsia="Calibri"/>
          <w:b/>
          <w:iCs/>
          <w:u w:val="single"/>
          <w:bdr w:val="single" w:sz="8" w:space="0" w:color="auto"/>
        </w:rPr>
        <w:t>Russia</w:t>
      </w:r>
      <w:r w:rsidRPr="00E13F5F">
        <w:rPr>
          <w:rStyle w:val="StyleUnderline"/>
        </w:rPr>
        <w:t xml:space="preserve">, </w:t>
      </w:r>
      <w:r w:rsidRPr="00E13F5F">
        <w:rPr>
          <w:rFonts w:eastAsia="Calibri"/>
          <w:b/>
          <w:iCs/>
          <w:u w:val="single"/>
          <w:bdr w:val="single" w:sz="8" w:space="0" w:color="auto"/>
        </w:rPr>
        <w:t>Iran</w:t>
      </w:r>
      <w:r w:rsidRPr="00E13F5F">
        <w:rPr>
          <w:rStyle w:val="StyleUnderline"/>
        </w:rPr>
        <w:t xml:space="preserve">, and </w:t>
      </w:r>
      <w:r w:rsidRPr="00E13F5F">
        <w:rPr>
          <w:rFonts w:eastAsia="Calibri"/>
          <w:b/>
          <w:iCs/>
          <w:u w:val="single"/>
          <w:bdr w:val="single" w:sz="8" w:space="0" w:color="auto"/>
        </w:rPr>
        <w:t>North Korea</w:t>
      </w:r>
      <w:r w:rsidRPr="00E13F5F">
        <w:rPr>
          <w:rStyle w:val="StyleUnderline"/>
        </w:rPr>
        <w:t>.</w:t>
      </w:r>
      <w:r w:rsidRPr="00E13F5F">
        <w:rPr>
          <w:rFonts w:eastAsia="Calibri"/>
          <w:sz w:val="16"/>
        </w:rPr>
        <w:t xml:space="preserve"> In other words, </w:t>
      </w:r>
      <w:r w:rsidRPr="00E13F5F">
        <w:rPr>
          <w:rStyle w:val="StyleUnderline"/>
        </w:rPr>
        <w:t>a significant number of Americans consider China</w:t>
      </w:r>
      <w:r w:rsidRPr="00E13F5F">
        <w:rPr>
          <w:rFonts w:eastAsia="Calibri"/>
          <w:sz w:val="16"/>
        </w:rPr>
        <w:t>—the country with whom the United States has arguably the most important bilateral relationship—</w:t>
      </w:r>
      <w:r w:rsidRPr="00E13F5F">
        <w:rPr>
          <w:rStyle w:val="StyleUnderline"/>
        </w:rPr>
        <w:t>to be</w:t>
      </w:r>
      <w:r w:rsidRPr="00E13F5F">
        <w:rPr>
          <w:rFonts w:eastAsia="Calibri"/>
          <w:sz w:val="16"/>
        </w:rPr>
        <w:t xml:space="preserve"> on par with and sometimes even </w:t>
      </w:r>
      <w:r w:rsidRPr="00E13F5F">
        <w:rPr>
          <w:rStyle w:val="StyleUnderline"/>
        </w:rPr>
        <w:t>more antagonistic than North Korea, a nation</w:t>
      </w:r>
      <w:r w:rsidRPr="00E13F5F">
        <w:rPr>
          <w:rFonts w:eastAsia="Calibri"/>
          <w:sz w:val="16"/>
        </w:rPr>
        <w:t xml:space="preserve"> with whom the United States has no diplomatic or economic relations and </w:t>
      </w:r>
      <w:r w:rsidRPr="00E13F5F">
        <w:rPr>
          <w:rStyle w:val="StyleUnderline"/>
        </w:rPr>
        <w:t>that regularly threatens the U.S. with impending “final doom.”</w:t>
      </w:r>
      <w:r w:rsidRPr="00E13F5F">
        <w:t>¶</w:t>
      </w:r>
      <w:r w:rsidRPr="00E13F5F">
        <w:rPr>
          <w:rFonts w:eastAsia="Calibri"/>
          <w:sz w:val="16"/>
        </w:rPr>
        <w:t xml:space="preserve"> </w:t>
      </w:r>
      <w:r w:rsidRPr="00E13F5F">
        <w:rPr>
          <w:rStyle w:val="StyleUnderline"/>
        </w:rPr>
        <w:t>The various sources of negativity</w:t>
      </w:r>
      <w:r w:rsidRPr="00E13F5F">
        <w:rPr>
          <w:rFonts w:eastAsia="Calibri"/>
          <w:sz w:val="16"/>
        </w:rPr>
        <w:t xml:space="preserve"> in U.S. policymaking circles </w:t>
      </w:r>
      <w:r w:rsidRPr="00E13F5F">
        <w:rPr>
          <w:rStyle w:val="StyleUnderline"/>
        </w:rPr>
        <w:t xml:space="preserve">are relatively easy to pinpoint, with the </w:t>
      </w:r>
      <w:r w:rsidRPr="00E13F5F">
        <w:rPr>
          <w:rFonts w:eastAsia="Calibri"/>
          <w:b/>
          <w:iCs/>
          <w:u w:val="single"/>
          <w:bdr w:val="single" w:sz="8" w:space="0" w:color="auto"/>
        </w:rPr>
        <w:t>S</w:t>
      </w:r>
      <w:r w:rsidRPr="00E13F5F">
        <w:rPr>
          <w:rStyle w:val="StyleUnderline"/>
        </w:rPr>
        <w:t xml:space="preserve">outh </w:t>
      </w:r>
      <w:r w:rsidRPr="00E13F5F">
        <w:rPr>
          <w:rFonts w:eastAsia="Calibri"/>
          <w:b/>
          <w:iCs/>
          <w:u w:val="single"/>
          <w:bdr w:val="single" w:sz="8" w:space="0" w:color="auto"/>
        </w:rPr>
        <w:t>C</w:t>
      </w:r>
      <w:r w:rsidRPr="00E13F5F">
        <w:rPr>
          <w:rStyle w:val="StyleUnderline"/>
        </w:rPr>
        <w:t xml:space="preserve">hina </w:t>
      </w:r>
      <w:r w:rsidRPr="00E13F5F">
        <w:rPr>
          <w:rFonts w:eastAsia="Calibri"/>
          <w:b/>
          <w:iCs/>
          <w:u w:val="single"/>
          <w:bdr w:val="single" w:sz="8" w:space="0" w:color="auto"/>
        </w:rPr>
        <w:t>S</w:t>
      </w:r>
      <w:r w:rsidRPr="00E13F5F">
        <w:rPr>
          <w:rStyle w:val="StyleUnderline"/>
        </w:rPr>
        <w:t>ea dispute recently serving as the most alarming disagreement between the two countries</w:t>
      </w:r>
      <w:r w:rsidRPr="00E13F5F">
        <w:rPr>
          <w:rFonts w:eastAsia="Calibri"/>
          <w:sz w:val="16"/>
        </w:rPr>
        <w:t xml:space="preserve">. Although </w:t>
      </w:r>
      <w:r w:rsidRPr="00E13F5F">
        <w:rPr>
          <w:rStyle w:val="StyleUnderline"/>
        </w:rPr>
        <w:t>some of the negativity emanating from those issues may have trickled down to affect the opinions of the American public</w:t>
      </w:r>
      <w:r w:rsidRPr="00E13F5F">
        <w:rPr>
          <w:rFonts w:eastAsia="Calibri"/>
          <w:sz w:val="16"/>
        </w:rPr>
        <w:t>, the matters that trouble political elites and avid China-watchers are by and large not the ones that average Americans would point to as the sources for their antagonistic perception of China. Despite the potential for dangerous conflict posed by the current situation in the South China Sea, most Americans may not know where the South China Sea is, much less be able to detail China’s reclamation activities there or its nine-dash-line claims. Likewise, the terms “ADIZ,” “Senkaku,” or “Diaoyu” probably do not resonate with most Americans. Many in this country likely have difficulty locating Taiwan on the map; even fewer are aware that China has missiles pointed at Taiwan.</w:t>
      </w:r>
    </w:p>
    <w:p w:rsidR="00FA6AAB" w:rsidRPr="00E13F5F" w:rsidRDefault="00FA6AAB" w:rsidP="00FA6AAB"/>
    <w:p w:rsidR="00392868" w:rsidRPr="00E13F5F" w:rsidRDefault="00392868" w:rsidP="00392868">
      <w:pPr>
        <w:pStyle w:val="Heading3"/>
      </w:pPr>
      <w:r w:rsidRPr="00E13F5F">
        <w:t>2NC – AT: China Not Key</w:t>
      </w:r>
    </w:p>
    <w:p w:rsidR="00392868" w:rsidRPr="00E13F5F" w:rsidRDefault="00392868" w:rsidP="00392868">
      <w:pPr>
        <w:pStyle w:val="Heading4"/>
      </w:pPr>
      <w:r w:rsidRPr="00E13F5F">
        <w:t>GOP will push a China-bashing strategy to get votes</w:t>
      </w:r>
    </w:p>
    <w:p w:rsidR="00392868" w:rsidRPr="00E13F5F" w:rsidRDefault="00392868" w:rsidP="00392868">
      <w:r w:rsidRPr="00E13F5F">
        <w:rPr>
          <w:rStyle w:val="Style13ptBold"/>
        </w:rPr>
        <w:t>Dwyer 15</w:t>
      </w:r>
      <w:r w:rsidRPr="00E13F5F">
        <w:t xml:space="preserve"> (Paula Dwyer writes editorials on economics, finance and politics. She was previously London bureau chief for Businessweek and Washington economics editor for the New York Times. “Republicans' Misguided China-Bashing.” AUG 28, 2015 https://www.bloomberg.com/view/articles/2015-08-28/republicans-misguided-china-bashing) </w:t>
      </w:r>
    </w:p>
    <w:p w:rsidR="00392868" w:rsidRPr="00E13F5F" w:rsidRDefault="00392868" w:rsidP="00392868">
      <w:pPr>
        <w:rPr>
          <w:sz w:val="16"/>
        </w:rPr>
      </w:pPr>
      <w:r w:rsidRPr="00E13F5F">
        <w:rPr>
          <w:sz w:val="16"/>
        </w:rPr>
        <w:t xml:space="preserve">Here's how some Republican presidential candidates think President Barack Obama should deal with the president of China, Xi Jinping. Scott Walker says the White House should cancel next month's state visit to the U.S., Xi's first. Marco Rubio advises letting Xi come for low-key working meetings, but not a state visit. Donald Trump wants Obama to take Xi to McDonald's instead of feting him at a lavish official feast. Provoked by the week's China-themed market turmoil, </w:t>
      </w:r>
      <w:r w:rsidRPr="00E13F5F">
        <w:rPr>
          <w:rStyle w:val="StyleUnderline"/>
        </w:rPr>
        <w:t>Republicans have been trying to one-up each other with yet-more-aggressive approaches to China. They seem to agree on at least one thing: China-bashing is a vote-getter</w:t>
      </w:r>
      <w:r w:rsidRPr="00E13F5F">
        <w:rPr>
          <w:sz w:val="16"/>
        </w:rPr>
        <w:t xml:space="preserve">. That may be, but their policies are as muddled as their politics are muscular. In a Wall Street Journal op-ed and speech, Rubio said he would increase the Pentagon's budget so the U.S. military can better challenge China in the "air, sea, ground, cyber space and even outer space." Rubio would insist that China follow free-market principles, and he'd bar Chinese officials who violate human rights from getting visas to visit the U.S. In a similar vein, Walker said his views had hardened in recent weeks because China devalued its currency and had hacked into U.S. government databases. Like Rubio, he would restore military spending cuts; begin an aggressive shipbuilding program; work more closely with allies Japan, Australia and South Korea; and oppose human-rights violations. Even when they're offering policy prescriptions (as opposed to just complaining of what they see as Obama's weaknesses), the Republican candidates take aim at China as if it's still the fast-growing dynamo it had been for the last few decades. Yet China is weaker, having been hit by an economic cyclone. Its true growth rate, probably around 5 percent, has slowed dramatically from the near double-digits of a few years ago. Its banks are overleveraged and undercapitalized. Exports are declining. Its stock market and real estate bubbles are bursting simultaneously. </w:t>
      </w:r>
      <w:r w:rsidRPr="00E13F5F">
        <w:rPr>
          <w:rStyle w:val="StyleUnderline"/>
        </w:rPr>
        <w:t>But to the Republican candidates, China and</w:t>
      </w:r>
      <w:r w:rsidRPr="00E13F5F">
        <w:rPr>
          <w:sz w:val="16"/>
        </w:rPr>
        <w:t xml:space="preserve"> </w:t>
      </w:r>
      <w:r w:rsidRPr="00E13F5F">
        <w:rPr>
          <w:rStyle w:val="StyleUnderline"/>
        </w:rPr>
        <w:t>President Xi are somehow as much of a threat when they're overly weak as when they're overly strong</w:t>
      </w:r>
      <w:r w:rsidRPr="00E13F5F">
        <w:rPr>
          <w:sz w:val="16"/>
        </w:rPr>
        <w:t xml:space="preserve">. China's cache of U.S. Treasury securities provides a good example of GOP confusion. New Jersey Governor Chris Christie scolded Obama on Monday for relying on China's purchases of U.S. government debt to fund the deficit. Such reckless borrowing, Christie said, leaves the U.S. vulnerable to China's whims. What most worries Christie is that China one day will decide to sell all of its Treasuries to punish the U.S. by driving up the cost of borrowing. The problem is, China has been selling its dollar reserves and the result has been … nothing much. The latest data show that China controls about $1.48 trillion in U.S. sovereign debt and has sold at least $106 billion of that in the last few weeks as it tries to prop up the falling yuan. The interest rate on the benchmark 10-year Treasury note, however, remains near its average for the month, and close to a historic low. China's mid-August yuan devaluation has also confounded the Republican field. The candidates say they want China to follow free-market principles, yet they accused China of currency manipulation when it allowed the market to play a larger role in determining the yuan's exchange rate. When the yuan kept falling, and China sold dollars to prop it up, the Republicans (and some Democrats) accused China of dumping Treasuries to undermine the U.S. economy. It's a damned-if-you-do, damned-if-you-don't policy. </w:t>
      </w:r>
      <w:r w:rsidRPr="00E13F5F">
        <w:rPr>
          <w:rStyle w:val="StyleUnderline"/>
        </w:rPr>
        <w:t>China-bashing isn't a novel campaign strategy</w:t>
      </w:r>
      <w:r w:rsidRPr="00E13F5F">
        <w:rPr>
          <w:sz w:val="16"/>
        </w:rPr>
        <w:t xml:space="preserve">. As Bloomberg's Mike Dorning points out in an article Friday, </w:t>
      </w:r>
      <w:r w:rsidRPr="00E13F5F">
        <w:rPr>
          <w:rStyle w:val="StyleUnderline"/>
        </w:rPr>
        <w:t>we've seen this movie before</w:t>
      </w:r>
      <w:r w:rsidRPr="00E13F5F">
        <w:rPr>
          <w:sz w:val="16"/>
        </w:rPr>
        <w:t xml:space="preserve">. Ronald </w:t>
      </w:r>
      <w:r w:rsidRPr="00E13F5F">
        <w:rPr>
          <w:rStyle w:val="StyleUnderline"/>
        </w:rPr>
        <w:t>Reagan in 1980</w:t>
      </w:r>
      <w:r w:rsidRPr="00E13F5F">
        <w:rPr>
          <w:sz w:val="16"/>
        </w:rPr>
        <w:t xml:space="preserve"> condemned his predecessor, Jimmy Carter, for normalizing relations with China and abandoning Taiwan. As president, Reagan never reopened the Taiwan embassy. Bill </w:t>
      </w:r>
      <w:r w:rsidRPr="00E13F5F">
        <w:rPr>
          <w:rStyle w:val="StyleUnderline"/>
        </w:rPr>
        <w:t>Clinton</w:t>
      </w:r>
      <w:r w:rsidRPr="00E13F5F">
        <w:rPr>
          <w:sz w:val="16"/>
        </w:rPr>
        <w:t xml:space="preserve"> campaigned </w:t>
      </w:r>
      <w:r w:rsidRPr="00E13F5F">
        <w:rPr>
          <w:rStyle w:val="StyleUnderline"/>
        </w:rPr>
        <w:t>in 1992</w:t>
      </w:r>
      <w:r w:rsidRPr="00E13F5F">
        <w:rPr>
          <w:sz w:val="16"/>
        </w:rPr>
        <w:t xml:space="preserve"> against doing business with the "butchers of Beijing" before negotiating China's entry into the World Trade Organization as president. </w:t>
      </w:r>
    </w:p>
    <w:p w:rsidR="00392868" w:rsidRPr="00E13F5F" w:rsidRDefault="00392868" w:rsidP="00392868">
      <w:pPr>
        <w:rPr>
          <w:sz w:val="16"/>
        </w:rPr>
      </w:pPr>
    </w:p>
    <w:p w:rsidR="00F2180E" w:rsidRPr="00E13F5F" w:rsidRDefault="00F2180E" w:rsidP="00F2180E">
      <w:pPr>
        <w:pStyle w:val="Heading4"/>
      </w:pPr>
      <w:r w:rsidRPr="00E13F5F">
        <w:t>China policy MATTERS – public cares deeply, empirically sparks huge fights in election years</w:t>
      </w:r>
    </w:p>
    <w:p w:rsidR="00F2180E" w:rsidRPr="00E13F5F" w:rsidRDefault="00F2180E" w:rsidP="00F2180E">
      <w:r w:rsidRPr="00E13F5F">
        <w:rPr>
          <w:rStyle w:val="Style13ptBold"/>
        </w:rPr>
        <w:t>Golan 15</w:t>
      </w:r>
      <w:r w:rsidRPr="00E13F5F">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0" w:history="1">
        <w:r w:rsidRPr="00E13F5F">
          <w:rPr>
            <w:rStyle w:val="Hyperlink"/>
          </w:rPr>
          <w:t>https://digital.lib.washington.edu/researchworks/bitstream/handle/1773/33275/Task%20Force%20E%202015.pdf?sequence=1&amp;isAllowed=y</w:t>
        </w:r>
      </w:hyperlink>
      <w:r w:rsidRPr="00E13F5F">
        <w:t>)</w:t>
      </w:r>
    </w:p>
    <w:p w:rsidR="00F2180E" w:rsidRPr="00E13F5F" w:rsidRDefault="00F2180E" w:rsidP="00F2180E">
      <w:pPr>
        <w:rPr>
          <w:sz w:val="16"/>
        </w:rPr>
      </w:pPr>
      <w:r w:rsidRPr="00E13F5F">
        <w:rPr>
          <w:sz w:val="16"/>
        </w:rPr>
        <w:t xml:space="preserve">The China Factor In recent times </w:t>
      </w:r>
      <w:r w:rsidRPr="00E13F5F">
        <w:rPr>
          <w:rStyle w:val="StyleUnderline"/>
        </w:rPr>
        <w:t xml:space="preserve">China has become </w:t>
      </w:r>
      <w:r w:rsidRPr="00E13F5F">
        <w:rPr>
          <w:rStyle w:val="Emphasis"/>
        </w:rPr>
        <w:t>one of the most contentious issues</w:t>
      </w:r>
      <w:r w:rsidRPr="00E13F5F">
        <w:rPr>
          <w:rStyle w:val="StyleUnderline"/>
        </w:rPr>
        <w:t xml:space="preserve"> regarding American foreign policy</w:t>
      </w:r>
      <w:r w:rsidRPr="00E13F5F">
        <w:rPr>
          <w:sz w:val="16"/>
        </w:rPr>
        <w:t xml:space="preserve">. Out of all issues concerning East Asia, China generates the greatest political attention in the US; </w:t>
      </w:r>
      <w:r w:rsidRPr="00E13F5F">
        <w:rPr>
          <w:rStyle w:val="StyleUnderline"/>
        </w:rPr>
        <w:t xml:space="preserve">American politicians frequently use the China card in foreign policy debate, </w:t>
      </w:r>
      <w:r w:rsidRPr="00E13F5F">
        <w:rPr>
          <w:rStyle w:val="Emphasis"/>
        </w:rPr>
        <w:t>especially during campaigns</w:t>
      </w:r>
      <w:r w:rsidRPr="00E13F5F">
        <w:rPr>
          <w:sz w:val="16"/>
        </w:rPr>
        <w:t xml:space="preserve">. The rethink of the military bases will provide ammunition for </w:t>
      </w:r>
      <w:r w:rsidRPr="00E13F5F">
        <w:rPr>
          <w:rStyle w:val="StyleUnderline"/>
        </w:rPr>
        <w:t>critics</w:t>
      </w:r>
      <w:r w:rsidRPr="00E13F5F">
        <w:rPr>
          <w:sz w:val="16"/>
        </w:rPr>
        <w:t xml:space="preserve"> of the administration who </w:t>
      </w:r>
      <w:r w:rsidRPr="00E13F5F">
        <w:rPr>
          <w:rStyle w:val="StyleUnderline"/>
        </w:rPr>
        <w:t>will try to spin</w:t>
      </w:r>
      <w:r w:rsidRPr="00E13F5F">
        <w:rPr>
          <w:sz w:val="16"/>
        </w:rPr>
        <w:t xml:space="preserve"> the </w:t>
      </w:r>
      <w:r w:rsidRPr="00E13F5F">
        <w:rPr>
          <w:rStyle w:val="StyleUnderline"/>
        </w:rPr>
        <w:t>reform as soft on the PRC</w:t>
      </w:r>
      <w:r w:rsidRPr="00E13F5F">
        <w:rPr>
          <w:sz w:val="16"/>
        </w:rPr>
        <w:t xml:space="preserve">. In his book US-Chinese Relations: Perilous Past, Pragmatic Present, Robert </w:t>
      </w:r>
      <w:r w:rsidRPr="00E13F5F">
        <w:rPr>
          <w:rStyle w:val="StyleUnderline"/>
        </w:rPr>
        <w:t>Sutter, an acclaimed China expert, describes the political environment of the US regarding China policy as “an atmosphere of suspicion and cynicism in American domestic politics over China policy,” setting the stage “</w:t>
      </w:r>
      <w:r w:rsidRPr="00E13F5F">
        <w:rPr>
          <w:rStyle w:val="Emphasis"/>
        </w:rPr>
        <w:t>for often bitter and debilitating fights</w:t>
      </w:r>
      <w:r w:rsidRPr="00E13F5F">
        <w:rPr>
          <w:rStyle w:val="StyleUnderline"/>
        </w:rPr>
        <w:t xml:space="preserve"> in US domestic politics </w:t>
      </w:r>
      <w:r w:rsidRPr="00E13F5F">
        <w:rPr>
          <w:sz w:val="16"/>
        </w:rPr>
        <w:t xml:space="preserve">over China policy in ensuing years that on balance are seen not to serve the overall national interests of the United States” (Sutter, 2013, p.81). Sutter’s observations show that </w:t>
      </w:r>
      <w:r w:rsidRPr="00E13F5F">
        <w:rPr>
          <w:rStyle w:val="StyleUnderline"/>
        </w:rPr>
        <w:t>electoral needs in the US often cause candidates to use harsher rhetoric and actions against the PRC than they believe are beneficial for the US</w:t>
      </w:r>
      <w:r w:rsidRPr="00E13F5F">
        <w:rPr>
          <w:sz w:val="16"/>
        </w:rPr>
        <w:t xml:space="preserve">. While many scholars have argued that administrations will ultimately favor pragmatic forward-moving relationships with the PRC, </w:t>
      </w:r>
      <w:r w:rsidRPr="00E13F5F">
        <w:rPr>
          <w:rStyle w:val="StyleUnderline"/>
        </w:rPr>
        <w:t>aspiring presidents have not been shy of criticism of the PRC leading up to presidential elections</w:t>
      </w:r>
      <w:r w:rsidRPr="00E13F5F">
        <w:rPr>
          <w:sz w:val="16"/>
        </w:rPr>
        <w:t>. This portrays how political maneuvering is needed to pursue policies that could be perceived as warm towards the PRC. Because of these domestic hurdles, US history has proven a pattern of presidents pursuing forward-moving, pragmatic relations with the PRC after a campaign of harsh rhetoric pointed at the Asian state.</w:t>
      </w:r>
      <w:r w:rsidRPr="00E13F5F">
        <w:rPr>
          <w:sz w:val="16"/>
        </w:rPr>
        <w:cr/>
      </w:r>
    </w:p>
    <w:p w:rsidR="00726760" w:rsidRPr="00E13F5F" w:rsidRDefault="00726760" w:rsidP="00726760">
      <w:pPr>
        <w:pStyle w:val="Heading4"/>
      </w:pPr>
      <w:r w:rsidRPr="00E13F5F">
        <w:t>China bashing motivates support for Trump</w:t>
      </w:r>
    </w:p>
    <w:p w:rsidR="00726760" w:rsidRPr="00E13F5F" w:rsidRDefault="00726760" w:rsidP="00726760">
      <w:r w:rsidRPr="00E13F5F">
        <w:rPr>
          <w:rStyle w:val="Style13ptBold"/>
        </w:rPr>
        <w:t>Talley and Magnier 6/2</w:t>
      </w:r>
      <w:r w:rsidRPr="00E13F5F">
        <w:t xml:space="preserve"> (IAN TALLEY and MARK MAGNIER, Wall Street Journal. “U.S.-China Trade Troubles Grow.” http://www.wsj.com/articles/u-s-china-trade-troubles-grow-1464887897)</w:t>
      </w:r>
    </w:p>
    <w:p w:rsidR="00726760" w:rsidRPr="00E13F5F" w:rsidRDefault="00726760" w:rsidP="00726760">
      <w:pPr>
        <w:rPr>
          <w:sz w:val="16"/>
        </w:rPr>
      </w:pPr>
      <w:r w:rsidRPr="00E13F5F">
        <w:rPr>
          <w:sz w:val="16"/>
        </w:rPr>
        <w:t xml:space="preserve">When President Bill Clinton persuaded Congress to in 2000 to back China’s entry into the World Trade Organization, the U.S. counted on expanded trade as the catalyst for political change in the Communist state. U.S. firms hoped to capitalize on the industrialization of the world’s most populous nation. A decade and a half later, </w:t>
      </w:r>
      <w:r w:rsidRPr="00E13F5F">
        <w:rPr>
          <w:rStyle w:val="StyleUnderline"/>
        </w:rPr>
        <w:t xml:space="preserve">U.S. firms and voters are growing increasingly frustrated despite China’s promises to open up the country. Cheaper wages and costs pulled production out of the U.S., Chinese imports surged and American manufacturing declined as a share of the economy. The U.S. trade deficit with China has swollen </w:t>
      </w:r>
      <w:r w:rsidRPr="00E13F5F">
        <w:rPr>
          <w:sz w:val="16"/>
        </w:rPr>
        <w:t xml:space="preserve">to $365 billion, now about 2% of U.S. economic output. U.S. presidential contenders are leveraging anger at China over lost jobs into potential votes. </w:t>
      </w:r>
      <w:r w:rsidRPr="00E13F5F">
        <w:rPr>
          <w:rStyle w:val="StyleUnderline"/>
        </w:rPr>
        <w:t xml:space="preserve">Many of the areas hit hardest by China’s rise have shown some of the strongest support for </w:t>
      </w:r>
      <w:r w:rsidRPr="00E13F5F">
        <w:rPr>
          <w:sz w:val="16"/>
        </w:rPr>
        <w:t xml:space="preserve">Republican candidate Donald </w:t>
      </w:r>
      <w:r w:rsidRPr="00E13F5F">
        <w:rPr>
          <w:rStyle w:val="StyleUnderline"/>
        </w:rPr>
        <w:t>Trump</w:t>
      </w:r>
      <w:r w:rsidRPr="00E13F5F">
        <w:rPr>
          <w:sz w:val="16"/>
        </w:rPr>
        <w:t>, who has threatened to slap a 45% tariff on China as a way to force a change in Beijing’s trade policies.</w:t>
      </w:r>
    </w:p>
    <w:p w:rsidR="00726760" w:rsidRPr="00E13F5F" w:rsidRDefault="00726760" w:rsidP="00726760">
      <w:pPr>
        <w:rPr>
          <w:sz w:val="16"/>
        </w:rPr>
      </w:pPr>
    </w:p>
    <w:p w:rsidR="00392868" w:rsidRPr="00E13F5F" w:rsidRDefault="00392868" w:rsidP="00392868">
      <w:pPr>
        <w:pStyle w:val="Heading4"/>
      </w:pPr>
      <w:r w:rsidRPr="00E13F5F">
        <w:t>The plan gets dragged into a larger China-bashing strategy</w:t>
      </w:r>
    </w:p>
    <w:p w:rsidR="00392868" w:rsidRPr="00E13F5F" w:rsidRDefault="00392868" w:rsidP="00392868">
      <w:r w:rsidRPr="00E13F5F">
        <w:rPr>
          <w:rStyle w:val="Style13ptBold"/>
        </w:rPr>
        <w:t>Giacomo 15</w:t>
      </w:r>
      <w:r w:rsidRPr="00E13F5F">
        <w:t xml:space="preserve"> (Carol, New York Times. “The 2016 China-Bashing Race.” http://takingnote.blogs.nytimes.com/2015/08/26/the-2016-china-bashing-race/?_r=0)</w:t>
      </w:r>
    </w:p>
    <w:p w:rsidR="00392868" w:rsidRPr="00E13F5F" w:rsidRDefault="00392868" w:rsidP="00392868">
      <w:pPr>
        <w:rPr>
          <w:sz w:val="16"/>
        </w:rPr>
      </w:pPr>
      <w:r w:rsidRPr="00E13F5F">
        <w:rPr>
          <w:rStyle w:val="StyleUnderline"/>
        </w:rPr>
        <w:t>When it comes to foreign policy, American presidential candidates have often found it easy, even beneficial, to criticize China.</w:t>
      </w:r>
      <w:r w:rsidRPr="00E13F5F">
        <w:rPr>
          <w:sz w:val="16"/>
        </w:rPr>
        <w:t xml:space="preserve"> In recent decades, China’s growing economic, military and political clout has generated concern among many voters in this country. Frankly, there has been plenty to criticize, including Beijing’s reprehensible treatment of its own citizens. But as the current crop of candidates is proving, just because they can lambast China doesn’t mean they have any smart analysis or creative policies to offer. In fact, </w:t>
      </w:r>
      <w:r w:rsidRPr="00E13F5F">
        <w:rPr>
          <w:rStyle w:val="StyleUnderline"/>
        </w:rPr>
        <w:t>a lot of the broadsides and suggestions have been nonsensical, chest-beating exercises that if followed through could be damaging to American interests</w:t>
      </w:r>
      <w:r w:rsidRPr="00E13F5F">
        <w:rPr>
          <w:sz w:val="16"/>
        </w:rPr>
        <w:t xml:space="preserve">. One mind-boggling proposal came from the Republican candidate Scott Walker who on Monday said President Obama should show “some backbone” by canceling next month’s state visit to the White House by President Xi Jinping of China. Citing the Chinese economic turmoil that has upended international markets, the Wisconsin governor asked “why would we be giving one of our highest things a president can do — and that is a state dinner for Xi Jinping, the head of China — at a time when all of these problems are pending out there?” He argued that such invitations should be reserved for American allies and supporters and asserted that China and other countries would “respect” the United States if the invitation were revoked. In fact, most of the world would find it disrespectful and stupid if an invitation to the leader of one of the largest economies was withdrawn, especially at a time when the American and Chinese presidents need to be consulting on the economic turmoil as well as other challenges, including climate change, cyber attacks, North Korea and the South China Sea. Mr. Walker has been lagging in the polls, so maybe taking on China was a way to get some attention. But it could backfire: As The Washington Post reported on Wednesday, his tough talk could hurt his relationship with farmers in Iowa who export billions of dollars in soybeans to China, and with the state’s governor, Terry Branstad, who is friendly with Mr. Xi and introduced him to Mr. Walker on a trade mission to China in 2013. Donald </w:t>
      </w:r>
      <w:r w:rsidRPr="00E13F5F">
        <w:rPr>
          <w:rStyle w:val="StyleUnderline"/>
        </w:rPr>
        <w:t>Trump</w:t>
      </w:r>
      <w:r w:rsidRPr="00E13F5F">
        <w:rPr>
          <w:sz w:val="16"/>
        </w:rPr>
        <w:t xml:space="preserve">, the Republican front-runner, didn’t need the publicity boost, but he </w:t>
      </w:r>
      <w:r w:rsidRPr="00E13F5F">
        <w:rPr>
          <w:rStyle w:val="StyleUnderline"/>
        </w:rPr>
        <w:t>took to social media after the Dow plummeted 1,000 points</w:t>
      </w:r>
      <w:r w:rsidRPr="00E13F5F">
        <w:rPr>
          <w:sz w:val="16"/>
        </w:rPr>
        <w:t xml:space="preserve"> on Monday </w:t>
      </w:r>
      <w:r w:rsidRPr="00E13F5F">
        <w:rPr>
          <w:rStyle w:val="StyleUnderline"/>
        </w:rPr>
        <w:t>to blame the rollercoaster on the fact that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is too closely tied to China.</w:t>
      </w:r>
      <w:r w:rsidRPr="00E13F5F">
        <w:rPr>
          <w:sz w:val="16"/>
        </w:rPr>
        <w:t xml:space="preserve"> “Markets are crashing — all caused by poor planning and allowing China and Asia to dictate the agenda. This could get very messy! Vote Trump,” he tweeted. The wealthy mogul has long been a China-basher, </w:t>
      </w:r>
      <w:r w:rsidRPr="00E13F5F">
        <w:rPr>
          <w:rStyle w:val="StyleUnderline"/>
        </w:rPr>
        <w:t>accusing the country of manipulating its currency while sucking jobs and money out of the U</w:t>
      </w:r>
      <w:r w:rsidRPr="00E13F5F">
        <w:rPr>
          <w:sz w:val="16"/>
        </w:rPr>
        <w:t xml:space="preserve">nited </w:t>
      </w:r>
      <w:r w:rsidRPr="00E13F5F">
        <w:rPr>
          <w:rStyle w:val="StyleUnderline"/>
        </w:rPr>
        <w:t>S</w:t>
      </w:r>
      <w:r w:rsidRPr="00E13F5F">
        <w:rPr>
          <w:sz w:val="16"/>
        </w:rPr>
        <w:t xml:space="preserve">tates. He claims he will get those jobs and money back but so far hasn’t put forward a credible plan to do that, or address any of the other challenges the two countries face. It’s hard to imagine how the United States could plausibly separate itself from China’s economy in a globalized world, as Mr. Trump suggests, or why it would want to. </w:t>
      </w:r>
      <w:r w:rsidRPr="00E13F5F">
        <w:rPr>
          <w:rStyle w:val="StyleUnderline"/>
        </w:rPr>
        <w:t>China and American policy toward China,</w:t>
      </w:r>
      <w:r w:rsidRPr="00E13F5F">
        <w:rPr>
          <w:sz w:val="16"/>
        </w:rPr>
        <w:t xml:space="preserve"> including possible responses to Beijing’s aggressive maritime grab in the South China Sea, </w:t>
      </w:r>
      <w:r w:rsidRPr="00E13F5F">
        <w:rPr>
          <w:rStyle w:val="StyleUnderline"/>
        </w:rPr>
        <w:t>should be major issues in the 2016 campaign</w:t>
      </w:r>
      <w:r w:rsidRPr="00E13F5F">
        <w:rPr>
          <w:sz w:val="16"/>
        </w:rPr>
        <w:t>. For such debate to have real value, the candidates are going to have to raise the discourse far above what we have seen so far.</w:t>
      </w:r>
    </w:p>
    <w:p w:rsidR="00392868" w:rsidRPr="00E13F5F" w:rsidRDefault="00392868" w:rsidP="00392868">
      <w:pPr>
        <w:rPr>
          <w:sz w:val="16"/>
        </w:rPr>
      </w:pPr>
    </w:p>
    <w:p w:rsidR="00392868" w:rsidRPr="00E13F5F" w:rsidRDefault="00392868" w:rsidP="00392868">
      <w:pPr>
        <w:pStyle w:val="Heading4"/>
      </w:pPr>
      <w:r w:rsidRPr="00E13F5F">
        <w:t>Empirically opposition campaigns use China bashing as an election tactic</w:t>
      </w:r>
    </w:p>
    <w:p w:rsidR="00392868" w:rsidRPr="00E13F5F" w:rsidRDefault="00392868" w:rsidP="00392868">
      <w:r w:rsidRPr="00E13F5F">
        <w:rPr>
          <w:rStyle w:val="Style13ptBold"/>
        </w:rPr>
        <w:t>Carpenter 15</w:t>
      </w:r>
      <w:r w:rsidRPr="00E13F5F">
        <w:t xml:space="preserve"> (Ted Galen Carpenter, a senior fellow at the Cato Institute, is the author of ten books and more than 600 articles on international issues. His latest book, coauthored with Malou Innocent, is Perilous Partners: The Benefits and Pitfalls of America’s Alliances with Authoritarian Regimes (September 2015). “China: The Mishandled Issue in the U.S. Presidential Election Campaign.” http://www.chinausfocus.com/political-social-development/china-the-mishandled-issue-in-the-u-s-presidential-election-campaign/)</w:t>
      </w:r>
    </w:p>
    <w:p w:rsidR="00392868" w:rsidRPr="00E13F5F" w:rsidRDefault="00392868" w:rsidP="00392868">
      <w:pPr>
        <w:rPr>
          <w:sz w:val="16"/>
        </w:rPr>
      </w:pPr>
      <w:r w:rsidRPr="00E13F5F">
        <w:rPr>
          <w:rStyle w:val="StyleUnderline"/>
        </w:rPr>
        <w:t>What we are witnessing is a repetition of the usual quadrennial spectacle regarding relations with China. In presidential campaign after presidential campaign, candidates (especially those representing the party not controlling the White House) either neglect the issue or play the role of demagogue</w:t>
      </w:r>
      <w:r w:rsidRPr="00E13F5F">
        <w:rPr>
          <w:sz w:val="16"/>
        </w:rPr>
        <w:t xml:space="preserve">. In the 1980 campaign, Ronald </w:t>
      </w:r>
      <w:r w:rsidRPr="00E13F5F">
        <w:rPr>
          <w:rStyle w:val="StyleUnderline"/>
        </w:rPr>
        <w:t>Reagan criticized</w:t>
      </w:r>
      <w:r w:rsidRPr="00E13F5F">
        <w:rPr>
          <w:sz w:val="16"/>
        </w:rPr>
        <w:t xml:space="preserve"> Jimmy </w:t>
      </w:r>
      <w:r w:rsidRPr="00E13F5F">
        <w:rPr>
          <w:rStyle w:val="StyleUnderline"/>
        </w:rPr>
        <w:t>Carter</w:t>
      </w:r>
      <w:r w:rsidRPr="00E13F5F">
        <w:rPr>
          <w:sz w:val="16"/>
        </w:rPr>
        <w:t xml:space="preserve">’s administration </w:t>
      </w:r>
      <w:r w:rsidRPr="00E13F5F">
        <w:rPr>
          <w:rStyle w:val="StyleUnderline"/>
        </w:rPr>
        <w:t>for “abandoning” Taiwan</w:t>
      </w:r>
      <w:r w:rsidRPr="00E13F5F">
        <w:rPr>
          <w:sz w:val="16"/>
        </w:rPr>
        <w:t xml:space="preserve"> and establishing diplomatic relations with Beijing. Twelve years later, candidates Bill </w:t>
      </w:r>
      <w:r w:rsidRPr="00E13F5F">
        <w:rPr>
          <w:rStyle w:val="StyleUnderline"/>
        </w:rPr>
        <w:t>Clinton and</w:t>
      </w:r>
      <w:r w:rsidRPr="00E13F5F">
        <w:rPr>
          <w:sz w:val="16"/>
        </w:rPr>
        <w:t xml:space="preserve"> Ross </w:t>
      </w:r>
      <w:r w:rsidRPr="00E13F5F">
        <w:rPr>
          <w:rStyle w:val="StyleUnderline"/>
        </w:rPr>
        <w:t>Perot vied with each other to accuse</w:t>
      </w:r>
      <w:r w:rsidRPr="00E13F5F">
        <w:rPr>
          <w:sz w:val="16"/>
        </w:rPr>
        <w:t xml:space="preserve"> President George H. W. </w:t>
      </w:r>
      <w:r w:rsidRPr="00E13F5F">
        <w:rPr>
          <w:rStyle w:val="StyleUnderline"/>
        </w:rPr>
        <w:t>Bush of being too soft on China</w:t>
      </w:r>
      <w:r w:rsidRPr="00E13F5F">
        <w:rPr>
          <w:sz w:val="16"/>
        </w:rPr>
        <w:t xml:space="preserve">. Repeatedly citing the Tiananmen Square bloodshed, Clinton referred to Chinese leaders as “the butchers of Beijing.” During the 2000 campaign, George W. </w:t>
      </w:r>
      <w:r w:rsidRPr="00E13F5F">
        <w:rPr>
          <w:rStyle w:val="StyleUnderline"/>
        </w:rPr>
        <w:t>Bush viewed China as a worrisome “strategic competitor,”</w:t>
      </w:r>
      <w:r w:rsidRPr="00E13F5F">
        <w:rPr>
          <w:sz w:val="16"/>
        </w:rPr>
        <w:t xml:space="preserve"> rather than an economic partner of the United States. </w:t>
      </w:r>
    </w:p>
    <w:p w:rsidR="00F2180E" w:rsidRPr="00E13F5F" w:rsidRDefault="00F2180E" w:rsidP="00F2180E"/>
    <w:p w:rsidR="00B546C0" w:rsidRPr="00E13F5F" w:rsidRDefault="00B546C0" w:rsidP="00B546C0">
      <w:pPr>
        <w:pStyle w:val="Heading3"/>
      </w:pPr>
      <w:r w:rsidRPr="00E13F5F">
        <w:t>2NC – Link Turns Case</w:t>
      </w:r>
    </w:p>
    <w:p w:rsidR="00F2180E" w:rsidRPr="00E13F5F" w:rsidRDefault="00F2180E" w:rsidP="00F2180E">
      <w:pPr>
        <w:pStyle w:val="Heading4"/>
      </w:pPr>
      <w:r w:rsidRPr="00E13F5F">
        <w:t xml:space="preserve">The link turns the aff – electoral backlash causes misunderstandings that deck bilateral cooperation </w:t>
      </w:r>
    </w:p>
    <w:p w:rsidR="00F2180E" w:rsidRPr="00E13F5F" w:rsidRDefault="00F2180E" w:rsidP="00F2180E">
      <w:r w:rsidRPr="00E13F5F">
        <w:rPr>
          <w:rStyle w:val="Style13ptBold"/>
        </w:rPr>
        <w:t>Wang 16</w:t>
      </w:r>
      <w:r w:rsidRPr="00E13F5F">
        <w:t xml:space="preserve"> (Zheng, Director of the Center for Peace and Conflict Studies and an Associate Professor in the School of Diplomacy and International Relations at Seton Hall University, "How the Chinese See U.S. Elections: Three Myths," </w:t>
      </w:r>
      <w:r w:rsidR="000940F0" w:rsidRPr="00E13F5F">
        <w:t xml:space="preserve">3/24/16 </w:t>
      </w:r>
      <w:r w:rsidRPr="00E13F5F">
        <w:t>https://www.newamerica.org/weekly/116/how-the-chinese-see-us-elections-three-myths/)</w:t>
      </w:r>
    </w:p>
    <w:p w:rsidR="00F2180E" w:rsidRPr="00E13F5F" w:rsidRDefault="00F2180E" w:rsidP="00F2180E">
      <w:pPr>
        <w:rPr>
          <w:sz w:val="16"/>
        </w:rPr>
      </w:pPr>
      <w:r w:rsidRPr="00E13F5F">
        <w:rPr>
          <w:rStyle w:val="Emphasis"/>
        </w:rPr>
        <w:t>China, long a hot topic in U.S. presidential elections, is</w:t>
      </w:r>
      <w:r w:rsidRPr="00E13F5F">
        <w:rPr>
          <w:sz w:val="16"/>
        </w:rPr>
        <w:t xml:space="preserve"> one of the few countries </w:t>
      </w:r>
      <w:r w:rsidRPr="00E13F5F">
        <w:rPr>
          <w:rStyle w:val="Emphasis"/>
        </w:rPr>
        <w:t>frequently mentioned in American presidential candidates’ speeches and debates, very often as the target of attack</w:t>
      </w:r>
      <w:r w:rsidRPr="00E13F5F">
        <w:rPr>
          <w:sz w:val="16"/>
        </w:rPr>
        <w:t xml:space="preserve">. And, although electoral issues have changed many times over the past two or three decades, </w:t>
      </w:r>
      <w:r w:rsidRPr="00E13F5F">
        <w:rPr>
          <w:rStyle w:val="StyleUnderline"/>
        </w:rPr>
        <w:t>the China topic has remained resolute. Different candidates from different times blame China for the exact same things</w:t>
      </w:r>
      <w:r w:rsidRPr="00E13F5F">
        <w:rPr>
          <w:sz w:val="16"/>
        </w:rPr>
        <w:t xml:space="preserve">: the </w:t>
      </w:r>
      <w:r w:rsidRPr="00E13F5F">
        <w:rPr>
          <w:rStyle w:val="StyleUnderline"/>
        </w:rPr>
        <w:t>trade deficit, currency manipulation, job losses</w:t>
      </w:r>
      <w:r w:rsidRPr="00E13F5F">
        <w:rPr>
          <w:sz w:val="16"/>
        </w:rPr>
        <w:t xml:space="preserve">, and </w:t>
      </w:r>
      <w:r w:rsidRPr="00E13F5F">
        <w:rPr>
          <w:rStyle w:val="StyleUnderline"/>
        </w:rPr>
        <w:t>human rights and foreign policy problems</w:t>
      </w:r>
      <w:r w:rsidRPr="00E13F5F">
        <w:rPr>
          <w:sz w:val="16"/>
        </w:rPr>
        <w:t xml:space="preserve">. </w:t>
      </w:r>
      <w:r w:rsidRPr="00E13F5F">
        <w:rPr>
          <w:rStyle w:val="StyleUnderline"/>
        </w:rPr>
        <w:t>Current candidates have,</w:t>
      </w:r>
      <w:r w:rsidRPr="00E13F5F">
        <w:rPr>
          <w:sz w:val="16"/>
        </w:rPr>
        <w:t xml:space="preserve"> not unlike their predecessors, </w:t>
      </w:r>
      <w:r w:rsidRPr="00E13F5F">
        <w:rPr>
          <w:rStyle w:val="StyleUnderline"/>
        </w:rPr>
        <w:t>taken to criticizing the present president for being soft on China</w:t>
      </w:r>
      <w:r w:rsidRPr="00E13F5F">
        <w:rPr>
          <w:sz w:val="16"/>
        </w:rPr>
        <w:t xml:space="preserve"> and for being overrun by the Chinese. On the other side of the Pacific, people in China have been watching the U.S. elections with great interest. However, U.S. opinions of the way the Chinese themselves perceive these accusations against China are often misguided. Here are three major myths in the U.S. regarding how the Chinese see themselves and the U.S. elections. Myth 1: The Chinese agree China is the winner in terms of trade. Reality: Many Chinese consider trade with the U.S. to be unequal, unfair, and even harmful to their country. Though U.S. candidates talk about the trade deficit with China, many Chinese actually believe that China is the victim of trade with the U.S., as China’s exports to the U.S. are mainly cheap products and raw materials that produce low profits, and its imports from the U.S. are normally expensive high-tech products that generate huge profits for American corporations. For example, to buy a Boeing aircraft, China has to export hundreds of millions of shirts. And an Apple phone that is manufactured in China results in only 4 US dollars in profit for the factory in China, while Apple reaps huge financial benefits from the Chinese market. Amidst all of China’s manufacturing focus, the country pays a high price for environmental pollution. China also pays a high societal price. According to Chinese government statistics from 2014, 168 million migrant workers moved from the countryside in Central and Western China to coastal areas to find factory jobs. As these migrant workers cannot afford to have their families living together in the coastal areas, they end up leaving 61 million children at home. Families are forced to separate, causing many social problems. Many Chinese citizens and economists alike agree that trade and globalization have brought China some profits, but that American corporations are the ones taking home the majority of the earnings while China is left to suffer the negative environmental and societal consequences that accompany this trade. A popular opinion in China is that the low income and middle class societies in the U.S. are only able to maintain their living standards due to trade with China, and that China’s low wages, low human rights, and sparse environmental regulations have made the low prices of these products possible. Additionally, China’s trade surplus and the world’s highest reserves of foreign currency have also provided the government with huge resources to buy the loyalty of elites and to control and suppress any internal opposition. Myth 2: The Chinese also see China as an aggressor in the foreign policy arena. Reality: Many Chinese see China as a victim and believe their government is not tough enough on foreign policy. Where people outside China tend to see China’s recent foreign policy behavior as that of an aggressive bully, most Chinese actually see themselves as the victims. Consider the case of the South China Sea: Outsiders often disagree with China’s maritime claims, but the Chinese genuinely believe that their claims are based on history and are valid. In fact, generations of Chinese students have been taught this position in their history and geography textbooks. Because of this, many believe that China’s neighbors have long been violating China’s sovereignty, rights, and interests in the South China Sea. To some extent, the government’s aggressiveness is a response to the rise of popular nationalism at home, which is heavily influenced by education and social discourse. Myth 3: The Chinese admire the U.S. electoral system. Reality: Not exactly. Many Chinese people actually consider U.S. elections to be rather unsophisticated and ineffective. Many Chinese are not very impressed with the U.S. democratic election process. Though they do not really have the opportunity to watch the debates or listen to political discourse, they often hear about the negative aspects of the elections, such as the hostilities exchanged between candidates and the political rumors that encircle the race, from state-sponsored media. There are two popular ideas commonly found in Chinese narratives regarding the U.S. elections. First, many Chinese people believe that a few politically connected families and business tycoons manipulate the elections. As it turns out, this year’s discussion about establishments and the emergence of Donald Trump are actually supporting this assumption. Many Chinese think that the U.S. democratic system only offers Americans choices between a few candidates, and that most of those candidates are representatives of the establishment. They feel, in other words, that America’s is not a true democracy. The second idea is that the U.S. system selects candidates with good public speaking skills and personal appeal, rather than those with experience and capability. Some Chinese scholars openly publish articles describing how the Chinese system of selecting state leaders is more advanced and effective than its American counterpart. China’s current leader, Xi Jinping, is often held up as an example. Before he became president, Xi experienced a full range of political positions, including county chief, mayor, governor of a province, and chief of Shanghai (China’s largest city). The five years he spent as China’s vice president served as the final stage of his training. Over this period of time, he gained intensive training in foreign policy and operation of the party and central government. Not only does Xi possess this expertise, but so did each of his predecessors in the past three decades, as do most members of the top leadership echelon. So for many people in China, it is unthinkable that someone like Barack Obama, who had only one term in the U.S. Senate under his belt and had no foreign policy experience, was chosen to run an entire country and become president of the world’s leading nation. It should be noted, however, that while people are proud of the Chinese system, they forget that, in recent decades, almost every time China's top leadership has gone through a power transition, it actually caused fierce internal power struggles, the consequences of which always took lengthy periods of time to overcome. The reality, then, is this: </w:t>
      </w:r>
      <w:r w:rsidRPr="00E13F5F">
        <w:rPr>
          <w:rStyle w:val="StyleUnderline"/>
        </w:rPr>
        <w:t>U.S.-China relations have become arguably the most important bilateral relationship</w:t>
      </w:r>
      <w:r w:rsidRPr="00E13F5F">
        <w:rPr>
          <w:sz w:val="16"/>
        </w:rPr>
        <w:t xml:space="preserve"> in the international system, so </w:t>
      </w:r>
      <w:r w:rsidRPr="00E13F5F">
        <w:rPr>
          <w:rStyle w:val="StyleUnderline"/>
        </w:rPr>
        <w:t>it is critical for people from both sides to better understand each other</w:t>
      </w:r>
      <w:r w:rsidRPr="00E13F5F">
        <w:rPr>
          <w:sz w:val="16"/>
        </w:rPr>
        <w:t xml:space="preserve">, including their political systems. </w:t>
      </w:r>
      <w:r w:rsidRPr="00E13F5F">
        <w:rPr>
          <w:rStyle w:val="StyleUnderline"/>
        </w:rPr>
        <w:t xml:space="preserve">If individuals always use their own institutional and cultural experiences to interpret the other side, </w:t>
      </w:r>
      <w:r w:rsidRPr="00E13F5F">
        <w:rPr>
          <w:rStyle w:val="Emphasis"/>
        </w:rPr>
        <w:t>misunderstandings and misjudgments will become inevitable</w:t>
      </w:r>
      <w:r w:rsidRPr="00E13F5F">
        <w:rPr>
          <w:sz w:val="16"/>
        </w:rPr>
        <w:t xml:space="preserve">. </w:t>
      </w:r>
      <w:r w:rsidRPr="00E13F5F">
        <w:rPr>
          <w:rStyle w:val="Emphasis"/>
        </w:rPr>
        <w:t>When U.S. presidential candidates blame China</w:t>
      </w:r>
      <w:r w:rsidRPr="00E13F5F">
        <w:rPr>
          <w:sz w:val="16"/>
        </w:rPr>
        <w:t xml:space="preserve"> for many issues, </w:t>
      </w:r>
      <w:r w:rsidRPr="00E13F5F">
        <w:rPr>
          <w:rStyle w:val="Emphasis"/>
        </w:rPr>
        <w:t>it often signifies an oversimplification</w:t>
      </w:r>
      <w:r w:rsidRPr="00E13F5F">
        <w:rPr>
          <w:sz w:val="16"/>
        </w:rPr>
        <w:t xml:space="preserve"> of complicated trade and foreign policy issues. </w:t>
      </w:r>
      <w:r w:rsidRPr="00E13F5F">
        <w:rPr>
          <w:rStyle w:val="Emphasis"/>
        </w:rPr>
        <w:t>When they attempt to use China as a scapegoat, they create obstacles</w:t>
      </w:r>
      <w:r w:rsidRPr="00E13F5F">
        <w:rPr>
          <w:sz w:val="16"/>
        </w:rPr>
        <w:t xml:space="preserve"> that make it more difficult for people to identify the real problems that face the country. At the same time, the Chinese should also avoid using their own institutional and cultural experiences to interpret the other side, otherwise misunderstandings will become inevitable.</w:t>
      </w:r>
    </w:p>
    <w:p w:rsidR="00F2180E" w:rsidRPr="00E13F5F" w:rsidRDefault="00F2180E" w:rsidP="00F2180E">
      <w:pPr>
        <w:pStyle w:val="Heading4"/>
      </w:pPr>
      <w:r w:rsidRPr="00E13F5F">
        <w:t>China-bashing in elections hurts bilateral cooperation</w:t>
      </w:r>
    </w:p>
    <w:p w:rsidR="00F2180E" w:rsidRPr="00E13F5F" w:rsidRDefault="00F2180E" w:rsidP="00F2180E">
      <w:r w:rsidRPr="00E13F5F">
        <w:rPr>
          <w:rStyle w:val="Style13ptBold"/>
        </w:rPr>
        <w:t>Carpenter 15</w:t>
      </w:r>
      <w:r w:rsidRPr="00E13F5F">
        <w:t xml:space="preserve"> (Ted Galen, senior fellow for defense and foreign policy studies at the Cato Institute and is the author of nine books in addition to more than 550 articles and policy studies on international issues, 8/31, "China: The Mishandled Issue in the U.S. Presidential Election Campaign," http://www.cato.org/publications/commentary/china-mishandled-issue-us-presidential-election-campaign)</w:t>
      </w:r>
    </w:p>
    <w:p w:rsidR="00F2180E" w:rsidRPr="00E13F5F" w:rsidRDefault="00F2180E" w:rsidP="00F2180E">
      <w:pPr>
        <w:rPr>
          <w:sz w:val="16"/>
        </w:rPr>
      </w:pPr>
      <w:r w:rsidRPr="00E13F5F">
        <w:rPr>
          <w:sz w:val="16"/>
        </w:rPr>
        <w:t xml:space="preserve">What we are witnessing is a repetition of the usual quadrennial spectacle regarding relations with China. </w:t>
      </w:r>
      <w:r w:rsidRPr="00E13F5F">
        <w:rPr>
          <w:rStyle w:val="StyleUnderline"/>
        </w:rPr>
        <w:t>In presidential campaign after presidential campaign, candidates (especially those representing the party not controlling the White House</w:t>
      </w:r>
      <w:r w:rsidRPr="00E13F5F">
        <w:rPr>
          <w:sz w:val="16"/>
        </w:rPr>
        <w:t xml:space="preserve">) either neglect the issue or </w:t>
      </w:r>
      <w:r w:rsidRPr="00E13F5F">
        <w:rPr>
          <w:rStyle w:val="Emphasis"/>
        </w:rPr>
        <w:t>play the role of demagogue.</w:t>
      </w:r>
      <w:r w:rsidRPr="00E13F5F">
        <w:rPr>
          <w:sz w:val="16"/>
        </w:rPr>
        <w:t xml:space="preserve"> In the 1980 campaign, Ronald </w:t>
      </w:r>
      <w:r w:rsidRPr="00E13F5F">
        <w:rPr>
          <w:rStyle w:val="StyleUnderline"/>
        </w:rPr>
        <w:t>Reagan criticized</w:t>
      </w:r>
      <w:r w:rsidRPr="00E13F5F">
        <w:rPr>
          <w:sz w:val="16"/>
        </w:rPr>
        <w:t xml:space="preserve"> Jimmy </w:t>
      </w:r>
      <w:r w:rsidRPr="00E13F5F">
        <w:rPr>
          <w:rStyle w:val="StyleUnderline"/>
        </w:rPr>
        <w:t>Carter’s administration for “abandoning” Taiwan and establishing diplomatic relations with Beijing</w:t>
      </w:r>
      <w:r w:rsidRPr="00E13F5F">
        <w:rPr>
          <w:sz w:val="16"/>
        </w:rPr>
        <w:t xml:space="preserve">. Twelve years later, candidates Bill </w:t>
      </w:r>
      <w:r w:rsidRPr="00E13F5F">
        <w:rPr>
          <w:rStyle w:val="StyleUnderline"/>
        </w:rPr>
        <w:t>Clinton and</w:t>
      </w:r>
      <w:r w:rsidRPr="00E13F5F">
        <w:rPr>
          <w:sz w:val="16"/>
        </w:rPr>
        <w:t xml:space="preserve"> Ross </w:t>
      </w:r>
      <w:r w:rsidRPr="00E13F5F">
        <w:rPr>
          <w:rStyle w:val="StyleUnderline"/>
        </w:rPr>
        <w:t>Perot</w:t>
      </w:r>
      <w:r w:rsidRPr="00E13F5F">
        <w:rPr>
          <w:sz w:val="16"/>
        </w:rPr>
        <w:t xml:space="preserve"> vied with each other to </w:t>
      </w:r>
      <w:r w:rsidRPr="00E13F5F">
        <w:rPr>
          <w:rStyle w:val="StyleUnderline"/>
        </w:rPr>
        <w:t xml:space="preserve">accuse </w:t>
      </w:r>
      <w:r w:rsidRPr="00E13F5F">
        <w:rPr>
          <w:sz w:val="16"/>
        </w:rPr>
        <w:t xml:space="preserve">President George H. W. </w:t>
      </w:r>
      <w:r w:rsidRPr="00E13F5F">
        <w:rPr>
          <w:rStyle w:val="StyleUnderline"/>
        </w:rPr>
        <w:t>Bush of being too soft on China</w:t>
      </w:r>
      <w:r w:rsidRPr="00E13F5F">
        <w:rPr>
          <w:sz w:val="16"/>
        </w:rPr>
        <w:t xml:space="preserve">. Repeatedly citing the Tiananmen Square bloodshed, Clinton referred to Chinese leaders as “the butchers of Beijing.” During the 2000 campaign, George W. Bush viewed China as a worrisome “strategic competitor,” rather than an economic partner of the United States. The good news is that once in office the new presidents continued the responsible, pragmatic policies toward China first developed by Richard Nixon and Henry Kissinger. The inflammatory campaign rhetoric was quickly discarded. That will likely be the case this time as well. The bilateral economic relationship is simply too valuable to jeopardize by imprudent White House actions. But </w:t>
      </w:r>
      <w:r w:rsidRPr="00E13F5F">
        <w:rPr>
          <w:rStyle w:val="StyleUnderline"/>
        </w:rPr>
        <w:t xml:space="preserve">campaign posturing, even if not meant seriously, </w:t>
      </w:r>
      <w:r w:rsidRPr="00E13F5F">
        <w:rPr>
          <w:rStyle w:val="Emphasis"/>
        </w:rPr>
        <w:t>creates needless suspicions and resentment in U.S.-China relations</w:t>
      </w:r>
      <w:r w:rsidRPr="00E13F5F">
        <w:rPr>
          <w:rStyle w:val="StyleUnderline"/>
        </w:rPr>
        <w:t>.</w:t>
      </w:r>
      <w:r w:rsidRPr="00E13F5F">
        <w:rPr>
          <w:sz w:val="16"/>
        </w:rPr>
        <w:t xml:space="preserve"> Presidential candidates need to remember that preserving a cordial relationship with China must be a top U.S. foreign policy priority. Bilateral cooperation enables China and the United States to foster global strategic stability and economic prosperity. Conversely, </w:t>
      </w:r>
      <w:r w:rsidRPr="00E13F5F">
        <w:rPr>
          <w:rStyle w:val="StyleUnderline"/>
        </w:rPr>
        <w:t xml:space="preserve">a breakdown of the relationship would lead to </w:t>
      </w:r>
      <w:r w:rsidRPr="00E13F5F">
        <w:rPr>
          <w:rStyle w:val="Emphasis"/>
        </w:rPr>
        <w:t>unpleasant and possibly catastrophic global consequences</w:t>
      </w:r>
      <w:r w:rsidRPr="00E13F5F">
        <w:rPr>
          <w:sz w:val="16"/>
        </w:rPr>
        <w:t>. Policy toward China is far too important for candidates either to ignore or demagogue. Unfortunately, the current crop of presidential aspirants seems determined to do one or the other.</w:t>
      </w:r>
    </w:p>
    <w:p w:rsidR="00F2180E" w:rsidRPr="00E13F5F" w:rsidRDefault="00F2180E" w:rsidP="00B546C0"/>
    <w:p w:rsidR="00DE6B7C" w:rsidRPr="00E13F5F" w:rsidRDefault="00DE6B7C" w:rsidP="00DE6B7C">
      <w:pPr>
        <w:pStyle w:val="Heading3"/>
      </w:pPr>
      <w:r w:rsidRPr="00E13F5F">
        <w:t>2NC – Congressional Fight Link</w:t>
      </w:r>
    </w:p>
    <w:p w:rsidR="00DE6B7C" w:rsidRPr="00E13F5F" w:rsidRDefault="00DE6B7C" w:rsidP="00DE6B7C"/>
    <w:p w:rsidR="00DE6B7C" w:rsidRPr="00E13F5F" w:rsidRDefault="00DE6B7C" w:rsidP="00DE6B7C">
      <w:pPr>
        <w:pStyle w:val="Heading4"/>
      </w:pPr>
      <w:r w:rsidRPr="00E13F5F">
        <w:t>Obama’s popularity is high because he is remaining cautious in foreign policy --- helps ensure Clinton victory</w:t>
      </w:r>
    </w:p>
    <w:p w:rsidR="00DE6B7C" w:rsidRPr="00E13F5F" w:rsidRDefault="00DE6B7C" w:rsidP="00DE6B7C">
      <w:r w:rsidRPr="00E13F5F">
        <w:rPr>
          <w:rStyle w:val="Style13ptBold"/>
        </w:rPr>
        <w:t>Gross 16</w:t>
      </w:r>
      <w:r w:rsidRPr="00E13F5F">
        <w:t xml:space="preserve"> (Daniel, “Americans Are Falling in Love With Barack Obama, Again,” 3/22/16 </w:t>
      </w:r>
      <w:hyperlink r:id="rId11" w:history="1">
        <w:r w:rsidRPr="00E13F5F">
          <w:rPr>
            <w:rStyle w:val="Hyperlink"/>
          </w:rPr>
          <w:t>http://fortune.com/2016/03/22/obama-approval-ratings-president/</w:t>
        </w:r>
      </w:hyperlink>
      <w:r w:rsidRPr="00E13F5F">
        <w:t>, JMP)</w:t>
      </w:r>
    </w:p>
    <w:p w:rsidR="00DE6B7C" w:rsidRPr="00E13F5F" w:rsidRDefault="00DE6B7C" w:rsidP="00DE6B7C">
      <w:pPr>
        <w:rPr>
          <w:sz w:val="16"/>
        </w:rPr>
      </w:pPr>
      <w:r w:rsidRPr="00E13F5F">
        <w:rPr>
          <w:rStyle w:val="StyleUnderline"/>
        </w:rPr>
        <w:t>Presidential approval ratings are soaring.</w:t>
      </w:r>
      <w:r w:rsidRPr="00E13F5F">
        <w:rPr>
          <w:sz w:val="16"/>
        </w:rPr>
        <w:t xml:space="preserve"> Here’s why. How history will look upon the Obama presidency is far from clear. But the American public seems to be getting awfully fond of him. Look at this Gallup chart. </w:t>
      </w:r>
      <w:r w:rsidRPr="00E13F5F">
        <w:rPr>
          <w:b/>
          <w:sz w:val="16"/>
        </w:rPr>
        <w:t xml:space="preserve">[chart omitted] </w:t>
      </w:r>
      <w:r w:rsidRPr="00E13F5F">
        <w:rPr>
          <w:sz w:val="16"/>
        </w:rPr>
        <w:t xml:space="preserve">Having been mired in the mid-40s for virtually his entire tenure, with more Americans typically disapproving of his performance than approving, </w:t>
      </w:r>
      <w:r w:rsidRPr="00E13F5F">
        <w:rPr>
          <w:rStyle w:val="StyleUnderline"/>
        </w:rPr>
        <w:t>Obama’s stock has finally broken out of its range</w:t>
      </w:r>
      <w:r w:rsidRPr="00E13F5F">
        <w:rPr>
          <w:sz w:val="16"/>
        </w:rPr>
        <w:t xml:space="preserve">. The move may seem small, but </w:t>
      </w:r>
      <w:r w:rsidRPr="00E13F5F">
        <w:rPr>
          <w:rStyle w:val="StyleUnderline"/>
        </w:rPr>
        <w:t>it now stands at 50 percent (for the first time in three years)</w:t>
      </w:r>
      <w:r w:rsidRPr="00E13F5F">
        <w:rPr>
          <w:sz w:val="16"/>
        </w:rPr>
        <w:t xml:space="preserve">, and recently touched a high of 52 percent. At a time when politics are highly polarized and increasingly tribal, that’s actually quite good, on both a relative and absolute basis. </w:t>
      </w:r>
      <w:r w:rsidRPr="00E13F5F">
        <w:rPr>
          <w:rStyle w:val="Emphasis"/>
        </w:rPr>
        <w:t>Assuming it lasts</w:t>
      </w:r>
      <w:r w:rsidRPr="00E13F5F">
        <w:rPr>
          <w:sz w:val="16"/>
        </w:rPr>
        <w:t xml:space="preserve">, </w:t>
      </w:r>
      <w:r w:rsidRPr="00E13F5F">
        <w:rPr>
          <w:rStyle w:val="StyleUnderline"/>
        </w:rPr>
        <w:t>it is good news for</w:t>
      </w:r>
      <w:r w:rsidRPr="00E13F5F">
        <w:rPr>
          <w:sz w:val="16"/>
        </w:rPr>
        <w:t xml:space="preserve"> Obama, good news </w:t>
      </w:r>
      <w:r w:rsidRPr="00E13F5F">
        <w:rPr>
          <w:rStyle w:val="StyleUnderline"/>
        </w:rPr>
        <w:t>for the Democratic nominee</w:t>
      </w:r>
      <w:r w:rsidRPr="00E13F5F">
        <w:rPr>
          <w:sz w:val="16"/>
        </w:rPr>
        <w:t xml:space="preserve"> for President (most likely Hillary </w:t>
      </w:r>
      <w:r w:rsidRPr="00E13F5F">
        <w:rPr>
          <w:rStyle w:val="StyleUnderline"/>
        </w:rPr>
        <w:t>Clinton</w:t>
      </w:r>
      <w:r w:rsidRPr="00E13F5F">
        <w:rPr>
          <w:sz w:val="16"/>
        </w:rPr>
        <w:t xml:space="preserve">) and good news for the publisher of his memoirs. Why is this happening now? Obama has been a known quantity with the American public a very long time—the soaring rhetoric, the methodical approach to policy, the oddly polarizing effect. He announced his candidacy for president more than 11 years ago. And so it is surprising that opinions seem to be shifting decisively. There are a few good reasons. 1.It’s the economy, stupid Not to be too crudely Marxist, but there is a very strong correlation between Presidents’ popularity and the underlying economic performance. Especially when things are going wrong. With the U.S. economy in a shallow recession, George H.W. Bush had Gallup approval ratings in the mid-30s for much of 1992. In 1980, the malaise-ridden economy produced malaise-ridden approval ratings for Jimmy Carter (also in the 30s, according to Gallup). During the week of the 2008 election, seven weeks after the Lehman Brothers failure, George W. Bush’s approval rating was an abysmal 25 percent. The American people may not be particularly psyched about the direction of the country, or their economic future. Still, the economy, by many objective measures, is doing quite well. The unemployment rate is 4.9 percent. There are 143.56 million payroll jobs in the U.S., a record, and some 5.5 million job openings. The collective net worth of Americans has hit a record, at $86.8 trillion.The number of people without health insurance has plummeted to a historic low, below ten percent. While wobbly of late, the stock markets remain buoyant. Inflation is essentially non-existent. Even with wages essentially stagnant, the lay of the economic land provides a very solid floor of support for the president’s approval rating. 2. There is a certain fondness for lame-duck presidents. As Bob Dylan put it, “You’re going to make me lonesome when you go.” Part of it is simple nostalgia, and the growing appreciation incumbent presidents get for finishing out their term with the country essentially intact. If the economy is growing, presidents often see their approval rating ramp up—even if their second terms have been plagued by scandal. Bill Clinton was impeached by the House of Representatives in 1998 over the Monica Lewinsky Affair. But throughout 1999 and 2000, his approval rating, as measured by Gallup, stood in the 60s (it averaged 61 percent over his second term). Ronald Reagan’s second term was punctuated by the Iran-Contra Scandals and a stock market crash, but his approval rating escalated gently through 1987 and 1988—it spiked to 63 percent in December, his final month in office. Poke around Twitter, and you’ll see even constant critics, like Ron Fournier of National Journal, tweeting “I’m going to miss this guy.” 3. </w:t>
      </w:r>
      <w:r w:rsidRPr="00E13F5F">
        <w:rPr>
          <w:rStyle w:val="Emphasis"/>
        </w:rPr>
        <w:t>Lame-duck presidents become more popular if they avoid divisive clashes.</w:t>
      </w:r>
      <w:r w:rsidRPr="00E13F5F">
        <w:rPr>
          <w:sz w:val="16"/>
        </w:rPr>
        <w:t xml:space="preserve"> </w:t>
      </w:r>
      <w:r w:rsidRPr="00E13F5F">
        <w:rPr>
          <w:rStyle w:val="StyleUnderline"/>
        </w:rPr>
        <w:t>If you look at this past year</w:t>
      </w:r>
      <w:r w:rsidRPr="00E13F5F">
        <w:rPr>
          <w:sz w:val="16"/>
        </w:rPr>
        <w:t xml:space="preserve">, President </w:t>
      </w:r>
      <w:r w:rsidRPr="00E13F5F">
        <w:rPr>
          <w:rStyle w:val="StyleUnderline"/>
        </w:rPr>
        <w:t>Obama has largely avoided conflict</w:t>
      </w:r>
      <w:r w:rsidRPr="00E13F5F">
        <w:rPr>
          <w:sz w:val="16"/>
        </w:rPr>
        <w:t xml:space="preserve">. There has been no budget brinksmanship, no failed efforts at a grand bargain, no debt ceiling showdowns. </w:t>
      </w:r>
      <w:r w:rsidRPr="00E13F5F">
        <w:rPr>
          <w:rStyle w:val="Emphasis"/>
        </w:rPr>
        <w:t>He hasn’t tried to push aggressive legislation</w:t>
      </w:r>
      <w:r w:rsidRPr="00E13F5F">
        <w:rPr>
          <w:sz w:val="16"/>
        </w:rPr>
        <w:t xml:space="preserve"> (like the stimulus or Affordable Care Act) </w:t>
      </w:r>
      <w:r w:rsidRPr="00E13F5F">
        <w:rPr>
          <w:rStyle w:val="Emphasis"/>
        </w:rPr>
        <w:t>through Congress</w:t>
      </w:r>
      <w:r w:rsidRPr="00E13F5F">
        <w:rPr>
          <w:sz w:val="16"/>
        </w:rPr>
        <w:t xml:space="preserve">. </w:t>
      </w:r>
      <w:r w:rsidRPr="00E13F5F">
        <w:rPr>
          <w:rStyle w:val="StyleUnderline"/>
        </w:rPr>
        <w:t>Obama’s late-term foreign policy has been restrained, focused on keeping out of Middle East hotspots</w:t>
      </w:r>
      <w:r w:rsidRPr="00E13F5F">
        <w:rPr>
          <w:sz w:val="16"/>
        </w:rPr>
        <w:t xml:space="preserve"> rather than rushing into them. (This week’s Supreme Court nomination is one notable exception to the no-conflict vibe.) </w:t>
      </w:r>
      <w:r w:rsidRPr="00E13F5F">
        <w:rPr>
          <w:rStyle w:val="StyleUnderline"/>
        </w:rPr>
        <w:t>Instead, he has focused a lot on the fun, warm, aspects of the presidency</w:t>
      </w:r>
      <w:r w:rsidRPr="00E13F5F">
        <w:rPr>
          <w:sz w:val="16"/>
        </w:rPr>
        <w:t xml:space="preserve">: hosting an evening of pop stars for a Ray Charles tribute, welcoming Steph Curry and the Golden State Warriors to the White House, free-styling with Hamilton creator Lin-Manuel Miranda, and greeting adorable elderly visitors. </w:t>
      </w:r>
      <w:r w:rsidRPr="00E13F5F">
        <w:rPr>
          <w:rStyle w:val="StyleUnderline"/>
        </w:rPr>
        <w:t>The level of warmth and cuddliness emanating from the White House rivals that of a Hallmark store.</w:t>
      </w:r>
      <w:r w:rsidRPr="00E13F5F">
        <w:rPr>
          <w:sz w:val="16"/>
        </w:rPr>
        <w:t xml:space="preserve"> 4. Look who is running for president. In our system, it is inevitable that the sitting President will come off as more dignified, likable and plausible than the contenders. And that is especially true in this crazy campaign year. Rather than compare Obama to an idealized president, voters are increasingly evaluating his performance while contemplating the prospect of a President Donald Trump or President Hillary Clinton. One of the many strange aspects of this year’s campaign is that the two front-runners of both parties have remarkably high negative ratings. According to Gallup, Hillary Clinton’s approval rating is underwater at 42-52; Trump’s ratings are even lower, at 30-65. In 2008 and 2012, President Obama was fortunate in his timing and his adversaries. It looks like that good luck is carrying over into the 2016 campaign cycle. </w:t>
      </w:r>
    </w:p>
    <w:p w:rsidR="00DE6B7C" w:rsidRPr="00E13F5F" w:rsidRDefault="00DE6B7C" w:rsidP="00DE6B7C"/>
    <w:p w:rsidR="00DE6B7C" w:rsidRPr="00E13F5F" w:rsidRDefault="00DE6B7C" w:rsidP="00DE6B7C">
      <w:pPr>
        <w:pStyle w:val="Heading4"/>
      </w:pPr>
      <w:r w:rsidRPr="00E13F5F">
        <w:t>Obama’s strong approval from a lack of recent fights with Congress makes Clinton win more likely</w:t>
      </w:r>
    </w:p>
    <w:p w:rsidR="00DE6B7C" w:rsidRPr="00E13F5F" w:rsidRDefault="00DE6B7C" w:rsidP="00DE6B7C">
      <w:r w:rsidRPr="00E13F5F">
        <w:rPr>
          <w:rStyle w:val="Style13ptBold"/>
        </w:rPr>
        <w:t>Lee 16</w:t>
      </w:r>
      <w:r w:rsidRPr="00E13F5F">
        <w:t xml:space="preserve"> (Carol E., “What Barack Obama’s Approval Rating Means for the Democratic Nominee in Campaign 2016,” 3/18/16 </w:t>
      </w:r>
      <w:hyperlink r:id="rId12" w:history="1">
        <w:r w:rsidRPr="00E13F5F">
          <w:rPr>
            <w:rStyle w:val="Hyperlink"/>
          </w:rPr>
          <w:t>http://blogs.wsj.com/washwire/2016/03/18/barack-obamas-approval-rating-could-bode-well-for-hillary-clinton-in-campaign-2016/</w:t>
        </w:r>
      </w:hyperlink>
      <w:r w:rsidRPr="00E13F5F">
        <w:t>, JMP)</w:t>
      </w:r>
    </w:p>
    <w:p w:rsidR="00DE6B7C" w:rsidRPr="00E13F5F" w:rsidRDefault="00DE6B7C" w:rsidP="00DE6B7C">
      <w:pPr>
        <w:rPr>
          <w:sz w:val="16"/>
        </w:rPr>
      </w:pPr>
      <w:r w:rsidRPr="00E13F5F">
        <w:rPr>
          <w:rStyle w:val="Emphasis"/>
        </w:rPr>
        <w:t>The recent rise in</w:t>
      </w:r>
      <w:r w:rsidRPr="00E13F5F">
        <w:rPr>
          <w:sz w:val="16"/>
        </w:rPr>
        <w:t xml:space="preserve"> President Barack </w:t>
      </w:r>
      <w:r w:rsidRPr="00E13F5F">
        <w:rPr>
          <w:rStyle w:val="Emphasis"/>
        </w:rPr>
        <w:t>Obama’s approval rating could help the chances of a Democrat winning the White House in November</w:t>
      </w:r>
      <w:r w:rsidRPr="00E13F5F">
        <w:rPr>
          <w:sz w:val="16"/>
        </w:rPr>
        <w:t xml:space="preserve">, but there are risks if the party’s nominee clings too closely to his legacy. For the first time in three years Mr. Obama’s daily approval rating in the Gallup poll rose above 50%. That’s a significant shift from its low of 38% in the fall of 2014 and higher than the 47% average for presidents at this point in their final year in office. In a Wall Street Journal/NBC News poll conducted earlier this month, the president’s approval rating was 49%, up from a low of 40% in fall 2014. </w:t>
      </w:r>
      <w:r w:rsidRPr="00E13F5F">
        <w:rPr>
          <w:rStyle w:val="StyleUnderline"/>
        </w:rPr>
        <w:t>The reason</w:t>
      </w:r>
      <w:r w:rsidRPr="00E13F5F">
        <w:rPr>
          <w:sz w:val="16"/>
        </w:rPr>
        <w:t xml:space="preserve"> Mr. </w:t>
      </w:r>
      <w:r w:rsidRPr="00E13F5F">
        <w:rPr>
          <w:rStyle w:val="StyleUnderline"/>
        </w:rPr>
        <w:t>Obama appears to be faring so well among Americans</w:t>
      </w:r>
      <w:r w:rsidRPr="00E13F5F">
        <w:rPr>
          <w:sz w:val="16"/>
        </w:rPr>
        <w:t xml:space="preserve"> is unclear, but it </w:t>
      </w:r>
      <w:r w:rsidRPr="00E13F5F">
        <w:rPr>
          <w:rStyle w:val="StyleUnderline"/>
        </w:rPr>
        <w:t>could be the confluence of several factors, said</w:t>
      </w:r>
      <w:r w:rsidRPr="00E13F5F">
        <w:rPr>
          <w:sz w:val="16"/>
        </w:rPr>
        <w:t xml:space="preserve"> Anna </w:t>
      </w:r>
      <w:r w:rsidRPr="00E13F5F">
        <w:rPr>
          <w:rStyle w:val="StyleUnderline"/>
        </w:rPr>
        <w:t>Greenberg, a Democratic pollster</w:t>
      </w:r>
      <w:r w:rsidRPr="00E13F5F">
        <w:rPr>
          <w:sz w:val="16"/>
        </w:rPr>
        <w:t xml:space="preserve">: the economy, </w:t>
      </w:r>
      <w:r w:rsidRPr="00E13F5F">
        <w:rPr>
          <w:rStyle w:val="Emphasis"/>
        </w:rPr>
        <w:t>the lack of bruising fights between the White House and Congress</w:t>
      </w:r>
      <w:r w:rsidRPr="00E13F5F">
        <w:rPr>
          <w:sz w:val="16"/>
        </w:rPr>
        <w:t xml:space="preserve"> and the discord in the GOP. “It’s probably some combination of those things,” Ms. Greenberg said. On the surface that would seem to bode well for the Democratic nominee, which the White House expects to be former Secretary of State Hillary Clinton, and it’s better than the alternative, she said. But there are risks, too. “The danger for her is if she were to decide that she’s running on Obama’s third term and his strong economy is it looks past how people feel day-to-day about their own personal financial situation,” Ms. Greenberg said. </w:t>
      </w:r>
      <w:r w:rsidRPr="00E13F5F">
        <w:rPr>
          <w:rStyle w:val="StyleUnderline"/>
        </w:rPr>
        <w:t>White House press secretary</w:t>
      </w:r>
      <w:r w:rsidRPr="00E13F5F">
        <w:rPr>
          <w:sz w:val="16"/>
        </w:rPr>
        <w:t xml:space="preserve"> Josh </w:t>
      </w:r>
      <w:r w:rsidRPr="00E13F5F">
        <w:rPr>
          <w:rStyle w:val="StyleUnderline"/>
        </w:rPr>
        <w:t>Earnest</w:t>
      </w:r>
      <w:r w:rsidRPr="00E13F5F">
        <w:rPr>
          <w:sz w:val="16"/>
        </w:rPr>
        <w:t xml:space="preserve"> seized on the idea that Mr. Obama is benefitting from a fractured Republican Party. “It certainly is possible that in comparison to some of the Republican candidates, that President Obama starts to look pretty good,” Mr. Earnest quipped Thursday when asked about the Gallup poll. “I might be biased in making that judgment, but it’s possible that that individual poll might be some evidence of that.” He also </w:t>
      </w:r>
      <w:r w:rsidRPr="00E13F5F">
        <w:rPr>
          <w:rStyle w:val="StyleUnderline"/>
        </w:rPr>
        <w:t>made the case that</w:t>
      </w:r>
      <w:r w:rsidRPr="00E13F5F">
        <w:rPr>
          <w:sz w:val="16"/>
        </w:rPr>
        <w:t xml:space="preserve"> Mr. </w:t>
      </w:r>
      <w:r w:rsidRPr="00E13F5F">
        <w:rPr>
          <w:rStyle w:val="StyleUnderline"/>
        </w:rPr>
        <w:t>Obama has pushed an agenda that’s seen some success, such as a nuclear agreement with Iran and an international climate agreement</w:t>
      </w:r>
      <w:r w:rsidRPr="00E13F5F">
        <w:rPr>
          <w:sz w:val="16"/>
        </w:rPr>
        <w:t xml:space="preserve">. </w:t>
      </w:r>
      <w:r w:rsidRPr="00E13F5F">
        <w:rPr>
          <w:rStyle w:val="StyleUnderline"/>
        </w:rPr>
        <w:t>The dynamic between the sitting president and his party’s nominee is set to be dramatically different than the last time there was an open election for the presidency in both parties, should</w:t>
      </w:r>
      <w:r w:rsidRPr="00E13F5F">
        <w:rPr>
          <w:sz w:val="16"/>
        </w:rPr>
        <w:t xml:space="preserve"> Mr. </w:t>
      </w:r>
      <w:r w:rsidRPr="00E13F5F">
        <w:rPr>
          <w:rStyle w:val="StyleUnderline"/>
        </w:rPr>
        <w:t>Obama’s current approval rating remain. In March 2008, President</w:t>
      </w:r>
      <w:r w:rsidRPr="00E13F5F">
        <w:rPr>
          <w:sz w:val="16"/>
        </w:rPr>
        <w:t xml:space="preserve"> George W. </w:t>
      </w:r>
      <w:r w:rsidRPr="00E13F5F">
        <w:rPr>
          <w:rStyle w:val="StyleUnderline"/>
        </w:rPr>
        <w:t>Bush’s</w:t>
      </w:r>
      <w:r w:rsidRPr="00E13F5F">
        <w:rPr>
          <w:sz w:val="16"/>
        </w:rPr>
        <w:t xml:space="preserve"> Gallup </w:t>
      </w:r>
      <w:r w:rsidRPr="00E13F5F">
        <w:rPr>
          <w:rStyle w:val="StyleUnderline"/>
        </w:rPr>
        <w:t>approval rating was 32%, making him a rarity on the campaign trail</w:t>
      </w:r>
      <w:r w:rsidRPr="00E13F5F">
        <w:rPr>
          <w:sz w:val="16"/>
        </w:rPr>
        <w:t xml:space="preserve">. Yet Mr. Obama’s approval rating is lower than President Bill Clinton’s was at this time in 2000, when no incumbent was seeking the White House. Mr. Clinton’s approval rating was 60%, according to Gallup. But that didn’t help the Democratic nominee, Al Gore, win the White House. Mr. </w:t>
      </w:r>
      <w:r w:rsidRPr="00E13F5F">
        <w:rPr>
          <w:rStyle w:val="StyleUnderline"/>
        </w:rPr>
        <w:t>Gore</w:t>
      </w:r>
      <w:r w:rsidRPr="00E13F5F">
        <w:rPr>
          <w:sz w:val="16"/>
        </w:rPr>
        <w:t xml:space="preserve"> also </w:t>
      </w:r>
      <w:r w:rsidRPr="00E13F5F">
        <w:rPr>
          <w:rStyle w:val="StyleUnderline"/>
        </w:rPr>
        <w:t>decided to keep a distance from</w:t>
      </w:r>
      <w:r w:rsidRPr="00E13F5F">
        <w:rPr>
          <w:sz w:val="16"/>
        </w:rPr>
        <w:t xml:space="preserve"> Mr. </w:t>
      </w:r>
      <w:r w:rsidRPr="00E13F5F">
        <w:rPr>
          <w:rStyle w:val="StyleUnderline"/>
        </w:rPr>
        <w:t>Clinton on the campaign trail</w:t>
      </w:r>
      <w:r w:rsidRPr="00E13F5F">
        <w:rPr>
          <w:sz w:val="16"/>
        </w:rPr>
        <w:t xml:space="preserve">. </w:t>
      </w:r>
      <w:r w:rsidRPr="00E13F5F">
        <w:rPr>
          <w:rStyle w:val="StyleUnderline"/>
        </w:rPr>
        <w:t>In contrast</w:t>
      </w:r>
      <w:r w:rsidRPr="00E13F5F">
        <w:rPr>
          <w:sz w:val="16"/>
        </w:rPr>
        <w:t xml:space="preserve">, Mr. </w:t>
      </w:r>
      <w:r w:rsidRPr="00E13F5F">
        <w:rPr>
          <w:rStyle w:val="StyleUnderline"/>
        </w:rPr>
        <w:t>Obama is expected to campaign heavily for the Democratic nominee</w:t>
      </w:r>
      <w:r w:rsidRPr="00E13F5F">
        <w:rPr>
          <w:sz w:val="16"/>
        </w:rPr>
        <w:t>. The president last week described his role as party unifier after a tougher-than-expected primary fight between Mrs. Clinton and Vermont Sen. Bernie Sanders. “I think it’s useful that we’ve had a vigorous debate among two good people who care deeply about our country and who have fought hard on behalf of working people in this country for a long time,” Mr. Obama said at a news conference last week. “And my most important role will be to make sure that after primaries [are] done I’m bringing everybody together so that we focus on winning the general election.”</w:t>
      </w:r>
    </w:p>
    <w:p w:rsidR="00DE6B7C" w:rsidRPr="00E13F5F" w:rsidRDefault="00DE6B7C" w:rsidP="00DE6B7C"/>
    <w:p w:rsidR="00A2279A" w:rsidRPr="00E13F5F" w:rsidRDefault="00A2279A" w:rsidP="00A2279A">
      <w:pPr>
        <w:pStyle w:val="Heading3"/>
      </w:pPr>
      <w:r w:rsidRPr="00E13F5F">
        <w:t>1NC – North Korea Link</w:t>
      </w:r>
    </w:p>
    <w:p w:rsidR="00A2279A" w:rsidRPr="00E13F5F" w:rsidRDefault="00A2279A" w:rsidP="00A2279A">
      <w:pPr>
        <w:pStyle w:val="Heading4"/>
      </w:pPr>
      <w:r w:rsidRPr="00E13F5F">
        <w:t>Public cares deeply about North Korea and the plan will be spun as “soft” on the DPRK</w:t>
      </w:r>
    </w:p>
    <w:p w:rsidR="00A2279A" w:rsidRPr="00E13F5F" w:rsidRDefault="00A2279A" w:rsidP="00A2279A">
      <w:r w:rsidRPr="00E13F5F">
        <w:rPr>
          <w:rStyle w:val="Style13ptBold"/>
        </w:rPr>
        <w:t>Golan 15</w:t>
      </w:r>
      <w:r w:rsidRPr="00E13F5F">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3" w:history="1">
        <w:r w:rsidRPr="00E13F5F">
          <w:rPr>
            <w:rStyle w:val="Hyperlink"/>
          </w:rPr>
          <w:t>https://digital.lib.washington.edu/researchworks/bitstream/handle/1773/33275/Task%20Force%20E%202015.pdf?sequence=1&amp;isAllowed=y</w:t>
        </w:r>
      </w:hyperlink>
      <w:r w:rsidRPr="00E13F5F">
        <w:t>)</w:t>
      </w:r>
    </w:p>
    <w:p w:rsidR="00A2279A" w:rsidRPr="00E13F5F" w:rsidRDefault="00A2279A" w:rsidP="00A2279A">
      <w:pPr>
        <w:rPr>
          <w:rStyle w:val="Emphasis"/>
        </w:rPr>
      </w:pPr>
      <w:r w:rsidRPr="00E13F5F">
        <w:rPr>
          <w:sz w:val="16"/>
        </w:rPr>
        <w:t xml:space="preserve">Many de-facto </w:t>
      </w:r>
      <w:r w:rsidRPr="00E13F5F">
        <w:rPr>
          <w:rStyle w:val="StyleUnderline"/>
        </w:rPr>
        <w:t>political actors are voicing alternative policy</w:t>
      </w:r>
      <w:r w:rsidRPr="00E13F5F">
        <w:rPr>
          <w:sz w:val="16"/>
        </w:rPr>
        <w:t xml:space="preserve"> today that is </w:t>
      </w:r>
      <w:r w:rsidRPr="00E13F5F">
        <w:rPr>
          <w:rStyle w:val="StyleUnderline"/>
        </w:rPr>
        <w:t>more hawkish towards the DPRK</w:t>
      </w:r>
      <w:r w:rsidRPr="00E13F5F">
        <w:rPr>
          <w:sz w:val="16"/>
        </w:rPr>
        <w:t>, for the most part from the political right wing. The Heritage Foundation, a conservative think-tank that has strong influence in congress, has repeatedly made the argument that “North Korea is a state sponsor of terrorism: We should designate them accordingly. Obama officials have stated on the record that the DPRK counterfeits US currency: We have never made a formal charge”, such vehement calls to place the DPRK on the list of state sponsors of terrorism are grounded on the belief, stated in this Heritage Foundation policy memo, “if we don’t get back to hurting them, they will keep on hurting us” (Bromund, 2015, n.p.). Similar echoes can be found in the American Enterprise Institute, another conservative think-tank, as it suggests, “The Obama administration must also drop the wishful thinking deriving from the Bush era that China will somehow put pressure on Pyongyang to rein in its destructive behavior…. Recent calls by former chief American negotiator Christopher Hill for a “strategic reengagement” with Beijing over the DPRK thus promise to lead the US down the same path of wishful thinking and being tactically outmaneuvered.” (Austin, 2015). Meanwhile the liberal American Security Project reflects far greater optimism for negotiations and soft power, suggesting “that there is a role that public diplomacy can play in North Korea to catalyze social change and advance US foreign policy objectives… properly directed outreach as a component of a coordinated overall smart power strategy may be able to help catalyze change.”(Mull, 2013, n.p</w:t>
      </w:r>
      <w:r w:rsidRPr="00E13F5F">
        <w:rPr>
          <w:rStyle w:val="StyleUnderline"/>
        </w:rPr>
        <w:t>.). Policy circles are proposing alternate options, with a clear divergence based on American political identification</w:t>
      </w:r>
      <w:r w:rsidRPr="00E13F5F">
        <w:rPr>
          <w:sz w:val="16"/>
        </w:rPr>
        <w:t xml:space="preserve">. </w:t>
      </w:r>
      <w:r w:rsidRPr="00E13F5F">
        <w:rPr>
          <w:rStyle w:val="Emphasis"/>
        </w:rPr>
        <w:t>This debate will only increase</w:t>
      </w:r>
      <w:r w:rsidRPr="00E13F5F">
        <w:rPr>
          <w:sz w:val="16"/>
        </w:rPr>
        <w:t xml:space="preserve"> with the rethink of the military bases, and will highlight the different takes liberals and conservative generally hold towards the DPRK. The administration should expect members of congress to attack the reforms and use think-tank publications to propose alternate policy. Gries eloquently describes the fundamental factor in American attitudes towards the DPRK, he states that “</w:t>
      </w:r>
      <w:r w:rsidRPr="00E13F5F">
        <w:rPr>
          <w:rStyle w:val="StyleUnderline"/>
        </w:rPr>
        <w:t xml:space="preserve">surveys have </w:t>
      </w:r>
      <w:r w:rsidRPr="00E13F5F">
        <w:rPr>
          <w:rStyle w:val="Emphasis"/>
        </w:rPr>
        <w:t>consistently revealed</w:t>
      </w:r>
      <w:r w:rsidRPr="00E13F5F">
        <w:rPr>
          <w:rStyle w:val="StyleUnderline"/>
        </w:rPr>
        <w:t xml:space="preserve"> that Americans feel coolest toward communist countries like North Korea and China</w:t>
      </w:r>
      <w:r w:rsidRPr="00E13F5F">
        <w:rPr>
          <w:sz w:val="16"/>
        </w:rPr>
        <w:t>” (n.p.). Focusing on divergence of opinion in the US, he claims “</w:t>
      </w:r>
      <w:r w:rsidRPr="00E13F5F">
        <w:rPr>
          <w:rStyle w:val="StyleUnderline"/>
        </w:rPr>
        <w:t>conservatives desire a tougher policy toward North Korea</w:t>
      </w:r>
      <w:r w:rsidRPr="00E13F5F">
        <w:rPr>
          <w:sz w:val="16"/>
        </w:rPr>
        <w:t xml:space="preserve"> than liberals do in large part because they feel cooler towards communist countries and hence North Korea” (Gries, n.p.). This argument, evidenced in different media outlet portrayals of recent events, is crucial to understanding the sources of backlash to the rethink of the bases. These news articles provide an account of how liberals and conservatives in the US feel towards the DPRK specifically and Communism in general. Obama’s ending of the embargo on Cuba provided an interesting case study for Gries’s conclusion that conservatives are cooler towards communist courtiers. Responding to the recent opening to Cuba, Ana Quintana (2015) of the Heritage Foundation voiced her opposition stating that “President Obama’s new Cuba policy has been heavily criticized and rightfully so,” insisting that “Congress must make sure that US policy continues to support civil society groups on the island that uphold US values and are unaffiliated with the Castro regime and its communist ideology” (n.p.). In contrast, there are analysts who argue that complete embargos have not proven successful. Nicholas Kristof (2014) argues for the lifting of the embargo because he believes that people traveling across countries spread ideas that combat leftist sentiment (n.p.). This phenomenon can reform non-inclusive political and economic regimes better than hawkish policies (n.p.). He begins his article with criticism for the hawks in politics, recounting, “When I hear hawks denouncing President Obama for resolving to establish diplomatic relations with Cuba and ease the embargo, I don’t understand the logic. Is their argument that our policy didn’t work for the first half-century but maybe will work after 100 years?;” he proceeds to call for “hordes of them [American tourists in Cuba], giggling at ancient cars held together with duct tape, or comparing salaries with Cubans” (n.p.). The divergence of opinion between Kristof and Quintana regarding policies towards communist Cuba is consistent with the argument that liberals are warmer towards communist states. This assessment can be seen in other recent events as well. On the same day the embargo on Cuba ‘ended,’ another communist regime, </w:t>
      </w:r>
      <w:r w:rsidRPr="00E13F5F">
        <w:rPr>
          <w:rStyle w:val="StyleUnderline"/>
        </w:rPr>
        <w:t xml:space="preserve">the DPRK and the Sony hacking saga, </w:t>
      </w:r>
      <w:r w:rsidRPr="00E13F5F">
        <w:rPr>
          <w:rStyle w:val="Emphasis"/>
        </w:rPr>
        <w:t>dominated headlines and grabbed US attention</w:t>
      </w:r>
      <w:r w:rsidRPr="00E13F5F">
        <w:rPr>
          <w:sz w:val="16"/>
        </w:rPr>
        <w:t xml:space="preserve">. While criticizing the DPRK’s hacking into Sony and calling for a response to it from the Obama administration, Jonathan D. Pollack (2014), writing for the left-of-center Brookings Institute, remarks that “Sony’s decision to produce a film about a US-sponsored scheme to assassinate the DPRK’s leader, Kim Jong-un, was remarkably foolish; President Obama acknowledged as much” (n.p.). Writing for the conservative Weekly Standard Blog, William Kristol (2014) had a drastically different tone in his response to the Sony Affair: The surrender to North Korea is a historical moment. It's far more significant than President Obama's announcement the same day of his opening toward Cuba. That is merely another sign of an administration's strategically weak and morally rudderless foreign policy. The capitulation to North Korea could be—unless we reverse course in a fundamental way—a signpost in a collapse of civilizational courage. (n.p.) Reports following the hacking scandal in the Washington Post quoted a senior American diplomat saying “we want to test if they [North Korean regime] have an interest in resuming negotiations”, and a proposition for Pyongyang to postpone missile tests if the US cancelled joint exercise with the ROK; this prompted varying responses in conservative and liberal media outlets (Fified, 2015, n.p.). An op-ed in the Wall Street Journal claimed that, The last time the Administration made a diplomatic overture… North responded with a ballistic missile launch … That is all the more reason for the … [US to] adopt a policy of regime change through coercive financial sanctions, support for North Korean refugees and dissidents, and enhanced deterrence on the Korean peninsula. (Review &amp; Outlook, 2015) Meanwhile, an editorial in the NYT objected to the rejectionist attitude displayed in the Wall Street Journal, arguing, “It’s hard to understand what America would lose by testing the North’s intentions once again, especially as China may be ready to be a more responsible partner in finding a solution” (The Editorial Board, 2015, n.p.). These </w:t>
      </w:r>
      <w:r w:rsidRPr="00E13F5F">
        <w:rPr>
          <w:rStyle w:val="StyleUnderline"/>
        </w:rPr>
        <w:t>varying views and calls to action show that political ideology is a factor in Americans stances towards the DPRK</w:t>
      </w:r>
      <w:r w:rsidRPr="00E13F5F">
        <w:rPr>
          <w:sz w:val="16"/>
        </w:rPr>
        <w:t xml:space="preserve">, and portrays that Gries’s assertion is visible in media debates in the most recent of times. </w:t>
      </w:r>
      <w:r w:rsidRPr="00E13F5F">
        <w:rPr>
          <w:rStyle w:val="StyleUnderline"/>
        </w:rPr>
        <w:t xml:space="preserve">From </w:t>
      </w:r>
      <w:r w:rsidRPr="00E13F5F">
        <w:rPr>
          <w:sz w:val="16"/>
        </w:rPr>
        <w:t xml:space="preserve">the above analysis regarding </w:t>
      </w:r>
      <w:r w:rsidRPr="00E13F5F">
        <w:rPr>
          <w:rStyle w:val="StyleUnderline"/>
        </w:rPr>
        <w:t>Congressional actions, think-tank proposals, and media opinions in the US toward the DPRK</w:t>
      </w:r>
      <w:r w:rsidRPr="00E13F5F">
        <w:rPr>
          <w:sz w:val="16"/>
        </w:rPr>
        <w:t xml:space="preserve">, </w:t>
      </w:r>
      <w:r w:rsidRPr="00E13F5F">
        <w:rPr>
          <w:rStyle w:val="Emphasis"/>
        </w:rPr>
        <w:t>it is clear that it is a topic of controversy in US domestic politics.</w:t>
      </w:r>
      <w:r w:rsidRPr="00E13F5F">
        <w:rPr>
          <w:sz w:val="16"/>
        </w:rPr>
        <w:t xml:space="preserve"> The analysis leads to the conclusion that </w:t>
      </w:r>
      <w:r w:rsidRPr="00E13F5F">
        <w:rPr>
          <w:rStyle w:val="Emphasis"/>
        </w:rPr>
        <w:t>Republican policy makers are likely to attack the administration</w:t>
      </w:r>
      <w:r w:rsidRPr="00E13F5F">
        <w:rPr>
          <w:sz w:val="16"/>
        </w:rPr>
        <w:t xml:space="preserve">, framing the rethink </w:t>
      </w:r>
      <w:r w:rsidRPr="00E13F5F">
        <w:rPr>
          <w:rStyle w:val="Emphasis"/>
        </w:rPr>
        <w:t>as not harsh enough on the DPRK.</w:t>
      </w:r>
    </w:p>
    <w:p w:rsidR="00A2279A" w:rsidRPr="00E13F5F" w:rsidRDefault="00A2279A" w:rsidP="00A2279A">
      <w:pPr>
        <w:pStyle w:val="Heading3"/>
      </w:pPr>
      <w:r w:rsidRPr="00E13F5F">
        <w:t>2NC – North Korea Links</w:t>
      </w:r>
      <w:r w:rsidRPr="00E13F5F">
        <w:cr/>
      </w:r>
    </w:p>
    <w:p w:rsidR="00A2279A" w:rsidRPr="00E13F5F" w:rsidRDefault="00A2279A" w:rsidP="00A2279A">
      <w:pPr>
        <w:pStyle w:val="Heading4"/>
      </w:pPr>
      <w:r w:rsidRPr="00E13F5F">
        <w:t xml:space="preserve">Clinton will take the blame – GOP wants to use North Korea as a referendum on the Dems </w:t>
      </w:r>
    </w:p>
    <w:p w:rsidR="00A2279A" w:rsidRPr="00E13F5F" w:rsidRDefault="00A2279A" w:rsidP="00A2279A">
      <w:r w:rsidRPr="00E13F5F">
        <w:rPr>
          <w:rStyle w:val="Style13ptBold"/>
        </w:rPr>
        <w:t>Reuters 16</w:t>
      </w:r>
      <w:r w:rsidRPr="00E13F5F">
        <w:t xml:space="preserve"> (James Oliphant &amp; Doina Chiacu, “North Korea bomb claim a new challenge for Clinton campaign,” 1/6/16 </w:t>
      </w:r>
      <w:hyperlink r:id="rId14" w:history="1">
        <w:r w:rsidRPr="00E13F5F">
          <w:rPr>
            <w:rStyle w:val="Hyperlink"/>
          </w:rPr>
          <w:t>http://news.yahoo.com/republicans-blame-obama-urge-china-curb-north-korea-145314298.html</w:t>
        </w:r>
      </w:hyperlink>
      <w:r w:rsidRPr="00E13F5F">
        <w:t>)</w:t>
      </w:r>
    </w:p>
    <w:p w:rsidR="00A2279A" w:rsidRPr="00E13F5F" w:rsidRDefault="00A2279A" w:rsidP="00A2279A">
      <w:pPr>
        <w:rPr>
          <w:sz w:val="16"/>
        </w:rPr>
      </w:pPr>
      <w:r w:rsidRPr="00E13F5F">
        <w:rPr>
          <w:rStyle w:val="StyleUnderline"/>
        </w:rPr>
        <w:t>To Republican U.S. presidential contenders</w:t>
      </w:r>
      <w:r w:rsidRPr="00E13F5F">
        <w:rPr>
          <w:sz w:val="16"/>
        </w:rPr>
        <w:t xml:space="preserve">, </w:t>
      </w:r>
      <w:r w:rsidRPr="00E13F5F">
        <w:rPr>
          <w:rStyle w:val="StyleUnderline"/>
        </w:rPr>
        <w:t>North Korea’s claim that it tested a hydrogen bomb may</w:t>
      </w:r>
      <w:r w:rsidRPr="00E13F5F">
        <w:rPr>
          <w:sz w:val="16"/>
        </w:rPr>
        <w:t xml:space="preserve"> further </w:t>
      </w:r>
      <w:r w:rsidRPr="00E13F5F">
        <w:rPr>
          <w:rStyle w:val="StyleUnderline"/>
        </w:rPr>
        <w:t>make</w:t>
      </w:r>
      <w:r w:rsidRPr="00E13F5F">
        <w:rPr>
          <w:sz w:val="16"/>
        </w:rPr>
        <w:t xml:space="preserve"> the </w:t>
      </w:r>
      <w:r w:rsidRPr="00E13F5F">
        <w:rPr>
          <w:rStyle w:val="StyleUnderline"/>
        </w:rPr>
        <w:t>2016</w:t>
      </w:r>
      <w:r w:rsidRPr="00E13F5F">
        <w:rPr>
          <w:sz w:val="16"/>
        </w:rPr>
        <w:t xml:space="preserve"> race </w:t>
      </w:r>
      <w:r w:rsidRPr="00E13F5F">
        <w:rPr>
          <w:rStyle w:val="StyleUnderline"/>
        </w:rPr>
        <w:t>what they dearly want it to be</w:t>
      </w:r>
      <w:r w:rsidRPr="00E13F5F">
        <w:rPr>
          <w:sz w:val="16"/>
        </w:rPr>
        <w:t xml:space="preserve">: </w:t>
      </w:r>
      <w:r w:rsidRPr="00E13F5F">
        <w:rPr>
          <w:rStyle w:val="Emphasis"/>
        </w:rPr>
        <w:t>a referendum on</w:t>
      </w:r>
      <w:r w:rsidRPr="00E13F5F">
        <w:rPr>
          <w:sz w:val="16"/>
        </w:rPr>
        <w:t xml:space="preserve"> President Barack </w:t>
      </w:r>
      <w:r w:rsidRPr="00E13F5F">
        <w:rPr>
          <w:rStyle w:val="Emphasis"/>
        </w:rPr>
        <w:t>Obama's foreign policy and</w:t>
      </w:r>
      <w:r w:rsidRPr="00E13F5F">
        <w:rPr>
          <w:sz w:val="16"/>
        </w:rPr>
        <w:t xml:space="preserve">, </w:t>
      </w:r>
      <w:r w:rsidRPr="00E13F5F">
        <w:rPr>
          <w:rStyle w:val="Emphasis"/>
        </w:rPr>
        <w:t>by extension</w:t>
      </w:r>
      <w:r w:rsidRPr="00E13F5F">
        <w:rPr>
          <w:sz w:val="16"/>
        </w:rPr>
        <w:t xml:space="preserve">, Hillary </w:t>
      </w:r>
      <w:r w:rsidRPr="00E13F5F">
        <w:rPr>
          <w:rStyle w:val="Emphasis"/>
        </w:rPr>
        <w:t>Clinton’s</w:t>
      </w:r>
      <w:r w:rsidRPr="00E13F5F">
        <w:rPr>
          <w:sz w:val="16"/>
        </w:rPr>
        <w:t xml:space="preserve">. For months, these </w:t>
      </w:r>
      <w:r w:rsidRPr="00E13F5F">
        <w:rPr>
          <w:rStyle w:val="StyleUnderline"/>
        </w:rPr>
        <w:t>Republicans</w:t>
      </w:r>
      <w:r w:rsidRPr="00E13F5F">
        <w:rPr>
          <w:sz w:val="16"/>
        </w:rPr>
        <w:t xml:space="preserve"> have liked to say the world is "on fire," pinning the conflicts in Iraq and Syria, the attacks in Paris and San Bernardino, California, and the recent tensions between Iran and Saudi Arabia on Obama’s administration and Clinton’s stint as his secretary of state from 2009 to 2013. </w:t>
      </w:r>
      <w:r w:rsidRPr="00E13F5F">
        <w:rPr>
          <w:rStyle w:val="StyleUnderline"/>
        </w:rPr>
        <w:t>Now</w:t>
      </w:r>
      <w:r w:rsidRPr="00E13F5F">
        <w:rPr>
          <w:sz w:val="16"/>
        </w:rPr>
        <w:t xml:space="preserve">, they </w:t>
      </w:r>
      <w:r w:rsidRPr="00E13F5F">
        <w:rPr>
          <w:rStyle w:val="StyleUnderline"/>
        </w:rPr>
        <w:t>can add North Korea to the threats they say face American voters</w:t>
      </w:r>
      <w:r w:rsidRPr="00E13F5F">
        <w:rPr>
          <w:sz w:val="16"/>
        </w:rPr>
        <w:t>. "When China fell to the communists (in 1949), the question that dogged the Truman administration was: 'Who lost China?'" said John Feehery, a Republican strategist. "The question that will dog the Democrats is: Who lost North Korea?" "They’ve been a headache for every Democrat. They’ve been a headache for every Republican," Michael Rubin, a scholar at the conservative American Enterprise Institute, said of the North Koreans. "</w:t>
      </w:r>
      <w:r w:rsidRPr="00E13F5F">
        <w:rPr>
          <w:rStyle w:val="StyleUnderline"/>
        </w:rPr>
        <w:t>North Korea may be the last remaining foreign policy quagmire that hasn't been politicized in a partisan fashion</w:t>
      </w:r>
      <w:r w:rsidRPr="00E13F5F">
        <w:rPr>
          <w:sz w:val="16"/>
        </w:rPr>
        <w:t xml:space="preserve">." That does not mean Republican candidates did not try on Wednesday after North Korea's announcement. They said Obama's foreign policy let North Korea bolster its nuclear arms capabilities, and also assigned blame to Clinton. "Three out of the four nuclear detonations that the North Koreans have done have happened on Barack Obama and Hillary Clinton's watch," New Jersey Governor Chris Christie told Fox News, "and they have just not acted strongly at all around the world." </w:t>
      </w:r>
      <w:r w:rsidRPr="00E13F5F">
        <w:rPr>
          <w:rStyle w:val="StyleUnderline"/>
        </w:rPr>
        <w:t>Clinton condemned North Korea's move</w:t>
      </w:r>
      <w:r w:rsidRPr="00E13F5F">
        <w:rPr>
          <w:sz w:val="16"/>
        </w:rPr>
        <w:t xml:space="preserve"> as "dangerous and provocative," </w:t>
      </w:r>
      <w:r w:rsidRPr="00E13F5F">
        <w:rPr>
          <w:rStyle w:val="StyleUnderline"/>
        </w:rPr>
        <w:t xml:space="preserve">and said the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Emphasis"/>
        </w:rPr>
        <w:t>should respond with</w:t>
      </w:r>
      <w:r w:rsidRPr="00E13F5F">
        <w:rPr>
          <w:sz w:val="16"/>
        </w:rPr>
        <w:t xml:space="preserve"> more sanctions and </w:t>
      </w:r>
      <w:r w:rsidRPr="00E13F5F">
        <w:rPr>
          <w:rStyle w:val="Emphasis"/>
        </w:rPr>
        <w:t>stronger missile defenses</w:t>
      </w:r>
      <w:r w:rsidRPr="00E13F5F">
        <w:rPr>
          <w:sz w:val="16"/>
        </w:rPr>
        <w:t xml:space="preserve">. </w:t>
      </w:r>
      <w:r w:rsidRPr="00E13F5F">
        <w:rPr>
          <w:rStyle w:val="StyleUnderline"/>
        </w:rPr>
        <w:t>She</w:t>
      </w:r>
      <w:r w:rsidRPr="00E13F5F">
        <w:rPr>
          <w:sz w:val="16"/>
        </w:rPr>
        <w:t xml:space="preserve"> also </w:t>
      </w:r>
      <w:r w:rsidRPr="00E13F5F">
        <w:rPr>
          <w:rStyle w:val="StyleUnderline"/>
        </w:rPr>
        <w:t>defended her performance as Obama's top diplomat.</w:t>
      </w:r>
      <w:r w:rsidRPr="00E13F5F">
        <w:rPr>
          <w:sz w:val="16"/>
        </w:rPr>
        <w:t xml:space="preserve"> "</w:t>
      </w:r>
      <w:r w:rsidRPr="00E13F5F">
        <w:rPr>
          <w:rStyle w:val="StyleUnderline"/>
        </w:rPr>
        <w:t>As secretary</w:t>
      </w:r>
      <w:r w:rsidRPr="00E13F5F">
        <w:rPr>
          <w:sz w:val="16"/>
        </w:rPr>
        <w:t xml:space="preserve">, </w:t>
      </w:r>
      <w:r w:rsidRPr="00E13F5F">
        <w:rPr>
          <w:rStyle w:val="StyleUnderline"/>
        </w:rPr>
        <w:t>I championed the</w:t>
      </w:r>
      <w:r w:rsidRPr="00E13F5F">
        <w:rPr>
          <w:sz w:val="16"/>
        </w:rPr>
        <w:t xml:space="preserve"> United States' </w:t>
      </w:r>
      <w:r w:rsidRPr="00E13F5F">
        <w:rPr>
          <w:rStyle w:val="StyleUnderline"/>
        </w:rPr>
        <w:t>pivot to the Asia Pacific</w:t>
      </w:r>
      <w:r w:rsidRPr="00E13F5F">
        <w:rPr>
          <w:sz w:val="16"/>
        </w:rPr>
        <w:t xml:space="preserve"> - </w:t>
      </w:r>
      <w:r w:rsidRPr="00E13F5F">
        <w:rPr>
          <w:rStyle w:val="StyleUnderline"/>
        </w:rPr>
        <w:t xml:space="preserve">including </w:t>
      </w:r>
      <w:r w:rsidRPr="00E13F5F">
        <w:rPr>
          <w:rStyle w:val="Emphasis"/>
        </w:rPr>
        <w:t>shifting additional military assets to the theater</w:t>
      </w:r>
      <w:r w:rsidRPr="00E13F5F">
        <w:rPr>
          <w:sz w:val="16"/>
        </w:rPr>
        <w:t xml:space="preserve"> - in part to confront threats like North Korea and to support our allies," Clinton said in a statement. "I worked to get not just our allies but also Russia and China on board for the strongest sanctions yet."</w:t>
      </w:r>
    </w:p>
    <w:p w:rsidR="00A2279A" w:rsidRPr="00E13F5F" w:rsidRDefault="00A2279A" w:rsidP="00A2279A">
      <w:pPr>
        <w:pStyle w:val="Heading4"/>
      </w:pPr>
      <w:r w:rsidRPr="00E13F5F">
        <w:t>Interest groups ensure changes in policies towards the DPRK become hot-button issues</w:t>
      </w:r>
    </w:p>
    <w:p w:rsidR="00A2279A" w:rsidRPr="00E13F5F" w:rsidRDefault="00A2279A" w:rsidP="00A2279A">
      <w:r w:rsidRPr="00E13F5F">
        <w:rPr>
          <w:rStyle w:val="Style13ptBold"/>
        </w:rPr>
        <w:t>Golan 15</w:t>
      </w:r>
      <w:r w:rsidRPr="00E13F5F">
        <w:t xml:space="preserve"> (Shahar,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15" w:history="1">
        <w:r w:rsidRPr="00E13F5F">
          <w:rPr>
            <w:rStyle w:val="Hyperlink"/>
          </w:rPr>
          <w:t>https://digital.lib.washington.edu/researchworks/bitstream/handle/1773/33275/Task%20Force%20E%202015.pdf?sequence=1&amp;isAllowed=y</w:t>
        </w:r>
      </w:hyperlink>
      <w:r w:rsidRPr="00E13F5F">
        <w:t>)</w:t>
      </w:r>
    </w:p>
    <w:p w:rsidR="00A2279A" w:rsidRPr="00E13F5F" w:rsidRDefault="00A2279A" w:rsidP="00A2279A">
      <w:pPr>
        <w:rPr>
          <w:sz w:val="16"/>
        </w:rPr>
      </w:pPr>
      <w:r w:rsidRPr="00E13F5F">
        <w:rPr>
          <w:sz w:val="16"/>
        </w:rPr>
        <w:t xml:space="preserve">This chapter will look into the constraints that US domestic politics pose to the proposed policy reforms. </w:t>
      </w:r>
      <w:r w:rsidRPr="00E13F5F">
        <w:rPr>
          <w:rStyle w:val="StyleUnderline"/>
        </w:rPr>
        <w:t xml:space="preserve">A </w:t>
      </w:r>
      <w:r w:rsidRPr="00E13F5F">
        <w:rPr>
          <w:rStyle w:val="Emphasis"/>
        </w:rPr>
        <w:t>plethora of interest groups</w:t>
      </w:r>
      <w:r w:rsidRPr="00E13F5F">
        <w:rPr>
          <w:rStyle w:val="StyleUnderline"/>
        </w:rPr>
        <w:t xml:space="preserve"> including ethnic lobbies and business communities, as well as political ideology and foreign policy outlook, pose constraints to American action in the Asia Pacific</w:t>
      </w:r>
      <w:r w:rsidRPr="00E13F5F">
        <w:rPr>
          <w:sz w:val="16"/>
        </w:rPr>
        <w:t xml:space="preserve">. This report will draw on academic work, publications of think tanks, actions of interest groups, public opinion surveys, and statements of influential US foreign policy thinkers to assess and predict how opposition to a policy rethink will manifest. The report concludes that the </w:t>
      </w:r>
      <w:r w:rsidRPr="00E13F5F">
        <w:rPr>
          <w:rStyle w:val="StyleUnderline"/>
        </w:rPr>
        <w:t>opponents of</w:t>
      </w:r>
      <w:r w:rsidRPr="00E13F5F">
        <w:rPr>
          <w:sz w:val="16"/>
        </w:rPr>
        <w:t xml:space="preserve"> the </w:t>
      </w:r>
      <w:r w:rsidRPr="00E13F5F">
        <w:rPr>
          <w:rStyle w:val="StyleUnderline"/>
        </w:rPr>
        <w:t>reforms will perceive</w:t>
      </w:r>
      <w:r w:rsidRPr="00E13F5F">
        <w:rPr>
          <w:sz w:val="16"/>
        </w:rPr>
        <w:t xml:space="preserve"> current </w:t>
      </w:r>
      <w:r w:rsidRPr="00E13F5F">
        <w:rPr>
          <w:rStyle w:val="StyleUnderline"/>
        </w:rPr>
        <w:t xml:space="preserve">legislation as soft on the PRC </w:t>
      </w:r>
      <w:r w:rsidRPr="00E13F5F">
        <w:rPr>
          <w:rStyle w:val="Emphasis"/>
        </w:rPr>
        <w:t>and not harsh enough on the DPRK</w:t>
      </w:r>
      <w:r w:rsidRPr="00E13F5F">
        <w:rPr>
          <w:sz w:val="16"/>
        </w:rPr>
        <w:t>. After explaining the complications that US domestic politics pose, the paper will prospect areas of healthy support in the US. It will show how it is possible to create coalitions of support for the proposed reforms by utilizing American domestic preoccupation with the Middle East, the foreign policy outlook of 2016 candidates, interest groups, and existing calls for reforms in the US today.</w:t>
      </w:r>
      <w:r w:rsidRPr="00E13F5F">
        <w:rPr>
          <w:sz w:val="16"/>
        </w:rPr>
        <w:cr/>
      </w:r>
    </w:p>
    <w:p w:rsidR="00231335" w:rsidRPr="00E13F5F" w:rsidRDefault="00231335" w:rsidP="00A2279A">
      <w:pPr>
        <w:pStyle w:val="Heading3"/>
      </w:pPr>
      <w:r w:rsidRPr="00E13F5F">
        <w:t>2NC – China QPQ on NK Link</w:t>
      </w:r>
    </w:p>
    <w:p w:rsidR="00231335" w:rsidRPr="00E13F5F" w:rsidRDefault="00231335" w:rsidP="00231335">
      <w:pPr>
        <w:pStyle w:val="Heading4"/>
      </w:pPr>
      <w:r w:rsidRPr="00E13F5F">
        <w:t>The plan gets spun as giving away too much to China</w:t>
      </w:r>
    </w:p>
    <w:p w:rsidR="00231335" w:rsidRPr="00E13F5F" w:rsidRDefault="00231335" w:rsidP="00231335">
      <w:r w:rsidRPr="00E13F5F">
        <w:rPr>
          <w:rStyle w:val="Style13ptBold"/>
        </w:rPr>
        <w:t>Cohen 6/9</w:t>
      </w:r>
      <w:r w:rsidRPr="00E13F5F">
        <w:t xml:space="preserve"> (Josh, Japan Today. “Trump, Clinton play the 'China card' against North Korea.” http://www.japantoday.com/category/opinions/view/trump-clinton-play-the-china-card-against-north-korea)</w:t>
      </w:r>
    </w:p>
    <w:p w:rsidR="00231335" w:rsidRPr="00E13F5F" w:rsidRDefault="00231335" w:rsidP="00231335">
      <w:pPr>
        <w:rPr>
          <w:sz w:val="16"/>
        </w:rPr>
      </w:pPr>
      <w:r w:rsidRPr="00E13F5F">
        <w:rPr>
          <w:sz w:val="16"/>
        </w:rPr>
        <w:t xml:space="preserve">Given the damage Pyongyang’s nuclear program inflicts on China’s interests, </w:t>
      </w:r>
      <w:r w:rsidRPr="00E13F5F">
        <w:rPr>
          <w:rStyle w:val="StyleUnderline"/>
        </w:rPr>
        <w:t>Washington should offer Beijing the following three-part deal if China agrees to pressure - and if necessary abandon - its North Korean ally if Pyongyang doesn’t end its nuclear program</w:t>
      </w:r>
      <w:r w:rsidRPr="00E13F5F">
        <w:rPr>
          <w:sz w:val="16"/>
        </w:rPr>
        <w:t xml:space="preserve">. First, the United States should </w:t>
      </w:r>
      <w:r w:rsidRPr="00E13F5F">
        <w:rPr>
          <w:rStyle w:val="StyleUnderline"/>
        </w:rPr>
        <w:t>commit that in the event of a North Korean collapse and reunification with the South, the United States would withdraw all of its forces</w:t>
      </w:r>
      <w:r w:rsidRPr="00E13F5F">
        <w:rPr>
          <w:sz w:val="16"/>
        </w:rPr>
        <w:t xml:space="preserve"> - including its THAAD anti-missile system - </w:t>
      </w:r>
      <w:r w:rsidRPr="00E13F5F">
        <w:rPr>
          <w:rStyle w:val="StyleUnderline"/>
        </w:rPr>
        <w:t>from a newly united Korea</w:t>
      </w:r>
      <w:r w:rsidRPr="00E13F5F">
        <w:rPr>
          <w:sz w:val="16"/>
        </w:rPr>
        <w:t xml:space="preserve">. The primary reason American troops remain in South Korea is to protect it from the North, but if North Korea collapsed without Beijing’s support, then by definition the primary raison d’être for American forces on the Korean peninsula would disappear. Many in the Washington foreign policy establishment would no doubt prefer a post-unification arrangement that allows American troops to remain south of the original border - something that would keep a reunited Korea within the United States’ Asian alliance network. This would be analogous to the arrangement offered to former Soviet leader Mikhail Gorbachev when Western leaders promised not to deploy NATO troops in the former East Germany in exchange for Gorbachev permitting German reunification. However, it’s unlikely China would agree to such an arrangement, since American troops could still rapidly deploy north to China’s borders in a crisis. Second, </w:t>
      </w:r>
      <w:r w:rsidRPr="00E13F5F">
        <w:rPr>
          <w:rStyle w:val="StyleUnderline"/>
        </w:rPr>
        <w:t>Washington and Seoul would need to promise Beijing that in the event that Chinese pressure resulted in a North Korean collapse and reunification with the South</w:t>
      </w:r>
      <w:r w:rsidRPr="00E13F5F">
        <w:rPr>
          <w:sz w:val="16"/>
        </w:rPr>
        <w:t xml:space="preserve"> - however unlikely to occur in the near future - </w:t>
      </w:r>
      <w:r w:rsidRPr="00E13F5F">
        <w:rPr>
          <w:rStyle w:val="StyleUnderline"/>
        </w:rPr>
        <w:t>Seoul would destroy any nuclear weapons it acquired when it absorbed the North</w:t>
      </w:r>
      <w:r w:rsidRPr="00E13F5F">
        <w:rPr>
          <w:sz w:val="16"/>
        </w:rPr>
        <w:t xml:space="preserve">. Finally, </w:t>
      </w:r>
      <w:r w:rsidRPr="00E13F5F">
        <w:rPr>
          <w:rStyle w:val="StyleUnderline"/>
        </w:rPr>
        <w:t>the United States should propose that a reunited Korea would become officially neutral</w:t>
      </w:r>
      <w:r w:rsidRPr="00E13F5F">
        <w:rPr>
          <w:sz w:val="16"/>
        </w:rPr>
        <w:t xml:space="preserve">, and agree to end the Washington-Seoul military alliance. Finland and Austria agreed to a similar arrangement with the Soviet Union during the Cold War, and as a result, the Soviets withdrew all their troops from Austria, while also respecting Finland’s sovereignty during the duration of the Cold War. A similar arrangement for Korea vis-à-vis China could surely work as well. To be clear, China might still decline this deal, preferring the devil it knows - a difficult but still allied Pyongyang - over the uncertainly produced by a possible North Korean collapse. Moreover, </w:t>
      </w:r>
      <w:r w:rsidRPr="00E13F5F">
        <w:rPr>
          <w:rStyle w:val="StyleUnderline"/>
        </w:rPr>
        <w:t xml:space="preserve">anti-China hawks in Washington would likely argue the deal gives away too much to China. </w:t>
      </w:r>
      <w:r w:rsidRPr="00E13F5F">
        <w:rPr>
          <w:sz w:val="16"/>
        </w:rPr>
        <w:t>But if the United States really wants China’s help in forcing North Korea to end its nuclear program, it must think outside the box and make China the proverbial offer it can’t refuse.</w:t>
      </w:r>
    </w:p>
    <w:p w:rsidR="00231335" w:rsidRPr="00E13F5F" w:rsidRDefault="00231335" w:rsidP="00231335"/>
    <w:p w:rsidR="00A2279A" w:rsidRPr="00E13F5F" w:rsidRDefault="00A2279A" w:rsidP="00A2279A">
      <w:pPr>
        <w:pStyle w:val="Heading3"/>
      </w:pPr>
      <w:r w:rsidRPr="00E13F5F">
        <w:t xml:space="preserve">AT: Link Turn – China Lobby/Business Lobby </w:t>
      </w:r>
    </w:p>
    <w:p w:rsidR="00A2279A" w:rsidRPr="00E13F5F" w:rsidRDefault="00A2279A" w:rsidP="00A2279A">
      <w:pPr>
        <w:pStyle w:val="Heading4"/>
      </w:pPr>
      <w:r w:rsidRPr="00E13F5F">
        <w:t>No turn – policy changes put the Dems on the defensive and the business lobby HATES China now</w:t>
      </w:r>
    </w:p>
    <w:p w:rsidR="00A2279A" w:rsidRPr="00E13F5F" w:rsidRDefault="00A2279A" w:rsidP="00A2279A">
      <w:r w:rsidRPr="00E13F5F">
        <w:rPr>
          <w:rStyle w:val="Style13ptBold"/>
        </w:rPr>
        <w:t>Sevastopulo and Donnan 15</w:t>
      </w:r>
      <w:r w:rsidRPr="00E13F5F">
        <w:t xml:space="preserve"> (Demetri and Shawn, Washington Correspondents @ Financial Times, 8/26, "Republicans line up for potshots at China," http://www.ft.com/intl/cms/s/2/ced1bce8-4baa-11e5-a089-1a3e2cd1819b.html#axzz49gbNsW5i)</w:t>
      </w:r>
    </w:p>
    <w:p w:rsidR="00A2279A" w:rsidRPr="00E13F5F" w:rsidRDefault="00A2279A" w:rsidP="00A2279A">
      <w:pPr>
        <w:rPr>
          <w:sz w:val="16"/>
        </w:rPr>
      </w:pPr>
      <w:r w:rsidRPr="00E13F5F">
        <w:rPr>
          <w:rStyle w:val="Emphasis"/>
        </w:rPr>
        <w:t>China has long served as a bogeyman in US presidential elections</w:t>
      </w:r>
      <w:r w:rsidRPr="00E13F5F">
        <w:rPr>
          <w:sz w:val="16"/>
        </w:rPr>
        <w:t xml:space="preserve">. </w:t>
      </w:r>
      <w:r w:rsidRPr="00E13F5F">
        <w:rPr>
          <w:rStyle w:val="StyleUnderline"/>
        </w:rPr>
        <w:t>Whether</w:t>
      </w:r>
      <w:r w:rsidRPr="00E13F5F">
        <w:rPr>
          <w:sz w:val="16"/>
        </w:rPr>
        <w:t xml:space="preserve"> Bill </w:t>
      </w:r>
      <w:r w:rsidRPr="00E13F5F">
        <w:rPr>
          <w:rStyle w:val="StyleUnderline"/>
        </w:rPr>
        <w:t>Clinton referring to the “butchers of Beijing” in reference to</w:t>
      </w:r>
      <w:r w:rsidRPr="00E13F5F">
        <w:rPr>
          <w:sz w:val="16"/>
        </w:rPr>
        <w:t xml:space="preserve"> the </w:t>
      </w:r>
      <w:r w:rsidRPr="00E13F5F">
        <w:rPr>
          <w:rStyle w:val="StyleUnderline"/>
        </w:rPr>
        <w:t>Tiananmen</w:t>
      </w:r>
      <w:r w:rsidRPr="00E13F5F">
        <w:rPr>
          <w:sz w:val="16"/>
        </w:rPr>
        <w:t xml:space="preserve"> Square massacre, George W </w:t>
      </w:r>
      <w:r w:rsidRPr="00E13F5F">
        <w:rPr>
          <w:rStyle w:val="StyleUnderline"/>
        </w:rPr>
        <w:t>Bush attacking</w:t>
      </w:r>
      <w:r w:rsidRPr="00E13F5F">
        <w:rPr>
          <w:sz w:val="16"/>
        </w:rPr>
        <w:t xml:space="preserve"> Mr </w:t>
      </w:r>
      <w:r w:rsidRPr="00E13F5F">
        <w:rPr>
          <w:rStyle w:val="StyleUnderline"/>
        </w:rPr>
        <w:t>Clinton for being soft on China or</w:t>
      </w:r>
      <w:r w:rsidRPr="00E13F5F">
        <w:rPr>
          <w:sz w:val="16"/>
        </w:rPr>
        <w:t xml:space="preserve"> Mr </w:t>
      </w:r>
      <w:r w:rsidRPr="00E13F5F">
        <w:rPr>
          <w:rStyle w:val="StyleUnderline"/>
        </w:rPr>
        <w:t>Obama touting the need for alliances to challenge Beijing</w:t>
      </w:r>
      <w:r w:rsidRPr="00E13F5F">
        <w:rPr>
          <w:sz w:val="16"/>
        </w:rPr>
        <w:t xml:space="preserve">, US </w:t>
      </w:r>
      <w:r w:rsidRPr="00E13F5F">
        <w:rPr>
          <w:rStyle w:val="StyleUnderline"/>
        </w:rPr>
        <w:t>presidential contenders have long lambasted China while vowing to take a tougher stance</w:t>
      </w:r>
      <w:r w:rsidRPr="00E13F5F">
        <w:rPr>
          <w:sz w:val="16"/>
        </w:rPr>
        <w:t xml:space="preserve"> than the White House incumbent if elected president. But some analysts say </w:t>
      </w:r>
      <w:r w:rsidRPr="00E13F5F">
        <w:rPr>
          <w:rStyle w:val="Emphasis"/>
        </w:rPr>
        <w:t>China is sparking a different degree of anger now</w:t>
      </w:r>
      <w:r w:rsidRPr="00E13F5F">
        <w:rPr>
          <w:sz w:val="16"/>
        </w:rPr>
        <w:t xml:space="preserve"> </w:t>
      </w:r>
      <w:r w:rsidRPr="00E13F5F">
        <w:rPr>
          <w:rStyle w:val="StyleUnderline"/>
        </w:rPr>
        <w:t>for several reasons: its growth as an economic power, its assertive actions in the South China Sea, rampant cyber attacks, theft of intellectual property rights and the creation of a climate that is less welcoming to foreign business</w:t>
      </w:r>
      <w:r w:rsidRPr="00E13F5F">
        <w:rPr>
          <w:sz w:val="16"/>
        </w:rPr>
        <w:t xml:space="preserve">. Frank </w:t>
      </w:r>
      <w:r w:rsidRPr="00E13F5F">
        <w:rPr>
          <w:rStyle w:val="StyleUnderline"/>
        </w:rPr>
        <w:t>Jannuzi, president of the Mansfield Foundation, which promotes US-Asia relations, said</w:t>
      </w:r>
      <w:r w:rsidRPr="00E13F5F">
        <w:rPr>
          <w:sz w:val="16"/>
        </w:rPr>
        <w:t xml:space="preserve"> there had been a </w:t>
      </w:r>
      <w:r w:rsidRPr="00E13F5F">
        <w:rPr>
          <w:rStyle w:val="StyleUnderline"/>
        </w:rPr>
        <w:t>bipartisan consensus</w:t>
      </w:r>
      <w:r w:rsidRPr="00E13F5F">
        <w:rPr>
          <w:sz w:val="16"/>
        </w:rPr>
        <w:t xml:space="preserve"> since Richard Nixon went to China in 1972 that the US would profit by engaging the country. But he said the consensus </w:t>
      </w:r>
      <w:r w:rsidRPr="00E13F5F">
        <w:rPr>
          <w:rStyle w:val="Emphasis"/>
        </w:rPr>
        <w:t>had almost unravelled because companies had become “increasingly disenchanted” with China</w:t>
      </w:r>
      <w:r w:rsidRPr="00E13F5F">
        <w:rPr>
          <w:sz w:val="16"/>
        </w:rPr>
        <w:t>. Trump throws out reporter and the rule book Republican presidential candidate Donald Trump gestures during the first Republican presidential debate at the Quicken Loans Arena Thursday, Aug. 6, 2015, in Cleveland. (AP Photo/John Minchillo) When Donald Trump evicted an influential Latino reporter from a press conference on the campaign trail in Iowa, it fuelled concerns that his perceived war on Hispanics is damaging the Republican party’s chances of reclaiming the White House in 2016. Continue reading “</w:t>
      </w:r>
      <w:r w:rsidRPr="00E13F5F">
        <w:rPr>
          <w:rStyle w:val="StyleUnderline"/>
        </w:rPr>
        <w:t>In Washington there has always been a debate between the China hawks and the Panda-huggers. The balance keepers used to be business</w:t>
      </w:r>
      <w:r w:rsidRPr="00E13F5F">
        <w:rPr>
          <w:sz w:val="16"/>
        </w:rPr>
        <w:t>,” said Mr Jannuzi, who advised Joe Biden in his 2008 run to be the Democrats’ nominee for president. “</w:t>
      </w:r>
      <w:r w:rsidRPr="00E13F5F">
        <w:rPr>
          <w:rStyle w:val="StyleUnderline"/>
        </w:rPr>
        <w:t>You are going to see many presidential candidates view China’s moment of economic turmoil as an opportunity to push them . . . because they can combine the anxiety of the American people about the way China’s economy could hit their retirement accounts with the anxiety that has long been there in elite policy circles about China’s international policy behaviour</w:t>
      </w:r>
      <w:r w:rsidRPr="00E13F5F">
        <w:rPr>
          <w:sz w:val="16"/>
        </w:rPr>
        <w:t xml:space="preserve">.” Chris Johnson, a former top China analyst at the CIA, said the rhetoric on China was “different from the standard stuff” because Beijing refused to address US concerns on issues such as cyber security. “The </w:t>
      </w:r>
      <w:r w:rsidRPr="00E13F5F">
        <w:rPr>
          <w:rStyle w:val="StyleUnderline"/>
        </w:rPr>
        <w:t>comments from Walker and the others</w:t>
      </w:r>
      <w:r w:rsidRPr="00E13F5F">
        <w:rPr>
          <w:sz w:val="16"/>
        </w:rPr>
        <w:t xml:space="preserve"> are irresponsible,” said Mr Johnson. “But </w:t>
      </w:r>
      <w:r w:rsidRPr="00E13F5F">
        <w:rPr>
          <w:rStyle w:val="StyleUnderline"/>
        </w:rPr>
        <w:t>it</w:t>
      </w:r>
      <w:r w:rsidRPr="00E13F5F">
        <w:rPr>
          <w:sz w:val="16"/>
        </w:rPr>
        <w:t xml:space="preserve"> </w:t>
      </w:r>
      <w:r w:rsidRPr="00E13F5F">
        <w:rPr>
          <w:rStyle w:val="Emphasis"/>
        </w:rPr>
        <w:t>does put the administration on the defensive</w:t>
      </w:r>
      <w:r w:rsidRPr="00E13F5F">
        <w:rPr>
          <w:sz w:val="16"/>
        </w:rPr>
        <w:t xml:space="preserve"> . . . because </w:t>
      </w:r>
      <w:r w:rsidRPr="00E13F5F">
        <w:rPr>
          <w:rStyle w:val="Emphasis"/>
        </w:rPr>
        <w:t>they will have to go hard on these issues</w:t>
      </w:r>
      <w:r w:rsidRPr="00E13F5F">
        <w:rPr>
          <w:sz w:val="16"/>
        </w:rPr>
        <w:t xml:space="preserve">.” Mr Johnson added that China had become a victim of its own success and could not rely on the “hide your strength, bide your time” strategy promoted by Deng Xiaoping. “Suddenly these guys who were doing well, but doing well invisibly, are out there in a way that they weren’t before. They’re an easy target.” The </w:t>
      </w:r>
      <w:r w:rsidRPr="00E13F5F">
        <w:rPr>
          <w:rStyle w:val="Emphasis"/>
        </w:rPr>
        <w:t>China-bashing has implications for</w:t>
      </w:r>
      <w:r w:rsidRPr="00E13F5F">
        <w:rPr>
          <w:sz w:val="16"/>
        </w:rPr>
        <w:t xml:space="preserve"> Mr </w:t>
      </w:r>
      <w:r w:rsidRPr="00E13F5F">
        <w:rPr>
          <w:rStyle w:val="Emphasis"/>
        </w:rPr>
        <w:t>Obama</w:t>
      </w:r>
      <w:r w:rsidRPr="00E13F5F">
        <w:rPr>
          <w:sz w:val="16"/>
        </w:rPr>
        <w:t>, who spent much of this year deflecting demands from Capitol Hill to include binding provisions to prevent currency manipulation in a Pacific Rim trade deal known as the Trans-Pacific Partnership.</w:t>
      </w:r>
    </w:p>
    <w:p w:rsidR="00A2279A" w:rsidRPr="00E13F5F" w:rsidRDefault="00A2279A" w:rsidP="00A2279A">
      <w:pPr>
        <w:pStyle w:val="Heading4"/>
      </w:pPr>
      <w:r w:rsidRPr="00E13F5F">
        <w:t>China lobby is weak and US businesses are anti-China now</w:t>
      </w:r>
    </w:p>
    <w:p w:rsidR="00A2279A" w:rsidRPr="00E13F5F" w:rsidRDefault="00A2279A" w:rsidP="00A2279A">
      <w:r w:rsidRPr="00E13F5F">
        <w:rPr>
          <w:rStyle w:val="Style13ptBold"/>
        </w:rPr>
        <w:t>Drezner 10</w:t>
      </w:r>
      <w:r w:rsidRPr="00E13F5F">
        <w:t xml:space="preserve"> (Daniel, professor of international politics at the Fletcher School of Law and Diplomacy at Tufts University and a senior editor at The National Interest, "The Death of the China Lobby?" 7/20, http://foreignpolicy.com/2010/07/20/the-death-of-the-china-lobby/)</w:t>
      </w:r>
    </w:p>
    <w:p w:rsidR="00A2279A" w:rsidRPr="00E13F5F" w:rsidRDefault="00A2279A" w:rsidP="00A2279A">
      <w:pPr>
        <w:rPr>
          <w:sz w:val="16"/>
        </w:rPr>
      </w:pPr>
      <w:r w:rsidRPr="00E13F5F">
        <w:rPr>
          <w:sz w:val="16"/>
        </w:rPr>
        <w:t xml:space="preserve">Obama could be right, but on one key dimension his bargaining hand will actually be stronger than those of past presidents. </w:t>
      </w:r>
      <w:r w:rsidRPr="00E13F5F">
        <w:rPr>
          <w:rStyle w:val="StyleUnderline"/>
        </w:rPr>
        <w:t xml:space="preserve">China, by continuing to alienate and frustrate western multinational corporations, is also </w:t>
      </w:r>
      <w:r w:rsidRPr="00E13F5F">
        <w:rPr>
          <w:rStyle w:val="Emphasis"/>
        </w:rPr>
        <w:t>effectively weakening the strongest pro-China lobbies in</w:t>
      </w:r>
      <w:r w:rsidRPr="00E13F5F">
        <w:rPr>
          <w:sz w:val="16"/>
        </w:rPr>
        <w:t xml:space="preserve"> both </w:t>
      </w:r>
      <w:r w:rsidRPr="00E13F5F">
        <w:rPr>
          <w:rStyle w:val="Emphasis"/>
        </w:rPr>
        <w:t>Washington</w:t>
      </w:r>
      <w:r w:rsidRPr="00E13F5F">
        <w:rPr>
          <w:sz w:val="16"/>
        </w:rPr>
        <w:t xml:space="preserve"> and Brussels. As Rachman notes: </w:t>
      </w:r>
      <w:r w:rsidRPr="00E13F5F">
        <w:rPr>
          <w:rStyle w:val="StyleUnderline"/>
        </w:rPr>
        <w:t>Were it not for the power of big business, the relationship between the US and China might have gone sour years ago</w:t>
      </w:r>
      <w:r w:rsidRPr="00E13F5F">
        <w:rPr>
          <w:sz w:val="16"/>
        </w:rPr>
        <w:t xml:space="preserve">. There are forces on both sides of the Pacific – Chinese nationalists, American trade unionists, the military establishments of both countries – that would be happy with a more adversarial relationship. For the past generation it has been US multinationals that have made the counter-argument – that a stronger and more prosperous China could be good for America. So it is ominous, not just for business but for international politics, that corporate America is showing increasing signs of disillusionment with China…. </w:t>
      </w:r>
      <w:r w:rsidRPr="00E13F5F">
        <w:rPr>
          <w:rStyle w:val="StyleUnderline"/>
        </w:rPr>
        <w:t>In the past, American business has acted as the single biggest constraint on an anti-Chinese backlash in the US</w:t>
      </w:r>
      <w:r w:rsidRPr="00E13F5F">
        <w:rPr>
          <w:sz w:val="16"/>
        </w:rPr>
        <w:t xml:space="preserve">. If companies such as GE, Google and Goldman Sachs qualify their support for China or refuse to speak up, the protectionist bandwagon will gather speed. The Chinese government, of course, is not stupid. China’s growing confidence in dealing with the US, and the world in general, is still matched by a cautious desire to avoid conflict. At strategic moments, the Chinese government is likely to make tactical concessions – whether on Google or the currency – in an effort to head off a damaging conflict with the US. But </w:t>
      </w:r>
      <w:r w:rsidRPr="00E13F5F">
        <w:rPr>
          <w:rStyle w:val="Emphasis"/>
        </w:rPr>
        <w:t>with American business and the American public increasingly restive, the risks of miscalculation are growing</w:t>
      </w:r>
      <w:r w:rsidRPr="00E13F5F">
        <w:rPr>
          <w:sz w:val="16"/>
        </w:rPr>
        <w:t xml:space="preserve">. And here I must dissent from Rachman. In some ways, I do </w:t>
      </w:r>
      <w:r w:rsidRPr="00E13F5F">
        <w:rPr>
          <w:rStyle w:val="StyleUnderline"/>
        </w:rPr>
        <w:t>think the Chinese government has been pretty stupid over the past year in executing its "Pissing Off As Many Countries As Possible" strategy</w:t>
      </w:r>
      <w:r w:rsidRPr="00E13F5F">
        <w:rPr>
          <w:sz w:val="16"/>
        </w:rPr>
        <w:t xml:space="preserve">. China rankled the Europeans over its climate change diplomacy at Copenhagen. For all of Beijing’s bluster, it failed to alter U.S. policies on Tibet and Taiwan. It backed down on the Google controversy. It overestimated the power that comes with holding U.S. debt. It alienated South Korea and Japan over its handling of the Cheonan incident, leading to joint naval exercises with the United States — exactly what China didn’t want. It’s growing more isolated within the G-20. And, increasingly, no one trusts its economic data. </w:t>
      </w:r>
      <w:r w:rsidRPr="00E13F5F">
        <w:rPr>
          <w:rStyle w:val="StyleUnderline"/>
        </w:rPr>
        <w:t>This doesn’t sound like a government that has executed a brilliant grand strategy. It sounds like a country that’s</w:t>
      </w:r>
      <w:r w:rsidRPr="00E13F5F">
        <w:rPr>
          <w:sz w:val="16"/>
        </w:rPr>
        <w:t xml:space="preserve"> benefiting from important structural trends, while </w:t>
      </w:r>
      <w:r w:rsidRPr="00E13F5F">
        <w:rPr>
          <w:rStyle w:val="StyleUnderline"/>
        </w:rPr>
        <w:t>frittering away its geopolitical advantages</w:t>
      </w:r>
      <w:r w:rsidRPr="00E13F5F">
        <w:rPr>
          <w:sz w:val="16"/>
        </w:rPr>
        <w:t>. Alienating key supporters in the country’s primary export markets — and even if Chinese consumption is rising, exports still matter an awful lot to the Chinese economy — seems counterproductive to China’s long-term strategic and economic interests.</w:t>
      </w:r>
    </w:p>
    <w:p w:rsidR="00A2279A" w:rsidRPr="00E13F5F" w:rsidRDefault="00A2279A" w:rsidP="00A2279A"/>
    <w:p w:rsidR="00A2279A" w:rsidRPr="00E13F5F" w:rsidRDefault="00A2279A" w:rsidP="00A2279A">
      <w:pPr>
        <w:pStyle w:val="Heading3"/>
      </w:pPr>
      <w:r w:rsidRPr="00E13F5F">
        <w:t>AT: Link N/U – SCS Tensions</w:t>
      </w:r>
    </w:p>
    <w:p w:rsidR="00A2279A" w:rsidRPr="00E13F5F" w:rsidRDefault="00A2279A" w:rsidP="00A2279A">
      <w:pPr>
        <w:pStyle w:val="Heading4"/>
      </w:pPr>
      <w:r w:rsidRPr="00E13F5F">
        <w:t>China won’t force the issue on the SCS now – they want to avoid it becoming an election issue</w:t>
      </w:r>
    </w:p>
    <w:p w:rsidR="00A2279A" w:rsidRPr="00E13F5F" w:rsidRDefault="00A2279A" w:rsidP="00A2279A">
      <w:r w:rsidRPr="00E13F5F">
        <w:rPr>
          <w:rStyle w:val="Style13ptBold"/>
        </w:rPr>
        <w:t>Hayton 4/9/16</w:t>
      </w:r>
      <w:r w:rsidRPr="00E13F5F">
        <w:t xml:space="preserve"> (Bill, journalist with BBC World News and an Associate Fellow of the Asia Program at Chatham House. He is also the author of The South China Sea: The Struggle for Power in Asia, named a book of the year by both The Economist and Foreign Affairs in 2014, "The South China Sea Disputes: Past, Present, and Future," http://thediplomat.com/2016/04/the-south-china-sea-disputes-past-present-and-future/)</w:t>
      </w:r>
    </w:p>
    <w:p w:rsidR="00A2279A" w:rsidRPr="00E13F5F" w:rsidRDefault="00A2279A" w:rsidP="00A2279A">
      <w:pPr>
        <w:rPr>
          <w:rStyle w:val="StyleUnderline"/>
        </w:rPr>
      </w:pPr>
      <w:r w:rsidRPr="00E13F5F">
        <w:rPr>
          <w:rStyle w:val="StyleUnderline"/>
        </w:rPr>
        <w:t>How do you expect the South China Sea dispute to develop in 2016?</w:t>
      </w:r>
      <w:r w:rsidRPr="00E13F5F">
        <w:rPr>
          <w:sz w:val="16"/>
        </w:rPr>
        <w:t xml:space="preserve"> Is China likely to modify its South China Sea policy? </w:t>
      </w:r>
      <w:r w:rsidRPr="00E13F5F">
        <w:rPr>
          <w:rStyle w:val="StyleUnderline"/>
        </w:rPr>
        <w:t xml:space="preserve">The Chinese government </w:t>
      </w:r>
      <w:r w:rsidRPr="00E13F5F">
        <w:rPr>
          <w:rStyle w:val="Emphasis"/>
        </w:rPr>
        <w:t>does not want to be a major topic of debate</w:t>
      </w:r>
      <w:r w:rsidRPr="00E13F5F">
        <w:rPr>
          <w:rStyle w:val="StyleUnderline"/>
        </w:rPr>
        <w:t xml:space="preserve"> during the U.S. presidential election campaign, so the odds are that Beijing will </w:t>
      </w:r>
      <w:r w:rsidRPr="00E13F5F">
        <w:rPr>
          <w:rStyle w:val="Emphasis"/>
        </w:rPr>
        <w:t>try and keep things quiet</w:t>
      </w:r>
      <w:r w:rsidRPr="00E13F5F">
        <w:rPr>
          <w:sz w:val="16"/>
        </w:rPr>
        <w:t xml:space="preserve"> in the South China Sea in 2016. The situation may heat up in June, however, with the expected results of the case at the Permanent Court of Arbitration between the Philippines and China. </w:t>
      </w:r>
      <w:r w:rsidRPr="00E13F5F">
        <w:rPr>
          <w:rStyle w:val="StyleUnderline"/>
        </w:rPr>
        <w:t>The next opportunity for escalation could be as soon as a few weeks after the new U.S. president is inaugurated.</w:t>
      </w:r>
      <w:r w:rsidRPr="00E13F5F">
        <w:rPr>
          <w:sz w:val="16"/>
        </w:rPr>
        <w:t xml:space="preserve"> In early 2001, shortly after the inauguration of George W. Bush, there was the EP-3 incident off Hainan Island where Chinese aircraft deliberately challenged a U.S. spy plane. In March 2009, fairly soon after Obama was inaugurated, you had the Impeccable incident—again a deliberate challenge to U.S. activities in the South China Sea. So </w:t>
      </w:r>
      <w:r w:rsidRPr="00E13F5F">
        <w:rPr>
          <w:rStyle w:val="StyleUnderline"/>
        </w:rPr>
        <w:t>one scenario might be that in January 2017, after the next presidential inauguration, China could engineer another incident in the South China Sea with a U.S. ship or plane.</w:t>
      </w:r>
    </w:p>
    <w:p w:rsidR="00A2279A" w:rsidRPr="00E13F5F" w:rsidRDefault="00A2279A" w:rsidP="00A2279A"/>
    <w:p w:rsidR="00231335" w:rsidRPr="00E13F5F" w:rsidRDefault="00231335" w:rsidP="00231335">
      <w:pPr>
        <w:pStyle w:val="Heading2"/>
      </w:pPr>
      <w:r w:rsidRPr="00E13F5F">
        <w:t>I/L</w:t>
      </w:r>
    </w:p>
    <w:p w:rsidR="008062BE" w:rsidRPr="00E13F5F" w:rsidRDefault="008062BE" w:rsidP="008062BE">
      <w:pPr>
        <w:pStyle w:val="Heading3"/>
      </w:pPr>
      <w:r w:rsidRPr="00E13F5F">
        <w:t>FoPo Key</w:t>
      </w:r>
      <w:r w:rsidR="000D6EC7" w:rsidRPr="00E13F5F">
        <w:t>/AT: Thumpers</w:t>
      </w:r>
    </w:p>
    <w:p w:rsidR="000D6EC7" w:rsidRPr="00E13F5F" w:rsidRDefault="000D6EC7" w:rsidP="000D6EC7">
      <w:pPr>
        <w:pStyle w:val="Heading4"/>
        <w:rPr>
          <w:rStyle w:val="Style13ptBold"/>
          <w:b/>
        </w:rPr>
      </w:pPr>
      <w:r w:rsidRPr="00E13F5F">
        <w:rPr>
          <w:rStyle w:val="Style13ptBold"/>
          <w:b/>
        </w:rPr>
        <w:t xml:space="preserve">GOP candidates will </w:t>
      </w:r>
      <w:r w:rsidRPr="00E13F5F">
        <w:rPr>
          <w:rStyle w:val="Style13ptBold"/>
          <w:b/>
          <w:u w:val="single"/>
        </w:rPr>
        <w:t>rhetorically weaponize</w:t>
      </w:r>
      <w:r w:rsidRPr="00E13F5F">
        <w:rPr>
          <w:rStyle w:val="Style13ptBold"/>
          <w:b/>
        </w:rPr>
        <w:t xml:space="preserve"> the plan</w:t>
      </w:r>
    </w:p>
    <w:p w:rsidR="000D6EC7" w:rsidRPr="00E13F5F" w:rsidRDefault="000D6EC7" w:rsidP="000D6EC7">
      <w:r w:rsidRPr="00E13F5F">
        <w:rPr>
          <w:rStyle w:val="Style13ptBold"/>
          <w:rFonts w:cs="Calibri"/>
        </w:rPr>
        <w:t>Harris 16</w:t>
      </w:r>
      <w:r w:rsidRPr="00E13F5F">
        <w:t xml:space="preserve"> (Peter, Prof of political science @ Colorado State U, "President Obama’s Partisan Foreign Policy," Jan 26, nationalinterest.org/feature/president-obamas-partisan-foreign-policy-15019?page=2)</w:t>
      </w:r>
    </w:p>
    <w:p w:rsidR="000D6EC7" w:rsidRPr="00E13F5F" w:rsidRDefault="000D6EC7" w:rsidP="000D6EC7">
      <w:pPr>
        <w:rPr>
          <w:sz w:val="16"/>
        </w:rPr>
      </w:pPr>
      <w:r w:rsidRPr="00E13F5F">
        <w:rPr>
          <w:sz w:val="16"/>
        </w:rPr>
        <w:t xml:space="preserve">The political scientist V.O. Key once wrote that </w:t>
      </w:r>
      <w:r w:rsidRPr="00E13F5F">
        <w:rPr>
          <w:rStyle w:val="StyleUnderline"/>
        </w:rPr>
        <w:t xml:space="preserve">“latent” public opinion is the only type of public opinion that government officials truly care about. </w:t>
      </w:r>
      <w:r w:rsidRPr="00E13F5F">
        <w:rPr>
          <w:sz w:val="16"/>
        </w:rPr>
        <w:t>Politicians do not cater to audiences in the here and now, he suggested, but rather are focused on engineering positive endorsements of their policies among people in the future. Indeed, leaders are quite willing to tolerate poor approval ratings because there is always a hope—an expectation, even—that posterity will bring absolution. Given his standing in the polls, President Barack Obama can probably be counted among those politicians who have put their faith in vindication by future generations. But Obama will have to wait a long time before anything close to a unanimous verdict on his legacy can emerge—let alone a positive one. This is especially true</w:t>
      </w:r>
      <w:r w:rsidRPr="00E13F5F">
        <w:rPr>
          <w:rStyle w:val="StyleUnderline"/>
          <w:rFonts w:cs="Calibri"/>
        </w:rPr>
        <w:t xml:space="preserve"> in </w:t>
      </w:r>
      <w:r w:rsidRPr="00E13F5F">
        <w:rPr>
          <w:sz w:val="16"/>
        </w:rPr>
        <w:t>the realm of</w:t>
      </w:r>
      <w:r w:rsidRPr="00E13F5F">
        <w:rPr>
          <w:rStyle w:val="StyleUnderline"/>
          <w:rFonts w:cs="Calibri"/>
        </w:rPr>
        <w:t xml:space="preserve"> foreign affairs</w:t>
      </w:r>
      <w:r w:rsidRPr="00E13F5F">
        <w:rPr>
          <w:sz w:val="16"/>
        </w:rPr>
        <w:t xml:space="preserve">, where </w:t>
      </w:r>
      <w:r w:rsidRPr="00E13F5F">
        <w:rPr>
          <w:rStyle w:val="StyleUnderline"/>
          <w:rFonts w:cs="Calibri"/>
        </w:rPr>
        <w:t>Obama’s agenda has been thoroughly partisan and divisive</w:t>
      </w:r>
      <w:r w:rsidRPr="00E13F5F">
        <w:rPr>
          <w:sz w:val="16"/>
        </w:rPr>
        <w:t xml:space="preserve">—pleasing to Democrats but anathema to Republicans. </w:t>
      </w:r>
      <w:r w:rsidRPr="00E13F5F">
        <w:rPr>
          <w:rStyle w:val="StyleUnderline"/>
          <w:rFonts w:cs="Calibri"/>
        </w:rPr>
        <w:t xml:space="preserve">When it comes to Obama’s record on foreign policy, </w:t>
      </w:r>
      <w:r w:rsidRPr="00E13F5F">
        <w:rPr>
          <w:rStyle w:val="Emphasis"/>
        </w:rPr>
        <w:t>Republicans smell blood.</w:t>
      </w:r>
      <w:r w:rsidRPr="00E13F5F">
        <w:rPr>
          <w:sz w:val="16"/>
        </w:rPr>
        <w:t xml:space="preserve"> Indeed, </w:t>
      </w:r>
      <w:r w:rsidRPr="00E13F5F">
        <w:rPr>
          <w:rStyle w:val="StyleUnderline"/>
          <w:rFonts w:cs="Calibri"/>
        </w:rPr>
        <w:t xml:space="preserve">it has been a staple for the party’s presidential hopefuls to accuse Obama of weakness on national security, </w:t>
      </w:r>
      <w:r w:rsidRPr="00E13F5F">
        <w:rPr>
          <w:rStyle w:val="StyleUnderline"/>
        </w:rPr>
        <w:t>with</w:t>
      </w:r>
      <w:r w:rsidRPr="00E13F5F">
        <w:rPr>
          <w:rStyle w:val="StyleUnderline"/>
          <w:rFonts w:cs="Calibri"/>
        </w:rPr>
        <w:t xml:space="preserve"> his failure to “defeat” the Islamic State</w:t>
      </w:r>
      <w:r w:rsidRPr="00E13F5F">
        <w:rPr>
          <w:sz w:val="16"/>
        </w:rPr>
        <w:t xml:space="preserve">, </w:t>
      </w:r>
      <w:r w:rsidRPr="00E13F5F">
        <w:rPr>
          <w:rStyle w:val="StyleUnderline"/>
          <w:rFonts w:cs="Calibri"/>
        </w:rPr>
        <w:t>the resurgence of Russia</w:t>
      </w:r>
      <w:r w:rsidRPr="00E13F5F">
        <w:rPr>
          <w:sz w:val="16"/>
        </w:rPr>
        <w:t xml:space="preserve"> as a bona fide power on the world stage, </w:t>
      </w:r>
      <w:r w:rsidRPr="00E13F5F">
        <w:rPr>
          <w:rStyle w:val="StyleUnderline"/>
          <w:rFonts w:cs="Calibri"/>
        </w:rPr>
        <w:t>the nuclear deal with Iran</w:t>
      </w:r>
      <w:r w:rsidRPr="00E13F5F">
        <w:rPr>
          <w:sz w:val="16"/>
        </w:rPr>
        <w:t>—along with the attendant worsening of relations with Israel—</w:t>
      </w:r>
      <w:r w:rsidRPr="00E13F5F">
        <w:rPr>
          <w:rStyle w:val="StyleUnderline"/>
          <w:rFonts w:cs="Calibri"/>
        </w:rPr>
        <w:t>and the looming rise of China being among the most common lines of attack</w:t>
      </w:r>
      <w:r w:rsidRPr="00E13F5F">
        <w:rPr>
          <w:sz w:val="16"/>
        </w:rPr>
        <w:t xml:space="preserve">. Earlier this month, </w:t>
      </w:r>
      <w:r w:rsidRPr="00E13F5F">
        <w:rPr>
          <w:rStyle w:val="StyleUnderline"/>
        </w:rPr>
        <w:t>the Republican</w:t>
      </w:r>
      <w:r w:rsidRPr="00E13F5F">
        <w:rPr>
          <w:sz w:val="16"/>
        </w:rPr>
        <w:t xml:space="preserve"> presidential debate in South Carolina offered a window into how the party </w:t>
      </w:r>
      <w:r w:rsidRPr="00E13F5F">
        <w:rPr>
          <w:rStyle w:val="StyleUnderline"/>
        </w:rPr>
        <w:t>is using foreign policy to sully Obama and the Democrats.</w:t>
      </w:r>
      <w:r w:rsidRPr="00E13F5F">
        <w:rPr>
          <w:sz w:val="16"/>
        </w:rPr>
        <w:t xml:space="preserve"> Riled up over the seizure of U.S. sailors by Iran two days prior, the assembled GOP contenders fell over themselves to castigate the president for allowing the country and members of its armed forces to be humiliated by a sworn adversary. Ted Cruz led the charge. “I give you my word,” he declared, “[that] if I am elected president, no serviceman or servicewoman will be forced to be on their knees in any nation that captures our fighting men and women. We’ll field the full force and fury of the United States of America.” The detainees had already been released by the time this grandstanding took place. And the truth is that the sailors had only been held by Iran’s forces because they had wrongly strayed into Iranian waters. More sober critics of President Obama were probably correct to avoid politicizing the issue; Nikki Haley, for example, wisely declined to invoke the crisis in her response to the president’s State of the Union. Yet </w:t>
      </w:r>
      <w:r w:rsidRPr="00E13F5F">
        <w:rPr>
          <w:rStyle w:val="StyleUnderline"/>
          <w:rFonts w:cs="Calibri"/>
        </w:rPr>
        <w:t xml:space="preserve">the overreaction of the GOP’s presidential candidates showed just how eager they are during this electoral cycle to </w:t>
      </w:r>
      <w:r w:rsidRPr="00E13F5F">
        <w:rPr>
          <w:rStyle w:val="Emphasis"/>
        </w:rPr>
        <w:t>weaponize the perception that Obama is weak on national security</w:t>
      </w:r>
      <w:r w:rsidRPr="00E13F5F">
        <w:rPr>
          <w:sz w:val="16"/>
        </w:rPr>
        <w:t xml:space="preserve">. </w:t>
      </w:r>
      <w:r w:rsidRPr="00E13F5F">
        <w:rPr>
          <w:rStyle w:val="StyleUnderline"/>
        </w:rPr>
        <w:t>What mattered</w:t>
      </w:r>
      <w:r w:rsidRPr="00E13F5F">
        <w:rPr>
          <w:sz w:val="16"/>
        </w:rPr>
        <w:t xml:space="preserve"> to them were not the facts—that this </w:t>
      </w:r>
      <w:r w:rsidRPr="00E13F5F">
        <w:rPr>
          <w:rStyle w:val="StyleUnderline"/>
        </w:rPr>
        <w:t>was</w:t>
      </w:r>
      <w:r w:rsidRPr="00E13F5F">
        <w:rPr>
          <w:sz w:val="16"/>
        </w:rPr>
        <w:t xml:space="preserve">, in sum, a very minor encounter and certainly not a military crisis—but rather </w:t>
      </w:r>
      <w:r w:rsidRPr="00E13F5F">
        <w:rPr>
          <w:rStyle w:val="StyleUnderline"/>
        </w:rPr>
        <w:t>the political potential to make foreign policy a winning issue for the Republican Party come November</w:t>
      </w:r>
      <w:r w:rsidRPr="00E13F5F">
        <w:rPr>
          <w:sz w:val="16"/>
        </w:rPr>
        <w:t xml:space="preserve">. Listening to the Republicans, one would be forgiven for thinking that Obama’s entire foreign policy has been an unmitigated disaster from start to finish. The Middle East is in flames, and only carpet bombing and U.S. boots on the ground can save it; Vladimir Putin has become such a threat to U.S. interests that it is now worth shooting down his planes over Syria; and world leaders from Tehran to Beijing to Mexico City spend their days guffawing over American stupidity. But this is not how everybody in domestic politics views Obama’s record on international issues, of course. On the contrary, loyal members of the president’s electoral coalition have solid reasons to judge his tenure in the White House as an incredible success story. After all, what Republicans denounce as weakness—namely, Obama’s reluctance to use U.S. military power abroad—is actually a major strength in the eyes of many Democrats. Obama secured the Democratic nomination and won the 2008 election partly on the back of his pledge to wind down the deeply unpopular war in Iraq. And if anything, the Democratic coalition seems to have grown more anti-war over the course of the Obama presidency, not less. Initially a proponent of ramping up the military effort in Afghanistan, for example, President Obama was encouraged early in his first term—not least of all by electoral concerns—to reduce the U.S. footprint in that country, as well as in Iraq. Especially after the killing of Osama bin Laden, Obama shifted his focus from defeating America’s enemies in battle to ending a decade of warfare in the Middle East. The wisdom of retrenchment in Iraq and Afghanistan is open to debate, of course, given the worsening security situation in both countries. But the goal of extricating the United States from foreign wars remains in vogue among Democrats. So does avoiding future wars. Consider John Kerry’s remarks in response to Iran’s implementation of the controversial nuclear deal. “I think we have also proven once again why diplomacy has to always be our first choice, and war our last resort,” he said. “And that is a very important lesson to reinforce. We have approached this challenge with the firm belief that exhausting diplomacy before choosing war is an imperative. And we believe that today marks the benefits of that choice.” The implicit claim is that, under a different president, the United States could well have found itself embroiled in open warfare with Iran. But thanks to Obama’s steady hand and strategic foresight, diplomacy has proven sufficient to meet the objectives of keeping America safe and maintaining security in the Persian Gulf. Diplomacy pays. Militarism does not. Diplomacy is also bearing fruit in Cuba, Obama’s supporters might say. Tough talk, economic blockade and the assassination plots of yesteryear have done nothing to advance the U.S. goal of regime change in Havana. In stark contrast, Obama’s approach brings new hope that the two countries can mend their bilateral relations and that, in time, the Cuban government will either reform or be replaced by its own people. Elsewhere, too, diplomacy appears to have paid dividends. Although it has a much lower profile in U.S. domestic politics than the attempted rapprochements with Iran and Cuba, for example, Obama’s opening to Burma has seen that country edge towards democratization and an improvement of its human rights record (even if Obama’s support for democratic reforms in other countries—Egypt and Bahrain spring to mind—has been mixed). On the environment—a central issue for many in the Democratic coalition—Obama can claim to have delivered the Paris Agreement on tackling climate change, a marked improvement on previous global compacts, as well as ensuring that China plays its part in curbing carbon emissions. He has done so in the teeth of bitter Republican opposition, of course, which makes his legacy on the environment particularly vulnerable to partisan disagreement. And then there is the question of American leadership of the global economy under the Obama administration. It is sometimes easy to forget just how fragile things were in January 2009 when Obama first took office, but it is surely a non-trivial achievement that, seven years later, an open world economy has survived relatively intact, with most major world powers having eschewed the sort of beggar-thy-neighbor economic policies that characterized the interwar period. It is clear, then, that </w:t>
      </w:r>
      <w:r w:rsidRPr="00E13F5F">
        <w:rPr>
          <w:rStyle w:val="StyleUnderline"/>
          <w:rFonts w:cs="Calibri"/>
        </w:rPr>
        <w:t>the Obama foreign policy has given groups within the Democratic coalition plenty to be happy about</w:t>
      </w:r>
      <w:r w:rsidRPr="00E13F5F">
        <w:rPr>
          <w:sz w:val="16"/>
        </w:rPr>
        <w:t xml:space="preserve">: diplomatic solutions that have reduced reliance on militarism, the promise of improved relations with some longstanding adversaries and achievements in the realms of climate, human rights and trade. And indeed, Democrats are much more likely to rate Obama favorably as a world leader. </w:t>
      </w:r>
      <w:r w:rsidRPr="00E13F5F">
        <w:rPr>
          <w:rStyle w:val="StyleUnderline"/>
          <w:rFonts w:cs="Calibri"/>
        </w:rPr>
        <w:t xml:space="preserve">The cost of these achievements has been to reject the militarist and macho brand of foreign policy that plays well with hawkish voters, </w:t>
      </w:r>
      <w:r w:rsidRPr="00E13F5F">
        <w:rPr>
          <w:sz w:val="16"/>
        </w:rPr>
        <w:t xml:space="preserve">the result being that </w:t>
      </w:r>
      <w:r w:rsidRPr="00E13F5F">
        <w:rPr>
          <w:rStyle w:val="StyleUnderline"/>
          <w:rFonts w:cs="Calibri"/>
        </w:rPr>
        <w:t>Obama has little chance of being remembered as a strong commander-in-chief</w:t>
      </w:r>
      <w:r w:rsidRPr="00E13F5F">
        <w:rPr>
          <w:sz w:val="16"/>
        </w:rPr>
        <w:t xml:space="preserve">. He will have to live with his detractors’ attempts to blame him for turmoil in Iraq, Syria, Afghanistan and elsewhere; </w:t>
      </w:r>
      <w:r w:rsidRPr="00E13F5F">
        <w:rPr>
          <w:rStyle w:val="StyleUnderline"/>
          <w:rFonts w:cs="Calibri"/>
        </w:rPr>
        <w:t xml:space="preserve">his legacy will long be tarnished by accusations of weakness, appeasement and misplaced priorities. </w:t>
      </w:r>
      <w:r w:rsidRPr="00E13F5F">
        <w:rPr>
          <w:sz w:val="16"/>
        </w:rPr>
        <w:t xml:space="preserve">In his new book, The Obama Doctrine, Colin Dueck notes that President Obama achieved a very rare thing during the 2012 presidential election by turning foreign policy into a “winning issue” for the Democrats. An aggressive foreign policy of targeting terrorists that culminated in the death of bin Laden, a new start with some of America’s former adversaries and a seemingly imminent end to the wars in Afghanistan and Iraq—all of these things made it hard for Mitt Romney to land punches on the sitting president when it came to foreign affairs. But this was a fleeting moment. Just four years later, </w:t>
      </w:r>
      <w:r w:rsidRPr="00E13F5F">
        <w:rPr>
          <w:rStyle w:val="StyleUnderline"/>
          <w:rFonts w:cs="Calibri"/>
        </w:rPr>
        <w:t xml:space="preserve">foreign policy is back to being a highly politicized and utterly partisan issue. Worse still for Obama and his co-partisans, foreign policy an issue area that </w:t>
      </w:r>
      <w:r w:rsidRPr="00E13F5F">
        <w:rPr>
          <w:rStyle w:val="Emphasis"/>
        </w:rPr>
        <w:t>the Democrats are decidedly vulnerable over,</w:t>
      </w:r>
      <w:r w:rsidRPr="00E13F5F">
        <w:rPr>
          <w:sz w:val="16"/>
        </w:rPr>
        <w:t xml:space="preserve"> especially </w:t>
      </w:r>
      <w:r w:rsidRPr="00E13F5F">
        <w:rPr>
          <w:rStyle w:val="StyleUnderline"/>
          <w:rFonts w:cs="Calibri"/>
        </w:rPr>
        <w:t xml:space="preserve">given sustained Republican attacks on Hillary </w:t>
      </w:r>
      <w:r w:rsidRPr="00E13F5F">
        <w:rPr>
          <w:rStyle w:val="Emphasis"/>
        </w:rPr>
        <w:t xml:space="preserve">Clinton’s record as Secretary of State. </w:t>
      </w:r>
      <w:r w:rsidRPr="00E13F5F">
        <w:rPr>
          <w:sz w:val="16"/>
        </w:rPr>
        <w:t>And so while Obama (like his predecessor before him) might well view posterity as some sort of coconspirator—a source of ultimate validation and vindication for foreign policies not appreciated in their time—his would-be successors in the Democratic Party can enjoy no such luxury. Future public opinion is the least of their worries.</w:t>
      </w:r>
    </w:p>
    <w:p w:rsidR="000D6EC7" w:rsidRPr="00E13F5F" w:rsidRDefault="000D6EC7" w:rsidP="000D6EC7">
      <w:pPr>
        <w:rPr>
          <w:sz w:val="16"/>
        </w:rPr>
      </w:pPr>
    </w:p>
    <w:p w:rsidR="00A01E6B" w:rsidRPr="00E13F5F" w:rsidRDefault="00A01E6B" w:rsidP="00A01E6B">
      <w:pPr>
        <w:pStyle w:val="Heading4"/>
      </w:pPr>
      <w:r w:rsidRPr="00E13F5F">
        <w:t>FoPo is key – Clinton is using it to distinguish herself from Trump</w:t>
      </w:r>
    </w:p>
    <w:p w:rsidR="00A01E6B" w:rsidRPr="00E13F5F" w:rsidRDefault="00A01E6B" w:rsidP="00A01E6B">
      <w:r w:rsidRPr="00E13F5F">
        <w:rPr>
          <w:rStyle w:val="Style13ptBold"/>
        </w:rPr>
        <w:t>Paletta 6/2</w:t>
      </w:r>
      <w:r w:rsidRPr="00E13F5F">
        <w:t xml:space="preserve"> (Damian, Wall Street Journal. “Clinton to Pound Trump on Foreign Policy but Risks Loom.” http://www.wsj.com/articles/clinton-to-pound-trump-on-foreign-policy-but-risks-loom-1464840004)</w:t>
      </w:r>
    </w:p>
    <w:p w:rsidR="00A01E6B" w:rsidRPr="00E13F5F" w:rsidRDefault="00A01E6B" w:rsidP="00A01E6B">
      <w:pPr>
        <w:rPr>
          <w:rStyle w:val="StyleUnderline"/>
        </w:rPr>
      </w:pPr>
      <w:r w:rsidRPr="00E13F5F">
        <w:rPr>
          <w:sz w:val="16"/>
        </w:rPr>
        <w:t xml:space="preserve">WASHINGTON—Democratic presidential front-runner Hillary </w:t>
      </w:r>
      <w:r w:rsidRPr="00E13F5F">
        <w:rPr>
          <w:rStyle w:val="StyleUnderline"/>
        </w:rPr>
        <w:t>Clinton plans to draw a sharp contrast</w:t>
      </w:r>
      <w:r w:rsidRPr="00E13F5F">
        <w:rPr>
          <w:sz w:val="16"/>
        </w:rPr>
        <w:t xml:space="preserve"> Thursday </w:t>
      </w:r>
      <w:r w:rsidRPr="00E13F5F">
        <w:rPr>
          <w:rStyle w:val="StyleUnderline"/>
        </w:rPr>
        <w:t xml:space="preserve">between her experience as secretary of state and </w:t>
      </w:r>
      <w:r w:rsidRPr="00E13F5F">
        <w:rPr>
          <w:sz w:val="16"/>
        </w:rPr>
        <w:t xml:space="preserve">presumptive Republican nominee Donald </w:t>
      </w:r>
      <w:r w:rsidRPr="00E13F5F">
        <w:rPr>
          <w:rStyle w:val="StyleUnderline"/>
        </w:rPr>
        <w:t>Trump’s views on foreign policy</w:t>
      </w:r>
      <w:r w:rsidRPr="00E13F5F">
        <w:rPr>
          <w:sz w:val="16"/>
        </w:rPr>
        <w:t xml:space="preserve"> in a speech her campaign hopes will lure independents and even some Republicans. Mrs. Clinton, speaking in San Diego, is expected to tick through a number of Mr. Trump’s foreign policy proposals, such as a recommended ban on the entry of Muslims to the U.S. and a closer alliance with Russia, saying those ideas would make the U.S. less safe and embolden its adversaries. “She’s going to make clear why Donald Trump is simply unqualified to be commander in chief,” Jake Sullivan, Mrs. Clinton’s top national security and foreign-policy adviser, said in an interview. Many of Mr. Trump’s unconventional views on foreign policy drew criticism from his GOP opponents during the primary campaign. But </w:t>
      </w:r>
      <w:r w:rsidRPr="00E13F5F">
        <w:rPr>
          <w:rStyle w:val="StyleUnderline"/>
        </w:rPr>
        <w:t>Republican voters often responded to his refrain that the U.S. must do more to protect its interests, and that foreign countries frequently fleece American taxpayers</w:t>
      </w:r>
      <w:r w:rsidRPr="00E13F5F">
        <w:rPr>
          <w:sz w:val="16"/>
        </w:rPr>
        <w:t xml:space="preserve">. His tough talk on combating the Islamic State terrorist group allowed Mr. Trump to separate himself from GOP opponents who had more foreign policy experience and more nuanced views on how to approach the complex challenges of the Middle East. Mr. Trump has also suggested the U.S. could enter into a new alliance with Russia and engage in direct talks with North Korea, positions that Mrs. Clinton has attacked. North Korea, through its state-run media, recently praised Mr. Trump, calling him a “wise politician.” Officials in South Korea, meanwhile, have expressed alarm, saying Mr. Trump’s threat to remove U.S. troops from their part of the Korean Peninsula would expose them to aggression from Pyongyang. Mr. Trump rejects criticism of his hard-hitting views, arguing that the foreign policies of Mrs. Clinton, President Barack Obama and President George W. Bush clearly didn’t work, and that a “reset” is badly needed. “We’ve been run by incompetent people,” he said in an interview with The Wall Street Journal last month. “These nations are all taking advantage of us.” Mrs. </w:t>
      </w:r>
      <w:r w:rsidRPr="00E13F5F">
        <w:rPr>
          <w:rStyle w:val="StyleUnderline"/>
        </w:rPr>
        <w:t>Clinton</w:t>
      </w:r>
      <w:r w:rsidRPr="00E13F5F">
        <w:rPr>
          <w:sz w:val="16"/>
        </w:rPr>
        <w:t xml:space="preserve">, who served as secretary of state from 2009 to 2013, </w:t>
      </w:r>
      <w:r w:rsidRPr="00E13F5F">
        <w:rPr>
          <w:rStyle w:val="StyleUnderline"/>
        </w:rPr>
        <w:t>is seeking to widen what appears to be an existing gap in public comfort between herself and</w:t>
      </w:r>
      <w:r w:rsidRPr="00E13F5F">
        <w:rPr>
          <w:sz w:val="16"/>
        </w:rPr>
        <w:t xml:space="preserve"> Mr. </w:t>
      </w:r>
      <w:r w:rsidRPr="00E13F5F">
        <w:rPr>
          <w:rStyle w:val="StyleUnderline"/>
        </w:rPr>
        <w:t>Trump on foreign policy</w:t>
      </w:r>
      <w:r w:rsidRPr="00E13F5F">
        <w:rPr>
          <w:sz w:val="16"/>
        </w:rPr>
        <w:t xml:space="preserve">. She’s delivering her speech at 11:30 a.m. Central Daylight Time, or 2:30 p.m. Eastern. A Wall Street Journal/NBC News poll released last month found that </w:t>
      </w:r>
      <w:r w:rsidRPr="00E13F5F">
        <w:rPr>
          <w:rStyle w:val="StyleUnderline"/>
        </w:rPr>
        <w:t>56% of voters said Mrs. Clinton would be better able to handle foreign policy, compared with 29% who picked</w:t>
      </w:r>
      <w:r w:rsidRPr="00E13F5F">
        <w:rPr>
          <w:sz w:val="16"/>
        </w:rPr>
        <w:t xml:space="preserve"> Mr. </w:t>
      </w:r>
      <w:r w:rsidRPr="00E13F5F">
        <w:rPr>
          <w:rStyle w:val="StyleUnderline"/>
        </w:rPr>
        <w:t>Trump</w:t>
      </w:r>
      <w:r w:rsidRPr="00E13F5F">
        <w:rPr>
          <w:sz w:val="16"/>
        </w:rPr>
        <w:t xml:space="preserve">. The survey gave her a 10-point advantage on who would be the better commander in chief. Many voters have found Mr. Trump’s foreign policy views refreshing, judging from polls and primary results, but Mr. Sullivan predicted that “once people fully understand what Donald Trump is proposing, that it will not be appealing to any of them.” Mrs. </w:t>
      </w:r>
      <w:r w:rsidRPr="00E13F5F">
        <w:rPr>
          <w:rStyle w:val="StyleUnderline"/>
        </w:rPr>
        <w:t xml:space="preserve">Clinton will attempt to sharpen the contrast between herself and </w:t>
      </w:r>
      <w:r w:rsidRPr="00E13F5F">
        <w:rPr>
          <w:sz w:val="16"/>
        </w:rPr>
        <w:t xml:space="preserve">Mr. </w:t>
      </w:r>
      <w:r w:rsidRPr="00E13F5F">
        <w:rPr>
          <w:rStyle w:val="StyleUnderline"/>
        </w:rPr>
        <w:t xml:space="preserve">Trump by painting a positive picture of the U.S.’s role in the world, portraying herself as more optimistic about the country’s future, </w:t>
      </w:r>
      <w:r w:rsidRPr="00E13F5F">
        <w:rPr>
          <w:sz w:val="16"/>
        </w:rPr>
        <w:t xml:space="preserve">Mr. Sullivan said. Mr. Trump frequently complains that the U.S. is manipulated by other countries and cheated out of money, but Mrs. Clinton will argue that the U.S.’s relationships with other countries make America stronger and safer, Mr. Sullivan said. The next U.S. president will inherit a shaky global landscape. The European Union is under strain, with British voters facing a referendum on whether to exit the bloc. European nations have been rattled by an uneven economic recovery, a flood of migrants from the Middle East, and terrorist massacres in major cities. The Taliban has re-emerged in Afghanistan, and Libya and Yemen are mostly lawless regimes where terror networks have planted roots. Islamic State controls cities in Iraq and Syria, and Russia is at odds with the U.S. in Syria and Ukraine. North Korea has continued its nuclear missile tests despite facing international sanctions. </w:t>
      </w:r>
      <w:r w:rsidRPr="00E13F5F">
        <w:rPr>
          <w:rStyle w:val="StyleUnderline"/>
        </w:rPr>
        <w:t>Presidential elections aren’t typically won or lost on foreign policy issues, but the unusually stark contrast between</w:t>
      </w:r>
      <w:r w:rsidRPr="00E13F5F">
        <w:rPr>
          <w:sz w:val="16"/>
        </w:rPr>
        <w:t xml:space="preserve"> Mrs. </w:t>
      </w:r>
      <w:r w:rsidRPr="00E13F5F">
        <w:rPr>
          <w:rStyle w:val="StyleUnderline"/>
        </w:rPr>
        <w:t>Clinton and</w:t>
      </w:r>
      <w:r w:rsidRPr="00E13F5F">
        <w:rPr>
          <w:sz w:val="16"/>
        </w:rPr>
        <w:t xml:space="preserve"> Mr. </w:t>
      </w:r>
      <w:r w:rsidRPr="00E13F5F">
        <w:rPr>
          <w:rStyle w:val="StyleUnderline"/>
        </w:rPr>
        <w:t>Trump could elevate these issues for voters in November.</w:t>
      </w:r>
    </w:p>
    <w:p w:rsidR="000D6EC7" w:rsidRPr="00E13F5F" w:rsidRDefault="000D6EC7" w:rsidP="00A01E6B">
      <w:pPr>
        <w:rPr>
          <w:rStyle w:val="StyleUnderline"/>
        </w:rPr>
      </w:pPr>
    </w:p>
    <w:p w:rsidR="008062BE" w:rsidRPr="00E13F5F" w:rsidRDefault="008062BE" w:rsidP="008062BE">
      <w:pPr>
        <w:pStyle w:val="Heading4"/>
      </w:pPr>
      <w:r w:rsidRPr="00E13F5F">
        <w:t>Foreign policy can swing the election – litmus test.</w:t>
      </w:r>
    </w:p>
    <w:p w:rsidR="008062BE" w:rsidRPr="00E13F5F" w:rsidRDefault="008062BE" w:rsidP="008062BE">
      <w:r w:rsidRPr="00E13F5F">
        <w:rPr>
          <w:rStyle w:val="Style13ptBold"/>
        </w:rPr>
        <w:t xml:space="preserve">Brooks 15 </w:t>
      </w:r>
      <w:r w:rsidRPr="00E13F5F">
        <w:t xml:space="preserve">(Rosa, law professor at Georgetown University and a Schwartz senior fellow at the New America Foundation, “America’s Problem With World Leaderishness,” 10/14/15 </w:t>
      </w:r>
      <w:hyperlink r:id="rId16" w:history="1">
        <w:r w:rsidRPr="00E13F5F">
          <w:rPr>
            <w:rStyle w:val="Hyperlink"/>
          </w:rPr>
          <w:t>http://foreignpolicy.com/2015/10/14/americas-problem-with-world-leaderishness-russia-china-syria-us-2016-election/</w:t>
        </w:r>
      </w:hyperlink>
      <w:r w:rsidRPr="00E13F5F">
        <w:t xml:space="preserve">) </w:t>
      </w:r>
    </w:p>
    <w:p w:rsidR="008062BE" w:rsidRPr="00E13F5F" w:rsidRDefault="008062BE" w:rsidP="008062BE">
      <w:pPr>
        <w:rPr>
          <w:sz w:val="16"/>
        </w:rPr>
      </w:pPr>
      <w:r w:rsidRPr="00E13F5F">
        <w:rPr>
          <w:sz w:val="16"/>
        </w:rPr>
        <w:t xml:space="preserve">Here are </w:t>
      </w:r>
      <w:r w:rsidRPr="00E13F5F">
        <w:rPr>
          <w:rStyle w:val="Emphasis"/>
        </w:rPr>
        <w:t>several ways</w:t>
      </w:r>
      <w:r w:rsidRPr="00E13F5F">
        <w:rPr>
          <w:sz w:val="16"/>
        </w:rPr>
        <w:t xml:space="preserve"> in which </w:t>
      </w:r>
      <w:r w:rsidRPr="00E13F5F">
        <w:rPr>
          <w:rStyle w:val="StyleUnderline"/>
        </w:rPr>
        <w:t>foreign policy may matter</w:t>
      </w:r>
      <w:r w:rsidRPr="00E13F5F">
        <w:rPr>
          <w:sz w:val="16"/>
        </w:rPr>
        <w:t xml:space="preserve">. First, as my FP colleague Kori Schake has suggested, maybe </w:t>
      </w:r>
      <w:r w:rsidRPr="00E13F5F">
        <w:rPr>
          <w:rStyle w:val="StyleUnderline"/>
        </w:rPr>
        <w:t>it’s a</w:t>
      </w:r>
      <w:r w:rsidRPr="00E13F5F">
        <w:rPr>
          <w:sz w:val="16"/>
        </w:rPr>
        <w:t xml:space="preserve"> </w:t>
      </w:r>
      <w:r w:rsidRPr="00E13F5F">
        <w:rPr>
          <w:rStyle w:val="StyleUnderline"/>
        </w:rPr>
        <w:t>“gateway issue”</w:t>
      </w:r>
      <w:r w:rsidRPr="00E13F5F">
        <w:rPr>
          <w:sz w:val="16"/>
        </w:rPr>
        <w:t xml:space="preserve">: </w:t>
      </w:r>
      <w:r w:rsidRPr="00E13F5F">
        <w:rPr>
          <w:rStyle w:val="StyleUnderline"/>
        </w:rPr>
        <w:t>Voters need to be convinced</w:t>
      </w:r>
      <w:r w:rsidRPr="00E13F5F">
        <w:rPr>
          <w:sz w:val="16"/>
        </w:rPr>
        <w:t xml:space="preserve"> that </w:t>
      </w:r>
      <w:r w:rsidRPr="00E13F5F">
        <w:rPr>
          <w:rStyle w:val="StyleUnderline"/>
        </w:rPr>
        <w:t>a candidate has enough</w:t>
      </w:r>
      <w:r w:rsidRPr="00E13F5F">
        <w:rPr>
          <w:sz w:val="16"/>
        </w:rPr>
        <w:t xml:space="preserve"> knowledge, </w:t>
      </w:r>
      <w:r w:rsidRPr="00E13F5F">
        <w:rPr>
          <w:rStyle w:val="Emphasis"/>
        </w:rPr>
        <w:t>strength</w:t>
      </w:r>
      <w:r w:rsidRPr="00E13F5F">
        <w:rPr>
          <w:sz w:val="16"/>
        </w:rPr>
        <w:t xml:space="preserve">, and wisdom </w:t>
      </w:r>
      <w:r w:rsidRPr="00E13F5F">
        <w:rPr>
          <w:rStyle w:val="StyleUnderline"/>
        </w:rPr>
        <w:t>to handle foreign-policy matters</w:t>
      </w:r>
      <w:r w:rsidRPr="00E13F5F">
        <w:rPr>
          <w:sz w:val="16"/>
        </w:rPr>
        <w:t xml:space="preserve">, but once a candidate establishes minimal foreign-policy credibility, voters are content to leave the details to the experts. </w:t>
      </w:r>
      <w:r w:rsidRPr="00E13F5F">
        <w:rPr>
          <w:rStyle w:val="StyleUnderline"/>
        </w:rPr>
        <w:t>Establishing foreign-policy credentials isn’t sufficient to get anyone into the White House</w:t>
      </w:r>
      <w:r w:rsidRPr="00E13F5F">
        <w:rPr>
          <w:sz w:val="16"/>
        </w:rPr>
        <w:t xml:space="preserve">, </w:t>
      </w:r>
      <w:r w:rsidRPr="00E13F5F">
        <w:rPr>
          <w:rStyle w:val="StyleUnderline"/>
        </w:rPr>
        <w:t>but</w:t>
      </w:r>
      <w:r w:rsidRPr="00E13F5F">
        <w:rPr>
          <w:sz w:val="16"/>
        </w:rPr>
        <w:t xml:space="preserve"> maybe </w:t>
      </w:r>
      <w:r w:rsidRPr="00E13F5F">
        <w:rPr>
          <w:rStyle w:val="StyleUnderline"/>
        </w:rPr>
        <w:t>it’s a necessary precondition.</w:t>
      </w:r>
      <w:r w:rsidRPr="00E13F5F">
        <w:rPr>
          <w:rStyle w:val="Emphasis"/>
        </w:rPr>
        <w:t xml:space="preserve"> </w:t>
      </w:r>
      <w:r w:rsidRPr="00E13F5F">
        <w:rPr>
          <w:sz w:val="16"/>
        </w:rPr>
        <w:t xml:space="preserve">Or perhaps </w:t>
      </w:r>
      <w:r w:rsidRPr="00E13F5F">
        <w:rPr>
          <w:rStyle w:val="StyleUnderline"/>
        </w:rPr>
        <w:t>voters use foreign policy as a proxy for evaluating character</w:t>
      </w:r>
      <w:r w:rsidRPr="00E13F5F">
        <w:rPr>
          <w:sz w:val="16"/>
        </w:rPr>
        <w:t xml:space="preserve">. Voters may not have any interest in foreign affairs, but they may still view it as a realm in which wisdom and leadership both matter; </w:t>
      </w:r>
      <w:r w:rsidRPr="00E13F5F">
        <w:rPr>
          <w:rStyle w:val="StyleUnderline"/>
        </w:rPr>
        <w:t>a candidate who seems persuasive on foreign-policy</w:t>
      </w:r>
      <w:r w:rsidRPr="00E13F5F">
        <w:rPr>
          <w:sz w:val="16"/>
        </w:rPr>
        <w:t xml:space="preserve"> </w:t>
      </w:r>
      <w:r w:rsidRPr="00E13F5F">
        <w:rPr>
          <w:rStyle w:val="StyleUnderline"/>
        </w:rPr>
        <w:t>issues may come to be seen</w:t>
      </w:r>
      <w:r w:rsidRPr="00E13F5F">
        <w:rPr>
          <w:sz w:val="16"/>
        </w:rPr>
        <w:t xml:space="preserve">, in a more general way, </w:t>
      </w:r>
      <w:r w:rsidRPr="00E13F5F">
        <w:rPr>
          <w:rStyle w:val="StyleUnderline"/>
        </w:rPr>
        <w:t>as someone with strength and sound judgment</w:t>
      </w:r>
      <w:r w:rsidRPr="00E13F5F">
        <w:rPr>
          <w:sz w:val="16"/>
        </w:rPr>
        <w:t xml:space="preserve"> — just the kind of person we need to fix the economy!</w:t>
      </w:r>
      <w:r w:rsidRPr="00E13F5F">
        <w:rPr>
          <w:b/>
          <w:iCs/>
          <w:sz w:val="16"/>
        </w:rPr>
        <w:t xml:space="preserve"> </w:t>
      </w:r>
      <w:r w:rsidRPr="00E13F5F">
        <w:rPr>
          <w:rStyle w:val="StyleUnderline"/>
        </w:rPr>
        <w:t>Foreign-policy issues</w:t>
      </w:r>
      <w:r w:rsidRPr="00E13F5F">
        <w:rPr>
          <w:sz w:val="16"/>
        </w:rPr>
        <w:t xml:space="preserve"> may also </w:t>
      </w:r>
      <w:r w:rsidRPr="00E13F5F">
        <w:rPr>
          <w:rStyle w:val="StyleUnderline"/>
        </w:rPr>
        <w:t>play a role in establishing</w:t>
      </w:r>
      <w:r w:rsidRPr="00E13F5F">
        <w:rPr>
          <w:sz w:val="16"/>
        </w:rPr>
        <w:t xml:space="preserve"> — </w:t>
      </w:r>
      <w:r w:rsidRPr="00E13F5F">
        <w:rPr>
          <w:rStyle w:val="StyleUnderline"/>
        </w:rPr>
        <w:t>or reinforcing</w:t>
      </w:r>
      <w:r w:rsidRPr="00E13F5F">
        <w:rPr>
          <w:sz w:val="16"/>
        </w:rPr>
        <w:t xml:space="preserve"> — </w:t>
      </w:r>
      <w:r w:rsidRPr="00E13F5F">
        <w:rPr>
          <w:rStyle w:val="StyleUnderline"/>
        </w:rPr>
        <w:t>voter perceptions about how well the nation is doing</w:t>
      </w:r>
      <w:r w:rsidRPr="00E13F5F">
        <w:rPr>
          <w:sz w:val="16"/>
        </w:rPr>
        <w:t xml:space="preserve">, how well an incumbent is doing, </w:t>
      </w:r>
      <w:r w:rsidRPr="00E13F5F">
        <w:rPr>
          <w:rStyle w:val="Emphasis"/>
        </w:rPr>
        <w:t>and how well a political party is doing</w:t>
      </w:r>
      <w:r w:rsidRPr="00E13F5F">
        <w:rPr>
          <w:sz w:val="16"/>
        </w:rPr>
        <w:t xml:space="preserve">. A decade ago, </w:t>
      </w:r>
      <w:r w:rsidRPr="00E13F5F">
        <w:rPr>
          <w:rStyle w:val="StyleUnderline"/>
        </w:rPr>
        <w:t xml:space="preserve">the </w:t>
      </w:r>
      <w:r w:rsidRPr="00E13F5F">
        <w:rPr>
          <w:rStyle w:val="Emphasis"/>
        </w:rPr>
        <w:t>public perception</w:t>
      </w:r>
      <w:r w:rsidRPr="00E13F5F">
        <w:rPr>
          <w:rStyle w:val="StyleUnderline"/>
        </w:rPr>
        <w:t xml:space="preserve"> </w:t>
      </w:r>
      <w:r w:rsidRPr="00E13F5F">
        <w:rPr>
          <w:sz w:val="16"/>
        </w:rPr>
        <w:t xml:space="preserve">that George W. </w:t>
      </w:r>
      <w:r w:rsidRPr="00E13F5F">
        <w:rPr>
          <w:rStyle w:val="StyleUnderline"/>
        </w:rPr>
        <w:t xml:space="preserve">Bush’s foreign policy </w:t>
      </w:r>
      <w:r w:rsidRPr="00E13F5F">
        <w:rPr>
          <w:sz w:val="16"/>
        </w:rPr>
        <w:t>was bellicose and reckless</w:t>
      </w:r>
      <w:r w:rsidRPr="00E13F5F">
        <w:rPr>
          <w:rStyle w:val="StyleUnderline"/>
        </w:rPr>
        <w:t xml:space="preserve"> </w:t>
      </w:r>
      <w:r w:rsidRPr="00E13F5F">
        <w:rPr>
          <w:rStyle w:val="Emphasis"/>
        </w:rPr>
        <w:t>spilled over</w:t>
      </w:r>
      <w:r w:rsidRPr="00E13F5F">
        <w:rPr>
          <w:rStyle w:val="StyleUnderline"/>
        </w:rPr>
        <w:t xml:space="preserve"> into voter perceptions of </w:t>
      </w:r>
      <w:r w:rsidRPr="00E13F5F">
        <w:rPr>
          <w:rStyle w:val="Emphasis"/>
        </w:rPr>
        <w:t>Republican domestic competence</w:t>
      </w:r>
      <w:r w:rsidRPr="00E13F5F">
        <w:rPr>
          <w:sz w:val="16"/>
        </w:rPr>
        <w:t>, helping Democrats paint a picture of Republicans as foolhardy, non-“reality-based” thinkers, who preferred simple fantasies to complex realities, lacked the ability to plan ahead, and had little compassion for ordinary people. Today, the perception that Barack Obama is “weak” in his response to foreign crises gives Republicans an opening to suggest that Democrats lack the strength to be true leaders, even on domestic issues.</w:t>
      </w:r>
    </w:p>
    <w:p w:rsidR="008062BE" w:rsidRPr="00E13F5F" w:rsidRDefault="008062BE" w:rsidP="008062BE">
      <w:pPr>
        <w:rPr>
          <w:b/>
          <w:iCs/>
          <w:u w:val="single"/>
        </w:rPr>
      </w:pPr>
    </w:p>
    <w:p w:rsidR="008062BE" w:rsidRPr="00E13F5F" w:rsidRDefault="008062BE" w:rsidP="008062BE">
      <w:pPr>
        <w:pStyle w:val="Heading4"/>
      </w:pPr>
      <w:r w:rsidRPr="00E13F5F">
        <w:t>Plan allows Republicans to re-establish saliency of foreign policy</w:t>
      </w:r>
    </w:p>
    <w:p w:rsidR="008062BE" w:rsidRPr="00E13F5F" w:rsidRDefault="008062BE" w:rsidP="008062BE">
      <w:r w:rsidRPr="00E13F5F">
        <w:rPr>
          <w:rStyle w:val="Style13ptBold"/>
        </w:rPr>
        <w:t>Busby 15</w:t>
      </w:r>
      <w:r w:rsidRPr="00E13F5F">
        <w:t xml:space="preserve"> (Joshua, Associate Professor at the LBJ School of Public Affairs at the University of Texas at Austin, “Measuring Up,” June 9, </w:t>
      </w:r>
      <w:hyperlink r:id="rId17" w:history="1">
        <w:r w:rsidRPr="00E13F5F">
          <w:rPr>
            <w:rStyle w:val="Hyperlink"/>
          </w:rPr>
          <w:t>https://www.foreignaffairs.com/articles/united-states/2015-06-09/measuring</w:t>
        </w:r>
      </w:hyperlink>
      <w:r w:rsidRPr="00E13F5F">
        <w:t xml:space="preserve">) </w:t>
      </w:r>
    </w:p>
    <w:p w:rsidR="008062BE" w:rsidRPr="00E13F5F" w:rsidRDefault="008062BE" w:rsidP="008062BE">
      <w:pPr>
        <w:rPr>
          <w:sz w:val="16"/>
        </w:rPr>
      </w:pPr>
      <w:r w:rsidRPr="00E13F5F">
        <w:rPr>
          <w:sz w:val="16"/>
        </w:rPr>
        <w:t xml:space="preserve">The events of the recent past, including persistent economic stress and over a decade of military conflicts, have eroded public support for a robust internationalist strategy, if not professional support. Compared to the outlook of U.S. leaders, public support for international engagement is increasingly qualified by a desire to avoid costly new commitments and military interventions that involve high risks to U.S. soldiers. Yet despite the finding a record low number of U.S. citizens expressing a desire to play an active part in world affairs, </w:t>
      </w:r>
      <w:r w:rsidRPr="00E13F5F">
        <w:rPr>
          <w:rStyle w:val="StyleUnderline"/>
        </w:rPr>
        <w:t xml:space="preserve">the public continues to support the </w:t>
      </w:r>
      <w:r w:rsidRPr="00E13F5F">
        <w:rPr>
          <w:rStyle w:val="Emphasis"/>
        </w:rPr>
        <w:t>core foreign policy</w:t>
      </w:r>
      <w:r w:rsidRPr="00E13F5F">
        <w:rPr>
          <w:rStyle w:val="StyleUnderline"/>
        </w:rPr>
        <w:t xml:space="preserve"> </w:t>
      </w:r>
      <w:r w:rsidRPr="00E13F5F">
        <w:rPr>
          <w:sz w:val="16"/>
        </w:rPr>
        <w:t>tools</w:t>
      </w:r>
      <w:r w:rsidRPr="00E13F5F">
        <w:rPr>
          <w:rStyle w:val="StyleUnderline"/>
        </w:rPr>
        <w:t xml:space="preserve"> of </w:t>
      </w:r>
      <w:r w:rsidRPr="00E13F5F">
        <w:rPr>
          <w:rStyle w:val="Emphasis"/>
        </w:rPr>
        <w:t>international engagement</w:t>
      </w:r>
      <w:r w:rsidRPr="00E13F5F">
        <w:rPr>
          <w:sz w:val="16"/>
        </w:rPr>
        <w:t xml:space="preserve">. Public support for an expansive international role, however, can no longer be taken for granted. </w:t>
      </w:r>
      <w:r w:rsidRPr="00E13F5F">
        <w:rPr>
          <w:rStyle w:val="StyleUnderline"/>
        </w:rPr>
        <w:t>Foreign policy is</w:t>
      </w:r>
      <w:r w:rsidRPr="00E13F5F">
        <w:rPr>
          <w:sz w:val="16"/>
        </w:rPr>
        <w:t xml:space="preserve"> also </w:t>
      </w:r>
      <w:r w:rsidRPr="00E13F5F">
        <w:rPr>
          <w:rStyle w:val="StyleUnderline"/>
        </w:rPr>
        <w:t>likely to play a complex role in the 2016 elections. Some see a looming foreign policy election</w:t>
      </w:r>
      <w:r w:rsidRPr="00E13F5F">
        <w:rPr>
          <w:sz w:val="16"/>
        </w:rPr>
        <w:t xml:space="preserve"> given the improved state of the US economy and ongoing concerns in the Middle East over ISIS. </w:t>
      </w:r>
      <w:r w:rsidRPr="00E13F5F">
        <w:rPr>
          <w:rStyle w:val="StyleUnderline"/>
        </w:rPr>
        <w:t>These estimates come on the heels of exit poll data suggesting that foreign policy concerns were the top issue for 13 percent of the electorate during the 2014 midterm elections</w:t>
      </w:r>
      <w:r w:rsidRPr="00E13F5F">
        <w:rPr>
          <w:sz w:val="16"/>
        </w:rPr>
        <w:t xml:space="preserve">, up from 5 percent in 2012. </w:t>
      </w:r>
      <w:r w:rsidRPr="00E13F5F">
        <w:rPr>
          <w:rStyle w:val="StyleUnderline"/>
        </w:rPr>
        <w:t>If foreign policy does not steal the spotlight again in 2016, leaders will have more latitude to pursue policies and priorities that diverge from the public’s interest</w:t>
      </w:r>
      <w:r w:rsidRPr="00E13F5F">
        <w:rPr>
          <w:sz w:val="16"/>
        </w:rPr>
        <w:t xml:space="preserve">. </w:t>
      </w:r>
      <w:r w:rsidRPr="00E13F5F">
        <w:rPr>
          <w:rStyle w:val="Emphasis"/>
        </w:rPr>
        <w:t>However</w:t>
      </w:r>
      <w:r w:rsidRPr="00E13F5F">
        <w:rPr>
          <w:sz w:val="16"/>
        </w:rPr>
        <w:t xml:space="preserve">, </w:t>
      </w:r>
      <w:r w:rsidRPr="00E13F5F">
        <w:rPr>
          <w:rStyle w:val="StyleUnderline"/>
        </w:rPr>
        <w:t xml:space="preserve">if dramatic events occur that </w:t>
      </w:r>
      <w:r w:rsidRPr="00E13F5F">
        <w:rPr>
          <w:rStyle w:val="Emphasis"/>
        </w:rPr>
        <w:t>vault foreign policy</w:t>
      </w:r>
      <w:r w:rsidRPr="00E13F5F">
        <w:rPr>
          <w:rStyle w:val="StyleUnderline"/>
        </w:rPr>
        <w:t xml:space="preserve"> </w:t>
      </w:r>
      <w:r w:rsidRPr="00E13F5F">
        <w:rPr>
          <w:rStyle w:val="Emphasis"/>
        </w:rPr>
        <w:t>back in to the spotlight</w:t>
      </w:r>
      <w:r w:rsidRPr="00E13F5F">
        <w:rPr>
          <w:rStyle w:val="StyleUnderline"/>
        </w:rPr>
        <w:t xml:space="preserve">, leaders will be driven to demonstrate results that keep the country safe </w:t>
      </w:r>
      <w:r w:rsidRPr="00E13F5F">
        <w:rPr>
          <w:sz w:val="16"/>
        </w:rPr>
        <w:t xml:space="preserve">and shore up America’s economy. </w:t>
      </w:r>
      <w:r w:rsidRPr="00E13F5F">
        <w:rPr>
          <w:rStyle w:val="StyleUnderline"/>
        </w:rPr>
        <w:t xml:space="preserve">Under such circumstances, we can expect </w:t>
      </w:r>
      <w:r w:rsidRPr="00E13F5F">
        <w:rPr>
          <w:rStyle w:val="Emphasis"/>
        </w:rPr>
        <w:t>partisan political entrepreneurs</w:t>
      </w:r>
      <w:r w:rsidRPr="00E13F5F">
        <w:rPr>
          <w:rStyle w:val="StyleUnderline"/>
        </w:rPr>
        <w:t xml:space="preserve"> to </w:t>
      </w:r>
      <w:r w:rsidRPr="00E13F5F">
        <w:rPr>
          <w:rStyle w:val="Emphasis"/>
        </w:rPr>
        <w:t>exploit differences</w:t>
      </w:r>
      <w:r w:rsidRPr="00E13F5F">
        <w:rPr>
          <w:rStyle w:val="StyleUnderline"/>
        </w:rPr>
        <w:t xml:space="preserve"> for </w:t>
      </w:r>
      <w:r w:rsidRPr="00E13F5F">
        <w:rPr>
          <w:rStyle w:val="Emphasis"/>
        </w:rPr>
        <w:t>electoral gain</w:t>
      </w:r>
      <w:r w:rsidRPr="00E13F5F">
        <w:rPr>
          <w:sz w:val="16"/>
        </w:rPr>
        <w:t xml:space="preserve">. Whether or not that political angling helps the United States on the global stage remains to be seen. A strong economy will make jockeying over foreign policy positions an engaging display during debates, even if the majority of the public remains focused on issues at home. </w:t>
      </w:r>
    </w:p>
    <w:p w:rsidR="00231335" w:rsidRPr="00E13F5F" w:rsidRDefault="00231335" w:rsidP="008062BE">
      <w:pPr>
        <w:rPr>
          <w:sz w:val="16"/>
        </w:rPr>
      </w:pPr>
    </w:p>
    <w:p w:rsidR="00231335" w:rsidRPr="00E13F5F" w:rsidRDefault="00231335" w:rsidP="00231335">
      <w:pPr>
        <w:pStyle w:val="Heading4"/>
      </w:pPr>
      <w:r w:rsidRPr="00E13F5F">
        <w:t>Obama’s popularity is key to a Clinton win – unless the GOP can tie her to unpopular Obama foreign policy</w:t>
      </w:r>
    </w:p>
    <w:p w:rsidR="00231335" w:rsidRPr="00E13F5F" w:rsidRDefault="00231335" w:rsidP="00231335">
      <w:r w:rsidRPr="00E13F5F">
        <w:rPr>
          <w:rStyle w:val="Style13ptBold"/>
        </w:rPr>
        <w:t>Riley 6/15</w:t>
      </w:r>
      <w:r w:rsidRPr="00E13F5F">
        <w:t xml:space="preserve"> (Jason L. Riley, a Manhattan Institute senior fellow and Wall Street Journal contributor. “Clinton Tries on Obama’s Coattails.” http://www.wsj.com/articles/clinton-tries-on-obamas-coattails-1465946751)</w:t>
      </w:r>
    </w:p>
    <w:p w:rsidR="00231335" w:rsidRPr="00E13F5F" w:rsidRDefault="00231335" w:rsidP="00231335">
      <w:pPr>
        <w:rPr>
          <w:sz w:val="16"/>
        </w:rPr>
      </w:pPr>
      <w:r w:rsidRPr="00E13F5F">
        <w:rPr>
          <w:sz w:val="16"/>
        </w:rPr>
        <w:t xml:space="preserve">Hillary Clinton is still holding auditions for vice president, but </w:t>
      </w:r>
      <w:r w:rsidRPr="00E13F5F">
        <w:rPr>
          <w:rStyle w:val="StyleUnderline"/>
        </w:rPr>
        <w:t>her most important running mate for the balance of the campaign will be President Obama, for better or worse</w:t>
      </w:r>
      <w:r w:rsidRPr="00E13F5F">
        <w:rPr>
          <w:sz w:val="16"/>
        </w:rPr>
        <w:t xml:space="preserve">. After Mr. </w:t>
      </w:r>
      <w:r w:rsidRPr="00E13F5F">
        <w:rPr>
          <w:rStyle w:val="StyleUnderline"/>
        </w:rPr>
        <w:t xml:space="preserve">Obama endorsed his former secretary of state last week, </w:t>
      </w:r>
      <w:r w:rsidRPr="00E13F5F">
        <w:rPr>
          <w:sz w:val="16"/>
        </w:rPr>
        <w:t xml:space="preserve">this newspaper reported that </w:t>
      </w:r>
      <w:r w:rsidRPr="00E13F5F">
        <w:rPr>
          <w:rStyle w:val="StyleUnderline"/>
        </w:rPr>
        <w:t xml:space="preserve">no sitting president in recent history “has campaigned for his party’s nominee as much as </w:t>
      </w:r>
      <w:r w:rsidRPr="00E13F5F">
        <w:rPr>
          <w:sz w:val="16"/>
        </w:rPr>
        <w:t xml:space="preserve">Barack </w:t>
      </w:r>
      <w:r w:rsidRPr="00E13F5F">
        <w:rPr>
          <w:rStyle w:val="StyleUnderline"/>
        </w:rPr>
        <w:t>Obama plans to for</w:t>
      </w:r>
      <w:r w:rsidRPr="00E13F5F">
        <w:rPr>
          <w:sz w:val="16"/>
        </w:rPr>
        <w:t xml:space="preserve"> Hillary </w:t>
      </w:r>
      <w:r w:rsidRPr="00E13F5F">
        <w:rPr>
          <w:rStyle w:val="StyleUnderline"/>
        </w:rPr>
        <w:t>Clinton</w:t>
      </w:r>
      <w:r w:rsidRPr="00E13F5F">
        <w:rPr>
          <w:sz w:val="16"/>
        </w:rPr>
        <w:t xml:space="preserve">.” Mrs. </w:t>
      </w:r>
      <w:r w:rsidRPr="00E13F5F">
        <w:rPr>
          <w:rStyle w:val="StyleUnderline"/>
        </w:rPr>
        <w:t>Clinton wouldn’t have it any other way.</w:t>
      </w:r>
      <w:r w:rsidRPr="00E13F5F">
        <w:rPr>
          <w:sz w:val="16"/>
        </w:rPr>
        <w:t xml:space="preserve"> Her campaign has been nothing if not an assiduous appeal to the young, minority and women voters who put Mr. Obama over the top in 2008 and 2012. And Mr. Obama knows that his legacy would be badly tarnished by a Clinton defeat in November. While her Democratic primary opponent, Bernie Sanders, has drawn sharp contrasts with the administration on issues such as health care, Mrs. </w:t>
      </w:r>
      <w:r w:rsidRPr="00E13F5F">
        <w:rPr>
          <w:rStyle w:val="StyleUnderline"/>
        </w:rPr>
        <w:t>Clinton has by and large embraced</w:t>
      </w:r>
      <w:r w:rsidRPr="00E13F5F">
        <w:rPr>
          <w:sz w:val="16"/>
        </w:rPr>
        <w:t xml:space="preserve"> Mr. </w:t>
      </w:r>
      <w:r w:rsidRPr="00E13F5F">
        <w:rPr>
          <w:rStyle w:val="StyleUnderline"/>
        </w:rPr>
        <w:t>Obama’s agenda in hopes of keeping his supporters happy</w:t>
      </w:r>
      <w:r w:rsidRPr="00E13F5F">
        <w:rPr>
          <w:sz w:val="16"/>
        </w:rPr>
        <w:t xml:space="preserve">. </w:t>
      </w:r>
      <w:r w:rsidRPr="00E13F5F">
        <w:rPr>
          <w:rStyle w:val="StyleUnderline"/>
        </w:rPr>
        <w:t>When she has broken with the president</w:t>
      </w:r>
      <w:r w:rsidRPr="00E13F5F">
        <w:rPr>
          <w:sz w:val="16"/>
        </w:rPr>
        <w:t xml:space="preserve">, as she did in opposing the Pacific trade accord last year, </w:t>
      </w:r>
      <w:r w:rsidRPr="00E13F5F">
        <w:rPr>
          <w:rStyle w:val="StyleUnderline"/>
        </w:rPr>
        <w:t>she has done so as delicately as possible</w:t>
      </w:r>
      <w:r w:rsidRPr="00E13F5F">
        <w:rPr>
          <w:sz w:val="16"/>
        </w:rPr>
        <w:t xml:space="preserve">. The only question for Team Clinton and the Democrats is whether Mr. Obama’s playbook will work for someone else. By some measures, </w:t>
      </w:r>
      <w:r w:rsidRPr="00E13F5F">
        <w:rPr>
          <w:rStyle w:val="StyleUnderline"/>
        </w:rPr>
        <w:t>the president is well positioned to be an asset in the fall campaign.</w:t>
      </w:r>
      <w:r w:rsidRPr="00E13F5F">
        <w:rPr>
          <w:sz w:val="16"/>
        </w:rPr>
        <w:t xml:space="preserve"> Unlike his predecessor, George W. Bush, who left office deeply unpopular and with the economy in a free fall, Mr. </w:t>
      </w:r>
      <w:r w:rsidRPr="00E13F5F">
        <w:rPr>
          <w:rStyle w:val="StyleUnderline"/>
        </w:rPr>
        <w:t>Obama’s favorability rating currently rests around 50% overall and 80% among registered Democrats</w:t>
      </w:r>
      <w:r w:rsidRPr="00E13F5F">
        <w:rPr>
          <w:sz w:val="16"/>
        </w:rPr>
        <w:t xml:space="preserve">. With those kinds of numbers, Mrs. Clinton isn’t the only Democrat who will want the president on the stump this fall. Still, making common cause with Mr. Obama has a potential downside for Mrs. Clinton. He’s not on the ballot this year, and bad things have happened to the party on his watch. “Democrats in the Obama era,” the political scientist Larry Sabato wrote in 2014, “have racked up net forfeitures of 11 governorships, 13 Senate seats, 69 House seats, 913 state legislative seats, and 30 state legislative chambers.” They lost control of the House in 2010 and the Senate four years later. Mr. </w:t>
      </w:r>
      <w:r w:rsidRPr="00E13F5F">
        <w:rPr>
          <w:rStyle w:val="StyleUnderline"/>
        </w:rPr>
        <w:t>Obama has demonstrated an almost preternatural ability to remain personally popular regardless of how his policies poll</w:t>
      </w:r>
      <w:r w:rsidRPr="00E13F5F">
        <w:rPr>
          <w:sz w:val="16"/>
        </w:rPr>
        <w:t xml:space="preserve">. The jobs report for May, when employers added only 38,000 workers, was the weakest since 2010. The number of people not in the labor force grew by 664,000 to a record 94.7 million. Labor-force participation is at its lowest level in nearly four decades. Some </w:t>
      </w:r>
      <w:r w:rsidRPr="00E13F5F">
        <w:rPr>
          <w:rStyle w:val="StyleUnderline"/>
        </w:rPr>
        <w:t>two-thirds of voters say the country is moving in the wrong direction</w:t>
      </w:r>
      <w:r w:rsidRPr="00E13F5F">
        <w:rPr>
          <w:sz w:val="16"/>
        </w:rPr>
        <w:t xml:space="preserve">. And more people continue to disapprove than approve of ObamaCare, the president’s signature achievement. </w:t>
      </w:r>
      <w:r w:rsidRPr="00E13F5F">
        <w:rPr>
          <w:rStyle w:val="StyleUnderline"/>
        </w:rPr>
        <w:t>Yet</w:t>
      </w:r>
      <w:r w:rsidRPr="00E13F5F">
        <w:rPr>
          <w:sz w:val="16"/>
        </w:rPr>
        <w:t xml:space="preserve"> Mr. </w:t>
      </w:r>
      <w:r w:rsidRPr="00E13F5F">
        <w:rPr>
          <w:rStyle w:val="StyleUnderline"/>
        </w:rPr>
        <w:t xml:space="preserve">Obama’s approval rating has risen by nearly 10 points in the past year and is in the respectable mid-40s in the battleground states that are expected to decide the next election. Incumbent parties tend to get blamed for the country’s economic conditions, and </w:t>
      </w:r>
      <w:r w:rsidRPr="00E13F5F">
        <w:rPr>
          <w:sz w:val="16"/>
        </w:rPr>
        <w:t xml:space="preserve">Mr. </w:t>
      </w:r>
      <w:r w:rsidRPr="00E13F5F">
        <w:rPr>
          <w:rStyle w:val="StyleUnderline"/>
        </w:rPr>
        <w:t>Obama’s ability</w:t>
      </w:r>
      <w:r w:rsidRPr="00E13F5F">
        <w:rPr>
          <w:sz w:val="16"/>
        </w:rPr>
        <w:t xml:space="preserve"> (so far) </w:t>
      </w:r>
      <w:r w:rsidRPr="00E13F5F">
        <w:rPr>
          <w:rStyle w:val="StyleUnderline"/>
        </w:rPr>
        <w:t>to deflect responsibility is exceptional</w:t>
      </w:r>
      <w:r w:rsidRPr="00E13F5F">
        <w:rPr>
          <w:sz w:val="16"/>
        </w:rPr>
        <w:t xml:space="preserve">. </w:t>
      </w:r>
      <w:r w:rsidRPr="00E13F5F">
        <w:rPr>
          <w:rStyle w:val="StyleUnderline"/>
        </w:rPr>
        <w:t>Hillary Clinton and the Democrats are betting that it’s also transferable.</w:t>
      </w:r>
      <w:r w:rsidRPr="00E13F5F">
        <w:rPr>
          <w:sz w:val="16"/>
        </w:rPr>
        <w:t xml:space="preserve"> Mrs. </w:t>
      </w:r>
      <w:r w:rsidRPr="00E13F5F">
        <w:rPr>
          <w:rStyle w:val="StyleUnderline"/>
        </w:rPr>
        <w:t xml:space="preserve">Clinton’s embrace of the administration’s policies on national security and foreign affairs could also backfire and provide an opening for her Republican rival. </w:t>
      </w:r>
      <w:r w:rsidRPr="00E13F5F">
        <w:rPr>
          <w:sz w:val="16"/>
        </w:rPr>
        <w:t>Donald Trump has made antiterrorism a centerpiece of his candidacy. He reminds people that Islamic State, also known as ISIS, is a product of this administration’s wrongheaded decisions. He is telling voters that Mr. Obama refuses to properly identify the enemy, that America’s strategy isn’t working, that Islamic State is striking at will and that the shooting rampages in Orlando and San Bernardino are the proof.</w:t>
      </w:r>
    </w:p>
    <w:p w:rsidR="00231335" w:rsidRPr="00E13F5F" w:rsidRDefault="00231335" w:rsidP="008062BE">
      <w:pPr>
        <w:rPr>
          <w:sz w:val="16"/>
        </w:rPr>
      </w:pPr>
    </w:p>
    <w:p w:rsidR="008062BE" w:rsidRPr="00E13F5F" w:rsidRDefault="0057697B" w:rsidP="0057697B">
      <w:pPr>
        <w:pStyle w:val="Heading3"/>
      </w:pPr>
      <w:r w:rsidRPr="00E13F5F">
        <w:t>FoPo Key – Polls</w:t>
      </w:r>
    </w:p>
    <w:p w:rsidR="008062BE" w:rsidRPr="00E13F5F" w:rsidRDefault="008062BE" w:rsidP="008062BE">
      <w:pPr>
        <w:pStyle w:val="Heading4"/>
        <w:spacing w:before="0"/>
      </w:pPr>
      <w:r w:rsidRPr="00E13F5F">
        <w:t>Foreign policy is the overwhelming voter priority in 2016---confirmed by multiple bipartisan polls</w:t>
      </w:r>
    </w:p>
    <w:p w:rsidR="008062BE" w:rsidRPr="00E13F5F" w:rsidRDefault="008062BE" w:rsidP="008062BE">
      <w:r w:rsidRPr="00E13F5F">
        <w:rPr>
          <w:rStyle w:val="Style13ptBold"/>
        </w:rPr>
        <w:t>Kraushaar 15</w:t>
      </w:r>
      <w:r w:rsidRPr="00E13F5F">
        <w:t xml:space="preserve"> (Josh, political editor for National Journal, and pens the weekly "Against the Grain" column. “National Security Eclipses Economy as Voters’ Top Concern, GOP Poll Finds,” Defense One, http://www.defenseone.com/politics/2015/04/national-security-eclipses-economy-voters-top-concern-gop-poll-finds/110212/)</w:t>
      </w:r>
    </w:p>
    <w:p w:rsidR="008062BE" w:rsidRPr="00E13F5F" w:rsidRDefault="008062BE" w:rsidP="008062BE">
      <w:pPr>
        <w:rPr>
          <w:sz w:val="16"/>
        </w:rPr>
      </w:pPr>
      <w:r w:rsidRPr="00E13F5F">
        <w:rPr>
          <w:sz w:val="16"/>
        </w:rPr>
        <w:t xml:space="preserve">Republican strategists believe </w:t>
      </w:r>
      <w:r w:rsidRPr="00E13F5F">
        <w:rPr>
          <w:rStyle w:val="StyleUnderline"/>
        </w:rPr>
        <w:t xml:space="preserve">a growing body of evidence suggests that America's foreign policy could play a </w:t>
      </w:r>
      <w:r w:rsidRPr="00E13F5F">
        <w:rPr>
          <w:rStyle w:val="Emphasis"/>
        </w:rPr>
        <w:t>pivotal role</w:t>
      </w:r>
      <w:r w:rsidRPr="00E13F5F">
        <w:rPr>
          <w:rStyle w:val="StyleUnderline"/>
        </w:rPr>
        <w:t xml:space="preserve"> in the next election</w:t>
      </w:r>
      <w:r w:rsidRPr="00E13F5F">
        <w:rPr>
          <w:sz w:val="16"/>
        </w:rPr>
        <w:t xml:space="preserve">. Congress / Foreign Policy / Elections A GOP poll is reinforcing Republican strategists’ conviction that </w:t>
      </w:r>
      <w:r w:rsidRPr="00E13F5F">
        <w:rPr>
          <w:rStyle w:val="StyleUnderline"/>
        </w:rPr>
        <w:t xml:space="preserve">foreign policy will be a </w:t>
      </w:r>
      <w:r w:rsidRPr="00E13F5F">
        <w:rPr>
          <w:rStyle w:val="Emphasis"/>
        </w:rPr>
        <w:t>major issue</w:t>
      </w:r>
      <w:r w:rsidRPr="00E13F5F">
        <w:rPr>
          <w:rStyle w:val="StyleUnderline"/>
        </w:rPr>
        <w:t xml:space="preserve"> in 2016</w:t>
      </w:r>
      <w:r w:rsidRPr="00E13F5F">
        <w:rPr>
          <w:sz w:val="16"/>
        </w:rPr>
        <w:t xml:space="preserve">—one the party believes it can wield to its advantage against Democratic congressional candidates and Hillary Clinton. The internal survey, conducted by </w:t>
      </w:r>
      <w:r w:rsidRPr="00E13F5F">
        <w:rPr>
          <w:rStyle w:val="StyleUnderline"/>
        </w:rPr>
        <w:t>the</w:t>
      </w:r>
      <w:r w:rsidRPr="00E13F5F">
        <w:rPr>
          <w:sz w:val="16"/>
        </w:rPr>
        <w:t xml:space="preserve"> GOP </w:t>
      </w:r>
      <w:r w:rsidRPr="00E13F5F">
        <w:rPr>
          <w:rStyle w:val="StyleUnderline"/>
        </w:rPr>
        <w:t xml:space="preserve">firm OnMessage, found that security issues ranked </w:t>
      </w:r>
      <w:r w:rsidRPr="00E13F5F">
        <w:rPr>
          <w:rStyle w:val="Emphasis"/>
        </w:rPr>
        <w:t>first</w:t>
      </w:r>
      <w:r w:rsidRPr="00E13F5F">
        <w:rPr>
          <w:rStyle w:val="StyleUnderline"/>
        </w:rPr>
        <w:t xml:space="preserve"> on a list of top priorities for voters, ahead of economic </w:t>
      </w:r>
      <w:r w:rsidRPr="00E13F5F">
        <w:rPr>
          <w:rStyle w:val="Emphasis"/>
        </w:rPr>
        <w:t>growth</w:t>
      </w:r>
      <w:r w:rsidRPr="00E13F5F">
        <w:rPr>
          <w:rStyle w:val="StyleUnderline"/>
        </w:rPr>
        <w:t xml:space="preserve">, fiscal responsibility, and </w:t>
      </w:r>
      <w:r w:rsidRPr="00E13F5F">
        <w:rPr>
          <w:rStyle w:val="Emphasis"/>
        </w:rPr>
        <w:t>moral issues</w:t>
      </w:r>
      <w:r w:rsidRPr="00E13F5F">
        <w:rPr>
          <w:sz w:val="16"/>
        </w:rPr>
        <w:t xml:space="preserve">, among others. </w:t>
      </w:r>
      <w:r w:rsidRPr="00E13F5F">
        <w:rPr>
          <w:rStyle w:val="StyleUnderline"/>
        </w:rPr>
        <w:t>A</w:t>
      </w:r>
      <w:r w:rsidRPr="00E13F5F">
        <w:rPr>
          <w:sz w:val="16"/>
        </w:rPr>
        <w:t xml:space="preserve"> 22 percent </w:t>
      </w:r>
      <w:r w:rsidRPr="00E13F5F">
        <w:rPr>
          <w:rStyle w:val="StyleUnderline"/>
        </w:rPr>
        <w:t>plurality</w:t>
      </w:r>
      <w:r w:rsidRPr="00E13F5F">
        <w:rPr>
          <w:sz w:val="16"/>
        </w:rPr>
        <w:t xml:space="preserve"> of all respondents </w:t>
      </w:r>
      <w:r w:rsidRPr="00E13F5F">
        <w:rPr>
          <w:rStyle w:val="StyleUnderline"/>
        </w:rPr>
        <w:t>ranked it as the top issue</w:t>
      </w:r>
      <w:r w:rsidRPr="00E13F5F">
        <w:rPr>
          <w:sz w:val="16"/>
        </w:rPr>
        <w:t xml:space="preserve">, compared with 13 percent who listed economic growth as their top concern. (14 percent listed “fiscal responsibility” at the head of their list.) The poll was conducted March 23 to 25 for the Republican super PAC American Action Network, the John Boehner-linked third party group that spent tens of millions of dollars last election aiding House Republican campaigns. The poll surveyed 1,400 people and has a margin of error of 2.6 percent. </w:t>
      </w:r>
      <w:r w:rsidRPr="00E13F5F">
        <w:rPr>
          <w:rStyle w:val="StyleUnderline"/>
        </w:rPr>
        <w:t xml:space="preserve">The findings </w:t>
      </w:r>
      <w:r w:rsidRPr="00E13F5F">
        <w:rPr>
          <w:rStyle w:val="Emphasis"/>
        </w:rPr>
        <w:t>confirm other surveys</w:t>
      </w:r>
      <w:r w:rsidRPr="00E13F5F">
        <w:rPr>
          <w:rStyle w:val="StyleUnderline"/>
        </w:rPr>
        <w:t xml:space="preserve"> showing national security has </w:t>
      </w:r>
      <w:r w:rsidRPr="00E13F5F">
        <w:rPr>
          <w:rStyle w:val="Emphasis"/>
        </w:rPr>
        <w:t>spiked</w:t>
      </w:r>
      <w:r w:rsidRPr="00E13F5F">
        <w:rPr>
          <w:rStyle w:val="StyleUnderline"/>
        </w:rPr>
        <w:t xml:space="preserve"> as a </w:t>
      </w:r>
      <w:r w:rsidRPr="00E13F5F">
        <w:rPr>
          <w:rStyle w:val="Emphasis"/>
        </w:rPr>
        <w:t>leading issue</w:t>
      </w:r>
      <w:r w:rsidRPr="00E13F5F">
        <w:rPr>
          <w:rStyle w:val="StyleUnderline"/>
        </w:rPr>
        <w:t xml:space="preserve"> in the upcoming elections</w:t>
      </w:r>
      <w:r w:rsidRPr="00E13F5F">
        <w:rPr>
          <w:sz w:val="16"/>
        </w:rPr>
        <w:t xml:space="preserve">. In January, the Pew Research Center found that, for the first time in five years, an equal share of voters rated defending the U.S. against terrorism (76 percent) as important a policy priority as the economy (75 percent). </w:t>
      </w:r>
      <w:r w:rsidRPr="00E13F5F">
        <w:rPr>
          <w:rStyle w:val="StyleUnderline"/>
        </w:rPr>
        <w:t xml:space="preserve">Foreign policy moved down the list of public concerns following the 2008 financial crisis, but the polls are a sign the issue has </w:t>
      </w:r>
      <w:r w:rsidRPr="00E13F5F">
        <w:rPr>
          <w:rStyle w:val="Emphasis"/>
        </w:rPr>
        <w:t>returned with vigor</w:t>
      </w:r>
      <w:r w:rsidRPr="00E13F5F">
        <w:rPr>
          <w:rStyle w:val="StyleUnderline"/>
        </w:rPr>
        <w:t xml:space="preserve"> to the public consciousness</w:t>
      </w:r>
      <w:r w:rsidRPr="00E13F5F">
        <w:rPr>
          <w:sz w:val="16"/>
        </w:rPr>
        <w:t>. And Republicans see the surveys as a sign that the issue is poised to help their candidates in an important way for the first time since public opinion turned against the Iraq War after the 2004 election. (Read more of Defense One’s 2016 election coverage here) “</w:t>
      </w:r>
      <w:r w:rsidRPr="00E13F5F">
        <w:rPr>
          <w:rStyle w:val="StyleUnderline"/>
        </w:rPr>
        <w:t>It</w:t>
      </w:r>
      <w:r w:rsidRPr="00E13F5F">
        <w:rPr>
          <w:sz w:val="16"/>
        </w:rPr>
        <w:t xml:space="preserve"> really </w:t>
      </w:r>
      <w:r w:rsidRPr="00E13F5F">
        <w:rPr>
          <w:rStyle w:val="StyleUnderline"/>
        </w:rPr>
        <w:t>started before the [2014] election</w:t>
      </w:r>
      <w:r w:rsidRPr="00E13F5F">
        <w:rPr>
          <w:sz w:val="16"/>
        </w:rPr>
        <w:t xml:space="preserve">, as ISIS and their conquest really took center stage … probably about midsummer, </w:t>
      </w:r>
      <w:r w:rsidRPr="00E13F5F">
        <w:rPr>
          <w:rStyle w:val="StyleUnderline"/>
        </w:rPr>
        <w:t>we started noticing that concerns about foreign affairs and defense were popping up,”</w:t>
      </w:r>
      <w:r w:rsidRPr="00E13F5F">
        <w:rPr>
          <w:sz w:val="16"/>
        </w:rPr>
        <w:t xml:space="preserve"> said Wes Anderson, a Republican pollster who conducted the survey. “Honestly, </w:t>
      </w:r>
      <w:r w:rsidRPr="00E13F5F">
        <w:rPr>
          <w:rStyle w:val="StyleUnderline"/>
        </w:rPr>
        <w:t>we haven’t seen that since 2004 in any real significance</w:t>
      </w:r>
      <w:r w:rsidRPr="00E13F5F">
        <w:rPr>
          <w:sz w:val="16"/>
        </w:rPr>
        <w:t>. [It was present] in 2006, but obviously in a very negative way for Republicans.”</w:t>
      </w:r>
    </w:p>
    <w:p w:rsidR="008062BE" w:rsidRPr="00E13F5F" w:rsidRDefault="006857AA" w:rsidP="006857AA">
      <w:pPr>
        <w:pStyle w:val="Heading3"/>
      </w:pPr>
      <w:r w:rsidRPr="00E13F5F">
        <w:t>FoPo Key – Empirics</w:t>
      </w:r>
    </w:p>
    <w:p w:rsidR="008062BE" w:rsidRPr="00E13F5F" w:rsidRDefault="008062BE" w:rsidP="008062BE">
      <w:pPr>
        <w:pStyle w:val="Heading4"/>
      </w:pPr>
      <w:r w:rsidRPr="00E13F5F">
        <w:t>Tips the election—Trump defines the plan, and Clinton’s policy by party-association</w:t>
      </w:r>
    </w:p>
    <w:p w:rsidR="008062BE" w:rsidRPr="00E13F5F" w:rsidRDefault="008062BE" w:rsidP="008062BE">
      <w:r w:rsidRPr="00E13F5F">
        <w:rPr>
          <w:rStyle w:val="Style13ptBold"/>
        </w:rPr>
        <w:t>Baron 15</w:t>
      </w:r>
      <w:r w:rsidRPr="00E13F5F">
        <w:t xml:space="preserve"> (Kevin, Defense One, “New Poll Shows Why Trump is Winning, Even on Foreign Policy,” 9/16/15. www.defenseone.com/politics/2015/09/new-poll-shows-why-trump-winning-even-foreign-policy/121211/)</w:t>
      </w:r>
    </w:p>
    <w:p w:rsidR="008062BE" w:rsidRPr="00E13F5F" w:rsidRDefault="008062BE" w:rsidP="008062BE">
      <w:pPr>
        <w:rPr>
          <w:sz w:val="16"/>
        </w:rPr>
      </w:pPr>
      <w:r w:rsidRPr="00E13F5F">
        <w:rPr>
          <w:rStyle w:val="StyleUnderline"/>
        </w:rPr>
        <w:t>What really matters to voters is that when they feel threatened, they want their president to strike back.</w:t>
      </w:r>
      <w:r w:rsidRPr="00E13F5F">
        <w:rPr>
          <w:sz w:val="16"/>
        </w:rPr>
        <w:t xml:space="preserve"> On terrorism. On the Iran deal. On China. When they don’t feel threatened on, say, climate change, they don’t really care. And </w:t>
      </w:r>
      <w:r w:rsidRPr="00E13F5F">
        <w:rPr>
          <w:rStyle w:val="StyleUnderline"/>
        </w:rPr>
        <w:t>that’s why</w:t>
      </w:r>
      <w:r w:rsidRPr="00E13F5F">
        <w:rPr>
          <w:sz w:val="16"/>
        </w:rPr>
        <w:t xml:space="preserve"> Donald </w:t>
      </w:r>
      <w:r w:rsidRPr="00E13F5F">
        <w:rPr>
          <w:rStyle w:val="StyleUnderline"/>
        </w:rPr>
        <w:t>Trump has a</w:t>
      </w:r>
      <w:r w:rsidRPr="00E13F5F">
        <w:rPr>
          <w:sz w:val="16"/>
        </w:rPr>
        <w:t xml:space="preserve"> better </w:t>
      </w:r>
      <w:r w:rsidRPr="00E13F5F">
        <w:rPr>
          <w:rStyle w:val="StyleUnderline"/>
        </w:rPr>
        <w:t>shot of winning the</w:t>
      </w:r>
      <w:r w:rsidRPr="00E13F5F">
        <w:rPr>
          <w:sz w:val="16"/>
        </w:rPr>
        <w:t xml:space="preserve"> Republican nomination than any other candidate—or at least winning the </w:t>
      </w:r>
      <w:r w:rsidRPr="00E13F5F">
        <w:rPr>
          <w:rStyle w:val="StyleUnderline"/>
        </w:rPr>
        <w:t>foreign policy vote</w:t>
      </w:r>
      <w:r w:rsidRPr="00E13F5F">
        <w:rPr>
          <w:sz w:val="16"/>
        </w:rPr>
        <w:t xml:space="preserve">, if such a thing exists—if one looks closely at a new poll released Wednesday. </w:t>
      </w:r>
      <w:r w:rsidRPr="00E13F5F">
        <w:rPr>
          <w:rStyle w:val="StyleUnderline"/>
        </w:rPr>
        <w:t xml:space="preserve">Trump wants to fight. </w:t>
      </w:r>
      <w:r w:rsidRPr="00E13F5F">
        <w:rPr>
          <w:sz w:val="16"/>
        </w:rPr>
        <w:t xml:space="preserve">Americans are a fickle bunch in some areas. But when it comes to foreign policy there are some constants, some predictable leanings with political winds, and some truisms. Mostly, it turns out American opinions on foreign policy issues tend to be sensible and reasonable. And yet, what they appear to like most is exactly the kind of fiery rhetoric being spewed most loudly by one candidate: Trump. And it’s not a fluke. It’s how America feels. “I’ve been really struck…how pragmatic and logical and consistent American public opinion is on these issues,” said pollster Dina Smeltz, senior fellow the Chicago Council, who has studied such opinions for years. Hours before Trump took center stage on Wednesday’s presidential debate, the second of the 2016 GOP field, Smetlz presented the results of a new survey conducted this summer to measure American foreign policy opinions. “It’s not volatile. It does make sense. It sometimes responds to events, but it all makes sense.” And it’s not that far off from the “elites” of foreign policy community, when polled. “Their opinions were really not that much different than the public,” she said. When threatened, Americans want to fight back. In fact, Smeltz said, Americans have a “catalogue” of cases when they support military intervention. “If Americans sense a direct threat—terrorism is one, for Republicans; Iran’s nuclear program is one—then they will support an intervention. But if it’s something that’s considered not a direct threat to the United States—like the war in Syria, like Ukraine—then they don’t want to get involved,” she said. “Also, if a formidable military power like China or Russia would be the antagonist, Americans also don’t want to get involved because it would be significant cost. So if it’s something that can be dealt with with air strikes or assassinations, Americans will support it.” Catch that? If Americans sense a threat. It doesn’t matter how actual the threat is. It’s the perception of the thing. So, if a politician were to speak loudly enough about, oh, say, China, or the Iran deal or melting polar ice caps, the perception may be enough to rile the voters to want a military intervention. </w:t>
      </w:r>
      <w:r w:rsidRPr="00E13F5F">
        <w:rPr>
          <w:rStyle w:val="StyleUnderline"/>
        </w:rPr>
        <w:t xml:space="preserve">It’s been a tumultuous year. </w:t>
      </w:r>
      <w:r w:rsidRPr="00E13F5F">
        <w:rPr>
          <w:sz w:val="16"/>
        </w:rPr>
        <w:t xml:space="preserve">The U.S. is back at war in Iraq and the Islamic State campaign shows no end. As Syrian refugees wash ashore in Europe, the Pentagon’s defense intelligence chief, Lt. Gen. Vincent Stewart said last week he’s not sure Iraq and Syria will ever exist again. CIA Director John Brennan said it may take 20 years before Middle Eastern peoples ever trust and rebuild their governments and again. Americans were beheaded on video for all the world to see, Russia moved forces into Syria and is still fighting in Ukraine, and </w:t>
      </w:r>
      <w:r w:rsidRPr="00E13F5F">
        <w:rPr>
          <w:rStyle w:val="StyleUnderline"/>
        </w:rPr>
        <w:t>China is building islands the Pacific’s top U.S. commander says are forward operating bases to fight a regional war. “It explains a lot of the tougher than tough rhetoric you’re hearing</w:t>
      </w:r>
      <w:r w:rsidRPr="00E13F5F">
        <w:rPr>
          <w:sz w:val="16"/>
        </w:rPr>
        <w:t xml:space="preserve">,” said Politico Editor Susan Glasser. </w:t>
      </w:r>
      <w:r w:rsidRPr="00E13F5F">
        <w:rPr>
          <w:rStyle w:val="StyleUnderline"/>
        </w:rPr>
        <w:t xml:space="preserve">Everywhere one looks critics list the threats facing Americans and accuse the Obama administration of doing too little, too late to prevent conflicts and protect the country. When those things happen, </w:t>
      </w:r>
      <w:r w:rsidRPr="00E13F5F">
        <w:rPr>
          <w:rStyle w:val="Emphasis"/>
        </w:rPr>
        <w:t>people don’t want to retreat</w:t>
      </w:r>
      <w:r w:rsidRPr="00E13F5F">
        <w:rPr>
          <w:sz w:val="16"/>
        </w:rPr>
        <w:t xml:space="preserve">. </w:t>
      </w:r>
      <w:r w:rsidRPr="00E13F5F">
        <w:rPr>
          <w:rStyle w:val="StyleUnderline"/>
        </w:rPr>
        <w:t xml:space="preserve">Only one candidate is talking with fire. Trump. </w:t>
      </w:r>
      <w:r w:rsidRPr="00E13F5F">
        <w:rPr>
          <w:sz w:val="16"/>
        </w:rPr>
        <w:t xml:space="preserve">Among Americans, </w:t>
      </w:r>
      <w:r w:rsidRPr="00E13F5F">
        <w:rPr>
          <w:rStyle w:val="StyleUnderline"/>
        </w:rPr>
        <w:t>the survey found 64 percent of respondents want the U.S. to “take an active part of world affairs,”</w:t>
      </w:r>
      <w:r w:rsidRPr="00E13F5F">
        <w:rPr>
          <w:sz w:val="16"/>
        </w:rPr>
        <w:t xml:space="preserve"> a number that rose six points since last year. </w:t>
      </w:r>
      <w:r w:rsidRPr="00E13F5F">
        <w:rPr>
          <w:rStyle w:val="StyleUnderline"/>
        </w:rPr>
        <w:t>Gone is the post-Iraq War weariness to focus on the homefront. It’s no surprise</w:t>
      </w:r>
      <w:r w:rsidRPr="00E13F5F">
        <w:rPr>
          <w:sz w:val="16"/>
        </w:rPr>
        <w:t xml:space="preserve">—the number of people who call Islamic fundamentalism a threat rose from 48 to 65 percent among Republicans and from 38 to 56 percent among Democrats. But that’s about where the commonalities stop. The question of when the U.S. should flex its muscle continues to divide Republicans and Democrats. Take climate change, Smeltz noted. Democrats ranked climate change as the No. 5 threat. “They think it’s an immediate issue,” she said. Republicans ranked it as No. 20, dead last among the options given. But Republicans are divided. There are those who believe climate change is real and even a threat. They just don’t agree it needs an immediate (or government expanding) solution. The perception differs. The other area where Republicans and Democrats divide: immigration. According to the survey 63 percent of Republicans—but just 29 percent of Democrats—consider “immigrants and refugees” crossing the border to be “critical threats.” This historical trend however, shows it’s not that Republicans are getting more scared of the threat. It’s that Democrats are getting less so. The other gap between parties is the Iran deal, which returned a 16 point spread between Republicans over Democrats who consider it a threat. But explain away the threat and people soften. In recent polls, Smeltz said, the deal loses 45 to 44 if you just ask people if they support it. But if you explain in the question what’s in the Iran deal, the deal wins, 51 to 41 percent. Across the board, </w:t>
      </w:r>
      <w:r w:rsidRPr="00E13F5F">
        <w:rPr>
          <w:rStyle w:val="StyleUnderline"/>
        </w:rPr>
        <w:t>Republicans want the U.S. to be the “dominant world leader” by nearly double the percentage of Democrats</w:t>
      </w:r>
      <w:r w:rsidRPr="00E13F5F">
        <w:rPr>
          <w:sz w:val="16"/>
        </w:rPr>
        <w:t>—</w:t>
      </w:r>
      <w:r w:rsidRPr="00E13F5F">
        <w:rPr>
          <w:rStyle w:val="StyleUnderline"/>
        </w:rPr>
        <w:t>and more so for the issues they feel most concerned</w:t>
      </w:r>
      <w:r w:rsidRPr="00E13F5F">
        <w:rPr>
          <w:sz w:val="16"/>
        </w:rPr>
        <w:t>. It’s a sure bet you’ll hear Trump and the GOP field in Wednesday’s debate mention ISIS, China and paint Obama as weak on all of it. Climate change? Not so much. “</w:t>
      </w:r>
      <w:r w:rsidRPr="00E13F5F">
        <w:rPr>
          <w:rStyle w:val="StyleUnderline"/>
        </w:rPr>
        <w:t>Will it matter on Election Day? I would just point back to the 2004 election</w:t>
      </w:r>
      <w:r w:rsidRPr="00E13F5F">
        <w:rPr>
          <w:sz w:val="16"/>
        </w:rPr>
        <w:t xml:space="preserve">,” said Politico’s Michael Crowley, senior foreign policy correspondent, at Wednesday’s panel. Then-Sen. John </w:t>
      </w:r>
      <w:r w:rsidRPr="00E13F5F">
        <w:rPr>
          <w:rStyle w:val="StyleUnderline"/>
        </w:rPr>
        <w:t>Kerry</w:t>
      </w:r>
      <w:r w:rsidRPr="00E13F5F">
        <w:rPr>
          <w:sz w:val="16"/>
        </w:rPr>
        <w:t xml:space="preserve">, Mass., the Democratic nominee, </w:t>
      </w:r>
      <w:r w:rsidRPr="00E13F5F">
        <w:rPr>
          <w:rStyle w:val="StyleUnderline"/>
        </w:rPr>
        <w:t>wasn’t able to derail</w:t>
      </w:r>
      <w:r w:rsidRPr="00E13F5F">
        <w:rPr>
          <w:sz w:val="16"/>
        </w:rPr>
        <w:t xml:space="preserve"> President George W. </w:t>
      </w:r>
      <w:r w:rsidRPr="00E13F5F">
        <w:rPr>
          <w:rStyle w:val="StyleUnderline"/>
        </w:rPr>
        <w:t>Bush as the Iraq War was collapsing into chaos</w:t>
      </w:r>
      <w:r w:rsidRPr="00E13F5F">
        <w:rPr>
          <w:sz w:val="16"/>
        </w:rPr>
        <w:t xml:space="preserve">. </w:t>
      </w:r>
      <w:r w:rsidRPr="00E13F5F">
        <w:rPr>
          <w:rStyle w:val="StyleUnderline"/>
        </w:rPr>
        <w:t xml:space="preserve">Days before the election, Osama bin Laden released a new tape that Kerry’s staff felt may have helped </w:t>
      </w:r>
      <w:r w:rsidRPr="00E13F5F">
        <w:rPr>
          <w:rStyle w:val="Emphasis"/>
        </w:rPr>
        <w:t>swing the razor-thin margin in Ohio</w:t>
      </w:r>
      <w:r w:rsidRPr="00E13F5F">
        <w:rPr>
          <w:rStyle w:val="StyleUnderline"/>
        </w:rPr>
        <w:t xml:space="preserve"> that won the election for Bush.</w:t>
      </w:r>
      <w:r w:rsidRPr="00E13F5F">
        <w:rPr>
          <w:sz w:val="16"/>
        </w:rPr>
        <w:t xml:space="preserve"> “I think </w:t>
      </w:r>
      <w:r w:rsidRPr="00E13F5F">
        <w:rPr>
          <w:rStyle w:val="StyleUnderline"/>
        </w:rPr>
        <w:t>voters at the end of the day felt, if nothing, Bush will keep us safe.” One year from November</w:t>
      </w:r>
      <w:r w:rsidRPr="00E13F5F">
        <w:rPr>
          <w:sz w:val="16"/>
        </w:rPr>
        <w:t xml:space="preserve">, barring economic collapse, more beheadings, and whatever national security threats the world will throw at the voters, Crowley said, “I don’t discount the possibility that </w:t>
      </w:r>
      <w:r w:rsidRPr="00E13F5F">
        <w:rPr>
          <w:rStyle w:val="Emphasis"/>
        </w:rPr>
        <w:t>it will make a difference</w:t>
      </w:r>
      <w:r w:rsidRPr="00E13F5F">
        <w:rPr>
          <w:sz w:val="16"/>
        </w:rPr>
        <w:t>.”</w:t>
      </w:r>
    </w:p>
    <w:p w:rsidR="008062BE" w:rsidRPr="00E13F5F" w:rsidRDefault="008062BE" w:rsidP="008062BE">
      <w:pPr>
        <w:rPr>
          <w:sz w:val="16"/>
        </w:rPr>
      </w:pPr>
    </w:p>
    <w:p w:rsidR="00A01E6B" w:rsidRPr="00E13F5F" w:rsidRDefault="00A01E6B" w:rsidP="008062BE">
      <w:pPr>
        <w:pStyle w:val="Heading3"/>
      </w:pPr>
      <w:r w:rsidRPr="00E13F5F">
        <w:t>National Security Key</w:t>
      </w:r>
    </w:p>
    <w:p w:rsidR="00A01E6B" w:rsidRPr="00E13F5F" w:rsidRDefault="00A01E6B" w:rsidP="00A01E6B">
      <w:pPr>
        <w:pStyle w:val="Heading4"/>
      </w:pPr>
      <w:r w:rsidRPr="00E13F5F">
        <w:t xml:space="preserve">Security will be a </w:t>
      </w:r>
      <w:r w:rsidRPr="00E13F5F">
        <w:rPr>
          <w:u w:val="single"/>
        </w:rPr>
        <w:t>major issue</w:t>
      </w:r>
      <w:r w:rsidRPr="00E13F5F">
        <w:t>---and will sway women voters Republican---they’re a key voting group</w:t>
      </w:r>
    </w:p>
    <w:p w:rsidR="00A01E6B" w:rsidRPr="00E13F5F" w:rsidRDefault="00A01E6B" w:rsidP="00A01E6B">
      <w:r w:rsidRPr="00E13F5F">
        <w:rPr>
          <w:rStyle w:val="Style13ptBold"/>
        </w:rPr>
        <w:t>JPUpdates 15</w:t>
      </w:r>
      <w:r w:rsidRPr="00E13F5F">
        <w:t xml:space="preserve"> </w:t>
      </w:r>
      <w:r w:rsidR="0057697B" w:rsidRPr="00E13F5F">
        <w:t>(</w:t>
      </w:r>
      <w:r w:rsidRPr="00E13F5F">
        <w:t>Jewish Political News &amp; Updates, "GOP Polls Show 2016 Elections’ Leading Issue Will Be National Security", April 16 2015, jpupdates.com/2015/04/16/gop-polls-show-2016-elections-leading-</w:t>
      </w:r>
      <w:r w:rsidR="0057697B" w:rsidRPr="00E13F5F">
        <w:t>issue-will-be-national-security)</w:t>
      </w:r>
    </w:p>
    <w:p w:rsidR="00A01E6B" w:rsidRPr="00E13F5F" w:rsidRDefault="00A01E6B" w:rsidP="00A01E6B">
      <w:pPr>
        <w:rPr>
          <w:rStyle w:val="Emphasis"/>
        </w:rPr>
      </w:pPr>
      <w:r w:rsidRPr="00E13F5F">
        <w:rPr>
          <w:sz w:val="16"/>
        </w:rPr>
        <w:t xml:space="preserve">A recent GOP poll is showing that </w:t>
      </w:r>
      <w:r w:rsidRPr="00E13F5F">
        <w:rPr>
          <w:rStyle w:val="StyleUnderline"/>
        </w:rPr>
        <w:t xml:space="preserve">foreign policy may indeed be a </w:t>
      </w:r>
      <w:r w:rsidRPr="00E13F5F">
        <w:rPr>
          <w:rStyle w:val="Emphasis"/>
        </w:rPr>
        <w:t>major issue</w:t>
      </w:r>
      <w:r w:rsidRPr="00E13F5F">
        <w:rPr>
          <w:rStyle w:val="StyleUnderline"/>
        </w:rPr>
        <w:t xml:space="preserve"> in the 2016 presidential elections, giving the Republicans </w:t>
      </w:r>
      <w:r w:rsidRPr="00E13F5F">
        <w:rPr>
          <w:rStyle w:val="Emphasis"/>
        </w:rPr>
        <w:t>the upper hand against</w:t>
      </w:r>
      <w:r w:rsidRPr="00E13F5F">
        <w:rPr>
          <w:rStyle w:val="StyleUnderline"/>
        </w:rPr>
        <w:t xml:space="preserve"> Democratic candidates such as Hillary </w:t>
      </w:r>
      <w:r w:rsidRPr="00E13F5F">
        <w:rPr>
          <w:rStyle w:val="Emphasis"/>
        </w:rPr>
        <w:t>Clinton</w:t>
      </w:r>
      <w:r w:rsidRPr="00E13F5F">
        <w:rPr>
          <w:rStyle w:val="StyleUnderline"/>
        </w:rPr>
        <w:t>. The survey</w:t>
      </w:r>
      <w:r w:rsidRPr="00E13F5F">
        <w:rPr>
          <w:sz w:val="16"/>
        </w:rPr>
        <w:t xml:space="preserve">, conducted by the GOP firm OnMessage, </w:t>
      </w:r>
      <w:r w:rsidRPr="00E13F5F">
        <w:rPr>
          <w:rStyle w:val="StyleUnderline"/>
        </w:rPr>
        <w:t xml:space="preserve">showed that security concerns came in at 22 percent for top priority to voters, trailing closely behind was the need for economic growth at 13 percent. </w:t>
      </w:r>
      <w:r w:rsidRPr="00E13F5F">
        <w:rPr>
          <w:sz w:val="16"/>
        </w:rPr>
        <w:t xml:space="preserve">The poll was conducted March 23 to 25 for the Republican super PAC American Action Network and surveyed 1,400 people and has a margin of error of 2.6 percent, according to the National Journal. </w:t>
      </w:r>
      <w:r w:rsidRPr="00E13F5F">
        <w:rPr>
          <w:rStyle w:val="StyleUnderline"/>
        </w:rPr>
        <w:t xml:space="preserve">The Pew Research Center also echoed this sentiment, finding that for the first time in five years voters viewed U.S. against terrorism (76 percent) and economy (75 percent) very closely. </w:t>
      </w:r>
      <w:r w:rsidRPr="00E13F5F">
        <w:rPr>
          <w:sz w:val="16"/>
        </w:rPr>
        <w:t xml:space="preserve">Foreign policy moved down the list of public concerns following the 2008 financial crisis, but the polls are a sign the issue has returned, stronger than ever since the Iraq war in 2004. </w:t>
      </w:r>
      <w:r w:rsidRPr="00E13F5F">
        <w:rPr>
          <w:rStyle w:val="StyleUnderline"/>
        </w:rPr>
        <w:t xml:space="preserve">Republicans see this as a platform where they can excel, making the issue the </w:t>
      </w:r>
      <w:r w:rsidRPr="00E13F5F">
        <w:rPr>
          <w:rStyle w:val="Emphasis"/>
        </w:rPr>
        <w:t>focus of their campaigns</w:t>
      </w:r>
      <w:r w:rsidRPr="00E13F5F">
        <w:rPr>
          <w:rStyle w:val="StyleUnderline"/>
        </w:rPr>
        <w:t xml:space="preserve">. </w:t>
      </w:r>
      <w:r w:rsidRPr="00E13F5F">
        <w:rPr>
          <w:sz w:val="16"/>
        </w:rPr>
        <w:t xml:space="preserve">“It really started before the [2014] election, as ISIS and their conquest really took center stage … probably about midsummer, we started noticing that </w:t>
      </w:r>
      <w:r w:rsidRPr="00E13F5F">
        <w:rPr>
          <w:rStyle w:val="StyleUnderline"/>
        </w:rPr>
        <w:t>concerns about foreign affairs and defense were popping up</w:t>
      </w:r>
      <w:r w:rsidRPr="00E13F5F">
        <w:rPr>
          <w:sz w:val="16"/>
        </w:rPr>
        <w:t xml:space="preserve">,” said Wes Anderson, a Republican pollster who conducted the survey. “Honestly, we haven’t seen that since 2004 in any real significance. [It was present] in 2006, but obviously in a very negative way for Republicans.” </w:t>
      </w:r>
      <w:r w:rsidRPr="00E13F5F">
        <w:rPr>
          <w:rStyle w:val="StyleUnderline"/>
        </w:rPr>
        <w:t xml:space="preserve">The rise of this issue gives Republicans more control, because surveys show that </w:t>
      </w:r>
      <w:r w:rsidRPr="00E13F5F">
        <w:rPr>
          <w:rStyle w:val="Emphasis"/>
        </w:rPr>
        <w:t>voters already trust them more than Democrats to handle</w:t>
      </w:r>
      <w:r w:rsidRPr="00E13F5F">
        <w:rPr>
          <w:rStyle w:val="StyleUnderline"/>
        </w:rPr>
        <w:t xml:space="preserve"> matters dealing with </w:t>
      </w:r>
      <w:r w:rsidRPr="00E13F5F">
        <w:rPr>
          <w:rStyle w:val="Emphasis"/>
        </w:rPr>
        <w:t>National security</w:t>
      </w:r>
      <w:r w:rsidRPr="00E13F5F">
        <w:rPr>
          <w:sz w:val="16"/>
        </w:rPr>
        <w:t xml:space="preserve">. President Obama has done a poor job of dealing with Iran, and has diminished the U.S. relationship with Israel. </w:t>
      </w:r>
      <w:r w:rsidRPr="00E13F5F">
        <w:rPr>
          <w:rStyle w:val="StyleUnderline"/>
        </w:rPr>
        <w:t xml:space="preserve">After continuous elections in which Democrats have concentrated their campaign strategy on winning big with women voters, Republican believe raising questions about the Democrats’ handling of terrorism could help them </w:t>
      </w:r>
      <w:r w:rsidRPr="00E13F5F">
        <w:rPr>
          <w:rStyle w:val="Emphasis"/>
        </w:rPr>
        <w:t>sway the women vote</w:t>
      </w:r>
      <w:r w:rsidRPr="00E13F5F">
        <w:rPr>
          <w:rStyle w:val="StyleUnderline"/>
        </w:rPr>
        <w:t>. “If a bunch of those swing, often suburban, soft partisan or independent women are becoming more concerned about security issues, what does that do to [Clinton’s] ability to drive the gender splits they enjoyed in 2012?”</w:t>
      </w:r>
      <w:r w:rsidRPr="00E13F5F">
        <w:rPr>
          <w:sz w:val="16"/>
        </w:rPr>
        <w:t xml:space="preserve"> Anderson said. </w:t>
      </w:r>
      <w:r w:rsidRPr="00E13F5F">
        <w:rPr>
          <w:rStyle w:val="StyleUnderline"/>
        </w:rPr>
        <w:t xml:space="preserve">“So there’s the big question. As foreign affairs and security issues grow, does this put </w:t>
      </w:r>
      <w:r w:rsidRPr="00E13F5F">
        <w:rPr>
          <w:rStyle w:val="Emphasis"/>
        </w:rPr>
        <w:t>a real wrench in their ability to drive a gender gap</w:t>
      </w:r>
      <w:r w:rsidRPr="00E13F5F">
        <w:rPr>
          <w:rStyle w:val="StyleUnderline"/>
        </w:rPr>
        <w:t xml:space="preserve">?” </w:t>
      </w:r>
      <w:r w:rsidRPr="00E13F5F">
        <w:rPr>
          <w:sz w:val="16"/>
        </w:rPr>
        <w:t xml:space="preserve">It’s not an argument Anderson rejects: The pollster agreed that </w:t>
      </w:r>
      <w:r w:rsidRPr="00E13F5F">
        <w:rPr>
          <w:rStyle w:val="StyleUnderline"/>
        </w:rPr>
        <w:t xml:space="preserve">if the election were held tomorrow, the economy would still be the most important issue. But he added that polling data shows that if events across the world continue to worsen, the scales could reflect a transforming view. “The question is not whether economy is going to fade as an issue, it’s whether other issues like foreign affairs or defense are going to surge,” </w:t>
      </w:r>
      <w:r w:rsidRPr="00E13F5F">
        <w:rPr>
          <w:sz w:val="16"/>
        </w:rPr>
        <w:t xml:space="preserve">he said. </w:t>
      </w:r>
      <w:r w:rsidRPr="00E13F5F">
        <w:rPr>
          <w:rStyle w:val="StyleUnderline"/>
        </w:rPr>
        <w:t xml:space="preserve">“We’re seeing evidence that </w:t>
      </w:r>
      <w:r w:rsidRPr="00E13F5F">
        <w:rPr>
          <w:rStyle w:val="Emphasis"/>
        </w:rPr>
        <w:t>a trend is building</w:t>
      </w:r>
      <w:r w:rsidRPr="00E13F5F">
        <w:rPr>
          <w:rStyle w:val="StyleUnderline"/>
        </w:rPr>
        <w:t xml:space="preserve"> there</w:t>
      </w:r>
      <w:r w:rsidRPr="00E13F5F">
        <w:rPr>
          <w:sz w:val="16"/>
        </w:rPr>
        <w:t xml:space="preserve">, and it’s all built around fear over the insecurity and chaos around the world right now, and </w:t>
      </w:r>
      <w:r w:rsidRPr="00E13F5F">
        <w:rPr>
          <w:rStyle w:val="StyleUnderline"/>
        </w:rPr>
        <w:t>if that</w:t>
      </w:r>
      <w:r w:rsidRPr="00E13F5F">
        <w:rPr>
          <w:sz w:val="16"/>
        </w:rPr>
        <w:t xml:space="preserve"> just </w:t>
      </w:r>
      <w:r w:rsidRPr="00E13F5F">
        <w:rPr>
          <w:rStyle w:val="StyleUnderline"/>
        </w:rPr>
        <w:t xml:space="preserve">continues and some bad things happen, then </w:t>
      </w:r>
      <w:r w:rsidRPr="00E13F5F">
        <w:rPr>
          <w:rStyle w:val="Emphasis"/>
        </w:rPr>
        <w:t>it may become a voter determinative issue for a lot of voters in 2016.”</w:t>
      </w:r>
    </w:p>
    <w:p w:rsidR="00A01E6B" w:rsidRPr="00E13F5F" w:rsidRDefault="00A01E6B" w:rsidP="00A01E6B">
      <w:pPr>
        <w:tabs>
          <w:tab w:val="left" w:pos="2895"/>
        </w:tabs>
      </w:pPr>
      <w:r w:rsidRPr="00E13F5F">
        <w:tab/>
      </w:r>
    </w:p>
    <w:p w:rsidR="00A01E6B" w:rsidRPr="00E13F5F" w:rsidRDefault="00A01E6B" w:rsidP="00A01E6B">
      <w:pPr>
        <w:pStyle w:val="Heading4"/>
      </w:pPr>
      <w:r w:rsidRPr="00E13F5F">
        <w:t xml:space="preserve">The plan causes Clinton to underperform---empirical research proves </w:t>
      </w:r>
    </w:p>
    <w:p w:rsidR="00A01E6B" w:rsidRPr="00E13F5F" w:rsidRDefault="00A01E6B" w:rsidP="00A01E6B">
      <w:r w:rsidRPr="00E13F5F">
        <w:rPr>
          <w:rStyle w:val="Style13ptBold"/>
        </w:rPr>
        <w:t>Paul 16</w:t>
      </w:r>
      <w:r w:rsidR="0057697B" w:rsidRPr="00E13F5F">
        <w:t xml:space="preserve"> (Newly</w:t>
      </w:r>
      <w:r w:rsidRPr="00E13F5F">
        <w:t xml:space="preserve">, Assistant Professor of Communication at Appalachian State University, her research focuses on political advertising, political communication, and race and gender in politics, "Tough Enough? National Security Issues Could Affect the 2016 U.S. Presidential Race", </w:t>
      </w:r>
      <w:r w:rsidR="0057697B" w:rsidRPr="00E13F5F">
        <w:t xml:space="preserve">3/28/16 </w:t>
      </w:r>
      <w:r w:rsidRPr="00E13F5F">
        <w:t>blog.mpsanet.org/2016/03/28/tough-enough-national-security-issues-could-affect-the-2016-u-s-presidential-race/</w:t>
      </w:r>
      <w:r w:rsidR="0057697B" w:rsidRPr="00E13F5F">
        <w:t>)</w:t>
      </w:r>
    </w:p>
    <w:p w:rsidR="00A01E6B" w:rsidRPr="00E13F5F" w:rsidRDefault="00A01E6B" w:rsidP="00A01E6B">
      <w:pPr>
        <w:rPr>
          <w:u w:val="single"/>
        </w:rPr>
      </w:pPr>
      <w:r w:rsidRPr="00E13F5F">
        <w:rPr>
          <w:rStyle w:val="StyleUnderline"/>
        </w:rPr>
        <w:t>Following</w:t>
      </w:r>
      <w:r w:rsidRPr="00E13F5F">
        <w:rPr>
          <w:sz w:val="16"/>
        </w:rPr>
        <w:t xml:space="preserve"> the November 2015 </w:t>
      </w:r>
      <w:r w:rsidRPr="00E13F5F">
        <w:rPr>
          <w:rStyle w:val="StyleUnderline"/>
        </w:rPr>
        <w:t>Paris</w:t>
      </w:r>
      <w:r w:rsidRPr="00E13F5F">
        <w:rPr>
          <w:sz w:val="16"/>
        </w:rPr>
        <w:t xml:space="preserve"> and Beirut terrorist attacks, and the more recent bombings in </w:t>
      </w:r>
      <w:r w:rsidRPr="00E13F5F">
        <w:rPr>
          <w:rStyle w:val="StyleUnderline"/>
        </w:rPr>
        <w:t xml:space="preserve">Brussels and Pakistan, terrorism threats and national security issues have become one of the most talked about topics in the presidential elections. While Republican candidates Donald Trump and Ted Cruz have hardened their rhetoric and called for bans on Muslim immigrants, increased vigilance in Muslim neighborhoods, and torture for extracting information, Hillary Clinton has maintained a </w:t>
      </w:r>
      <w:r w:rsidRPr="00E13F5F">
        <w:rPr>
          <w:rStyle w:val="Emphasis"/>
        </w:rPr>
        <w:t>starkly different</w:t>
      </w:r>
      <w:r w:rsidRPr="00E13F5F">
        <w:rPr>
          <w:rStyle w:val="StyleUnderline"/>
        </w:rPr>
        <w:t xml:space="preserve"> approach</w:t>
      </w:r>
      <w:r w:rsidRPr="00E13F5F">
        <w:rPr>
          <w:sz w:val="16"/>
        </w:rPr>
        <w:t xml:space="preserve">. In her speeches, </w:t>
      </w:r>
      <w:r w:rsidRPr="00E13F5F">
        <w:rPr>
          <w:rStyle w:val="StyleUnderline"/>
        </w:rPr>
        <w:t>she has called for reinforcing alliances with other nations, asked for help from the technology sector in fighting terrorism, and expressed sympathy for the victims of the attacks</w:t>
      </w:r>
      <w:r w:rsidRPr="00E13F5F">
        <w:rPr>
          <w:sz w:val="16"/>
        </w:rPr>
        <w:t xml:space="preserve">. Her calm, reasoned tone is in sharp contrast to the provocative and incendiary language used by the Republican candidates. </w:t>
      </w:r>
      <w:r w:rsidRPr="00E13F5F">
        <w:rPr>
          <w:rStyle w:val="StyleUnderline"/>
        </w:rPr>
        <w:t>This raises the question whether Clinton’s strategy of restraint is useful.</w:t>
      </w:r>
      <w:r w:rsidRPr="00E13F5F">
        <w:rPr>
          <w:sz w:val="16"/>
        </w:rPr>
        <w:t xml:space="preserve"> </w:t>
      </w:r>
      <w:r w:rsidRPr="00E13F5F">
        <w:rPr>
          <w:rStyle w:val="StyleUnderline"/>
        </w:rPr>
        <w:t xml:space="preserve">Research on women in politics indicates that </w:t>
      </w:r>
      <w:r w:rsidRPr="00E13F5F">
        <w:rPr>
          <w:rStyle w:val="Emphasis"/>
        </w:rPr>
        <w:t>when national security issues are at the forefront, voters tend to prefer men candidates to women</w:t>
      </w:r>
      <w:r w:rsidRPr="00E13F5F">
        <w:rPr>
          <w:rStyle w:val="StyleUnderline"/>
        </w:rPr>
        <w:t xml:space="preserve">. As Holman et al. (2016) find, voters show most preference for male Republican leadership and least preference for female Democratic leadership. </w:t>
      </w:r>
      <w:r w:rsidRPr="00E13F5F">
        <w:rPr>
          <w:rStyle w:val="Emphasis"/>
        </w:rPr>
        <w:t>Anxiety</w:t>
      </w:r>
      <w:r w:rsidRPr="00E13F5F">
        <w:rPr>
          <w:rStyle w:val="StyleUnderline"/>
        </w:rPr>
        <w:t xml:space="preserve"> and fear about terrorism encourages voters to employ a gender stereotypic lens to evaluate candidates</w:t>
      </w:r>
      <w:r w:rsidRPr="00E13F5F">
        <w:rPr>
          <w:sz w:val="16"/>
        </w:rPr>
        <w:t xml:space="preserve">. According to the gender stereotypes literature, the office of the president is generally considered “male” because historically no woman has ever held the office, and issues such as national security, foreign policy, economy and employment that are associated with the office, are considered male areas of expertise. </w:t>
      </w:r>
      <w:r w:rsidRPr="00E13F5F">
        <w:rPr>
          <w:rStyle w:val="StyleUnderline"/>
        </w:rPr>
        <w:t xml:space="preserve">During times of fear and uncertainty, voters tend to prefer the agentic qualities associated with men than the empathic qualities associated with women. </w:t>
      </w:r>
      <w:r w:rsidRPr="00E13F5F">
        <w:rPr>
          <w:rStyle w:val="Emphasis"/>
        </w:rPr>
        <w:t>The Republican Party has often used these stereotypes to their advantage</w:t>
      </w:r>
      <w:r w:rsidRPr="00E13F5F">
        <w:rPr>
          <w:rStyle w:val="StyleUnderline"/>
        </w:rPr>
        <w:t xml:space="preserve">. For example, in the 2014 midterm elections in Georgia, Kentucky and North Carolina, the party aired about 60 terrorism related ads, targeted mostly at women Democrat rivals. Similarly, Trump’s ad juxtaposed images of Russian president Vladimir Putin behaving in a threatening manner with Clinton’s femininity to indicate that Clinton is weak and unfit for office solely because of her gender. </w:t>
      </w:r>
      <w:r w:rsidRPr="00E13F5F">
        <w:rPr>
          <w:sz w:val="16"/>
        </w:rPr>
        <w:t xml:space="preserve">Research indicates that </w:t>
      </w:r>
      <w:r w:rsidRPr="00E13F5F">
        <w:rPr>
          <w:rStyle w:val="StyleUnderline"/>
        </w:rPr>
        <w:t>women candidates suffer a “double bind” that hinders them from employing toughness in their speech or actions. When women act tough, they’re punished for violating gender stereotypes, but when they hold off on the tough talk, they’re perceived as incompetent.</w:t>
      </w:r>
    </w:p>
    <w:p w:rsidR="008062BE" w:rsidRPr="00E13F5F" w:rsidRDefault="00272E44" w:rsidP="008062BE">
      <w:pPr>
        <w:pStyle w:val="Heading3"/>
      </w:pPr>
      <w:r w:rsidRPr="00E13F5F">
        <w:t>AT: Clinton Distances – She Gets Blamed</w:t>
      </w:r>
    </w:p>
    <w:p w:rsidR="008062BE" w:rsidRPr="00E13F5F" w:rsidRDefault="008062BE" w:rsidP="008062BE">
      <w:pPr>
        <w:pStyle w:val="Heading4"/>
      </w:pPr>
      <w:r w:rsidRPr="00E13F5F">
        <w:t>Clinton would get the blame on foreign policy</w:t>
      </w:r>
    </w:p>
    <w:p w:rsidR="008062BE" w:rsidRPr="00E13F5F" w:rsidRDefault="008062BE" w:rsidP="008062BE">
      <w:r w:rsidRPr="00E13F5F">
        <w:rPr>
          <w:rStyle w:val="Style13ptBold"/>
        </w:rPr>
        <w:t>Dueck 15</w:t>
      </w:r>
      <w:r w:rsidRPr="00E13F5F">
        <w:t xml:space="preserve"> (Colin, PhD, Professor of Policy, Government and International Affairs @ GMU “The Obama Doctrine,” p. 193-194)</w:t>
      </w:r>
    </w:p>
    <w:p w:rsidR="008062BE" w:rsidRPr="00E13F5F" w:rsidRDefault="008062BE" w:rsidP="008062BE">
      <w:pPr>
        <w:rPr>
          <w:sz w:val="16"/>
        </w:rPr>
      </w:pPr>
      <w:r w:rsidRPr="00E13F5F">
        <w:rPr>
          <w:rStyle w:val="StyleUnderline"/>
        </w:rPr>
        <w:t>Presidential elections are</w:t>
      </w:r>
      <w:r w:rsidRPr="00E13F5F">
        <w:rPr>
          <w:sz w:val="16"/>
        </w:rPr>
        <w:t xml:space="preserve"> among other things </w:t>
      </w:r>
      <w:r w:rsidRPr="00E13F5F">
        <w:rPr>
          <w:rStyle w:val="StyleUnderline"/>
        </w:rPr>
        <w:t>a referendum on the previous four years</w:t>
      </w:r>
      <w:r w:rsidRPr="00E13F5F">
        <w:rPr>
          <w:sz w:val="16"/>
        </w:rPr>
        <w:t xml:space="preserve">.58 </w:t>
      </w:r>
      <w:r w:rsidRPr="00E13F5F">
        <w:rPr>
          <w:rStyle w:val="StyleUnderline"/>
        </w:rPr>
        <w:t>If the existing president is unpopular, then a nominee from the same party cannot</w:t>
      </w:r>
      <w:r w:rsidRPr="00E13F5F">
        <w:rPr>
          <w:sz w:val="16"/>
        </w:rPr>
        <w:t xml:space="preserve"> altogether </w:t>
      </w:r>
      <w:r w:rsidRPr="00E13F5F">
        <w:rPr>
          <w:rStyle w:val="StyleUnderline"/>
        </w:rPr>
        <w:t xml:space="preserve">escape the </w:t>
      </w:r>
      <w:r w:rsidRPr="00E13F5F">
        <w:rPr>
          <w:rStyle w:val="Emphasis"/>
        </w:rPr>
        <w:t>association</w:t>
      </w:r>
      <w:r w:rsidRPr="00E13F5F">
        <w:rPr>
          <w:rStyle w:val="StyleUnderline"/>
        </w:rPr>
        <w:t xml:space="preserve"> with an unpopular incumbent, John McCain was a very different person from</w:t>
      </w:r>
      <w:r w:rsidRPr="00E13F5F">
        <w:rPr>
          <w:sz w:val="16"/>
        </w:rPr>
        <w:t xml:space="preserve"> George W, </w:t>
      </w:r>
      <w:r w:rsidRPr="00E13F5F">
        <w:rPr>
          <w:rStyle w:val="StyleUnderline"/>
        </w:rPr>
        <w:t>Bush</w:t>
      </w:r>
      <w:r w:rsidRPr="00E13F5F">
        <w:rPr>
          <w:sz w:val="16"/>
        </w:rPr>
        <w:t xml:space="preserve"> in 2008, </w:t>
      </w:r>
      <w:r w:rsidRPr="00E13F5F">
        <w:rPr>
          <w:rStyle w:val="StyleUnderline"/>
        </w:rPr>
        <w:t>just as Hubert Humphrey was a very different person from</w:t>
      </w:r>
      <w:r w:rsidRPr="00E13F5F">
        <w:rPr>
          <w:sz w:val="16"/>
        </w:rPr>
        <w:t xml:space="preserve"> Lyndon </w:t>
      </w:r>
      <w:r w:rsidRPr="00E13F5F">
        <w:rPr>
          <w:rStyle w:val="StyleUnderline"/>
        </w:rPr>
        <w:t>Johnson</w:t>
      </w:r>
      <w:r w:rsidRPr="00E13F5F">
        <w:rPr>
          <w:sz w:val="16"/>
        </w:rPr>
        <w:t xml:space="preserve"> in 1968, </w:t>
      </w:r>
      <w:r w:rsidRPr="00E13F5F">
        <w:rPr>
          <w:rStyle w:val="StyleUnderline"/>
        </w:rPr>
        <w:t>but when an incumbent is unpopular it envelops and drags down his would be successor</w:t>
      </w:r>
      <w:r w:rsidRPr="00E13F5F">
        <w:rPr>
          <w:sz w:val="16"/>
        </w:rPr>
        <w:t xml:space="preserve">. President Obama's overall approval ratings have hovered around since the summer of 2013—not as low as Bush's by the end of his second term, but still not at all good. </w:t>
      </w:r>
      <w:r w:rsidRPr="00E13F5F">
        <w:rPr>
          <w:rStyle w:val="StyleUnderline"/>
        </w:rPr>
        <w:t xml:space="preserve">If a majority of Americans continue to disapprove of Obama by 2016, and to feel the country is on the wrong track, then voters will hold the Democratic Party's 2016 presidential nominee responsible for Obama's performance, </w:t>
      </w:r>
      <w:r w:rsidRPr="00E13F5F">
        <w:rPr>
          <w:rStyle w:val="Emphasis"/>
        </w:rPr>
        <w:t>regardless of candidate messaging</w:t>
      </w:r>
      <w:r w:rsidRPr="00E13F5F">
        <w:rPr>
          <w:rStyle w:val="StyleUnderline"/>
        </w:rPr>
        <w:t xml:space="preserve">. This includes voter evaluation of </w:t>
      </w:r>
      <w:r w:rsidRPr="00E13F5F">
        <w:rPr>
          <w:rStyle w:val="Emphasis"/>
        </w:rPr>
        <w:t>incumbent performance on foreign policy</w:t>
      </w:r>
      <w:r w:rsidRPr="00E13F5F">
        <w:rPr>
          <w:sz w:val="16"/>
        </w:rPr>
        <w:t xml:space="preserve"> issues. </w:t>
      </w:r>
      <w:r w:rsidRPr="00E13F5F">
        <w:rPr>
          <w:rStyle w:val="StyleUnderline"/>
        </w:rPr>
        <w:t xml:space="preserve">A party's presidential nominee can try to distance him or herself from a weak incumbent, but </w:t>
      </w:r>
      <w:r w:rsidRPr="00E13F5F">
        <w:rPr>
          <w:rStyle w:val="Emphasis"/>
        </w:rPr>
        <w:t>if voters disapprove of a president's foreign policy</w:t>
      </w:r>
      <w:r w:rsidRPr="00E13F5F">
        <w:rPr>
          <w:rStyle w:val="StyleUnderline"/>
        </w:rPr>
        <w:t xml:space="preserve">, inevitably this </w:t>
      </w:r>
      <w:r w:rsidRPr="00E13F5F">
        <w:rPr>
          <w:rStyle w:val="Emphasis"/>
        </w:rPr>
        <w:t>hurts any would-be successor</w:t>
      </w:r>
      <w:r w:rsidRPr="00E13F5F">
        <w:rPr>
          <w:rStyle w:val="StyleUnderline"/>
        </w:rPr>
        <w:t xml:space="preserve"> from the very same party</w:t>
      </w:r>
      <w:r w:rsidRPr="00E13F5F">
        <w:rPr>
          <w:sz w:val="16"/>
        </w:rPr>
        <w:t xml:space="preserve">. To be sure, presidential nominees from the party out of power must develop credible and constructive policy alternatives. But </w:t>
      </w:r>
      <w:r w:rsidRPr="00E13F5F">
        <w:rPr>
          <w:rStyle w:val="StyleUnderline"/>
        </w:rPr>
        <w:t>asking voters to reflect on the failure or success of an existing president’s foreign policy record is quite rightly a major part of what opposing nominees</w:t>
      </w:r>
      <w:r w:rsidRPr="00E13F5F">
        <w:rPr>
          <w:sz w:val="16"/>
        </w:rPr>
        <w:t xml:space="preserve"> can and should </w:t>
      </w:r>
      <w:r w:rsidRPr="00E13F5F">
        <w:rPr>
          <w:rStyle w:val="StyleUnderline"/>
        </w:rPr>
        <w:t>do</w:t>
      </w:r>
      <w:r w:rsidRPr="00E13F5F">
        <w:rPr>
          <w:sz w:val="16"/>
        </w:rPr>
        <w:t>.</w:t>
      </w:r>
    </w:p>
    <w:p w:rsidR="008062BE" w:rsidRPr="00E13F5F" w:rsidRDefault="008062BE" w:rsidP="008062BE"/>
    <w:p w:rsidR="008062BE" w:rsidRPr="00E13F5F" w:rsidRDefault="008062BE" w:rsidP="008062BE">
      <w:pPr>
        <w:pStyle w:val="Heading4"/>
      </w:pPr>
      <w:r w:rsidRPr="00E13F5F">
        <w:t>Democrats are trying to ride Obama’s popular policies to victory now --- they will get blamed for anything he does</w:t>
      </w:r>
    </w:p>
    <w:p w:rsidR="008062BE" w:rsidRPr="00E13F5F" w:rsidRDefault="008062BE" w:rsidP="008062BE">
      <w:r w:rsidRPr="00E13F5F">
        <w:rPr>
          <w:rStyle w:val="Style13ptBold"/>
        </w:rPr>
        <w:t xml:space="preserve">Grunwald 16 </w:t>
      </w:r>
      <w:r w:rsidRPr="00E13F5F">
        <w:t xml:space="preserve">(Michael, senior staff writer for Politico Magazine. “The Dems Embrace Obama; Suddenly, they really like the guy in the White House,” 1/18/16 </w:t>
      </w:r>
      <w:hyperlink r:id="rId18" w:history="1">
        <w:r w:rsidRPr="00E13F5F">
          <w:rPr>
            <w:rStyle w:val="Hyperlink"/>
          </w:rPr>
          <w:t>http://www.politico.com/magazine/story/2016/01/2016-presidential-debates-democrats-barack-obama-213540</w:t>
        </w:r>
      </w:hyperlink>
      <w:r w:rsidRPr="00E13F5F">
        <w:t>, JMP)</w:t>
      </w:r>
    </w:p>
    <w:p w:rsidR="008062BE" w:rsidRPr="00E13F5F" w:rsidRDefault="008062BE" w:rsidP="008062BE">
      <w:pPr>
        <w:rPr>
          <w:sz w:val="16"/>
        </w:rPr>
      </w:pPr>
      <w:r w:rsidRPr="00E13F5F">
        <w:rPr>
          <w:sz w:val="16"/>
        </w:rPr>
        <w:t xml:space="preserve">There’s this guy with a funny name and a cool plane and a lovely house who gets talked about a lot in Washington, especially at Republican debates, but </w:t>
      </w:r>
      <w:r w:rsidRPr="00E13F5F">
        <w:rPr>
          <w:rStyle w:val="StyleUnderline"/>
        </w:rPr>
        <w:t>the Democratic presidential candidates</w:t>
      </w:r>
      <w:r w:rsidRPr="00E13F5F">
        <w:rPr>
          <w:sz w:val="16"/>
        </w:rPr>
        <w:t xml:space="preserve"> haven’t been talking about him much lately—even though he’s a Democrat, and he’s the president. But at their debate in South Carolina on Sunday night, they apparently </w:t>
      </w:r>
      <w:r w:rsidRPr="00E13F5F">
        <w:rPr>
          <w:rStyle w:val="StyleUnderline"/>
        </w:rPr>
        <w:t>remembered</w:t>
      </w:r>
      <w:r w:rsidRPr="00E13F5F">
        <w:rPr>
          <w:sz w:val="16"/>
        </w:rPr>
        <w:t xml:space="preserve"> that the name of the guy they hope to succeed is Barack </w:t>
      </w:r>
      <w:r w:rsidRPr="00E13F5F">
        <w:rPr>
          <w:rStyle w:val="StyleUnderline"/>
        </w:rPr>
        <w:t>Obama, and</w:t>
      </w:r>
      <w:r w:rsidRPr="00E13F5F">
        <w:rPr>
          <w:sz w:val="16"/>
        </w:rPr>
        <w:t xml:space="preserve"> that they </w:t>
      </w:r>
      <w:r w:rsidRPr="00E13F5F">
        <w:rPr>
          <w:rStyle w:val="StyleUnderline"/>
        </w:rPr>
        <w:t>really like the job he’s doing</w:t>
      </w:r>
      <w:r w:rsidRPr="00E13F5F">
        <w:rPr>
          <w:sz w:val="16"/>
        </w:rPr>
        <w:t xml:space="preserve">, because Sunday night </w:t>
      </w:r>
      <w:r w:rsidRPr="00E13F5F">
        <w:rPr>
          <w:rStyle w:val="Emphasis"/>
        </w:rPr>
        <w:t>they couldn’t stop talking about how much they like him and his policies</w:t>
      </w:r>
      <w:r w:rsidRPr="00E13F5F">
        <w:rPr>
          <w:sz w:val="16"/>
        </w:rPr>
        <w:t xml:space="preserve">. Martin O’Malley, who has often distanced himself from Obama, used his opening statement to credit Obama with saving the country from a depression and vowed to “build on the good things that President Obama has done.” Hillary </w:t>
      </w:r>
      <w:r w:rsidRPr="00E13F5F">
        <w:rPr>
          <w:rStyle w:val="StyleUnderline"/>
        </w:rPr>
        <w:t>Clinton</w:t>
      </w:r>
      <w:r w:rsidRPr="00E13F5F">
        <w:rPr>
          <w:sz w:val="16"/>
        </w:rPr>
        <w:t xml:space="preserve">, who ran against Obama in 2008, </w:t>
      </w:r>
      <w:r w:rsidRPr="00E13F5F">
        <w:rPr>
          <w:rStyle w:val="StyleUnderline"/>
        </w:rPr>
        <w:t>lavishly praised his work on</w:t>
      </w:r>
      <w:r w:rsidRPr="00E13F5F">
        <w:rPr>
          <w:sz w:val="16"/>
        </w:rPr>
        <w:t xml:space="preserve"> the economy, Obamacare, financial reform, </w:t>
      </w:r>
      <w:r w:rsidRPr="00E13F5F">
        <w:rPr>
          <w:rStyle w:val="StyleUnderline"/>
        </w:rPr>
        <w:t>the Iran nuclear deal and the war on ISIL</w:t>
      </w:r>
      <w:r w:rsidRPr="00E13F5F">
        <w:rPr>
          <w:sz w:val="16"/>
        </w:rPr>
        <w:t xml:space="preserve">. Even Bernie Sanders, who has been highly critical of the Obama era, went out of his way to endorse the president’s work on gun control, Iran and the drawdown in Iraq. When Clinton accused the Vermont senator of insufficient support for Obamacare, he declared that he helped write it, and that he and the president are friends. </w:t>
      </w:r>
      <w:r w:rsidRPr="00E13F5F">
        <w:rPr>
          <w:rStyle w:val="StyleUnderline"/>
        </w:rPr>
        <w:t>The politics of this warm embrace aren’t hard to understand. Obama’s approval rating has climbed to nearly 50 percent</w:t>
      </w:r>
      <w:r w:rsidRPr="00E13F5F">
        <w:rPr>
          <w:sz w:val="16"/>
        </w:rPr>
        <w:t xml:space="preserve">, and nearly 90 percent among Democrats; he’s especially popular among African-Americans, a big part of South Carolina’s primary electorate. With unemployment down by half on Obama’s watch, the deficit down three-fourths, gas at $2, and the uninsured rate at historic lows, what’s harder to understand is why the Democratic candidates have taken this long to embrace him. </w:t>
      </w:r>
      <w:r w:rsidRPr="00E13F5F">
        <w:rPr>
          <w:rStyle w:val="Emphasis"/>
        </w:rPr>
        <w:t>They’re going to be accused of running for Obama’s third term no matter what they say</w:t>
      </w:r>
      <w:r w:rsidRPr="00E13F5F">
        <w:rPr>
          <w:rStyle w:val="StyleUnderline"/>
        </w:rPr>
        <w:t>; it can only help them to make a case for the first two.</w:t>
      </w:r>
      <w:r w:rsidRPr="00E13F5F">
        <w:rPr>
          <w:sz w:val="16"/>
        </w:rPr>
        <w:t xml:space="preserve"> Obama dismissed Clinton as “likable enough” when they were rivals for the White House, and their lingering tensions often surfaced in her emails when she was his secretary of state, but she’s apparently ready to put all that in the past. Sunday night, she went out of her way to declare she was “very pleased” that Obama administration officials had visited Silicon Valley to discuss privacy and security, a pretty routine mission. She also praised the president's banal admission of regret about partisan divisions in his State of the Union address as an “important point.” And she made her most full-throated defense of the Affordable Care Act ever, declaring it “one of the greatest accomplishments of President Obama,” gushing that his veto of a Republican repeal bill had “saved Obamacare for the American people.” When Sanders chided her for accepting donations from Wall Street, she pointed out that Obama had accepted them, too, and dredged up an old Sanders quote calling the president “disappointing.” Sanders has criticized the Dodd-Frank financial reform bill that Obama signed in 2010 as too weak, so Clinton rushed to its defense as “one of the most important regulatory schemes since the 1930s.” She then shifted into the artificially loud I-am-enunciating tone she deploys when she's trying to score crass political points: “I’m going to defend Dodd-Frank and I’m going to defend President Obama for taking on Wall Street, taking on the financial industry, and getting results!” She boasted that she helped lay the groundwork for the president’s Iran deal and pointedly noted that she has “spent many hours in the Situation Room, advising President Obama.” The GOP debates have been doom-and-gloom-a-thons, but until Sunday night the Democratic debates also had a whiff of malaise, dominated by earnest discussions about stagnant wages and foreign turmoil and Washington inaction. But Sunday night even Sanders, a socialist who frequently critiques the Obama era from the left, went to great lengths to praise his leadership. “I know President Obama’s been getting a lot of criticism about this,” he said during a discussion of the Middle East. “I think he’s doing the right thing.” When Andrea Mitchell asked him whether Obama had created a vacuum that led to the growth of ISIL, Sanders flatly said no and quickly pivoted to kind words for Obama’s military drawdown in Iraq. “I supported what he did,” Sanders said. Embracing Obama has risks for Democrats after the Republican midterm landslide of 2014, especially now that only one-fourth of the American public believes the country is heading in the right direction. But </w:t>
      </w:r>
      <w:r w:rsidRPr="00E13F5F">
        <w:rPr>
          <w:rStyle w:val="Emphasis"/>
        </w:rPr>
        <w:t>since Democrats are likely to be held responsible for the dramatic changes of</w:t>
      </w:r>
      <w:r w:rsidRPr="00E13F5F">
        <w:rPr>
          <w:sz w:val="16"/>
        </w:rPr>
        <w:t xml:space="preserve"> the </w:t>
      </w:r>
      <w:r w:rsidRPr="00E13F5F">
        <w:rPr>
          <w:rStyle w:val="Emphasis"/>
        </w:rPr>
        <w:t>Obama</w:t>
      </w:r>
      <w:r w:rsidRPr="00E13F5F">
        <w:rPr>
          <w:sz w:val="16"/>
        </w:rPr>
        <w:t xml:space="preserve"> era </w:t>
      </w:r>
      <w:r w:rsidRPr="00E13F5F">
        <w:rPr>
          <w:rStyle w:val="Emphasis"/>
        </w:rPr>
        <w:t>no matter what they say about it, they might as well own the legacy</w:t>
      </w:r>
      <w:r w:rsidRPr="00E13F5F">
        <w:rPr>
          <w:sz w:val="16"/>
        </w:rPr>
        <w:t xml:space="preserve">, and act as if they believe it’s been an era of progress. That’s especially true if the nominee turns out to be Obama’s former secretary of state, no matter how much bitterness she may harbor about 2008. With Republicans gleefully trashing Obama as a “petulant child” who hates the Constitution and cowers before our enemies, Democrats needed to provide some counterprogramming, and Sunday night they at least tried. In any case, in a Democratic primary dominated by Obama fans, it seems wise for Democratic candidates to at least pretend they’re Obama fans, too. </w:t>
      </w:r>
      <w:r w:rsidRPr="00E13F5F">
        <w:rPr>
          <w:rStyle w:val="StyleUnderline"/>
        </w:rPr>
        <w:t>The winner of the Obama coalition is going to win the nomination. And that nominee's most daunting task will be getting the Obama coalition to come to the polls in November.</w:t>
      </w:r>
      <w:r w:rsidRPr="00E13F5F">
        <w:rPr>
          <w:sz w:val="16"/>
        </w:rPr>
        <w:t xml:space="preserve"> Because the guy with the funny name and the cool plane won't be on the ballot anymore.</w:t>
      </w:r>
    </w:p>
    <w:p w:rsidR="008062BE" w:rsidRPr="00E13F5F" w:rsidRDefault="008062BE" w:rsidP="008062BE"/>
    <w:p w:rsidR="00272E44" w:rsidRPr="00E13F5F" w:rsidRDefault="00272E44" w:rsidP="00272E44">
      <w:pPr>
        <w:pStyle w:val="Heading4"/>
      </w:pPr>
      <w:r w:rsidRPr="00E13F5F">
        <w:t>Clinton will be tied to unpopular Obama policies</w:t>
      </w:r>
    </w:p>
    <w:p w:rsidR="00272E44" w:rsidRPr="00E13F5F" w:rsidRDefault="00272E44" w:rsidP="00272E44">
      <w:r w:rsidRPr="00E13F5F">
        <w:rPr>
          <w:rStyle w:val="Style13ptBold"/>
        </w:rPr>
        <w:t>Sabato and Kondik 16</w:t>
      </w:r>
      <w:r w:rsidRPr="00E13F5F">
        <w:t xml:space="preserve"> (Dr. Larry J. Sabato is the founder and director of the University of Virginia Center for Politics. He is also the University Professor of Politics at the University of Virginia, and has had visiting appointments at Oxford University and Cambridge University in Great Britain. Kyle Kondik is managing editor of Sabato’s Crystal Ball, the University of Virginia Center for Politics’ authoritative, nonpartisan newsletter on American campaigns and elections. “The Trumpmare: Can the Republicans Save the Senate?” 3/3/16, http://www.centerforpolitics.org/crystalball/articles/the-trumpmare-can-the-republicans-save-the-senate/)</w:t>
      </w:r>
    </w:p>
    <w:p w:rsidR="00272E44" w:rsidRPr="00E13F5F" w:rsidRDefault="00272E44" w:rsidP="00272E44">
      <w:pPr>
        <w:rPr>
          <w:sz w:val="16"/>
        </w:rPr>
      </w:pPr>
      <w:r w:rsidRPr="00E13F5F">
        <w:rPr>
          <w:sz w:val="16"/>
        </w:rPr>
        <w:t>Hey, remember when we and almost everyone else said Trump wouldn’t win the nomination? Well, maybe we all should learn something, and consider a very different scenario. This early on</w:t>
      </w:r>
      <w:r w:rsidRPr="00E13F5F">
        <w:rPr>
          <w:rStyle w:val="StyleUnderline"/>
        </w:rPr>
        <w:t>, you certainly wouldn’t make Trump the favorite in November</w:t>
      </w:r>
      <w:r w:rsidRPr="00E13F5F">
        <w:rPr>
          <w:sz w:val="16"/>
        </w:rPr>
        <w:t xml:space="preserve">, assuming he actually becomes the Republican standard-bearer. (There are four and a half months until the GOP National Convention. Think about all the things that could happen.) What we’ve all witnessed so far is virtually unprecedented in the annals of American politics. Private citizen Donald Trump has to this point outclassed and outwitted the entire Republican establishment plus 16 other tested candidates, most of whom have lengthy and successful political pedigrees. </w:t>
      </w:r>
      <w:r w:rsidRPr="00E13F5F">
        <w:rPr>
          <w:rStyle w:val="StyleUnderline"/>
        </w:rPr>
        <w:t>Clinton</w:t>
      </w:r>
      <w:r w:rsidRPr="00E13F5F">
        <w:rPr>
          <w:sz w:val="16"/>
        </w:rPr>
        <w:t>, the very likely Democratic nominee, also has a long and impressive political pedigree. But is she more skilled than the entire collection of non-Trump GOP contenders? True, she</w:t>
      </w:r>
      <w:r w:rsidRPr="00E13F5F">
        <w:rPr>
          <w:rStyle w:val="StyleUnderline"/>
        </w:rPr>
        <w:t>’s</w:t>
      </w:r>
      <w:r w:rsidRPr="00E13F5F">
        <w:rPr>
          <w:sz w:val="16"/>
        </w:rPr>
        <w:t xml:space="preserve"> </w:t>
      </w:r>
      <w:r w:rsidRPr="00E13F5F">
        <w:rPr>
          <w:rStyle w:val="StyleUnderline"/>
        </w:rPr>
        <w:t>got America’s new demographics in her favor, but she’s carrying lots of baggage</w:t>
      </w:r>
      <w:r w:rsidRPr="00E13F5F">
        <w:rPr>
          <w:sz w:val="16"/>
        </w:rPr>
        <w:t xml:space="preserve"> (as is Trump). </w:t>
      </w:r>
      <w:r w:rsidRPr="00E13F5F">
        <w:rPr>
          <w:rStyle w:val="StyleUnderline"/>
        </w:rPr>
        <w:t>Even against Trump, Clinton would still face some generic headwinds</w:t>
      </w:r>
      <w:r w:rsidRPr="00E13F5F">
        <w:rPr>
          <w:sz w:val="16"/>
        </w:rPr>
        <w:t xml:space="preserve">. President </w:t>
      </w:r>
      <w:r w:rsidRPr="00E13F5F">
        <w:rPr>
          <w:rStyle w:val="StyleUnderline"/>
        </w:rPr>
        <w:t>Obama’s approval rating has been improving a bit, but it is still a few notches below 50%, which means that Clinton will probably have to win over at least a very small segment of Obama disapprovers (or maximize turnout among his backers). She also will have to reckon with the challenges of winning a third consecutive Democratic Party term in the White House. Anything bad that happens from now until November</w:t>
      </w:r>
      <w:r w:rsidRPr="00E13F5F">
        <w:rPr>
          <w:sz w:val="16"/>
        </w:rPr>
        <w:t xml:space="preserve"> — a recession or, heaven forbid, a terrorist attack or other calamity — </w:t>
      </w:r>
      <w:r w:rsidRPr="00E13F5F">
        <w:rPr>
          <w:rStyle w:val="StyleUnderline"/>
        </w:rPr>
        <w:t>probably would hurt Obama, and therefore at least indirectly damage Clinton. By virtue of holding the White House, the Democrats “own” the big events of the next several months, fairly or unfairly</w:t>
      </w:r>
      <w:r w:rsidRPr="00E13F5F">
        <w:rPr>
          <w:sz w:val="16"/>
        </w:rPr>
        <w:t xml:space="preserve">. Clinton’s private email scandal also lingers. Might it harm her further without driving her from the race? And while we are skeptical, perhaps the </w:t>
      </w:r>
      <w:r w:rsidRPr="00E13F5F">
        <w:rPr>
          <w:rStyle w:val="StyleUnderline"/>
        </w:rPr>
        <w:t>lower turnout in Democratic caucuses and primaries so far is an indication that the Democrats will have trouble motivating their voters to come out this year.</w:t>
      </w:r>
      <w:r w:rsidRPr="00E13F5F">
        <w:rPr>
          <w:sz w:val="16"/>
        </w:rPr>
        <w:t xml:space="preserve"> (Donald </w:t>
      </w:r>
      <w:r w:rsidRPr="00E13F5F">
        <w:rPr>
          <w:rStyle w:val="StyleUnderline"/>
        </w:rPr>
        <w:t>Trump is very likely the patented cure for low Democratic turnout.) One plus for the Democrats is that they have the mistakes of the anti-Trump Republicans to learn from</w:t>
      </w:r>
      <w:r w:rsidRPr="00E13F5F">
        <w:rPr>
          <w:sz w:val="16"/>
        </w:rPr>
        <w:t xml:space="preserve">. Almost certainly, </w:t>
      </w:r>
      <w:r w:rsidRPr="00E13F5F">
        <w:rPr>
          <w:rStyle w:val="StyleUnderline"/>
        </w:rPr>
        <w:t>Democrats will not be as shy and as tardy in attacking Trump as were senior Republicans</w:t>
      </w:r>
      <w:r w:rsidRPr="00E13F5F">
        <w:rPr>
          <w:sz w:val="16"/>
        </w:rPr>
        <w:t xml:space="preserve">, who only now are unleashing their full fury at Trump. In some ways Hillary Clinton may not be a very appealing candidate, but she and her husband have never hesitated to go on the offensive. They will have a cornucopia of ammunition (as will the GOP for Clinton). The scorched-earth campaign that everyone can see coming will be far more likely to drive up turnout than depress it. Considering that the groups least inclined to vote are Democratic-tilting minorities and the young, sky-high turnout may well help Clinton. Still, while the videotapes of Trump’s outrageous utterances will never go away, he may try to rebrand himself in a general election. This is where being unencumbered by a strong consistent ideology can help a candidate. Trump will have won the nomination by breaking with key parts of the party’s orthodoxy: He opposes cutting entitlements, is anti-free trade, and seems quite supportive of universal health care even as he rips the Affordable Care Act, among many other examples. </w:t>
      </w:r>
      <w:r w:rsidRPr="00E13F5F">
        <w:rPr>
          <w:rStyle w:val="StyleUnderline"/>
        </w:rPr>
        <w:t>Trump</w:t>
      </w:r>
      <w:r w:rsidRPr="00E13F5F">
        <w:rPr>
          <w:sz w:val="16"/>
        </w:rPr>
        <w:t xml:space="preserve"> also </w:t>
      </w:r>
      <w:r w:rsidRPr="00E13F5F">
        <w:rPr>
          <w:rStyle w:val="StyleUnderline"/>
        </w:rPr>
        <w:t>had terrible favorability ratings with Republican voters when he entered the fray last summer, akin to his low numbers with the general electorate now. Could he turn his numbers around? We are doubtful,</w:t>
      </w:r>
      <w:r w:rsidRPr="00E13F5F">
        <w:rPr>
          <w:sz w:val="16"/>
        </w:rPr>
        <w:t xml:space="preserve"> especially because his campaign has often appeared hostile to the nonwhite voters who form the core of the Democratic Party, but after the incredible twists of the past year, we’re not prepared to rule anything out at this point. No one knows the conditions prevailing in the fall, or whether the picture will be fractured by one or more independent and third-party candidates. However, </w:t>
      </w:r>
      <w:r w:rsidRPr="00E13F5F">
        <w:rPr>
          <w:rStyle w:val="StyleUnderline"/>
        </w:rPr>
        <w:t>Democrats — and all of us outside the partisan world — would be foolhardy to assume it’s a slam dunk for anyone.</w:t>
      </w:r>
      <w:r w:rsidRPr="00E13F5F">
        <w:rPr>
          <w:sz w:val="16"/>
        </w:rPr>
        <w:t xml:space="preserve"> When you think you can’t lose, you’re halfway to losing. If it turns out to be a Clinton-Trump contest, the nation will never have been in a comparable place before. Henceforth at the Crystal Ball, most of our meals of political analysis will feature an entrée of caution. We’re assuming that the Trumpmare will leave the Republicans tossing and turning for many nights to come. But </w:t>
      </w:r>
      <w:r w:rsidRPr="00E13F5F">
        <w:rPr>
          <w:rStyle w:val="StyleUnderline"/>
        </w:rPr>
        <w:t>wise Democrats should also be uncertain and unsettled in the wee hours. This topsy-turvy election has a lot more servings of shocks and surprises ahead.</w:t>
      </w:r>
    </w:p>
    <w:p w:rsidR="00272E44" w:rsidRPr="00E13F5F" w:rsidRDefault="00272E44" w:rsidP="00272E44"/>
    <w:p w:rsidR="00272E44" w:rsidRPr="00E13F5F" w:rsidRDefault="00272E44" w:rsidP="00272E44">
      <w:pPr>
        <w:pStyle w:val="Heading3"/>
      </w:pPr>
      <w:r w:rsidRPr="00E13F5F">
        <w:t>AT: Clinton Distances – Not Distancing</w:t>
      </w:r>
    </w:p>
    <w:p w:rsidR="008062BE" w:rsidRPr="00E13F5F" w:rsidRDefault="008062BE" w:rsidP="008062BE">
      <w:pPr>
        <w:pStyle w:val="Heading4"/>
      </w:pPr>
      <w:r w:rsidRPr="00E13F5F">
        <w:t>Recent evidence proves Clinton is not distancing herself from Obama on foreign policy</w:t>
      </w:r>
    </w:p>
    <w:p w:rsidR="008062BE" w:rsidRPr="00E13F5F" w:rsidRDefault="008062BE" w:rsidP="008062BE">
      <w:r w:rsidRPr="00E13F5F">
        <w:rPr>
          <w:rStyle w:val="Style13ptBold"/>
        </w:rPr>
        <w:t>Ghattas 16</w:t>
      </w:r>
      <w:r w:rsidRPr="00E13F5F">
        <w:t xml:space="preserve"> (Kim, “Brussels shows a vast gap between US parties,” 3/26/16 </w:t>
      </w:r>
      <w:hyperlink r:id="rId19" w:history="1">
        <w:r w:rsidRPr="00E13F5F">
          <w:rPr>
            <w:rStyle w:val="Hyperlink"/>
          </w:rPr>
          <w:t>http://www.bbc.com/news/election-us-2016-35422857</w:t>
        </w:r>
      </w:hyperlink>
      <w:r w:rsidRPr="00E13F5F">
        <w:t>, JMP)</w:t>
      </w:r>
    </w:p>
    <w:p w:rsidR="008062BE" w:rsidRPr="00E13F5F" w:rsidRDefault="008062BE" w:rsidP="008062BE">
      <w:pPr>
        <w:rPr>
          <w:sz w:val="16"/>
        </w:rPr>
      </w:pPr>
      <w:r w:rsidRPr="00E13F5F">
        <w:rPr>
          <w:rStyle w:val="StyleUnderline"/>
        </w:rPr>
        <w:t xml:space="preserve">Both Democratic candidates adopted a sober tone, speaking of alliances with European countries, stepping up efforts to share intelligence, working with Arab allies and embracing American Muslims. </w:t>
      </w:r>
      <w:r w:rsidRPr="00E13F5F">
        <w:rPr>
          <w:sz w:val="16"/>
        </w:rPr>
        <w:t xml:space="preserve">Hillary Clinton and Bernie Sanders may not agree on matters of foreign policy but they both upbraided Mr Cruz for his patrol proposal. President Barack Obama chimed in too, as he ended his historic visit to Cuba. "As far as the notion of having surveillance of neighbourhoods where Muslims are present, I just left a country that engages in that kind of neighbourhood surveillance, which, by the way, the father of Senator Cruz escaped for America, the land of the free," said Mr Obama. Mr Sanders said "there is a lot of work to be done to protect our country, as well as to protect our allies in Europe and elsewhere, by the way". But pressed on details, including on the alliance with Arab countries to counter the so-called Islamic State (IS), he remained vague and said none of it would be easy. As a former secretary of state, Mrs Clinton gave the most comprehensive reaction at Stanford University, during a speech scheduled in reaction to the Brussels attacks. She devoted a large chunks of her address to criticising the Republican candidates saying that: "If Mr Trump gets his way, it will be like Christmas in the Kremlin" and dismissed Mr Cruz's proposals as those of someone who was "in over [his] head". Mrs </w:t>
      </w:r>
      <w:r w:rsidRPr="00E13F5F">
        <w:rPr>
          <w:rStyle w:val="StyleUnderline"/>
        </w:rPr>
        <w:t>Clinton spoke in detail about the importance of the Nato alliance, the need for an ''intelligence surge"</w:t>
      </w:r>
      <w:r w:rsidRPr="00E13F5F">
        <w:rPr>
          <w:sz w:val="16"/>
        </w:rPr>
        <w:t xml:space="preserve"> but she gave few new policy prescriptions. </w:t>
      </w:r>
      <w:r w:rsidRPr="00E13F5F">
        <w:rPr>
          <w:rStyle w:val="Emphasis"/>
        </w:rPr>
        <w:t>She was careful not to distance herself from the president who remains very popular with Democrats</w:t>
      </w:r>
      <w:r w:rsidRPr="00E13F5F">
        <w:rPr>
          <w:rStyle w:val="StyleUnderline"/>
        </w:rPr>
        <w:t>.</w:t>
      </w:r>
      <w:r w:rsidRPr="00E13F5F">
        <w:rPr>
          <w:sz w:val="16"/>
        </w:rPr>
        <w:t xml:space="preserve"> She did repeat her call for a safe zone in Syria - the only public point of disagreement with President Obama - and was the only candidate to link an end to the conflict in Syria to the broader approach to dealing with the threat in Europe. </w:t>
      </w:r>
    </w:p>
    <w:p w:rsidR="008062BE" w:rsidRPr="00E13F5F" w:rsidRDefault="008062BE" w:rsidP="008062BE"/>
    <w:p w:rsidR="00272E44" w:rsidRPr="00E13F5F" w:rsidRDefault="00272E44" w:rsidP="00272E44">
      <w:pPr>
        <w:pStyle w:val="Heading3"/>
      </w:pPr>
      <w:r w:rsidRPr="00E13F5F">
        <w:t>AT: Clinton Distances – 2NC Turnout Link</w:t>
      </w:r>
    </w:p>
    <w:p w:rsidR="00272E44" w:rsidRPr="00E13F5F" w:rsidRDefault="00272E44" w:rsidP="00272E44">
      <w:pPr>
        <w:pStyle w:val="Heading4"/>
      </w:pPr>
      <w:r w:rsidRPr="00E13F5F">
        <w:t xml:space="preserve">Active embrace of Obama key to Clinton victory --- he’ll use his popularity </w:t>
      </w:r>
      <w:r w:rsidRPr="00E13F5F">
        <w:rPr>
          <w:u w:val="single"/>
        </w:rPr>
        <w:t>with the base</w:t>
      </w:r>
      <w:r w:rsidRPr="00E13F5F">
        <w:t xml:space="preserve"> to motivate sufficient turnout --- it not about swing voters in the middle</w:t>
      </w:r>
    </w:p>
    <w:p w:rsidR="00272E44" w:rsidRPr="00E13F5F" w:rsidRDefault="00272E44" w:rsidP="00272E44">
      <w:r w:rsidRPr="00E13F5F">
        <w:rPr>
          <w:rStyle w:val="Style13ptBold"/>
        </w:rPr>
        <w:t xml:space="preserve">Eilperin 16 </w:t>
      </w:r>
      <w:r w:rsidRPr="00E13F5F">
        <w:t>(Juliet, Washington Post's White House bureau chief, covering domestic and foreign policy as well as the culture of 1600 Pennsylvania Avenue. 3/17/16, “Obama is increasingly involved in the 2016 presidential campaign,” https://pakistanchronicle.com/obama-is-increasingly-involved-in-the-2016-presidential-campaign/, JMP)</w:t>
      </w:r>
    </w:p>
    <w:p w:rsidR="00272E44" w:rsidRPr="00E13F5F" w:rsidRDefault="00272E44" w:rsidP="00272E44">
      <w:pPr>
        <w:rPr>
          <w:sz w:val="16"/>
        </w:rPr>
      </w:pPr>
      <w:r w:rsidRPr="00E13F5F">
        <w:rPr>
          <w:sz w:val="16"/>
        </w:rPr>
        <w:t xml:space="preserve">As Donald Trump and Hillary Clinton begin to tighten their grips on their respective party nominations, President </w:t>
      </w:r>
      <w:r w:rsidRPr="00E13F5F">
        <w:rPr>
          <w:rStyle w:val="StyleUnderline"/>
        </w:rPr>
        <w:t>Obama is plunging into the campaign fray, not only to help Democrats retain the White House but in defense of his own legacy in a political climate dominated by Trump</w:t>
      </w:r>
      <w:r w:rsidRPr="00E13F5F">
        <w:rPr>
          <w:sz w:val="16"/>
        </w:rPr>
        <w:t xml:space="preserve">. “The president has been clear that as we get closer to the general election, it will become even more important that the American people understand what is at stake,” White House deputy press secretary Jennifer Friedman said in an email. </w:t>
      </w:r>
      <w:r w:rsidRPr="00E13F5F">
        <w:rPr>
          <w:rStyle w:val="Emphasis"/>
        </w:rPr>
        <w:t>Obama and his top aides have been strategizing for weeks</w:t>
      </w:r>
      <w:r w:rsidRPr="00E13F5F">
        <w:rPr>
          <w:rStyle w:val="StyleUnderline"/>
        </w:rPr>
        <w:t xml:space="preserve"> about how they can reprise his successful 2008 and 2012 approaches to help elect a Democrat to replace him.</w:t>
      </w:r>
      <w:r w:rsidRPr="00E13F5F">
        <w:rPr>
          <w:sz w:val="16"/>
        </w:rPr>
        <w:t xml:space="preserve"> And out of concern that a Republican president in 2017 — either Trump or Sen. Ted Cruz (Tex.) — would weaken or reverse some of his landmark policies, Obama and his surrogates have started making the case that it is essential for the GOP to be defeated in November. As a result, </w:t>
      </w:r>
      <w:r w:rsidRPr="00E13F5F">
        <w:rPr>
          <w:rStyle w:val="Emphasis"/>
        </w:rPr>
        <w:t>Obama is poised to be the most active sitting president on the campaign trail in decades</w:t>
      </w:r>
      <w:r w:rsidRPr="00E13F5F">
        <w:rPr>
          <w:sz w:val="16"/>
        </w:rPr>
        <w:t>. “Do we continue to build on the policies that reward hard-working American families .</w:t>
      </w:r>
      <w:r w:rsidRPr="00E13F5F">
        <w:rPr>
          <w:rFonts w:ascii="Times New Roman" w:hAnsi="Times New Roman" w:cs="Times New Roman"/>
          <w:sz w:val="16"/>
        </w:rPr>
        <w:t> </w:t>
      </w:r>
      <w:r w:rsidRPr="00E13F5F">
        <w:rPr>
          <w:sz w:val="16"/>
        </w:rPr>
        <w:t>.</w:t>
      </w:r>
      <w:r w:rsidRPr="00E13F5F">
        <w:rPr>
          <w:rFonts w:ascii="Times New Roman" w:hAnsi="Times New Roman" w:cs="Times New Roman"/>
          <w:sz w:val="16"/>
        </w:rPr>
        <w:t> </w:t>
      </w:r>
      <w:r w:rsidRPr="00E13F5F">
        <w:rPr>
          <w:sz w:val="16"/>
        </w:rPr>
        <w:t>. and address challenges for future generations, or do we stop in our tracks, reverse our progress and move in the wrong direction?</w:t>
      </w:r>
      <w:r w:rsidRPr="00E13F5F">
        <w:rPr>
          <w:rFonts w:cs="Garamond"/>
          <w:sz w:val="16"/>
        </w:rPr>
        <w:t>”</w:t>
      </w:r>
      <w:r w:rsidRPr="00E13F5F">
        <w:rPr>
          <w:sz w:val="16"/>
        </w:rPr>
        <w:t xml:space="preserve"> Friedman wrote. “This is a choice that the president does not take lightly, and is something he will lay out for the American people with increased frequency in the weeks and months ahead.” </w:t>
      </w:r>
      <w:r w:rsidRPr="00E13F5F">
        <w:rPr>
          <w:rStyle w:val="StyleUnderline"/>
        </w:rPr>
        <w:t>Central to the White House effort to stop Trump</w:t>
      </w:r>
      <w:r w:rsidRPr="00E13F5F">
        <w:rPr>
          <w:sz w:val="16"/>
        </w:rPr>
        <w:t xml:space="preserve"> — or, under a less likely scenario, one of his rivals — </w:t>
      </w:r>
      <w:r w:rsidRPr="00E13F5F">
        <w:rPr>
          <w:rStyle w:val="StyleUnderline"/>
        </w:rPr>
        <w:t>is reassembling and energizing the coalition that propelled Obama into office</w:t>
      </w:r>
      <w:r w:rsidRPr="00E13F5F">
        <w:rPr>
          <w:sz w:val="16"/>
        </w:rPr>
        <w:t xml:space="preserve">; that means African Americans, Latinos, young voters and women. Speaking at a Democratic National Committee fundraiser in Austin on Friday, Obama said that consolidating the gains that Democrats have made over the course of his presidency will depend on ensuring that people are “engaged and working just as hard and just as full of hope as they did in 2008.” One big worry for Democrats is the level of enthusiasm among the party’s base when Obama is no longer on the ballot. “There’s a tendency, in the third election in a row for a party, for there to be some sense of complacency,” </w:t>
      </w:r>
      <w:r w:rsidRPr="00E13F5F">
        <w:rPr>
          <w:rStyle w:val="StyleUnderline"/>
        </w:rPr>
        <w:t>said former White House senior adviser</w:t>
      </w:r>
      <w:r w:rsidRPr="00E13F5F">
        <w:rPr>
          <w:sz w:val="16"/>
        </w:rPr>
        <w:t xml:space="preserve"> Dan </w:t>
      </w:r>
      <w:r w:rsidRPr="00E13F5F">
        <w:rPr>
          <w:rStyle w:val="StyleUnderline"/>
        </w:rPr>
        <w:t>Pfeiffer</w:t>
      </w:r>
      <w:r w:rsidRPr="00E13F5F">
        <w:rPr>
          <w:sz w:val="16"/>
        </w:rPr>
        <w:t xml:space="preserve">. What Democrats need to do in the coming months is clear, he said: </w:t>
      </w:r>
      <w:r w:rsidRPr="00E13F5F">
        <w:rPr>
          <w:rStyle w:val="Emphasis"/>
        </w:rPr>
        <w:t>“The difference between</w:t>
      </w:r>
      <w:r w:rsidRPr="00E13F5F">
        <w:rPr>
          <w:sz w:val="16"/>
        </w:rPr>
        <w:t xml:space="preserve"> Donald </w:t>
      </w:r>
      <w:r w:rsidRPr="00E13F5F">
        <w:rPr>
          <w:rStyle w:val="Emphasis"/>
        </w:rPr>
        <w:t>Trump winning or losing is whether Obama’s 2008 coalition turns out in 2016.”</w:t>
      </w:r>
      <w:r w:rsidRPr="00E13F5F">
        <w:rPr>
          <w:sz w:val="16"/>
        </w:rPr>
        <w:t xml:space="preserve"> Many Democrats think that if Trump is the GOP nominee, he will help the Democratic Party solve the mobilization problem. They think that Trump’s strident anti-immigrant positions and his controversial comments about women and minorities will help Democrats in the fall. Latino voters, especially, are receiving the attention of advocacy groups, including super PACs friendly to the Clinton campaign and to Democrats in general. Liberal investor George Soros is among the backers helping to amass about $15 million for a super PAC devoted to increasing the participation of Latino voters as well as African Americans and women. Vice President </w:t>
      </w:r>
      <w:r w:rsidRPr="00E13F5F">
        <w:rPr>
          <w:rStyle w:val="StyleUnderline"/>
        </w:rPr>
        <w:t>Biden</w:t>
      </w:r>
      <w:r w:rsidRPr="00E13F5F">
        <w:rPr>
          <w:sz w:val="16"/>
        </w:rPr>
        <w:t xml:space="preserve">, for his part, </w:t>
      </w:r>
      <w:r w:rsidRPr="00E13F5F">
        <w:rPr>
          <w:rStyle w:val="StyleUnderline"/>
        </w:rPr>
        <w:t>is preparing to campaign heavily in the Rust Belt to appeal to the white, working-class voters who may be drawn to Trump</w:t>
      </w:r>
      <w:r w:rsidRPr="00E13F5F">
        <w:rPr>
          <w:sz w:val="16"/>
        </w:rPr>
        <w:t xml:space="preserve">, according to aides. Democratic Party officials say they are taking the threat of a Trump nomination seriously and plan to begin attacking him immediately, on policy and on his temperament. They also vow not to make the mistakes that Trump’s GOP opponents made early in the primary season. They are not assuming that the billionaire real estate magnate will self-destruct, they say. “We’re ready for Donald Trump,” DNC Chair Debbie Wasserman Schultz told reporters Wednesday. “We’re not treating him like the laughingstock that Republican establishment folks treated him for far too long.” Obama in recent days has been in the forefront of those taking Trump seriously. More than once, the president has gone on extended riffs about why he thinks Trump as a political leader is bad for the country. “The best leaders, the leaders who are worthy of our votes, remind us that even in a country as big and diverse and inclusive as ours, what we’ve got in common is far more important than what divides any of us,” he said in Dallas last Saturday, just as reports about violence at Trump rallies were dominating the news. Increasingly, Obama has been using Trump’s candidacy to talk about what kind of country the United States is becoming. At a St. Patrick’s Day luncheon at the Capitol on Tuesday, Obama again alluded to Trump’s harsh campaign rhetoric. “In America, there aren’t laws that say that we have to be nice to each other, or courteous, or treat each other with respect. But there are norms. There are customs,” he said. “The longer that we allow the political rhetoric of late to continue, and the longer that we tacitly accept it, we create a permission structure that allows the animosity in one corner of our politics to infect our broader society. And animosity breeds animosity.” Clearly, once there is a Democratic nominee, which Obama advisers say they expect will be Clinton, the president will hit the campaign trail on her behalf. Both Obama and Biden recently endorsed two Democrats involved in contested Senate primaries, former Ohio governor Ted Strickland and U.S. Rep. Patrick Murphy (Fla.) and on Thursday endorsed former senator Russ Feingold (D-Wis.) in his bid to retake his seat. The president has always been a prolific party fundraiser: He has done 99 events for the DNC since winning reelection and has signed 21 donor appeals for the Democratic Congressional Campaign Committee this cycle already. And Obama has begun making his case to the Democratic Party’s most dedicated financial backers. “My main message to Democrats over the course of the next several months — I’m sure I’ll be saying, ‘Write checks,’ because that’s part of the process — but what I’m really going to be saying to people is, ‘Keep your eyes on the prize here,’ ” he said at the DNC fundraiser in Austin. “Change doesn’t happen overnight, and we never get 100 percent of change.” Republican National Committee spokeswoman Lindsay Walters said in an email that Obama will be “a huge liability” in swing states because he has “job approval numbers that continue to struggle.” “An overwhelming majority of the people want a different approach than Obama,” Walters wrote. “Polls show Americans are tired of the status quo and want to take our country in a new direction.” </w:t>
      </w:r>
      <w:r w:rsidRPr="00E13F5F">
        <w:rPr>
          <w:rStyle w:val="Emphasis"/>
        </w:rPr>
        <w:t>Democrats</w:t>
      </w:r>
      <w:r w:rsidRPr="00E13F5F">
        <w:rPr>
          <w:sz w:val="16"/>
        </w:rPr>
        <w:t xml:space="preserve">, by contrast, </w:t>
      </w:r>
      <w:r w:rsidRPr="00E13F5F">
        <w:rPr>
          <w:rStyle w:val="Emphasis"/>
        </w:rPr>
        <w:t>think the key to winning this year is</w:t>
      </w:r>
      <w:r w:rsidRPr="00E13F5F">
        <w:rPr>
          <w:sz w:val="16"/>
        </w:rPr>
        <w:t xml:space="preserve">, in the words of one party strategist, </w:t>
      </w:r>
      <w:r w:rsidRPr="00E13F5F">
        <w:rPr>
          <w:rStyle w:val="Emphasis"/>
        </w:rPr>
        <w:t>“more about mobilizing your own voters than persuading some rapidly shrinking middle.”</w:t>
      </w:r>
      <w:r w:rsidRPr="00E13F5F">
        <w:rPr>
          <w:sz w:val="16"/>
        </w:rPr>
        <w:t xml:space="preserve"> </w:t>
      </w:r>
      <w:r w:rsidRPr="00E13F5F">
        <w:rPr>
          <w:rStyle w:val="StyleUnderline"/>
        </w:rPr>
        <w:t>In the latest</w:t>
      </w:r>
      <w:r w:rsidRPr="00E13F5F">
        <w:rPr>
          <w:sz w:val="16"/>
        </w:rPr>
        <w:t xml:space="preserve"> Washington Post-ABC News </w:t>
      </w:r>
      <w:r w:rsidRPr="00E13F5F">
        <w:rPr>
          <w:rStyle w:val="StyleUnderline"/>
        </w:rPr>
        <w:t>poll, Obama had an overall approval rating of 51 percent, but it was 87 percent among Democrats, 67 percent among voters under 30 and 75 percent among Hispanics. He regularly polls at 90 percent among African Americans.</w:t>
      </w:r>
      <w:r w:rsidRPr="00E13F5F">
        <w:rPr>
          <w:u w:val="single"/>
        </w:rPr>
        <w:t xml:space="preserve"> </w:t>
      </w:r>
      <w:r w:rsidRPr="00E13F5F">
        <w:rPr>
          <w:rStyle w:val="Emphasis"/>
        </w:rPr>
        <w:t>Several Democratic strategists say they are confident that Obama can boost turnout for their candidates in key states, including Colorado, Florida, Nevada and Virginia.</w:t>
      </w:r>
      <w:r w:rsidRPr="00E13F5F">
        <w:rPr>
          <w:sz w:val="16"/>
        </w:rPr>
        <w:t xml:space="preserve"> And if Trump becomes the GOP nominee, they say, that could put more congressional seats in play. By contrast, </w:t>
      </w:r>
      <w:r w:rsidRPr="00E13F5F">
        <w:rPr>
          <w:rStyle w:val="StyleUnderline"/>
        </w:rPr>
        <w:t>the president rarely made it out on the trail in 2014, when Senate Democrats were running in states such as Arkansas and Alaska</w:t>
      </w:r>
      <w:r w:rsidRPr="00E13F5F">
        <w:rPr>
          <w:sz w:val="16"/>
        </w:rPr>
        <w:t xml:space="preserve">. “These are states growing in population, and they are growing in diversity,” said Guy Cecil, co-chairman and chief strategist for Priorities USA, a super PAC supporting Clinton. </w:t>
      </w:r>
      <w:r w:rsidRPr="00E13F5F">
        <w:rPr>
          <w:rStyle w:val="StyleUnderline"/>
        </w:rPr>
        <w:t>When it comes to Obama, “he’ll be a terrific validator for Hillary, or whoever is the Democratic nominee,”</w:t>
      </w:r>
      <w:r w:rsidRPr="00E13F5F">
        <w:rPr>
          <w:sz w:val="16"/>
        </w:rPr>
        <w:t xml:space="preserve"> Cecil added.</w:t>
      </w:r>
    </w:p>
    <w:p w:rsidR="00272E44" w:rsidRPr="00E13F5F" w:rsidRDefault="00272E44" w:rsidP="00272E44">
      <w:pPr>
        <w:rPr>
          <w:sz w:val="16"/>
        </w:rPr>
      </w:pPr>
    </w:p>
    <w:p w:rsidR="008062BE" w:rsidRPr="00E13F5F" w:rsidRDefault="00DE6B7C" w:rsidP="008062BE">
      <w:pPr>
        <w:pStyle w:val="Heading3"/>
      </w:pPr>
      <w:r w:rsidRPr="00E13F5F">
        <w:t>AT: Clinton Weak on FoPo</w:t>
      </w:r>
    </w:p>
    <w:p w:rsidR="008062BE" w:rsidRPr="00E13F5F" w:rsidRDefault="008062BE" w:rsidP="008062BE">
      <w:pPr>
        <w:pStyle w:val="Heading4"/>
        <w:spacing w:line="240" w:lineRule="auto"/>
        <w:contextualSpacing/>
      </w:pPr>
      <w:r w:rsidRPr="00E13F5F">
        <w:t>Hillary will ride her foreign policy credentials to victory now, but republicans are looking for an opportunity to attack her</w:t>
      </w:r>
    </w:p>
    <w:p w:rsidR="008062BE" w:rsidRPr="00E13F5F" w:rsidRDefault="008062BE" w:rsidP="008062BE">
      <w:pPr>
        <w:spacing w:line="240" w:lineRule="auto"/>
        <w:contextualSpacing/>
      </w:pPr>
      <w:r w:rsidRPr="00E13F5F">
        <w:rPr>
          <w:rStyle w:val="Style13ptBold"/>
        </w:rPr>
        <w:t>Przybyla 15</w:t>
      </w:r>
      <w:r w:rsidRPr="00E13F5F">
        <w:t xml:space="preserve"> (Heidi M, Senior Political Reporter, USA Today. “How Republicans are targeting Clinton on foreign policy,” USA Today, 12/6/15 http://www.usatoday.com/story/news/politics/elections/2015/12/05/hillary-clinton-foreign-policy-republicans/76675950/)</w:t>
      </w:r>
    </w:p>
    <w:p w:rsidR="008062BE" w:rsidRPr="00E13F5F" w:rsidRDefault="008062BE" w:rsidP="008062BE">
      <w:pPr>
        <w:spacing w:line="240" w:lineRule="auto"/>
        <w:contextualSpacing/>
        <w:rPr>
          <w:rStyle w:val="StyleUnderline"/>
        </w:rPr>
      </w:pPr>
      <w:r w:rsidRPr="00E13F5F">
        <w:rPr>
          <w:rStyle w:val="StyleUnderline"/>
        </w:rPr>
        <w:t>Polls show voters trust Clinton more than any of the Republican candidates, none of whom have similar foreign policy experience</w:t>
      </w:r>
      <w:r w:rsidRPr="00E13F5F">
        <w:rPr>
          <w:sz w:val="16"/>
        </w:rPr>
        <w:t>,</w:t>
      </w:r>
      <w:r w:rsidRPr="00E13F5F">
        <w:t>¶</w:t>
      </w:r>
      <w:r w:rsidRPr="00E13F5F">
        <w:rPr>
          <w:sz w:val="16"/>
        </w:rPr>
        <w:t xml:space="preserve"> </w:t>
      </w:r>
      <w:r w:rsidRPr="00E13F5F">
        <w:rPr>
          <w:rStyle w:val="StyleUnderline"/>
        </w:rPr>
        <w:t>Yet</w:t>
      </w:r>
      <w:r w:rsidRPr="00E13F5F">
        <w:rPr>
          <w:sz w:val="16"/>
        </w:rPr>
        <w:t xml:space="preserve">, much like 2004 Democratic nominee John Kerry found himself playing defense on national security issues despite extensive foreign policy credentials, </w:t>
      </w:r>
      <w:r w:rsidRPr="00E13F5F">
        <w:rPr>
          <w:rStyle w:val="StyleUnderline"/>
        </w:rPr>
        <w:t>Republicans see an opportunity to tarnish Clinton</w:t>
      </w:r>
      <w:r w:rsidRPr="00E13F5F">
        <w:rPr>
          <w:sz w:val="16"/>
        </w:rPr>
        <w:t>.</w:t>
      </w:r>
      <w:r w:rsidRPr="00E13F5F">
        <w:t>¶</w:t>
      </w:r>
      <w:r w:rsidRPr="00E13F5F">
        <w:rPr>
          <w:sz w:val="16"/>
        </w:rPr>
        <w:t xml:space="preserve"> </w:t>
      </w:r>
      <w:r w:rsidRPr="00E13F5F">
        <w:rPr>
          <w:rStyle w:val="StyleUnderline"/>
        </w:rPr>
        <w:t>Democrats say Republicans are grasping for a new line of attack because voter interest in her private email server has waned after her testimony</w:t>
      </w:r>
      <w:r w:rsidRPr="00E13F5F">
        <w:rPr>
          <w:sz w:val="16"/>
        </w:rPr>
        <w:t xml:space="preserve"> before the House special Benghazi committee failed to produce any major revelations about the 2012 attack on the U.S. embassy in Libya. Further, Clinton began her campaign with an advantage even greater than Kerry on foreign policy, according to polling, which Democrats say makes it unlikely the strategy can work the way it did in 2004.</w:t>
      </w:r>
      <w:r w:rsidRPr="00E13F5F">
        <w:t>¶</w:t>
      </w:r>
      <w:r w:rsidRPr="00E13F5F">
        <w:rPr>
          <w:sz w:val="16"/>
        </w:rPr>
        <w:t xml:space="preserve"> "</w:t>
      </w:r>
      <w:r w:rsidRPr="00E13F5F">
        <w:rPr>
          <w:rStyle w:val="StyleUnderline"/>
        </w:rPr>
        <w:t>It's classic Karl Rove: Hit your opponent where she's strong,"</w:t>
      </w:r>
      <w:r w:rsidRPr="00E13F5F">
        <w:rPr>
          <w:sz w:val="16"/>
        </w:rPr>
        <w:t xml:space="preserve"> said Heather Hurlburt, a former speechwriter to Secretary of State Madeline Albright, referring to President George W. Bush's former chief political strategist. "</w:t>
      </w:r>
      <w:r w:rsidRPr="00E13F5F">
        <w:rPr>
          <w:rStyle w:val="StyleUnderline"/>
        </w:rPr>
        <w:t>They have no choice but to try to tear her down," she said.</w:t>
      </w:r>
    </w:p>
    <w:p w:rsidR="008062BE" w:rsidRPr="00E13F5F" w:rsidRDefault="008062BE" w:rsidP="008062BE">
      <w:pPr>
        <w:spacing w:line="240" w:lineRule="auto"/>
        <w:contextualSpacing/>
      </w:pPr>
    </w:p>
    <w:p w:rsidR="008062BE" w:rsidRPr="00E13F5F" w:rsidRDefault="008062BE" w:rsidP="008062BE">
      <w:pPr>
        <w:pStyle w:val="Heading4"/>
        <w:spacing w:line="240" w:lineRule="auto"/>
        <w:contextualSpacing/>
      </w:pPr>
      <w:r w:rsidRPr="00E13F5F">
        <w:t>Democrats will successfully fend off attacks on FP now</w:t>
      </w:r>
    </w:p>
    <w:p w:rsidR="008062BE" w:rsidRPr="00E13F5F" w:rsidRDefault="008062BE" w:rsidP="008062BE">
      <w:pPr>
        <w:spacing w:line="240" w:lineRule="auto"/>
        <w:contextualSpacing/>
      </w:pPr>
      <w:r w:rsidRPr="00E13F5F">
        <w:rPr>
          <w:rStyle w:val="Style13ptBold"/>
        </w:rPr>
        <w:t>Jaffe 15</w:t>
      </w:r>
      <w:r w:rsidRPr="00E13F5F">
        <w:t xml:space="preserve"> (Greg, covers the White House for The Washington Post, where he has been since March 2009, Obama budget’s boost for military spending points to brewing national security debate, Washington Post, Factiva)</w:t>
      </w:r>
    </w:p>
    <w:p w:rsidR="008062BE" w:rsidRPr="00E13F5F" w:rsidRDefault="008062BE" w:rsidP="008062BE">
      <w:pPr>
        <w:spacing w:line="240" w:lineRule="auto"/>
        <w:contextualSpacing/>
        <w:rPr>
          <w:sz w:val="16"/>
        </w:rPr>
      </w:pPr>
      <w:r w:rsidRPr="00E13F5F">
        <w:rPr>
          <w:rStyle w:val="StyleUnderline"/>
        </w:rPr>
        <w:t>The</w:t>
      </w:r>
      <w:r w:rsidRPr="00E13F5F">
        <w:rPr>
          <w:sz w:val="16"/>
        </w:rPr>
        <w:t xml:space="preserve"> battle over the </w:t>
      </w:r>
      <w:r w:rsidRPr="00E13F5F">
        <w:rPr>
          <w:rStyle w:val="StyleUnderline"/>
        </w:rPr>
        <w:t>budget</w:t>
      </w:r>
      <w:r w:rsidRPr="00E13F5F">
        <w:rPr>
          <w:sz w:val="16"/>
        </w:rPr>
        <w:t xml:space="preserve"> that President Obama </w:t>
      </w:r>
      <w:r w:rsidRPr="00E13F5F">
        <w:rPr>
          <w:rStyle w:val="StyleUnderline"/>
        </w:rPr>
        <w:t>will</w:t>
      </w:r>
      <w:r w:rsidRPr="00E13F5F">
        <w:rPr>
          <w:sz w:val="16"/>
        </w:rPr>
        <w:t xml:space="preserve"> submit Monday is emerging as a </w:t>
      </w:r>
      <w:r w:rsidRPr="00E13F5F">
        <w:rPr>
          <w:rStyle w:val="StyleUnderline"/>
        </w:rPr>
        <w:t>preview</w:t>
      </w:r>
      <w:r w:rsidRPr="00E13F5F">
        <w:rPr>
          <w:sz w:val="16"/>
        </w:rPr>
        <w:t xml:space="preserve"> of </w:t>
      </w:r>
      <w:r w:rsidRPr="00E13F5F">
        <w:rPr>
          <w:rStyle w:val="StyleUnderline"/>
        </w:rPr>
        <w:t>the 2016 presidential election debate on national security, an area that</w:t>
      </w:r>
      <w:r w:rsidRPr="00E13F5F">
        <w:rPr>
          <w:sz w:val="16"/>
        </w:rPr>
        <w:t xml:space="preserve"> for now </w:t>
      </w:r>
      <w:r w:rsidRPr="00E13F5F">
        <w:rPr>
          <w:rStyle w:val="StyleUnderline"/>
        </w:rPr>
        <w:t>appears to be the</w:t>
      </w:r>
      <w:r w:rsidRPr="00E13F5F">
        <w:rPr>
          <w:sz w:val="16"/>
        </w:rPr>
        <w:t xml:space="preserve"> greatest </w:t>
      </w:r>
      <w:r w:rsidRPr="00E13F5F">
        <w:rPr>
          <w:rStyle w:val="StyleUnderline"/>
        </w:rPr>
        <w:t>vulnerability of Obama</w:t>
      </w:r>
      <w:r w:rsidRPr="00E13F5F">
        <w:rPr>
          <w:sz w:val="16"/>
        </w:rPr>
        <w:t xml:space="preserve"> and the Democrats. The president will ask Congress to break through its own spending caps — commonly referred to as “sequestration” — and allocate about $561 billion for Pentagon expenditures, about $38 billion more than is currently allowed under the law. There’s broad consensus in both parties that the military needs more money to modernize its forces and meet its responsibilities in a world that seems to have grown more chaotic and dangerous in the past 12 months. It’s unclear, however, how Congress and the White House can come to an agreement on where to find the additional funds. Even if both parties share the blame, a cash-strapped Pentagon could still provide an opening for Republicans — whose standing on national security issues was damaged by the Iraq war — to make an argument that they are the party best positioned to keep the country safe. “</w:t>
      </w:r>
      <w:r w:rsidRPr="00E13F5F">
        <w:rPr>
          <w:rStyle w:val="StyleUnderline"/>
        </w:rPr>
        <w:t>A lot of Republicans see opportunity in an election that’s a referendum on Obama’s foreign policy</w:t>
      </w:r>
      <w:r w:rsidRPr="00E13F5F">
        <w:rPr>
          <w:sz w:val="16"/>
        </w:rPr>
        <w:t xml:space="preserve">,” said Danielle Pletka, vice president for foreign and defense policy studies at the conservative American Enterprise Institute. </w:t>
      </w:r>
      <w:r w:rsidRPr="00E13F5F">
        <w:rPr>
          <w:rStyle w:val="StyleUnderline"/>
        </w:rPr>
        <w:t>A presidential election featuring</w:t>
      </w:r>
      <w:r w:rsidRPr="00E13F5F">
        <w:rPr>
          <w:sz w:val="16"/>
        </w:rPr>
        <w:t xml:space="preserve"> Hillary Rodham </w:t>
      </w:r>
      <w:r w:rsidRPr="00E13F5F">
        <w:rPr>
          <w:rStyle w:val="StyleUnderline"/>
        </w:rPr>
        <w:t>Clinton</w:t>
      </w:r>
      <w:r w:rsidRPr="00E13F5F">
        <w:rPr>
          <w:sz w:val="16"/>
        </w:rPr>
        <w:t xml:space="preserve">, who served as Obama’s secretary of state, </w:t>
      </w:r>
      <w:r w:rsidRPr="00E13F5F">
        <w:rPr>
          <w:rStyle w:val="StyleUnderline"/>
        </w:rPr>
        <w:t xml:space="preserve">would </w:t>
      </w:r>
      <w:r w:rsidRPr="00E13F5F">
        <w:rPr>
          <w:rStyle w:val="Emphasis"/>
        </w:rPr>
        <w:t>raise the profile</w:t>
      </w:r>
      <w:r w:rsidRPr="00E13F5F">
        <w:rPr>
          <w:rStyle w:val="StyleUnderline"/>
        </w:rPr>
        <w:t xml:space="preserve"> of international issues</w:t>
      </w:r>
      <w:r w:rsidRPr="00E13F5F">
        <w:rPr>
          <w:sz w:val="16"/>
        </w:rPr>
        <w:t xml:space="preserve">. </w:t>
      </w:r>
      <w:r w:rsidRPr="00E13F5F">
        <w:rPr>
          <w:rStyle w:val="StyleUnderline"/>
        </w:rPr>
        <w:t>Democrats</w:t>
      </w:r>
      <w:r w:rsidRPr="00E13F5F">
        <w:rPr>
          <w:sz w:val="16"/>
        </w:rPr>
        <w:t xml:space="preserve">, though, </w:t>
      </w:r>
      <w:r w:rsidRPr="00E13F5F">
        <w:rPr>
          <w:rStyle w:val="StyleUnderline"/>
        </w:rPr>
        <w:t xml:space="preserve">are </w:t>
      </w:r>
      <w:r w:rsidRPr="00E13F5F">
        <w:rPr>
          <w:rStyle w:val="Emphasis"/>
        </w:rPr>
        <w:t>determined</w:t>
      </w:r>
      <w:r w:rsidRPr="00E13F5F">
        <w:rPr>
          <w:rStyle w:val="StyleUnderline"/>
        </w:rPr>
        <w:t xml:space="preserve"> to prevent the re­emergence of their pre-Iraq-war reputation as being the weaker party on defense</w:t>
      </w:r>
      <w:r w:rsidRPr="00E13F5F">
        <w:rPr>
          <w:sz w:val="16"/>
        </w:rPr>
        <w:t>.</w:t>
      </w:r>
    </w:p>
    <w:p w:rsidR="008062BE" w:rsidRPr="00E13F5F" w:rsidRDefault="008062BE" w:rsidP="008062BE">
      <w:pPr>
        <w:spacing w:line="240" w:lineRule="auto"/>
        <w:contextualSpacing/>
        <w:rPr>
          <w:sz w:val="16"/>
        </w:rPr>
      </w:pPr>
    </w:p>
    <w:p w:rsidR="008062BE" w:rsidRPr="00E13F5F" w:rsidRDefault="008062BE" w:rsidP="008062BE">
      <w:pPr>
        <w:pStyle w:val="Heading4"/>
      </w:pPr>
      <w:r w:rsidRPr="00E13F5F">
        <w:t>Clinton likely to win because of foreign policy experience --- but something unexpected could reverse the outcome</w:t>
      </w:r>
    </w:p>
    <w:p w:rsidR="008062BE" w:rsidRPr="00E13F5F" w:rsidRDefault="008062BE" w:rsidP="008062BE">
      <w:r w:rsidRPr="00E13F5F">
        <w:rPr>
          <w:rStyle w:val="Style13ptBold"/>
        </w:rPr>
        <w:t>Rothkopf 15</w:t>
      </w:r>
      <w:r w:rsidRPr="00E13F5F">
        <w:t xml:space="preserve"> (David, CEO and editor of the FP Group. “The Year The United States Elects Its First Woman President...and what might matter more,” 12/31/15. </w:t>
      </w:r>
      <w:hyperlink r:id="rId20" w:history="1">
        <w:r w:rsidRPr="00E13F5F">
          <w:t>http://foreignpolicy.com/2015/12/31/the-year-the-united-states-elects-its-first-woman-president-hillary-clinton/</w:t>
        </w:r>
      </w:hyperlink>
      <w:r w:rsidRPr="00E13F5F">
        <w:t>)</w:t>
      </w:r>
    </w:p>
    <w:p w:rsidR="008062BE" w:rsidRPr="00E13F5F" w:rsidRDefault="008062BE" w:rsidP="008062BE">
      <w:pPr>
        <w:rPr>
          <w:sz w:val="16"/>
        </w:rPr>
      </w:pPr>
      <w:r w:rsidRPr="00E13F5F">
        <w:rPr>
          <w:sz w:val="16"/>
        </w:rPr>
        <w:t xml:space="preserve">Take the likely election of Clinton. </w:t>
      </w:r>
      <w:r w:rsidRPr="00E13F5F">
        <w:rPr>
          <w:bCs/>
          <w:u w:val="single"/>
        </w:rPr>
        <w:t>The arithmetic is pretty straightforward. She will be the Democratic nominee.</w:t>
      </w:r>
      <w:r w:rsidRPr="00E13F5F">
        <w:rPr>
          <w:sz w:val="16"/>
        </w:rPr>
        <w:t xml:space="preserve"> </w:t>
      </w:r>
      <w:r w:rsidRPr="00E13F5F">
        <w:rPr>
          <w:bCs/>
          <w:u w:val="single"/>
        </w:rPr>
        <w:t>The Republican Party is in disarray and still has to rid itself of the existential threat</w:t>
      </w:r>
      <w:r w:rsidRPr="00E13F5F">
        <w:rPr>
          <w:sz w:val="16"/>
        </w:rPr>
        <w:t xml:space="preserve"> that the candidacy </w:t>
      </w:r>
      <w:r w:rsidRPr="00E13F5F">
        <w:rPr>
          <w:bCs/>
          <w:u w:val="single"/>
        </w:rPr>
        <w:t>of</w:t>
      </w:r>
      <w:r w:rsidRPr="00E13F5F">
        <w:rPr>
          <w:sz w:val="16"/>
        </w:rPr>
        <w:t xml:space="preserve"> Donald </w:t>
      </w:r>
      <w:r w:rsidRPr="00E13F5F">
        <w:rPr>
          <w:bCs/>
          <w:u w:val="single"/>
        </w:rPr>
        <w:t>Trump poses before settling on another candidate who</w:t>
      </w:r>
      <w:r w:rsidRPr="00E13F5F">
        <w:rPr>
          <w:sz w:val="16"/>
        </w:rPr>
        <w:t xml:space="preserve">, judging from the current field, </w:t>
      </w:r>
      <w:r w:rsidRPr="00E13F5F">
        <w:rPr>
          <w:bCs/>
          <w:u w:val="single"/>
        </w:rPr>
        <w:t>will likely be weak and flawed</w:t>
      </w:r>
      <w:r w:rsidRPr="00E13F5F">
        <w:rPr>
          <w:sz w:val="16"/>
        </w:rPr>
        <w:t xml:space="preserve">. </w:t>
      </w:r>
      <w:r w:rsidRPr="00E13F5F">
        <w:rPr>
          <w:bCs/>
          <w:u w:val="single"/>
        </w:rPr>
        <w:t>Demographic trends</w:t>
      </w:r>
      <w:r w:rsidRPr="00E13F5F">
        <w:rPr>
          <w:sz w:val="16"/>
        </w:rPr>
        <w:t xml:space="preserve"> in the United States </w:t>
      </w:r>
      <w:r w:rsidRPr="00E13F5F">
        <w:rPr>
          <w:bCs/>
          <w:u w:val="single"/>
        </w:rPr>
        <w:t>favor Clinton</w:t>
      </w:r>
      <w:r w:rsidRPr="00E13F5F">
        <w:rPr>
          <w:sz w:val="16"/>
        </w:rPr>
        <w:t xml:space="preserve">, </w:t>
      </w:r>
      <w:r w:rsidRPr="00E13F5F">
        <w:rPr>
          <w:b/>
          <w:iCs/>
          <w:u w:val="single"/>
          <w:bdr w:val="single" w:sz="18" w:space="0" w:color="auto"/>
        </w:rPr>
        <w:t>as does her track record of intelligence and relative strength on vitally important issues like foreign policy</w:t>
      </w:r>
      <w:r w:rsidRPr="00E13F5F">
        <w:rPr>
          <w:sz w:val="16"/>
        </w:rPr>
        <w:t xml:space="preserve">. (There is no one in either party—nor has there been one elected president in a quarter century—who can hold a candle to her international experience). </w:t>
      </w:r>
      <w:r w:rsidRPr="00E13F5F">
        <w:rPr>
          <w:b/>
          <w:iCs/>
          <w:u w:val="single"/>
          <w:bdr w:val="single" w:sz="18" w:space="0" w:color="auto"/>
        </w:rPr>
        <w:t>Assuming there’s no major shocking plot twist in the story of Campaign 2016 (which, of course is always possible)</w:t>
      </w:r>
      <w:r w:rsidRPr="00E13F5F">
        <w:rPr>
          <w:bCs/>
          <w:u w:val="single"/>
        </w:rPr>
        <w:t>, Clinton will become the first woman to be elected president</w:t>
      </w:r>
      <w:r w:rsidRPr="00E13F5F">
        <w:rPr>
          <w:sz w:val="16"/>
        </w:rPr>
        <w:t xml:space="preserve"> of the United States. Because the United States remains the world’s richest and most powerful nation, her election will be a resonant statement and will be an historical development—one on a par with, or, given the fact that women are the majority population, perhaps one that will even transcend the election of Barack Obama as America’s first African-American president. But it is precisely the example of Obama that should give would-be seers…and voters…pause. Because while Obama’s electoral achievement was a great one and a development that reflected well on the maturation of the voting public, it is also possible to look back now on the Obama presidency and fairly ask whether the president’s greatest achievement did not take place the day he took office and shattered a barrier that should have never been in place. That does not minimize the achievement. Nor does it minimize either the generally good domestic record he achieved or the adverse domestic and global circumstances he faced. It merely means that the likely first line of any historical record of the Obama presidency will focus on the color barrier he broke and not on his subsequent, generally positive but average-range achievements. In short, he became a president that achieved something historically significant through his election, but was unable to equal that impact during his time in office. Further, he was elected in part because he made such a compelling case as a candidate that he would represent something new because he was unlike any president that came before. But being different is not the same as being successful or being prepared. He did not have enough experience to be president, did not have the right temperament to lead and manage the U.S. government or the Congress, did not have the international chops or strategic vision to cope with shifting global realities and so from the perspective of America’s role in the world, his presidency represents not a breakthrough but actually an extrapolation of the line of the Bush era, one tracing growing international doubts about U.S. leadership. (Despite the president’s sincere efforts to the contrary.) </w:t>
      </w:r>
      <w:r w:rsidRPr="00E13F5F">
        <w:rPr>
          <w:b/>
          <w:iCs/>
          <w:u w:val="single"/>
          <w:bdr w:val="single" w:sz="18" w:space="0" w:color="auto"/>
        </w:rPr>
        <w:t>Leaders in the GOP will no doubt try to use Obama’s record to taint Clinton, arguing</w:t>
      </w:r>
      <w:r w:rsidRPr="00E13F5F">
        <w:rPr>
          <w:sz w:val="16"/>
        </w:rPr>
        <w:t xml:space="preserve">—though they know better—that </w:t>
      </w:r>
      <w:r w:rsidRPr="00E13F5F">
        <w:rPr>
          <w:b/>
          <w:iCs/>
          <w:u w:val="single"/>
          <w:bdr w:val="single" w:sz="18" w:space="0" w:color="auto"/>
        </w:rPr>
        <w:t>she was an “architect” of his policies</w:t>
      </w:r>
      <w:r w:rsidRPr="00E13F5F">
        <w:rPr>
          <w:sz w:val="16"/>
        </w:rPr>
        <w:t>. Of course, the Obama White House was so hands-on that it micro-managed or undercut the affairs of most of its cabinet departments on the international front. This fact has now been attested to in memoirs and comments from five such top international officials—most recently former Defense Secretary Chuck Hagel here in an interview at Foreign Policy, former Defense Secretaries Gates and Panetta, David Petraeus, a man who like Panetta ran the Central Intelligence Agency, and by Clinton herself, though delicately in her memoir. On critical issues—most notably Syria—had Obama followed the advice of his more experienced cabinet members, he would arguably have done much better. In any event, the chorus of critiques that have come from former top officials confirms some of the weaknesses of the current president and his inner circle.</w:t>
      </w:r>
    </w:p>
    <w:p w:rsidR="008062BE" w:rsidRPr="00E13F5F" w:rsidRDefault="008062BE" w:rsidP="008062BE">
      <w:pPr>
        <w:rPr>
          <w:sz w:val="16"/>
        </w:rPr>
      </w:pPr>
    </w:p>
    <w:p w:rsidR="008062BE" w:rsidRPr="00E13F5F" w:rsidRDefault="008062BE" w:rsidP="008062BE">
      <w:pPr>
        <w:pStyle w:val="Heading4"/>
      </w:pPr>
      <w:r w:rsidRPr="00E13F5F">
        <w:t xml:space="preserve">Clinton is gaining an upper hand now by attacking Trump’s foreign policy credentials </w:t>
      </w:r>
    </w:p>
    <w:p w:rsidR="008062BE" w:rsidRPr="00E13F5F" w:rsidRDefault="008062BE" w:rsidP="008062BE">
      <w:r w:rsidRPr="00E13F5F">
        <w:rPr>
          <w:rStyle w:val="Style13ptBold"/>
        </w:rPr>
        <w:t>Rubin 16</w:t>
      </w:r>
      <w:r w:rsidRPr="00E13F5F">
        <w:t xml:space="preserve"> (Jennifer, “Why many Republicans will choose Clinton over Trump,” 3/25/16. </w:t>
      </w:r>
      <w:hyperlink r:id="rId21" w:history="1">
        <w:r w:rsidRPr="00E13F5F">
          <w:rPr>
            <w:rStyle w:val="Hyperlink"/>
          </w:rPr>
          <w:t>https://www.washingtonpost.com/blogs/right-turn/wp/2016/03/25/why-many-republicans-will-choose-clinton-over-trump/</w:t>
        </w:r>
      </w:hyperlink>
      <w:r w:rsidRPr="00E13F5F">
        <w:t>)</w:t>
      </w:r>
    </w:p>
    <w:p w:rsidR="008062BE" w:rsidRPr="00E13F5F" w:rsidRDefault="008062BE" w:rsidP="008062BE">
      <w:pPr>
        <w:rPr>
          <w:sz w:val="16"/>
        </w:rPr>
      </w:pPr>
      <w:r w:rsidRPr="00E13F5F">
        <w:rPr>
          <w:sz w:val="16"/>
        </w:rPr>
        <w:t xml:space="preserve">If this week’s foreign policy developments were both terrifying and sickening — another massive jihadist attack in Europe, the U.S. president barely acknowledging the events and continuing with his Cuban visit (doing the wave at a baseball game on the day of the attack) and </w:t>
      </w:r>
      <w:r w:rsidRPr="00E13F5F">
        <w:rPr>
          <w:rStyle w:val="StyleUnderline"/>
        </w:rPr>
        <w:t>the Republican front-runner suggesting we get nothing from our presence overseas</w:t>
      </w:r>
      <w:r w:rsidRPr="00E13F5F">
        <w:rPr>
          <w:sz w:val="16"/>
        </w:rPr>
        <w:t xml:space="preserve"> and cannot afford to stay in NATO — </w:t>
      </w:r>
      <w:r w:rsidRPr="00E13F5F">
        <w:rPr>
          <w:rStyle w:val="StyleUnderline"/>
        </w:rPr>
        <w:t>you can see</w:t>
      </w:r>
      <w:r w:rsidRPr="00E13F5F">
        <w:rPr>
          <w:sz w:val="16"/>
        </w:rPr>
        <w:t xml:space="preserve"> one reason </w:t>
      </w:r>
      <w:r w:rsidRPr="00E13F5F">
        <w:rPr>
          <w:rStyle w:val="StyleUnderline"/>
        </w:rPr>
        <w:t>why</w:t>
      </w:r>
      <w:r w:rsidRPr="00E13F5F">
        <w:rPr>
          <w:sz w:val="16"/>
        </w:rPr>
        <w:t xml:space="preserve"> Hillary </w:t>
      </w:r>
      <w:r w:rsidRPr="00E13F5F">
        <w:rPr>
          <w:rStyle w:val="StyleUnderline"/>
        </w:rPr>
        <w:t>Clinton will be the overwhelming favorite in a match up against</w:t>
      </w:r>
      <w:r w:rsidRPr="00E13F5F">
        <w:rPr>
          <w:sz w:val="16"/>
        </w:rPr>
        <w:t xml:space="preserve"> Donald </w:t>
      </w:r>
      <w:r w:rsidRPr="00E13F5F">
        <w:rPr>
          <w:rStyle w:val="StyleUnderline"/>
        </w:rPr>
        <w:t>Trump</w:t>
      </w:r>
      <w:r w:rsidRPr="00E13F5F">
        <w:rPr>
          <w:sz w:val="16"/>
        </w:rPr>
        <w:t xml:space="preserve">. </w:t>
      </w:r>
      <w:r w:rsidRPr="00E13F5F">
        <w:rPr>
          <w:rStyle w:val="Emphasis"/>
        </w:rPr>
        <w:t>Many Republicans will make the case on critical issues of foreign policy that Clinton is better than Trump.</w:t>
      </w:r>
      <w:r w:rsidRPr="00E13F5F">
        <w:rPr>
          <w:sz w:val="16"/>
        </w:rPr>
        <w:t xml:space="preserve"> Never has it been more apparent that the true heir to Obama’s foreign policy is Trump. Obama hobnobs with despicable dictators; Trump will carry on that same tradition with Vladimir Putin. Obama is content to leave allies (Ukraine, Israel, Sunni states) in the lurch; Trump sees no reason even to share security costs with South Korea. Obama is perennially convinced he is the smartest man in the room, is inured to facts that conflict with his ideological predispositions and surrounds himself with toadies rather than seasoned foreign policy professionals; Trump has not a single respected policy adviser in his circle and talks to himself about foreign policy. Neither shares the bipartisan belief in U.S. leadership in the world, nor embraces the United States as a force for good in the world. Clinton is no Ronald Reagan, or Sen. Bob Menendez (D-N.J.) for that matter. She embraced the Iran deal, supported the president’s moves on Cuba and has not pushed to rebuild our military forces. </w:t>
      </w:r>
      <w:r w:rsidRPr="00E13F5F">
        <w:rPr>
          <w:rStyle w:val="Emphasis"/>
        </w:rPr>
        <w:t>She</w:t>
      </w:r>
      <w:r w:rsidRPr="00E13F5F">
        <w:rPr>
          <w:sz w:val="16"/>
        </w:rPr>
        <w:t xml:space="preserve">, however, </w:t>
      </w:r>
      <w:r w:rsidRPr="00E13F5F">
        <w:rPr>
          <w:rStyle w:val="Emphasis"/>
        </w:rPr>
        <w:t>is not about to leave NATO, understands we have shared interests with allies in Asia and the Middle East, recognizes despite the Iran deal we need a comprehensive strategy to check Iran’s aggression</w:t>
      </w:r>
      <w:r w:rsidRPr="00E13F5F">
        <w:rPr>
          <w:sz w:val="16"/>
        </w:rPr>
        <w:t xml:space="preserve">, will not order troops to target women and children in violation of international law and (with the obvious exception of Sidney Blumenthal) generally takes advice from mainstream experts with experience in government. She will not put us at odds with all Muslims, irreparably damaging our relations with allies and fueling Islamic propaganda. And she will not set off a trade war with China by slapping on a 45 percent tariff, essentially a tax on consumers. </w:t>
      </w:r>
      <w:r w:rsidRPr="00E13F5F">
        <w:rPr>
          <w:rStyle w:val="StyleUnderline"/>
        </w:rPr>
        <w:t>As bad as her record is on everything from Libya to the Russian reset, she is superior to Trump on foreign policy.</w:t>
      </w:r>
      <w:r w:rsidRPr="00E13F5F">
        <w:rPr>
          <w:sz w:val="16"/>
        </w:rPr>
        <w:t xml:space="preserve"> Trump is the only GOP candidate in the race who would be more dangerous, erratic, ignorant and dismissive of bipartisan foreign policy objectives than Clinton. Yes, the country would be better off from a foreign policy perspective with Clinton, who seems inclined to inch away from Obama, than with Trump who threatens to double down on the worst aspects of Obama’s foreign policy. Foreign policy is not the only arena in which Trump has the unique distinction of presenting a worse alternative than Clinton. She is secretive, nontransparent and hostile toward the media; Trump announces he would use the law in some fashion to punish the media for stories he does not like. Only Trump could surpass Clinton in rank dishonesty and vengefulness. Clinton has many faults but using the threat of mob violence (while denying multiple, blatant instances of incitement) is not one of them. That, you see, is how many Republicans will size up a Clinton vs. Trump election. One might argue that Trump is “better” on certain issues or that Clinton won’t really be any better than Obama on many foreign policy issues. But </w:t>
      </w:r>
      <w:r w:rsidRPr="00E13F5F">
        <w:rPr>
          <w:rStyle w:val="StyleUnderline"/>
        </w:rPr>
        <w:t>it is unarguable that many thoughtful Republicans will conclude Clinton is the lesser of two evils, or just stay home</w:t>
      </w:r>
      <w:r w:rsidRPr="00E13F5F">
        <w:rPr>
          <w:sz w:val="16"/>
        </w:rPr>
        <w:t xml:space="preserve">. </w:t>
      </w:r>
      <w:r w:rsidRPr="00E13F5F">
        <w:rPr>
          <w:rStyle w:val="StyleUnderline"/>
        </w:rPr>
        <w:t>That is why Utah and many red states will no longer be safe for Republicans, and why the combination of minority voters, disenchanted Republicans and women (despite many younger women voters’ aversion to Clinton) would give her a victory over Trump more impressive than any presidential candidate since 1984.</w:t>
      </w:r>
      <w:r w:rsidRPr="00E13F5F">
        <w:rPr>
          <w:sz w:val="16"/>
        </w:rPr>
        <w:t xml:space="preserve"> In short, #NeverTrump is no fleeting sentiment but one grounded in a clear-eyed assessment of the two party’s front-runners. RNC delegates should keep this at the forefront of their minds when they gather in Cleveland, most likely, to pick the nominee at a contested convention.</w:t>
      </w:r>
    </w:p>
    <w:p w:rsidR="008062BE" w:rsidRPr="00E13F5F" w:rsidRDefault="008062BE" w:rsidP="008062BE"/>
    <w:p w:rsidR="002A5756" w:rsidRPr="00E13F5F" w:rsidRDefault="002A5756" w:rsidP="002A5756">
      <w:pPr>
        <w:pStyle w:val="Heading3"/>
      </w:pPr>
      <w:r w:rsidRPr="00E13F5F">
        <w:t>AT: Obama Soft on China Now</w:t>
      </w:r>
    </w:p>
    <w:p w:rsidR="002A5756" w:rsidRPr="00E13F5F" w:rsidRDefault="002A5756" w:rsidP="002A5756">
      <w:pPr>
        <w:pStyle w:val="Heading4"/>
      </w:pPr>
      <w:r w:rsidRPr="00E13F5F">
        <w:t>Obama’s getting tough on China now</w:t>
      </w:r>
    </w:p>
    <w:p w:rsidR="002A5756" w:rsidRPr="00E13F5F" w:rsidRDefault="002A5756" w:rsidP="002A5756">
      <w:r w:rsidRPr="00E13F5F">
        <w:rPr>
          <w:rStyle w:val="Style13ptBold"/>
        </w:rPr>
        <w:t xml:space="preserve">Donnan 16 </w:t>
      </w:r>
      <w:r w:rsidRPr="00E13F5F">
        <w:t>(Shawn, Financial Times. “US and China skirmish as trade clash looms.” MAY 10, 2016 https://next.ft.com/content/4bd8c6ec-16c5-11e6-b8d5-4c1fcdbe169f)</w:t>
      </w:r>
    </w:p>
    <w:p w:rsidR="002A5756" w:rsidRPr="00E13F5F" w:rsidRDefault="002A5756" w:rsidP="002A5756">
      <w:pPr>
        <w:rPr>
          <w:sz w:val="16"/>
        </w:rPr>
      </w:pPr>
      <w:r w:rsidRPr="00E13F5F">
        <w:rPr>
          <w:sz w:val="16"/>
        </w:rPr>
        <w:t xml:space="preserve">Donald </w:t>
      </w:r>
      <w:r w:rsidRPr="00E13F5F">
        <w:rPr>
          <w:rStyle w:val="StyleUnderline"/>
        </w:rPr>
        <w:t>Trump may be threatening to start a trade war with China, but it is becoming clear that the US and its geopolitical rival are already skirmishing ahead of what could be a combative summer. The latest sign came</w:t>
      </w:r>
      <w:r w:rsidRPr="00E13F5F">
        <w:rPr>
          <w:sz w:val="16"/>
        </w:rPr>
        <w:t xml:space="preserve"> on Tuesday </w:t>
      </w:r>
      <w:r w:rsidRPr="00E13F5F">
        <w:rPr>
          <w:rStyle w:val="StyleUnderline"/>
        </w:rPr>
        <w:t>when the US brought a new challenge in the W</w:t>
      </w:r>
      <w:r w:rsidRPr="00E13F5F">
        <w:rPr>
          <w:sz w:val="16"/>
        </w:rPr>
        <w:t xml:space="preserve">orld </w:t>
      </w:r>
      <w:r w:rsidRPr="00E13F5F">
        <w:rPr>
          <w:rStyle w:val="StyleUnderline"/>
        </w:rPr>
        <w:t>T</w:t>
      </w:r>
      <w:r w:rsidRPr="00E13F5F">
        <w:rPr>
          <w:sz w:val="16"/>
        </w:rPr>
        <w:t xml:space="preserve">rade </w:t>
      </w:r>
      <w:r w:rsidRPr="00E13F5F">
        <w:rPr>
          <w:rStyle w:val="StyleUnderline"/>
        </w:rPr>
        <w:t>O</w:t>
      </w:r>
      <w:r w:rsidRPr="00E13F5F">
        <w:rPr>
          <w:sz w:val="16"/>
        </w:rPr>
        <w:t xml:space="preserve">rganisation </w:t>
      </w:r>
      <w:r w:rsidRPr="00E13F5F">
        <w:rPr>
          <w:rStyle w:val="StyleUnderline"/>
        </w:rPr>
        <w:t>against Chinese anti-dumping tariffs on US poultry products. It was the 12th time that the Obama administration has taken China to the WTO, more than any previous US administration</w:t>
      </w:r>
      <w:r w:rsidRPr="00E13F5F">
        <w:rPr>
          <w:sz w:val="16"/>
        </w:rPr>
        <w:t xml:space="preserve">. “American farmers deserve a fair shot to compete and win in the global economy and this administration will continue to hold China responsible when they attempt to disadvantage our farmers, businesses and workers,” said Mike Froman, US trade representative. </w:t>
      </w:r>
      <w:r w:rsidRPr="00E13F5F">
        <w:rPr>
          <w:rStyle w:val="StyleUnderline"/>
        </w:rPr>
        <w:t>The latest move is part of a broader effort by the administration and American industry to get tough on China that is seeing the trade rhetoric being dialled up even far away from the campaign trail</w:t>
      </w:r>
      <w:r w:rsidRPr="00E13F5F">
        <w:rPr>
          <w:sz w:val="16"/>
        </w:rPr>
        <w:t xml:space="preserve">. “This is war. This is not trade. China is waging economic war. We ought to recognise that and act accordingly,” Lourenco Goncalves, chief executive of iron ore producer Cliffs Natural Resources, told reporters last week on the sidelines of a US steel industry association meeting. Driving the administration’s push is its desire to secure congressional approval before President Barack Obama leaves office in January for the Trans-Pacific Partnership, the largest trade deal negotiated by the US in decades. Those plans have been complicated by the antitrade rhetoric of Mr Trump and others campaigning to succeed Mr Obama. The administration’s response has been to turn up the volume on its own argument that the TPP — which besides the US includes Japan and 10 other Pacific Rim economies but not China — is an important strategic response to Beijing’s own bid to control the region’s commerce. If China is the problem, as Mr Trump and others argue, then the TPP, rather than the crude tariffs the presumptive Republican nominee is proposing, is the correct response, administration officials argue. Those efforts are also coinciding with growing anxiety in the US business community about what they see as a new economic nationalism in China and its impact on everything from agricultural exports to technology businesses and the global steel industry. By the end of this </w:t>
      </w:r>
      <w:r w:rsidRPr="00E13F5F">
        <w:rPr>
          <w:rStyle w:val="StyleUnderline"/>
        </w:rPr>
        <w:t>month the US commerce department is set to decide whether to allow a case brought by US Steel seeking a comprehensive ban on imports of steel from China as punishment for what it says were Chinese hacking attacks and the theft of its intellectual property</w:t>
      </w:r>
      <w:r w:rsidRPr="00E13F5F">
        <w:rPr>
          <w:sz w:val="16"/>
        </w:rPr>
        <w:t xml:space="preserve">. Later this year three separate anti-dumping cases could see punitive tariffs of as much as 266 per cent imposed on certain Chinese steel products. </w:t>
      </w:r>
      <w:r w:rsidRPr="00E13F5F">
        <w:rPr>
          <w:rStyle w:val="StyleUnderline"/>
        </w:rPr>
        <w:t>The US is also applying pressure on China elsewhere in the trade sphere. It has been quietly leading a campaign to block China securing “market economy” status under the WTO</w:t>
      </w:r>
      <w:r w:rsidRPr="00E13F5F">
        <w:rPr>
          <w:sz w:val="16"/>
        </w:rPr>
        <w:t xml:space="preserve">, something Beijing prizes and argues it should be granted automatically come December and the 15th anniversary of its accession to the global trade body. </w:t>
      </w:r>
      <w:r w:rsidRPr="00E13F5F">
        <w:rPr>
          <w:rStyle w:val="StyleUnderline"/>
        </w:rPr>
        <w:t>Even as it pushes to make progress on a bilateral investment treaty with China the Obama administration is keeping Beijing out of separate talks in Geneva on the global trade in services</w:t>
      </w:r>
      <w:r w:rsidRPr="00E13F5F">
        <w:rPr>
          <w:sz w:val="16"/>
        </w:rPr>
        <w:t>. Washington is pressing it to loosen restrictions on green products such as solar cells in yet another set of negotiations. Chad Bown, a former member of Mr Obama’s council of economic advisers, said there was a fundamental difference between the administration’s tactics against China and what Mr Trump is proposing. The current moves are all being conducted within “the rules of the game” while Mr Trump’s proposed unilateral tariffs would likely put the US in violation of WTO rules. But other advocates of free trade bemoan what they see developing. Dan Ikenson, who directs trade research at the libertarian Cato Institute, said the administration’s pushing of the TPP as a geopolitical response to the rise of China highlighted just how weak Mr Obama’s position now was with Congress. “</w:t>
      </w:r>
      <w:r w:rsidRPr="00E13F5F">
        <w:rPr>
          <w:rStyle w:val="StyleUnderline"/>
        </w:rPr>
        <w:t>The elements are all there for the administration to cast China as this real international scofflaw and this danger</w:t>
      </w:r>
      <w:r w:rsidRPr="00E13F5F">
        <w:rPr>
          <w:sz w:val="16"/>
        </w:rPr>
        <w:t xml:space="preserve">. And the best way to hit back is to bring these trade cases,” he said. There is also a risk that an “extremely hostile period” in US-China trade relations could have consequences for the future of the relationship between the world’s two largest economies, said Gary Hufbauer, a US trade policy expert at the Peterson Institute for International Economics. “I see years of acrimony ahead on this current path.” </w:t>
      </w:r>
    </w:p>
    <w:p w:rsidR="002A5756" w:rsidRPr="00E13F5F" w:rsidRDefault="002A5756" w:rsidP="002A5756">
      <w:pPr>
        <w:pStyle w:val="Heading3"/>
      </w:pPr>
      <w:r w:rsidRPr="00E13F5F">
        <w:t>AT: Candidate Personality o/w Policies</w:t>
      </w:r>
    </w:p>
    <w:p w:rsidR="002A5756" w:rsidRPr="00E13F5F" w:rsidRDefault="002A5756" w:rsidP="002A5756">
      <w:pPr>
        <w:pStyle w:val="Heading4"/>
      </w:pPr>
      <w:r w:rsidRPr="00E13F5F">
        <w:t>Policies will drive votes – not personalities</w:t>
      </w:r>
    </w:p>
    <w:p w:rsidR="002A5756" w:rsidRPr="00E13F5F" w:rsidRDefault="002A5756" w:rsidP="002A5756">
      <w:r w:rsidRPr="00E13F5F">
        <w:rPr>
          <w:rStyle w:val="Style13ptBold"/>
        </w:rPr>
        <w:t>Hanson 6/15</w:t>
      </w:r>
      <w:r w:rsidRPr="00E13F5F">
        <w:t xml:space="preserve"> (Victor Davis Hanson is an American military historian, columnist, former classics professor, and scholar of ancient warfare. “Hanson: Trump, Clinton politics, not personalities will decide election.” http://www.mercurynews.com/opinion/ci_30020012/hanson-trump-clinton-politics-not-personalities-will-decide)</w:t>
      </w:r>
    </w:p>
    <w:p w:rsidR="002A5756" w:rsidRPr="00E13F5F" w:rsidRDefault="002A5756" w:rsidP="002A5756">
      <w:pPr>
        <w:rPr>
          <w:rStyle w:val="StyleUnderline"/>
        </w:rPr>
      </w:pPr>
      <w:r w:rsidRPr="00E13F5F">
        <w:rPr>
          <w:sz w:val="16"/>
        </w:rPr>
        <w:t xml:space="preserve">At first glance, </w:t>
      </w:r>
      <w:r w:rsidRPr="00E13F5F">
        <w:rPr>
          <w:rStyle w:val="StyleUnderline"/>
        </w:rPr>
        <w:t>2016 sizes up as no other election year in American history</w:t>
      </w:r>
      <w:r w:rsidRPr="00E13F5F">
        <w:rPr>
          <w:sz w:val="16"/>
        </w:rPr>
        <w:t xml:space="preserve">. For more than 30 years, both Hillary Clinton and Donald Trump have been high-profile and controversial celebrities. Both have been plagued by scandals and are viewed negatively by millions of voters. Clinton is facing possible federal indictment; Trump is being sued over Trump University. If elected, Clinton would be first female president in U.S. history. If Trump prevails, he would be the first president to assume office without having held a political or Cabinet office or a high military rank. Yet </w:t>
      </w:r>
      <w:r w:rsidRPr="00E13F5F">
        <w:rPr>
          <w:rStyle w:val="StyleUnderline"/>
        </w:rPr>
        <w:t>the race still could prove more conventional than unorthodox. Trump is considered uniquely crude. But take some of our most iconic political figures and one can find comparable extremist rhetoric</w:t>
      </w:r>
      <w:r w:rsidRPr="00E13F5F">
        <w:rPr>
          <w:sz w:val="16"/>
        </w:rPr>
        <w:t>. As California governor, Ronald Reagan once said of University of California at Berkeley protesters, "If it takes a bloodbath, let's get it over with. No more appeasement." When the Symbionese Liberation Army kidnapped heiress Patty Hearst and forced her family to distribute food to the poor, Reagan quipped, "It's just too bad we can't have an epidemic of botulism." Barack Obama has scoffed this his own grandmother was a "typical white person," called on his supporters to "get in their face" of his opponents, invoked a variation of the phrase "bring a gun to a knife fight" in an attempt to fire up supporters during his first presidential campaign, and compared his own bad bowling to the supposed competition level of the Special Olympics. "</w:t>
      </w:r>
      <w:r w:rsidRPr="00E13F5F">
        <w:rPr>
          <w:rStyle w:val="StyleUnderline"/>
        </w:rPr>
        <w:t>Never Trump" Republicans swear they will not vote for Trump. Bernie Sanders' frustrated followers say they could not envision voting for Clinton. But by November, the majority in both parties will probably support their nominees</w:t>
      </w:r>
      <w:r w:rsidRPr="00E13F5F">
        <w:rPr>
          <w:sz w:val="16"/>
        </w:rPr>
        <w:t xml:space="preserve">. Why? </w:t>
      </w:r>
      <w:r w:rsidRPr="00E13F5F">
        <w:rPr>
          <w:rStyle w:val="StyleUnderline"/>
        </w:rPr>
        <w:t>For all the flaws of both presidential candidates</w:t>
      </w:r>
      <w:r w:rsidRPr="00E13F5F">
        <w:rPr>
          <w:sz w:val="16"/>
        </w:rPr>
        <w:t xml:space="preserve"> -- Trump is an undisciplined political amateur, Clinton a compromised and scripted establishmentarian -- </w:t>
      </w:r>
      <w:r w:rsidRPr="00E13F5F">
        <w:rPr>
          <w:rStyle w:val="StyleUnderline"/>
        </w:rPr>
        <w:t>they will still advance political agendas that are markedly at odds and represent radically different views of America's proper future</w:t>
      </w:r>
      <w:r w:rsidRPr="00E13F5F">
        <w:rPr>
          <w:sz w:val="16"/>
        </w:rPr>
        <w:t>. True, both candidates are notorious flip-floppers and opportunists who seem to lack deeply held beliefs. But for now, Clinton is pledged to the progressive wing of the Democratic Party and has largely repudiated many of the centrist agendas of her husband Bill Clinton's 1990s administration. And Trump, for all his contradictions, is, at least for the moment, far more conservative than Clinton</w:t>
      </w:r>
      <w:r w:rsidRPr="00E13F5F">
        <w:rPr>
          <w:rStyle w:val="StyleUnderline"/>
        </w:rPr>
        <w:t>. Neither Trump nor Clinton is viewed by the other side as a centrist</w:t>
      </w:r>
      <w:r w:rsidRPr="00E13F5F">
        <w:rPr>
          <w:sz w:val="16"/>
        </w:rPr>
        <w:t xml:space="preserve">. Trump is a Jacksonian nationalist who likely would choose America's friends and enemies solely on the basis of perceived national interests. Clinton presumably would continue Obama's lead-from-behind foreign policy. Trump would be blunt about the connection between terrorism and radical Islam. Clinton likely would mimic Obama's policy of not referring to Islam at all in such a context. Trump probably would revise the tax code and lower taxes, cut back on government regulation and seek business-orientated solutions to the economy. Clinton likely would raise taxes on the upper income brackets and expand government in continuance of the Obama tradition. Chances are that Trump would cut overall spending but increase defense expenditures. Clinton probably would expand entitlements and limit military spending to past norms. Trump presumably would make good on his promise to close the border to illegal immigration by building a wall at the border and would also probably end sanctuary cities. Clinton likely would maintain the Obama administration's lax immigration policies and offer formal amnesties. In general, </w:t>
      </w:r>
      <w:r w:rsidRPr="00E13F5F">
        <w:rPr>
          <w:rStyle w:val="StyleUnderline"/>
        </w:rPr>
        <w:t>if voters are content with the current foreign, economic, social and cultural policies of the Obama administration, then the progressive convert Clinton would likely ensure that those policies continue for at least four more years. If, on the other hand, a voter feels Obama has been, in the words of Trump, a "disaster," then professed conservative Trump would represent a shift in the opposite direction</w:t>
      </w:r>
      <w:r w:rsidRPr="00E13F5F">
        <w:rPr>
          <w:sz w:val="16"/>
        </w:rPr>
        <w:t xml:space="preserve">. We have become exhausted by the flurry of daily political news -- Trump's latest outrages, the fallout from Clinton's email scandal, and the unhappiness of both Sanders supporters and members of the Republican establishment with the nominees. </w:t>
      </w:r>
      <w:r w:rsidRPr="00E13F5F">
        <w:rPr>
          <w:rStyle w:val="StyleUnderline"/>
        </w:rPr>
        <w:t>But in the end, as with most elections, the 2016 election will still offer a stark political choice between two diverse messages -- however suspect and unpopular the respective messengers.</w:t>
      </w:r>
    </w:p>
    <w:p w:rsidR="008062BE" w:rsidRPr="00E13F5F" w:rsidRDefault="00231335" w:rsidP="00231335">
      <w:pPr>
        <w:pStyle w:val="Heading2"/>
      </w:pPr>
      <w:r w:rsidRPr="00E13F5F">
        <w:t>AT: Specific Thumpers</w:t>
      </w:r>
    </w:p>
    <w:p w:rsidR="00231335" w:rsidRPr="00E13F5F" w:rsidRDefault="00231335" w:rsidP="00231335">
      <w:pPr>
        <w:pStyle w:val="Heading3"/>
      </w:pPr>
      <w:r w:rsidRPr="00E13F5F">
        <w:t>AT: Orlando Thumper</w:t>
      </w:r>
    </w:p>
    <w:p w:rsidR="00231335" w:rsidRPr="00E13F5F" w:rsidRDefault="00231335" w:rsidP="00231335">
      <w:pPr>
        <w:pStyle w:val="Heading4"/>
      </w:pPr>
      <w:r w:rsidRPr="00E13F5F">
        <w:t>No chance of an Orlando thumper – voters massively disprove of Trump’s response</w:t>
      </w:r>
    </w:p>
    <w:p w:rsidR="00231335" w:rsidRPr="00E13F5F" w:rsidRDefault="00231335" w:rsidP="00231335">
      <w:r w:rsidRPr="00E13F5F">
        <w:rPr>
          <w:rStyle w:val="Style13ptBold"/>
        </w:rPr>
        <w:t>Voorhees 6/15</w:t>
      </w:r>
      <w:r w:rsidRPr="00E13F5F">
        <w:t xml:space="preserve"> (Josh Voorhees is a Slate senior writer. “All the New Polls Tell the Same Story: Trump Is in Trouble.” http://www.slate.com/blogs/the_slatest/2016/06/15/new_polls_donald_trump_is_in_trouble.html) </w:t>
      </w:r>
    </w:p>
    <w:p w:rsidR="00231335" w:rsidRPr="00E13F5F" w:rsidRDefault="00231335" w:rsidP="00231335">
      <w:pPr>
        <w:rPr>
          <w:rStyle w:val="StyleUnderline"/>
        </w:rPr>
      </w:pPr>
      <w:r w:rsidRPr="00E13F5F">
        <w:rPr>
          <w:sz w:val="16"/>
        </w:rPr>
        <w:t xml:space="preserve">Good news for those of us who live in fear of the words President Donald J. Trump: </w:t>
      </w:r>
      <w:r w:rsidRPr="00E13F5F">
        <w:rPr>
          <w:rStyle w:val="StyleUnderline"/>
        </w:rPr>
        <w:t>The latest batch of polling suggests that the presumptive Republican nominee is losing ground to</w:t>
      </w:r>
      <w:r w:rsidRPr="00E13F5F">
        <w:rPr>
          <w:sz w:val="16"/>
        </w:rPr>
        <w:t xml:space="preserve"> Hillary </w:t>
      </w:r>
      <w:r w:rsidRPr="00E13F5F">
        <w:rPr>
          <w:rStyle w:val="StyleUnderline"/>
        </w:rPr>
        <w:t>Clinton, becoming even more unpopular among key demographic groups, and</w:t>
      </w:r>
      <w:r w:rsidRPr="00E13F5F">
        <w:rPr>
          <w:sz w:val="16"/>
        </w:rPr>
        <w:t>—perhaps most telling of all—</w:t>
      </w:r>
      <w:r w:rsidRPr="00E13F5F">
        <w:rPr>
          <w:rStyle w:val="StyleUnderline"/>
        </w:rPr>
        <w:t>facing a potential backlash to his hate-filled, xenophobic response to this past weekend’s mass shooting</w:t>
      </w:r>
      <w:r w:rsidRPr="00E13F5F">
        <w:rPr>
          <w:sz w:val="16"/>
        </w:rPr>
        <w:t xml:space="preserve"> in Orlando, Florida. The caveats: General election polling this far out from November tells us far more about the present than it does the future. Clinton has her own serious popularity problem to deal with. And the public’s reaction to this past weekend’s domestic terror attack could still change as we learn more about it. But, even with those disclaimers, </w:t>
      </w:r>
      <w:r w:rsidRPr="00E13F5F">
        <w:rPr>
          <w:rStyle w:val="StyleUnderline"/>
        </w:rPr>
        <w:t>the numbers suggest that at this particular moment in time, Trump is in trouble.</w:t>
      </w:r>
      <w:r w:rsidRPr="00E13F5F">
        <w:rPr>
          <w:sz w:val="16"/>
        </w:rPr>
        <w:t xml:space="preserve"> Consider a new CBS News poll out Wednesday, </w:t>
      </w:r>
      <w:r w:rsidRPr="00E13F5F">
        <w:rPr>
          <w:rStyle w:val="StyleUnderline"/>
        </w:rPr>
        <w:t>which asked Americans how they felt about Trump, Clinton, and President Obama’s respective responses to the Orlando attack</w:t>
      </w:r>
      <w:r w:rsidRPr="00E13F5F">
        <w:rPr>
          <w:sz w:val="16"/>
        </w:rPr>
        <w:t xml:space="preserve">, which was the worst mass shooting in U.S. history: 44 percent of Americans approved of Obama’s response, while 34 percent disapproved (net: plus-10); 36 percent approved of Clinton’s response, while 34 percent disapproved (net: plus-2); and </w:t>
      </w:r>
      <w:r w:rsidRPr="00E13F5F">
        <w:rPr>
          <w:rStyle w:val="StyleUnderline"/>
        </w:rPr>
        <w:t>25 percent approved of Trump’s response, while 51 percent disapproved</w:t>
      </w:r>
      <w:r w:rsidRPr="00E13F5F">
        <w:rPr>
          <w:sz w:val="16"/>
        </w:rPr>
        <w:t xml:space="preserve"> (net: minus-26). The survey spanned only two days—Monday and Tuesday—but </w:t>
      </w:r>
      <w:r w:rsidRPr="00E13F5F">
        <w:rPr>
          <w:rStyle w:val="StyleUnderline"/>
        </w:rPr>
        <w:t>the results suggest that Americans prefer their presidential hopefuls to actually act presidential in the wake of a national tragedy as opposed to acting like</w:t>
      </w:r>
      <w:r w:rsidRPr="00E13F5F">
        <w:rPr>
          <w:sz w:val="16"/>
        </w:rPr>
        <w:t xml:space="preserve">, well, </w:t>
      </w:r>
      <w:r w:rsidRPr="00E13F5F">
        <w:rPr>
          <w:rStyle w:val="StyleUnderline"/>
        </w:rPr>
        <w:t>Trump. That’s particularly important given a terror attack on domestic soil is often cited as something that might help Trump overcome the many other electoral factors that favor Clinton. The early returns instead suggest that his authoritarian-style fearmongering is unlikely to benefit him in the general election the same way it did in the Republican primary</w:t>
      </w:r>
      <w:r w:rsidRPr="00E13F5F">
        <w:rPr>
          <w:sz w:val="16"/>
        </w:rPr>
        <w:t xml:space="preserve">. While it will take time for post-Orlando feelings to settle, a handful of other recent polls suggest the presumptive GOP nominee was trending down before this past weekend. A Bloomberg survey released Tuesday showed Clinton with a 12-point lead on Trump in a three-way race that also included Libertarian Party nominee Gary Johnson, who got 9 percent. (Clinton’s lead in that survey was actually down from where it was the last time those same pollsters asked about a hypothetical head-to-head matchup in March, but that was before Trump got a bump from securing the GOP nomination.) The new Bloomberg survey marked the first time Clinton was up by double-digits on Trump in a major poll since the start of last month. Meanwhile, the latest RealClearPolitics rolling average has Clinton leading Trump, 44.1 percent to 38.6 percent. As National Review points out, in the three most recent presidential elections, no nominee of a major party ever averaged less than 40 percent at any point in an election year. Trump dipped below that mark last week for the first time since he became his party’s presumptive nominee last month. Trump and Clinton remain the least popular major presidential candidates in modern history, so to that degree, we’re still in uncharted territory. But Clinton’s dismal favorability ratings are largely holding steady while Trump’s even-more-dismal scores continue to fall as he finds new ways to alienate large swaths of the country. He is currently doing that by demonizing Muslim Americans; he did it before by suggesting that an American-born judge was biased because of his Mexican heritage; he’ll do it again. </w:t>
      </w:r>
      <w:r w:rsidRPr="00E13F5F">
        <w:rPr>
          <w:rStyle w:val="StyleUnderline"/>
        </w:rPr>
        <w:t>Trump wants his voters to see the world through an Us vs. Them lens, but he continues to define an increasing number of Americans as the latter.</w:t>
      </w:r>
      <w:r w:rsidRPr="00E13F5F">
        <w:rPr>
          <w:sz w:val="16"/>
        </w:rPr>
        <w:t xml:space="preserve"> It’s not a shock, then, that in a new Washington Post/ABC New poll out Wednesday, 88 percent of nonwhites and 77 percent of women said they had an unfavorable view of Trump. (The poll was conducted over a five-day stretch ending this past Sunday.) More surprising—and heartening—is that </w:t>
      </w:r>
      <w:r w:rsidRPr="00E13F5F">
        <w:rPr>
          <w:rStyle w:val="StyleUnderline"/>
        </w:rPr>
        <w:t>Trump is also becoming less popular among those groups that he’s trying to rile up with his nativist bluster.</w:t>
      </w:r>
      <w:r w:rsidRPr="00E13F5F">
        <w:rPr>
          <w:sz w:val="16"/>
        </w:rPr>
        <w:t xml:space="preserve"> His net-favorable rating in the survey was minus-20 among whites, minus-26 among men, and minus-36 among those who never attended college. As the Post’s Greg Sargent points out, one of the only subsets that viewed Trump favorably in the poll is noncollege white men, and even their opinions are mixed, with 52 percent saying they have a positive view and 46 percent saying the opposite. A lot will happen between now and November. But the limited evidence we do have suggests that </w:t>
      </w:r>
      <w:r w:rsidRPr="00E13F5F">
        <w:rPr>
          <w:rStyle w:val="StyleUnderline"/>
        </w:rPr>
        <w:t>Trump’s decision to pivot even further to the right—as opposed to the center,</w:t>
      </w:r>
      <w:r w:rsidRPr="00E13F5F">
        <w:rPr>
          <w:sz w:val="16"/>
        </w:rPr>
        <w:t xml:space="preserve"> as his campaign had promised Republicans he would do after locking up the nomination—</w:t>
      </w:r>
      <w:r w:rsidRPr="00E13F5F">
        <w:rPr>
          <w:rStyle w:val="StyleUnderline"/>
        </w:rPr>
        <w:t>isn’t just hurting him among the GOP establishment. It’s hurting him with the people who matter most: the voters.</w:t>
      </w:r>
    </w:p>
    <w:p w:rsidR="005A10DE" w:rsidRPr="00E13F5F" w:rsidRDefault="005A10DE" w:rsidP="005A10DE">
      <w:pPr>
        <w:pStyle w:val="Heading3"/>
      </w:pPr>
      <w:r w:rsidRPr="00E13F5F">
        <w:t>AT: Econ Thumper</w:t>
      </w:r>
    </w:p>
    <w:p w:rsidR="005A10DE" w:rsidRPr="00E13F5F" w:rsidRDefault="005A10DE" w:rsidP="005A10DE">
      <w:pPr>
        <w:pStyle w:val="Heading4"/>
        <w:rPr>
          <w:rFonts w:eastAsia="MS Gothic"/>
        </w:rPr>
      </w:pPr>
      <w:r w:rsidRPr="00E13F5F">
        <w:rPr>
          <w:rFonts w:eastAsia="MS Gothic"/>
        </w:rPr>
        <w:t>Foreign policy will be defining issue in the election – more important than econ</w:t>
      </w:r>
    </w:p>
    <w:p w:rsidR="005A10DE" w:rsidRPr="00E13F5F" w:rsidRDefault="005A10DE" w:rsidP="005A10DE">
      <w:pPr>
        <w:rPr>
          <w:rFonts w:eastAsia="Calibri"/>
        </w:rPr>
      </w:pPr>
      <w:r w:rsidRPr="00E13F5F">
        <w:rPr>
          <w:rStyle w:val="Style13ptBold"/>
        </w:rPr>
        <w:t>Hattem 16</w:t>
      </w:r>
      <w:r w:rsidRPr="00E13F5F">
        <w:rPr>
          <w:rFonts w:eastAsia="Calibri"/>
        </w:rPr>
        <w:t xml:space="preserve"> (Julian, The Hill. “Welcome to the terrorism election,” 1/30/16, </w:t>
      </w:r>
      <w:hyperlink r:id="rId22" w:history="1">
        <w:r w:rsidRPr="00E13F5F">
          <w:rPr>
            <w:rFonts w:eastAsia="Calibri"/>
          </w:rPr>
          <w:t>http://thehill.com/policy/national-security/267575-welcome-to-the-terrorism-election</w:t>
        </w:r>
      </w:hyperlink>
      <w:r w:rsidRPr="00E13F5F">
        <w:rPr>
          <w:rFonts w:eastAsia="Calibri"/>
        </w:rPr>
        <w:t>)</w:t>
      </w:r>
    </w:p>
    <w:p w:rsidR="005A10DE" w:rsidRPr="00E13F5F" w:rsidRDefault="005A10DE" w:rsidP="005A10DE">
      <w:pPr>
        <w:rPr>
          <w:rFonts w:eastAsia="Calibri"/>
          <w:sz w:val="16"/>
        </w:rPr>
      </w:pPr>
      <w:r w:rsidRPr="00E13F5F">
        <w:rPr>
          <w:rFonts w:eastAsia="Calibri"/>
          <w:bCs/>
          <w:u w:val="single"/>
        </w:rPr>
        <w:t xml:space="preserve">More than any other year since the aftermath of 9/11, </w:t>
      </w:r>
      <w:r w:rsidRPr="00E13F5F">
        <w:rPr>
          <w:rFonts w:eastAsia="Calibri"/>
          <w:b/>
          <w:iCs/>
          <w:u w:val="single"/>
          <w:bdr w:val="single" w:sz="18" w:space="0" w:color="auto"/>
        </w:rPr>
        <w:t>this November’s polling contest is shaping up to have a greater focus on terrorism, national security and foreign policy</w:t>
      </w:r>
      <w:r w:rsidRPr="00E13F5F">
        <w:rPr>
          <w:rFonts w:eastAsia="Calibri"/>
          <w:bCs/>
          <w:u w:val="single"/>
        </w:rPr>
        <w:t>.</w:t>
      </w:r>
      <w:r w:rsidRPr="00E13F5F">
        <w:rPr>
          <w:rFonts w:eastAsia="Calibri"/>
          <w:sz w:val="16"/>
        </w:rPr>
        <w:t xml:space="preserve">The dynamic was on full view </w:t>
      </w:r>
      <w:r w:rsidRPr="00E13F5F">
        <w:rPr>
          <w:rFonts w:eastAsia="Calibri"/>
          <w:bCs/>
          <w:u w:val="single"/>
        </w:rPr>
        <w:t>during the Republican presidential debate this week</w:t>
      </w:r>
      <w:r w:rsidRPr="00E13F5F">
        <w:rPr>
          <w:rFonts w:eastAsia="Calibri"/>
          <w:sz w:val="16"/>
        </w:rPr>
        <w:t xml:space="preserve">, when </w:t>
      </w:r>
      <w:r w:rsidRPr="00E13F5F">
        <w:rPr>
          <w:rFonts w:eastAsia="Calibri"/>
          <w:bCs/>
          <w:u w:val="single"/>
        </w:rPr>
        <w:t>mentions of “terror” outnumbered mentions of the economy by nearly three to one</w:t>
      </w:r>
      <w:r w:rsidRPr="00E13F5F">
        <w:rPr>
          <w:rFonts w:eastAsia="Calibri"/>
          <w:sz w:val="16"/>
        </w:rPr>
        <w:t xml:space="preserve">. </w:t>
      </w:r>
      <w:r w:rsidRPr="00E13F5F">
        <w:rPr>
          <w:rFonts w:eastAsia="Calibri"/>
          <w:b/>
          <w:iCs/>
          <w:u w:val="single"/>
          <w:bdr w:val="single" w:sz="18" w:space="0" w:color="auto"/>
        </w:rPr>
        <w:t>“It’s the No. 1 issue,”</w:t>
      </w:r>
      <w:r w:rsidRPr="00E13F5F">
        <w:rPr>
          <w:rFonts w:eastAsia="Calibri"/>
          <w:sz w:val="16"/>
        </w:rPr>
        <w:t xml:space="preserve"> Sen, John </w:t>
      </w:r>
      <w:r w:rsidRPr="00E13F5F">
        <w:rPr>
          <w:rFonts w:eastAsia="Calibri"/>
          <w:bCs/>
          <w:u w:val="single"/>
        </w:rPr>
        <w:t>McCain</w:t>
      </w:r>
      <w:r w:rsidRPr="00E13F5F">
        <w:rPr>
          <w:rFonts w:eastAsia="Calibri"/>
          <w:sz w:val="16"/>
        </w:rPr>
        <w:t xml:space="preserve"> (R-Ariz.), the Republican Party’s 2008 presidential nominee, </w:t>
      </w:r>
      <w:r w:rsidRPr="00E13F5F">
        <w:rPr>
          <w:rFonts w:eastAsia="Calibri"/>
          <w:bCs/>
          <w:u w:val="single"/>
        </w:rPr>
        <w:t>said</w:t>
      </w:r>
      <w:r w:rsidRPr="00E13F5F">
        <w:rPr>
          <w:rFonts w:eastAsia="Calibri"/>
          <w:sz w:val="16"/>
        </w:rPr>
        <w:t xml:space="preserve"> this week. </w:t>
      </w:r>
      <w:r w:rsidRPr="00E13F5F">
        <w:rPr>
          <w:rFonts w:eastAsia="Calibri"/>
          <w:bCs/>
          <w:u w:val="single"/>
        </w:rPr>
        <w:t>The reason why is simple “San Bernardino,”</w:t>
      </w:r>
      <w:r w:rsidRPr="00E13F5F">
        <w:rPr>
          <w:rFonts w:eastAsia="Calibri"/>
          <w:sz w:val="16"/>
        </w:rPr>
        <w:t xml:space="preserve"> McCain claimed. “Two words.” </w:t>
      </w:r>
      <w:r w:rsidRPr="00E13F5F">
        <w:rPr>
          <w:rFonts w:eastAsia="Calibri"/>
          <w:b/>
          <w:iCs/>
          <w:u w:val="single"/>
          <w:bdr w:val="single" w:sz="18" w:space="0" w:color="auto"/>
        </w:rPr>
        <w:t>The attack</w:t>
      </w:r>
      <w:r w:rsidRPr="00E13F5F">
        <w:rPr>
          <w:rFonts w:eastAsia="Calibri"/>
          <w:sz w:val="16"/>
        </w:rPr>
        <w:t xml:space="preserve"> in the California city was the deadliest violence by Islamic extremist on U.S. soil since 9/11, and </w:t>
      </w:r>
      <w:r w:rsidRPr="00E13F5F">
        <w:rPr>
          <w:rFonts w:eastAsia="Calibri"/>
          <w:b/>
          <w:iCs/>
          <w:u w:val="single"/>
          <w:bdr w:val="single" w:sz="18" w:space="0" w:color="auto"/>
        </w:rPr>
        <w:t>prompted a wave of new focus on the issue</w:t>
      </w:r>
      <w:r w:rsidRPr="00E13F5F">
        <w:rPr>
          <w:rFonts w:eastAsia="Calibri"/>
          <w:sz w:val="16"/>
        </w:rPr>
        <w:t xml:space="preserve"> — particularly among Republicans. “The threat we face from ISIS is unprecedented,” Sen. Marco Rubio (R-Fla.) said on Thursday evening, referring to the Islamic State in Iraq and Syria. “We must keep America safe from this threat.” For political scientists, the focus seems natural. </w:t>
      </w:r>
      <w:r w:rsidRPr="00E13F5F">
        <w:rPr>
          <w:rFonts w:eastAsia="Calibri"/>
          <w:bCs/>
          <w:u w:val="single"/>
        </w:rPr>
        <w:t>“The economy is always the most important issue — except in times of war,” said</w:t>
      </w:r>
      <w:r w:rsidRPr="00E13F5F">
        <w:rPr>
          <w:rFonts w:eastAsia="Calibri"/>
          <w:sz w:val="16"/>
        </w:rPr>
        <w:t xml:space="preserve"> Allan </w:t>
      </w:r>
      <w:r w:rsidRPr="00E13F5F">
        <w:rPr>
          <w:rFonts w:eastAsia="Calibri"/>
          <w:bCs/>
          <w:u w:val="single"/>
        </w:rPr>
        <w:t>Lichtman, a political historian at American University</w:t>
      </w:r>
      <w:r w:rsidRPr="00E13F5F">
        <w:rPr>
          <w:rFonts w:eastAsia="Calibri"/>
          <w:sz w:val="16"/>
        </w:rPr>
        <w:t xml:space="preserve">. </w:t>
      </w:r>
      <w:r w:rsidRPr="00E13F5F">
        <w:rPr>
          <w:rFonts w:eastAsia="Calibri"/>
          <w:bCs/>
          <w:u w:val="single"/>
        </w:rPr>
        <w:t>“Many people believe we are at war, that the security of the nation is at stake that survival is at stake,”</w:t>
      </w:r>
      <w:r w:rsidRPr="00E13F5F">
        <w:rPr>
          <w:rFonts w:eastAsia="Calibri"/>
          <w:sz w:val="16"/>
        </w:rPr>
        <w:t xml:space="preserve"> he added. </w:t>
      </w:r>
      <w:r w:rsidRPr="00E13F5F">
        <w:rPr>
          <w:rFonts w:eastAsia="Calibri"/>
          <w:b/>
          <w:iCs/>
          <w:u w:val="single"/>
          <w:bdr w:val="single" w:sz="18" w:space="0" w:color="auto"/>
        </w:rPr>
        <w:t>“And that tends to overshadow all other issues.”</w:t>
      </w:r>
      <w:r w:rsidRPr="00E13F5F">
        <w:rPr>
          <w:rFonts w:eastAsia="Calibri"/>
          <w:sz w:val="16"/>
        </w:rPr>
        <w:t xml:space="preserve"> </w:t>
      </w:r>
      <w:r w:rsidRPr="00E13F5F">
        <w:rPr>
          <w:rFonts w:eastAsia="Calibri"/>
          <w:bCs/>
          <w:u w:val="single"/>
        </w:rPr>
        <w:t>Economic indicators are largely positive</w:t>
      </w:r>
      <w:r w:rsidRPr="00E13F5F">
        <w:rPr>
          <w:rFonts w:eastAsia="Calibri"/>
          <w:sz w:val="16"/>
        </w:rPr>
        <w:t xml:space="preserve">, despite occasional indications of a looming downturn. </w:t>
      </w:r>
      <w:r w:rsidRPr="00E13F5F">
        <w:rPr>
          <w:rFonts w:eastAsia="Calibri"/>
          <w:bCs/>
          <w:u w:val="single"/>
        </w:rPr>
        <w:t>But concern about national security is at a high not seen since in the post-9/11 era, according to the Pew Research Center. That makes national security a natural attack line for Republicans.</w:t>
      </w:r>
      <w:r w:rsidRPr="00E13F5F">
        <w:rPr>
          <w:rFonts w:eastAsia="Calibri"/>
          <w:u w:val="single"/>
        </w:rPr>
        <w:t xml:space="preserve"> </w:t>
      </w:r>
      <w:r w:rsidRPr="00E13F5F">
        <w:rPr>
          <w:rFonts w:eastAsia="Calibri"/>
          <w:sz w:val="16"/>
        </w:rPr>
        <w:t>“</w:t>
      </w:r>
      <w:r w:rsidRPr="00E13F5F">
        <w:rPr>
          <w:rFonts w:eastAsia="Calibri"/>
          <w:bCs/>
          <w:u w:val="single"/>
        </w:rPr>
        <w:t>Republicans</w:t>
      </w:r>
      <w:r w:rsidRPr="00E13F5F">
        <w:rPr>
          <w:rFonts w:eastAsia="Calibri"/>
          <w:sz w:val="16"/>
        </w:rPr>
        <w:t xml:space="preserve"> </w:t>
      </w:r>
      <w:r w:rsidRPr="00E13F5F">
        <w:rPr>
          <w:rFonts w:eastAsia="Calibri"/>
          <w:bCs/>
          <w:u w:val="single"/>
        </w:rPr>
        <w:t>are realizing that if the territory upon which they fight this election is domestic policy, they will likely lose,” Sen.</w:t>
      </w:r>
      <w:r w:rsidRPr="00E13F5F">
        <w:rPr>
          <w:rFonts w:eastAsia="Calibri"/>
          <w:sz w:val="16"/>
        </w:rPr>
        <w:t xml:space="preserve"> Chris </w:t>
      </w:r>
      <w:r w:rsidRPr="00E13F5F">
        <w:rPr>
          <w:rFonts w:eastAsia="Calibri"/>
          <w:bCs/>
          <w:u w:val="single"/>
        </w:rPr>
        <w:t>Murphy</w:t>
      </w:r>
      <w:r w:rsidRPr="00E13F5F">
        <w:rPr>
          <w:rFonts w:eastAsia="Calibri"/>
          <w:sz w:val="16"/>
        </w:rPr>
        <w:t xml:space="preserve"> (D-Conn.) </w:t>
      </w:r>
      <w:r w:rsidRPr="00E13F5F">
        <w:rPr>
          <w:rFonts w:eastAsia="Calibri"/>
          <w:bCs/>
          <w:u w:val="single"/>
        </w:rPr>
        <w:t>said</w:t>
      </w:r>
      <w:r w:rsidRPr="00E13F5F">
        <w:rPr>
          <w:rFonts w:eastAsia="Calibri"/>
          <w:sz w:val="16"/>
        </w:rPr>
        <w:t xml:space="preserve"> at the Council on Foreign Relations in New York on Friday. </w:t>
      </w:r>
      <w:r w:rsidRPr="00E13F5F">
        <w:rPr>
          <w:rFonts w:eastAsia="Calibri"/>
          <w:b/>
          <w:iCs/>
          <w:u w:val="single"/>
          <w:bdr w:val="single" w:sz="18" w:space="0" w:color="auto"/>
        </w:rPr>
        <w:t>“So they are going to be very interested in shifting the ground to issues related to national security and foreign policy.”</w:t>
      </w:r>
      <w:r w:rsidRPr="00E13F5F">
        <w:rPr>
          <w:rFonts w:eastAsia="Calibri"/>
          <w:sz w:val="16"/>
        </w:rPr>
        <w:t xml:space="preserve"> In the three headline GOP presidential debates the Dec. 2 attack in San Bernardino, which killed 14 people, the word “terror,” “terrorist” or something similar was mentioned 121 times. The word “economy” was mentioned only 29 times. Republican front-runner Donald Trump has managed to use that focus to his benefit, said Princeton political history professor Julian Zelizer. </w:t>
      </w:r>
      <w:r w:rsidRPr="00E13F5F">
        <w:rPr>
          <w:rFonts w:eastAsia="Calibri"/>
          <w:bCs/>
          <w:u w:val="single"/>
        </w:rPr>
        <w:t>“I think Trump has capitalized on some of this, both a sense of fear and crisis, as well as the ways in which these foreign policy challenges undermine confidence in Democrats as leaders,” Zelizer said</w:t>
      </w:r>
      <w:r w:rsidRPr="00E13F5F">
        <w:rPr>
          <w:rFonts w:eastAsia="Calibri"/>
          <w:sz w:val="16"/>
        </w:rPr>
        <w:t xml:space="preserve"> in an email. Democrats have been less focused on the issue, due in large part to Sen. Bernie Sanders’ (I-Vt.) overwhelming focus on financial equality. Yet front-runner Hillary </w:t>
      </w:r>
      <w:r w:rsidRPr="00E13F5F">
        <w:rPr>
          <w:rFonts w:eastAsia="Calibri"/>
          <w:b/>
          <w:iCs/>
          <w:u w:val="single"/>
          <w:bdr w:val="single" w:sz="18" w:space="0" w:color="auto"/>
        </w:rPr>
        <w:t>Clinton, the former secretary of State, is likely to confront the issue head-on should she reach the general election</w:t>
      </w:r>
      <w:r w:rsidRPr="00E13F5F">
        <w:rPr>
          <w:rFonts w:eastAsia="Calibri"/>
          <w:sz w:val="16"/>
        </w:rPr>
        <w:t xml:space="preserve">. In part, </w:t>
      </w:r>
      <w:r w:rsidRPr="00E13F5F">
        <w:rPr>
          <w:rFonts w:eastAsia="Calibri"/>
          <w:b/>
          <w:iCs/>
          <w:u w:val="single"/>
          <w:bdr w:val="single" w:sz="18" w:space="0" w:color="auto"/>
        </w:rPr>
        <w:t>the post-primary contest is shaping up to be a referendum on Clinton’s tenure in the State Department, and on Obama’s national security legacy</w:t>
      </w:r>
      <w:r w:rsidRPr="00E13F5F">
        <w:rPr>
          <w:rFonts w:eastAsia="Calibri"/>
          <w:sz w:val="16"/>
        </w:rPr>
        <w:t xml:space="preserve">. Clinton “has so much to answer for,” New Jersey Gov. Chris Christie (R) said during Thursday evening’s debate on Fox News. “She is completely unqualified to be commander in chief.” But </w:t>
      </w:r>
      <w:r w:rsidRPr="00E13F5F">
        <w:rPr>
          <w:rFonts w:eastAsia="Calibri"/>
          <w:b/>
          <w:iCs/>
          <w:u w:val="single"/>
          <w:bdr w:val="single" w:sz="18" w:space="0" w:color="auto"/>
        </w:rPr>
        <w:t>Democrats are not backing down</w:t>
      </w:r>
      <w:r w:rsidRPr="00E13F5F">
        <w:rPr>
          <w:rFonts w:eastAsia="Calibri"/>
          <w:sz w:val="16"/>
        </w:rPr>
        <w:t xml:space="preserve">. </w:t>
      </w:r>
      <w:r w:rsidRPr="00E13F5F">
        <w:rPr>
          <w:rFonts w:eastAsia="Calibri"/>
          <w:bCs/>
          <w:u w:val="single"/>
        </w:rPr>
        <w:t>At the presidential level as well as lower down the ticket, many Democrats appear ready to defend the</w:t>
      </w:r>
      <w:r w:rsidRPr="00E13F5F">
        <w:rPr>
          <w:rFonts w:eastAsia="Calibri"/>
          <w:sz w:val="16"/>
        </w:rPr>
        <w:t xml:space="preserve"> Obama administration’s </w:t>
      </w:r>
      <w:r w:rsidRPr="00E13F5F">
        <w:rPr>
          <w:rFonts w:eastAsia="Calibri"/>
          <w:bCs/>
          <w:u w:val="single"/>
        </w:rPr>
        <w:t>nuclear agreement with Iran, as well as the efforts to stop the bloodshed in Syria and secure the U.S. against extremists like ISIS</w:t>
      </w:r>
      <w:r w:rsidRPr="00E13F5F">
        <w:rPr>
          <w:rFonts w:eastAsia="Calibri"/>
          <w:sz w:val="16"/>
        </w:rPr>
        <w:t xml:space="preserve">. For Ben Shnider, the national political director of liberal pro-Israel group J Street, the distinction echoes the political divide of a decade ago, when anxieties about invading Iraq were running high. “It’s this contrast in a national security election between those who are advocating for war as a foreign policy intervention of first resort and are advocating indiscriminate bombing without thinking at all about its implications,” he said, “and this diplomacy-first approach.” </w:t>
      </w:r>
      <w:r w:rsidRPr="00E13F5F">
        <w:rPr>
          <w:rFonts w:eastAsia="Calibri"/>
          <w:bCs/>
          <w:u w:val="single"/>
        </w:rPr>
        <w:t>J Street plans on raising more than $3 million to oppose lawmakers who tried to uproot the nuclear accord</w:t>
      </w:r>
      <w:r w:rsidRPr="00E13F5F">
        <w:rPr>
          <w:rFonts w:eastAsia="Calibri"/>
          <w:sz w:val="16"/>
        </w:rPr>
        <w:t xml:space="preserve"> — more than it has ever raised before. In particular, the group is focusing on Sens. Mark Kirk (R-Ill.) and Ron Johnson (R-Wis.), two purple-state lawmakers who are facing tough reelection fights in November. “We see a singular opportunity to go on the offense and make those who have gotten in the way of this effective diplomacy have to answer for their opposition to it,” Shnider said. “And in doing so, [we can] send a message come November that supporting this diplomacy first approach is good politics — it’s not just good policy.”</w:t>
      </w:r>
    </w:p>
    <w:p w:rsidR="005A10DE" w:rsidRPr="00E13F5F" w:rsidRDefault="00E51135" w:rsidP="00E51135">
      <w:pPr>
        <w:pStyle w:val="Heading3"/>
      </w:pPr>
      <w:r w:rsidRPr="00E13F5F">
        <w:t>AT: Indictment Thumper</w:t>
      </w:r>
    </w:p>
    <w:p w:rsidR="00E51135" w:rsidRPr="00E13F5F" w:rsidRDefault="00E51135" w:rsidP="00E51135">
      <w:pPr>
        <w:pStyle w:val="Heading4"/>
      </w:pPr>
      <w:r w:rsidRPr="00E13F5F">
        <w:t>Clinton won’t be indicted – consensus of legal experts</w:t>
      </w:r>
    </w:p>
    <w:p w:rsidR="00E51135" w:rsidRPr="00E13F5F" w:rsidRDefault="00E51135" w:rsidP="00E51135">
      <w:r w:rsidRPr="00E13F5F">
        <w:rPr>
          <w:rStyle w:val="Style13ptBold"/>
        </w:rPr>
        <w:t>Alderman 16</w:t>
      </w:r>
      <w:r w:rsidRPr="00E13F5F">
        <w:t xml:space="preserve"> (Julie, Staff @ Media Matters for America, "Media Hype LA Times Report On Clinton Emails Even Though It Says Prosecution Unlikely," 3/28/16 http://mediamatters.org/research/2016/03/28/media-hype-la-times-report-on-clinton-emails-ev/209574)</w:t>
      </w:r>
    </w:p>
    <w:p w:rsidR="00E51135" w:rsidRPr="00E13F5F" w:rsidRDefault="00E51135" w:rsidP="00E51135">
      <w:pPr>
        <w:rPr>
          <w:sz w:val="16"/>
        </w:rPr>
      </w:pPr>
      <w:r w:rsidRPr="00E13F5F">
        <w:rPr>
          <w:sz w:val="16"/>
        </w:rPr>
        <w:t>LA Times: "Legal Experts Believe Clinton Faces Little Risk Of Being Prosecuted For Using The Private Email System." The March 27 Los Angeles Times report cited by Fox and MSNBC stated that "</w:t>
      </w:r>
      <w:r w:rsidRPr="00E13F5F">
        <w:rPr>
          <w:rStyle w:val="Emphasis"/>
        </w:rPr>
        <w:t>legal experts believe that Clinton faces little risk of being prosecuted</w:t>
      </w:r>
      <w:r w:rsidRPr="00E13F5F">
        <w:rPr>
          <w:sz w:val="16"/>
        </w:rPr>
        <w:t xml:space="preserve"> </w:t>
      </w:r>
      <w:r w:rsidRPr="00E13F5F">
        <w:rPr>
          <w:rStyle w:val="StyleUnderline"/>
        </w:rPr>
        <w:t>for using the private email system to conduct official business</w:t>
      </w:r>
      <w:r w:rsidRPr="00E13F5F">
        <w:rPr>
          <w:sz w:val="16"/>
        </w:rPr>
        <w:t xml:space="preserve">." The Times reported that </w:t>
      </w:r>
      <w:r w:rsidRPr="00E13F5F">
        <w:rPr>
          <w:rStyle w:val="StyleUnderline"/>
        </w:rPr>
        <w:t>experts say that "using a private email system was not banned at the time, and others in government had used personal email to transact official business," and the article says the "</w:t>
      </w:r>
      <w:r w:rsidRPr="00E13F5F">
        <w:rPr>
          <w:rStyle w:val="Emphasis"/>
        </w:rPr>
        <w:t>chances she will be found criminally liable are low</w:t>
      </w:r>
      <w:r w:rsidRPr="00E13F5F">
        <w:rPr>
          <w:sz w:val="16"/>
        </w:rPr>
        <w:t>": Many legal experts believe that Clinton faces little risk of being prosecuted for using the private email system to conduct official business when she served as secretary of State, though that decision has raised questions among some about her judgment. They noted that using a private email system was not banned at the time, and others in government had used personal email to transact official business. The bigger question is whether she or her aides distributed classified material in email systems that fell outside of the department's secure classified system. But even if prosecutors determine that she did, chances she will be found criminally liable are low. U.S. law makes it a crime for someone to knowingly or willfully retain classified information, handle it in a grossly negligent manner or to pass it to someone not entitled to see it. [Los Angeles Times, 3/27/16]</w:t>
      </w:r>
    </w:p>
    <w:p w:rsidR="00E51135" w:rsidRPr="00E13F5F" w:rsidRDefault="00E51135" w:rsidP="00E51135">
      <w:pPr>
        <w:pStyle w:val="Heading4"/>
      </w:pPr>
      <w:r w:rsidRPr="00E13F5F">
        <w:t xml:space="preserve">Clinton won't be indicted - legal experts </w:t>
      </w:r>
    </w:p>
    <w:p w:rsidR="00E51135" w:rsidRPr="00E13F5F" w:rsidRDefault="00E51135" w:rsidP="00E51135">
      <w:r w:rsidRPr="00E13F5F">
        <w:rPr>
          <w:rStyle w:val="Style13ptBold"/>
        </w:rPr>
        <w:t>Tucker and Biesecker 16</w:t>
      </w:r>
      <w:r w:rsidRPr="00E13F5F">
        <w:t xml:space="preserve"> (Eric and Michael, Associated Press, "Experts See Little Chance of Charges in Clinton Email Case," 3/22/16 http://abcnews.go.com/Technology/wireStory/experts-clinton-face-felony-charges-emails-37842551)</w:t>
      </w:r>
    </w:p>
    <w:p w:rsidR="00E51135" w:rsidRPr="00E13F5F" w:rsidRDefault="00E51135" w:rsidP="00E51135">
      <w:pPr>
        <w:rPr>
          <w:sz w:val="16"/>
        </w:rPr>
      </w:pPr>
      <w:r w:rsidRPr="00E13F5F">
        <w:rPr>
          <w:rStyle w:val="StyleUnderline"/>
        </w:rPr>
        <w:t>Asked earlier this month whether she'd be indicted</w:t>
      </w:r>
      <w:r w:rsidRPr="00E13F5F">
        <w:rPr>
          <w:sz w:val="16"/>
        </w:rPr>
        <w:t xml:space="preserve"> over her use of a private email server as secretary of state, Hillary </w:t>
      </w:r>
      <w:r w:rsidRPr="00E13F5F">
        <w:rPr>
          <w:rStyle w:val="StyleUnderline"/>
        </w:rPr>
        <w:t>Clinton responded, "</w:t>
      </w:r>
      <w:r w:rsidRPr="00E13F5F">
        <w:rPr>
          <w:rStyle w:val="Emphasis"/>
        </w:rPr>
        <w:t>It's not going to happen</w:t>
      </w:r>
      <w:r w:rsidRPr="00E13F5F">
        <w:rPr>
          <w:sz w:val="16"/>
        </w:rPr>
        <w:t xml:space="preserve">." Though Republicans characterized her response as hubris, </w:t>
      </w:r>
      <w:r w:rsidRPr="00E13F5F">
        <w:rPr>
          <w:rStyle w:val="Emphasis"/>
        </w:rPr>
        <w:t>several legal experts interviewed</w:t>
      </w:r>
      <w:r w:rsidRPr="00E13F5F">
        <w:rPr>
          <w:sz w:val="16"/>
        </w:rPr>
        <w:t xml:space="preserve"> by The Associated Press </w:t>
      </w:r>
      <w:r w:rsidRPr="00E13F5F">
        <w:rPr>
          <w:rStyle w:val="Emphasis"/>
        </w:rPr>
        <w:t>agreed with the front-runner</w:t>
      </w:r>
      <w:r w:rsidRPr="00E13F5F">
        <w:rPr>
          <w:sz w:val="16"/>
        </w:rPr>
        <w:t xml:space="preserve"> for the Democratic presidential nomination. </w:t>
      </w:r>
      <w:r w:rsidRPr="00E13F5F">
        <w:rPr>
          <w:rStyle w:val="StyleUnderline"/>
        </w:rPr>
        <w:t>The relatively few laws that govern the handling of classified materials were generally written to cover spies, leakers and those who illegally retain such information, such as at home</w:t>
      </w:r>
      <w:r w:rsidRPr="00E13F5F">
        <w:rPr>
          <w:sz w:val="16"/>
        </w:rPr>
        <w:t xml:space="preserve">. Though the view is not unanimous, </w:t>
      </w:r>
      <w:r w:rsidRPr="00E13F5F">
        <w:rPr>
          <w:rStyle w:val="StyleUnderline"/>
        </w:rPr>
        <w:t>several lawyers who specialize in this area said it's a stretch to apply existing statutes to a former cabinet secretary whose communication of sensitive materials was with aides — not a national enemy</w:t>
      </w:r>
      <w:r w:rsidRPr="00E13F5F">
        <w:rPr>
          <w:sz w:val="16"/>
        </w:rPr>
        <w:t xml:space="preserve">. During her tenure as the nation's top diplomat between 2009 and 2013, Clinton's work emails were routed through a private computer server located in the basement of her New York home. The State Department now concedes that a small percentage of those messages contained sensitive national security information, including some later determined to be top secret. Computer security experts say the arrangement could have left the messages vulnerable to hackers, including those working for foreign intelligence agencies. Clinton has called her decision to rely on the home server a "mistake," but has also repeatedly asserted that none of the messages was marked as classified when she sent or received them. The FBI has for months been investigating whether the sensitive information that flowed through Clinton's email server was mishandled. The inspector general at the State Department has also been reviewing the issue. Regardless of the outcomes, there's no question the probes have created a major distraction as Clinton campaigns for her party's nomination. One potentially relevant statute carrying up to a year in prison makes it a crime to knowingly remove classified information and retain it at an unauthorized location. Former CIA Director David Petraeus pleaded guilty to that misdemeanor offense last year after providing eight black binders of classified information to his biographer. He was sentenced to two years' probation as part of a plea deal, and prosecutors made clear in that case that Petraeus knew he was turning over highly classified information. </w:t>
      </w:r>
      <w:r w:rsidRPr="00E13F5F">
        <w:rPr>
          <w:rStyle w:val="StyleUnderline"/>
        </w:rPr>
        <w:t>With Clinton</w:t>
      </w:r>
      <w:r w:rsidRPr="00E13F5F">
        <w:rPr>
          <w:sz w:val="16"/>
        </w:rPr>
        <w:t>, though, "</w:t>
      </w:r>
      <w:r w:rsidRPr="00E13F5F">
        <w:rPr>
          <w:rStyle w:val="StyleUnderline"/>
        </w:rPr>
        <w:t>I look at something which requires knowledge, and the first question I've got to ask is, 'How do they prove knowledge?'" said</w:t>
      </w:r>
      <w:r w:rsidRPr="00E13F5F">
        <w:rPr>
          <w:sz w:val="16"/>
        </w:rPr>
        <w:t xml:space="preserve"> Bill </w:t>
      </w:r>
      <w:r w:rsidRPr="00E13F5F">
        <w:rPr>
          <w:rStyle w:val="StyleUnderline"/>
        </w:rPr>
        <w:t>Jeffress, a Washington criminal defense lawyer</w:t>
      </w:r>
      <w:r w:rsidRPr="00E13F5F">
        <w:rPr>
          <w:sz w:val="16"/>
        </w:rPr>
        <w:t xml:space="preserve">. While knowledge that information is classified is a critical component, it can likely still be established even in the absence of classification markings on the emails in question, said Nathan Sales, a Syracuse University law professor who used to work at the departments of Justice and Homeland Security and who thinks that the investigation raises important legal issues. "Sometimes information is so obviously sensitive that you can infer knowledge from the content," in which case the lack of markings may not matter for the purpose of establishing liability, Sales said. A separate law makes it a felony to handle national defense information with "gross negligence," by causing it to be removed from its proper place of custody or to be lost, stolen or destroyed. But that statute is part of the Espionage Act, a law used against former National Security Agency contractor Edward Snowden that's generally intended for people the government believes intended to harm U.S. national interests. Proving gross negligence requires showing an act was more than just a mistake. "One has to put this in perspective of what types of prosecutions have happened under the Espionage Act," </w:t>
      </w:r>
      <w:r w:rsidRPr="00E13F5F">
        <w:rPr>
          <w:rStyle w:val="StyleUnderline"/>
        </w:rPr>
        <w:t>said</w:t>
      </w:r>
      <w:r w:rsidRPr="00E13F5F">
        <w:rPr>
          <w:sz w:val="16"/>
        </w:rPr>
        <w:t xml:space="preserve"> Jon </w:t>
      </w:r>
      <w:r w:rsidRPr="00E13F5F">
        <w:rPr>
          <w:rStyle w:val="StyleUnderline"/>
        </w:rPr>
        <w:t>Michaels, a national security law professor at UCLA</w:t>
      </w:r>
      <w:r w:rsidRPr="00E13F5F">
        <w:rPr>
          <w:sz w:val="16"/>
        </w:rPr>
        <w:t xml:space="preserve">. "And </w:t>
      </w:r>
      <w:r w:rsidRPr="00E13F5F">
        <w:rPr>
          <w:rStyle w:val="StyleUnderline"/>
        </w:rPr>
        <w:t xml:space="preserve">the universe of prosecutions under the Espionage Act is </w:t>
      </w:r>
      <w:r w:rsidRPr="00E13F5F">
        <w:rPr>
          <w:rStyle w:val="Emphasis"/>
        </w:rPr>
        <w:t>quite small</w:t>
      </w:r>
      <w:r w:rsidRPr="00E13F5F">
        <w:rPr>
          <w:sz w:val="16"/>
        </w:rPr>
        <w:t xml:space="preserve"> compared to the amount of information transferred through non-secure means."</w:t>
      </w:r>
    </w:p>
    <w:p w:rsidR="00E51135" w:rsidRPr="00E13F5F" w:rsidRDefault="00E51135" w:rsidP="00E51135"/>
    <w:p w:rsidR="00511D65" w:rsidRPr="00E13F5F" w:rsidRDefault="00511D65" w:rsidP="00DD425A">
      <w:pPr>
        <w:pStyle w:val="Heading1"/>
      </w:pPr>
      <w:r w:rsidRPr="00E13F5F">
        <w:t>Impact Work</w:t>
      </w:r>
    </w:p>
    <w:p w:rsidR="00511D65" w:rsidRPr="00E13F5F" w:rsidRDefault="00511D65" w:rsidP="00511D65"/>
    <w:p w:rsidR="00861940" w:rsidRPr="00E13F5F" w:rsidRDefault="00861940" w:rsidP="00861940">
      <w:pPr>
        <w:pStyle w:val="Heading2"/>
      </w:pPr>
      <w:r w:rsidRPr="00E13F5F">
        <w:t>Impact Modules</w:t>
      </w:r>
    </w:p>
    <w:p w:rsidR="00733790" w:rsidRPr="00E13F5F" w:rsidRDefault="002A5756" w:rsidP="00861940">
      <w:pPr>
        <w:pStyle w:val="Heading3"/>
      </w:pPr>
      <w:r w:rsidRPr="00E13F5F">
        <w:t>Trump Laundry List</w:t>
      </w:r>
    </w:p>
    <w:p w:rsidR="0014780D" w:rsidRPr="00E13F5F" w:rsidRDefault="0014780D" w:rsidP="0014780D">
      <w:pPr>
        <w:pStyle w:val="Heading4"/>
      </w:pPr>
      <w:r w:rsidRPr="00E13F5F">
        <w:t>Trump victory risks extinction via climate change and global war</w:t>
      </w:r>
    </w:p>
    <w:p w:rsidR="0014780D" w:rsidRPr="00E13F5F" w:rsidRDefault="0014780D" w:rsidP="0014780D">
      <w:r w:rsidRPr="00E13F5F">
        <w:rPr>
          <w:rStyle w:val="Style13ptBold"/>
        </w:rPr>
        <w:t>Nisbet 5/27/16</w:t>
      </w:r>
      <w:r w:rsidRPr="00E13F5F">
        <w:t xml:space="preserve"> (Matthew, Associate Professor of Communication Studies and Affiliate Associate Professor of Public Policy and Urban Affairs at Northeastern University who studies the role of communication, media, and public opinion in debates over science, technology, and the environment, New Scientist, "Trump would deliver fatal blow to fight against climate change," http://www.northeastern.edu/camd/commstudies/people/matthew-nisbet/#sthash.Zoq2zrjr.dpuf)</w:t>
      </w:r>
    </w:p>
    <w:p w:rsidR="0014780D" w:rsidRPr="00E13F5F" w:rsidRDefault="0014780D" w:rsidP="0014780D">
      <w:pPr>
        <w:rPr>
          <w:rStyle w:val="StyleUnderline"/>
        </w:rPr>
      </w:pPr>
      <w:r w:rsidRPr="00E13F5F">
        <w:rPr>
          <w:rStyle w:val="Emphasis"/>
        </w:rPr>
        <w:t>Trump would deliver fatal blow to fight against climate change</w:t>
      </w:r>
      <w:r w:rsidRPr="00E13F5F">
        <w:rPr>
          <w:sz w:val="16"/>
        </w:rPr>
        <w:t xml:space="preserve"> A Donald Trump presidency would disrupt the fight against climate change in a way that threatens to snuff out all hope, warns Matthew Nisbet Trump on a podium, with his hilarious hair Bad for the environment Robyn Beck/AFP/Getty Images By Matthew Nisbet Donald </w:t>
      </w:r>
      <w:r w:rsidRPr="00E13F5F">
        <w:rPr>
          <w:rStyle w:val="StyleUnderline"/>
        </w:rPr>
        <w:t>Trump has just promised to “cancel the Paris climate agreement“, end US funding for U</w:t>
      </w:r>
      <w:r w:rsidRPr="00E13F5F">
        <w:rPr>
          <w:sz w:val="16"/>
        </w:rPr>
        <w:t xml:space="preserve">nited </w:t>
      </w:r>
      <w:r w:rsidRPr="00E13F5F">
        <w:rPr>
          <w:rStyle w:val="StyleUnderline"/>
        </w:rPr>
        <w:t>N</w:t>
      </w:r>
      <w:r w:rsidRPr="00E13F5F">
        <w:rPr>
          <w:sz w:val="16"/>
        </w:rPr>
        <w:t xml:space="preserve">ations </w:t>
      </w:r>
      <w:r w:rsidRPr="00E13F5F">
        <w:rPr>
          <w:rStyle w:val="StyleUnderline"/>
        </w:rPr>
        <w:t>climate change programmes, and roll back</w:t>
      </w:r>
      <w:r w:rsidRPr="00E13F5F">
        <w:rPr>
          <w:sz w:val="16"/>
        </w:rPr>
        <w:t xml:space="preserve"> the “stupid” </w:t>
      </w:r>
      <w:r w:rsidRPr="00E13F5F">
        <w:rPr>
          <w:rStyle w:val="StyleUnderline"/>
        </w:rPr>
        <w:t>Obama</w:t>
      </w:r>
      <w:r w:rsidRPr="00E13F5F">
        <w:rPr>
          <w:sz w:val="16"/>
        </w:rPr>
        <w:t xml:space="preserve"> administration </w:t>
      </w:r>
      <w:r w:rsidRPr="00E13F5F">
        <w:rPr>
          <w:rStyle w:val="StyleUnderline"/>
        </w:rPr>
        <w:t>regulations to cut power plant emissions</w:t>
      </w:r>
      <w:r w:rsidRPr="00E13F5F">
        <w:rPr>
          <w:sz w:val="16"/>
        </w:rPr>
        <w:t xml:space="preserve">. The Republican presidential candidate has often defied party orthodoxy on major issues, shocking conservatives with his off-the-cuff remarks. But his scripted speech yesterday to an oil industry meeting directly echoed the party’s line on climate change and energy. Trump trails Hillary Clinton, the likely Democratic rival for the White House, in fundraising, and his speech was a clear sign that he seeks to capitalise on financial support from the powerful fossil fuel industry. His call to roll back industry regulations also deepens his appeal to voters in oil, gas and coal-producing states. “Obama has done everything he can to get in the way of American energy, for whatever reason,” Trump said, in an attack sure to be a centrepiece of his campaign. “If ‘crooked’ Hillary Clinton is in charge, things will get much worse, believe me.” Climate incoherence Yet </w:t>
      </w:r>
      <w:r w:rsidRPr="00E13F5F">
        <w:rPr>
          <w:rStyle w:val="Emphasis"/>
        </w:rPr>
        <w:t>a Trump presidency poses an existential threat</w:t>
      </w:r>
      <w:r w:rsidRPr="00E13F5F">
        <w:rPr>
          <w:sz w:val="16"/>
        </w:rPr>
        <w:t xml:space="preserve"> </w:t>
      </w:r>
      <w:r w:rsidRPr="00E13F5F">
        <w:rPr>
          <w:rStyle w:val="Emphasis"/>
        </w:rPr>
        <w:t>qualitatively different</w:t>
      </w:r>
      <w:r w:rsidRPr="00E13F5F">
        <w:rPr>
          <w:sz w:val="16"/>
        </w:rPr>
        <w:t xml:space="preserve"> </w:t>
      </w:r>
      <w:r w:rsidRPr="00E13F5F">
        <w:rPr>
          <w:rStyle w:val="StyleUnderline"/>
        </w:rPr>
        <w:t>from past Republican candidates who have doubted climate change</w:t>
      </w:r>
      <w:r w:rsidRPr="00E13F5F">
        <w:rPr>
          <w:sz w:val="16"/>
        </w:rPr>
        <w:t xml:space="preserve">. </w:t>
      </w:r>
      <w:r w:rsidRPr="00E13F5F">
        <w:rPr>
          <w:rStyle w:val="Emphasis"/>
        </w:rPr>
        <w:t>It could set in motion a wave of political and economic crises</w:t>
      </w:r>
      <w:r w:rsidRPr="00E13F5F">
        <w:rPr>
          <w:sz w:val="16"/>
        </w:rPr>
        <w:t xml:space="preserve">, </w:t>
      </w:r>
      <w:r w:rsidRPr="00E13F5F">
        <w:rPr>
          <w:rStyle w:val="Emphasis"/>
        </w:rPr>
        <w:t>creating global turmoil</w:t>
      </w:r>
      <w:r w:rsidRPr="00E13F5F">
        <w:rPr>
          <w:sz w:val="16"/>
        </w:rPr>
        <w:t xml:space="preserve"> </w:t>
      </w:r>
      <w:r w:rsidRPr="00E13F5F">
        <w:rPr>
          <w:rStyle w:val="StyleUnderline"/>
        </w:rPr>
        <w:t xml:space="preserve">that would </w:t>
      </w:r>
      <w:r w:rsidRPr="00E13F5F">
        <w:rPr>
          <w:rStyle w:val="Emphasis"/>
        </w:rPr>
        <w:t>fatally disrupt</w:t>
      </w:r>
      <w:r w:rsidRPr="00E13F5F">
        <w:rPr>
          <w:rStyle w:val="StyleUnderline"/>
        </w:rPr>
        <w:t xml:space="preserve"> efforts to tackle this issue in the US and abroad</w:t>
      </w:r>
      <w:r w:rsidRPr="00E13F5F">
        <w:rPr>
          <w:sz w:val="16"/>
        </w:rPr>
        <w:t xml:space="preserve">. Alarmed by the possibility of a Trump victory in November, international negotiators are urgently working to finalise the UN Paris agreement, in the hope that it can become legally binding before President Obama leaves office. Yet even if the gambit is successful, a Trump victory could cripple international progress in other ways. </w:t>
      </w:r>
      <w:r w:rsidRPr="00E13F5F">
        <w:rPr>
          <w:rStyle w:val="StyleUnderline"/>
        </w:rPr>
        <w:t xml:space="preserve">To meet the aggressive targets set at Paris, countries will have to substantially ratchet up efforts to end reliance on fossil fuels over the next few years. At the very moment when the world needs American leadership on this, Trump’s incoherence on climate and energy policy and his outright disgust for global collaboration would have a </w:t>
      </w:r>
      <w:r w:rsidRPr="00E13F5F">
        <w:rPr>
          <w:rStyle w:val="Emphasis"/>
        </w:rPr>
        <w:t>severe chilling effect on progress</w:t>
      </w:r>
      <w:r w:rsidRPr="00E13F5F">
        <w:rPr>
          <w:sz w:val="16"/>
        </w:rPr>
        <w:t xml:space="preserve">. In past comments, he has said </w:t>
      </w:r>
      <w:r w:rsidRPr="00E13F5F">
        <w:rPr>
          <w:rStyle w:val="StyleUnderline"/>
        </w:rPr>
        <w:t>he is “not a believer in man-made global warming“, declaring that climate change is a “total hoax</w:t>
      </w:r>
      <w:r w:rsidRPr="00E13F5F">
        <w:rPr>
          <w:sz w:val="16"/>
        </w:rPr>
        <w:t xml:space="preserve">” and “bullshit“, “created by and for the Chinese” to hurt US manufacturing. On energy policy, he has appeared befuddled when asked about specifics, even fumbling the name of the Environmental Protection Agency, which he has promised to abolish. Civil unrest The broader disruption of a Trump presidency would do even greater damage, weakening efforts to create a sense of urgency over climate change. Trump’s candidacy has brought public discourse in the US to its ugliest level, as he trades in trash talk and outrageous insults, spreading falsehood and innuendo, fomenting bigotry and prejudice. He has threatened the censure of critics in the media, even condoning violence against protesters, calling them “thugs” and “criminals”. His success emboldens far right and ultra-nationalist movements in the US and across Europe, risking further destabilisation. At home, Trump’s promise to ban Muslims from entering the US, to erect a wall at the Mexican border, and to deport millions of immigrants will provoke widespread protest and civil unrest. Abroad, </w:t>
      </w:r>
      <w:r w:rsidRPr="00E13F5F">
        <w:rPr>
          <w:rStyle w:val="StyleUnderline"/>
        </w:rPr>
        <w:t>Trump’s bravado and reckless unpredictability</w:t>
      </w:r>
      <w:r w:rsidRPr="00E13F5F">
        <w:rPr>
          <w:sz w:val="16"/>
        </w:rPr>
        <w:t xml:space="preserve">, his vow to renegotiate trade deals and to walk away from security alliances </w:t>
      </w:r>
      <w:r w:rsidRPr="00E13F5F">
        <w:rPr>
          <w:rStyle w:val="StyleUnderline"/>
        </w:rPr>
        <w:t>will generate deep tensions with China, Russia and Europe</w:t>
      </w:r>
      <w:r w:rsidRPr="00E13F5F">
        <w:rPr>
          <w:sz w:val="16"/>
        </w:rPr>
        <w:t xml:space="preserve">, </w:t>
      </w:r>
      <w:r w:rsidRPr="00E13F5F">
        <w:rPr>
          <w:rStyle w:val="Emphasis"/>
        </w:rPr>
        <w:t>risking financial collapse and military conflict</w:t>
      </w:r>
      <w:r w:rsidRPr="00E13F5F">
        <w:rPr>
          <w:sz w:val="16"/>
        </w:rPr>
        <w:t xml:space="preserve">. In the midst of such dysfunction and upheaval, the glimmer of hope offered by the historic climate change pact agreed to in Paris last year may forever fade. </w:t>
      </w:r>
      <w:r w:rsidRPr="00E13F5F">
        <w:rPr>
          <w:rStyle w:val="StyleUnderline"/>
        </w:rPr>
        <w:t xml:space="preserve">The stakes riding on a US presidential election </w:t>
      </w:r>
      <w:r w:rsidRPr="00E13F5F">
        <w:rPr>
          <w:rStyle w:val="Emphasis"/>
        </w:rPr>
        <w:t>have never been higher</w:t>
      </w:r>
      <w:r w:rsidRPr="00E13F5F">
        <w:rPr>
          <w:rStyle w:val="StyleUnderline"/>
        </w:rPr>
        <w:t>.</w:t>
      </w:r>
    </w:p>
    <w:p w:rsidR="00861940" w:rsidRPr="00E13F5F" w:rsidRDefault="002A5756" w:rsidP="00861940">
      <w:pPr>
        <w:pStyle w:val="Heading3"/>
      </w:pPr>
      <w:r w:rsidRPr="00E13F5F">
        <w:t>Allied Prolif</w:t>
      </w:r>
    </w:p>
    <w:p w:rsidR="00861940" w:rsidRPr="00E13F5F" w:rsidRDefault="00861940" w:rsidP="00861940">
      <w:pPr>
        <w:pStyle w:val="Heading4"/>
      </w:pPr>
      <w:r w:rsidRPr="00E13F5F">
        <w:t>Trump ensures allied prolif</w:t>
      </w:r>
    </w:p>
    <w:p w:rsidR="00861940" w:rsidRPr="00E13F5F" w:rsidRDefault="00861940" w:rsidP="00861940">
      <w:r w:rsidRPr="00E13F5F">
        <w:rPr>
          <w:rStyle w:val="Style13ptBold"/>
        </w:rPr>
        <w:t xml:space="preserve">Gerzhoy and Miller </w:t>
      </w:r>
      <w:r w:rsidR="00B546C0" w:rsidRPr="00E13F5F">
        <w:rPr>
          <w:rStyle w:val="Style13ptBold"/>
        </w:rPr>
        <w:t>16</w:t>
      </w:r>
      <w:r w:rsidRPr="00E13F5F">
        <w:rPr>
          <w:rStyle w:val="Style13ptBold"/>
        </w:rPr>
        <w:t xml:space="preserve"> </w:t>
      </w:r>
      <w:r w:rsidRPr="00E13F5F">
        <w:t xml:space="preserve">(Gene Gerzhoy is a congressional fellow with the American Political Science Association. Nick Miller is an assistant professor of political science and international and public affairs at Brown University. “Donald Trump thinks more countries should have nuclear weapons. Here’s what the research says.” </w:t>
      </w:r>
      <w:r w:rsidR="00B546C0" w:rsidRPr="00E13F5F">
        <w:t xml:space="preserve">4/6 </w:t>
      </w:r>
      <w:r w:rsidRPr="00E13F5F">
        <w:t>Washington Post. https://www.washingtonpost.com/news/monkey-cage/wp/2016/04/06/should-more-countries-have-nuclear-weapons-donald-trump-thinks-so/)</w:t>
      </w:r>
    </w:p>
    <w:p w:rsidR="00861940" w:rsidRPr="00E13F5F" w:rsidRDefault="00861940" w:rsidP="00861940">
      <w:pPr>
        <w:rPr>
          <w:rStyle w:val="StyleUnderline"/>
        </w:rPr>
      </w:pPr>
      <w:r w:rsidRPr="00E13F5F">
        <w:rPr>
          <w:sz w:val="16"/>
        </w:rPr>
        <w:t xml:space="preserve">Trump’s foreign policies would make his predictions come true </w:t>
      </w:r>
      <w:r w:rsidRPr="00E13F5F">
        <w:rPr>
          <w:rStyle w:val="StyleUnderline"/>
        </w:rPr>
        <w:t>Although history suggests that proliferation is not inevitable, recent research on nonproliferation suggests that Trump’s proposed foreign policy might make it so</w:t>
      </w:r>
      <w:r w:rsidRPr="00E13F5F">
        <w:rPr>
          <w:sz w:val="16"/>
        </w:rPr>
        <w:t xml:space="preserve">. </w:t>
      </w:r>
      <w:r w:rsidRPr="00E13F5F">
        <w:rPr>
          <w:rStyle w:val="StyleUnderline"/>
        </w:rPr>
        <w:t>Trump says he would scale back or entirely end U.S. alliance commitments unless our allies made major financial concessions</w:t>
      </w:r>
      <w:r w:rsidRPr="00E13F5F">
        <w:rPr>
          <w:sz w:val="16"/>
        </w:rPr>
        <w:t xml:space="preserve">. In his interview with the Times, Trump said that the United States “take[s] tremendous monetary hits on protecting countries” such as Japan, South Korea, Germany and Saudi Arabia. He also denounced the U.S.-Japan Mutual Security Treaty as “one-sided,” said that the United States doesn’t need to maintain forces in South Korea and described the North Atlantic Treaty Organization as “obsolete.” But </w:t>
      </w:r>
      <w:r w:rsidRPr="00E13F5F">
        <w:rPr>
          <w:rStyle w:val="StyleUnderline"/>
        </w:rPr>
        <w:t>if those security institutions and military deployments disappeared, U.S. allies — including Japan and South Korea — might well pursue nuclear weapons of their own</w:t>
      </w:r>
      <w:r w:rsidRPr="00E13F5F">
        <w:rPr>
          <w:sz w:val="16"/>
        </w:rPr>
        <w:t xml:space="preserve">. Recent research shows that </w:t>
      </w:r>
      <w:r w:rsidRPr="00E13F5F">
        <w:rPr>
          <w:rStyle w:val="StyleUnderline"/>
        </w:rPr>
        <w:t>alliances are a powerful tool for preventing proliferation, both because they reassure states that their security will be protected in case of attack and because they give senior partners the leverage to restrain their allies’ nuclear ambitions</w:t>
      </w:r>
      <w:r w:rsidRPr="00E13F5F">
        <w:rPr>
          <w:sz w:val="16"/>
        </w:rPr>
        <w:t xml:space="preserve">. </w:t>
      </w:r>
      <w:r w:rsidRPr="00E13F5F">
        <w:rPr>
          <w:rStyle w:val="StyleUnderline"/>
        </w:rPr>
        <w:t>Research also demonstrates that the type of U.S. troop withdrawals Trump envisions have a history of prompting allies to consider developing their own nuclear weapons</w:t>
      </w:r>
      <w:r w:rsidRPr="00E13F5F">
        <w:rPr>
          <w:sz w:val="16"/>
        </w:rPr>
        <w:t xml:space="preserve">. Consider the last time the United States had a president who was skeptical about nonproliferation and who tried to reduce U.S. commitments to its allies in Asia. As part of his Guam Doctrine — a plan to increase Asian allies’ military self-reliance — President </w:t>
      </w:r>
      <w:r w:rsidRPr="00E13F5F">
        <w:rPr>
          <w:rStyle w:val="StyleUnderline"/>
        </w:rPr>
        <w:t>Nixon withdrew 20,000 troops from South Korea.</w:t>
      </w:r>
      <w:r w:rsidRPr="00E13F5F">
        <w:rPr>
          <w:sz w:val="16"/>
        </w:rPr>
        <w:t xml:space="preserve"> Famously, he also traveled to China to improve Sino-American relations. </w:t>
      </w:r>
      <w:r w:rsidRPr="00E13F5F">
        <w:rPr>
          <w:rStyle w:val="StyleUnderline"/>
        </w:rPr>
        <w:t xml:space="preserve">As a result, South Korea launched a covert nuclear weapons program, and Taiwan ramped up its own nuclear ambitions. So why didn’t they end up with nuclear weapons? The administrations that followed Nixon’s redoubled efforts to stop them. </w:t>
      </w:r>
      <w:r w:rsidRPr="00E13F5F">
        <w:rPr>
          <w:sz w:val="16"/>
        </w:rPr>
        <w:t xml:space="preserve">Research does not support the idea that the spread of nuclear weapons is inevitable. But </w:t>
      </w:r>
      <w:r w:rsidRPr="00E13F5F">
        <w:rPr>
          <w:rStyle w:val="StyleUnderline"/>
        </w:rPr>
        <w:t>isolationist “America First” policies could prompt that spread. Defining U.S. strategic interests primarily in terms of monetary gain, and curtailing U.S. global engagement toward that end, would boost the probability that our allies would respond by going nuclear.</w:t>
      </w:r>
    </w:p>
    <w:p w:rsidR="00861940" w:rsidRPr="00E13F5F" w:rsidRDefault="00861940" w:rsidP="00861940"/>
    <w:p w:rsidR="00861940" w:rsidRPr="00E13F5F" w:rsidRDefault="00861940" w:rsidP="00861940">
      <w:pPr>
        <w:pStyle w:val="Heading4"/>
      </w:pPr>
      <w:r w:rsidRPr="00E13F5F">
        <w:t>Allied prolif causes a global nuclear arms race and nuclear war</w:t>
      </w:r>
    </w:p>
    <w:p w:rsidR="00861940" w:rsidRPr="00E13F5F" w:rsidRDefault="00861940" w:rsidP="00861940">
      <w:r w:rsidRPr="00E13F5F">
        <w:rPr>
          <w:rStyle w:val="Style13ptBold"/>
        </w:rPr>
        <w:t xml:space="preserve">Gerzhoy and Miller </w:t>
      </w:r>
      <w:r w:rsidR="00B546C0" w:rsidRPr="00E13F5F">
        <w:rPr>
          <w:rStyle w:val="Style13ptBold"/>
        </w:rPr>
        <w:t>16</w:t>
      </w:r>
      <w:r w:rsidRPr="00E13F5F">
        <w:rPr>
          <w:rStyle w:val="Style13ptBold"/>
        </w:rPr>
        <w:t xml:space="preserve"> </w:t>
      </w:r>
      <w:r w:rsidRPr="00E13F5F">
        <w:t xml:space="preserve">(Gene Gerzhoy is a congressional fellow with the American Political Science Association. Nick Miller is an assistant professor of political science and international and public affairs at Brown University. “Donald Trump thinks more countries should have nuclear weapons. Here’s what the research says.” Washington Post. </w:t>
      </w:r>
      <w:r w:rsidR="00B546C0" w:rsidRPr="00E13F5F">
        <w:t xml:space="preserve">4/6 </w:t>
      </w:r>
      <w:r w:rsidRPr="00E13F5F">
        <w:t>https://www.washingtonpost.com/news/monkey-cage/wp/2016/04/06/should-more-countries-have-nuclear-weapons-donald-trump-thinks-so/)</w:t>
      </w:r>
    </w:p>
    <w:p w:rsidR="00861940" w:rsidRPr="00E13F5F" w:rsidRDefault="00861940" w:rsidP="00861940">
      <w:pPr>
        <w:rPr>
          <w:rStyle w:val="StyleUnderline"/>
        </w:rPr>
      </w:pPr>
      <w:r w:rsidRPr="00E13F5F">
        <w:rPr>
          <w:rStyle w:val="StyleUnderline"/>
        </w:rPr>
        <w:t xml:space="preserve">Would nuclear proliferation be good for U.S. interests? </w:t>
      </w:r>
      <w:r w:rsidRPr="00E13F5F">
        <w:rPr>
          <w:sz w:val="16"/>
        </w:rPr>
        <w:t xml:space="preserve">What about Trump’s second proposition: that proliferation by our allies would be good for U.S. interests? This argument is based on the idea that nuclear-armed allies could help contain U.S. adversaries and enable the United States to save money. As Trump told Cooper, “I would rather see Japan having some form of defense, and maybe even offense, against North Korea.” And as he suggested, the United States can’t afford to protect Japan and South Korea — and therefore, “they have to pay us or we have to let them protect themselves.” Reducing military commitments and letting allies build their own nuclear weapons might save money for the United States. But international relations scholarship suggests that </w:t>
      </w:r>
      <w:r w:rsidRPr="00E13F5F">
        <w:rPr>
          <w:rStyle w:val="StyleUnderline"/>
        </w:rPr>
        <w:t>allied proliferation would have broader negative repercussions. Among these would be declining U.S. influence. When nations gain their own military capabilities, they rely less on their allies and become less subject to their sway. And that can undermine a senior partner’s ability to hold its junior allies back from risky military actions.</w:t>
      </w:r>
      <w:r w:rsidRPr="00E13F5F">
        <w:rPr>
          <w:sz w:val="16"/>
        </w:rPr>
        <w:t xml:space="preserve"> In other words, </w:t>
      </w:r>
      <w:r w:rsidRPr="00E13F5F">
        <w:rPr>
          <w:rStyle w:val="StyleUnderline"/>
        </w:rPr>
        <w:t>allowing or encouraging proliferation would worsen</w:t>
      </w:r>
      <w:r w:rsidRPr="00E13F5F">
        <w:rPr>
          <w:sz w:val="16"/>
        </w:rPr>
        <w:t xml:space="preserve"> the “</w:t>
      </w:r>
      <w:r w:rsidRPr="00E13F5F">
        <w:rPr>
          <w:rStyle w:val="StyleUnderline"/>
        </w:rPr>
        <w:t>American weakness</w:t>
      </w:r>
      <w:r w:rsidRPr="00E13F5F">
        <w:rPr>
          <w:sz w:val="16"/>
        </w:rPr>
        <w:t xml:space="preserve">” that Trump decries. Recent nonproliferation research underscores this proposition. Mark Bell shows that </w:t>
      </w:r>
      <w:r w:rsidRPr="00E13F5F">
        <w:rPr>
          <w:rStyle w:val="StyleUnderline"/>
        </w:rPr>
        <w:t>nuclear allies are likely to become more independent of their patrons and in some cases can develop more assertive foreign policies</w:t>
      </w:r>
      <w:r w:rsidRPr="00E13F5F">
        <w:rPr>
          <w:sz w:val="16"/>
        </w:rPr>
        <w:t xml:space="preserve">. And Francis Gavin and Matthew Kroenig show that the fear of declining influence was one reason why most American administrations vigorously opposed the spread of nuclear weapons. </w:t>
      </w:r>
      <w:r w:rsidRPr="00E13F5F">
        <w:rPr>
          <w:rStyle w:val="StyleUnderline"/>
        </w:rPr>
        <w:t>Nuclear allies can also become security risks.</w:t>
      </w:r>
      <w:r w:rsidRPr="00E13F5F">
        <w:rPr>
          <w:sz w:val="16"/>
        </w:rPr>
        <w:t xml:space="preserve"> Vipin Narang demonstrates that </w:t>
      </w:r>
      <w:r w:rsidRPr="00E13F5F">
        <w:rPr>
          <w:rStyle w:val="StyleUnderline"/>
        </w:rPr>
        <w:t>when weaker states gain nuclear weapons, they often seek to coerce their senior partners into intervening on their behalf by threatening to use nuclear weapons. That’s what Israel did at the height of the</w:t>
      </w:r>
      <w:r w:rsidRPr="00E13F5F">
        <w:rPr>
          <w:sz w:val="16"/>
        </w:rPr>
        <w:t xml:space="preserve"> </w:t>
      </w:r>
      <w:r w:rsidRPr="00E13F5F">
        <w:rPr>
          <w:rStyle w:val="StyleUnderline"/>
        </w:rPr>
        <w:t>1973 Arab-Israeli War</w:t>
      </w:r>
      <w:r w:rsidRPr="00E13F5F">
        <w:rPr>
          <w:sz w:val="16"/>
        </w:rPr>
        <w:t xml:space="preserve">. </w:t>
      </w:r>
      <w:r w:rsidRPr="00E13F5F">
        <w:rPr>
          <w:rStyle w:val="StyleUnderline"/>
        </w:rPr>
        <w:t>That’s what South Africa did during its 1988 confrontation with Cuban forces in Angola. And that’s what Pakistan did in the midst of its 1990 military crisis with India</w:t>
      </w:r>
      <w:r w:rsidRPr="00E13F5F">
        <w:rPr>
          <w:sz w:val="16"/>
        </w:rPr>
        <w:t xml:space="preserve">. Instead of relieving the United States of a military burden, as Donald Trump suggests, </w:t>
      </w:r>
      <w:r w:rsidRPr="00E13F5F">
        <w:rPr>
          <w:rStyle w:val="StyleUnderline"/>
        </w:rPr>
        <w:t>having more nuclear allies could increase the risk that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would get involved in conflicts that might turn nuclear.</w:t>
      </w:r>
      <w:r w:rsidRPr="00E13F5F">
        <w:rPr>
          <w:sz w:val="16"/>
        </w:rPr>
        <w:t xml:space="preserve"> Furthermore, </w:t>
      </w:r>
      <w:r w:rsidRPr="00E13F5F">
        <w:rPr>
          <w:rStyle w:val="StyleUnderline"/>
        </w:rPr>
        <w:t>were South Korea or Japan to begin developing nuclear weapons, their rivals might be tempted to launch preventive military strikes</w:t>
      </w:r>
      <w:r w:rsidRPr="00E13F5F">
        <w:rPr>
          <w:sz w:val="16"/>
        </w:rPr>
        <w:t xml:space="preserve">, which research suggests has been frequently considered in the past. </w:t>
      </w:r>
      <w:r w:rsidRPr="00E13F5F">
        <w:rPr>
          <w:rStyle w:val="StyleUnderline"/>
        </w:rPr>
        <w:t>The road to nuclear acquisition is often rocky and increases the likelihood of militarized conflict</w:t>
      </w:r>
      <w:r w:rsidRPr="00E13F5F">
        <w:rPr>
          <w:sz w:val="16"/>
        </w:rPr>
        <w:t xml:space="preserve">. For example, Soviet worries that West Germany would acquire nuclear weapons helped trigger the Berlin Crisis. And </w:t>
      </w:r>
      <w:r w:rsidRPr="00E13F5F">
        <w:rPr>
          <w:rStyle w:val="StyleUnderline"/>
        </w:rPr>
        <w:t>if Japan or South Korea actually acquired nuclear weapons, we could possibly see a nuclear arms race in Asia.</w:t>
      </w:r>
      <w:r w:rsidRPr="00E13F5F">
        <w:rPr>
          <w:sz w:val="16"/>
        </w:rPr>
        <w:t xml:space="preserve"> </w:t>
      </w:r>
      <w:r w:rsidRPr="00E13F5F">
        <w:rPr>
          <w:rStyle w:val="StyleUnderline"/>
        </w:rPr>
        <w:t>Japan’s neighbors, including South Korea, would fear resurgent Japanese militarism. North Korea would expand its nuclear capabilities. China would continue to expand its own nuclear arsenal.</w:t>
      </w:r>
      <w:r w:rsidRPr="00E13F5F">
        <w:rPr>
          <w:sz w:val="16"/>
        </w:rPr>
        <w:t xml:space="preserve">Why haven’t we seen nuclear arms races before? </w:t>
      </w:r>
      <w:r w:rsidRPr="00E13F5F">
        <w:rPr>
          <w:rStyle w:val="StyleUnderline"/>
        </w:rPr>
        <w:t>Nuclear “domino effects” have not been common historically</w:t>
      </w:r>
      <w:r w:rsidRPr="00E13F5F">
        <w:rPr>
          <w:sz w:val="16"/>
        </w:rPr>
        <w:t xml:space="preserve">. But that’s largely </w:t>
      </w:r>
      <w:r w:rsidRPr="00E13F5F">
        <w:rPr>
          <w:rStyle w:val="StyleUnderline"/>
        </w:rPr>
        <w:t>because of determined U.S. efforts to stop them</w:t>
      </w:r>
      <w:r w:rsidRPr="00E13F5F">
        <w:rPr>
          <w:sz w:val="16"/>
        </w:rPr>
        <w:t xml:space="preserve">. Since the dawn of the nuclear age, the United States has pursued nonproliferation as a top policy priority. That includes sponsoring and enforcing the Nonproliferation Treaty (NPT). Research suggests </w:t>
      </w:r>
      <w:r w:rsidRPr="00E13F5F">
        <w:rPr>
          <w:rStyle w:val="StyleUnderline"/>
        </w:rPr>
        <w:t>the NPT has been instrumental in limiting the spread of nuclear weapons</w:t>
      </w:r>
      <w:r w:rsidRPr="00E13F5F">
        <w:rPr>
          <w:sz w:val="16"/>
        </w:rPr>
        <w:t xml:space="preserve">, in part by coordinating states’ beliefs about one another’s nonproliferation commitments. </w:t>
      </w:r>
      <w:r w:rsidRPr="00E13F5F">
        <w:rPr>
          <w:rStyle w:val="StyleUnderline"/>
        </w:rPr>
        <w:t>To develop nuclear weapons, Japan and South Korea would need to violate or withdraw from the NPT. That could prompt U.S. allies and adversaries in other regions</w:t>
      </w:r>
      <w:r w:rsidRPr="00E13F5F">
        <w:rPr>
          <w:sz w:val="16"/>
        </w:rPr>
        <w:t xml:space="preserve"> — </w:t>
      </w:r>
      <w:r w:rsidRPr="00E13F5F">
        <w:rPr>
          <w:rStyle w:val="StyleUnderline"/>
        </w:rPr>
        <w:t>including Saudi Arabia, Germany and Iran</w:t>
      </w:r>
      <w:r w:rsidRPr="00E13F5F">
        <w:rPr>
          <w:sz w:val="16"/>
        </w:rPr>
        <w:t xml:space="preserve"> — </w:t>
      </w:r>
      <w:r w:rsidRPr="00E13F5F">
        <w:rPr>
          <w:rStyle w:val="StyleUnderline"/>
        </w:rPr>
        <w:t>to question the treaty’s viability and consider seeking their own nuclear arsenals</w:t>
      </w:r>
      <w:r w:rsidRPr="00E13F5F">
        <w:rPr>
          <w:sz w:val="16"/>
        </w:rPr>
        <w:t xml:space="preserve">. Would this be so bad? After all, no two nuclear armed states have fought a major war with each other, and nuclear weapons have not been used in conflict since the United States bombed Hiroshima and Nagasaki in 1945. But the conclusion that nuclear weapons produce peace is subject to debate. It’s true that there has been no war between major powers since 1945. But that may be due to other factors. The </w:t>
      </w:r>
      <w:r w:rsidRPr="00E13F5F">
        <w:rPr>
          <w:rStyle w:val="StyleUnderline"/>
        </w:rPr>
        <w:t>quantitative evidence linking nuclear weapons to a reduced risk of conflict is limited at best</w:t>
      </w:r>
      <w:r w:rsidRPr="00E13F5F">
        <w:rPr>
          <w:sz w:val="16"/>
        </w:rPr>
        <w:t xml:space="preserve">. Further, </w:t>
      </w:r>
      <w:r w:rsidRPr="00E13F5F">
        <w:rPr>
          <w:rStyle w:val="StyleUnderline"/>
        </w:rPr>
        <w:t>theoretical and historical evidence suggests that nuclear accidents and miscalculations are likely. More countries with nuclear weapons would mean more opportunities for catastrophic nuclear mistakes</w:t>
      </w:r>
      <w:r w:rsidRPr="00E13F5F">
        <w:rPr>
          <w:sz w:val="16"/>
        </w:rPr>
        <w:t xml:space="preserve">. So what’s the takeaway? A look at history shows us that nuclear proliferation is anything but inevitable. U.S. nonproliferation efforts have been surprisingly successful, even when the United States was weaker than it is today. Without firm U.S. opposition to the spread of nuclear weapons — a policy implemented through “carrots” like alliances and “sticks” like sanctions — the world would probably have far more than nine countries with nuclear weapons. What’s more, </w:t>
      </w:r>
      <w:r w:rsidRPr="00E13F5F">
        <w:rPr>
          <w:rStyle w:val="StyleUnderline"/>
        </w:rPr>
        <w:t>research suggests that nuclear proliferation would reduce U.S. world influence, undermine global stability and increase the risk of nuclear war.</w:t>
      </w:r>
    </w:p>
    <w:p w:rsidR="002A5756" w:rsidRPr="00E13F5F" w:rsidRDefault="002A5756" w:rsidP="002A5756">
      <w:pPr>
        <w:pStyle w:val="Heading3"/>
      </w:pPr>
      <w:r w:rsidRPr="00E13F5F">
        <w:t>Court/Human Rights</w:t>
      </w:r>
    </w:p>
    <w:p w:rsidR="002A5756" w:rsidRPr="00E13F5F" w:rsidRDefault="002A5756" w:rsidP="002A5756">
      <w:pPr>
        <w:pStyle w:val="Heading4"/>
      </w:pPr>
      <w:r w:rsidRPr="00E13F5F">
        <w:t>GOP win key to a conservative court – causes a wave of new conservative decisions</w:t>
      </w:r>
    </w:p>
    <w:p w:rsidR="002A5756" w:rsidRPr="00E13F5F" w:rsidRDefault="002A5756" w:rsidP="002A5756">
      <w:pPr>
        <w:rPr>
          <w:b/>
          <w:bCs/>
          <w:sz w:val="26"/>
        </w:rPr>
      </w:pPr>
      <w:r w:rsidRPr="00E13F5F">
        <w:rPr>
          <w:rStyle w:val="Style13ptBold"/>
        </w:rPr>
        <w:t xml:space="preserve">Waldman 14 </w:t>
      </w:r>
      <w:r w:rsidRPr="00E13F5F">
        <w:t>(Paul, Contributor and Senior Writer for the American Prospect, Washington Post, “Why the Supreme Court should be the biggest issue of the 2016 campaign,” https://www.washingtonpost.com/blogs/plum-line/wp/2014/11/28/why-the-supreme-court-should-be-the-biggest-issue-of-the-2016-campaign/)</w:t>
      </w:r>
    </w:p>
    <w:p w:rsidR="002A5756" w:rsidRPr="00E13F5F" w:rsidRDefault="002A5756" w:rsidP="002A5756">
      <w:pPr>
        <w:rPr>
          <w:sz w:val="16"/>
        </w:rPr>
      </w:pPr>
      <w:r w:rsidRPr="00E13F5F">
        <w:rPr>
          <w:sz w:val="16"/>
        </w:rPr>
        <w:t xml:space="preserve">Supreme Court justice and pop culture icon Ruth Bader Ginsburg left the hospital yesterday after having a heart stent implanted and expects to be back at work Monday. Despite various health issues over the years, Ginsburg insists that she is still of sound body at age 81 (her mind isn’t in question) and has no plans to retire before the end of President Obama’s term to ensure a Democratic replacement. If she keeps to that pledge, and presuming there are no other retirements in the next two years, </w:t>
      </w:r>
      <w:r w:rsidRPr="00E13F5F">
        <w:rPr>
          <w:rStyle w:val="StyleUnderline"/>
        </w:rPr>
        <w:t>the makeup of the Supreme Court could be a bigger campaign issue in 2016 than ever before.</w:t>
      </w:r>
      <w:r w:rsidRPr="00E13F5F">
        <w:rPr>
          <w:sz w:val="16"/>
        </w:rPr>
        <w:t xml:space="preserve"> It certainly ought to be. </w:t>
      </w:r>
      <w:r w:rsidRPr="00E13F5F">
        <w:rPr>
          <w:rStyle w:val="StyleUnderline"/>
        </w:rPr>
        <w:t>Ordinarily, the</w:t>
      </w:r>
      <w:r w:rsidRPr="00E13F5F">
        <w:rPr>
          <w:sz w:val="16"/>
        </w:rPr>
        <w:t xml:space="preserve"> Supreme </w:t>
      </w:r>
      <w:r w:rsidRPr="00E13F5F">
        <w:rPr>
          <w:rStyle w:val="StyleUnderline"/>
        </w:rPr>
        <w:t>Court is</w:t>
      </w:r>
      <w:r w:rsidRPr="00E13F5F">
        <w:rPr>
          <w:sz w:val="16"/>
        </w:rPr>
        <w:t xml:space="preserve"> brought up almost as </w:t>
      </w:r>
      <w:r w:rsidRPr="00E13F5F">
        <w:rPr>
          <w:rStyle w:val="StyleUnderline"/>
        </w:rPr>
        <w:t>an afterthought in presidential campaigns.</w:t>
      </w:r>
      <w:r w:rsidRPr="00E13F5F">
        <w:rPr>
          <w:sz w:val="16"/>
        </w:rPr>
        <w:t xml:space="preserve"> </w:t>
      </w:r>
      <w:r w:rsidRPr="00E13F5F">
        <w:rPr>
          <w:rStyle w:val="StyleUnderline"/>
        </w:rPr>
        <w:t>The potential for a swing in the court is used to motivate activists</w:t>
      </w:r>
      <w:r w:rsidRPr="00E13F5F">
        <w:rPr>
          <w:sz w:val="16"/>
        </w:rPr>
        <w:t xml:space="preserve"> to volunteer and work hard, and the candidates usually have to answer a debate question or two about it, which they do in utterly predictable ways (“I’m just going to look for the best person for the job”). </w:t>
      </w:r>
      <w:r w:rsidRPr="00E13F5F">
        <w:rPr>
          <w:rStyle w:val="StyleUnderline"/>
        </w:rPr>
        <w:t xml:space="preserve">We don’t usually spend a great deal of time talking about what a change in the court is likely to mean. </w:t>
      </w:r>
      <w:r w:rsidRPr="00E13F5F">
        <w:rPr>
          <w:rStyle w:val="Emphasis"/>
        </w:rPr>
        <w:t>But the next president is highly likely to have the chance to engineer a swing in the court.</w:t>
      </w:r>
      <w:r w:rsidRPr="00E13F5F">
        <w:rPr>
          <w:sz w:val="16"/>
        </w:rPr>
        <w:t xml:space="preserve"> </w:t>
      </w:r>
      <w:r w:rsidRPr="00E13F5F">
        <w:rPr>
          <w:rStyle w:val="StyleUnderline"/>
        </w:rPr>
        <w:t>The consequences for Americans</w:t>
      </w:r>
      <w:r w:rsidRPr="00E13F5F">
        <w:rPr>
          <w:sz w:val="16"/>
        </w:rPr>
        <w:t xml:space="preserve">’ lives </w:t>
      </w:r>
      <w:r w:rsidRPr="00E13F5F">
        <w:rPr>
          <w:rStyle w:val="StyleUnderline"/>
        </w:rPr>
        <w:t>will</w:t>
      </w:r>
      <w:r w:rsidRPr="00E13F5F">
        <w:rPr>
          <w:sz w:val="16"/>
        </w:rPr>
        <w:t xml:space="preserve"> probably </w:t>
      </w:r>
      <w:r w:rsidRPr="00E13F5F">
        <w:rPr>
          <w:rStyle w:val="StyleUnderline"/>
        </w:rPr>
        <w:t>be</w:t>
      </w:r>
      <w:r w:rsidRPr="00E13F5F">
        <w:rPr>
          <w:sz w:val="16"/>
        </w:rPr>
        <w:t xml:space="preserve"> more consequential and </w:t>
      </w:r>
      <w:r w:rsidRPr="00E13F5F">
        <w:rPr>
          <w:rStyle w:val="StyleUnderline"/>
        </w:rPr>
        <w:t>far-reaching</w:t>
      </w:r>
      <w:r w:rsidRPr="00E13F5F">
        <w:rPr>
          <w:sz w:val="16"/>
        </w:rPr>
        <w:t xml:space="preserve"> than any other issue the candidates will be arguing about. As much as we’ve debated Supreme Court cases in recent years, </w:t>
      </w:r>
      <w:r w:rsidRPr="00E13F5F">
        <w:rPr>
          <w:rStyle w:val="StyleUnderline"/>
        </w:rPr>
        <w:t>we haven’t given</w:t>
      </w:r>
      <w:r w:rsidRPr="00E13F5F">
        <w:rPr>
          <w:sz w:val="16"/>
        </w:rPr>
        <w:t xml:space="preserve"> much </w:t>
      </w:r>
      <w:r w:rsidRPr="00E13F5F">
        <w:rPr>
          <w:rStyle w:val="StyleUnderline"/>
        </w:rPr>
        <w:t>attention to the idea of a shift in the court’s ideology because for so long the court has been essentially the same: divided 5-4, with conservatives having the advantage yet liberals winning the occasional significant victory</w:t>
      </w:r>
      <w:r w:rsidRPr="00E13F5F">
        <w:rPr>
          <w:sz w:val="16"/>
        </w:rPr>
        <w:t xml:space="preserve"> when a swing justice moves to their side. And though a couple of recent confirmations have sparked controversy (Samuel Alito and Sonia Sotomayor were both the target of failed attempts to derail their nominations), </w:t>
      </w:r>
      <w:r w:rsidRPr="00E13F5F">
        <w:rPr>
          <w:rStyle w:val="StyleUnderline"/>
        </w:rPr>
        <w:t>all of the retirements in the last three presidencies were of justices from the same general ideology as the sitting president.</w:t>
      </w:r>
      <w:r w:rsidRPr="00E13F5F">
        <w:rPr>
          <w:sz w:val="16"/>
        </w:rPr>
        <w:t xml:space="preserve"> The last time a new justice was radically different from the outgoing one was when Clarence Thomas replaced Thurgood Marshall — 23 years ago. </w:t>
      </w:r>
      <w:r w:rsidRPr="00E13F5F">
        <w:rPr>
          <w:rStyle w:val="StyleUnderline"/>
        </w:rPr>
        <w:t>Whether a Democrat or a Republican wins in 2016, he or she may</w:t>
      </w:r>
      <w:r w:rsidRPr="00E13F5F">
        <w:rPr>
          <w:sz w:val="16"/>
        </w:rPr>
        <w:t xml:space="preserve"> well </w:t>
      </w:r>
      <w:r w:rsidRPr="00E13F5F">
        <w:rPr>
          <w:rStyle w:val="StyleUnderline"/>
        </w:rPr>
        <w:t>have</w:t>
      </w:r>
      <w:r w:rsidRPr="00E13F5F">
        <w:rPr>
          <w:sz w:val="16"/>
        </w:rPr>
        <w:t xml:space="preserve"> </w:t>
      </w:r>
      <w:r w:rsidRPr="00E13F5F">
        <w:rPr>
          <w:rStyle w:val="StyleUnderline"/>
        </w:rPr>
        <w:t xml:space="preserve">the chance to </w:t>
      </w:r>
      <w:r w:rsidRPr="00E13F5F">
        <w:rPr>
          <w:rStyle w:val="Emphasis"/>
        </w:rPr>
        <w:t>shift the court’s ideological balance.</w:t>
      </w:r>
      <w:r w:rsidRPr="00E13F5F">
        <w:rPr>
          <w:sz w:val="16"/>
        </w:rPr>
        <w:t xml:space="preserve"> </w:t>
      </w:r>
      <w:r w:rsidRPr="00E13F5F">
        <w:rPr>
          <w:rStyle w:val="StyleUnderline"/>
        </w:rPr>
        <w:t>Ginsburg is</w:t>
      </w:r>
      <w:r w:rsidRPr="00E13F5F">
        <w:rPr>
          <w:sz w:val="16"/>
        </w:rPr>
        <w:t xml:space="preserve"> the oldest justice at </w:t>
      </w:r>
      <w:r w:rsidRPr="00E13F5F">
        <w:rPr>
          <w:rStyle w:val="StyleUnderline"/>
        </w:rPr>
        <w:t>81</w:t>
      </w:r>
      <w:r w:rsidRPr="00E13F5F">
        <w:rPr>
          <w:sz w:val="16"/>
        </w:rPr>
        <w:t xml:space="preserve">; </w:t>
      </w:r>
      <w:r w:rsidRPr="00E13F5F">
        <w:rPr>
          <w:rStyle w:val="StyleUnderline"/>
        </w:rPr>
        <w:t>Antonin Scalia and Anthony Kennedy are both 78, and Stephen Breyer is 76.</w:t>
      </w:r>
      <w:r w:rsidRPr="00E13F5F">
        <w:rPr>
          <w:sz w:val="16"/>
        </w:rPr>
        <w:t xml:space="preserve"> </w:t>
      </w:r>
      <w:r w:rsidRPr="00E13F5F">
        <w:rPr>
          <w:rStyle w:val="StyleUnderline"/>
        </w:rPr>
        <w:t xml:space="preserve">If the right person is elected and the right justice retires, </w:t>
      </w:r>
      <w:r w:rsidRPr="00E13F5F">
        <w:rPr>
          <w:rStyle w:val="Emphasis"/>
        </w:rPr>
        <w:t>it could be an earthquake.</w:t>
      </w:r>
      <w:r w:rsidRPr="00E13F5F">
        <w:rPr>
          <w:rStyle w:val="StyleUnderline"/>
        </w:rPr>
        <w:t xml:space="preserve"> Consider this scenario: Hillary</w:t>
      </w:r>
      <w:r w:rsidRPr="00E13F5F">
        <w:rPr>
          <w:sz w:val="16"/>
        </w:rPr>
        <w:t xml:space="preserve"> Clinton </w:t>
      </w:r>
      <w:r w:rsidRPr="00E13F5F">
        <w:rPr>
          <w:rStyle w:val="StyleUnderline"/>
        </w:rPr>
        <w:t>becomes president</w:t>
      </w:r>
      <w:r w:rsidRPr="00E13F5F">
        <w:rPr>
          <w:sz w:val="16"/>
        </w:rPr>
        <w:t xml:space="preserve"> in 2017, </w:t>
      </w:r>
      <w:r w:rsidRPr="00E13F5F">
        <w:rPr>
          <w:rStyle w:val="StyleUnderline"/>
        </w:rPr>
        <w:t>and</w:t>
      </w:r>
      <w:r w:rsidRPr="00E13F5F">
        <w:rPr>
          <w:sz w:val="16"/>
        </w:rPr>
        <w:t xml:space="preserve"> sometime later </w:t>
      </w:r>
      <w:r w:rsidRPr="00E13F5F">
        <w:rPr>
          <w:rStyle w:val="StyleUnderline"/>
        </w:rPr>
        <w:t>one of the conservative justices retires. Now there would be a liberal majority on the court, a complete transformation in its balance.</w:t>
      </w:r>
      <w:r w:rsidRPr="00E13F5F">
        <w:rPr>
          <w:sz w:val="16"/>
        </w:rPr>
        <w:t xml:space="preserve"> </w:t>
      </w:r>
      <w:r w:rsidRPr="00E13F5F">
        <w:rPr>
          <w:rStyle w:val="StyleUnderline"/>
        </w:rPr>
        <w:t>A court that now consistently favors</w:t>
      </w:r>
      <w:r w:rsidRPr="00E13F5F">
        <w:rPr>
          <w:sz w:val="16"/>
        </w:rPr>
        <w:t xml:space="preserve"> those with power, whether </w:t>
      </w:r>
      <w:r w:rsidRPr="00E13F5F">
        <w:rPr>
          <w:rStyle w:val="StyleUnderline"/>
        </w:rPr>
        <w:t>corporations</w:t>
      </w:r>
      <w:r w:rsidRPr="00E13F5F">
        <w:rPr>
          <w:sz w:val="16"/>
        </w:rPr>
        <w:t xml:space="preserve"> or the government, </w:t>
      </w:r>
      <w:r w:rsidRPr="00E13F5F">
        <w:rPr>
          <w:rStyle w:val="StyleUnderline"/>
        </w:rPr>
        <w:t>would become much more likely to rule in favor of workers, criminal defendants and those with civil rights claims.</w:t>
      </w:r>
      <w:r w:rsidRPr="00E13F5F">
        <w:rPr>
          <w:sz w:val="16"/>
        </w:rPr>
        <w:t xml:space="preserve"> Or </w:t>
      </w:r>
      <w:r w:rsidRPr="00E13F5F">
        <w:rPr>
          <w:rStyle w:val="StyleUnderline"/>
        </w:rPr>
        <w:t>alternately: The Republican nominee wins, and one of the liberal justices retires.</w:t>
      </w:r>
      <w:r w:rsidRPr="00E13F5F">
        <w:rPr>
          <w:sz w:val="16"/>
        </w:rPr>
        <w:t xml:space="preserve"> </w:t>
      </w:r>
      <w:r w:rsidRPr="00E13F5F">
        <w:rPr>
          <w:rStyle w:val="StyleUnderline"/>
        </w:rPr>
        <w:t xml:space="preserve">With conservatives in control not by 5-4 but 6-3, </w:t>
      </w:r>
      <w:r w:rsidRPr="00E13F5F">
        <w:rPr>
          <w:rStyle w:val="Emphasis"/>
        </w:rPr>
        <w:t>there would be a cascade of even more conservative decisions.</w:t>
      </w:r>
      <w:r w:rsidRPr="00E13F5F">
        <w:rPr>
          <w:rStyle w:val="StyleUnderline"/>
        </w:rPr>
        <w:t xml:space="preserve"> The overturning of Roe v. Wade would be just the beginning. </w:t>
      </w:r>
      <w:r w:rsidRPr="00E13F5F">
        <w:rPr>
          <w:sz w:val="16"/>
        </w:rPr>
        <w:t xml:space="preserve">Look at what the Supreme Court has done recently. It gutted the Voting Rights Act, said that corporations could have religious beliefs, simultaneously upheld and hobbled the Affordable Care Act, struck down a key part of the Defense of Marriage Act and moved toward legalizing same-sex marriage, all but outlawed affirmative action, gave corporations and wealthy individuals the ability to dominate elections and created an individual right to own guns — and that’s just in the last few years. </w:t>
      </w:r>
      <w:r w:rsidRPr="00E13F5F">
        <w:rPr>
          <w:rStyle w:val="StyleUnderline"/>
        </w:rPr>
        <w:t>Whether you’re a Democrat or a Republican, there is</w:t>
      </w:r>
      <w:r w:rsidRPr="00E13F5F">
        <w:rPr>
          <w:sz w:val="16"/>
        </w:rPr>
        <w:t xml:space="preserve"> probably </w:t>
      </w:r>
      <w:r w:rsidRPr="00E13F5F">
        <w:rPr>
          <w:rStyle w:val="StyleUnderline"/>
        </w:rPr>
        <w:t>no single issue you ought to be more concerned about in</w:t>
      </w:r>
      <w:r w:rsidRPr="00E13F5F">
        <w:rPr>
          <w:sz w:val="16"/>
        </w:rPr>
        <w:t xml:space="preserve"> the </w:t>
      </w:r>
      <w:r w:rsidRPr="00E13F5F">
        <w:rPr>
          <w:rStyle w:val="StyleUnderline"/>
        </w:rPr>
        <w:t>2016</w:t>
      </w:r>
      <w:r w:rsidRPr="00E13F5F">
        <w:rPr>
          <w:sz w:val="16"/>
        </w:rPr>
        <w:t xml:space="preserve"> campaign </w:t>
      </w:r>
      <w:r w:rsidRPr="00E13F5F">
        <w:rPr>
          <w:rStyle w:val="StyleUnderline"/>
        </w:rPr>
        <w:t>than what the court will look like after the next president gets the opportunity to make an appointment or two.</w:t>
      </w:r>
      <w:r w:rsidRPr="00E13F5F">
        <w:rPr>
          <w:sz w:val="16"/>
        </w:rPr>
        <w:t xml:space="preserve"> </w:t>
      </w:r>
      <w:r w:rsidRPr="00E13F5F">
        <w:rPr>
          <w:rStyle w:val="Emphasis"/>
        </w:rPr>
        <w:t>The implications are enormous</w:t>
      </w:r>
      <w:r w:rsidRPr="00E13F5F">
        <w:rPr>
          <w:sz w:val="16"/>
        </w:rPr>
        <w:t>. It’s not too early to start considering them.</w:t>
      </w:r>
    </w:p>
    <w:p w:rsidR="002A5756" w:rsidRPr="00E13F5F" w:rsidRDefault="002A5756" w:rsidP="002A5756">
      <w:pPr>
        <w:rPr>
          <w:sz w:val="16"/>
        </w:rPr>
      </w:pPr>
    </w:p>
    <w:p w:rsidR="002A5756" w:rsidRPr="00E13F5F" w:rsidRDefault="002A5756" w:rsidP="002A5756">
      <w:pPr>
        <w:pStyle w:val="Heading4"/>
        <w:spacing w:before="0"/>
      </w:pPr>
      <w:r w:rsidRPr="00E13F5F">
        <w:t>Conservative court rolls back every basic human right</w:t>
      </w:r>
    </w:p>
    <w:p w:rsidR="002A5756" w:rsidRPr="00E13F5F" w:rsidRDefault="002A5756" w:rsidP="002A5756">
      <w:pPr>
        <w:rPr>
          <w:b/>
          <w:bCs/>
          <w:sz w:val="26"/>
        </w:rPr>
      </w:pPr>
      <w:r w:rsidRPr="00E13F5F">
        <w:rPr>
          <w:rStyle w:val="Style13ptBold"/>
        </w:rPr>
        <w:t xml:space="preserve">The Nation 12 </w:t>
      </w:r>
      <w:r w:rsidRPr="00E13F5F">
        <w:t>(“Selling the Supreme Court,” The Nation, http://www.thenation.com/blog/170745/selling-supreme-court)</w:t>
      </w:r>
    </w:p>
    <w:p w:rsidR="002A5756" w:rsidRPr="00E13F5F" w:rsidRDefault="002A5756" w:rsidP="002A5756">
      <w:pPr>
        <w:rPr>
          <w:bCs/>
          <w:u w:val="single"/>
        </w:rPr>
      </w:pPr>
      <w:r w:rsidRPr="00E13F5F">
        <w:rPr>
          <w:sz w:val="16"/>
        </w:rPr>
        <w:t xml:space="preserve">Contemplate what is at stake, given that </w:t>
      </w:r>
      <w:r w:rsidRPr="00E13F5F">
        <w:rPr>
          <w:rStyle w:val="StyleUnderline"/>
        </w:rPr>
        <w:t>a</w:t>
      </w:r>
      <w:r w:rsidRPr="00E13F5F">
        <w:rPr>
          <w:sz w:val="16"/>
        </w:rPr>
        <w:t xml:space="preserve"> tyrannical </w:t>
      </w:r>
      <w:r w:rsidRPr="00E13F5F">
        <w:rPr>
          <w:rStyle w:val="StyleUnderline"/>
        </w:rPr>
        <w:t xml:space="preserve">conservative Court will undoubtedly bring about an </w:t>
      </w:r>
      <w:r w:rsidRPr="00E13F5F">
        <w:rPr>
          <w:rStyle w:val="Emphasis"/>
        </w:rPr>
        <w:t>unprecedented disrespect for</w:t>
      </w:r>
      <w:r w:rsidRPr="00E13F5F">
        <w:rPr>
          <w:rStyle w:val="StyleUnderline"/>
        </w:rPr>
        <w:t xml:space="preserve"> previous court rulings. </w:t>
      </w:r>
      <w:r w:rsidRPr="00E13F5F">
        <w:rPr>
          <w:bCs/>
          <w:u w:val="single"/>
        </w:rPr>
        <w:t>The doctrine of stare decisis, by which courts are typically obligated to honor precedents, would</w:t>
      </w:r>
      <w:r w:rsidRPr="00E13F5F">
        <w:rPr>
          <w:sz w:val="16"/>
        </w:rPr>
        <w:t xml:space="preserve"> most likely </w:t>
      </w:r>
      <w:r w:rsidRPr="00E13F5F">
        <w:rPr>
          <w:bCs/>
          <w:u w:val="single"/>
        </w:rPr>
        <w:t>be</w:t>
      </w:r>
      <w:r w:rsidRPr="00E13F5F">
        <w:rPr>
          <w:sz w:val="16"/>
        </w:rPr>
        <w:t xml:space="preserve"> recklessly </w:t>
      </w:r>
      <w:r w:rsidRPr="00E13F5F">
        <w:rPr>
          <w:rStyle w:val="StyleUnderline"/>
        </w:rPr>
        <w:t>abandoned in a far-right Court</w:t>
      </w:r>
      <w:r w:rsidRPr="00E13F5F">
        <w:rPr>
          <w:sz w:val="16"/>
        </w:rPr>
        <w:t xml:space="preserve">. Perhaps the most notable precedent would be the right to privacy. </w:t>
      </w:r>
      <w:r w:rsidRPr="00E13F5F">
        <w:rPr>
          <w:bCs/>
          <w:u w:val="single"/>
        </w:rPr>
        <w:t xml:space="preserve">The </w:t>
      </w:r>
      <w:r w:rsidRPr="00E13F5F">
        <w:rPr>
          <w:rStyle w:val="Emphasis"/>
        </w:rPr>
        <w:t>radical right is aching</w:t>
      </w:r>
      <w:r w:rsidRPr="00E13F5F">
        <w:rPr>
          <w:bCs/>
          <w:u w:val="single"/>
        </w:rPr>
        <w:t xml:space="preserve"> to dispose of</w:t>
      </w:r>
      <w:r w:rsidRPr="00E13F5F">
        <w:rPr>
          <w:sz w:val="16"/>
        </w:rPr>
        <w:t xml:space="preserve"> the </w:t>
      </w:r>
      <w:r w:rsidRPr="00E13F5F">
        <w:rPr>
          <w:bCs/>
          <w:u w:val="single"/>
        </w:rPr>
        <w:t>freedoms</w:t>
      </w:r>
      <w:r w:rsidRPr="00E13F5F">
        <w:rPr>
          <w:sz w:val="16"/>
        </w:rPr>
        <w:t xml:space="preserve"> granted under this doctrine. </w:t>
      </w:r>
      <w:r w:rsidRPr="00E13F5F">
        <w:rPr>
          <w:bCs/>
          <w:u w:val="single"/>
        </w:rPr>
        <w:t>Implications</w:t>
      </w:r>
      <w:r w:rsidRPr="00E13F5F">
        <w:rPr>
          <w:sz w:val="16"/>
        </w:rPr>
        <w:t xml:space="preserve"> of the defeat of the right to privacy </w:t>
      </w:r>
      <w:r w:rsidRPr="00E13F5F">
        <w:rPr>
          <w:bCs/>
          <w:u w:val="single"/>
        </w:rPr>
        <w:t>would be the rescindment of the right to an abortion, the access to birth control, LGBT rights and marriage equality, and the right to die, among others</w:t>
      </w:r>
      <w:r w:rsidRPr="00E13F5F">
        <w:rPr>
          <w:sz w:val="16"/>
        </w:rPr>
        <w:t xml:space="preserve">. Indeed, </w:t>
      </w:r>
      <w:r w:rsidRPr="00E13F5F">
        <w:rPr>
          <w:bCs/>
          <w:u w:val="single"/>
        </w:rPr>
        <w:t xml:space="preserve">many institutions we take for granted would be under attack. Such a Court would pay no heed to the Establishment Clause and would endorse the assertion that the United States is a Christian nation through jurisprudence, allowing prayer in schools and subsequently eroding the freedom of, and from, religion. </w:t>
      </w:r>
      <w:r w:rsidRPr="00E13F5F">
        <w:rPr>
          <w:sz w:val="16"/>
        </w:rPr>
        <w:t>The “one man-one vote” doctrine would be disregarded, engendering voter discrimination</w:t>
      </w:r>
      <w:r w:rsidRPr="00E13F5F">
        <w:rPr>
          <w:bCs/>
          <w:u w:val="single"/>
        </w:rPr>
        <w:t xml:space="preserve">. Civil rights would be watered down, and protections of fair trials disregarded. Indefinite detention would be endorsed, and </w:t>
      </w:r>
      <w:r w:rsidRPr="00E13F5F">
        <w:rPr>
          <w:rStyle w:val="Emphasis"/>
        </w:rPr>
        <w:t>an Orwellian surveillance state with legal justification would arise</w:t>
      </w:r>
      <w:r w:rsidRPr="00E13F5F">
        <w:rPr>
          <w:bCs/>
          <w:u w:val="single"/>
        </w:rPr>
        <w:t>. Free speech would be curtailed</w:t>
      </w:r>
      <w:r w:rsidRPr="00E13F5F">
        <w:rPr>
          <w:sz w:val="16"/>
        </w:rPr>
        <w:t xml:space="preserve">, and corporate personhood would usurp ordinary American’s rights. </w:t>
      </w:r>
      <w:r w:rsidRPr="00E13F5F">
        <w:rPr>
          <w:bCs/>
          <w:u w:val="single"/>
        </w:rPr>
        <w:t>Such a Court, falling in line with radical conservative thought, would be hostile to the ideals of the Enlightenment and Natural Law philosophy upon which our nation and Constitution is based.</w:t>
      </w:r>
    </w:p>
    <w:p w:rsidR="002A5756" w:rsidRPr="00E13F5F" w:rsidRDefault="002A5756" w:rsidP="002A5756">
      <w:pPr>
        <w:rPr>
          <w:sz w:val="16"/>
        </w:rPr>
      </w:pPr>
    </w:p>
    <w:p w:rsidR="00733790" w:rsidRPr="00E13F5F" w:rsidRDefault="002A5756" w:rsidP="00861940">
      <w:pPr>
        <w:pStyle w:val="Heading3"/>
      </w:pPr>
      <w:r w:rsidRPr="00E13F5F">
        <w:t>CMR</w:t>
      </w:r>
    </w:p>
    <w:p w:rsidR="00733790" w:rsidRPr="00E13F5F" w:rsidRDefault="00733790" w:rsidP="00733790">
      <w:pPr>
        <w:pStyle w:val="Heading4"/>
      </w:pPr>
      <w:r w:rsidRPr="00E13F5F">
        <w:t>Trump causes a CMR crisis</w:t>
      </w:r>
    </w:p>
    <w:p w:rsidR="00733790" w:rsidRPr="00E13F5F" w:rsidRDefault="00733790" w:rsidP="00733790">
      <w:r w:rsidRPr="00E13F5F">
        <w:rPr>
          <w:rStyle w:val="Style13ptBold"/>
        </w:rPr>
        <w:t>O’Brien</w:t>
      </w:r>
      <w:r w:rsidR="00B546C0" w:rsidRPr="00E13F5F">
        <w:rPr>
          <w:rStyle w:val="Style13ptBold"/>
        </w:rPr>
        <w:t xml:space="preserve"> 16</w:t>
      </w:r>
      <w:r w:rsidRPr="00E13F5F">
        <w:rPr>
          <w:rStyle w:val="Style13ptBold"/>
        </w:rPr>
        <w:t xml:space="preserve"> </w:t>
      </w:r>
      <w:r w:rsidR="00B546C0" w:rsidRPr="00E13F5F">
        <w:t>(</w:t>
      </w:r>
      <w:r w:rsidRPr="00E13F5F">
        <w:t xml:space="preserve">Dan, </w:t>
      </w:r>
      <w:r w:rsidR="00B546C0" w:rsidRPr="00E13F5F">
        <w:t>economist at the Institute of International and European Affairs, columnist with Independent newspapers and senior fellow at UCD. “</w:t>
      </w:r>
      <w:r w:rsidRPr="00E13F5F">
        <w:t>A Trump victory would mean global chaos,</w:t>
      </w:r>
      <w:r w:rsidR="00B546C0" w:rsidRPr="00E13F5F">
        <w:t>”</w:t>
      </w:r>
      <w:r w:rsidRPr="00E13F5F">
        <w:t xml:space="preserve"> the Independent, </w:t>
      </w:r>
      <w:r w:rsidR="00B546C0" w:rsidRPr="00E13F5F">
        <w:t xml:space="preserve">3-6-16 </w:t>
      </w:r>
      <w:r w:rsidRPr="00E13F5F">
        <w:t>http://www.independent.ie/opinion/columnists/dan-obrien/a-trump-victory-would-mean-global-chaos-34515014.html</w:t>
      </w:r>
      <w:r w:rsidR="00B546C0" w:rsidRPr="00E13F5F">
        <w:t>)</w:t>
      </w:r>
    </w:p>
    <w:p w:rsidR="00733790" w:rsidRPr="00E13F5F" w:rsidRDefault="00733790" w:rsidP="00733790">
      <w:pPr>
        <w:rPr>
          <w:sz w:val="16"/>
        </w:rPr>
      </w:pPr>
      <w:r w:rsidRPr="00E13F5F">
        <w:rPr>
          <w:rStyle w:val="StyleUnderline"/>
        </w:rPr>
        <w:t>The effect of his taking control of America's armed forces would also have very serious repercussions at home</w:t>
      </w:r>
      <w:r w:rsidRPr="00E13F5F">
        <w:rPr>
          <w:sz w:val="16"/>
        </w:rPr>
        <w:t>. In the current issue of the neo-conservative magazine, the Weekly Standard</w:t>
      </w:r>
      <w:r w:rsidRPr="00E13F5F">
        <w:rPr>
          <w:rStyle w:val="StyleUnderline"/>
        </w:rPr>
        <w:t>, two high profile international affairs analysts</w:t>
      </w:r>
      <w:r w:rsidRPr="00E13F5F">
        <w:rPr>
          <w:sz w:val="16"/>
        </w:rPr>
        <w:t xml:space="preserve"> - both men of the right - </w:t>
      </w:r>
      <w:r w:rsidRPr="00E13F5F">
        <w:rPr>
          <w:rStyle w:val="StyleUnderline"/>
        </w:rPr>
        <w:t>talk of a "crisis in civil-military relations" if Trump were in charge</w:t>
      </w:r>
      <w:r w:rsidRPr="00E13F5F">
        <w:rPr>
          <w:sz w:val="16"/>
        </w:rPr>
        <w:t>.</w:t>
      </w:r>
      <w:r w:rsidR="00B546C0" w:rsidRPr="00E13F5F">
        <w:rPr>
          <w:sz w:val="12"/>
        </w:rPr>
        <w:t>¶</w:t>
      </w:r>
      <w:r w:rsidRPr="00E13F5F">
        <w:rPr>
          <w:sz w:val="16"/>
        </w:rPr>
        <w:t xml:space="preserve"> Max </w:t>
      </w:r>
      <w:r w:rsidRPr="00E13F5F">
        <w:rPr>
          <w:rStyle w:val="StyleUnderline"/>
        </w:rPr>
        <w:t>Boot and</w:t>
      </w:r>
      <w:r w:rsidRPr="00E13F5F">
        <w:rPr>
          <w:sz w:val="16"/>
        </w:rPr>
        <w:t xml:space="preserve"> Ben </w:t>
      </w:r>
      <w:r w:rsidRPr="00E13F5F">
        <w:rPr>
          <w:rStyle w:val="StyleUnderline"/>
        </w:rPr>
        <w:t>Steil of</w:t>
      </w:r>
      <w:r w:rsidRPr="00E13F5F">
        <w:rPr>
          <w:sz w:val="16"/>
        </w:rPr>
        <w:t xml:space="preserve"> the </w:t>
      </w:r>
      <w:r w:rsidRPr="00E13F5F">
        <w:rPr>
          <w:rStyle w:val="StyleUnderline"/>
        </w:rPr>
        <w:t>C</w:t>
      </w:r>
      <w:r w:rsidRPr="00E13F5F">
        <w:rPr>
          <w:sz w:val="16"/>
        </w:rPr>
        <w:t xml:space="preserve">ouncil on </w:t>
      </w:r>
      <w:r w:rsidRPr="00E13F5F">
        <w:rPr>
          <w:rStyle w:val="StyleUnderline"/>
        </w:rPr>
        <w:t>F</w:t>
      </w:r>
      <w:r w:rsidRPr="00E13F5F">
        <w:rPr>
          <w:sz w:val="16"/>
        </w:rPr>
        <w:t xml:space="preserve">oreign </w:t>
      </w:r>
      <w:r w:rsidRPr="00E13F5F">
        <w:rPr>
          <w:rStyle w:val="StyleUnderline"/>
        </w:rPr>
        <w:t>R</w:t>
      </w:r>
      <w:r w:rsidRPr="00E13F5F">
        <w:rPr>
          <w:sz w:val="16"/>
        </w:rPr>
        <w:t xml:space="preserve">elations </w:t>
      </w:r>
      <w:r w:rsidRPr="00E13F5F">
        <w:rPr>
          <w:rStyle w:val="StyleUnderline"/>
        </w:rPr>
        <w:t>describe what would be an effective mutiny if Trump followed through on his bellicose rhetoric, including the use of torture as a standard operating procedure, the killing of terrorists' families and the carpet-bombing of areas of the Middle East in which civilians live</w:t>
      </w:r>
      <w:r w:rsidRPr="00E13F5F">
        <w:rPr>
          <w:sz w:val="16"/>
        </w:rPr>
        <w:t>.</w:t>
      </w:r>
      <w:r w:rsidR="00B546C0" w:rsidRPr="00E13F5F">
        <w:rPr>
          <w:sz w:val="12"/>
        </w:rPr>
        <w:t>¶</w:t>
      </w:r>
      <w:r w:rsidRPr="00E13F5F">
        <w:rPr>
          <w:sz w:val="16"/>
        </w:rPr>
        <w:t xml:space="preserve"> They write: "</w:t>
      </w:r>
      <w:r w:rsidRPr="00E13F5F">
        <w:rPr>
          <w:rStyle w:val="StyleUnderline"/>
        </w:rPr>
        <w:t>Many military personnel would refuse to carry out orders so blatantly at odds with the laws of war; soldiers know that they could face prosecution under a future administration</w:t>
      </w:r>
      <w:r w:rsidRPr="00E13F5F">
        <w:rPr>
          <w:sz w:val="16"/>
        </w:rPr>
        <w:t>."</w:t>
      </w:r>
    </w:p>
    <w:p w:rsidR="00733790" w:rsidRPr="00E13F5F" w:rsidRDefault="00733790" w:rsidP="00733790"/>
    <w:p w:rsidR="00733790" w:rsidRPr="00E13F5F" w:rsidRDefault="00733790" w:rsidP="00733790">
      <w:pPr>
        <w:pStyle w:val="Heading4"/>
      </w:pPr>
      <w:r w:rsidRPr="00E13F5F">
        <w:t xml:space="preserve">CMR solves accidental global nuclear war  </w:t>
      </w:r>
    </w:p>
    <w:p w:rsidR="00733790" w:rsidRPr="00E13F5F" w:rsidRDefault="00733790" w:rsidP="00733790">
      <w:r w:rsidRPr="00E13F5F">
        <w:rPr>
          <w:rStyle w:val="Style13ptBold"/>
        </w:rPr>
        <w:t>Fried 12</w:t>
      </w:r>
      <w:r w:rsidRPr="00E13F5F">
        <w:t xml:space="preserve"> (Dean’s Teaching Fellow-Johns Hopkins, "Rethinking Civilian Control: Nuclear Weapons, American Constitutionalism and War-Making," For Presentation at the 2012 Millennium Conference, London School of Economics and Political Science, 10/21, millenniumjournal.files.wordpress.com/2012/10/fried-lse-paper.docx?)</w:t>
      </w:r>
    </w:p>
    <w:p w:rsidR="00733790" w:rsidRPr="00E13F5F" w:rsidRDefault="00733790" w:rsidP="00733790">
      <w:pPr>
        <w:rPr>
          <w:sz w:val="16"/>
        </w:rPr>
      </w:pPr>
      <w:r w:rsidRPr="00E13F5F">
        <w:rPr>
          <w:sz w:val="16"/>
        </w:rPr>
        <w:t xml:space="preserve">This material contextual dynamic is also illustrated by a novel shift in civil military relations in which the professionalism of the military cannot be relied upon, and rather, the executive must be active and assertive in controlling the very weapons the military would traditionally be entrusted to use. This Assertive Civil-Military Control as defined by Feaver, using Huntington as a foil, is a method that does not presuppose that the military will conform to the values and more importantly the orders of civilian society or that the officer corps will understand civilian leadership. Nor does it place its trust in military professionalism to restrain itself. </w:t>
      </w:r>
      <w:r w:rsidRPr="00E13F5F">
        <w:rPr>
          <w:rStyle w:val="StyleUnderline"/>
        </w:rPr>
        <w:t>As it relates to control over nuclear weapons, assertive civilian nuclear control is a means by which the military is restrained in its ability to use the nuclear weapons in its possession, by keeping custody of the ability for launch out of their control</w:t>
      </w:r>
      <w:r w:rsidRPr="00E13F5F">
        <w:rPr>
          <w:sz w:val="16"/>
        </w:rPr>
        <w:t>. It is an emphasis on the ‘never’ end of the always/never problematique, a means by which the weapons will not be fired unless given the order by the civilian command. While in possession of the military, the weapons themselves cannot be armed or used because of the method of positive control.</w:t>
      </w:r>
      <w:r w:rsidR="00B546C0" w:rsidRPr="00E13F5F">
        <w:rPr>
          <w:sz w:val="12"/>
        </w:rPr>
        <w:t>¶</w:t>
      </w:r>
      <w:r w:rsidRPr="00E13F5F">
        <w:rPr>
          <w:sz w:val="16"/>
        </w:rPr>
        <w:t xml:space="preserve"> </w:t>
      </w:r>
      <w:r w:rsidRPr="00E13F5F">
        <w:rPr>
          <w:rStyle w:val="StyleUnderline"/>
        </w:rPr>
        <w:t>The need for the control of such weapons outside the bounds of what Huntington called military professionalism, is a corollary of the increased costs of war and a heightened fear of military accidents or unauthorized uses. In the aftermath of a major nuclear exchange, in as little as 500 detonations, the planet becomes uninhabitable</w:t>
      </w:r>
      <w:r w:rsidRPr="00E13F5F">
        <w:rPr>
          <w:sz w:val="16"/>
        </w:rPr>
        <w:t xml:space="preserve">. As argued by the astrophysicist Carl Sagan, </w:t>
      </w:r>
      <w:r w:rsidRPr="00E13F5F">
        <w:rPr>
          <w:rStyle w:val="StyleUnderline"/>
        </w:rPr>
        <w:t>global nuclear war would not only bring about the physical destruction of the countries launching such weapons, but would very likely end life on earth as we know it</w:t>
      </w:r>
      <w:r w:rsidRPr="00E13F5F">
        <w:rPr>
          <w:sz w:val="16"/>
        </w:rPr>
        <w:t>. As he writes it, “</w:t>
      </w:r>
      <w:r w:rsidRPr="00E13F5F">
        <w:rPr>
          <w:rStyle w:val="StyleUnderline"/>
        </w:rPr>
        <w:t>cold, dark, radioactivity, pyrotoxins and ultraviolet light following a nuclear war…would imperil every survivor on the planet.”</w:t>
      </w:r>
      <w:r w:rsidRPr="00E13F5F">
        <w:rPr>
          <w:sz w:val="16"/>
        </w:rPr>
        <w:t xml:space="preserve"> Sagan raises the specter that even a massive disarming first strike by either superpower at the time might be sufficient to wipe out all life. </w:t>
      </w:r>
      <w:r w:rsidR="00B546C0" w:rsidRPr="00E13F5F">
        <w:rPr>
          <w:sz w:val="12"/>
        </w:rPr>
        <w:t>¶</w:t>
      </w:r>
      <w:r w:rsidRPr="00E13F5F">
        <w:rPr>
          <w:sz w:val="16"/>
        </w:rPr>
        <w:t xml:space="preserve"> Therefore, </w:t>
      </w:r>
      <w:r w:rsidRPr="00E13F5F">
        <w:rPr>
          <w:rStyle w:val="StyleUnderline"/>
        </w:rPr>
        <w:t>the increasing speed of delivery in conjunction with the rapidly expanding scope of nuclear destruction necessitates further positive control measures to prevent the military from unauthorized use</w:t>
      </w:r>
      <w:r w:rsidRPr="00E13F5F">
        <w:rPr>
          <w:sz w:val="16"/>
        </w:rPr>
        <w:t>. This in turn reinforces the unchecked power of the president, for it would be only he who can give the order to strike.</w:t>
      </w:r>
    </w:p>
    <w:p w:rsidR="00733790" w:rsidRPr="00E13F5F" w:rsidRDefault="00733790" w:rsidP="00733790"/>
    <w:p w:rsidR="00861940" w:rsidRPr="00E13F5F" w:rsidRDefault="002A5756" w:rsidP="00861940">
      <w:pPr>
        <w:pStyle w:val="Heading3"/>
      </w:pPr>
      <w:r w:rsidRPr="00E13F5F">
        <w:t>Econ</w:t>
      </w:r>
    </w:p>
    <w:p w:rsidR="00861940" w:rsidRPr="00E13F5F" w:rsidRDefault="00861940" w:rsidP="00861940">
      <w:pPr>
        <w:pStyle w:val="Heading4"/>
      </w:pPr>
      <w:r w:rsidRPr="00E13F5F">
        <w:t xml:space="preserve">Trump collapses the global economy – causes mass trade wars and depressions. </w:t>
      </w:r>
    </w:p>
    <w:p w:rsidR="00861940" w:rsidRPr="00E13F5F" w:rsidRDefault="007642C3" w:rsidP="007642C3">
      <w:r w:rsidRPr="00E13F5F">
        <w:rPr>
          <w:rStyle w:val="Style13ptBold"/>
        </w:rPr>
        <w:t xml:space="preserve">WSJ 16 </w:t>
      </w:r>
      <w:r w:rsidRPr="00E13F5F">
        <w:t>(</w:t>
      </w:r>
      <w:r w:rsidR="00861940" w:rsidRPr="00E13F5F">
        <w:t>“Making Depressions Great Again; The U.S. may renounce its trade leadership at a dangerous economic moment.”</w:t>
      </w:r>
      <w:r w:rsidRPr="00E13F5F">
        <w:t xml:space="preserve">2/29/2016 </w:t>
      </w:r>
      <w:r w:rsidR="00861940" w:rsidRPr="00E13F5F">
        <w:t>http://www.wsj.com/articles/making-depressions-great-again-1456790200?cb=logged0.21121043253201444</w:t>
      </w:r>
      <w:r w:rsidRPr="00E13F5F">
        <w:t>)</w:t>
      </w:r>
    </w:p>
    <w:p w:rsidR="00861940" w:rsidRPr="00E13F5F" w:rsidRDefault="00861940" w:rsidP="007642C3">
      <w:pPr>
        <w:rPr>
          <w:rStyle w:val="Emphasis"/>
        </w:rPr>
      </w:pPr>
      <w:r w:rsidRPr="00E13F5F">
        <w:rPr>
          <w:rStyle w:val="StyleUnderline"/>
        </w:rPr>
        <w:t>Political leaders have made many mistakes since the 2008</w:t>
      </w:r>
      <w:r w:rsidRPr="00E13F5F">
        <w:rPr>
          <w:sz w:val="16"/>
        </w:rPr>
        <w:t xml:space="preserve"> financial panic, </w:t>
      </w:r>
      <w:r w:rsidRPr="00E13F5F">
        <w:rPr>
          <w:rStyle w:val="StyleUnderline"/>
        </w:rPr>
        <w:t>but</w:t>
      </w:r>
      <w:r w:rsidRPr="00E13F5F">
        <w:rPr>
          <w:sz w:val="16"/>
        </w:rPr>
        <w:t xml:space="preserve"> by some miracle a </w:t>
      </w:r>
      <w:r w:rsidRPr="00E13F5F">
        <w:rPr>
          <w:rStyle w:val="Emphasis"/>
        </w:rPr>
        <w:t>trade war isn't one of them</w:t>
      </w:r>
      <w:r w:rsidRPr="00E13F5F">
        <w:rPr>
          <w:sz w:val="16"/>
        </w:rPr>
        <w:t xml:space="preserve">. </w:t>
      </w:r>
      <w:r w:rsidRPr="00E13F5F">
        <w:rPr>
          <w:rStyle w:val="StyleUnderline"/>
        </w:rPr>
        <w:t xml:space="preserve">There are signs that this luck is running out, </w:t>
      </w:r>
      <w:r w:rsidRPr="00E13F5F">
        <w:rPr>
          <w:rStyle w:val="Emphasis"/>
        </w:rPr>
        <w:t xml:space="preserve">at a moment the world economy can least afford it. </w:t>
      </w:r>
      <w:r w:rsidRPr="00E13F5F">
        <w:rPr>
          <w:rStyle w:val="StyleUnderline"/>
        </w:rPr>
        <w:t xml:space="preserve">The pace of global trade </w:t>
      </w:r>
      <w:r w:rsidRPr="00E13F5F">
        <w:rPr>
          <w:rStyle w:val="Emphasis"/>
        </w:rPr>
        <w:t>continues to tumble, an ominous trend for growth</w:t>
      </w:r>
      <w:r w:rsidRPr="00E13F5F">
        <w:rPr>
          <w:sz w:val="16"/>
        </w:rPr>
        <w:t xml:space="preserve">. Meanwhile, </w:t>
      </w:r>
      <w:r w:rsidRPr="00E13F5F">
        <w:rPr>
          <w:rStyle w:val="StyleUnderline"/>
        </w:rPr>
        <w:t xml:space="preserve">the U.S. may </w:t>
      </w:r>
      <w:r w:rsidRPr="00E13F5F">
        <w:rPr>
          <w:rStyle w:val="Emphasis"/>
        </w:rPr>
        <w:t>renounce its historic role as the anchor of the open international trading system</w:t>
      </w:r>
      <w:r w:rsidRPr="00E13F5F">
        <w:rPr>
          <w:sz w:val="16"/>
        </w:rPr>
        <w:t xml:space="preserve">. Both Democratic presidential candidates are trade skeptics, or claim to be. And the leading Republican, Donald </w:t>
      </w:r>
      <w:r w:rsidRPr="00E13F5F">
        <w:rPr>
          <w:rStyle w:val="StyleUnderline"/>
        </w:rPr>
        <w:t xml:space="preserve">Trump, would be the </w:t>
      </w:r>
      <w:r w:rsidRPr="00E13F5F">
        <w:rPr>
          <w:rStyle w:val="Emphasis"/>
        </w:rPr>
        <w:t xml:space="preserve">first avowed protectionist to lead a ticket since the 1920s. </w:t>
      </w:r>
      <w:r w:rsidRPr="00E13F5F">
        <w:rPr>
          <w:sz w:val="16"/>
        </w:rPr>
        <w:t xml:space="preserve">*** </w:t>
      </w:r>
      <w:r w:rsidRPr="00E13F5F">
        <w:rPr>
          <w:rStyle w:val="StyleUnderline"/>
        </w:rPr>
        <w:t>Forecasters expect world GDP to grow by only 2.2%-2.4%</w:t>
      </w:r>
      <w:r w:rsidRPr="00E13F5F">
        <w:rPr>
          <w:sz w:val="16"/>
        </w:rPr>
        <w:t xml:space="preserve"> this year, and one reason is that trade flows are historically weak. </w:t>
      </w:r>
      <w:r w:rsidRPr="00E13F5F">
        <w:rPr>
          <w:rStyle w:val="StyleUnderline"/>
        </w:rPr>
        <w:t>Trade volumes have flattened among advanced economies</w:t>
      </w:r>
      <w:r w:rsidRPr="00E13F5F">
        <w:rPr>
          <w:sz w:val="16"/>
        </w:rPr>
        <w:t xml:space="preserve"> and continue to shrink in emerging markets. The OECD estimates that the trade slowdown since 2012 has subtracted about half a percentage point a year from the overall growth rate in the developed world. The reason to worry is that trade growth typically outpaces GDP by a wide margin, as the nearby chart shows. After a post-recession rebound in 2010 to 12%, trade growth slipped to 7% in 2011, stagnated at 3% for the next three years and then fell below 2% for 2015--well below GDP for the first time since 9/11. The 1987-2007 average was 7.1%. </w:t>
      </w:r>
      <w:r w:rsidRPr="00E13F5F">
        <w:rPr>
          <w:rStyle w:val="StyleUnderline"/>
        </w:rPr>
        <w:t xml:space="preserve">Reviving trade is </w:t>
      </w:r>
      <w:r w:rsidRPr="00E13F5F">
        <w:rPr>
          <w:rStyle w:val="Emphasis"/>
        </w:rPr>
        <w:t>crucial to driving faster growth,</w:t>
      </w:r>
      <w:r w:rsidRPr="00E13F5F">
        <w:rPr>
          <w:rStyle w:val="StyleUnderline"/>
        </w:rPr>
        <w:t xml:space="preserve"> </w:t>
      </w:r>
      <w:r w:rsidRPr="00E13F5F">
        <w:rPr>
          <w:sz w:val="16"/>
        </w:rPr>
        <w:t xml:space="preserve">yet the paradox of trade politics is that it is least popular when economic anxiety is high and thus trade is most crucial. And so it is now: Four of the remaining U.S. candidates claim to oppose the Trans-Pacific Partnership, and Congress now lacks the votes to pass it. </w:t>
      </w:r>
      <w:r w:rsidRPr="00E13F5F">
        <w:rPr>
          <w:rStyle w:val="StyleUnderline"/>
        </w:rPr>
        <w:t>The loudest voice of America's new antitrade populism is Mr. Trump,</w:t>
      </w:r>
      <w:r w:rsidRPr="00E13F5F">
        <w:rPr>
          <w:sz w:val="16"/>
        </w:rPr>
        <w:t xml:space="preserve"> who has endorsed 45% tariffs on Chinese and Japanese imports and promises to punish U.S. companies that make cookies and cars in Mexico. When Mr. Trump visited the Journal in November, he couldn't name a single trade deal he supported, including the North American Free Trade Agreement (Nafta). </w:t>
      </w:r>
      <w:r w:rsidRPr="00E13F5F">
        <w:rPr>
          <w:rStyle w:val="StyleUnderline"/>
        </w:rPr>
        <w:t>He says he's a free trader but that recent Administrations have been staffed by pathetic losers, so as President he would make deals more favorable to the U.S</w:t>
      </w:r>
      <w:r w:rsidRPr="00E13F5F">
        <w:rPr>
          <w:sz w:val="16"/>
        </w:rPr>
        <w:t xml:space="preserve">., </w:t>
      </w:r>
      <w:r w:rsidRPr="00E13F5F">
        <w:rPr>
          <w:rStyle w:val="Emphasis"/>
        </w:rPr>
        <w:t>and foreigners would bow before his threats. "I don't mind trade wars," he said</w:t>
      </w:r>
      <w:r w:rsidRPr="00E13F5F">
        <w:rPr>
          <w:sz w:val="16"/>
        </w:rPr>
        <w:t xml:space="preserve"> at Thursday's debate. He should be careful what he wishes. </w:t>
      </w:r>
      <w:r w:rsidRPr="00E13F5F">
        <w:rPr>
          <w:rStyle w:val="StyleUnderline"/>
        </w:rPr>
        <w:t xml:space="preserve">Trade brinksmanship is </w:t>
      </w:r>
      <w:r w:rsidRPr="00E13F5F">
        <w:rPr>
          <w:rStyle w:val="Emphasis"/>
        </w:rPr>
        <w:t>always hazardous</w:t>
      </w:r>
      <w:r w:rsidRPr="00E13F5F">
        <w:rPr>
          <w:sz w:val="16"/>
        </w:rPr>
        <w:t xml:space="preserve">, especially </w:t>
      </w:r>
      <w:r w:rsidRPr="00E13F5F">
        <w:rPr>
          <w:rStyle w:val="Emphasis"/>
        </w:rPr>
        <w:t>when the world economy is so weak</w:t>
      </w:r>
      <w:r w:rsidRPr="00E13F5F">
        <w:rPr>
          <w:sz w:val="16"/>
        </w:rPr>
        <w:t xml:space="preserve">. A </w:t>
      </w:r>
      <w:r w:rsidRPr="00E13F5F">
        <w:rPr>
          <w:rStyle w:val="StyleUnderline"/>
        </w:rPr>
        <w:t xml:space="preserve">trade crash could </w:t>
      </w:r>
      <w:r w:rsidRPr="00E13F5F">
        <w:rPr>
          <w:rStyle w:val="Emphasis"/>
        </w:rPr>
        <w:t>trigger a new recession</w:t>
      </w:r>
      <w:r w:rsidRPr="00E13F5F">
        <w:rPr>
          <w:sz w:val="16"/>
        </w:rPr>
        <w:t xml:space="preserve"> </w:t>
      </w:r>
      <w:r w:rsidRPr="00E13F5F">
        <w:rPr>
          <w:rStyle w:val="StyleUnderline"/>
        </w:rPr>
        <w:t xml:space="preserve">that would </w:t>
      </w:r>
      <w:r w:rsidRPr="00E13F5F">
        <w:rPr>
          <w:rStyle w:val="Emphasis"/>
        </w:rPr>
        <w:t>take years to repair,</w:t>
      </w:r>
      <w:r w:rsidRPr="00E13F5F">
        <w:rPr>
          <w:sz w:val="16"/>
        </w:rPr>
        <w:t xml:space="preserve"> </w:t>
      </w:r>
      <w:r w:rsidRPr="00E13F5F">
        <w:rPr>
          <w:rStyle w:val="StyleUnderline"/>
        </w:rPr>
        <w:t>and</w:t>
      </w:r>
      <w:r w:rsidRPr="00E13F5F">
        <w:rPr>
          <w:sz w:val="16"/>
        </w:rPr>
        <w:t xml:space="preserve"> these </w:t>
      </w:r>
      <w:r w:rsidRPr="00E13F5F">
        <w:rPr>
          <w:rStyle w:val="Emphasis"/>
        </w:rPr>
        <w:t>conflicts are unpredictable</w:t>
      </w:r>
      <w:r w:rsidRPr="00E13F5F">
        <w:rPr>
          <w:sz w:val="16"/>
        </w:rPr>
        <w:t xml:space="preserve"> </w:t>
      </w:r>
      <w:r w:rsidRPr="00E13F5F">
        <w:rPr>
          <w:rStyle w:val="StyleUnderline"/>
        </w:rPr>
        <w:t>and</w:t>
      </w:r>
      <w:r w:rsidRPr="00E13F5F">
        <w:rPr>
          <w:sz w:val="16"/>
        </w:rPr>
        <w:t xml:space="preserve"> </w:t>
      </w:r>
      <w:r w:rsidRPr="00E13F5F">
        <w:rPr>
          <w:rStyle w:val="Emphasis"/>
        </w:rPr>
        <w:t>can escalate into far greater damage</w:t>
      </w:r>
      <w:r w:rsidRPr="00E13F5F">
        <w:rPr>
          <w:sz w:val="16"/>
        </w:rPr>
        <w:t xml:space="preserve">. </w:t>
      </w:r>
      <w:r w:rsidRPr="00E13F5F">
        <w:rPr>
          <w:rStyle w:val="StyleUnderline"/>
        </w:rPr>
        <w:t>The tragic historic precedent is the Smoot-Hawley tariff of 1930</w:t>
      </w:r>
      <w:r w:rsidRPr="00E13F5F">
        <w:rPr>
          <w:sz w:val="16"/>
        </w:rPr>
        <w:t xml:space="preserve">, signed reluctantly by Herbert Hoover. In that era the GOP was the party of tariffs, which economist Joseph Schumpeter called the Republican "household remedy." </w:t>
      </w:r>
      <w:r w:rsidRPr="00E13F5F">
        <w:rPr>
          <w:rStyle w:val="StyleUnderline"/>
        </w:rPr>
        <w:t>Smoot-Hawley</w:t>
      </w:r>
      <w:r w:rsidRPr="00E13F5F">
        <w:rPr>
          <w:sz w:val="16"/>
        </w:rPr>
        <w:t xml:space="preserve"> was intended to protect U.S. jobs and farmers from foreign competition, but it </w:t>
      </w:r>
      <w:r w:rsidRPr="00E13F5F">
        <w:rPr>
          <w:rStyle w:val="Emphasis"/>
        </w:rPr>
        <w:t xml:space="preserve">enraged U.S. trading partners like Canada, Britain and France. </w:t>
      </w:r>
      <w:r w:rsidRPr="00E13F5F">
        <w:rPr>
          <w:sz w:val="16"/>
        </w:rPr>
        <w:t xml:space="preserve">As economic historian Charles </w:t>
      </w:r>
      <w:r w:rsidRPr="00E13F5F">
        <w:rPr>
          <w:rStyle w:val="StyleUnderline"/>
        </w:rPr>
        <w:t>Kindleberger shows</w:t>
      </w:r>
      <w:r w:rsidRPr="00E13F5F">
        <w:rPr>
          <w:sz w:val="16"/>
        </w:rPr>
        <w:t xml:space="preserve"> in his classic, "The World in Depression, 1929-1939," </w:t>
      </w:r>
      <w:r w:rsidRPr="00E13F5F">
        <w:rPr>
          <w:rStyle w:val="StyleUnderline"/>
        </w:rPr>
        <w:t xml:space="preserve">the U.S. tariff </w:t>
      </w:r>
      <w:r w:rsidRPr="00E13F5F">
        <w:rPr>
          <w:rStyle w:val="Emphasis"/>
        </w:rPr>
        <w:t>cascaded into a global war</w:t>
      </w:r>
      <w:r w:rsidRPr="00E13F5F">
        <w:rPr>
          <w:rStyle w:val="StyleUnderline"/>
        </w:rPr>
        <w:t xml:space="preserve"> </w:t>
      </w:r>
      <w:r w:rsidRPr="00E13F5F">
        <w:rPr>
          <w:sz w:val="16"/>
        </w:rPr>
        <w:t xml:space="preserve">of beggar-thy-neighbor tariff reprisals and currency devaluation to gain a trading advantage. </w:t>
      </w:r>
      <w:r w:rsidRPr="00E13F5F">
        <w:rPr>
          <w:rStyle w:val="StyleUnderline"/>
        </w:rPr>
        <w:t xml:space="preserve">Each country's search for a protectionist advantage became a disaster for all as trade volumes </w:t>
      </w:r>
      <w:r w:rsidRPr="00E13F5F">
        <w:rPr>
          <w:rStyle w:val="Emphasis"/>
        </w:rPr>
        <w:t>shrank and deepened the Great Depression</w:t>
      </w:r>
      <w:r w:rsidRPr="00E13F5F">
        <w:rPr>
          <w:sz w:val="16"/>
        </w:rPr>
        <w:t>. Kindleberger blames the Depression in large part on a failure of leadership, especially by a U.S. that was unwilling to defend open markets in a period of distress. "</w:t>
      </w:r>
      <w:r w:rsidRPr="00E13F5F">
        <w:rPr>
          <w:rStyle w:val="StyleUnderline"/>
        </w:rPr>
        <w:t>For the world economy to be stabilized, there has to be a stabilizer--one stabilizer</w:t>
      </w:r>
      <w:r w:rsidRPr="00E13F5F">
        <w:rPr>
          <w:sz w:val="16"/>
        </w:rPr>
        <w:t xml:space="preserve">," he wrote. Britain had played that role for two centuries but was then too weak. </w:t>
      </w:r>
      <w:r w:rsidRPr="00E13F5F">
        <w:rPr>
          <w:rStyle w:val="Emphasis"/>
        </w:rPr>
        <w:t xml:space="preserve">The U.S. failed to pick up the mantle. </w:t>
      </w:r>
      <w:r w:rsidRPr="00E13F5F">
        <w:rPr>
          <w:sz w:val="16"/>
        </w:rPr>
        <w:t xml:space="preserve">From those economic ruins, FDR's Secretary of State Cordell Hull slowly rebuilt the world trading system in the 1930s, leading to the postwar Bretton Woods accords and the Global Agreement on Tariffs and Trade. A consensus emerged in both U.S. political parties that preserving a liberal trading order was in America's national interest. But </w:t>
      </w:r>
      <w:r w:rsidRPr="00E13F5F">
        <w:rPr>
          <w:rStyle w:val="StyleUnderline"/>
        </w:rPr>
        <w:t>maintaining this American leadership abroad</w:t>
      </w:r>
      <w:r w:rsidRPr="00E13F5F">
        <w:rPr>
          <w:sz w:val="16"/>
        </w:rPr>
        <w:t xml:space="preserve"> for eight decades </w:t>
      </w:r>
      <w:r w:rsidRPr="00E13F5F">
        <w:rPr>
          <w:rStyle w:val="StyleUnderline"/>
        </w:rPr>
        <w:t>has required presidential leadership at home</w:t>
      </w:r>
      <w:r w:rsidRPr="00E13F5F">
        <w:rPr>
          <w:sz w:val="16"/>
        </w:rPr>
        <w:t xml:space="preserve">. The Constitution assigns express authority over foreign trade to Congress, but since Smoot-Hawley the legislature has delegated those powers to the executive, knowing its own weakness for populist temptations. Presidents of both parties have, with periodic deviations such as George W. Bush's steel tariffs, fulfilled that obligation. But </w:t>
      </w:r>
      <w:r w:rsidRPr="00E13F5F">
        <w:rPr>
          <w:rStyle w:val="StyleUnderline"/>
        </w:rPr>
        <w:t>since 2009</w:t>
      </w:r>
      <w:r w:rsidRPr="00E13F5F">
        <w:rPr>
          <w:sz w:val="16"/>
        </w:rPr>
        <w:t xml:space="preserve"> this presidential </w:t>
      </w:r>
      <w:r w:rsidRPr="00E13F5F">
        <w:rPr>
          <w:rStyle w:val="StyleUnderline"/>
        </w:rPr>
        <w:t>leadership has been diffident</w:t>
      </w:r>
      <w:r w:rsidRPr="00E13F5F">
        <w:rPr>
          <w:sz w:val="16"/>
        </w:rPr>
        <w:t xml:space="preserve">. As a candidate Barack Obama promised to reopen Nafta, and early in his first term he slapped a 35% tariff on Chinese tires and endorsed the "Buy American" provisions of the stimulus. Once the President recovered his trade bearings, Mitt Romney promised in 2012 to sanction China for currency manipulation and even ran TV ads claiming that "for the first time, China is beating us." *** Mr. </w:t>
      </w:r>
      <w:r w:rsidRPr="00E13F5F">
        <w:rPr>
          <w:rStyle w:val="StyleUnderline"/>
        </w:rPr>
        <w:t xml:space="preserve">Trump is now </w:t>
      </w:r>
      <w:r w:rsidRPr="00E13F5F">
        <w:rPr>
          <w:rStyle w:val="Emphasis"/>
        </w:rPr>
        <w:t>escalating this line into the centerpiece of his economic agenda--protectionism</w:t>
      </w:r>
      <w:r w:rsidRPr="00E13F5F">
        <w:rPr>
          <w:sz w:val="16"/>
        </w:rPr>
        <w:t xml:space="preserve"> you can believe in. And </w:t>
      </w:r>
      <w:r w:rsidRPr="00E13F5F">
        <w:rPr>
          <w:rStyle w:val="StyleUnderline"/>
        </w:rPr>
        <w:t>what markets and the public should understand is that as President he would have enormous unilateral power to follow through</w:t>
      </w:r>
      <w:r w:rsidRPr="00E13F5F">
        <w:rPr>
          <w:sz w:val="16"/>
        </w:rPr>
        <w:t xml:space="preserve">. Congress has handed the President more power over the years to impose punitive tariffs, in large part so Members can blame someone else when antitrade populism runs hot. The tools include so-called Super 301, which allows the U.S. to impose tariffs on countries that supposedly engage in unfair trade practices. Section 201 lets a President impose tariffs or limit imports on a finding by the U.S. International Trade Commission of injury to a U.S. industry. Section 232 lets a President declare that certain imports pose a national security threat. The Treasury can trigger punitive trade actions by declaring a country to be a "currency manipulator." In an exchange with Bill O'Reilly on Feb. 10, Mr. </w:t>
      </w:r>
      <w:r w:rsidRPr="00E13F5F">
        <w:rPr>
          <w:rStyle w:val="StyleUnderline"/>
        </w:rPr>
        <w:t>Trump said that's exactly what he plans to do</w:t>
      </w:r>
      <w:r w:rsidRPr="00E13F5F">
        <w:rPr>
          <w:sz w:val="16"/>
        </w:rPr>
        <w:t xml:space="preserve">. The Fox News host suggested a trade war is "going to be bloody." Mr. </w:t>
      </w:r>
      <w:r w:rsidRPr="00E13F5F">
        <w:rPr>
          <w:rStyle w:val="StyleUnderline"/>
        </w:rPr>
        <w:t>Trump replied that Americans needn't worry because the Chinese "</w:t>
      </w:r>
      <w:r w:rsidRPr="00E13F5F">
        <w:rPr>
          <w:rStyle w:val="Emphasis"/>
        </w:rPr>
        <w:t>will crash their economy</w:t>
      </w:r>
      <w:r w:rsidRPr="00E13F5F">
        <w:rPr>
          <w:sz w:val="16"/>
        </w:rPr>
        <w:t>," adding that "</w:t>
      </w:r>
      <w:r w:rsidRPr="00E13F5F">
        <w:rPr>
          <w:rStyle w:val="Emphasis"/>
        </w:rPr>
        <w:t>they will have a depression</w:t>
      </w:r>
      <w:r w:rsidRPr="00E13F5F">
        <w:rPr>
          <w:sz w:val="16"/>
        </w:rPr>
        <w:t xml:space="preserve">, the likes of which you have never seen" </w:t>
      </w:r>
      <w:r w:rsidRPr="00E13F5F">
        <w:rPr>
          <w:rStyle w:val="StyleUnderline"/>
        </w:rPr>
        <w:t xml:space="preserve">in a trade war. He might be right about China, but the U.S. wouldn't be spared. The Trump candidacy thus introduces a </w:t>
      </w:r>
      <w:r w:rsidRPr="00E13F5F">
        <w:rPr>
          <w:rStyle w:val="Emphasis"/>
        </w:rPr>
        <w:t>new and dangerous element of economic risk to a world still struggling to emerge from the 2008 panic and the failed progressive policy response. A trade war would compound the potential to make depressions great again.</w:t>
      </w:r>
    </w:p>
    <w:p w:rsidR="007642C3" w:rsidRPr="00E13F5F" w:rsidRDefault="007642C3" w:rsidP="007642C3">
      <w:pPr>
        <w:rPr>
          <w:rStyle w:val="Emphasis"/>
        </w:rPr>
      </w:pPr>
    </w:p>
    <w:p w:rsidR="00861940" w:rsidRPr="00E13F5F" w:rsidRDefault="00861940" w:rsidP="00861940">
      <w:pPr>
        <w:pStyle w:val="Heading4"/>
        <w:rPr>
          <w:rFonts w:eastAsia="Times New Roman"/>
        </w:rPr>
      </w:pPr>
      <w:r w:rsidRPr="00E13F5F">
        <w:rPr>
          <w:rFonts w:eastAsia="Times New Roman"/>
        </w:rPr>
        <w:t xml:space="preserve">Economic decline causes global nuclear war </w:t>
      </w:r>
    </w:p>
    <w:p w:rsidR="00861940" w:rsidRPr="00E13F5F" w:rsidRDefault="00861940" w:rsidP="00861940">
      <w:r w:rsidRPr="00E13F5F">
        <w:rPr>
          <w:rStyle w:val="Style13ptBold"/>
        </w:rPr>
        <w:t>Tønnesson 15</w:t>
      </w:r>
      <w:r w:rsidRPr="00E13F5F">
        <w:rPr>
          <w:rFonts w:eastAsia="Calibri"/>
          <w:sz w:val="18"/>
        </w:rPr>
        <w:t xml:space="preserve"> </w:t>
      </w:r>
      <w:r w:rsidRPr="00E13F5F">
        <w:t>- Stein Tønnesson 15, Research Professor, Peace Research Institute Oslo; Leader of East Asia Peace program, Uppsala University, 2015, “Deterrence, interdependence and Sino–US peace,” International Area Studies Review, Vol. 18, No. 3, p. 297-311</w:t>
      </w:r>
    </w:p>
    <w:p w:rsidR="007642C3" w:rsidRPr="00E13F5F" w:rsidRDefault="007642C3" w:rsidP="007642C3">
      <w:pPr>
        <w:rPr>
          <w:sz w:val="16"/>
        </w:rPr>
      </w:pPr>
      <w:r w:rsidRPr="00E13F5F">
        <w:rPr>
          <w:sz w:val="16"/>
        </w:rPr>
        <w:t xml:space="preserve">Several </w:t>
      </w:r>
      <w:r w:rsidRPr="00E13F5F">
        <w:rPr>
          <w:rStyle w:val="StyleUnderline"/>
        </w:rPr>
        <w:t>recent works</w:t>
      </w:r>
      <w:r w:rsidRPr="00E13F5F">
        <w:rPr>
          <w:sz w:val="16"/>
        </w:rPr>
        <w:t xml:space="preserve"> on China and Sino–US relations </w:t>
      </w:r>
      <w:r w:rsidRPr="00E13F5F">
        <w:rPr>
          <w:rStyle w:val="StyleUnderline"/>
        </w:rPr>
        <w:t>have made</w:t>
      </w:r>
      <w:r w:rsidRPr="00E13F5F">
        <w:rPr>
          <w:sz w:val="16"/>
        </w:rPr>
        <w:t xml:space="preserve"> substantial </w:t>
      </w:r>
      <w:r w:rsidRPr="00E13F5F">
        <w:rPr>
          <w:rStyle w:val="StyleUnderline"/>
        </w:rPr>
        <w:t>contributions to the current understanding of how and under what circumstances</w:t>
      </w:r>
      <w:r w:rsidRPr="00E13F5F">
        <w:rPr>
          <w:sz w:val="16"/>
        </w:rPr>
        <w:t xml:space="preserve"> a combination of </w:t>
      </w:r>
      <w:r w:rsidRPr="00E13F5F">
        <w:rPr>
          <w:rStyle w:val="StyleUnderline"/>
        </w:rPr>
        <w:t>nuclear deterrence and economic interdependence may reduce the risk of war between major powers</w:t>
      </w:r>
      <w:r w:rsidRPr="00E13F5F">
        <w:rPr>
          <w:sz w:val="16"/>
        </w:rPr>
        <w:t xml:space="preserve">. At least four conclusions can be drawn from the review above: first, those who say that </w:t>
      </w:r>
      <w:r w:rsidRPr="00E13F5F">
        <w:rPr>
          <w:rStyle w:val="StyleUnderline"/>
        </w:rPr>
        <w:t xml:space="preserve">interdependence may </w:t>
      </w:r>
      <w:r w:rsidRPr="00E13F5F">
        <w:rPr>
          <w:rStyle w:val="StyleUnderline"/>
          <w:b/>
        </w:rPr>
        <w:t>both inhibit and drive conflict</w:t>
      </w:r>
      <w:r w:rsidRPr="00E13F5F">
        <w:rPr>
          <w:sz w:val="16"/>
        </w:rPr>
        <w:t xml:space="preserve"> are right. </w:t>
      </w:r>
      <w:r w:rsidRPr="00E13F5F">
        <w:rPr>
          <w:rStyle w:val="StyleUnderline"/>
        </w:rPr>
        <w:t>Interdependence raises the cost of conflict</w:t>
      </w:r>
      <w:r w:rsidRPr="00E13F5F">
        <w:rPr>
          <w:sz w:val="16"/>
        </w:rPr>
        <w:t xml:space="preserve"> for all sides </w:t>
      </w:r>
      <w:r w:rsidRPr="00E13F5F">
        <w:rPr>
          <w:rStyle w:val="StyleUnderline"/>
        </w:rPr>
        <w:t>but</w:t>
      </w:r>
      <w:r w:rsidRPr="00E13F5F">
        <w:rPr>
          <w:sz w:val="16"/>
        </w:rPr>
        <w:t xml:space="preserve"> </w:t>
      </w:r>
      <w:r w:rsidRPr="00E13F5F">
        <w:rPr>
          <w:rStyle w:val="StyleUnderline"/>
        </w:rPr>
        <w:t xml:space="preserve">asymmetrical or unbalanced dependencies and </w:t>
      </w:r>
      <w:r w:rsidRPr="00E13F5F">
        <w:rPr>
          <w:rStyle w:val="StyleUnderline"/>
          <w:b/>
        </w:rPr>
        <w:t>negative trade expectations</w:t>
      </w:r>
      <w:r w:rsidRPr="00E13F5F">
        <w:rPr>
          <w:sz w:val="16"/>
        </w:rPr>
        <w:t xml:space="preserve"> may </w:t>
      </w:r>
      <w:r w:rsidRPr="00E13F5F">
        <w:rPr>
          <w:rStyle w:val="StyleUnderline"/>
        </w:rPr>
        <w:t>generate tensions leading to trade wars among inter-dependent states that</w:t>
      </w:r>
      <w:r w:rsidRPr="00E13F5F">
        <w:rPr>
          <w:sz w:val="16"/>
        </w:rPr>
        <w:t xml:space="preserve"> in turn </w:t>
      </w:r>
      <w:r w:rsidRPr="00E13F5F">
        <w:rPr>
          <w:rStyle w:val="StyleUnderline"/>
        </w:rPr>
        <w:t>increase the risk of military conflict</w:t>
      </w:r>
      <w:r w:rsidRPr="00E13F5F">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E13F5F">
        <w:rPr>
          <w:rStyle w:val="StyleUnderline"/>
        </w:rPr>
        <w:t>decisions for war</w:t>
      </w:r>
      <w:r w:rsidRPr="00E13F5F">
        <w:rPr>
          <w:sz w:val="16"/>
        </w:rPr>
        <w:t xml:space="preserve"> and peace </w:t>
      </w:r>
      <w:r w:rsidRPr="00E13F5F">
        <w:rPr>
          <w:rStyle w:val="StyleUnderline"/>
        </w:rPr>
        <w:t>are taken by very few people</w:t>
      </w:r>
      <w:r w:rsidRPr="00E13F5F">
        <w:rPr>
          <w:sz w:val="16"/>
        </w:rPr>
        <w:t>,</w:t>
      </w:r>
      <w:r w:rsidRPr="00E13F5F">
        <w:rPr>
          <w:rStyle w:val="StyleUnderline"/>
        </w:rPr>
        <w:t xml:space="preserve"> who act on the basis of their future expectations</w:t>
      </w:r>
      <w:r w:rsidRPr="00E13F5F">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E13F5F">
        <w:rPr>
          <w:rStyle w:val="StyleUnderline"/>
        </w:rPr>
        <w:t>If leaders</w:t>
      </w:r>
      <w:r w:rsidRPr="00E13F5F">
        <w:rPr>
          <w:sz w:val="16"/>
        </w:rPr>
        <w:t xml:space="preserve"> on either side of the Atlantic </w:t>
      </w:r>
      <w:r w:rsidRPr="00E13F5F">
        <w:rPr>
          <w:rStyle w:val="StyleUnderline"/>
        </w:rPr>
        <w:t xml:space="preserve">begin to seriously </w:t>
      </w:r>
      <w:r w:rsidRPr="00E13F5F">
        <w:rPr>
          <w:rStyle w:val="StyleUnderline"/>
          <w:b/>
        </w:rPr>
        <w:t>fear or anticipate their own nation’s decline</w:t>
      </w:r>
      <w:r w:rsidRPr="00E13F5F">
        <w:rPr>
          <w:sz w:val="16"/>
        </w:rPr>
        <w:t xml:space="preserve"> then </w:t>
      </w:r>
      <w:r w:rsidRPr="00E13F5F">
        <w:rPr>
          <w:rStyle w:val="StyleUnderline"/>
        </w:rPr>
        <w:t>they may blame</w:t>
      </w:r>
      <w:r w:rsidRPr="00E13F5F">
        <w:rPr>
          <w:sz w:val="16"/>
        </w:rPr>
        <w:t xml:space="preserve"> this on </w:t>
      </w:r>
      <w:r w:rsidRPr="00E13F5F">
        <w:rPr>
          <w:rStyle w:val="StyleUnderline"/>
        </w:rPr>
        <w:t>external dependence</w:t>
      </w:r>
      <w:r w:rsidRPr="00E13F5F">
        <w:rPr>
          <w:sz w:val="16"/>
        </w:rPr>
        <w:t>,</w:t>
      </w:r>
      <w:r w:rsidRPr="00E13F5F">
        <w:rPr>
          <w:rStyle w:val="StyleUnderline"/>
        </w:rPr>
        <w:t xml:space="preserve"> appeal to anti-foreign sentiments</w:t>
      </w:r>
      <w:r w:rsidRPr="00E13F5F">
        <w:rPr>
          <w:sz w:val="16"/>
        </w:rPr>
        <w:t>,</w:t>
      </w:r>
      <w:r w:rsidRPr="00E13F5F">
        <w:rPr>
          <w:rStyle w:val="StyleUnderline"/>
        </w:rPr>
        <w:t xml:space="preserve"> contemplate the use of force to gain</w:t>
      </w:r>
      <w:r w:rsidRPr="00E13F5F">
        <w:rPr>
          <w:sz w:val="16"/>
        </w:rPr>
        <w:t xml:space="preserve"> respect or </w:t>
      </w:r>
      <w:r w:rsidRPr="00E13F5F">
        <w:rPr>
          <w:rStyle w:val="StyleUnderline"/>
        </w:rPr>
        <w:t>credibility</w:t>
      </w:r>
      <w:r w:rsidRPr="00E13F5F">
        <w:rPr>
          <w:sz w:val="16"/>
        </w:rPr>
        <w:t>,</w:t>
      </w:r>
      <w:r w:rsidRPr="00E13F5F">
        <w:rPr>
          <w:rStyle w:val="StyleUnderline"/>
        </w:rPr>
        <w:t xml:space="preserve"> adopt protectionist policies</w:t>
      </w:r>
      <w:r w:rsidRPr="00E13F5F">
        <w:rPr>
          <w:sz w:val="16"/>
        </w:rPr>
        <w:t>,</w:t>
      </w:r>
      <w:r w:rsidRPr="00E13F5F">
        <w:rPr>
          <w:rStyle w:val="StyleUnderline"/>
        </w:rPr>
        <w:t xml:space="preserve"> and</w:t>
      </w:r>
      <w:r w:rsidRPr="00E13F5F">
        <w:rPr>
          <w:sz w:val="16"/>
        </w:rPr>
        <w:t xml:space="preserve"> ultimately </w:t>
      </w:r>
      <w:r w:rsidRPr="00E13F5F">
        <w:rPr>
          <w:rStyle w:val="StyleUnderline"/>
          <w:b/>
        </w:rPr>
        <w:t>refuse to be deterred by</w:t>
      </w:r>
      <w:r w:rsidRPr="00E13F5F">
        <w:rPr>
          <w:sz w:val="16"/>
        </w:rPr>
        <w:t xml:space="preserve"> either </w:t>
      </w:r>
      <w:r w:rsidRPr="00E13F5F">
        <w:rPr>
          <w:rStyle w:val="StyleUnderline"/>
          <w:b/>
        </w:rPr>
        <w:t>nuclear arms</w:t>
      </w:r>
      <w:r w:rsidRPr="00E13F5F">
        <w:rPr>
          <w:rStyle w:val="StyleUnderline"/>
        </w:rPr>
        <w:t xml:space="preserve"> or prospects of socioeconomic calamities</w:t>
      </w:r>
      <w:r w:rsidRPr="00E13F5F">
        <w:rPr>
          <w:sz w:val="16"/>
        </w:rPr>
        <w:t>.</w:t>
      </w:r>
      <w:r w:rsidRPr="00E13F5F">
        <w:rPr>
          <w:rStyle w:val="StyleUnderline"/>
        </w:rPr>
        <w:t xml:space="preserve"> Such a dangerous shift could happen </w:t>
      </w:r>
      <w:r w:rsidRPr="00E13F5F">
        <w:rPr>
          <w:rStyle w:val="StyleUnderline"/>
          <w:b/>
        </w:rPr>
        <w:t>abruptly</w:t>
      </w:r>
      <w:r w:rsidRPr="00E13F5F">
        <w:rPr>
          <w:sz w:val="16"/>
        </w:rPr>
        <w:t xml:space="preserve">, i.e. under the instigation of actions by a third party – or against a third party. Yet as long as there is both nuclear deterrence and interdependence, the tensions </w:t>
      </w:r>
      <w:r w:rsidRPr="00E13F5F">
        <w:rPr>
          <w:rStyle w:val="StyleUnderline"/>
        </w:rPr>
        <w:t>in East Asia</w:t>
      </w:r>
      <w:r w:rsidRPr="00E13F5F">
        <w:rPr>
          <w:sz w:val="16"/>
        </w:rPr>
        <w:t xml:space="preserve"> are unlikely to escalate to war. As Chan (2013) says, all states in the region are aware that they cannot count on support from either China or the US if they make provocative moves. </w:t>
      </w:r>
      <w:r w:rsidRPr="00E13F5F">
        <w:rPr>
          <w:rStyle w:val="StyleUnderline"/>
        </w:rPr>
        <w:t xml:space="preserve">The greatest risk is </w:t>
      </w:r>
      <w:r w:rsidRPr="00E13F5F">
        <w:rPr>
          <w:rStyle w:val="StyleUnderline"/>
          <w:b/>
        </w:rPr>
        <w:t>not</w:t>
      </w:r>
      <w:r w:rsidRPr="00E13F5F">
        <w:rPr>
          <w:sz w:val="16"/>
        </w:rPr>
        <w:t xml:space="preserve"> that </w:t>
      </w:r>
      <w:r w:rsidRPr="00E13F5F">
        <w:rPr>
          <w:rStyle w:val="StyleUnderline"/>
          <w:b/>
        </w:rPr>
        <w:t>a territorial dispute</w:t>
      </w:r>
      <w:r w:rsidRPr="00E13F5F">
        <w:rPr>
          <w:sz w:val="16"/>
        </w:rPr>
        <w:t xml:space="preserve"> leads to war under present circumstances </w:t>
      </w:r>
      <w:r w:rsidRPr="00E13F5F">
        <w:rPr>
          <w:rStyle w:val="StyleUnderline"/>
        </w:rPr>
        <w:t xml:space="preserve">but that </w:t>
      </w:r>
      <w:r w:rsidRPr="00E13F5F">
        <w:rPr>
          <w:rStyle w:val="StyleUnderline"/>
          <w:b/>
        </w:rPr>
        <w:t>changes in the world economy</w:t>
      </w:r>
      <w:r w:rsidRPr="00E13F5F">
        <w:rPr>
          <w:rStyle w:val="StyleUnderline"/>
        </w:rPr>
        <w:t xml:space="preserve"> alter those circumstances in ways that render inter-state peace more precarious</w:t>
      </w:r>
      <w:r w:rsidRPr="00E13F5F">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E13F5F">
        <w:rPr>
          <w:rStyle w:val="StyleUnderline"/>
        </w:rPr>
        <w:t>This could have unforeseen consequences in the field of security</w:t>
      </w:r>
      <w:r w:rsidRPr="00E13F5F">
        <w:rPr>
          <w:sz w:val="16"/>
        </w:rPr>
        <w:t>,</w:t>
      </w:r>
      <w:r w:rsidRPr="00E13F5F">
        <w:rPr>
          <w:rStyle w:val="StyleUnderline"/>
        </w:rPr>
        <w:t xml:space="preserve"> with nuclear deterrence remaining the only factor to </w:t>
      </w:r>
      <w:r w:rsidRPr="00E13F5F">
        <w:rPr>
          <w:rStyle w:val="StyleUnderline"/>
          <w:b/>
        </w:rPr>
        <w:t>protect the world from Armageddon</w:t>
      </w:r>
      <w:r w:rsidRPr="00E13F5F">
        <w:rPr>
          <w:sz w:val="16"/>
        </w:rPr>
        <w:t>,</w:t>
      </w:r>
      <w:r w:rsidRPr="00E13F5F">
        <w:rPr>
          <w:rStyle w:val="StyleUnderline"/>
        </w:rPr>
        <w:t xml:space="preserve"> and </w:t>
      </w:r>
      <w:r w:rsidRPr="00E13F5F">
        <w:rPr>
          <w:rStyle w:val="StyleUnderline"/>
          <w:b/>
        </w:rPr>
        <w:t>unreliably so</w:t>
      </w:r>
      <w:r w:rsidRPr="00E13F5F">
        <w:rPr>
          <w:sz w:val="16"/>
        </w:rPr>
        <w:t xml:space="preserve">. </w:t>
      </w:r>
      <w:r w:rsidRPr="00E13F5F">
        <w:rPr>
          <w:rStyle w:val="StyleUnderline"/>
        </w:rPr>
        <w:t xml:space="preserve">Deterrence could </w:t>
      </w:r>
      <w:r w:rsidRPr="00E13F5F">
        <w:rPr>
          <w:rStyle w:val="StyleUnderline"/>
          <w:b/>
        </w:rPr>
        <w:t>lose its credibility</w:t>
      </w:r>
      <w:r w:rsidRPr="00E13F5F">
        <w:rPr>
          <w:sz w:val="16"/>
        </w:rPr>
        <w:t xml:space="preserve">: one of the two </w:t>
      </w:r>
      <w:r w:rsidRPr="00E13F5F">
        <w:rPr>
          <w:rStyle w:val="StyleUnderline"/>
        </w:rPr>
        <w:t>great powers might gamble that the other yield in a cyber-war or conventional</w:t>
      </w:r>
      <w:r w:rsidRPr="00E13F5F">
        <w:rPr>
          <w:sz w:val="16"/>
        </w:rPr>
        <w:t xml:space="preserve"> limited </w:t>
      </w:r>
      <w:r w:rsidRPr="00E13F5F">
        <w:rPr>
          <w:rStyle w:val="StyleUnderline"/>
        </w:rPr>
        <w:t>war</w:t>
      </w:r>
      <w:r w:rsidRPr="00E13F5F">
        <w:rPr>
          <w:sz w:val="16"/>
        </w:rPr>
        <w:t>, or third party countries might engage in conflict with each other, with a view to obliging Washington or Beijing to intervene.</w:t>
      </w:r>
    </w:p>
    <w:p w:rsidR="00861940" w:rsidRPr="00E13F5F" w:rsidRDefault="00861940" w:rsidP="00861940"/>
    <w:p w:rsidR="002A5756" w:rsidRPr="00E13F5F" w:rsidRDefault="002A5756" w:rsidP="002A5756">
      <w:pPr>
        <w:pStyle w:val="Heading3"/>
      </w:pPr>
      <w:r w:rsidRPr="00E13F5F">
        <w:t>Immigration</w:t>
      </w:r>
    </w:p>
    <w:p w:rsidR="002A5756" w:rsidRPr="00E13F5F" w:rsidRDefault="002A5756" w:rsidP="002A5756">
      <w:pPr>
        <w:pStyle w:val="Heading4"/>
        <w:rPr>
          <w:rFonts w:eastAsia="Times New Roman"/>
        </w:rPr>
      </w:pPr>
      <w:r w:rsidRPr="00E13F5F">
        <w:rPr>
          <w:rFonts w:eastAsia="Times New Roman"/>
        </w:rPr>
        <w:t>Clinton will ensure immigration reforms</w:t>
      </w:r>
    </w:p>
    <w:p w:rsidR="002A5756" w:rsidRPr="00E13F5F" w:rsidRDefault="002A5756" w:rsidP="002A5756">
      <w:r w:rsidRPr="00E13F5F">
        <w:rPr>
          <w:rStyle w:val="Style13ptBold"/>
        </w:rPr>
        <w:t>Avila et al</w:t>
      </w:r>
      <w:r w:rsidRPr="00E13F5F">
        <w:t xml:space="preserve"> </w:t>
      </w:r>
      <w:r w:rsidRPr="00E13F5F">
        <w:rPr>
          <w:rStyle w:val="Style13ptBold"/>
        </w:rPr>
        <w:t>15</w:t>
      </w:r>
      <w:r w:rsidRPr="00E13F5F">
        <w:t xml:space="preserve"> “(Jim, ABC News, “Clinton vows to push past Obama on immigration,” 5-5-2015 http://abcnews.go.com/Politics/hillary-clinton-reveals-plans-immigration-reform/story?id=30812123”)</w:t>
      </w:r>
    </w:p>
    <w:p w:rsidR="002A5756" w:rsidRPr="00E13F5F" w:rsidRDefault="002A5756" w:rsidP="002A5756">
      <w:pPr>
        <w:rPr>
          <w:sz w:val="16"/>
        </w:rPr>
      </w:pPr>
      <w:r w:rsidRPr="00E13F5F">
        <w:rPr>
          <w:sz w:val="16"/>
        </w:rPr>
        <w:t xml:space="preserve">She is the presumed favorite of Latino voters and, today in Las Vegas, </w:t>
      </w:r>
      <w:r w:rsidRPr="00E13F5F">
        <w:rPr>
          <w:rStyle w:val="StyleUnderline"/>
        </w:rPr>
        <w:t xml:space="preserve">Hillary Clinton doubled down on what is seen as a gateway issue for that voting bloc. She laid out her plan for comprehensive </w:t>
      </w:r>
      <w:hyperlink r:id="rId23" w:tgtFrame="_blank" w:history="1">
        <w:r w:rsidRPr="00E13F5F">
          <w:rPr>
            <w:b/>
            <w:bCs/>
            <w:u w:val="single"/>
          </w:rPr>
          <w:t>immigration reform</w:t>
        </w:r>
      </w:hyperlink>
      <w:r w:rsidRPr="00E13F5F">
        <w:rPr>
          <w:rStyle w:val="StyleUnderline"/>
        </w:rPr>
        <w:t xml:space="preserve"> at a campaign event—including a pathway to citizenship, willingness to take executive action, and reforming detention programs</w:t>
      </w:r>
      <w:r w:rsidRPr="00E13F5F">
        <w:rPr>
          <w:sz w:val="16"/>
        </w:rPr>
        <w:t xml:space="preserve">. At a campaign event today, her third since announcing she's running for president, Clinton made immigration reform a defining issue, and on </w:t>
      </w:r>
      <w:hyperlink r:id="rId24" w:tgtFrame="_blank" w:history="1">
        <w:r w:rsidRPr="00E13F5F">
          <w:rPr>
            <w:sz w:val="16"/>
          </w:rPr>
          <w:t>Cinco de Mayo</w:t>
        </w:r>
      </w:hyperlink>
      <w:r w:rsidRPr="00E13F5F">
        <w:rPr>
          <w:sz w:val="16"/>
        </w:rPr>
        <w:t xml:space="preserve">, no less. </w:t>
      </w:r>
      <w:hyperlink r:id="rId25" w:tgtFrame="_blank" w:history="1">
        <w:r w:rsidRPr="00E13F5F">
          <w:rPr>
            <w:bCs/>
            <w:sz w:val="16"/>
          </w:rPr>
          <w:t>State Department Says No Undue Influence After Foreign Gifts to Clinton Foundation</w:t>
        </w:r>
      </w:hyperlink>
      <w:r w:rsidRPr="00E13F5F">
        <w:rPr>
          <w:sz w:val="16"/>
        </w:rPr>
        <w:t xml:space="preserve"> </w:t>
      </w:r>
      <w:hyperlink r:id="rId26" w:tgtFrame="_blank" w:history="1">
        <w:r w:rsidRPr="00E13F5F">
          <w:rPr>
            <w:bCs/>
            <w:sz w:val="16"/>
          </w:rPr>
          <w:t>Meet Hillary Clinton: Everything You Need to Know (And Probably Didn't Know) About The Prospective 2016 Presidential Candidate</w:t>
        </w:r>
      </w:hyperlink>
      <w:r w:rsidRPr="00E13F5F">
        <w:rPr>
          <w:sz w:val="16"/>
        </w:rPr>
        <w:t xml:space="preserve"> Latino leaders consulting her campaign have told ABC News that </w:t>
      </w:r>
      <w:r w:rsidRPr="00E13F5F">
        <w:rPr>
          <w:rStyle w:val="StyleUnderline"/>
        </w:rPr>
        <w:t>Clinton is looking for a way to clearly contrast herself with Republican presidential candidates</w:t>
      </w:r>
      <w:r w:rsidRPr="00E13F5F">
        <w:rPr>
          <w:sz w:val="16"/>
        </w:rPr>
        <w:t xml:space="preserve"> by embracing the full path to citizenship rather than proposing a second class of Americans who can work in the United States but not enjoy the protection of citizenship. Clinton made the argument that comprehensive immigration reform “strengthens families, strengthens our economy, and strengthens our country.” “That's why we can't wait any longer. We can't wait any longer for a path to full and equal citizenship.” Clinton also took an aggressive stance against Republicans. “Now this is where I differ with everybody on the Republican side,” she said. “</w:t>
      </w:r>
      <w:r w:rsidRPr="00E13F5F">
        <w:rPr>
          <w:rStyle w:val="StyleUnderline"/>
        </w:rPr>
        <w:t>Make no mistakes. Today not a single Republican candidate - announced or potential - is clearly and consistently supporting a path to citizenship</w:t>
      </w:r>
      <w:r w:rsidRPr="00E13F5F">
        <w:rPr>
          <w:sz w:val="16"/>
        </w:rPr>
        <w:t xml:space="preserve">. Not one.” “When they talk about ‘legal status’ that is code for second-class status,” she added. She added that her time as Secretary of State showed her the difference of countries that include “second-class status.” “They never feel they belong or have allegiance…that is a recipe for divisiveness and even disintegration… we are a nation of immigrants,” she said. “Those who say, we can do reform but not a path to citizenship, would be fundamentally undermining what has made American unique… not just in my view the right thing to do for America, if you compare us to other countries.” And while she said she was unsure if it would be among her first moves if elected president, </w:t>
      </w:r>
      <w:r w:rsidRPr="00E13F5F">
        <w:rPr>
          <w:rStyle w:val="StyleUnderline"/>
        </w:rPr>
        <w:t>she did say it would be a priority</w:t>
      </w:r>
      <w:r w:rsidRPr="00E13F5F">
        <w:rPr>
          <w:sz w:val="16"/>
        </w:rPr>
        <w:t xml:space="preserve">. </w:t>
      </w:r>
      <w:r w:rsidRPr="00E13F5F">
        <w:rPr>
          <w:rStyle w:val="StyleUnderline"/>
        </w:rPr>
        <w:t>Clinton,</w:t>
      </w:r>
      <w:r w:rsidRPr="00E13F5F">
        <w:rPr>
          <w:sz w:val="16"/>
        </w:rPr>
        <w:t xml:space="preserve"> speaking at Rancho High School in Las Vegas, where 70 percent of students are Hispanic </w:t>
      </w:r>
      <w:r w:rsidRPr="00E13F5F">
        <w:rPr>
          <w:rStyle w:val="StyleUnderline"/>
        </w:rPr>
        <w:t>added that if no action taken, she wouldn’t be adverse to executive authority.</w:t>
      </w:r>
      <w:r w:rsidRPr="00E13F5F">
        <w:rPr>
          <w:sz w:val="16"/>
        </w:rPr>
        <w:t xml:space="preserve"> “I will fight for comprehensive immigration reform and a path to citizenship,” she said. “I will fight to stop partisan attacks on the executive action that would put dreamers with us today at risk of deportation. </w:t>
      </w:r>
      <w:r w:rsidRPr="00E13F5F">
        <w:rPr>
          <w:rStyle w:val="StyleUnderline"/>
        </w:rPr>
        <w:t>If congress refuses to act, as president I would do everything under the law to go even further.”</w:t>
      </w:r>
      <w:r w:rsidRPr="00E13F5F">
        <w:rPr>
          <w:sz w:val="16"/>
        </w:rPr>
        <w:t xml:space="preserve"> Last November, President Obama chose a Las Vegas high school to lay out his plans for immigration reform. Clinton also promised to extend the DREAMer program to undocumented parents of children born in the United States (as President Obama's proposed DAPA program would do) and responded to pushes by immigrant groups to expand protections to parents of DREAMers. “We have a lot of these blended families,” she said. “I want to do more to make sure that DACA and DAPA and all of the changes that have occurred continue and would like to try to do more on behalf of the parents of dreamers who are not necessarily included.” She also outlined support for reforms to the detention process currently in place. “I don’t think we should put children and vulnerable people into the detention facilities bc I think they are at risk—their physical and mental health are at risk,” she said. </w:t>
      </w:r>
    </w:p>
    <w:p w:rsidR="002A5756" w:rsidRPr="00E13F5F" w:rsidRDefault="002A5756" w:rsidP="002A5756">
      <w:pPr>
        <w:pStyle w:val="Heading4"/>
        <w:rPr>
          <w:rFonts w:eastAsia="Calibri" w:cs="Times New Roman"/>
        </w:rPr>
      </w:pPr>
      <w:r w:rsidRPr="00E13F5F">
        <w:rPr>
          <w:rFonts w:eastAsia="Calibri" w:cs="Times New Roman"/>
        </w:rPr>
        <w:t>That’s key to reducing structural violence against immigrants</w:t>
      </w:r>
    </w:p>
    <w:p w:rsidR="002A5756" w:rsidRPr="00E13F5F" w:rsidRDefault="002A5756" w:rsidP="002A5756">
      <w:r w:rsidRPr="00E13F5F">
        <w:rPr>
          <w:rStyle w:val="Style13ptBold"/>
        </w:rPr>
        <w:t>Banuelas 10</w:t>
      </w:r>
      <w:r w:rsidRPr="00E13F5F">
        <w:t xml:space="preserve"> (Arturo, "The lies are killing us: The need for immigration reform," US Catholic, October,www.uscatholic.org/culture/social-justice/2010/10/lies-are-killing-us-need-immigration-reform)</w:t>
      </w:r>
    </w:p>
    <w:p w:rsidR="002A5756" w:rsidRPr="00E13F5F" w:rsidRDefault="002A5756" w:rsidP="002A5756">
      <w:pPr>
        <w:rPr>
          <w:u w:val="single"/>
        </w:rPr>
      </w:pPr>
      <w:r w:rsidRPr="00E13F5F">
        <w:rPr>
          <w:sz w:val="16"/>
        </w:rPr>
        <w:t xml:space="preserve">Immigrants like Marisol show us that </w:t>
      </w:r>
      <w:r w:rsidRPr="00E13F5F">
        <w:rPr>
          <w:u w:val="single"/>
        </w:rPr>
        <w:t>immigration reform is more than simply a matter of human rights</w:t>
      </w:r>
      <w:r w:rsidRPr="00E13F5F">
        <w:rPr>
          <w:sz w:val="16"/>
        </w:rPr>
        <w:t xml:space="preserve"> for undocumented immigrants. </w:t>
      </w:r>
      <w:r w:rsidRPr="00E13F5F">
        <w:rPr>
          <w:u w:val="single"/>
        </w:rPr>
        <w:t>It is a matter of survival for the poorest</w:t>
      </w:r>
      <w:r w:rsidRPr="00E13F5F">
        <w:rPr>
          <w:sz w:val="16"/>
        </w:rPr>
        <w:t xml:space="preserve">. </w:t>
      </w:r>
      <w:r w:rsidRPr="00E13F5F">
        <w:rPr>
          <w:u w:val="single"/>
        </w:rPr>
        <w:t>No child</w:t>
      </w:r>
      <w:r w:rsidRPr="00E13F5F">
        <w:rPr>
          <w:sz w:val="16"/>
        </w:rPr>
        <w:t xml:space="preserve"> of God </w:t>
      </w:r>
      <w:r w:rsidRPr="00E13F5F">
        <w:rPr>
          <w:u w:val="single"/>
        </w:rPr>
        <w:t>should ever have to leave her family at 5 years</w:t>
      </w:r>
      <w:r w:rsidRPr="00E13F5F">
        <w:rPr>
          <w:sz w:val="16"/>
        </w:rPr>
        <w:t xml:space="preserve"> of age </w:t>
      </w:r>
      <w:r w:rsidRPr="00E13F5F">
        <w:rPr>
          <w:u w:val="single"/>
        </w:rPr>
        <w:t>to be able to</w:t>
      </w:r>
      <w:r w:rsidRPr="00E13F5F">
        <w:rPr>
          <w:sz w:val="16"/>
        </w:rPr>
        <w:t xml:space="preserve"> eat and </w:t>
      </w:r>
      <w:r w:rsidRPr="00E13F5F">
        <w:rPr>
          <w:u w:val="single"/>
        </w:rPr>
        <w:t xml:space="preserve">survive </w:t>
      </w:r>
      <w:r w:rsidRPr="00E13F5F">
        <w:rPr>
          <w:sz w:val="16"/>
        </w:rPr>
        <w:t xml:space="preserve">in our world. Like the majority of people who cross the border, </w:t>
      </w:r>
      <w:r w:rsidRPr="00E13F5F">
        <w:rPr>
          <w:u w:val="single"/>
        </w:rPr>
        <w:t>these are not terrorists or drug smugglers but our brothers and sisters</w:t>
      </w:r>
      <w:r w:rsidRPr="00E13F5F">
        <w:rPr>
          <w:sz w:val="16"/>
        </w:rPr>
        <w:t>.</w:t>
      </w:r>
      <w:r w:rsidRPr="00E13F5F">
        <w:rPr>
          <w:sz w:val="12"/>
        </w:rPr>
        <w:t>¶</w:t>
      </w:r>
      <w:r w:rsidRPr="00E13F5F">
        <w:rPr>
          <w:sz w:val="16"/>
        </w:rPr>
        <w:t xml:space="preserve"> The growing anti-immigrant sentiment in our country since 9/11 did not happen because people suddenly wanted to become cruel and heartless. It began because people started believing a lie about who we Latinos are, both documented and undocumented.</w:t>
      </w:r>
      <w:r w:rsidRPr="00E13F5F">
        <w:rPr>
          <w:sz w:val="12"/>
        </w:rPr>
        <w:t>¶</w:t>
      </w:r>
      <w:r w:rsidRPr="00E13F5F">
        <w:rPr>
          <w:sz w:val="16"/>
        </w:rPr>
        <w:t xml:space="preserve"> </w:t>
      </w:r>
      <w:r w:rsidRPr="00E13F5F">
        <w:rPr>
          <w:u w:val="single"/>
        </w:rPr>
        <w:t>This is why immigration is a defining issue that is about us</w:t>
      </w:r>
      <w:r w:rsidRPr="00E13F5F">
        <w:rPr>
          <w:sz w:val="16"/>
        </w:rPr>
        <w:t>—all of us Latinos—and about how we will shape the future of our church and our country. There is a saying in Spanish, "La mentira nos trae la muerte." Lies bring death.</w:t>
      </w:r>
      <w:r w:rsidRPr="00E13F5F">
        <w:rPr>
          <w:sz w:val="12"/>
        </w:rPr>
        <w:t>¶</w:t>
      </w:r>
      <w:r w:rsidRPr="00E13F5F">
        <w:rPr>
          <w:sz w:val="16"/>
        </w:rPr>
        <w:t xml:space="preserve"> The lie is that immigrants, and by association all of us Latinos, are disposable as human beings and not worthy of human dignity and respect. And this lie is killing us.</w:t>
      </w:r>
      <w:r w:rsidRPr="00E13F5F">
        <w:rPr>
          <w:sz w:val="12"/>
        </w:rPr>
        <w:t>¶</w:t>
      </w:r>
      <w:r w:rsidRPr="00E13F5F">
        <w:rPr>
          <w:sz w:val="16"/>
        </w:rPr>
        <w:t xml:space="preserve"> </w:t>
      </w:r>
      <w:r w:rsidRPr="00E13F5F">
        <w:rPr>
          <w:u w:val="single"/>
        </w:rPr>
        <w:t>An immigrant recently told me, "I've been sacrificing myself for my family, but in this country I am worth nothing</w:t>
      </w:r>
      <w:r w:rsidRPr="00E13F5F">
        <w:rPr>
          <w:sz w:val="16"/>
        </w:rPr>
        <w:t xml:space="preserve">." </w:t>
      </w:r>
      <w:r w:rsidRPr="00E13F5F">
        <w:rPr>
          <w:u w:val="single"/>
        </w:rPr>
        <w:t>Latinos and immigrants encounter racism, resentment, and extreme hostilities against them, and they masquerade as patriotism and now also as national security</w:t>
      </w:r>
      <w:r w:rsidRPr="00E13F5F">
        <w:rPr>
          <w:sz w:val="16"/>
        </w:rPr>
        <w:t>.</w:t>
      </w:r>
      <w:r w:rsidRPr="00E13F5F">
        <w:rPr>
          <w:sz w:val="12"/>
        </w:rPr>
        <w:t>¶</w:t>
      </w:r>
      <w:r w:rsidRPr="00E13F5F">
        <w:rPr>
          <w:sz w:val="16"/>
        </w:rPr>
        <w:t xml:space="preserve"> By now </w:t>
      </w:r>
      <w:r w:rsidRPr="00E13F5F">
        <w:rPr>
          <w:u w:val="single"/>
        </w:rPr>
        <w:t>we are familiar with the countless problems immigrants endure as a result of this lie: an increase in border deaths to more than 400 a year; raids, arrests, and deportations separating families; a backlog in family reunification and visa requests; militarization of the border; sexual exploitation of women immigrants traveling north; abuses in detention centers</w:t>
      </w:r>
      <w:r w:rsidRPr="00E13F5F">
        <w:rPr>
          <w:sz w:val="16"/>
        </w:rPr>
        <w:t>.</w:t>
      </w:r>
      <w:r w:rsidRPr="00E13F5F">
        <w:rPr>
          <w:sz w:val="12"/>
        </w:rPr>
        <w:t>¶</w:t>
      </w:r>
      <w:r w:rsidRPr="00E13F5F">
        <w:rPr>
          <w:sz w:val="16"/>
        </w:rPr>
        <w:t xml:space="preserve"> Arizona has recently made national headlines for passing harsh anti-immigrant laws, but today </w:t>
      </w:r>
      <w:r w:rsidRPr="00E13F5F">
        <w:rPr>
          <w:u w:val="single"/>
        </w:rPr>
        <w:t>more than 20 states have introduced even harsher laws than Arizona</w:t>
      </w:r>
      <w:r w:rsidRPr="00E13F5F">
        <w:rPr>
          <w:sz w:val="16"/>
        </w:rPr>
        <w:t xml:space="preserve">. The solutions these laws propose perpetuate lies, persecute innocent people, expose all of us Latinos to racial profiling, and cause death and suffering to the poor. </w:t>
      </w:r>
      <w:r w:rsidRPr="00E13F5F">
        <w:rPr>
          <w:u w:val="single"/>
        </w:rPr>
        <w:t>Those who say that they are not against immigrants yet support such oppressive laws are practicing backdoor racism at its worst</w:t>
      </w:r>
      <w:r w:rsidRPr="00E13F5F">
        <w:rPr>
          <w:sz w:val="16"/>
        </w:rPr>
        <w:t>.</w:t>
      </w:r>
      <w:r w:rsidRPr="00E13F5F">
        <w:rPr>
          <w:sz w:val="12"/>
        </w:rPr>
        <w:t>¶</w:t>
      </w:r>
      <w:r w:rsidRPr="00E13F5F">
        <w:rPr>
          <w:sz w:val="16"/>
        </w:rPr>
        <w:t xml:space="preserve"> Sure, every nation has a right to protect its borders against impending threats, but </w:t>
      </w:r>
      <w:r w:rsidRPr="00E13F5F">
        <w:rPr>
          <w:u w:val="single"/>
        </w:rPr>
        <w:t>immigrants working to feed their children are not a threat to anyone</w:t>
      </w:r>
      <w:r w:rsidRPr="00E13F5F">
        <w:rPr>
          <w:sz w:val="16"/>
        </w:rPr>
        <w:t xml:space="preserve">. </w:t>
      </w:r>
      <w:r w:rsidRPr="00E13F5F">
        <w:rPr>
          <w:u w:val="single"/>
        </w:rPr>
        <w:t>Their presence is not a threat, it is a human right; and we support their right to a better life</w:t>
      </w:r>
      <w:r w:rsidRPr="00E13F5F">
        <w:rPr>
          <w:sz w:val="16"/>
        </w:rPr>
        <w:t>.</w:t>
      </w:r>
      <w:r w:rsidRPr="00E13F5F">
        <w:rPr>
          <w:sz w:val="12"/>
        </w:rPr>
        <w:t>¶</w:t>
      </w:r>
      <w:r w:rsidRPr="00E13F5F">
        <w:rPr>
          <w:sz w:val="16"/>
        </w:rPr>
        <w:t xml:space="preserve"> </w:t>
      </w:r>
      <w:r w:rsidRPr="00E13F5F">
        <w:rPr>
          <w:u w:val="single"/>
        </w:rPr>
        <w:t xml:space="preserve">Many </w:t>
      </w:r>
      <w:r w:rsidRPr="00E13F5F">
        <w:rPr>
          <w:sz w:val="16"/>
        </w:rPr>
        <w:t xml:space="preserve">today </w:t>
      </w:r>
      <w:r w:rsidRPr="00E13F5F">
        <w:rPr>
          <w:u w:val="single"/>
        </w:rPr>
        <w:t>scapegoat the poor for self-serving political gain</w:t>
      </w:r>
      <w:r w:rsidRPr="00E13F5F">
        <w:rPr>
          <w:sz w:val="16"/>
        </w:rPr>
        <w:t xml:space="preserve">, for economic greed, and security fears. Their lies blind people from seeing Christ in others and keep them from hearing the gospel call to hospitality of the stranger among us. </w:t>
      </w:r>
      <w:r w:rsidRPr="00E13F5F">
        <w:rPr>
          <w:u w:val="single"/>
        </w:rPr>
        <w:t>These lies are being used to justify injustice and foster racism that causes pervasive exploitation of immigrants, who are demonized as illegal, as alien, as suspicious human beings</w:t>
      </w:r>
      <w:r w:rsidRPr="00E13F5F">
        <w:rPr>
          <w:szCs w:val="12"/>
          <w:u w:val="single"/>
        </w:rPr>
        <w:t>.</w:t>
      </w:r>
      <w:r w:rsidRPr="00E13F5F">
        <w:rPr>
          <w:sz w:val="12"/>
        </w:rPr>
        <w:t>¶</w:t>
      </w:r>
      <w:r w:rsidRPr="00E13F5F">
        <w:rPr>
          <w:sz w:val="16"/>
        </w:rPr>
        <w:t xml:space="preserve"> Since the majority of the more than 90 nationalities that daily cross our borders are from the Americas, it is our Latinidad itself that is being attacked. We know that the root causes of immigration include extreme poverty, unemployment, political and military corruption, and government instability in the countries of origin. However, we Latinos and Latinas throughout the Americas also know that the United States shares in the responsibility for these conditions that drive immigrants north across our borders.</w:t>
      </w:r>
      <w:r w:rsidRPr="00E13F5F">
        <w:rPr>
          <w:sz w:val="12"/>
        </w:rPr>
        <w:t>¶</w:t>
      </w:r>
      <w:r w:rsidRPr="00E13F5F">
        <w:rPr>
          <w:sz w:val="16"/>
        </w:rPr>
        <w:t xml:space="preserve"> It is not a secret that once the estimated 12 to 20 million currently undocumented immigrants become citizens, our country will be different. This process has already begun, but wait until we get to vote, buy homes, graduate from universities, and become elected officials.</w:t>
      </w:r>
      <w:r w:rsidRPr="00E13F5F">
        <w:rPr>
          <w:sz w:val="12"/>
        </w:rPr>
        <w:t>¶</w:t>
      </w:r>
      <w:r w:rsidRPr="00E13F5F">
        <w:rPr>
          <w:sz w:val="16"/>
        </w:rPr>
        <w:t xml:space="preserve"> Es mentira, it is a lie that immigrants will not learn English. In our parish we have some 100 people learning English to become citizens, and similar programs exist all over.</w:t>
      </w:r>
      <w:r w:rsidRPr="00E13F5F">
        <w:rPr>
          <w:sz w:val="12"/>
        </w:rPr>
        <w:t>¶</w:t>
      </w:r>
      <w:r w:rsidRPr="00E13F5F">
        <w:rPr>
          <w:sz w:val="16"/>
        </w:rPr>
        <w:t xml:space="preserve"> Es mentira that all immigrants are here illegally. The truth is that the majority are here on some type of visa.</w:t>
      </w:r>
      <w:r w:rsidRPr="00E13F5F">
        <w:rPr>
          <w:sz w:val="12"/>
        </w:rPr>
        <w:t>¶</w:t>
      </w:r>
      <w:r w:rsidRPr="00E13F5F">
        <w:rPr>
          <w:sz w:val="16"/>
        </w:rPr>
        <w:t xml:space="preserve"> Es mentira that stronger enforcement along the U.S.-Mexico border will stop immigrants from crossing the border. It is jobs that bring immigrants to the United States.</w:t>
      </w:r>
      <w:r w:rsidRPr="00E13F5F">
        <w:rPr>
          <w:sz w:val="12"/>
        </w:rPr>
        <w:t>¶</w:t>
      </w:r>
      <w:r w:rsidRPr="00E13F5F">
        <w:rPr>
          <w:sz w:val="16"/>
        </w:rPr>
        <w:t xml:space="preserve"> Es mentira that immigrants are draining our health care and educational systems. The fact is that immigrants contribute about $90 billion in taxes, much more than the $5 billion they use in services.</w:t>
      </w:r>
      <w:r w:rsidRPr="00E13F5F">
        <w:rPr>
          <w:sz w:val="12"/>
        </w:rPr>
        <w:t>¶</w:t>
      </w:r>
      <w:r w:rsidRPr="00E13F5F">
        <w:rPr>
          <w:sz w:val="16"/>
        </w:rPr>
        <w:t xml:space="preserve"> Despite these lies I feel optimistic because this is our time, this is Latino time. We are coming of age, and we want to help fashion a new nation: one that is more just, equal, and free for all citizens, especially the poorest.</w:t>
      </w:r>
      <w:r w:rsidRPr="00E13F5F">
        <w:rPr>
          <w:sz w:val="12"/>
        </w:rPr>
        <w:t>¶</w:t>
      </w:r>
      <w:r w:rsidRPr="00E13F5F">
        <w:rPr>
          <w:sz w:val="16"/>
        </w:rPr>
        <w:t xml:space="preserve"> But we will need to do this the Latino way, grounded in a new vision we inherited from our indigenous ancestors, who said, "Tu eres mi otro yo," you are my other self. This is a profound spiritual vision of life, an economic program for justice, a cultural solution for peace, and an authentic reform for human dignity.</w:t>
      </w:r>
      <w:r w:rsidRPr="00E13F5F">
        <w:rPr>
          <w:sz w:val="12"/>
        </w:rPr>
        <w:t>¶</w:t>
      </w:r>
      <w:r w:rsidRPr="00E13F5F">
        <w:rPr>
          <w:sz w:val="16"/>
        </w:rPr>
        <w:t xml:space="preserve"> Tu eres mi otro yo is the Latino way. We are all linked as one. We stand together, or we fall together. We are each other, and we need to help each other. Our ancestors teach us: If I despise you, I despise myself. And if I promote the good in you, I promote the goodness in me and everyone else.</w:t>
      </w:r>
      <w:r w:rsidRPr="00E13F5F">
        <w:rPr>
          <w:sz w:val="12"/>
        </w:rPr>
        <w:t>¶</w:t>
      </w:r>
      <w:r w:rsidRPr="00E13F5F">
        <w:rPr>
          <w:sz w:val="16"/>
        </w:rPr>
        <w:t xml:space="preserve"> Our fathers, mothers, and abuelos have always taught what Christ teaches us: that we were made good and for good. When we see life from this decidedly Latino worldview, we discover that there are more good people in the world than bad, that the world is in truth moving toward this oneness. This is the Latino good news.</w:t>
      </w:r>
      <w:r w:rsidRPr="00E13F5F">
        <w:rPr>
          <w:sz w:val="12"/>
        </w:rPr>
        <w:t>¶</w:t>
      </w:r>
      <w:r w:rsidRPr="00E13F5F">
        <w:rPr>
          <w:sz w:val="16"/>
        </w:rPr>
        <w:t xml:space="preserve"> I believe that </w:t>
      </w:r>
      <w:r w:rsidRPr="00E13F5F">
        <w:rPr>
          <w:u w:val="single"/>
        </w:rPr>
        <w:t>our greatest meaning in life comes from our solidarity with others, especially the struggling poorest among us</w:t>
      </w:r>
      <w:r w:rsidRPr="00E13F5F">
        <w:rPr>
          <w:sz w:val="16"/>
        </w:rPr>
        <w:t>. As long as they do not eat, have health care, get a good education, live in decent housing, get treated with respect and dignity, then we all remain incomplete in ourselves and as a nation.</w:t>
      </w:r>
      <w:r w:rsidRPr="00E13F5F">
        <w:rPr>
          <w:sz w:val="12"/>
        </w:rPr>
        <w:t>¶</w:t>
      </w:r>
      <w:r w:rsidRPr="00E13F5F">
        <w:rPr>
          <w:sz w:val="16"/>
        </w:rPr>
        <w:t xml:space="preserve"> </w:t>
      </w:r>
      <w:r w:rsidRPr="00E13F5F">
        <w:rPr>
          <w:u w:val="single"/>
        </w:rPr>
        <w:t xml:space="preserve">In a time of such propaganda, lies, drastic poverty, violence, racism, and war, in this time when human life seems so dirt cheap, we must proclaim that each person matters, </w:t>
      </w:r>
      <w:r w:rsidRPr="00E13F5F">
        <w:rPr>
          <w:sz w:val="16"/>
        </w:rPr>
        <w:t>that they matter</w:t>
      </w:r>
      <w:r w:rsidRPr="00E13F5F">
        <w:rPr>
          <w:u w:val="single"/>
        </w:rPr>
        <w:t xml:space="preserve"> enormously to us</w:t>
      </w:r>
      <w:r w:rsidRPr="00E13F5F">
        <w:rPr>
          <w:sz w:val="16"/>
        </w:rPr>
        <w:t xml:space="preserve"> because tu eres mi otro yo.</w:t>
      </w:r>
      <w:r w:rsidRPr="00E13F5F">
        <w:rPr>
          <w:sz w:val="12"/>
        </w:rPr>
        <w:t>¶</w:t>
      </w:r>
      <w:r w:rsidRPr="00E13F5F">
        <w:rPr>
          <w:sz w:val="16"/>
        </w:rPr>
        <w:t xml:space="preserve"> As a Latino from the border I have reason to feel optimistic about life and our future because in us we carry this deep Latino desire to live out our God-given oneness; at the end of all our human struggles, we will see that it is our oneness that will win over lies, divisions, hate, and racism. In the end the glory will go to those who know how to embrace tu eres mi otro yo. In the end victory comes in our togetherness.</w:t>
      </w:r>
      <w:r w:rsidRPr="00E13F5F">
        <w:rPr>
          <w:sz w:val="12"/>
        </w:rPr>
        <w:t>¶</w:t>
      </w:r>
      <w:r w:rsidRPr="00E13F5F">
        <w:rPr>
          <w:sz w:val="16"/>
        </w:rPr>
        <w:t xml:space="preserve"> I look at our Latino history in terms of the biblical story of the Exodus: Some have crossed the sea into the Promised Land of no more borders. Others are still in the water trying to make it to land. And some arrived late and are still wandering in the desert. Moses told them to be at the edge of the sea by 10 a.m., but, being Latino, they arrived at noon. They are still out there dreaming and wondering what it will be like when they get to the other side. Some of them are dying without water, acceptance, lack of health care, food, or shelter.</w:t>
      </w:r>
      <w:r w:rsidRPr="00E13F5F">
        <w:rPr>
          <w:sz w:val="12"/>
        </w:rPr>
        <w:t>¶</w:t>
      </w:r>
      <w:r w:rsidRPr="00E13F5F">
        <w:rPr>
          <w:sz w:val="16"/>
        </w:rPr>
        <w:t xml:space="preserve"> But today we say, "Come, venganse," we are with you because our ministries represent solidarity in the struggle for human rights for all people.</w:t>
      </w:r>
      <w:r w:rsidRPr="00E13F5F">
        <w:rPr>
          <w:sz w:val="12"/>
        </w:rPr>
        <w:t>¶</w:t>
      </w:r>
      <w:r w:rsidRPr="00E13F5F">
        <w:rPr>
          <w:sz w:val="16"/>
        </w:rPr>
        <w:t xml:space="preserve"> The divisive border wall exists also in our hearts. When the border fence went up, I was part of a march protesting it. I remember walking up to the ugly steel barrier. I put my fingers through the fence, and I felt deep anger. I wanted to tear it down with my bare hands.</w:t>
      </w:r>
      <w:r w:rsidRPr="00E13F5F">
        <w:rPr>
          <w:sz w:val="12"/>
        </w:rPr>
        <w:t>¶</w:t>
      </w:r>
      <w:r w:rsidRPr="00E13F5F">
        <w:rPr>
          <w:sz w:val="16"/>
        </w:rPr>
        <w:t xml:space="preserve"> I kept remembering the Raramuri children in our parish missions in Mexico's northern Sierra Tarahumara, who do not have enough to eat, whose fathers and brothers search for ways to feed their families. Holding the fence I remembered their empty stomachs. I could hear Ester ask her mother, "Are we going to eat today?"</w:t>
      </w:r>
      <w:r w:rsidRPr="00E13F5F">
        <w:rPr>
          <w:sz w:val="12"/>
        </w:rPr>
        <w:t>¶</w:t>
      </w:r>
      <w:r w:rsidRPr="00E13F5F">
        <w:rPr>
          <w:sz w:val="16"/>
        </w:rPr>
        <w:t xml:space="preserve"> Holding the fence in my hands, I said a prayer. I asked Jesus to forgive us. And I asked la Virgen de Guadalupe to protect her children. What the fence says is: "I don't want you to be my other self."</w:t>
      </w:r>
      <w:r w:rsidRPr="00E13F5F">
        <w:rPr>
          <w:sz w:val="12"/>
        </w:rPr>
        <w:t>¶</w:t>
      </w:r>
      <w:r w:rsidRPr="00E13F5F">
        <w:rPr>
          <w:sz w:val="16"/>
        </w:rPr>
        <w:t xml:space="preserve"> Those of us who live on the border question whether the racial make-up of our families has anything to do with the fact that Canada and the Atlantic and Pacific coasts do not have disgusting walls, yet their combined border miles far exceed our 2,000-mile-long southwest border.</w:t>
      </w:r>
      <w:r w:rsidRPr="00E13F5F">
        <w:rPr>
          <w:sz w:val="12"/>
        </w:rPr>
        <w:t>¶</w:t>
      </w:r>
      <w:r w:rsidRPr="00E13F5F">
        <w:rPr>
          <w:sz w:val="16"/>
        </w:rPr>
        <w:t xml:space="preserve"> </w:t>
      </w:r>
      <w:r w:rsidRPr="00E13F5F">
        <w:rPr>
          <w:u w:val="single"/>
        </w:rPr>
        <w:t>This immoral wall</w:t>
      </w:r>
      <w:r w:rsidRPr="00E13F5F">
        <w:rPr>
          <w:sz w:val="16"/>
        </w:rPr>
        <w:t xml:space="preserve"> along our border and in our nation's heart </w:t>
      </w:r>
      <w:r w:rsidRPr="00E13F5F">
        <w:rPr>
          <w:u w:val="single"/>
        </w:rPr>
        <w:t>is causing moral damage to the nation's soul with long-term consequences far beyond the fears we have of terrorists.</w:t>
      </w:r>
      <w:r w:rsidRPr="00E13F5F">
        <w:rPr>
          <w:sz w:val="16"/>
        </w:rPr>
        <w:t xml:space="preserve"> </w:t>
      </w:r>
      <w:r w:rsidRPr="00E13F5F">
        <w:rPr>
          <w:u w:val="single"/>
        </w:rPr>
        <w:t>It says that we have stopped dreaming of the possibilities to help each other as human beings</w:t>
      </w:r>
      <w:r w:rsidRPr="00E13F5F">
        <w:rPr>
          <w:sz w:val="16"/>
        </w:rPr>
        <w:t xml:space="preserve"> in the land of the free. It says that we have given in to smallness of our hearts because of the fear-filled lies that claim doom when we welcome the strangers in our midst.</w:t>
      </w:r>
      <w:r w:rsidRPr="00E13F5F">
        <w:rPr>
          <w:sz w:val="12"/>
        </w:rPr>
        <w:t>¶</w:t>
      </w:r>
      <w:r w:rsidRPr="00E13F5F">
        <w:rPr>
          <w:sz w:val="16"/>
        </w:rPr>
        <w:t xml:space="preserve"> This ugly $242 billion wall is a wake-up call that our national leadership has failed to help us and that it is time for us to offer a better vision for national problems. We need to stop the further construction of this wall, tear it down, and make good use of the materials. </w:t>
      </w:r>
      <w:r w:rsidRPr="00E13F5F">
        <w:rPr>
          <w:u w:val="single"/>
        </w:rPr>
        <w:t>What we need instead is just, comprehensive immigration reform</w:t>
      </w:r>
      <w:r w:rsidRPr="00E13F5F">
        <w:rPr>
          <w:sz w:val="16"/>
        </w:rPr>
        <w:t xml:space="preserve">, </w:t>
      </w:r>
      <w:r w:rsidRPr="00E13F5F">
        <w:rPr>
          <w:u w:val="single"/>
        </w:rPr>
        <w:t>which will help America become a decent nation.</w:t>
      </w:r>
      <w:r w:rsidRPr="00E13F5F">
        <w:rPr>
          <w:sz w:val="12"/>
        </w:rPr>
        <w:t>¶</w:t>
      </w:r>
      <w:r w:rsidRPr="00E13F5F">
        <w:rPr>
          <w:sz w:val="16"/>
        </w:rPr>
        <w:t xml:space="preserve"> This is an historic moment for us. </w:t>
      </w:r>
      <w:r w:rsidRPr="00E13F5F">
        <w:rPr>
          <w:u w:val="single"/>
        </w:rPr>
        <w:t>We have never been this close to immigration reform, and we are not backing down because we are not afraid of those who oppose us</w:t>
      </w:r>
      <w:r w:rsidRPr="00E13F5F">
        <w:rPr>
          <w:sz w:val="16"/>
        </w:rPr>
        <w:t xml:space="preserve">. I have seen in the faces of Latinos all over the country that we are ready to show our resolve, our conviction, and our dedication to the immigrants and to reform. We want to do what it takes because </w:t>
      </w:r>
      <w:r w:rsidRPr="00E13F5F">
        <w:rPr>
          <w:u w:val="single"/>
        </w:rPr>
        <w:t xml:space="preserve">we </w:t>
      </w:r>
      <w:r w:rsidRPr="00E13F5F">
        <w:rPr>
          <w:sz w:val="16"/>
        </w:rPr>
        <w:t xml:space="preserve">deeply </w:t>
      </w:r>
      <w:r w:rsidRPr="00E13F5F">
        <w:rPr>
          <w:u w:val="single"/>
        </w:rPr>
        <w:t>believe that justice will triumph over hate, that love will conquer racism, and that common compassion will overcome the lies.</w:t>
      </w:r>
    </w:p>
    <w:p w:rsidR="002A5756" w:rsidRPr="00E13F5F" w:rsidRDefault="002A5756" w:rsidP="002A5756"/>
    <w:p w:rsidR="002A5756" w:rsidRPr="00E13F5F" w:rsidRDefault="002A5756" w:rsidP="002A5756">
      <w:pPr>
        <w:pStyle w:val="Heading4"/>
        <w:rPr>
          <w:rFonts w:eastAsia="Calibri" w:cs="Times New Roman"/>
        </w:rPr>
      </w:pPr>
      <w:r w:rsidRPr="00E13F5F">
        <w:rPr>
          <w:rFonts w:eastAsia="Calibri" w:cs="Times New Roman"/>
        </w:rPr>
        <w:t>This impact outweighs and internal link turns all of their aff and their criticisms of the politics disadvantage</w:t>
      </w:r>
    </w:p>
    <w:p w:rsidR="002A5756" w:rsidRPr="00E13F5F" w:rsidRDefault="002A5756" w:rsidP="002A5756">
      <w:r w:rsidRPr="00E13F5F">
        <w:rPr>
          <w:rStyle w:val="Style13ptBold"/>
        </w:rPr>
        <w:t>Jacome 12</w:t>
      </w:r>
      <w:r w:rsidRPr="00E13F5F">
        <w:t xml:space="preserve"> (Felipe, "Trans-Mexican Migration: a Case of Structural Violence," London School of Economics, March 7, clas.georgetown.edu/files/Trans-Mexican%20Migration%20-%20Felipe%20Jacome.pdf)</w:t>
      </w:r>
    </w:p>
    <w:p w:rsidR="002A5756" w:rsidRPr="00E13F5F" w:rsidRDefault="002A5756" w:rsidP="002A5756">
      <w:pPr>
        <w:rPr>
          <w:u w:val="single"/>
        </w:rPr>
      </w:pPr>
      <w:r w:rsidRPr="00E13F5F">
        <w:rPr>
          <w:sz w:val="16"/>
        </w:rPr>
        <w:t xml:space="preserve">This paper has argued that </w:t>
      </w:r>
      <w:r w:rsidRPr="00E13F5F">
        <w:rPr>
          <w:u w:val="single"/>
        </w:rPr>
        <w:t>the afflictions experienced by</w:t>
      </w:r>
      <w:r w:rsidRPr="00E13F5F">
        <w:rPr>
          <w:sz w:val="16"/>
        </w:rPr>
        <w:t xml:space="preserve"> trans-Mexican </w:t>
      </w:r>
      <w:r w:rsidRPr="00E13F5F">
        <w:rPr>
          <w:u w:val="single"/>
        </w:rPr>
        <w:t xml:space="preserve">migrants </w:t>
      </w:r>
      <w:r w:rsidRPr="00E13F5F">
        <w:rPr>
          <w:sz w:val="12"/>
        </w:rPr>
        <w:t>¶</w:t>
      </w:r>
      <w:r w:rsidRPr="00E13F5F">
        <w:rPr>
          <w:sz w:val="16"/>
        </w:rPr>
        <w:t xml:space="preserve"> </w:t>
      </w:r>
      <w:r w:rsidRPr="00E13F5F">
        <w:rPr>
          <w:u w:val="single"/>
        </w:rPr>
        <w:t>needs to be understood as a case of structural violence</w:t>
      </w:r>
      <w:r w:rsidRPr="00E13F5F">
        <w:rPr>
          <w:sz w:val="16"/>
        </w:rPr>
        <w:t xml:space="preserve">. </w:t>
      </w:r>
      <w:r w:rsidRPr="00E13F5F">
        <w:rPr>
          <w:u w:val="single"/>
        </w:rPr>
        <w:t>This approach</w:t>
      </w:r>
      <w:r w:rsidRPr="00E13F5F">
        <w:rPr>
          <w:sz w:val="16"/>
        </w:rPr>
        <w:t xml:space="preserve"> </w:t>
      </w:r>
      <w:r w:rsidRPr="00E13F5F">
        <w:rPr>
          <w:u w:val="single"/>
        </w:rPr>
        <w:t>allowed us to grasp</w:t>
      </w:r>
      <w:r w:rsidRPr="00E13F5F">
        <w:rPr>
          <w:sz w:val="16"/>
        </w:rPr>
        <w:t xml:space="preserve"> </w:t>
      </w:r>
      <w:r w:rsidRPr="00E13F5F">
        <w:rPr>
          <w:sz w:val="12"/>
        </w:rPr>
        <w:t>¶</w:t>
      </w:r>
      <w:r w:rsidRPr="00E13F5F">
        <w:rPr>
          <w:sz w:val="16"/>
        </w:rPr>
        <w:t xml:space="preserve"> </w:t>
      </w:r>
      <w:r w:rsidRPr="00E13F5F">
        <w:rPr>
          <w:u w:val="single"/>
        </w:rPr>
        <w:t>the complexities</w:t>
      </w:r>
      <w:r w:rsidRPr="00E13F5F">
        <w:rPr>
          <w:sz w:val="16"/>
        </w:rPr>
        <w:t xml:space="preserve"> and the dynamics </w:t>
      </w:r>
      <w:r w:rsidRPr="00E13F5F">
        <w:rPr>
          <w:u w:val="single"/>
        </w:rPr>
        <w:t>of the violence encountered in the migrant route</w:t>
      </w:r>
      <w:r w:rsidRPr="00E13F5F">
        <w:rPr>
          <w:sz w:val="16"/>
        </w:rPr>
        <w:t xml:space="preserve"> </w:t>
      </w:r>
      <w:r w:rsidRPr="00E13F5F">
        <w:rPr>
          <w:u w:val="single"/>
        </w:rPr>
        <w:t xml:space="preserve">such </w:t>
      </w:r>
      <w:r w:rsidRPr="00E13F5F">
        <w:rPr>
          <w:sz w:val="12"/>
        </w:rPr>
        <w:t>¶</w:t>
      </w:r>
      <w:r w:rsidRPr="00E13F5F">
        <w:rPr>
          <w:sz w:val="16"/>
        </w:rPr>
        <w:t xml:space="preserve"> </w:t>
      </w:r>
      <w:r w:rsidRPr="00E13F5F">
        <w:rPr>
          <w:u w:val="single"/>
        </w:rPr>
        <w:t>as the different kinds of violence afflicting migrants</w:t>
      </w:r>
      <w:r w:rsidRPr="00E13F5F">
        <w:rPr>
          <w:sz w:val="16"/>
        </w:rPr>
        <w:t xml:space="preserve">, its systematic perpetration, </w:t>
      </w:r>
      <w:r w:rsidRPr="00E13F5F">
        <w:rPr>
          <w:u w:val="single"/>
        </w:rPr>
        <w:t xml:space="preserve">and the </w:t>
      </w:r>
      <w:r w:rsidRPr="00E13F5F">
        <w:rPr>
          <w:sz w:val="12"/>
        </w:rPr>
        <w:t>¶</w:t>
      </w:r>
      <w:r w:rsidRPr="00E13F5F">
        <w:rPr>
          <w:u w:val="single"/>
        </w:rPr>
        <w:t xml:space="preserve"> social structures that hold this systems of oppression in place</w:t>
      </w:r>
      <w:r w:rsidRPr="00E13F5F">
        <w:rPr>
          <w:sz w:val="16"/>
        </w:rPr>
        <w:t xml:space="preserve">. Through the life stories of </w:t>
      </w:r>
      <w:r w:rsidRPr="00E13F5F">
        <w:rPr>
          <w:sz w:val="12"/>
        </w:rPr>
        <w:t>¶</w:t>
      </w:r>
      <w:r w:rsidRPr="00E13F5F">
        <w:rPr>
          <w:sz w:val="16"/>
        </w:rPr>
        <w:t xml:space="preserve"> Julio and Marilú, which are representative of the suffering of thousands of trans-Mexican </w:t>
      </w:r>
      <w:r w:rsidRPr="00E13F5F">
        <w:rPr>
          <w:sz w:val="12"/>
        </w:rPr>
        <w:t>¶</w:t>
      </w:r>
      <w:r w:rsidRPr="00E13F5F">
        <w:rPr>
          <w:sz w:val="16"/>
        </w:rPr>
        <w:t xml:space="preserve"> migrants, we observe how </w:t>
      </w:r>
      <w:r w:rsidRPr="00E13F5F">
        <w:rPr>
          <w:u w:val="single"/>
        </w:rPr>
        <w:t xml:space="preserve">the constraining of agency and the physical marginalization of </w:t>
      </w:r>
      <w:r w:rsidRPr="00E13F5F">
        <w:rPr>
          <w:sz w:val="12"/>
        </w:rPr>
        <w:t>¶</w:t>
      </w:r>
      <w:r w:rsidRPr="00E13F5F">
        <w:rPr>
          <w:u w:val="single"/>
        </w:rPr>
        <w:t xml:space="preserve"> migrants are crucial elements in allowing for the systematic perpetuation</w:t>
      </w:r>
      <w:r w:rsidRPr="00E13F5F">
        <w:rPr>
          <w:sz w:val="16"/>
        </w:rPr>
        <w:t xml:space="preserve"> of both direct </w:t>
      </w:r>
      <w:r w:rsidRPr="00E13F5F">
        <w:rPr>
          <w:sz w:val="12"/>
        </w:rPr>
        <w:t>¶</w:t>
      </w:r>
      <w:r w:rsidRPr="00E13F5F">
        <w:rPr>
          <w:sz w:val="16"/>
        </w:rPr>
        <w:t xml:space="preserve"> and indirect violence. </w:t>
      </w:r>
      <w:r w:rsidRPr="00E13F5F">
        <w:rPr>
          <w:u w:val="single"/>
        </w:rPr>
        <w:t xml:space="preserve">The case of trans-Mexican migration also sheds light on the role of </w:t>
      </w:r>
      <w:r w:rsidRPr="00E13F5F">
        <w:rPr>
          <w:sz w:val="12"/>
        </w:rPr>
        <w:t>¶</w:t>
      </w:r>
      <w:r w:rsidRPr="00E13F5F">
        <w:rPr>
          <w:u w:val="single"/>
        </w:rPr>
        <w:t xml:space="preserve"> indirect violence as a perpetuator for direct violence</w:t>
      </w:r>
      <w:r w:rsidRPr="00E13F5F">
        <w:rPr>
          <w:sz w:val="16"/>
        </w:rPr>
        <w:t xml:space="preserve"> and a guarantor for the impunity of </w:t>
      </w:r>
      <w:r w:rsidRPr="00E13F5F">
        <w:rPr>
          <w:sz w:val="12"/>
        </w:rPr>
        <w:t>¶</w:t>
      </w:r>
      <w:r w:rsidRPr="00E13F5F">
        <w:rPr>
          <w:sz w:val="16"/>
        </w:rPr>
        <w:t xml:space="preserve"> its perpetrators. Moreover, in looking at the patterns of the focalization of violence along </w:t>
      </w:r>
      <w:r w:rsidRPr="00E13F5F">
        <w:rPr>
          <w:sz w:val="12"/>
        </w:rPr>
        <w:t>¶</w:t>
      </w:r>
      <w:r w:rsidRPr="00E13F5F">
        <w:rPr>
          <w:sz w:val="16"/>
        </w:rPr>
        <w:t xml:space="preserve"> the route, we perceive that the </w:t>
      </w:r>
      <w:r w:rsidRPr="00E13F5F">
        <w:rPr>
          <w:u w:val="single"/>
        </w:rPr>
        <w:t>dynamics of violence</w:t>
      </w:r>
      <w:r w:rsidRPr="00E13F5F">
        <w:rPr>
          <w:sz w:val="16"/>
        </w:rPr>
        <w:t xml:space="preserve"> are different from place to place and </w:t>
      </w:r>
      <w:r w:rsidRPr="00E13F5F">
        <w:rPr>
          <w:sz w:val="12"/>
        </w:rPr>
        <w:t>¶</w:t>
      </w:r>
      <w:r w:rsidRPr="00E13F5F">
        <w:rPr>
          <w:sz w:val="16"/>
        </w:rPr>
        <w:t xml:space="preserve"> that they </w:t>
      </w:r>
      <w:r w:rsidRPr="00E13F5F">
        <w:rPr>
          <w:u w:val="single"/>
        </w:rPr>
        <w:t>constantly evolve and adapt to changes in the migrant flux and to broader sociopolitical trends</w:t>
      </w:r>
      <w:r w:rsidRPr="00E13F5F">
        <w:rPr>
          <w:sz w:val="16"/>
        </w:rPr>
        <w:t>.</w:t>
      </w:r>
      <w:r w:rsidRPr="00E13F5F">
        <w:rPr>
          <w:sz w:val="12"/>
        </w:rPr>
        <w:t>¶</w:t>
      </w:r>
      <w:r w:rsidRPr="00E13F5F">
        <w:rPr>
          <w:sz w:val="16"/>
        </w:rPr>
        <w:t xml:space="preserve"> </w:t>
      </w:r>
      <w:r w:rsidRPr="00E13F5F">
        <w:rPr>
          <w:u w:val="single"/>
        </w:rPr>
        <w:t xml:space="preserve">The task of understanding the violence of the migrant route has also contributed </w:t>
      </w:r>
      <w:r w:rsidRPr="00E13F5F">
        <w:rPr>
          <w:sz w:val="12"/>
        </w:rPr>
        <w:t>¶</w:t>
      </w:r>
      <w:r w:rsidRPr="00E13F5F">
        <w:rPr>
          <w:u w:val="single"/>
        </w:rPr>
        <w:t xml:space="preserve"> in exploring how structures of violence are constructed</w:t>
      </w:r>
      <w:r w:rsidRPr="00E13F5F">
        <w:rPr>
          <w:sz w:val="16"/>
        </w:rPr>
        <w:t xml:space="preserve"> around trans-migrants as a </w:t>
      </w:r>
      <w:r w:rsidRPr="00E13F5F">
        <w:rPr>
          <w:sz w:val="12"/>
        </w:rPr>
        <w:t>¶</w:t>
      </w:r>
      <w:r w:rsidRPr="00E13F5F">
        <w:rPr>
          <w:sz w:val="16"/>
        </w:rPr>
        <w:t xml:space="preserve"> particular social group. Admittedly, this is an un-orthodox application of the structural </w:t>
      </w:r>
      <w:r w:rsidRPr="00E13F5F">
        <w:rPr>
          <w:sz w:val="12"/>
        </w:rPr>
        <w:t>¶</w:t>
      </w:r>
      <w:r w:rsidRPr="00E13F5F">
        <w:rPr>
          <w:sz w:val="16"/>
        </w:rPr>
        <w:t xml:space="preserve"> violence framework. Unlike most pieces written by “anthropologists of suffering”</w:t>
      </w:r>
      <w:r w:rsidRPr="00E13F5F">
        <w:rPr>
          <w:sz w:val="12"/>
        </w:rPr>
        <w:t>¶</w:t>
      </w:r>
      <w:r w:rsidRPr="00E13F5F">
        <w:rPr>
          <w:sz w:val="16"/>
        </w:rPr>
        <w:t xml:space="preserve"> 12</w:t>
      </w:r>
      <w:r w:rsidRPr="00E13F5F">
        <w:rPr>
          <w:sz w:val="12"/>
        </w:rPr>
        <w:t>¶</w:t>
      </w:r>
      <w:r w:rsidRPr="00E13F5F">
        <w:rPr>
          <w:sz w:val="16"/>
        </w:rPr>
        <w:t xml:space="preserve"> </w:t>
      </w:r>
      <w:r w:rsidRPr="00E13F5F">
        <w:rPr>
          <w:sz w:val="12"/>
        </w:rPr>
        <w:t>¶</w:t>
      </w:r>
      <w:r w:rsidRPr="00E13F5F">
        <w:rPr>
          <w:sz w:val="16"/>
        </w:rPr>
        <w:t xml:space="preserve"> 12</w:t>
      </w:r>
      <w:r w:rsidRPr="00E13F5F">
        <w:rPr>
          <w:sz w:val="12"/>
        </w:rPr>
        <w:t>¶</w:t>
      </w:r>
      <w:r w:rsidRPr="00E13F5F">
        <w:rPr>
          <w:sz w:val="16"/>
        </w:rPr>
        <w:t xml:space="preserve"> See Schepper-Hughes 1992; Farmer 2005.</w:t>
      </w:r>
      <w:r w:rsidRPr="00E13F5F">
        <w:rPr>
          <w:sz w:val="12"/>
        </w:rPr>
        <w:t>¶</w:t>
      </w:r>
      <w:r w:rsidRPr="00E13F5F">
        <w:rPr>
          <w:sz w:val="16"/>
        </w:rPr>
        <w:t xml:space="preserve"> which look broadly at groups or people “who belong to the lowest social strata” as the </w:t>
      </w:r>
      <w:r w:rsidRPr="00E13F5F">
        <w:rPr>
          <w:sz w:val="12"/>
        </w:rPr>
        <w:t>¶</w:t>
      </w:r>
      <w:r w:rsidRPr="00E13F5F">
        <w:rPr>
          <w:sz w:val="16"/>
        </w:rPr>
        <w:t xml:space="preserve"> object of inquiry (Kleinman 2000, 226), this paper looks at a group which dwells in a </w:t>
      </w:r>
      <w:r w:rsidRPr="00E13F5F">
        <w:rPr>
          <w:sz w:val="12"/>
        </w:rPr>
        <w:t>¶</w:t>
      </w:r>
      <w:r w:rsidRPr="00E13F5F">
        <w:rPr>
          <w:sz w:val="16"/>
        </w:rPr>
        <w:t xml:space="preserve"> geographically constrained universe within society. Thus, </w:t>
      </w:r>
      <w:r w:rsidRPr="00E13F5F">
        <w:rPr>
          <w:u w:val="single"/>
        </w:rPr>
        <w:t xml:space="preserve">they are trapped in a parallel </w:t>
      </w:r>
      <w:r w:rsidRPr="00E13F5F">
        <w:rPr>
          <w:sz w:val="12"/>
        </w:rPr>
        <w:t>¶</w:t>
      </w:r>
      <w:r w:rsidRPr="00E13F5F">
        <w:rPr>
          <w:u w:val="single"/>
        </w:rPr>
        <w:t xml:space="preserve"> machinery of oppression from that affecting the poorest and most disenfranchised of </w:t>
      </w:r>
      <w:r w:rsidRPr="00E13F5F">
        <w:rPr>
          <w:sz w:val="12"/>
        </w:rPr>
        <w:t>¶</w:t>
      </w:r>
      <w:r w:rsidRPr="00E13F5F">
        <w:rPr>
          <w:u w:val="single"/>
        </w:rPr>
        <w:t xml:space="preserve"> Mexican citizens</w:t>
      </w:r>
      <w:r w:rsidRPr="00E13F5F">
        <w:rPr>
          <w:sz w:val="16"/>
        </w:rPr>
        <w:t xml:space="preserve">. </w:t>
      </w:r>
      <w:r w:rsidRPr="00E13F5F">
        <w:rPr>
          <w:u w:val="single"/>
        </w:rPr>
        <w:t xml:space="preserve">The implications of the existence of this parallel structure of violence </w:t>
      </w:r>
      <w:r w:rsidRPr="00E13F5F">
        <w:rPr>
          <w:sz w:val="12"/>
        </w:rPr>
        <w:t>¶</w:t>
      </w:r>
      <w:r w:rsidRPr="00E13F5F">
        <w:rPr>
          <w:u w:val="single"/>
        </w:rPr>
        <w:t xml:space="preserve"> are noteworthy</w:t>
      </w:r>
      <w:r w:rsidRPr="00E13F5F">
        <w:rPr>
          <w:sz w:val="16"/>
        </w:rPr>
        <w:t xml:space="preserve">. </w:t>
      </w:r>
      <w:r w:rsidRPr="00E13F5F">
        <w:rPr>
          <w:u w:val="single"/>
        </w:rPr>
        <w:t xml:space="preserve">The complete powerlessness of trans-Mexican migrants derived from </w:t>
      </w:r>
      <w:r w:rsidRPr="00E13F5F">
        <w:rPr>
          <w:sz w:val="12"/>
        </w:rPr>
        <w:t>¶</w:t>
      </w:r>
      <w:r w:rsidRPr="00E13F5F">
        <w:rPr>
          <w:u w:val="single"/>
        </w:rPr>
        <w:t xml:space="preserve"> their physical marginalization and their inability to access justice opens up the machinery </w:t>
      </w:r>
      <w:r w:rsidRPr="00E13F5F">
        <w:rPr>
          <w:sz w:val="12"/>
        </w:rPr>
        <w:t>¶</w:t>
      </w:r>
      <w:r w:rsidRPr="00E13F5F">
        <w:rPr>
          <w:u w:val="single"/>
        </w:rPr>
        <w:t xml:space="preserve"> of oppression for anyone that wants to partake</w:t>
      </w:r>
      <w:r w:rsidRPr="00E13F5F">
        <w:rPr>
          <w:sz w:val="16"/>
        </w:rPr>
        <w:t xml:space="preserve">. </w:t>
      </w:r>
      <w:r w:rsidRPr="00E13F5F">
        <w:rPr>
          <w:u w:val="single"/>
        </w:rPr>
        <w:t>Everyone</w:t>
      </w:r>
      <w:r w:rsidRPr="00E13F5F">
        <w:rPr>
          <w:sz w:val="16"/>
        </w:rPr>
        <w:t>—from a poor villager, to a power-thirsty policeman, to some of the most-dangerous drug-traffickers in the world—</w:t>
      </w:r>
      <w:r w:rsidRPr="00E13F5F">
        <w:rPr>
          <w:sz w:val="12"/>
        </w:rPr>
        <w:t>¶</w:t>
      </w:r>
      <w:r w:rsidRPr="00E13F5F">
        <w:rPr>
          <w:sz w:val="16"/>
        </w:rPr>
        <w:t xml:space="preserve"> </w:t>
      </w:r>
      <w:r w:rsidRPr="00E13F5F">
        <w:rPr>
          <w:u w:val="single"/>
        </w:rPr>
        <w:t>can take their share of profit from the violence suffered by trans-migrants</w:t>
      </w:r>
      <w:r w:rsidRPr="00E13F5F">
        <w:rPr>
          <w:sz w:val="16"/>
        </w:rPr>
        <w:t xml:space="preserve">. This way, </w:t>
      </w:r>
      <w:r w:rsidRPr="00E13F5F">
        <w:rPr>
          <w:u w:val="single"/>
        </w:rPr>
        <w:t xml:space="preserve">the </w:t>
      </w:r>
      <w:r w:rsidRPr="00E13F5F">
        <w:rPr>
          <w:sz w:val="12"/>
        </w:rPr>
        <w:t>¶</w:t>
      </w:r>
      <w:r w:rsidRPr="00E13F5F">
        <w:rPr>
          <w:u w:val="single"/>
        </w:rPr>
        <w:t xml:space="preserve"> structural violence affecting trans-migrants links up as escape valve for other parallel </w:t>
      </w:r>
      <w:r w:rsidRPr="00E13F5F">
        <w:rPr>
          <w:sz w:val="12"/>
        </w:rPr>
        <w:t>¶</w:t>
      </w:r>
      <w:r w:rsidRPr="00E13F5F">
        <w:rPr>
          <w:u w:val="single"/>
        </w:rPr>
        <w:t xml:space="preserve"> structures of violence.</w:t>
      </w:r>
    </w:p>
    <w:p w:rsidR="00861940" w:rsidRPr="00E13F5F" w:rsidRDefault="002A5756" w:rsidP="00861940">
      <w:pPr>
        <w:pStyle w:val="Heading3"/>
      </w:pPr>
      <w:r w:rsidRPr="00E13F5F">
        <w:t>India Relations</w:t>
      </w:r>
    </w:p>
    <w:p w:rsidR="00861940" w:rsidRPr="00E13F5F" w:rsidRDefault="00861940" w:rsidP="00861940">
      <w:pPr>
        <w:pStyle w:val="Heading4"/>
        <w:rPr>
          <w:rFonts w:eastAsia="Times New Roman"/>
        </w:rPr>
      </w:pPr>
      <w:r w:rsidRPr="00E13F5F">
        <w:rPr>
          <w:rFonts w:eastAsia="Times New Roman"/>
        </w:rPr>
        <w:t xml:space="preserve">Trump kills relations with India </w:t>
      </w:r>
    </w:p>
    <w:p w:rsidR="00861940" w:rsidRPr="00E13F5F" w:rsidRDefault="00861940" w:rsidP="00861940">
      <w:pPr>
        <w:rPr>
          <w:rFonts w:eastAsia="Calibri"/>
          <w:b/>
          <w:bCs/>
          <w:sz w:val="26"/>
        </w:rPr>
      </w:pPr>
      <w:r w:rsidRPr="00E13F5F">
        <w:rPr>
          <w:rFonts w:eastAsia="Calibri"/>
          <w:b/>
          <w:bCs/>
          <w:sz w:val="26"/>
        </w:rPr>
        <w:t xml:space="preserve">Panda 16 </w:t>
      </w:r>
      <w:r w:rsidRPr="00E13F5F">
        <w:rPr>
          <w:rFonts w:eastAsia="Calibri"/>
        </w:rPr>
        <w:t>(Ankit, editor and security and politics w</w:t>
      </w:r>
      <w:r w:rsidRPr="00E13F5F">
        <w:t>riter, the Diplomat, “</w:t>
      </w:r>
      <w:r w:rsidRPr="00E13F5F">
        <w:rPr>
          <w:rFonts w:eastAsia="Calibri"/>
        </w:rPr>
        <w:t>No, India Wouldn't Benefit From a Trump Presidency in the United States,” 3/12/16 http://thediplomat.com/2016/03/no-india-wouldnt-benefit-from-a-trump-presidency-in-the-united-states/)</w:t>
      </w:r>
    </w:p>
    <w:p w:rsidR="003A1DA6" w:rsidRPr="00E13F5F" w:rsidRDefault="003A1DA6" w:rsidP="003A1DA6">
      <w:pPr>
        <w:rPr>
          <w:rStyle w:val="StyleUnderline"/>
        </w:rPr>
      </w:pPr>
      <w:r w:rsidRPr="00E13F5F">
        <w:rPr>
          <w:rStyle w:val="StyleUnderline"/>
        </w:rPr>
        <w:t>I found Peterson’s case for why India would benefit from a Trump presidency provocative</w:t>
      </w:r>
      <w:r w:rsidRPr="00E13F5F">
        <w:t>.</w:t>
      </w:r>
      <w:r w:rsidRPr="00E13F5F">
        <w:rPr>
          <w:sz w:val="16"/>
        </w:rPr>
        <w:t xml:space="preserve"> In all seriousness, however, I do suspect that </w:t>
      </w:r>
      <w:r w:rsidRPr="00E13F5F">
        <w:rPr>
          <w:rStyle w:val="StyleUnderline"/>
        </w:rPr>
        <w:t>he’s overlooked</w:t>
      </w:r>
      <w:r w:rsidRPr="00E13F5F">
        <w:rPr>
          <w:sz w:val="16"/>
        </w:rPr>
        <w:t xml:space="preserve"> a few </w:t>
      </w:r>
      <w:r w:rsidRPr="00E13F5F">
        <w:rPr>
          <w:rStyle w:val="StyleUnderline"/>
        </w:rPr>
        <w:t>important ways in which Trump could set back U.S.-India ties.</w:t>
      </w:r>
      <w:r w:rsidRPr="00E13F5F">
        <w:rPr>
          <w:sz w:val="16"/>
        </w:rPr>
        <w:t xml:space="preserve"> Moreover, </w:t>
      </w:r>
      <w:r w:rsidRPr="00E13F5F">
        <w:rPr>
          <w:rStyle w:val="StyleUnderline"/>
        </w:rPr>
        <w:t>recent reports that Indian diplomats have been</w:t>
      </w:r>
      <w:r w:rsidRPr="00E13F5F">
        <w:rPr>
          <w:sz w:val="16"/>
        </w:rPr>
        <w:t xml:space="preserve"> among the foreign emissaries in the United States privately </w:t>
      </w:r>
      <w:r w:rsidRPr="00E13F5F">
        <w:rPr>
          <w:rStyle w:val="StyleUnderline"/>
        </w:rPr>
        <w:t>voicing concerns about Trump</w:t>
      </w:r>
      <w:r w:rsidRPr="00E13F5F">
        <w:rPr>
          <w:sz w:val="16"/>
        </w:rPr>
        <w:t xml:space="preserve"> to their U.S. counterparts </w:t>
      </w:r>
      <w:r w:rsidRPr="00E13F5F">
        <w:rPr>
          <w:rStyle w:val="StyleUnderline"/>
        </w:rPr>
        <w:t>suggest</w:t>
      </w:r>
      <w:r w:rsidRPr="00E13F5F">
        <w:rPr>
          <w:sz w:val="16"/>
        </w:rPr>
        <w:t xml:space="preserve"> that </w:t>
      </w:r>
      <w:r w:rsidRPr="00E13F5F">
        <w:rPr>
          <w:rStyle w:val="StyleUnderline"/>
        </w:rPr>
        <w:t>Indians</w:t>
      </w:r>
      <w:r w:rsidRPr="00E13F5F">
        <w:rPr>
          <w:sz w:val="16"/>
        </w:rPr>
        <w:t xml:space="preserve"> themselves </w:t>
      </w:r>
      <w:r w:rsidRPr="00E13F5F">
        <w:rPr>
          <w:rStyle w:val="StyleUnderline"/>
        </w:rPr>
        <w:t>might not share Peterson’s optimism</w:t>
      </w:r>
      <w:r w:rsidRPr="00E13F5F">
        <w:t xml:space="preserve">. </w:t>
      </w:r>
      <w:r w:rsidRPr="00E13F5F">
        <w:rPr>
          <w:sz w:val="16"/>
        </w:rPr>
        <w:t xml:space="preserve">Domestically, </w:t>
      </w:r>
      <w:r w:rsidRPr="00E13F5F">
        <w:rPr>
          <w:rStyle w:val="StyleUnderline"/>
        </w:rPr>
        <w:t>one</w:t>
      </w:r>
      <w:r w:rsidRPr="00E13F5F">
        <w:rPr>
          <w:sz w:val="16"/>
        </w:rPr>
        <w:t xml:space="preserve"> of the big </w:t>
      </w:r>
      <w:r w:rsidRPr="00E13F5F">
        <w:rPr>
          <w:rStyle w:val="StyleUnderline"/>
        </w:rPr>
        <w:t>obstacles to Indian support for Trump</w:t>
      </w:r>
      <w:r w:rsidRPr="00E13F5F">
        <w:rPr>
          <w:sz w:val="16"/>
        </w:rPr>
        <w:t xml:space="preserve"> will come down to </w:t>
      </w:r>
      <w:r w:rsidRPr="00E13F5F">
        <w:rPr>
          <w:rStyle w:val="StyleUnderline"/>
        </w:rPr>
        <w:t>his position on H-1B visas for skilled immigrant workers. Indian citizens and companies benefit disproportionately from this program</w:t>
      </w:r>
      <w:r w:rsidRPr="00E13F5F">
        <w:rPr>
          <w:sz w:val="16"/>
        </w:rPr>
        <w:t xml:space="preserve">. In 2013, U.S. government data showed that </w:t>
      </w:r>
      <w:r w:rsidRPr="00E13F5F">
        <w:rPr>
          <w:rStyle w:val="StyleUnderline"/>
        </w:rPr>
        <w:t>Indian citizens received nearly two-thirds of all H-1B visas</w:t>
      </w:r>
      <w:r w:rsidRPr="00E13F5F">
        <w:rPr>
          <w:sz w:val="16"/>
        </w:rPr>
        <w:t xml:space="preserve">, abetted in part by Indian outsourcing firms. Though </w:t>
      </w:r>
      <w:r w:rsidRPr="00E13F5F">
        <w:rPr>
          <w:rStyle w:val="StyleUnderline"/>
        </w:rPr>
        <w:t>Trump</w:t>
      </w:r>
      <w:r w:rsidRPr="00E13F5F">
        <w:rPr>
          <w:sz w:val="16"/>
        </w:rPr>
        <w:t xml:space="preserve"> has vacillated on his H-1B position, as he has on so many of his other positions, his website currently </w:t>
      </w:r>
      <w:r w:rsidRPr="00E13F5F">
        <w:rPr>
          <w:rStyle w:val="StyleUnderline"/>
        </w:rPr>
        <w:t>cites the program as a major point of grievance with existing U.S. immigration provisions. An H-1B crackdown could potentially affect India’s economy</w:t>
      </w:r>
      <w:r w:rsidRPr="00E13F5F">
        <w:rPr>
          <w:sz w:val="16"/>
        </w:rPr>
        <w:t xml:space="preserve"> as well. </w:t>
      </w:r>
      <w:r w:rsidRPr="00E13F5F">
        <w:rPr>
          <w:rStyle w:val="StyleUnderline"/>
        </w:rPr>
        <w:t>India is the top remittance receiving country</w:t>
      </w:r>
      <w:r w:rsidRPr="00E13F5F">
        <w:rPr>
          <w:sz w:val="16"/>
        </w:rPr>
        <w:t xml:space="preserve">, accounting for just over 12 percent of world remittances in 2007. </w:t>
      </w:r>
      <w:r w:rsidRPr="00E13F5F">
        <w:rPr>
          <w:rStyle w:val="StyleUnderline"/>
        </w:rPr>
        <w:t>In 2012, remittances</w:t>
      </w:r>
      <w:r w:rsidRPr="00E13F5F">
        <w:rPr>
          <w:sz w:val="16"/>
        </w:rPr>
        <w:t xml:space="preserve"> to India stood at $70.39 billion and </w:t>
      </w:r>
      <w:r w:rsidRPr="00E13F5F">
        <w:rPr>
          <w:rStyle w:val="StyleUnderline"/>
        </w:rPr>
        <w:t>represented 4 percent of the country’s GDP.</w:t>
      </w:r>
      <w:r w:rsidRPr="00E13F5F">
        <w:rPr>
          <w:sz w:val="16"/>
        </w:rPr>
        <w:t xml:space="preserve"> Non-resident Indians (NRIs) in the United States sent nearly $11 billion in remittances in 2012, representing the second greatest source of remittances after the United Arab Emirates. India’s current political leadership has shown that it is attuned to the interests of the vast Indian diaspora living abroad, particularly in the United States. </w:t>
      </w:r>
      <w:r w:rsidRPr="00E13F5F">
        <w:rPr>
          <w:rStyle w:val="StyleUnderline"/>
        </w:rPr>
        <w:t>U.S. immigration policies have important economic effects for India and New Delhi will take note of what Trump is promising</w:t>
      </w:r>
      <w:r w:rsidRPr="00E13F5F">
        <w:t>.</w:t>
      </w:r>
      <w:r w:rsidRPr="00E13F5F">
        <w:rPr>
          <w:sz w:val="16"/>
        </w:rPr>
        <w:t xml:space="preserve"> Peterson points out that Trump, unlike most U.S. presidents, would probably actually deliver on his skepticism about Pakistan’s value as a U.S. ally. Indeed, it’s difficult to imagine a President Trump authorizing something like the recent sale of eight F-16s to Islamabad; he’d probably say it was a “terrible deal.” </w:t>
      </w:r>
      <w:r w:rsidRPr="00E13F5F">
        <w:rPr>
          <w:rStyle w:val="StyleUnderline"/>
        </w:rPr>
        <w:t xml:space="preserve">Even if Trump were to turn off the faucet of U.S. aid and assistance to Pakistan </w:t>
      </w:r>
      <w:r w:rsidRPr="00E13F5F">
        <w:rPr>
          <w:sz w:val="16"/>
        </w:rPr>
        <w:t xml:space="preserve">though, </w:t>
      </w:r>
      <w:r w:rsidRPr="00E13F5F">
        <w:rPr>
          <w:rStyle w:val="StyleUnderline"/>
        </w:rPr>
        <w:t>you get the whole Trump package, with all its possible retrenchment across Asia.</w:t>
      </w:r>
      <w:r w:rsidRPr="00E13F5F">
        <w:rPr>
          <w:sz w:val="16"/>
        </w:rPr>
        <w:t xml:space="preserve"> I suspect, however, that everything else in this article about Indian reservations regarding Trump would disappear if the great deal-maker could somehow convince Islamabad to give up its nukes and focus on internal governance. </w:t>
      </w:r>
      <w:r w:rsidRPr="00E13F5F">
        <w:rPr>
          <w:rStyle w:val="StyleUnderline"/>
        </w:rPr>
        <w:t>The second-order effects of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 xml:space="preserve">cutting off </w:t>
      </w:r>
      <w:r w:rsidRPr="00E13F5F">
        <w:rPr>
          <w:sz w:val="16"/>
        </w:rPr>
        <w:t xml:space="preserve">its </w:t>
      </w:r>
      <w:r w:rsidRPr="00E13F5F">
        <w:rPr>
          <w:rStyle w:val="StyleUnderline"/>
        </w:rPr>
        <w:t xml:space="preserve">alliances with Japan, South Korea, and the Philippines, and pulling back from its networked multilateralism in Asia would have immensely negative consequences for India. </w:t>
      </w:r>
      <w:r w:rsidRPr="00E13F5F">
        <w:rPr>
          <w:sz w:val="16"/>
        </w:rPr>
        <w:t xml:space="preserve">Though Pakistan’s already inferior conventional military capabilities would continue to lag behind, </w:t>
      </w:r>
      <w:r w:rsidRPr="00E13F5F">
        <w:rPr>
          <w:rStyle w:val="StyleUnderline"/>
        </w:rPr>
        <w:t>New Delhi would find that without active leadership, China’s room for maneuver is suddenly much greater. In the Indian Ocean, with a disinterested Trump-led U.S. Navy, the Indian Navy would be overstretched and overburdened. The security of Indian Ocean sea lanes, vital for India as a net importer of energy, would be at threat of interdiction and looting by pirates.</w:t>
      </w:r>
    </w:p>
    <w:p w:rsidR="00861940" w:rsidRPr="00E13F5F" w:rsidRDefault="00861940" w:rsidP="00861940">
      <w:pPr>
        <w:rPr>
          <w:rFonts w:eastAsia="Calibri"/>
          <w:sz w:val="16"/>
        </w:rPr>
      </w:pPr>
    </w:p>
    <w:p w:rsidR="00861940" w:rsidRPr="00E13F5F" w:rsidRDefault="00861940" w:rsidP="00861940">
      <w:pPr>
        <w:pStyle w:val="Heading4"/>
        <w:rPr>
          <w:rFonts w:eastAsia="Times New Roman"/>
        </w:rPr>
      </w:pPr>
      <w:r w:rsidRPr="00E13F5F">
        <w:rPr>
          <w:rFonts w:eastAsia="Times New Roman"/>
        </w:rPr>
        <w:t>Relations check Indo Pak nuke war</w:t>
      </w:r>
    </w:p>
    <w:p w:rsidR="00861940" w:rsidRPr="00E13F5F" w:rsidRDefault="00861940" w:rsidP="00861940">
      <w:pPr>
        <w:rPr>
          <w:sz w:val="24"/>
          <w:szCs w:val="24"/>
        </w:rPr>
      </w:pPr>
      <w:r w:rsidRPr="00E13F5F">
        <w:rPr>
          <w:rFonts w:eastAsia="Calibri"/>
          <w:b/>
          <w:bCs/>
          <w:sz w:val="26"/>
        </w:rPr>
        <w:t>Dugger 02</w:t>
      </w:r>
      <w:r w:rsidRPr="00E13F5F">
        <w:rPr>
          <w:sz w:val="24"/>
          <w:szCs w:val="24"/>
        </w:rPr>
        <w:t xml:space="preserve"> </w:t>
      </w:r>
      <w:r w:rsidRPr="00E13F5F">
        <w:t xml:space="preserve">(Celia “Wider Military Ties With India Offer U.S. Diplomatic Leverage”, </w:t>
      </w:r>
      <w:smartTag w:uri="urn:schemas-microsoft-com:office:smarttags" w:element="stockticker">
        <w:r w:rsidRPr="00E13F5F">
          <w:t>NYT</w:t>
        </w:r>
      </w:smartTag>
      <w:r w:rsidRPr="00E13F5F">
        <w:t>, http://www.nytimes.com/2002/06/10/world/wider-military-ties-with-india-offer-us-diplomatic-leverage.html, 6/10)</w:t>
      </w:r>
    </w:p>
    <w:p w:rsidR="00861940" w:rsidRPr="00E13F5F" w:rsidRDefault="00861940" w:rsidP="00861940">
      <w:pPr>
        <w:rPr>
          <w:rFonts w:eastAsia="Times New Roman"/>
          <w:sz w:val="24"/>
          <w:szCs w:val="24"/>
          <w:u w:val="single"/>
        </w:rPr>
      </w:pPr>
      <w:r w:rsidRPr="00E13F5F">
        <w:rPr>
          <w:rFonts w:eastAsia="Times New Roman"/>
          <w:sz w:val="16"/>
          <w:szCs w:val="18"/>
        </w:rPr>
        <w:t xml:space="preserve">Military cooperation between India and the United States has remarkably quickened since Sept. 11, with a burst of navy, air force and army joint exercises, the revival of American military sales to </w:t>
      </w:r>
      <w:smartTag w:uri="urn:schemas-microsoft-com:office:smarttags" w:element="country-region">
        <w:smartTag w:uri="urn:schemas-microsoft-com:office:smarttags" w:element="place">
          <w:r w:rsidRPr="00E13F5F">
            <w:rPr>
              <w:rFonts w:eastAsia="Times New Roman"/>
              <w:sz w:val="16"/>
              <w:szCs w:val="18"/>
            </w:rPr>
            <w:t>India</w:t>
          </w:r>
        </w:smartTag>
      </w:smartTag>
      <w:r w:rsidRPr="00E13F5F">
        <w:rPr>
          <w:rFonts w:eastAsia="Times New Roman"/>
          <w:sz w:val="16"/>
          <w:szCs w:val="18"/>
        </w:rPr>
        <w:t xml:space="preserve"> and a blur of high-level visits by generals and admirals. </w:t>
      </w:r>
      <w:r w:rsidRPr="00E13F5F">
        <w:rPr>
          <w:rFonts w:eastAsia="Times New Roman"/>
          <w:sz w:val="24"/>
          <w:szCs w:val="24"/>
          <w:u w:val="single"/>
        </w:rPr>
        <w:t>The</w:t>
      </w:r>
      <w:r w:rsidRPr="00E13F5F">
        <w:rPr>
          <w:rFonts w:eastAsia="Times New Roman"/>
          <w:sz w:val="16"/>
          <w:szCs w:val="24"/>
        </w:rPr>
        <w:t xml:space="preserve"> fledgling </w:t>
      </w:r>
      <w:r w:rsidRPr="00E13F5F">
        <w:rPr>
          <w:rFonts w:eastAsia="Times New Roman"/>
          <w:sz w:val="24"/>
          <w:szCs w:val="24"/>
          <w:u w:val="single"/>
        </w:rPr>
        <w:t>relationship between American and Indian</w:t>
      </w:r>
      <w:r w:rsidRPr="00E13F5F">
        <w:rPr>
          <w:rFonts w:eastAsia="Times New Roman"/>
          <w:sz w:val="16"/>
          <w:szCs w:val="24"/>
        </w:rPr>
        <w:t xml:space="preserve"> military </w:t>
      </w:r>
      <w:r w:rsidRPr="00E13F5F">
        <w:rPr>
          <w:rFonts w:eastAsia="Times New Roman"/>
          <w:sz w:val="24"/>
          <w:szCs w:val="24"/>
          <w:u w:val="single"/>
        </w:rPr>
        <w:t>leaders will be important</w:t>
      </w:r>
      <w:r w:rsidRPr="00E13F5F">
        <w:rPr>
          <w:rFonts w:eastAsia="Times New Roman"/>
          <w:sz w:val="16"/>
          <w:szCs w:val="24"/>
        </w:rPr>
        <w:t xml:space="preserve"> to Mr. Rumsfeld in talks intended </w:t>
      </w:r>
      <w:r w:rsidRPr="00E13F5F">
        <w:rPr>
          <w:rFonts w:eastAsia="Times New Roman"/>
          <w:sz w:val="24"/>
          <w:szCs w:val="24"/>
          <w:u w:val="single"/>
        </w:rPr>
        <w:t xml:space="preserve">to put to rest fears of war between </w:t>
      </w:r>
      <w:smartTag w:uri="urn:schemas-microsoft-com:office:smarttags" w:element="country-region">
        <w:smartTag w:uri="urn:schemas-microsoft-com:office:smarttags" w:element="place">
          <w:r w:rsidRPr="00E13F5F">
            <w:rPr>
              <w:rFonts w:eastAsia="Times New Roman"/>
              <w:sz w:val="24"/>
              <w:szCs w:val="24"/>
              <w:u w:val="single"/>
            </w:rPr>
            <w:t>India</w:t>
          </w:r>
        </w:smartTag>
      </w:smartTag>
      <w:r w:rsidRPr="00E13F5F">
        <w:rPr>
          <w:rFonts w:eastAsia="Times New Roman"/>
          <w:sz w:val="24"/>
          <w:szCs w:val="24"/>
          <w:u w:val="single"/>
        </w:rPr>
        <w:t xml:space="preserve"> and </w:t>
      </w:r>
      <w:smartTag w:uri="urn:schemas-microsoft-com:office:smarttags" w:element="country-region">
        <w:smartTag w:uri="urn:schemas-microsoft-com:office:smarttags" w:element="place">
          <w:r w:rsidRPr="00E13F5F">
            <w:rPr>
              <w:rFonts w:eastAsia="Times New Roman"/>
              <w:sz w:val="24"/>
              <w:szCs w:val="24"/>
              <w:u w:val="single"/>
            </w:rPr>
            <w:t>Pakistan</w:t>
          </w:r>
        </w:smartTag>
      </w:smartTag>
      <w:r w:rsidRPr="00E13F5F">
        <w:rPr>
          <w:rFonts w:eastAsia="Times New Roman"/>
          <w:sz w:val="24"/>
          <w:szCs w:val="24"/>
          <w:u w:val="single"/>
        </w:rPr>
        <w:t>.</w:t>
      </w:r>
      <w:r w:rsidRPr="00E13F5F">
        <w:rPr>
          <w:rFonts w:eastAsia="Times New Roman"/>
          <w:sz w:val="16"/>
          <w:szCs w:val="24"/>
        </w:rPr>
        <w:t xml:space="preserve"> </w:t>
      </w:r>
      <w:r w:rsidRPr="00E13F5F">
        <w:rPr>
          <w:rFonts w:eastAsia="Times New Roman"/>
          <w:sz w:val="16"/>
          <w:szCs w:val="18"/>
        </w:rPr>
        <w:t xml:space="preserve">''We can hope this translates into some influence and trust, though I don't want to overstate it,'' a senior American defense official said in an interview on Thursday. ''I don't want to predict this guarantees success.'' The American diplomatic efforts yielded their first real gains on Saturday when </w:t>
      </w:r>
      <w:smartTag w:uri="urn:schemas-microsoft-com:office:smarttags" w:element="country-region">
        <w:smartTag w:uri="urn:schemas-microsoft-com:office:smarttags" w:element="place">
          <w:r w:rsidRPr="00E13F5F">
            <w:rPr>
              <w:rFonts w:eastAsia="Times New Roman"/>
              <w:sz w:val="16"/>
              <w:szCs w:val="18"/>
            </w:rPr>
            <w:t>India</w:t>
          </w:r>
        </w:smartTag>
      </w:smartTag>
      <w:r w:rsidRPr="00E13F5F">
        <w:rPr>
          <w:rFonts w:eastAsia="Times New Roman"/>
          <w:sz w:val="16"/>
          <w:szCs w:val="18"/>
        </w:rPr>
        <w:t xml:space="preserve"> welcomed a pledge by </w:t>
      </w:r>
      <w:smartTag w:uri="urn:schemas-microsoft-com:office:smarttags" w:element="country-region">
        <w:smartTag w:uri="urn:schemas-microsoft-com:office:smarttags" w:element="place">
          <w:r w:rsidRPr="00E13F5F">
            <w:rPr>
              <w:rFonts w:eastAsia="Times New Roman"/>
              <w:sz w:val="16"/>
              <w:szCs w:val="18"/>
            </w:rPr>
            <w:t>Pakistan</w:t>
          </w:r>
        </w:smartTag>
      </w:smartTag>
      <w:r w:rsidRPr="00E13F5F">
        <w:rPr>
          <w:rFonts w:eastAsia="Times New Roman"/>
          <w:sz w:val="16"/>
          <w:szCs w:val="18"/>
        </w:rPr>
        <w:t xml:space="preserve">'s military ruler to stop permanently the infiltration of militants into </w:t>
      </w:r>
      <w:smartTag w:uri="urn:schemas-microsoft-com:office:smarttags" w:element="place">
        <w:r w:rsidRPr="00E13F5F">
          <w:rPr>
            <w:rFonts w:eastAsia="Times New Roman"/>
            <w:sz w:val="16"/>
            <w:szCs w:val="18"/>
          </w:rPr>
          <w:t>Kashmir</w:t>
        </w:r>
      </w:smartTag>
      <w:r w:rsidRPr="00E13F5F">
        <w:rPr>
          <w:rFonts w:eastAsia="Times New Roman"/>
          <w:sz w:val="16"/>
          <w:szCs w:val="18"/>
        </w:rPr>
        <w:t xml:space="preserve">. </w:t>
      </w:r>
      <w:smartTag w:uri="urn:schemas-microsoft-com:office:smarttags" w:element="country-region">
        <w:smartTag w:uri="urn:schemas-microsoft-com:office:smarttags" w:element="place">
          <w:r w:rsidRPr="00E13F5F">
            <w:rPr>
              <w:rFonts w:eastAsia="Times New Roman"/>
              <w:sz w:val="16"/>
              <w:szCs w:val="18"/>
            </w:rPr>
            <w:t>India</w:t>
          </w:r>
        </w:smartTag>
      </w:smartTag>
      <w:r w:rsidRPr="00E13F5F">
        <w:rPr>
          <w:rFonts w:eastAsia="Times New Roman"/>
          <w:sz w:val="16"/>
          <w:szCs w:val="18"/>
        </w:rPr>
        <w:t xml:space="preserve"> indicated that it would soon take steps to reduce tensions, but a million troops are still fully mobilized along the border -- a situation likely to persist for months -- and the process of resolving the crisis has just begun. </w:t>
      </w:r>
      <w:smartTag w:uri="urn:schemas-microsoft-com:office:smarttags" w:element="country-region">
        <w:smartTag w:uri="urn:schemas-microsoft-com:office:smarttags" w:element="place">
          <w:r w:rsidRPr="00E13F5F">
            <w:rPr>
              <w:rFonts w:eastAsia="Times New Roman"/>
              <w:sz w:val="16"/>
              <w:szCs w:val="18"/>
            </w:rPr>
            <w:t>India</w:t>
          </w:r>
        </w:smartTag>
      </w:smartTag>
      <w:r w:rsidRPr="00E13F5F">
        <w:rPr>
          <w:rFonts w:eastAsia="Times New Roman"/>
          <w:sz w:val="16"/>
          <w:szCs w:val="18"/>
        </w:rPr>
        <w:t xml:space="preserve"> has linked the killing of civilians in </w:t>
      </w:r>
      <w:smartTag w:uri="urn:schemas-microsoft-com:office:smarttags" w:element="place">
        <w:r w:rsidRPr="00E13F5F">
          <w:rPr>
            <w:rFonts w:eastAsia="Times New Roman"/>
            <w:sz w:val="16"/>
            <w:szCs w:val="18"/>
          </w:rPr>
          <w:t>Kashmir</w:t>
        </w:r>
      </w:smartTag>
      <w:r w:rsidRPr="00E13F5F">
        <w:rPr>
          <w:rFonts w:eastAsia="Times New Roman"/>
          <w:sz w:val="16"/>
          <w:szCs w:val="18"/>
        </w:rPr>
        <w:t xml:space="preserve"> to a Pakistan-backed insurgency there and has presented its confrontation with </w:t>
      </w:r>
      <w:smartTag w:uri="urn:schemas-microsoft-com:office:smarttags" w:element="country-region">
        <w:smartTag w:uri="urn:schemas-microsoft-com:office:smarttags" w:element="place">
          <w:r w:rsidRPr="00E13F5F">
            <w:rPr>
              <w:rFonts w:eastAsia="Times New Roman"/>
              <w:sz w:val="16"/>
              <w:szCs w:val="18"/>
            </w:rPr>
            <w:t>Pakistan</w:t>
          </w:r>
        </w:smartTag>
      </w:smartTag>
      <w:r w:rsidRPr="00E13F5F">
        <w:rPr>
          <w:rFonts w:eastAsia="Times New Roman"/>
          <w:sz w:val="16"/>
          <w:szCs w:val="18"/>
        </w:rPr>
        <w:t xml:space="preserve"> as part of the global campaign against terrorism. India itself made an unstinting offer of support to the United States after Sept. 11, and Washington responded by ending the sanctions placed on India after its 1998 nuclear tests. With that, the estrangement that prevailed between the world's two largest democracies during the cold war, when </w:t>
      </w:r>
      <w:smartTag w:uri="urn:schemas-microsoft-com:office:smarttags" w:element="country-region">
        <w:smartTag w:uri="urn:schemas-microsoft-com:office:smarttags" w:element="place">
          <w:r w:rsidRPr="00E13F5F">
            <w:rPr>
              <w:rFonts w:eastAsia="Times New Roman"/>
              <w:sz w:val="16"/>
              <w:szCs w:val="18"/>
            </w:rPr>
            <w:t>India</w:t>
          </w:r>
        </w:smartTag>
      </w:smartTag>
      <w:r w:rsidRPr="00E13F5F">
        <w:rPr>
          <w:rFonts w:eastAsia="Times New Roman"/>
          <w:sz w:val="16"/>
          <w:szCs w:val="18"/>
        </w:rPr>
        <w:t xml:space="preserve"> drew close to the </w:t>
      </w:r>
      <w:smartTag w:uri="urn:schemas-microsoft-com:office:smarttags" w:element="place">
        <w:r w:rsidRPr="00E13F5F">
          <w:rPr>
            <w:rFonts w:eastAsia="Times New Roman"/>
            <w:sz w:val="16"/>
            <w:szCs w:val="18"/>
          </w:rPr>
          <w:t>Soviet Union</w:t>
        </w:r>
      </w:smartTag>
      <w:r w:rsidRPr="00E13F5F">
        <w:rPr>
          <w:rFonts w:eastAsia="Times New Roman"/>
          <w:sz w:val="16"/>
          <w:szCs w:val="18"/>
        </w:rPr>
        <w:t xml:space="preserve"> and the </w:t>
      </w:r>
      <w:smartTag w:uri="urn:schemas-microsoft-com:office:smarttags" w:element="country-region">
        <w:smartTag w:uri="urn:schemas-microsoft-com:office:smarttags" w:element="place">
          <w:r w:rsidRPr="00E13F5F">
            <w:rPr>
              <w:rFonts w:eastAsia="Times New Roman"/>
              <w:sz w:val="16"/>
              <w:szCs w:val="18"/>
            </w:rPr>
            <w:t>United States</w:t>
          </w:r>
        </w:smartTag>
      </w:smartTag>
      <w:r w:rsidRPr="00E13F5F">
        <w:rPr>
          <w:rFonts w:eastAsia="Times New Roman"/>
          <w:sz w:val="16"/>
          <w:szCs w:val="18"/>
        </w:rPr>
        <w:t xml:space="preserve"> allied with </w:t>
      </w:r>
      <w:smartTag w:uri="urn:schemas-microsoft-com:office:smarttags" w:element="country-region">
        <w:smartTag w:uri="urn:schemas-microsoft-com:office:smarttags" w:element="place">
          <w:r w:rsidRPr="00E13F5F">
            <w:rPr>
              <w:rFonts w:eastAsia="Times New Roman"/>
              <w:sz w:val="16"/>
              <w:szCs w:val="18"/>
            </w:rPr>
            <w:t>Pakistan</w:t>
          </w:r>
        </w:smartTag>
      </w:smartTag>
      <w:r w:rsidRPr="00E13F5F">
        <w:rPr>
          <w:rFonts w:eastAsia="Times New Roman"/>
          <w:sz w:val="16"/>
          <w:szCs w:val="18"/>
        </w:rPr>
        <w:t xml:space="preserve">, has eased. </w:t>
      </w:r>
      <w:r w:rsidRPr="00E13F5F">
        <w:rPr>
          <w:rFonts w:eastAsia="Times New Roman"/>
          <w:sz w:val="24"/>
          <w:szCs w:val="24"/>
          <w:u w:val="single"/>
        </w:rPr>
        <w:t xml:space="preserve">India, for decades a champion of nonalignment, seeks warmer ties with the </w:t>
      </w:r>
      <w:smartTag w:uri="urn:schemas-microsoft-com:office:smarttags" w:element="country-region">
        <w:smartTag w:uri="urn:schemas-microsoft-com:office:smarttags" w:element="place">
          <w:r w:rsidRPr="00E13F5F">
            <w:rPr>
              <w:rFonts w:eastAsia="Times New Roman"/>
              <w:sz w:val="24"/>
              <w:szCs w:val="24"/>
              <w:u w:val="single"/>
            </w:rPr>
            <w:t>United States</w:t>
          </w:r>
        </w:smartTag>
      </w:smartTag>
      <w:r w:rsidRPr="00E13F5F">
        <w:rPr>
          <w:rFonts w:eastAsia="Times New Roman"/>
          <w:sz w:val="24"/>
          <w:szCs w:val="24"/>
          <w:u w:val="single"/>
        </w:rPr>
        <w:t xml:space="preserve"> in hopes of gaining access to sophisticated military technology and help in dealing with </w:t>
      </w:r>
      <w:smartTag w:uri="urn:schemas-microsoft-com:office:smarttags" w:element="country-region">
        <w:smartTag w:uri="urn:schemas-microsoft-com:office:smarttags" w:element="place">
          <w:r w:rsidRPr="00E13F5F">
            <w:rPr>
              <w:rFonts w:eastAsia="Times New Roman"/>
              <w:sz w:val="24"/>
              <w:szCs w:val="24"/>
              <w:u w:val="single"/>
            </w:rPr>
            <w:t>Pakistan</w:t>
          </w:r>
        </w:smartTag>
      </w:smartTag>
      <w:r w:rsidRPr="00E13F5F">
        <w:rPr>
          <w:rFonts w:eastAsia="Times New Roman"/>
          <w:sz w:val="24"/>
          <w:szCs w:val="24"/>
          <w:u w:val="single"/>
        </w:rPr>
        <w:t>.</w:t>
      </w:r>
      <w:r w:rsidRPr="00E13F5F">
        <w:rPr>
          <w:rFonts w:eastAsia="Times New Roman"/>
          <w:sz w:val="16"/>
          <w:szCs w:val="12"/>
        </w:rPr>
        <w:t xml:space="preserve"> </w:t>
      </w:r>
      <w:r w:rsidRPr="00E13F5F">
        <w:rPr>
          <w:rFonts w:eastAsia="Times New Roman"/>
          <w:sz w:val="16"/>
          <w:szCs w:val="18"/>
        </w:rPr>
        <w:t xml:space="preserve">From the start of President Bush's term, some influential officials in his administration saw </w:t>
      </w:r>
      <w:smartTag w:uri="urn:schemas-microsoft-com:office:smarttags" w:element="country-region">
        <w:smartTag w:uri="urn:schemas-microsoft-com:office:smarttags" w:element="place">
          <w:r w:rsidRPr="00E13F5F">
            <w:rPr>
              <w:rFonts w:eastAsia="Times New Roman"/>
              <w:sz w:val="16"/>
              <w:szCs w:val="18"/>
            </w:rPr>
            <w:t>India</w:t>
          </w:r>
        </w:smartTag>
      </w:smartTag>
      <w:r w:rsidRPr="00E13F5F">
        <w:rPr>
          <w:rFonts w:eastAsia="Times New Roman"/>
          <w:sz w:val="16"/>
          <w:szCs w:val="18"/>
        </w:rPr>
        <w:t xml:space="preserve"> as a potential counterweight to that other Asian behemoth, </w:t>
      </w:r>
      <w:smartTag w:uri="urn:schemas-microsoft-com:office:smarttags" w:element="country-region">
        <w:smartTag w:uri="urn:schemas-microsoft-com:office:smarttags" w:element="place">
          <w:r w:rsidRPr="00E13F5F">
            <w:rPr>
              <w:rFonts w:eastAsia="Times New Roman"/>
              <w:sz w:val="16"/>
              <w:szCs w:val="18"/>
            </w:rPr>
            <w:t>China</w:t>
          </w:r>
        </w:smartTag>
      </w:smartTag>
      <w:r w:rsidRPr="00E13F5F">
        <w:rPr>
          <w:rFonts w:eastAsia="Times New Roman"/>
          <w:sz w:val="16"/>
          <w:szCs w:val="18"/>
        </w:rPr>
        <w:t>, whose growing power was seen as a potential strategic threat.</w:t>
      </w:r>
      <w:r w:rsidRPr="00E13F5F">
        <w:rPr>
          <w:rFonts w:eastAsia="Times New Roman"/>
          <w:sz w:val="16"/>
          <w:szCs w:val="12"/>
        </w:rPr>
        <w:t xml:space="preserve"> </w:t>
      </w:r>
      <w:r w:rsidRPr="00E13F5F">
        <w:rPr>
          <w:rFonts w:eastAsia="Times New Roman"/>
          <w:sz w:val="16"/>
          <w:szCs w:val="18"/>
        </w:rPr>
        <w:t xml:space="preserve">But since Sept. 11, the priority has been terrorism. </w:t>
      </w:r>
      <w:r w:rsidRPr="00E13F5F">
        <w:rPr>
          <w:rFonts w:eastAsia="Calibri"/>
          <w:sz w:val="16"/>
        </w:rPr>
        <w:t xml:space="preserve">The United States is hoping its </w:t>
      </w:r>
      <w:r w:rsidRPr="00E13F5F">
        <w:rPr>
          <w:rFonts w:eastAsia="Times New Roman"/>
          <w:sz w:val="24"/>
          <w:szCs w:val="24"/>
          <w:u w:val="single"/>
        </w:rPr>
        <w:t xml:space="preserve">deeper military and political ties with </w:t>
      </w:r>
      <w:smartTag w:uri="urn:schemas-microsoft-com:office:smarttags" w:element="country-region">
        <w:smartTag w:uri="urn:schemas-microsoft-com:office:smarttags" w:element="place">
          <w:r w:rsidRPr="00E13F5F">
            <w:rPr>
              <w:rFonts w:eastAsia="Times New Roman"/>
              <w:sz w:val="24"/>
              <w:szCs w:val="24"/>
              <w:u w:val="single"/>
            </w:rPr>
            <w:t>India</w:t>
          </w:r>
        </w:smartTag>
      </w:smartTag>
      <w:r w:rsidRPr="00E13F5F">
        <w:rPr>
          <w:rFonts w:eastAsia="Times New Roman"/>
          <w:sz w:val="24"/>
          <w:szCs w:val="24"/>
          <w:u w:val="single"/>
        </w:rPr>
        <w:t xml:space="preserve"> will give it some measure of leverage to prevent a war between </w:t>
      </w:r>
      <w:smartTag w:uri="urn:schemas-microsoft-com:office:smarttags" w:element="country-region">
        <w:smartTag w:uri="urn:schemas-microsoft-com:office:smarttags" w:element="place">
          <w:r w:rsidRPr="00E13F5F">
            <w:rPr>
              <w:rFonts w:eastAsia="Times New Roman"/>
              <w:sz w:val="24"/>
              <w:szCs w:val="24"/>
              <w:u w:val="single"/>
            </w:rPr>
            <w:t>India</w:t>
          </w:r>
        </w:smartTag>
      </w:smartTag>
      <w:r w:rsidRPr="00E13F5F">
        <w:rPr>
          <w:rFonts w:eastAsia="Times New Roman"/>
          <w:sz w:val="24"/>
          <w:szCs w:val="24"/>
          <w:u w:val="single"/>
        </w:rPr>
        <w:t xml:space="preserve"> and </w:t>
      </w:r>
      <w:smartTag w:uri="urn:schemas-microsoft-com:office:smarttags" w:element="country-region">
        <w:smartTag w:uri="urn:schemas-microsoft-com:office:smarttags" w:element="place">
          <w:r w:rsidRPr="00E13F5F">
            <w:rPr>
              <w:rFonts w:eastAsia="Times New Roman"/>
              <w:sz w:val="24"/>
              <w:szCs w:val="24"/>
              <w:u w:val="single"/>
            </w:rPr>
            <w:t>Pakistan</w:t>
          </w:r>
        </w:smartTag>
      </w:smartTag>
      <w:r w:rsidRPr="00E13F5F">
        <w:rPr>
          <w:rFonts w:eastAsia="Times New Roman"/>
          <w:sz w:val="24"/>
          <w:szCs w:val="24"/>
          <w:u w:val="single"/>
        </w:rPr>
        <w:t xml:space="preserve"> that could lead to a nuclear </w:t>
      </w:r>
      <w:r w:rsidRPr="00E13F5F">
        <w:rPr>
          <w:rFonts w:eastAsia="Times New Roman"/>
          <w:strike/>
          <w:sz w:val="24"/>
          <w:szCs w:val="24"/>
          <w:u w:val="single"/>
        </w:rPr>
        <w:t>holocaust</w:t>
      </w:r>
      <w:r w:rsidRPr="00E13F5F">
        <w:rPr>
          <w:rFonts w:eastAsia="Times New Roman"/>
          <w:sz w:val="24"/>
          <w:szCs w:val="24"/>
          <w:u w:val="single"/>
        </w:rPr>
        <w:t xml:space="preserve"> and would play havoc with the hunt for Al Qaeda in </w:t>
      </w:r>
      <w:smartTag w:uri="urn:schemas-microsoft-com:office:smarttags" w:element="country-region">
        <w:smartTag w:uri="urn:schemas-microsoft-com:office:smarttags" w:element="place">
          <w:r w:rsidRPr="00E13F5F">
            <w:rPr>
              <w:rFonts w:eastAsia="Times New Roman"/>
              <w:sz w:val="24"/>
              <w:szCs w:val="24"/>
              <w:u w:val="single"/>
            </w:rPr>
            <w:t>Pakistan</w:t>
          </w:r>
        </w:smartTag>
      </w:smartTag>
      <w:r w:rsidRPr="00E13F5F">
        <w:rPr>
          <w:rFonts w:eastAsia="Times New Roman"/>
          <w:sz w:val="24"/>
          <w:szCs w:val="24"/>
          <w:u w:val="single"/>
        </w:rPr>
        <w:t>.</w:t>
      </w:r>
    </w:p>
    <w:p w:rsidR="00861940" w:rsidRPr="00E13F5F" w:rsidRDefault="00861940" w:rsidP="00861940"/>
    <w:p w:rsidR="00733790" w:rsidRPr="00E13F5F" w:rsidRDefault="002A5756" w:rsidP="00861940">
      <w:pPr>
        <w:pStyle w:val="Heading3"/>
      </w:pPr>
      <w:r w:rsidRPr="00E13F5F">
        <w:t>International Law</w:t>
      </w:r>
    </w:p>
    <w:p w:rsidR="00733790" w:rsidRPr="00E13F5F" w:rsidRDefault="00733790" w:rsidP="00733790">
      <w:pPr>
        <w:pStyle w:val="Heading4"/>
        <w:rPr>
          <w:rFonts w:eastAsia="Times New Roman"/>
        </w:rPr>
      </w:pPr>
      <w:r w:rsidRPr="00E13F5F">
        <w:rPr>
          <w:rFonts w:eastAsia="Times New Roman"/>
        </w:rPr>
        <w:t>Trump wrecks US credibility on international law---he’ll send forces back into Iraq and in a fashion that increases terror</w:t>
      </w:r>
    </w:p>
    <w:p w:rsidR="00733790" w:rsidRPr="00E13F5F" w:rsidRDefault="00733790" w:rsidP="00733790">
      <w:pPr>
        <w:rPr>
          <w:rFonts w:eastAsia="Calibri"/>
        </w:rPr>
      </w:pPr>
      <w:r w:rsidRPr="00E13F5F">
        <w:rPr>
          <w:rFonts w:eastAsia="Calibri"/>
          <w:b/>
          <w:bCs/>
          <w:sz w:val="26"/>
        </w:rPr>
        <w:t xml:space="preserve">NYT </w:t>
      </w:r>
      <w:r w:rsidR="003A1DA6" w:rsidRPr="00E13F5F">
        <w:rPr>
          <w:rFonts w:eastAsia="Calibri"/>
          <w:b/>
          <w:bCs/>
          <w:sz w:val="26"/>
        </w:rPr>
        <w:t xml:space="preserve">16 </w:t>
      </w:r>
      <w:r w:rsidR="003A1DA6" w:rsidRPr="00E13F5F">
        <w:rPr>
          <w:rFonts w:eastAsia="Calibri"/>
        </w:rPr>
        <w:t>(</w:t>
      </w:r>
      <w:r w:rsidRPr="00E13F5F">
        <w:rPr>
          <w:rFonts w:eastAsia="Calibri"/>
        </w:rPr>
        <w:t xml:space="preserve">Editorial Board, </w:t>
      </w:r>
      <w:r w:rsidRPr="00E13F5F">
        <w:rPr>
          <w:rFonts w:eastAsia="Calibri"/>
          <w:i/>
        </w:rPr>
        <w:t>New York Times</w:t>
      </w:r>
      <w:r w:rsidRPr="00E13F5F">
        <w:rPr>
          <w:rFonts w:eastAsia="Calibri"/>
        </w:rPr>
        <w:t xml:space="preserve">, “Fill In the Foreign Policy Blanks,” </w:t>
      </w:r>
      <w:r w:rsidR="003A1DA6" w:rsidRPr="00E13F5F">
        <w:rPr>
          <w:rFonts w:eastAsia="Calibri"/>
        </w:rPr>
        <w:t xml:space="preserve">3-11 </w:t>
      </w:r>
      <w:r w:rsidRPr="00E13F5F">
        <w:rPr>
          <w:rFonts w:eastAsia="Calibri"/>
        </w:rPr>
        <w:t>http://www.nytimes.com/2016/03/11/opinion/fill-in-the-foreign-policy-blanks.html</w:t>
      </w:r>
      <w:r w:rsidR="003A1DA6" w:rsidRPr="00E13F5F">
        <w:rPr>
          <w:rFonts w:eastAsia="Calibri"/>
        </w:rPr>
        <w:t>)</w:t>
      </w:r>
    </w:p>
    <w:p w:rsidR="00733790" w:rsidRPr="00E13F5F" w:rsidRDefault="00733790" w:rsidP="00733790">
      <w:pPr>
        <w:rPr>
          <w:rFonts w:eastAsia="Calibri"/>
          <w:b/>
          <w:iCs/>
          <w:u w:val="single"/>
          <w:bdr w:val="single" w:sz="8" w:space="0" w:color="auto"/>
        </w:rPr>
      </w:pPr>
      <w:r w:rsidRPr="00E13F5F">
        <w:rPr>
          <w:rFonts w:eastAsia="Calibri"/>
          <w:b/>
          <w:u w:val="single"/>
        </w:rPr>
        <w:t>When it comes to the I</w:t>
      </w:r>
      <w:r w:rsidRPr="00E13F5F">
        <w:rPr>
          <w:rFonts w:eastAsia="Calibri"/>
          <w:sz w:val="16"/>
        </w:rPr>
        <w:t xml:space="preserve">slamic </w:t>
      </w:r>
      <w:r w:rsidRPr="00E13F5F">
        <w:rPr>
          <w:rFonts w:eastAsia="Calibri"/>
          <w:b/>
          <w:u w:val="single"/>
        </w:rPr>
        <w:t>S</w:t>
      </w:r>
      <w:r w:rsidRPr="00E13F5F">
        <w:rPr>
          <w:rFonts w:eastAsia="Calibri"/>
          <w:sz w:val="16"/>
        </w:rPr>
        <w:t xml:space="preserve">tate, most of the </w:t>
      </w:r>
      <w:r w:rsidRPr="00E13F5F">
        <w:rPr>
          <w:rFonts w:eastAsia="Calibri"/>
          <w:b/>
          <w:u w:val="single"/>
        </w:rPr>
        <w:t>Republicans favor more bombing.</w:t>
      </w:r>
      <w:r w:rsidRPr="00E13F5F">
        <w:rPr>
          <w:rFonts w:eastAsia="Calibri"/>
          <w:sz w:val="16"/>
        </w:rPr>
        <w:t xml:space="preserve"> Senator Ted Cruz has thundered about “carpet-bombing” the extremists, which would indiscriminately kill civilians. Mr. </w:t>
      </w:r>
      <w:r w:rsidRPr="00E13F5F">
        <w:rPr>
          <w:rFonts w:eastAsia="Calibri"/>
          <w:b/>
          <w:u w:val="single"/>
        </w:rPr>
        <w:t>Trump</w:t>
      </w:r>
      <w:r w:rsidRPr="00E13F5F">
        <w:rPr>
          <w:rFonts w:eastAsia="Calibri"/>
          <w:sz w:val="16"/>
        </w:rPr>
        <w:t xml:space="preserve"> has </w:t>
      </w:r>
      <w:r w:rsidRPr="00E13F5F">
        <w:rPr>
          <w:rFonts w:eastAsia="Calibri"/>
          <w:b/>
          <w:u w:val="single"/>
        </w:rPr>
        <w:t>proposed sending American troops back into Iraq to take over</w:t>
      </w:r>
      <w:r w:rsidRPr="00E13F5F">
        <w:rPr>
          <w:rFonts w:eastAsia="Calibri"/>
          <w:sz w:val="16"/>
        </w:rPr>
        <w:t xml:space="preserve"> the </w:t>
      </w:r>
      <w:r w:rsidRPr="00E13F5F">
        <w:rPr>
          <w:rFonts w:eastAsia="Calibri"/>
          <w:b/>
          <w:u w:val="single"/>
        </w:rPr>
        <w:t>oil facilities.</w:t>
      </w:r>
      <w:r w:rsidRPr="00E13F5F">
        <w:rPr>
          <w:rFonts w:eastAsia="Calibri"/>
          <w:sz w:val="16"/>
        </w:rPr>
        <w:t xml:space="preserve"> He is apparently unaware that ISIS pumps most of its oil in Syria and that any such oil grab would stoke anti-American sentiment. Mr. </w:t>
      </w:r>
      <w:r w:rsidRPr="00E13F5F">
        <w:rPr>
          <w:rFonts w:eastAsia="Calibri"/>
          <w:b/>
          <w:u w:val="single"/>
        </w:rPr>
        <w:t xml:space="preserve">Trump endorses waterboarding and other forms of torture. He seems to not understand </w:t>
      </w:r>
      <w:r w:rsidRPr="00E13F5F">
        <w:rPr>
          <w:rFonts w:eastAsia="Calibri"/>
          <w:sz w:val="16"/>
        </w:rPr>
        <w:t xml:space="preserve">that </w:t>
      </w:r>
      <w:r w:rsidRPr="00E13F5F">
        <w:rPr>
          <w:rFonts w:eastAsia="Calibri"/>
          <w:b/>
          <w:u w:val="single"/>
        </w:rPr>
        <w:t xml:space="preserve">such practices are </w:t>
      </w:r>
      <w:r w:rsidRPr="00E13F5F">
        <w:rPr>
          <w:rFonts w:eastAsia="Calibri"/>
          <w:b/>
          <w:iCs/>
          <w:u w:val="single"/>
          <w:bdr w:val="single" w:sz="8" w:space="0" w:color="auto"/>
        </w:rPr>
        <w:t>war crimes, banned by</w:t>
      </w:r>
      <w:r w:rsidRPr="00E13F5F">
        <w:rPr>
          <w:rFonts w:eastAsia="Calibri"/>
          <w:sz w:val="16"/>
        </w:rPr>
        <w:t xml:space="preserve"> American and </w:t>
      </w:r>
      <w:r w:rsidRPr="00E13F5F">
        <w:rPr>
          <w:rFonts w:eastAsia="Calibri"/>
          <w:b/>
          <w:iCs/>
          <w:u w:val="single"/>
          <w:bdr w:val="single" w:sz="8" w:space="0" w:color="auto"/>
        </w:rPr>
        <w:t>international law, erode the country’s credibility and provoke more radicalism.</w:t>
      </w:r>
    </w:p>
    <w:p w:rsidR="00733790" w:rsidRPr="00E13F5F" w:rsidRDefault="00733790" w:rsidP="00733790">
      <w:pPr>
        <w:rPr>
          <w:rFonts w:eastAsia="Calibri"/>
          <w:b/>
          <w:iCs/>
          <w:u w:val="single"/>
          <w:bdr w:val="single" w:sz="8" w:space="0" w:color="auto"/>
        </w:rPr>
      </w:pPr>
    </w:p>
    <w:p w:rsidR="00733790" w:rsidRPr="00E13F5F" w:rsidRDefault="00733790" w:rsidP="00733790">
      <w:pPr>
        <w:pStyle w:val="Heading4"/>
        <w:rPr>
          <w:rFonts w:eastAsia="Times New Roman"/>
          <w:u w:val="single"/>
        </w:rPr>
      </w:pPr>
      <w:r w:rsidRPr="00E13F5F">
        <w:rPr>
          <w:rFonts w:eastAsia="Times New Roman"/>
        </w:rPr>
        <w:t>Independently, ILaw collapses causes global war</w:t>
      </w:r>
    </w:p>
    <w:p w:rsidR="00733790" w:rsidRPr="00E13F5F" w:rsidRDefault="00733790" w:rsidP="00733790">
      <w:pPr>
        <w:rPr>
          <w:rFonts w:eastAsia="Calibri"/>
        </w:rPr>
      </w:pPr>
      <w:r w:rsidRPr="00E13F5F">
        <w:rPr>
          <w:rFonts w:eastAsia="Calibri"/>
          <w:b/>
          <w:bCs/>
          <w:sz w:val="26"/>
        </w:rPr>
        <w:t>Herd 10</w:t>
      </w:r>
      <w:r w:rsidRPr="00E13F5F">
        <w:rPr>
          <w:rFonts w:eastAsia="Calibri"/>
        </w:rPr>
        <w:t xml:space="preserve"> (Graeme P., Head of the International Security Programme, Co-Director of the International Training Course in Security Policy, Geneva Centre for Security Policy, “Great Powers: Towards a “cooperative competitive” future world order paradigm?,” in </w:t>
      </w:r>
      <w:r w:rsidRPr="00E13F5F">
        <w:rPr>
          <w:rFonts w:eastAsia="Calibri"/>
          <w:i/>
        </w:rPr>
        <w:t>Great Powers and Strategic Stability in the 21st Century</w:t>
      </w:r>
      <w:r w:rsidRPr="00E13F5F">
        <w:rPr>
          <w:rFonts w:eastAsia="Calibri"/>
        </w:rPr>
        <w:t>, 2010, p. 197-198)</w:t>
      </w:r>
    </w:p>
    <w:p w:rsidR="00733790" w:rsidRPr="00E13F5F" w:rsidRDefault="00733790" w:rsidP="00733790">
      <w:pPr>
        <w:rPr>
          <w:rFonts w:eastAsia="Calibri"/>
          <w:sz w:val="16"/>
        </w:rPr>
      </w:pPr>
      <w:r w:rsidRPr="00E13F5F">
        <w:rPr>
          <w:rFonts w:eastAsia="Calibri"/>
          <w:b/>
          <w:u w:val="single"/>
        </w:rPr>
        <w:t>Given the absence of immediate hegemonic challengers to the US</w:t>
      </w:r>
      <w:r w:rsidRPr="00E13F5F">
        <w:rPr>
          <w:rFonts w:eastAsia="Calibri"/>
          <w:b/>
          <w:sz w:val="16"/>
        </w:rPr>
        <w:t xml:space="preserve"> (</w:t>
      </w:r>
      <w:r w:rsidRPr="00E13F5F">
        <w:rPr>
          <w:rFonts w:eastAsia="Calibri"/>
          <w:sz w:val="16"/>
        </w:rPr>
        <w:t xml:space="preserve">or a global strategic catastrophe that could trigger US precipitous decline), </w:t>
      </w:r>
      <w:r w:rsidRPr="00E13F5F">
        <w:rPr>
          <w:rFonts w:eastAsia="Calibri"/>
          <w:b/>
          <w:u w:val="single"/>
        </w:rPr>
        <w:t>and the need to cooperate to address pressing strategic threats</w:t>
      </w:r>
      <w:r w:rsidRPr="00E13F5F">
        <w:rPr>
          <w:rFonts w:eastAsia="Calibri"/>
          <w:b/>
          <w:sz w:val="16"/>
        </w:rPr>
        <w:t xml:space="preserve"> - </w:t>
      </w:r>
      <w:r w:rsidRPr="00E13F5F">
        <w:rPr>
          <w:rFonts w:eastAsia="Calibri"/>
          <w:b/>
          <w:u w:val="single"/>
        </w:rPr>
        <w:t>the real question is</w:t>
      </w:r>
      <w:r w:rsidRPr="00E13F5F">
        <w:rPr>
          <w:rFonts w:eastAsia="Calibri"/>
          <w:sz w:val="16"/>
        </w:rPr>
        <w:t xml:space="preserve"> what will be </w:t>
      </w:r>
      <w:r w:rsidRPr="00E13F5F">
        <w:rPr>
          <w:rFonts w:eastAsia="Calibri"/>
          <w:b/>
          <w:u w:val="single"/>
          <w:bdr w:val="single" w:sz="4" w:space="0" w:color="auto" w:frame="1"/>
        </w:rPr>
        <w:t>the nature of relations between</w:t>
      </w:r>
      <w:r w:rsidRPr="00E13F5F">
        <w:rPr>
          <w:rFonts w:eastAsia="Calibri"/>
          <w:b/>
          <w:sz w:val="16"/>
        </w:rPr>
        <w:t xml:space="preserve"> </w:t>
      </w:r>
      <w:r w:rsidRPr="00E13F5F">
        <w:rPr>
          <w:rFonts w:eastAsia="Calibri"/>
          <w:sz w:val="16"/>
        </w:rPr>
        <w:t xml:space="preserve">these </w:t>
      </w:r>
      <w:r w:rsidRPr="00E13F5F">
        <w:rPr>
          <w:rFonts w:eastAsia="Calibri"/>
          <w:b/>
          <w:u w:val="single"/>
          <w:bdr w:val="single" w:sz="4" w:space="0" w:color="auto" w:frame="1"/>
        </w:rPr>
        <w:t>Great Powers</w:t>
      </w:r>
      <w:r w:rsidRPr="00E13F5F">
        <w:rPr>
          <w:rFonts w:eastAsia="Calibri"/>
          <w:sz w:val="16"/>
        </w:rPr>
        <w:t xml:space="preserve">? </w:t>
      </w:r>
      <w:r w:rsidRPr="00E13F5F">
        <w:rPr>
          <w:rFonts w:eastAsia="Calibri"/>
          <w:b/>
          <w:u w:val="single"/>
        </w:rPr>
        <w:t>Will global order be characterized as a</w:t>
      </w:r>
      <w:r w:rsidRPr="00E13F5F">
        <w:rPr>
          <w:rFonts w:eastAsia="Calibri"/>
          <w:b/>
          <w:sz w:val="16"/>
        </w:rPr>
        <w:t xml:space="preserve"> </w:t>
      </w:r>
      <w:r w:rsidRPr="00E13F5F">
        <w:rPr>
          <w:rFonts w:eastAsia="Calibri"/>
          <w:b/>
          <w:u w:val="single"/>
          <w:bdr w:val="single" w:sz="4" w:space="0" w:color="auto" w:frame="1"/>
        </w:rPr>
        <w:t>predictable interdependent one-world system</w:t>
      </w:r>
      <w:r w:rsidRPr="00E13F5F">
        <w:rPr>
          <w:rFonts w:eastAsia="Calibri"/>
          <w:b/>
          <w:sz w:val="16"/>
        </w:rPr>
        <w:t xml:space="preserve">, </w:t>
      </w:r>
      <w:r w:rsidRPr="00E13F5F">
        <w:rPr>
          <w:rFonts w:eastAsia="Calibri"/>
          <w:b/>
          <w:u w:val="single"/>
        </w:rPr>
        <w:t>in which shared strategic threats create interest-based incentives</w:t>
      </w:r>
      <w:r w:rsidRPr="00E13F5F">
        <w:rPr>
          <w:rFonts w:eastAsia="Calibri"/>
          <w:sz w:val="16"/>
        </w:rPr>
        <w:t xml:space="preserve"> and functional benefits </w:t>
      </w:r>
      <w:r w:rsidRPr="00E13F5F">
        <w:rPr>
          <w:rFonts w:eastAsia="Calibri"/>
          <w:b/>
          <w:u w:val="single"/>
        </w:rPr>
        <w:t>which drive cooperation</w:t>
      </w:r>
      <w:r w:rsidRPr="00E13F5F">
        <w:rPr>
          <w:rFonts w:eastAsia="Calibri"/>
          <w:b/>
          <w:sz w:val="16"/>
        </w:rPr>
        <w:t xml:space="preserve"> </w:t>
      </w:r>
      <w:r w:rsidRPr="00E13F5F">
        <w:rPr>
          <w:rFonts w:eastAsia="Calibri"/>
          <w:sz w:val="16"/>
        </w:rPr>
        <w:t xml:space="preserve">between Great Powers? </w:t>
      </w:r>
      <w:r w:rsidRPr="00E13F5F">
        <w:rPr>
          <w:rFonts w:eastAsia="Calibri"/>
          <w:u w:val="single"/>
        </w:rPr>
        <w:t>This</w:t>
      </w:r>
      <w:r w:rsidRPr="00E13F5F">
        <w:rPr>
          <w:rFonts w:eastAsia="Calibri"/>
          <w:sz w:val="16"/>
        </w:rPr>
        <w:t xml:space="preserve"> pathway </w:t>
      </w:r>
      <w:r w:rsidRPr="00E13F5F">
        <w:rPr>
          <w:rFonts w:eastAsia="Calibri"/>
          <w:b/>
          <w:u w:val="single"/>
        </w:rPr>
        <w:t>would be evidenced by</w:t>
      </w:r>
      <w:r w:rsidRPr="00E13F5F">
        <w:rPr>
          <w:rFonts w:eastAsia="Calibri"/>
          <w:b/>
          <w:sz w:val="16"/>
        </w:rPr>
        <w:t xml:space="preserve"> </w:t>
      </w:r>
      <w:r w:rsidRPr="00E13F5F">
        <w:rPr>
          <w:rFonts w:eastAsia="Calibri"/>
          <w:sz w:val="16"/>
        </w:rPr>
        <w:t xml:space="preserve">the emergence of </w:t>
      </w:r>
      <w:r w:rsidRPr="00E13F5F">
        <w:rPr>
          <w:rFonts w:eastAsia="Calibri"/>
          <w:b/>
          <w:u w:val="single"/>
        </w:rPr>
        <w:t>a global security agenda based on</w:t>
      </w:r>
      <w:r w:rsidRPr="00E13F5F">
        <w:rPr>
          <w:rFonts w:eastAsia="Calibri"/>
          <w:b/>
          <w:sz w:val="16"/>
        </w:rPr>
        <w:t xml:space="preserve"> </w:t>
      </w:r>
      <w:r w:rsidRPr="00E13F5F">
        <w:rPr>
          <w:rFonts w:eastAsia="Calibri"/>
          <w:sz w:val="16"/>
        </w:rPr>
        <w:t xml:space="preserve">nascent </w:t>
      </w:r>
      <w:r w:rsidRPr="00E13F5F">
        <w:rPr>
          <w:rFonts w:eastAsia="Calibri"/>
          <w:b/>
          <w:u w:val="single"/>
          <w:bdr w:val="single" w:sz="4" w:space="0" w:color="auto" w:frame="1"/>
        </w:rPr>
        <w:t>similarity across national policy agendas</w:t>
      </w:r>
      <w:r w:rsidRPr="00E13F5F">
        <w:rPr>
          <w:rFonts w:eastAsia="Calibri"/>
          <w:sz w:val="16"/>
        </w:rPr>
        <w:t xml:space="preserve">. In addition. </w:t>
      </w:r>
      <w:r w:rsidRPr="00E13F5F">
        <w:rPr>
          <w:rFonts w:eastAsia="Calibri"/>
          <w:b/>
          <w:u w:val="single"/>
        </w:rPr>
        <w:t>Great Powers would</w:t>
      </w:r>
      <w:r w:rsidRPr="00E13F5F">
        <w:rPr>
          <w:rFonts w:eastAsia="Calibri"/>
          <w:b/>
          <w:sz w:val="16"/>
        </w:rPr>
        <w:t xml:space="preserve"> </w:t>
      </w:r>
      <w:r w:rsidRPr="00E13F5F">
        <w:rPr>
          <w:rFonts w:eastAsia="Calibri"/>
          <w:sz w:val="16"/>
        </w:rPr>
        <w:t xml:space="preserve">seek to </w:t>
      </w:r>
      <w:r w:rsidRPr="00E13F5F">
        <w:rPr>
          <w:rFonts w:eastAsia="Calibri"/>
          <w:b/>
          <w:u w:val="single"/>
        </w:rPr>
        <w:t>cooperate by</w:t>
      </w:r>
      <w:r w:rsidRPr="00E13F5F">
        <w:rPr>
          <w:rFonts w:eastAsia="Calibri"/>
          <w:b/>
          <w:sz w:val="16"/>
        </w:rPr>
        <w:t xml:space="preserve"> </w:t>
      </w:r>
      <w:r w:rsidRPr="00E13F5F">
        <w:rPr>
          <w:rFonts w:eastAsia="Calibri"/>
          <w:b/>
          <w:u w:val="single"/>
          <w:bdr w:val="single" w:sz="4" w:space="0" w:color="auto" w:frame="1"/>
        </w:rPr>
        <w:t>strengthening multilateral partnerships</w:t>
      </w:r>
      <w:r w:rsidRPr="00E13F5F">
        <w:rPr>
          <w:rFonts w:eastAsia="Calibri"/>
          <w:b/>
          <w:sz w:val="16"/>
        </w:rPr>
        <w:t xml:space="preserve"> </w:t>
      </w:r>
      <w:r w:rsidRPr="00E13F5F">
        <w:rPr>
          <w:rFonts w:eastAsia="Calibri"/>
          <w:b/>
          <w:u w:val="single"/>
        </w:rPr>
        <w:t>in institutions</w:t>
      </w:r>
      <w:r w:rsidRPr="00E13F5F">
        <w:rPr>
          <w:rFonts w:eastAsia="Calibri"/>
          <w:b/>
          <w:sz w:val="16"/>
        </w:rPr>
        <w:t xml:space="preserve"> (</w:t>
      </w:r>
      <w:r w:rsidRPr="00E13F5F">
        <w:rPr>
          <w:rFonts w:eastAsia="Calibri"/>
          <w:b/>
          <w:u w:val="single"/>
        </w:rPr>
        <w:t>such as the UN, G20 and regional variants</w:t>
      </w:r>
      <w:r w:rsidRPr="00E13F5F">
        <w:rPr>
          <w:rFonts w:eastAsia="Calibri"/>
          <w:b/>
          <w:sz w:val="16"/>
        </w:rPr>
        <w:t xml:space="preserve">), </w:t>
      </w:r>
      <w:r w:rsidRPr="00E13F5F">
        <w:rPr>
          <w:rFonts w:eastAsia="Calibri"/>
          <w:b/>
          <w:u w:val="single"/>
          <w:bdr w:val="single" w:sz="4" w:space="0" w:color="auto" w:frame="1"/>
        </w:rPr>
        <w:t>regimes</w:t>
      </w:r>
      <w:r w:rsidRPr="00E13F5F">
        <w:rPr>
          <w:rFonts w:eastAsia="Calibri"/>
          <w:b/>
          <w:sz w:val="16"/>
        </w:rPr>
        <w:t xml:space="preserve"> </w:t>
      </w:r>
      <w:r w:rsidRPr="00E13F5F">
        <w:rPr>
          <w:rFonts w:eastAsia="Calibri"/>
          <w:sz w:val="16"/>
        </w:rPr>
        <w:t xml:space="preserve">(e.g., arms control, climate and trade), </w:t>
      </w:r>
      <w:r w:rsidRPr="00E13F5F">
        <w:rPr>
          <w:rFonts w:eastAsia="Calibri"/>
          <w:b/>
          <w:u w:val="single"/>
        </w:rPr>
        <w:t xml:space="preserve">and shared global norms, </w:t>
      </w:r>
      <w:r w:rsidRPr="00E13F5F">
        <w:rPr>
          <w:rFonts w:eastAsia="Calibri"/>
          <w:b/>
          <w:u w:val="single"/>
          <w:bdr w:val="single" w:sz="4" w:space="0" w:color="auto" w:frame="1"/>
        </w:rPr>
        <w:t>including international law</w:t>
      </w:r>
      <w:r w:rsidRPr="00E13F5F">
        <w:rPr>
          <w:rFonts w:eastAsia="Calibri"/>
          <w:b/>
          <w:sz w:val="16"/>
        </w:rPr>
        <w:t xml:space="preserve">. </w:t>
      </w:r>
      <w:r w:rsidRPr="00E13F5F">
        <w:rPr>
          <w:rFonts w:eastAsia="Calibri"/>
          <w:b/>
          <w:u w:val="single"/>
        </w:rPr>
        <w:t>Alternatively, Great Powers may rely less on institutions, regimes and shared norms, and more on increasing their</w:t>
      </w:r>
      <w:r w:rsidRPr="00E13F5F">
        <w:rPr>
          <w:rFonts w:eastAsia="Calibri"/>
          <w:b/>
          <w:sz w:val="16"/>
        </w:rPr>
        <w:t xml:space="preserve"> order-producing </w:t>
      </w:r>
      <w:r w:rsidRPr="00E13F5F">
        <w:rPr>
          <w:rFonts w:eastAsia="Calibri"/>
          <w:b/>
          <w:u w:val="single"/>
        </w:rPr>
        <w:t>managerial role through</w:t>
      </w:r>
      <w:r w:rsidRPr="00E13F5F">
        <w:rPr>
          <w:rFonts w:eastAsia="Calibri"/>
          <w:b/>
          <w:sz w:val="16"/>
        </w:rPr>
        <w:t xml:space="preserve"> </w:t>
      </w:r>
      <w:r w:rsidRPr="00E13F5F">
        <w:rPr>
          <w:rFonts w:eastAsia="Calibri"/>
          <w:b/>
          <w:u w:val="single"/>
          <w:bdr w:val="single" w:sz="4" w:space="0" w:color="auto" w:frame="1"/>
        </w:rPr>
        <w:t>geopolitical-bloc formation</w:t>
      </w:r>
      <w:r w:rsidRPr="00E13F5F">
        <w:rPr>
          <w:rFonts w:eastAsia="Calibri"/>
          <w:sz w:val="16"/>
        </w:rPr>
        <w:t xml:space="preserve"> within their near neighborhoods. </w:t>
      </w:r>
      <w:r w:rsidRPr="00E13F5F">
        <w:rPr>
          <w:rFonts w:eastAsia="Calibri"/>
          <w:b/>
          <w:u w:val="single"/>
        </w:rPr>
        <w:t>Under such circumstances,</w:t>
      </w:r>
      <w:r w:rsidRPr="00E13F5F">
        <w:rPr>
          <w:rFonts w:eastAsia="Calibri"/>
          <w:b/>
          <w:sz w:val="16"/>
        </w:rPr>
        <w:t xml:space="preserve"> </w:t>
      </w:r>
      <w:r w:rsidRPr="00E13F5F">
        <w:rPr>
          <w:rFonts w:eastAsia="Calibri"/>
          <w:b/>
          <w:u w:val="single"/>
        </w:rPr>
        <w:t>a re-division of the world into a</w:t>
      </w:r>
      <w:r w:rsidRPr="00E13F5F">
        <w:rPr>
          <w:rFonts w:eastAsia="Calibri"/>
          <w:b/>
          <w:sz w:val="16"/>
        </w:rPr>
        <w:t xml:space="preserve"> </w:t>
      </w:r>
      <w:r w:rsidRPr="00E13F5F">
        <w:rPr>
          <w:rFonts w:eastAsia="Calibri"/>
          <w:b/>
          <w:u w:val="single"/>
          <w:bdr w:val="single" w:sz="4" w:space="0" w:color="auto" w:frame="1"/>
        </w:rPr>
        <w:t>competing mercantilist nineteenth-century regional order</w:t>
      </w:r>
      <w:r w:rsidRPr="00E13F5F">
        <w:rPr>
          <w:rFonts w:eastAsia="Calibri"/>
          <w:b/>
          <w:sz w:val="16"/>
        </w:rPr>
        <w:t xml:space="preserve"> </w:t>
      </w:r>
      <w:r w:rsidRPr="00E13F5F">
        <w:rPr>
          <w:rFonts w:eastAsia="Calibri"/>
          <w:b/>
          <w:u w:val="single"/>
        </w:rPr>
        <w:t>emerges</w:t>
      </w:r>
      <w:r w:rsidRPr="00E13F5F">
        <w:rPr>
          <w:rFonts w:eastAsia="Calibri"/>
          <w:b/>
          <w:sz w:val="16"/>
        </w:rPr>
        <w:t xml:space="preserve"> 17 </w:t>
      </w:r>
      <w:r w:rsidRPr="00E13F5F">
        <w:rPr>
          <w:rFonts w:eastAsia="Calibri"/>
          <w:b/>
          <w:u w:val="single"/>
        </w:rPr>
        <w:t>World order would be characterized</w:t>
      </w:r>
      <w:r w:rsidRPr="00E13F5F">
        <w:rPr>
          <w:rFonts w:eastAsia="Calibri"/>
          <w:sz w:val="16"/>
        </w:rPr>
        <w:t xml:space="preserve"> more </w:t>
      </w:r>
      <w:r w:rsidRPr="00E13F5F">
        <w:rPr>
          <w:rFonts w:eastAsia="Calibri"/>
          <w:b/>
          <w:u w:val="single"/>
        </w:rPr>
        <w:t>by</w:t>
      </w:r>
      <w:r w:rsidRPr="00E13F5F">
        <w:rPr>
          <w:rFonts w:eastAsia="Calibri"/>
          <w:sz w:val="16"/>
        </w:rPr>
        <w:t xml:space="preserve"> hierarchy and </w:t>
      </w:r>
      <w:r w:rsidRPr="00E13F5F">
        <w:rPr>
          <w:rFonts w:eastAsia="Calibri"/>
          <w:b/>
          <w:u w:val="single"/>
          <w:bdr w:val="single" w:sz="4" w:space="0" w:color="auto" w:frame="1"/>
        </w:rPr>
        <w:t>balance of power and zero-sum principles</w:t>
      </w:r>
      <w:r w:rsidRPr="00E13F5F">
        <w:rPr>
          <w:rFonts w:eastAsia="Calibri"/>
          <w:b/>
          <w:sz w:val="16"/>
        </w:rPr>
        <w:t xml:space="preserve"> </w:t>
      </w:r>
      <w:r w:rsidRPr="00E13F5F">
        <w:rPr>
          <w:rFonts w:eastAsia="Calibri"/>
          <w:sz w:val="16"/>
        </w:rPr>
        <w:t xml:space="preserve">than by interdependence. Relative power shifts that allow a return to multipolarity - with three or more evenly matched powers - occur gradually. The transition from a bipolar in the Cold War to a unipolar moment in the post-Cold War has been crowned, according to Haass, by an era of non-polarity, where power is diffuse — "a world dominated not by one or two or even several states but rather by dozens of actors possessing and exercising various kinds of power"18 </w:t>
      </w:r>
      <w:r w:rsidRPr="00E13F5F">
        <w:rPr>
          <w:rFonts w:eastAsia="Calibri"/>
          <w:b/>
          <w:u w:val="single"/>
          <w:bdr w:val="single" w:sz="4" w:space="0" w:color="auto" w:frame="1"/>
        </w:rPr>
        <w:t>Multilateralism is on the rise</w:t>
      </w:r>
      <w:r w:rsidRPr="00E13F5F">
        <w:rPr>
          <w:rFonts w:eastAsia="Calibri"/>
          <w:b/>
          <w:sz w:val="16"/>
        </w:rPr>
        <w:t xml:space="preserve">, </w:t>
      </w:r>
      <w:r w:rsidRPr="00E13F5F">
        <w:rPr>
          <w:rFonts w:eastAsia="Calibri"/>
          <w:b/>
          <w:u w:val="single"/>
        </w:rPr>
        <w:t>characterized by a combination of stales and international organizations, both influential and talking shops, formal and informal</w:t>
      </w:r>
      <w:r w:rsidRPr="00E13F5F">
        <w:rPr>
          <w:rFonts w:eastAsia="Calibri"/>
          <w:sz w:val="16"/>
        </w:rPr>
        <w:t xml:space="preserve"> ("multilateralism light"). A dual system of global governance has evolved. An embryonic division of labor emerges, as groups with no formal rules or permanent structures coordinate policies and immediate reactions to crises, while formal treaty-based institutions then legitimize the results.'9 As powerfully advocated by Wolfgang Schauble: </w:t>
      </w:r>
      <w:r w:rsidRPr="00E13F5F">
        <w:rPr>
          <w:rFonts w:eastAsia="Calibri"/>
          <w:b/>
          <w:u w:val="single"/>
          <w:bdr w:val="single" w:sz="4" w:space="0" w:color="auto" w:frame="1"/>
        </w:rPr>
        <w:t>Global cooperation is the only way</w:t>
      </w:r>
      <w:r w:rsidRPr="00E13F5F">
        <w:rPr>
          <w:rFonts w:eastAsia="Calibri"/>
          <w:b/>
          <w:sz w:val="16"/>
        </w:rPr>
        <w:t xml:space="preserve"> </w:t>
      </w:r>
      <w:r w:rsidRPr="00E13F5F">
        <w:rPr>
          <w:rFonts w:eastAsia="Calibri"/>
          <w:b/>
          <w:u w:val="single"/>
        </w:rPr>
        <w:t>to master</w:t>
      </w:r>
      <w:r w:rsidRPr="00E13F5F">
        <w:rPr>
          <w:rFonts w:eastAsia="Calibri"/>
          <w:b/>
          <w:sz w:val="16"/>
        </w:rPr>
        <w:t xml:space="preserve"> the </w:t>
      </w:r>
      <w:r w:rsidRPr="00E13F5F">
        <w:rPr>
          <w:rFonts w:eastAsia="Calibri"/>
          <w:b/>
          <w:u w:val="single"/>
          <w:bdr w:val="single" w:sz="4" w:space="0" w:color="auto" w:frame="1"/>
        </w:rPr>
        <w:t>new, asymmetric global challenges</w:t>
      </w:r>
      <w:r w:rsidRPr="00E13F5F">
        <w:rPr>
          <w:rFonts w:eastAsia="Calibri"/>
          <w:sz w:val="16"/>
        </w:rPr>
        <w:t xml:space="preserve"> of the twenty-first century. No nation can manage these tasks on its own, nor can the entire international community do so without the help of non-state, civil society actors. We must work together to find appropriate security policy responses to the realities of the twenty-first century.20 Highlighting the emergence of what he terms an "interpolar" world - defined as "multipolarity in an age of interdependence" — Grevi suggests that </w:t>
      </w:r>
      <w:r w:rsidRPr="00E13F5F">
        <w:rPr>
          <w:rFonts w:eastAsia="Calibri"/>
          <w:b/>
          <w:u w:val="single"/>
        </w:rPr>
        <w:t>managing</w:t>
      </w:r>
      <w:r w:rsidRPr="00E13F5F">
        <w:rPr>
          <w:rFonts w:eastAsia="Calibri"/>
          <w:b/>
          <w:sz w:val="16"/>
        </w:rPr>
        <w:t xml:space="preserve"> </w:t>
      </w:r>
      <w:r w:rsidRPr="00E13F5F">
        <w:rPr>
          <w:rFonts w:eastAsia="Calibri"/>
          <w:b/>
          <w:sz w:val="24"/>
          <w:u w:val="single"/>
          <w:bdr w:val="single" w:sz="4" w:space="0" w:color="auto" w:frame="1"/>
        </w:rPr>
        <w:t>existential interdependence</w:t>
      </w:r>
      <w:r w:rsidRPr="00E13F5F">
        <w:rPr>
          <w:rFonts w:eastAsia="Calibri"/>
          <w:b/>
          <w:sz w:val="16"/>
        </w:rPr>
        <w:t xml:space="preserve"> </w:t>
      </w:r>
      <w:r w:rsidRPr="00E13F5F">
        <w:rPr>
          <w:rFonts w:eastAsia="Calibri"/>
          <w:b/>
          <w:u w:val="single"/>
        </w:rPr>
        <w:t>in an unstable multipolar world is the key</w:t>
      </w:r>
      <w:r w:rsidRPr="00E13F5F">
        <w:rPr>
          <w:rFonts w:eastAsia="Calibri"/>
          <w:sz w:val="16"/>
        </w:rPr>
        <w:t xml:space="preserve">.21 Such </w:t>
      </w:r>
      <w:r w:rsidRPr="00E13F5F">
        <w:rPr>
          <w:rFonts w:eastAsia="Calibri"/>
          <w:b/>
          <w:u w:val="single"/>
        </w:rPr>
        <w:t>complex interdependence generates shared interest in cooperative solutions</w:t>
      </w:r>
      <w:r w:rsidRPr="00E13F5F">
        <w:rPr>
          <w:rFonts w:eastAsia="Calibri"/>
          <w:b/>
          <w:sz w:val="16"/>
        </w:rPr>
        <w:t xml:space="preserve">, </w:t>
      </w:r>
      <w:r w:rsidRPr="00E13F5F">
        <w:rPr>
          <w:rFonts w:eastAsia="Calibri"/>
          <w:b/>
          <w:u w:val="single"/>
        </w:rPr>
        <w:t>meanwhile driving convergence, consensus and accommodation between Great Powers</w:t>
      </w:r>
      <w:r w:rsidRPr="00E13F5F">
        <w:rPr>
          <w:rFonts w:eastAsia="Calibri"/>
          <w:sz w:val="16"/>
        </w:rPr>
        <w:t xml:space="preserve">.22 As a result, </w:t>
      </w:r>
      <w:r w:rsidRPr="00E13F5F">
        <w:rPr>
          <w:rFonts w:eastAsia="Calibri"/>
          <w:b/>
          <w:u w:val="single"/>
        </w:rPr>
        <w:t>the multilateral system is being adjusted to reflect the realities of a global age</w:t>
      </w:r>
      <w:r w:rsidRPr="00E13F5F">
        <w:rPr>
          <w:rFonts w:eastAsia="Calibri"/>
          <w:b/>
          <w:sz w:val="16"/>
        </w:rPr>
        <w:t xml:space="preserve"> - </w:t>
      </w:r>
      <w:r w:rsidRPr="00E13F5F">
        <w:rPr>
          <w:rFonts w:eastAsia="Calibri"/>
          <w:b/>
          <w:u w:val="single"/>
        </w:rPr>
        <w:t>the rise of emerging powers and relative decline of the West</w:t>
      </w:r>
      <w:r w:rsidRPr="00E13F5F">
        <w:rPr>
          <w:rFonts w:eastAsia="Calibri"/>
          <w:sz w:val="16"/>
        </w:rPr>
        <w:t>: "The new priority is to maintain a complex balance between multiple states."23 The G20 meeting in London in April 2009 suggested that great and rising powers will reform global financial architecture so that it regulates and supervises global markets in a more participative, transparent and responsive manner: all countries have contributed to the crisis; all will be involved in the solution.24</w:t>
      </w:r>
    </w:p>
    <w:p w:rsidR="00861940" w:rsidRPr="00E13F5F" w:rsidRDefault="002A5756" w:rsidP="00861940">
      <w:pPr>
        <w:pStyle w:val="Heading3"/>
      </w:pPr>
      <w:r w:rsidRPr="00E13F5F">
        <w:t>Iran Deal</w:t>
      </w:r>
    </w:p>
    <w:p w:rsidR="00861940" w:rsidRPr="00E13F5F" w:rsidRDefault="00861940" w:rsidP="00861940">
      <w:pPr>
        <w:pStyle w:val="Heading4"/>
        <w:rPr>
          <w:rFonts w:cs="Arial"/>
        </w:rPr>
      </w:pPr>
      <w:r w:rsidRPr="00E13F5F">
        <w:rPr>
          <w:rFonts w:cs="Arial"/>
        </w:rPr>
        <w:t xml:space="preserve">GOP victory rolls back the Iran deal </w:t>
      </w:r>
    </w:p>
    <w:p w:rsidR="00861940" w:rsidRPr="00E13F5F" w:rsidRDefault="00861940" w:rsidP="00861940">
      <w:r w:rsidRPr="00E13F5F">
        <w:rPr>
          <w:rStyle w:val="Style13ptBold"/>
        </w:rPr>
        <w:t>Toosi 15</w:t>
      </w:r>
      <w:r w:rsidRPr="00E13F5F">
        <w:t xml:space="preserve"> (Nahal, foreign affairs correspondent at POLITICO, “How </w:t>
      </w:r>
      <w:r w:rsidRPr="00E13F5F">
        <w:rPr>
          <w:rStyle w:val="StyleUnderline"/>
        </w:rPr>
        <w:t>a Republican president could kill the Iran deal</w:t>
      </w:r>
      <w:r w:rsidRPr="00E13F5F">
        <w:t xml:space="preserve">,” </w:t>
      </w:r>
      <w:hyperlink r:id="rId27" w:history="1">
        <w:r w:rsidRPr="00E13F5F">
          <w:rPr>
            <w:rStyle w:val="Hyperlink"/>
          </w:rPr>
          <w:t>http://www.politico.com/story/2015/07/gop-president-iran-deal-kill-120077</w:t>
        </w:r>
      </w:hyperlink>
      <w:r w:rsidRPr="00E13F5F">
        <w:t>)</w:t>
      </w:r>
    </w:p>
    <w:p w:rsidR="00861940" w:rsidRPr="00E13F5F" w:rsidRDefault="00861940" w:rsidP="00861940">
      <w:pPr>
        <w:rPr>
          <w:sz w:val="16"/>
        </w:rPr>
      </w:pPr>
      <w:r w:rsidRPr="00E13F5F">
        <w:rPr>
          <w:rStyle w:val="StyleUnderline"/>
        </w:rPr>
        <w:t>If the next president hates the nuclear deal with Iran, he (or she) can undo it</w:t>
      </w:r>
      <w:r w:rsidRPr="00E13F5F">
        <w:rPr>
          <w:sz w:val="16"/>
        </w:rPr>
        <w:t xml:space="preserve"> after taking office. The dilemma: Use blunt force? Or go for a soft kill? Story Continued Below The accord reached this week in Vienna promises broad sanctions relief to Iran in exchange for significant curbs on its nuclear program. The agreement has taken years to negotiate, involves seven countries as well as the European Union and the United Nations, and relies upon the expertise of scientists as well as diplomats. But at the end of the day, </w:t>
      </w:r>
      <w:r w:rsidRPr="00E13F5F">
        <w:rPr>
          <w:rStyle w:val="StyleUnderline"/>
        </w:rPr>
        <w:t>the “deal” is at most a political arrangement — not a treaty or other form of signed legal document</w:t>
      </w:r>
      <w:r w:rsidRPr="00E13F5F">
        <w:rPr>
          <w:sz w:val="16"/>
        </w:rPr>
        <w:t xml:space="preserve">. </w:t>
      </w:r>
      <w:r w:rsidRPr="00E13F5F">
        <w:rPr>
          <w:rStyle w:val="StyleUnderline"/>
        </w:rPr>
        <w:t>That means that the presidential candidates who have threatened to cancel the deal</w:t>
      </w:r>
      <w:r w:rsidRPr="00E13F5F">
        <w:rPr>
          <w:sz w:val="16"/>
        </w:rPr>
        <w:t xml:space="preserve"> — </w:t>
      </w:r>
      <w:r w:rsidRPr="00E13F5F">
        <w:rPr>
          <w:rStyle w:val="StyleUnderline"/>
        </w:rPr>
        <w:t>so far</w:t>
      </w:r>
      <w:r w:rsidRPr="00E13F5F">
        <w:rPr>
          <w:sz w:val="16"/>
        </w:rPr>
        <w:t xml:space="preserve"> all of them </w:t>
      </w:r>
      <w:r w:rsidRPr="00E13F5F">
        <w:rPr>
          <w:rStyle w:val="StyleUnderline"/>
        </w:rPr>
        <w:t>Republicans</w:t>
      </w:r>
      <w:r w:rsidRPr="00E13F5F">
        <w:rPr>
          <w:sz w:val="16"/>
        </w:rPr>
        <w:t xml:space="preserve"> — </w:t>
      </w:r>
      <w:r w:rsidRPr="00E13F5F">
        <w:rPr>
          <w:rStyle w:val="StyleUnderline"/>
        </w:rPr>
        <w:t xml:space="preserve">can keep their promise by using the presidency’s executive authority to </w:t>
      </w:r>
      <w:r w:rsidRPr="00E13F5F">
        <w:rPr>
          <w:rStyle w:val="Emphasis"/>
        </w:rPr>
        <w:t>reimpose suspended U.S. sanctions</w:t>
      </w:r>
      <w:r w:rsidRPr="00E13F5F">
        <w:rPr>
          <w:rStyle w:val="StyleUnderline"/>
        </w:rPr>
        <w:t xml:space="preserve"> on Iran and </w:t>
      </w:r>
      <w:r w:rsidRPr="00E13F5F">
        <w:rPr>
          <w:rStyle w:val="Emphasis"/>
        </w:rPr>
        <w:t>withdrawing</w:t>
      </w:r>
      <w:r w:rsidRPr="00E13F5F">
        <w:rPr>
          <w:rStyle w:val="StyleUnderline"/>
        </w:rPr>
        <w:t xml:space="preserve"> from panels involved in implementing the accord</w:t>
      </w:r>
      <w:r w:rsidRPr="00E13F5F">
        <w:rPr>
          <w:sz w:val="16"/>
        </w:rPr>
        <w:t xml:space="preserve">. </w:t>
      </w:r>
      <w:r w:rsidRPr="00E13F5F">
        <w:rPr>
          <w:rStyle w:val="StyleUnderline"/>
        </w:rPr>
        <w:t>That abrupt approach may be quick</w:t>
      </w:r>
      <w:r w:rsidRPr="00E13F5F">
        <w:rPr>
          <w:sz w:val="16"/>
        </w:rPr>
        <w:t xml:space="preserve">, but it also carries risks. For one thing, </w:t>
      </w:r>
      <w:r w:rsidRPr="00E13F5F">
        <w:rPr>
          <w:rStyle w:val="StyleUnderline"/>
        </w:rPr>
        <w:t xml:space="preserve">a sudden U.S. withdrawal could anger the European and Asian countries </w:t>
      </w:r>
      <w:r w:rsidRPr="00E13F5F">
        <w:rPr>
          <w:sz w:val="16"/>
        </w:rPr>
        <w:t xml:space="preserve">also involved in the deal, </w:t>
      </w:r>
      <w:r w:rsidRPr="00E13F5F">
        <w:rPr>
          <w:rStyle w:val="StyleUnderline"/>
        </w:rPr>
        <w:t>making them less inclined to reimpose their own sanctions</w:t>
      </w:r>
      <w:r w:rsidRPr="00E13F5F">
        <w:rPr>
          <w:sz w:val="16"/>
        </w:rPr>
        <w:t xml:space="preserve"> on a country they consider an alluring trading partner.</w:t>
      </w:r>
      <w:r w:rsidRPr="00E13F5F">
        <w:rPr>
          <w:rStyle w:val="StyleUnderline"/>
        </w:rPr>
        <w:t xml:space="preserve"> The international business community may resist efforts</w:t>
      </w:r>
      <w:r w:rsidRPr="00E13F5F">
        <w:rPr>
          <w:sz w:val="16"/>
        </w:rPr>
        <w:t xml:space="preserve"> to once again seal off a youthful, well-educated nation with vast energy reserves. </w:t>
      </w:r>
      <w:r w:rsidRPr="00E13F5F">
        <w:rPr>
          <w:rStyle w:val="StyleUnderline"/>
        </w:rPr>
        <w:t>And Iran could respond to the U.S. move by resuming</w:t>
      </w:r>
      <w:r w:rsidRPr="00E13F5F">
        <w:rPr>
          <w:sz w:val="16"/>
        </w:rPr>
        <w:t xml:space="preserve"> elements of </w:t>
      </w:r>
      <w:r w:rsidRPr="00E13F5F">
        <w:rPr>
          <w:rStyle w:val="StyleUnderline"/>
        </w:rPr>
        <w:t>its nuclear program</w:t>
      </w:r>
      <w:r w:rsidRPr="00E13F5F">
        <w:rPr>
          <w:sz w:val="16"/>
        </w:rPr>
        <w:t>, which the West has long suspected is aimed at making weapons. “</w:t>
      </w:r>
      <w:r w:rsidRPr="00E13F5F">
        <w:rPr>
          <w:rStyle w:val="StyleUnderline"/>
        </w:rPr>
        <w:t>If we try to reimpose sanctions</w:t>
      </w:r>
      <w:r w:rsidRPr="00E13F5F">
        <w:rPr>
          <w:sz w:val="16"/>
        </w:rPr>
        <w:t xml:space="preserve"> on Iran and no one follows, then </w:t>
      </w:r>
      <w:r w:rsidRPr="00E13F5F">
        <w:rPr>
          <w:rStyle w:val="StyleUnderline"/>
        </w:rPr>
        <w:t>we have the worst of all worlds</w:t>
      </w:r>
      <w:r w:rsidRPr="00E13F5F">
        <w:rPr>
          <w:sz w:val="16"/>
        </w:rPr>
        <w:t>,” said Robert Einhorn, a former Iran nuclear negotiator at the State Department. Instead, even the deal’s most ardent critics say, a new president might be better off taking a more subtle, longer-term approach, one that involves laying the groundwork to ultimately convince the world that Iran — through perceived violations, intransigence, foot-dragging or whatever a president chooses to highlight — has left the U.S. no choice but to quit the deal. “</w:t>
      </w:r>
      <w:r w:rsidRPr="00E13F5F">
        <w:rPr>
          <w:rStyle w:val="StyleUnderline"/>
        </w:rPr>
        <w:t>You say it’s a bad deal, but you don’t just rip up the deal,</w:t>
      </w:r>
      <w:r w:rsidRPr="00E13F5F">
        <w:rPr>
          <w:sz w:val="16"/>
        </w:rPr>
        <w:t xml:space="preserve">” said Mark Dubowitz, executive director of the Foundation for Defense of Democracies. The first step for a newly inaugurated president would be to order a review of the accord, which will already have been in effect for roughly a year and a half. It’s possible the Iranians will have been accused of violating the deal by the time a new president takes office, so a review could tally those transgressions to sow doubts in the minds of the American public about the soundness of the agreement. Depending on how major the violations are, the U.S. might also be able to convince other nations that the deal isn’t working. Even if the Iranians haven’t committed any or many notable violations, there are other factors a president could point to. Take the regional situation: If Iran, either directly or through proxies, has escalated its interference in other countries in the Middle East, a president could blame the nuclear deal by saying it has given Tehran economic leverage to pursue mischief outside its borders. America’s Arab allies, who have watched Iran make inroads everywhere from Syria to Lebanon to Iraq, have long argued that the Iranian government will take advantage of sanctions relief to funnel more money toward its regional aggression. Here, </w:t>
      </w:r>
      <w:r w:rsidRPr="00E13F5F">
        <w:rPr>
          <w:rStyle w:val="StyleUnderline"/>
        </w:rPr>
        <w:t>a U.S. president</w:t>
      </w:r>
      <w:r w:rsidRPr="00E13F5F">
        <w:rPr>
          <w:sz w:val="16"/>
        </w:rPr>
        <w:t xml:space="preserve"> — and a hawkish Congress — also has </w:t>
      </w:r>
      <w:r w:rsidRPr="00E13F5F">
        <w:rPr>
          <w:rStyle w:val="StyleUnderline"/>
        </w:rPr>
        <w:t>the option of leveling new sanctions on Iran</w:t>
      </w:r>
      <w:r w:rsidRPr="00E13F5F">
        <w:rPr>
          <w:sz w:val="16"/>
        </w:rPr>
        <w:t xml:space="preserve"> that aren’t necessarily tied to its nuclear program but rather to its support for terrorist groups. (Existing sanctions that target Iran over its support for terrorism and its abuses of human rights won’t be lifted under the nuclear deal.) At the very least, the </w:t>
      </w:r>
      <w:r w:rsidRPr="00E13F5F">
        <w:rPr>
          <w:rStyle w:val="StyleUnderline"/>
        </w:rPr>
        <w:t xml:space="preserve">new sanctions will </w:t>
      </w:r>
      <w:r w:rsidRPr="00E13F5F">
        <w:rPr>
          <w:rStyle w:val="Emphasis"/>
        </w:rPr>
        <w:t>increase the tension</w:t>
      </w:r>
      <w:r w:rsidRPr="00E13F5F">
        <w:rPr>
          <w:rStyle w:val="StyleUnderline"/>
        </w:rPr>
        <w:t xml:space="preserve"> between the U.S. and Iran</w:t>
      </w:r>
      <w:r w:rsidRPr="00E13F5F">
        <w:rPr>
          <w:sz w:val="16"/>
        </w:rPr>
        <w:t xml:space="preserve">, possibly even </w:t>
      </w:r>
      <w:r w:rsidRPr="00E13F5F">
        <w:rPr>
          <w:rStyle w:val="StyleUnderline"/>
        </w:rPr>
        <w:t xml:space="preserve">leading to a </w:t>
      </w:r>
      <w:r w:rsidRPr="00E13F5F">
        <w:rPr>
          <w:rStyle w:val="Emphasis"/>
        </w:rPr>
        <w:t>backlash</w:t>
      </w:r>
      <w:r w:rsidRPr="00E13F5F">
        <w:rPr>
          <w:rStyle w:val="StyleUnderline"/>
        </w:rPr>
        <w:t xml:space="preserve"> from Tehran</w:t>
      </w:r>
      <w:r w:rsidRPr="00E13F5F">
        <w:rPr>
          <w:sz w:val="16"/>
        </w:rPr>
        <w:t xml:space="preserve"> that boosts the U.S. president’s standing.</w:t>
      </w:r>
    </w:p>
    <w:p w:rsidR="00861940" w:rsidRPr="00E13F5F" w:rsidRDefault="00861940" w:rsidP="00861940"/>
    <w:p w:rsidR="00861940" w:rsidRPr="00E13F5F" w:rsidRDefault="00861940" w:rsidP="00861940">
      <w:pPr>
        <w:pStyle w:val="Heading4"/>
      </w:pPr>
      <w:r w:rsidRPr="00E13F5F">
        <w:t>Fast nuclear war</w:t>
      </w:r>
    </w:p>
    <w:p w:rsidR="00861940" w:rsidRPr="00E13F5F" w:rsidRDefault="00861940" w:rsidP="00861940">
      <w:r w:rsidRPr="00E13F5F">
        <w:rPr>
          <w:rStyle w:val="Style13ptBold"/>
        </w:rPr>
        <w:t>Hobson</w:t>
      </w:r>
      <w:r w:rsidR="003A1DA6" w:rsidRPr="00E13F5F">
        <w:rPr>
          <w:rStyle w:val="Style13ptBold"/>
        </w:rPr>
        <w:t xml:space="preserve"> 15</w:t>
      </w:r>
      <w:r w:rsidR="003A1DA6" w:rsidRPr="00E13F5F">
        <w:t xml:space="preserve"> (Art</w:t>
      </w:r>
      <w:r w:rsidRPr="00E13F5F">
        <w:t>, Professor, Physics, University of Arkansas, “Commentary: Absent Agreement, Iran, U.S., Israel on Path to War,” NORTHWEST ARKANSAS DEMOCRAT GAZETTE, 3</w:t>
      </w:r>
      <w:r w:rsidR="003A1DA6" w:rsidRPr="00E13F5F">
        <w:t>/</w:t>
      </w:r>
      <w:r w:rsidRPr="00E13F5F">
        <w:t>31</w:t>
      </w:r>
      <w:r w:rsidR="003A1DA6" w:rsidRPr="00E13F5F">
        <w:t>/</w:t>
      </w:r>
      <w:r w:rsidRPr="00E13F5F">
        <w:t xml:space="preserve">15, </w:t>
      </w:r>
      <w:hyperlink r:id="rId28" w:history="1">
        <w:r w:rsidRPr="00E13F5F">
          <w:rPr>
            <w:rStyle w:val="Hyperlink"/>
          </w:rPr>
          <w:t>www.nwaonline.com/news/2015/mar/31/commentary-absent-agreement-iran-u-s-is/?opinion</w:t>
        </w:r>
      </w:hyperlink>
      <w:r w:rsidR="003A1DA6" w:rsidRPr="00E13F5F">
        <w:t>)</w:t>
      </w:r>
    </w:p>
    <w:p w:rsidR="00861940" w:rsidRPr="00E13F5F" w:rsidRDefault="00861940" w:rsidP="00861940">
      <w:pPr>
        <w:rPr>
          <w:rStyle w:val="StyleUnderline"/>
        </w:rPr>
      </w:pPr>
      <w:r w:rsidRPr="00E13F5F">
        <w:rPr>
          <w:sz w:val="16"/>
        </w:rPr>
        <w:t xml:space="preserve">One of history's greatest tragedies was the nuclear bomb dropped on Hiroshima, Japan, in August 1945, a calamity compounded three days later by a second bomb exploded over Nagasaki. It was, like most tragedy, made virtually inevitable by foregoing blunders: revengeful treatment of Germany following World War I, U.S. failure to join World War II when it began in 1939, thoughtless responses to Japanese aggression in Asia during the 1930s, and the Japanese attack on Pearl Harbor in 1941. Since 1945, </w:t>
      </w:r>
      <w:r w:rsidRPr="00E13F5F">
        <w:rPr>
          <w:rStyle w:val="StyleUnderline"/>
        </w:rPr>
        <w:t xml:space="preserve">nuclear weapons </w:t>
      </w:r>
      <w:r w:rsidRPr="00E13F5F">
        <w:rPr>
          <w:sz w:val="16"/>
        </w:rPr>
        <w:t xml:space="preserve">have </w:t>
      </w:r>
      <w:r w:rsidRPr="00E13F5F">
        <w:rPr>
          <w:rStyle w:val="StyleUnderline"/>
        </w:rPr>
        <w:t>remain</w:t>
      </w:r>
      <w:r w:rsidRPr="00E13F5F">
        <w:rPr>
          <w:sz w:val="16"/>
        </w:rPr>
        <w:t xml:space="preserve">ed </w:t>
      </w:r>
      <w:r w:rsidRPr="00E13F5F">
        <w:rPr>
          <w:rStyle w:val="StyleUnderline"/>
        </w:rPr>
        <w:t>humankind's greatest</w:t>
      </w:r>
      <w:r w:rsidRPr="00E13F5F">
        <w:rPr>
          <w:sz w:val="16"/>
        </w:rPr>
        <w:t xml:space="preserve"> single immediate </w:t>
      </w:r>
      <w:r w:rsidRPr="00E13F5F">
        <w:rPr>
          <w:rStyle w:val="StyleUnderline"/>
        </w:rPr>
        <w:t>threat</w:t>
      </w:r>
      <w:r w:rsidRPr="00E13F5F">
        <w:rPr>
          <w:sz w:val="16"/>
        </w:rPr>
        <w:t xml:space="preserve">. </w:t>
      </w:r>
      <w:r w:rsidRPr="00E13F5F">
        <w:rPr>
          <w:rStyle w:val="StyleUnderline"/>
        </w:rPr>
        <w:t>If we don't want to repeat</w:t>
      </w:r>
      <w:r w:rsidRPr="00E13F5F">
        <w:rPr>
          <w:sz w:val="16"/>
        </w:rPr>
        <w:t xml:space="preserve"> the mistakes that led to </w:t>
      </w:r>
      <w:r w:rsidRPr="00E13F5F">
        <w:rPr>
          <w:rStyle w:val="StyleUnderline"/>
        </w:rPr>
        <w:t>Hiroshima</w:t>
      </w:r>
      <w:r w:rsidRPr="00E13F5F">
        <w:rPr>
          <w:sz w:val="16"/>
        </w:rPr>
        <w:t xml:space="preserve">, </w:t>
      </w:r>
      <w:r w:rsidRPr="00E13F5F">
        <w:rPr>
          <w:rStyle w:val="StyleUnderline"/>
        </w:rPr>
        <w:t>we had better treat the Iranian nuclear question rationally</w:t>
      </w:r>
      <w:r w:rsidRPr="00E13F5F">
        <w:rPr>
          <w:sz w:val="16"/>
        </w:rPr>
        <w:t xml:space="preserve">, realistically, and without childish bravado. U.S. Sen. Tom Cotton's recent letter to Iran, and Prime Minister Netanyahu's recent speech to Congress, were not serious. Netanyahu argued that a nuclear agreement with Iran would be a bad deal and should be rejected. Cotton suggested to Iran that a future U.S. president could revoke the agreement. </w:t>
      </w:r>
      <w:r w:rsidRPr="00E13F5F">
        <w:rPr>
          <w:rStyle w:val="StyleUnderline"/>
        </w:rPr>
        <w:t>None of the agreement's opponents</w:t>
      </w:r>
      <w:r w:rsidRPr="00E13F5F">
        <w:rPr>
          <w:sz w:val="16"/>
        </w:rPr>
        <w:t xml:space="preserve"> appear to </w:t>
      </w:r>
      <w:r w:rsidRPr="00E13F5F">
        <w:rPr>
          <w:rStyle w:val="StyleUnderline"/>
        </w:rPr>
        <w:t>have thought through the consequences</w:t>
      </w:r>
      <w:r w:rsidRPr="00E13F5F">
        <w:rPr>
          <w:sz w:val="16"/>
        </w:rPr>
        <w:t xml:space="preserve"> of following their leads. </w:t>
      </w:r>
      <w:r w:rsidRPr="00E13F5F">
        <w:rPr>
          <w:rStyle w:val="StyleUnderline"/>
        </w:rPr>
        <w:t>Iran</w:t>
      </w:r>
      <w:r w:rsidRPr="00E13F5F">
        <w:rPr>
          <w:sz w:val="16"/>
        </w:rPr>
        <w:t xml:space="preserve">, </w:t>
      </w:r>
      <w:r w:rsidRPr="00E13F5F">
        <w:rPr>
          <w:rStyle w:val="StyleUnderline"/>
        </w:rPr>
        <w:t>having no further reason for restraint</w:t>
      </w:r>
      <w:r w:rsidRPr="00E13F5F">
        <w:rPr>
          <w:sz w:val="16"/>
        </w:rPr>
        <w:t xml:space="preserve"> and every incentive for aggression, </w:t>
      </w:r>
      <w:r w:rsidRPr="00E13F5F">
        <w:rPr>
          <w:rStyle w:val="StyleUnderline"/>
        </w:rPr>
        <w:t>will move quickly toward a bomb</w:t>
      </w:r>
      <w:r w:rsidRPr="00E13F5F">
        <w:rPr>
          <w:sz w:val="16"/>
        </w:rPr>
        <w:t xml:space="preserve">; </w:t>
      </w:r>
      <w:r w:rsidRPr="00E13F5F">
        <w:rPr>
          <w:rStyle w:val="StyleUnderline"/>
        </w:rPr>
        <w:t>Israel will urge action</w:t>
      </w:r>
      <w:r w:rsidRPr="00E13F5F">
        <w:rPr>
          <w:sz w:val="16"/>
        </w:rPr>
        <w:t xml:space="preserve"> to prevent a bomb </w:t>
      </w:r>
      <w:r w:rsidRPr="00E13F5F">
        <w:rPr>
          <w:rStyle w:val="StyleUnderline"/>
        </w:rPr>
        <w:t>and will pressure the U.S. to join it</w:t>
      </w:r>
      <w:r w:rsidRPr="00E13F5F">
        <w:rPr>
          <w:sz w:val="16"/>
        </w:rPr>
        <w:t xml:space="preserve"> in threatening Iran; and </w:t>
      </w:r>
      <w:r w:rsidRPr="00E13F5F">
        <w:rPr>
          <w:rStyle w:val="StyleUnderline"/>
        </w:rPr>
        <w:t>we could easily be drawn into war</w:t>
      </w:r>
      <w:r w:rsidRPr="00E13F5F">
        <w:rPr>
          <w:sz w:val="16"/>
        </w:rPr>
        <w:t xml:space="preserve"> -- a blunder that would dwarf even our foolish adventure into Iraq beginning in 2003. The realistic fact is that, </w:t>
      </w:r>
      <w:r w:rsidRPr="00E13F5F">
        <w:rPr>
          <w:rStyle w:val="StyleUnderline"/>
        </w:rPr>
        <w:t xml:space="preserve">absent an agreement, the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StyleUnderline"/>
        </w:rPr>
        <w:t>Iran and Israel are on the road to</w:t>
      </w:r>
      <w:r w:rsidRPr="00E13F5F">
        <w:rPr>
          <w:sz w:val="16"/>
        </w:rPr>
        <w:t xml:space="preserve"> war, possibly a </w:t>
      </w:r>
      <w:r w:rsidRPr="00E13F5F">
        <w:rPr>
          <w:rStyle w:val="StyleUnderline"/>
        </w:rPr>
        <w:t>nuclear war.</w:t>
      </w:r>
    </w:p>
    <w:p w:rsidR="00861940" w:rsidRPr="00E13F5F" w:rsidRDefault="00861940" w:rsidP="00861940">
      <w:pPr>
        <w:pStyle w:val="Heading3"/>
      </w:pPr>
      <w:r w:rsidRPr="00E13F5F">
        <w:t>Nuclear Miscalculation</w:t>
      </w:r>
    </w:p>
    <w:p w:rsidR="00861940" w:rsidRPr="00E13F5F" w:rsidRDefault="00861940" w:rsidP="00861940">
      <w:pPr>
        <w:pStyle w:val="Heading4"/>
      </w:pPr>
      <w:r w:rsidRPr="00E13F5F">
        <w:t>Trump will first use nuclear weapons – causes extinction in hours</w:t>
      </w:r>
    </w:p>
    <w:p w:rsidR="00861940" w:rsidRPr="00E13F5F" w:rsidRDefault="00861940" w:rsidP="00861940">
      <w:pPr>
        <w:rPr>
          <w:sz w:val="16"/>
        </w:rPr>
      </w:pPr>
      <w:r w:rsidRPr="00E13F5F">
        <w:rPr>
          <w:rStyle w:val="Style13ptBold"/>
        </w:rPr>
        <w:t>O’Hanlon, Co-Director, Center for 21st Century Security and Intelligence, 3/1/2016</w:t>
      </w:r>
      <w:r w:rsidRPr="00E13F5F">
        <w:rPr>
          <w:sz w:val="16"/>
        </w:rPr>
        <w:t xml:space="preserve"> Michael, “Going it alone? The president and the risks of a hair-trigger nuclear button” http://www.brookings.edu/blogs/order-from-chaos/posts/2016/03/01-president-and-nuclear-button-ohanlon</w:t>
      </w:r>
    </w:p>
    <w:p w:rsidR="00861940" w:rsidRPr="00E13F5F" w:rsidRDefault="00861940" w:rsidP="00861940">
      <w:pPr>
        <w:rPr>
          <w:rStyle w:val="StyleUnderline"/>
        </w:rPr>
      </w:pPr>
      <w:r w:rsidRPr="00E13F5F">
        <w:rPr>
          <w:rStyle w:val="StyleUnderline"/>
        </w:rPr>
        <w:t>The president of the United States can</w:t>
      </w:r>
      <w:r w:rsidRPr="00E13F5F">
        <w:rPr>
          <w:sz w:val="16"/>
        </w:rPr>
        <w:t xml:space="preserve">, in theory, </w:t>
      </w:r>
      <w:r w:rsidRPr="00E13F5F">
        <w:rPr>
          <w:rStyle w:val="Emphasis"/>
        </w:rPr>
        <w:t>launch nuclear war by personal decision</w:t>
      </w:r>
      <w:r w:rsidRPr="00E13F5F">
        <w:rPr>
          <w:rStyle w:val="StyleUnderline"/>
        </w:rPr>
        <w:t>—without</w:t>
      </w:r>
      <w:r w:rsidRPr="00E13F5F">
        <w:rPr>
          <w:sz w:val="16"/>
        </w:rPr>
        <w:t xml:space="preserve"> </w:t>
      </w:r>
      <w:r w:rsidRPr="00E13F5F">
        <w:rPr>
          <w:rStyle w:val="Emphasis"/>
        </w:rPr>
        <w:t>any checks or balances.</w:t>
      </w:r>
      <w:r w:rsidRPr="00E13F5F">
        <w:rPr>
          <w:sz w:val="16"/>
        </w:rPr>
        <w:t xml:space="preserve"> Whether we really think any of the candidates for president in 2016 would cavalierly start a nuclear war, </w:t>
      </w:r>
      <w:r w:rsidRPr="00E13F5F">
        <w:rPr>
          <w:rStyle w:val="StyleUnderline"/>
        </w:rPr>
        <w:t xml:space="preserve">the bombastic and bizarre character of much of this year's electoral debate should </w:t>
      </w:r>
      <w:r w:rsidRPr="00E13F5F">
        <w:rPr>
          <w:rStyle w:val="Emphasis"/>
        </w:rPr>
        <w:t>make us take this question seriously</w:t>
      </w:r>
      <w:r w:rsidRPr="00E13F5F">
        <w:rPr>
          <w:sz w:val="16"/>
        </w:rPr>
        <w:t xml:space="preserve">. Someday, the United States really could have a mentally ill president who chose to do the unthinkable. </w:t>
      </w:r>
      <w:r w:rsidRPr="00E13F5F">
        <w:rPr>
          <w:rStyle w:val="StyleUnderline"/>
        </w:rPr>
        <w:t>The odds are low, but we should seek to make them even lower, given the stakes</w:t>
      </w:r>
      <w:r w:rsidRPr="00E13F5F">
        <w:rPr>
          <w:sz w:val="16"/>
        </w:rPr>
        <w:t xml:space="preserve"> at hand. </w:t>
      </w:r>
      <w:r w:rsidRPr="00E13F5F">
        <w:rPr>
          <w:rStyle w:val="Emphasis"/>
        </w:rPr>
        <w:t>Because it looks like humankind will be stuck with the nuclear bomb for many decades</w:t>
      </w:r>
      <w:r w:rsidRPr="00E13F5F">
        <w:rPr>
          <w:sz w:val="16"/>
        </w:rPr>
        <w:t xml:space="preserve"> (if not centuries) to come, moreover, </w:t>
      </w:r>
      <w:r w:rsidRPr="00E13F5F">
        <w:rPr>
          <w:rStyle w:val="StyleUnderline"/>
        </w:rPr>
        <w:t>the solution to this problem cannot be simply to get rid of all existing nuclear arsenals.</w:t>
      </w:r>
      <w:r w:rsidRPr="00E13F5F">
        <w:rPr>
          <w:sz w:val="16"/>
        </w:rPr>
        <w:t xml:space="preserve"> We need a more immediate answer. To be sure, a president is required by the War Powers Act of 1973 to seek congressional approval for any military action within 60 days of its inception. But most presidents consider that act unconstitutional. In any event, </w:t>
      </w:r>
      <w:r w:rsidRPr="00E13F5F">
        <w:rPr>
          <w:rStyle w:val="StyleUnderline"/>
        </w:rPr>
        <w:t xml:space="preserve">a </w:t>
      </w:r>
      <w:r w:rsidRPr="00E13F5F">
        <w:rPr>
          <w:rStyle w:val="Emphasis"/>
        </w:rPr>
        <w:t>nuclear war</w:t>
      </w:r>
      <w:r w:rsidRPr="00E13F5F">
        <w:rPr>
          <w:rStyle w:val="StyleUnderline"/>
        </w:rPr>
        <w:t xml:space="preserve"> could</w:t>
      </w:r>
      <w:r w:rsidRPr="00E13F5F">
        <w:rPr>
          <w:sz w:val="16"/>
        </w:rPr>
        <w:t xml:space="preserve"> </w:t>
      </w:r>
      <w:r w:rsidRPr="00E13F5F">
        <w:rPr>
          <w:rStyle w:val="Emphasis"/>
        </w:rPr>
        <w:t>easily devastate the planet</w:t>
      </w:r>
      <w:r w:rsidRPr="00E13F5F">
        <w:rPr>
          <w:sz w:val="16"/>
        </w:rPr>
        <w:t xml:space="preserve"> </w:t>
      </w:r>
      <w:r w:rsidRPr="00E13F5F">
        <w:rPr>
          <w:rStyle w:val="StyleUnderline"/>
        </w:rPr>
        <w:t>within</w:t>
      </w:r>
      <w:r w:rsidRPr="00E13F5F">
        <w:rPr>
          <w:sz w:val="16"/>
        </w:rPr>
        <w:t xml:space="preserve"> just days or </w:t>
      </w:r>
      <w:r w:rsidRPr="00E13F5F">
        <w:rPr>
          <w:rStyle w:val="Emphasis"/>
        </w:rPr>
        <w:t>hours</w:t>
      </w:r>
      <w:r w:rsidRPr="00E13F5F">
        <w:rPr>
          <w:sz w:val="16"/>
        </w:rPr>
        <w:t xml:space="preserve">—long before the 60-day stipulation would be binding. </w:t>
      </w:r>
      <w:r w:rsidRPr="00E13F5F">
        <w:rPr>
          <w:rStyle w:val="StyleUnderline"/>
        </w:rPr>
        <w:t>Even if a president had obtained congressional approval</w:t>
      </w:r>
      <w:r w:rsidRPr="00E13F5F">
        <w:rPr>
          <w:sz w:val="16"/>
        </w:rPr>
        <w:t xml:space="preserve"> for a war that began using only conventional weapons, </w:t>
      </w:r>
      <w:r w:rsidRPr="00E13F5F">
        <w:rPr>
          <w:rStyle w:val="StyleUnderline"/>
        </w:rPr>
        <w:t xml:space="preserve">no provisions of the War Powers Act would require subsequent congressional action prior to nuclear escalation. </w:t>
      </w:r>
      <w:r w:rsidRPr="00E13F5F">
        <w:rPr>
          <w:sz w:val="16"/>
        </w:rPr>
        <w:t xml:space="preserve">In short: </w:t>
      </w:r>
      <w:r w:rsidRPr="00E13F5F">
        <w:rPr>
          <w:rStyle w:val="StyleUnderline"/>
        </w:rPr>
        <w:t xml:space="preserve">A president </w:t>
      </w:r>
      <w:r w:rsidRPr="00E13F5F">
        <w:rPr>
          <w:rStyle w:val="Emphasis"/>
        </w:rPr>
        <w:t>could push the button</w:t>
      </w:r>
      <w:r w:rsidRPr="00E13F5F">
        <w:rPr>
          <w:rStyle w:val="StyleUnderline"/>
        </w:rPr>
        <w:t xml:space="preserve"> all by himself or herself, legally- and constitutionally-speaking</w:t>
      </w:r>
      <w:r w:rsidRPr="00E13F5F">
        <w:rPr>
          <w:sz w:val="16"/>
        </w:rPr>
        <w:t xml:space="preserve">. Physically, military personnel would need to carry out the strike of course. They could choose not to, perhaps at the instruction of the secretary of defense or the four-star officer leading Strategic Command—who together constitute the chain of command between the president and the trigger-pullers. But any military officer ignoring a presidential order would be in open insubordination, subject to dismissal and court martial. Some thoughts to keep you up at night </w:t>
      </w:r>
      <w:r w:rsidRPr="00E13F5F">
        <w:rPr>
          <w:rStyle w:val="StyleUnderline"/>
        </w:rPr>
        <w:t>Can we really trust the future of the human race to the continued steady decisionmaking of single individuals</w:t>
      </w:r>
      <w:r w:rsidRPr="00E13F5F">
        <w:rPr>
          <w:sz w:val="16"/>
        </w:rPr>
        <w:t xml:space="preserve"> who have the power to kill tens or hundreds of millions, based on a single unchallenged edict? </w:t>
      </w:r>
      <w:r w:rsidRPr="00E13F5F">
        <w:rPr>
          <w:rStyle w:val="StyleUnderline"/>
        </w:rPr>
        <w:t>The</w:t>
      </w:r>
      <w:r w:rsidRPr="00E13F5F">
        <w:rPr>
          <w:sz w:val="16"/>
        </w:rPr>
        <w:t xml:space="preserve"> Donald </w:t>
      </w:r>
      <w:r w:rsidRPr="00E13F5F">
        <w:rPr>
          <w:rStyle w:val="Emphasis"/>
        </w:rPr>
        <w:t>Trump candidacy helps illustrate the problem</w:t>
      </w:r>
      <w:r w:rsidRPr="00E13F5F">
        <w:rPr>
          <w:sz w:val="16"/>
        </w:rPr>
        <w:t xml:space="preserve">. </w:t>
      </w:r>
      <w:r w:rsidRPr="00E13F5F">
        <w:rPr>
          <w:rStyle w:val="StyleUnderline"/>
        </w:rPr>
        <w:t>Even if his rhetoric is</w:t>
      </w:r>
      <w:r w:rsidRPr="00E13F5F">
        <w:rPr>
          <w:sz w:val="16"/>
        </w:rPr>
        <w:t xml:space="preserve"> mostly harmless </w:t>
      </w:r>
      <w:r w:rsidRPr="00E13F5F">
        <w:rPr>
          <w:rStyle w:val="StyleUnderline"/>
        </w:rPr>
        <w:t>bombast</w:t>
      </w:r>
      <w:r w:rsidRPr="00E13F5F">
        <w:rPr>
          <w:rStyle w:val="Emphasis"/>
        </w:rPr>
        <w:t>, we cannot be so sure</w:t>
      </w:r>
      <w:r w:rsidRPr="00E13F5F">
        <w:rPr>
          <w:sz w:val="16"/>
        </w:rPr>
        <w:t xml:space="preserve">. Nor can we know how a future president might behave if he or she becomes mentally ill while president. Indeed, </w:t>
      </w:r>
      <w:r w:rsidRPr="00E13F5F">
        <w:rPr>
          <w:rStyle w:val="StyleUnderline"/>
        </w:rPr>
        <w:t>we have seen forewarnings in other nuclear-armed states: even leaving aside</w:t>
      </w:r>
      <w:r w:rsidRPr="00E13F5F">
        <w:rPr>
          <w:sz w:val="16"/>
        </w:rPr>
        <w:t xml:space="preserve"> the Kims in </w:t>
      </w:r>
      <w:r w:rsidRPr="00E13F5F">
        <w:rPr>
          <w:rStyle w:val="StyleUnderline"/>
        </w:rPr>
        <w:t>North Korea, examples spanning from</w:t>
      </w:r>
      <w:r w:rsidRPr="00E13F5F">
        <w:rPr>
          <w:sz w:val="16"/>
        </w:rPr>
        <w:t xml:space="preserve"> Boris </w:t>
      </w:r>
      <w:r w:rsidRPr="00E13F5F">
        <w:rPr>
          <w:rStyle w:val="StyleUnderline"/>
        </w:rPr>
        <w:t>Yeltsin’s frequent drunkenness to</w:t>
      </w:r>
      <w:r w:rsidRPr="00E13F5F">
        <w:rPr>
          <w:sz w:val="16"/>
        </w:rPr>
        <w:t xml:space="preserve"> Vladimir </w:t>
      </w:r>
      <w:r w:rsidRPr="00E13F5F">
        <w:rPr>
          <w:rStyle w:val="StyleUnderline"/>
        </w:rPr>
        <w:t xml:space="preserve">Putin’s petulance underscore that this </w:t>
      </w:r>
      <w:r w:rsidRPr="00E13F5F">
        <w:rPr>
          <w:rStyle w:val="Emphasis"/>
        </w:rPr>
        <w:t xml:space="preserve">is far from just a theoretical concern. </w:t>
      </w:r>
      <w:r w:rsidRPr="00E13F5F">
        <w:rPr>
          <w:sz w:val="16"/>
        </w:rPr>
        <w:t xml:space="preserve">Can we really trust the future of the human race to the continued steady decisionmaking of single individuals who have the power to kill tens or hundreds of millions, based on a single unchallenged edict? For decades, </w:t>
      </w:r>
      <w:r w:rsidRPr="00E13F5F">
        <w:rPr>
          <w:rStyle w:val="StyleUnderline"/>
        </w:rPr>
        <w:t>nuclear strategists</w:t>
      </w:r>
      <w:r w:rsidRPr="00E13F5F">
        <w:rPr>
          <w:sz w:val="16"/>
        </w:rPr>
        <w:t xml:space="preserve"> like Bruce Blair and Scott Sagan have </w:t>
      </w:r>
      <w:r w:rsidRPr="00E13F5F">
        <w:rPr>
          <w:rStyle w:val="StyleUnderline"/>
        </w:rPr>
        <w:t xml:space="preserve">written about the dangers of nuclear forces that are </w:t>
      </w:r>
      <w:r w:rsidRPr="00E13F5F">
        <w:rPr>
          <w:rStyle w:val="Emphasis"/>
        </w:rPr>
        <w:t>constantly on high, hair-trigger alert.</w:t>
      </w:r>
      <w:r w:rsidRPr="00E13F5F">
        <w:rPr>
          <w:sz w:val="16"/>
        </w:rPr>
        <w:t xml:space="preserve"> Their warnings have focused largely on scenarios in which inadvertent, accidental, or unauthorized nuclear war could occur due to: technical malfunctions, superpower militaries fighting conventional battles against each other, or Strangelovian and treasonous military officers situated at certain key locations in the nuclear chain of command. To their wise warnings I would add another: the possibility of completely intentional nuclear war initiated by a psychotic, schizophrenic, or otherwise unbalanced leader. Again, for all his barbs and insults and affected anger, Trump is likely not such a person. </w:t>
      </w:r>
      <w:r w:rsidRPr="00E13F5F">
        <w:rPr>
          <w:rStyle w:val="StyleUnderline"/>
        </w:rPr>
        <w:t>But his candidacy is enough at least to raise the salience of the question.</w:t>
      </w:r>
    </w:p>
    <w:p w:rsidR="002A5756" w:rsidRPr="00E13F5F" w:rsidRDefault="002A5756" w:rsidP="002A5756">
      <w:pPr>
        <w:pStyle w:val="Heading3"/>
      </w:pPr>
      <w:r w:rsidRPr="00E13F5F">
        <w:t>Racism</w:t>
      </w:r>
    </w:p>
    <w:p w:rsidR="002A5756" w:rsidRPr="00E13F5F" w:rsidRDefault="002A5756" w:rsidP="002A5756">
      <w:pPr>
        <w:pStyle w:val="Heading4"/>
      </w:pPr>
      <w:r w:rsidRPr="00E13F5F">
        <w:t>Conservative ideology is worse for social mobility and racial justice</w:t>
      </w:r>
    </w:p>
    <w:p w:rsidR="002A5756" w:rsidRPr="00E13F5F" w:rsidRDefault="002A5756" w:rsidP="002A5756">
      <w:pPr>
        <w:rPr>
          <w:sz w:val="16"/>
        </w:rPr>
      </w:pPr>
      <w:r w:rsidRPr="00E13F5F">
        <w:rPr>
          <w:rStyle w:val="Style13ptBold"/>
        </w:rPr>
        <w:t>McElwee, a research associate at Demos, 9/14/2014</w:t>
      </w:r>
      <w:r w:rsidRPr="00E13F5F">
        <w:rPr>
          <w:sz w:val="16"/>
        </w:rPr>
        <w:t xml:space="preserve"> Sean, “Facts vs. the GOP: Why America is living through a new era of segregation” http://www.salon.com/2014/09/14/facts_vs_the_gop_why_america_is_living_through_a_new_era_of_segregation/</w:t>
      </w:r>
    </w:p>
    <w:p w:rsidR="002A5756" w:rsidRPr="00E13F5F" w:rsidRDefault="002A5756" w:rsidP="002A5756">
      <w:pPr>
        <w:rPr>
          <w:rStyle w:val="StyleUnderline"/>
        </w:rPr>
      </w:pPr>
      <w:r w:rsidRPr="00E13F5F">
        <w:rPr>
          <w:sz w:val="14"/>
        </w:rPr>
        <w:t xml:space="preserve">Recent </w:t>
      </w:r>
      <w:r w:rsidRPr="00E13F5F">
        <w:rPr>
          <w:rStyle w:val="StyleUnderline"/>
        </w:rPr>
        <w:t>events in Ferguson</w:t>
      </w:r>
      <w:r w:rsidRPr="00E13F5F">
        <w:rPr>
          <w:sz w:val="14"/>
        </w:rPr>
        <w:t xml:space="preserve">, Missouri, </w:t>
      </w:r>
      <w:r w:rsidRPr="00E13F5F">
        <w:rPr>
          <w:rStyle w:val="StyleUnderline"/>
        </w:rPr>
        <w:t>have</w:t>
      </w:r>
      <w:r w:rsidRPr="00E13F5F">
        <w:rPr>
          <w:sz w:val="14"/>
        </w:rPr>
        <w:t xml:space="preserve"> once again </w:t>
      </w:r>
      <w:r w:rsidRPr="00E13F5F">
        <w:rPr>
          <w:rStyle w:val="StyleUnderline"/>
        </w:rPr>
        <w:t>made the nation consider the</w:t>
      </w:r>
      <w:r w:rsidRPr="00E13F5F">
        <w:rPr>
          <w:sz w:val="14"/>
        </w:rPr>
        <w:t xml:space="preserve"> </w:t>
      </w:r>
      <w:r w:rsidRPr="00E13F5F">
        <w:rPr>
          <w:rStyle w:val="Emphasis"/>
        </w:rPr>
        <w:t>durability of racial injustice as a defining factor of the American experience</w:t>
      </w:r>
      <w:r w:rsidRPr="00E13F5F">
        <w:rPr>
          <w:sz w:val="14"/>
        </w:rPr>
        <w:t xml:space="preserve">. </w:t>
      </w:r>
      <w:r w:rsidRPr="00E13F5F">
        <w:rPr>
          <w:rStyle w:val="StyleUnderline"/>
        </w:rPr>
        <w:t xml:space="preserve">Black children go to increasingly </w:t>
      </w:r>
      <w:r w:rsidRPr="00E13F5F">
        <w:rPr>
          <w:rStyle w:val="Emphasis"/>
        </w:rPr>
        <w:t>segregated schools</w:t>
      </w:r>
      <w:r w:rsidRPr="00E13F5F">
        <w:rPr>
          <w:rStyle w:val="StyleUnderline"/>
        </w:rPr>
        <w:t xml:space="preserve">, experience significantly </w:t>
      </w:r>
      <w:r w:rsidRPr="00E13F5F">
        <w:rPr>
          <w:rStyle w:val="Emphasis"/>
        </w:rPr>
        <w:t>less mobility</w:t>
      </w:r>
      <w:r w:rsidRPr="00E13F5F">
        <w:rPr>
          <w:sz w:val="14"/>
        </w:rPr>
        <w:t xml:space="preserve"> </w:t>
      </w:r>
      <w:r w:rsidRPr="00E13F5F">
        <w:rPr>
          <w:rStyle w:val="StyleUnderline"/>
        </w:rPr>
        <w:t>than whites</w:t>
      </w:r>
      <w:r w:rsidRPr="00E13F5F">
        <w:rPr>
          <w:sz w:val="14"/>
        </w:rPr>
        <w:t xml:space="preserve"> </w:t>
      </w:r>
      <w:r w:rsidRPr="00E13F5F">
        <w:rPr>
          <w:rStyle w:val="StyleUnderline"/>
        </w:rPr>
        <w:t xml:space="preserve">and are far more likely to be </w:t>
      </w:r>
      <w:r w:rsidRPr="00E13F5F">
        <w:rPr>
          <w:rStyle w:val="Emphasis"/>
        </w:rPr>
        <w:t>incarcerated for nonviolent crimes</w:t>
      </w:r>
      <w:r w:rsidRPr="00E13F5F">
        <w:rPr>
          <w:sz w:val="14"/>
        </w:rPr>
        <w:t xml:space="preserve">. The American dream has always been defined by upward mobility, but for black Americans, it’s harder to get into the middle class, and a middle-class lifestyle is more precarious. There are numerous factors that help explain why blacks have lower levels of upward mobility, but a surprisingly unpersuasive one is family structure. </w:t>
      </w:r>
      <w:r w:rsidRPr="00E13F5F">
        <w:rPr>
          <w:rStyle w:val="Emphasis"/>
        </w:rPr>
        <w:t>Conservatives</w:t>
      </w:r>
      <w:r w:rsidRPr="00E13F5F">
        <w:rPr>
          <w:rStyle w:val="StyleUnderline"/>
        </w:rPr>
        <w:t xml:space="preserve"> like to </w:t>
      </w:r>
      <w:r w:rsidRPr="00E13F5F">
        <w:rPr>
          <w:rStyle w:val="Emphasis"/>
        </w:rPr>
        <w:t>tout the research</w:t>
      </w:r>
      <w:r w:rsidRPr="00E13F5F">
        <w:rPr>
          <w:sz w:val="14"/>
        </w:rPr>
        <w:t xml:space="preserve"> of Raj Chetty and others </w:t>
      </w:r>
      <w:r w:rsidRPr="00E13F5F">
        <w:rPr>
          <w:rStyle w:val="StyleUnderline"/>
        </w:rPr>
        <w:t>who find that, “The fraction of children living in single-parent households is the single strongest correlate of upward income mobility</w:t>
      </w:r>
      <w:r w:rsidRPr="00E13F5F">
        <w:rPr>
          <w:sz w:val="14"/>
        </w:rPr>
        <w:t xml:space="preserve"> among all the variables we explored.” </w:t>
      </w:r>
      <w:r w:rsidRPr="00E13F5F">
        <w:rPr>
          <w:rStyle w:val="StyleUnderline"/>
        </w:rPr>
        <w:t>But this observation comes with a caveat — children in two-parent households fare worse in areas with large numbers of single parents. There is reason to believe the causation is reversed</w:t>
      </w:r>
      <w:r w:rsidRPr="00E13F5F">
        <w:rPr>
          <w:sz w:val="14"/>
        </w:rPr>
        <w:t xml:space="preserve">. Rather than single-parent households causing low upward mobility, low upward mobility and rampant poverty lead to single-parenthood. Two researchers from the National Bureau of Economic Research — Melissa Schettini Kearney and Phillip B. Levine — find that single motherhood is largely driven by poverty and inequality, not the other way around. They write, </w:t>
      </w:r>
      <w:r w:rsidRPr="00E13F5F">
        <w:rPr>
          <w:rStyle w:val="StyleUnderline"/>
        </w:rPr>
        <w:t>The combination of being poor and living in a more unequal</w:t>
      </w:r>
      <w:r w:rsidRPr="00E13F5F">
        <w:rPr>
          <w:sz w:val="14"/>
        </w:rPr>
        <w:t xml:space="preserve"> (and less mobile) </w:t>
      </w:r>
      <w:r w:rsidRPr="00E13F5F">
        <w:rPr>
          <w:rStyle w:val="StyleUnderline"/>
        </w:rPr>
        <w:t>location, like the United States, leads young women to choose early, non-marital childbearing at elevated rates</w:t>
      </w:r>
      <w:r w:rsidRPr="00E13F5F">
        <w:rPr>
          <w:sz w:val="14"/>
        </w:rPr>
        <w:t xml:space="preserve">, potentially because of their lower expectations of future economic success. A report by the British Rowntree Foundation had a similar finding: “Young people born into families in the higher socio-economic classes spend a long time in education and career training, putting off marriage and childbearing until they are established as successful adults.” Women in the slow track, in contrast, face “a disjointed pattern of unemployment, low-paid work and training schemes, rather than an ordered, upward career trajectory.” This is largely due to “truncated education.” Most recently, Bhashkar Mazumder finds that, among those between the late 1950s and early 1980s, 50 percent of black children born into the bottom 20 percent of the income scale remained in the same position, while only 26 percent of white children born into the bottom 20 percent of the income scale remained in the same position. His research finds that the role of two-parent families for mobility is less important than conservatives assert. While living in a two-parent households increases upward mobility for blacks, it has no effect on upward mobility for white children, nor does it affect downward mobility for either race. If marriage has a significant effect, it is not marriage per se, but rather income and parenting effects that are at work; married people by default have more incomes and more time to spend with children. The solution, then, is paid leave, universal pre-K and government-provided daycare, not wealthy conservatives clutching their pearls and chastising young people for not getting hitched. So, marriage fails to explain black-white gaps in mobility. </w:t>
      </w:r>
      <w:r w:rsidRPr="00E13F5F">
        <w:rPr>
          <w:rStyle w:val="StyleUnderline"/>
        </w:rPr>
        <w:t>What</w:t>
      </w:r>
      <w:r w:rsidRPr="00E13F5F">
        <w:rPr>
          <w:sz w:val="14"/>
        </w:rPr>
        <w:t xml:space="preserve">, then, </w:t>
      </w:r>
      <w:r w:rsidRPr="00E13F5F">
        <w:rPr>
          <w:rStyle w:val="StyleUnderline"/>
        </w:rPr>
        <w:t xml:space="preserve">is responsible for the lack of upward mobility among blacks? </w:t>
      </w:r>
      <w:r w:rsidRPr="00E13F5F">
        <w:rPr>
          <w:rStyle w:val="Emphasis"/>
        </w:rPr>
        <w:t xml:space="preserve">1. Housing segregation </w:t>
      </w:r>
      <w:r w:rsidRPr="00E13F5F">
        <w:rPr>
          <w:sz w:val="14"/>
        </w:rPr>
        <w:t xml:space="preserve">Racial segregation explains how it’s so easy for the black middle class to slip back into poverty. As sociologist John R. Logan writes, “The most recent census data show that on average, black and Hispanic households live in neighborhoods with more than one and a half times the poverty rate of neighborhoods where the average non-Hispanic white lives.” This has profound implications for upward mobility. A 2009 study by Patrick Sharkey finds that, “Neighborhood poverty alone accounts for a greater portion of the black-white downward mobility gap than the effects of parental education, occupation, labor force participation, and a range of other family characteristics combined.” Sharkley finds that if black and white children grew up in similar environments, the downward mobility gap would shrink by 25-to-33 percent. As the chart below shows, black children are far more likely to grow up in high poverty disadvantaged neighborhoods, which makes upward mobility difficult. (Source) mcelwee figure 1 </w:t>
      </w:r>
      <w:r w:rsidRPr="00E13F5F">
        <w:rPr>
          <w:rStyle w:val="Emphasis"/>
        </w:rPr>
        <w:t xml:space="preserve">2. War on drugs and mass incarceration </w:t>
      </w:r>
      <w:r w:rsidRPr="00E13F5F">
        <w:rPr>
          <w:sz w:val="14"/>
        </w:rPr>
        <w:t xml:space="preserve">The war on drugs disproportionately targets people of color: One in 12 working-age African-American men are incarcerated. While whites and blacks use and sell drugs at similar rates, African-Americans comprise 74 percent of those imprisoned for drug possession. The U.S. prison population grew by 700 percent between 1970 and 2005, while the general population grew only 44 percent. The effects of incarceration on upward mobility are profound. Bruce Western finds that, “by age 48, the typical former inmate will have earned $179,000 less than if he had never been incarcerated.” This impact, however, is more profound for blacks. Western finds that incarceration reduces lifetime earnings for whites by 2 percent, but Hispanics and blacks by 6 percent and 9 percent, respectively. All of this means that men who are incarcerated will live a life at the bottom. For men who begin life in the lowest income quintile, only 2 percent of those who are incarcerated will make it into the top fifth, while 15 percent of those who are not incarcerated will. </w:t>
      </w:r>
      <w:r w:rsidRPr="00E13F5F">
        <w:rPr>
          <w:rStyle w:val="Emphasis"/>
        </w:rPr>
        <w:t xml:space="preserve">3. Segregated employment opportunities </w:t>
      </w:r>
      <w:r w:rsidRPr="00E13F5F">
        <w:rPr>
          <w:sz w:val="14"/>
        </w:rPr>
        <w:t xml:space="preserve">In “When Work Disappears,” Harvard sociologist William Julius Wilson points to the importance of occupational segregation — the fact that African-Americans who are often concentrated in poor urban areas struggle to get jobs in the suburbs or places with a long commute. Only 2.9 percent of white workers rely on public transportation, compared to 8.3 percent of Latino workers and 11.5 percent percent of black workers. An excellent example of occupational segregation is in Silicon Valley, where data released after pressure from advocacy groups like Color of Change suggests that at Facebook, Twitter, LinkedIn, Yahoo, Google and eBay, only 3 to 4 percent of workers are black or Hispanic. However, a study by Working Partnerships USA finds that, “While Blacks and Latinos make up only 3 to 4 percent of the disclosed companies’ core tech workforce, they are 41 percent of all private security guards in Silicon Valley, 72 percent of all janitorial and building cleaning workers, and 76 percent of all grounds maintenance workers.” (Source) mcelwee figure 2 Much of the problem is social networks. Recent research by Nancy DiTomaso finds that favoritism perpetuates inequality, even in the absence of racial bias. She finds that most employees relied on social networks to obtain a majority of the jobs they held in their lifetime. Because social networks tend to be segregated, this fosters occupational segregation. Miles Corak shows that many children get their first job through their parents, further solidifying the effect of social networks on occupational segregation. Marianne Bertrand finds that changing the names on résumés to those that are traditionally white or black affects call-backs for jobs. White-sounding names were 50 percent more likely to get called for an initial interview. She also finds that whites with better résumés were 30 percent more likely to get a call-back than whites with worse résumés, but for blacks, more experience only increased call-backs by 9 percent. Another barrier to employment can be social networks. </w:t>
      </w:r>
      <w:r w:rsidRPr="00E13F5F">
        <w:rPr>
          <w:rStyle w:val="Emphasis"/>
        </w:rPr>
        <w:t xml:space="preserve">4. Wealth gaps </w:t>
      </w:r>
      <w:r w:rsidRPr="00E13F5F">
        <w:rPr>
          <w:sz w:val="14"/>
        </w:rPr>
        <w:t xml:space="preserve">Wealth is an important part of a middle-class lifestyle. When a family or individual is struck with illness or the loss of a job, wealth provides support. When a child attends college or is trying to get on his or her feet, a family with wealth can help pay the bills. The large wealth gaps between black families and white families, then, helps explain why black families have such high levels of downward mobility. The recently released Survey of Consumer Finances allows us an opportunity to examine wealth gaps. Matt Bruenig finds that, “The median white family has a net worth of $134,000. The median Hispanic family has a net worth of $14,000. The median black family has a net worth of $11,000.” Between 2007 and 2010, all racial groups lost large amounts of wealth. However, the effects fell disproportionately on Hispanics and blacks, who saw a 44 percent and 31 percent reduction in wealth, compared to an 11 percent drop for whites. This was due to blacks and Latinos disproportionately receiving subprime loans, both because of outright lending discrimination and housing segregation. A recent research brief by the Institution on Assets and Social Policy finds that the wealth gap between white families and African-Americans has tripled between 1984 and 2009. They find five main factors responsible for driving the gap, which together explain 66 percent of the growth in inequality. The factors, in order of importance, are number of years of homeownership, household income, unemployment, college education and financial support or inheritance </w:t>
      </w:r>
      <w:r w:rsidRPr="00E13F5F">
        <w:rPr>
          <w:rStyle w:val="Emphasis"/>
        </w:rPr>
        <w:t xml:space="preserve">5. Two-tiered education system </w:t>
      </w:r>
      <w:r w:rsidRPr="00E13F5F">
        <w:rPr>
          <w:sz w:val="14"/>
        </w:rPr>
        <w:t xml:space="preserve">The U.S. increasingly has a two-tiered education system, with students of color trapped in underfunded schools. (Source) A recent study finds that, “schools with 90 percent or more students of color spend a full $733 less per student per year than schools with 90 percent or more white students.” mcelwee figure 3 Schools today are becoming more segregated, rather than less segregated. The average white student attends a school that is 72.5 percent white and 8.3 percent black, while the average black student attends a school that is only 27.6 percent white, but is 48.8 percent black. These schools are underfunded and understaffed. In 2001, the American Civil Liberties Union filed a lawsuit after 18 public schools had “literature classes without books,” computer classes where students discuss what they would do if they had computers, “classes without regular teachers” and classes without enough seats where students stood in the back. Mazumder finds that student scores on the Armed Forces Qualification Test (a comprehensive test taken toward the last few years of high school) can help explain differences in upward mobility between blacks and whites. He also finds that completing 16 years of education is a crucial factor in upward mobility. The fact that AFQT scores help predict upward mobility is often used by those who argue that racial differences in intelligence largely explain differences in upward mobility. However, since the AFQT is taken in high school, a better explanation is that differences in AFQT scores represent the combined impacts of poverty, bad schools, wealth gaps, substandard healthcare and segregated employment opportunities working together to reduce long-term mobility. The idea that there are biological factors reducing upward mobility for African-Americans is both odious and entirely false. As Nathaniel Hendren told me when discussing his research, We can absolutely reject that theory. In order to believe that theory, you have to believe that the spacial differences across the U.S. are differences in some kind of transmission of genes. Suppose you move from one area to another and you have a kid. Does your kid pick up the mobility characteristics of the place you go to? Now obviously, your genes don’t change when you move. What we find is that kids start to pick up the mobility characteristics of the place they move to, and they do so in the proportion to the amount of time they end up spending in that place. The majority of the differences across places are casual. If people lived in different places, they would have different outcomes. This all leads to the saddest conclusion — </w:t>
      </w:r>
      <w:r w:rsidRPr="00E13F5F">
        <w:rPr>
          <w:rStyle w:val="Emphasis"/>
        </w:rPr>
        <w:t>were it not for poorly conceived policies</w:t>
      </w:r>
      <w:r w:rsidRPr="00E13F5F">
        <w:rPr>
          <w:rStyle w:val="StyleUnderline"/>
        </w:rPr>
        <w:t>, we could have more upward mobility</w:t>
      </w:r>
      <w:r w:rsidRPr="00E13F5F">
        <w:rPr>
          <w:sz w:val="14"/>
        </w:rPr>
        <w:t xml:space="preserve"> in the U.S. </w:t>
      </w:r>
      <w:r w:rsidRPr="00E13F5F">
        <w:rPr>
          <w:rStyle w:val="Emphasis"/>
        </w:rPr>
        <w:t>While conservatives like to point at cultural factors and throw up their hands</w:t>
      </w:r>
      <w:r w:rsidRPr="00E13F5F">
        <w:rPr>
          <w:sz w:val="14"/>
        </w:rPr>
        <w:t xml:space="preserve">, </w:t>
      </w:r>
      <w:r w:rsidRPr="00E13F5F">
        <w:rPr>
          <w:rStyle w:val="StyleUnderline"/>
        </w:rPr>
        <w:t>a far more productive solution is to redress our massive public policy problems</w:t>
      </w:r>
      <w:r w:rsidRPr="00E13F5F">
        <w:rPr>
          <w:sz w:val="14"/>
        </w:rPr>
        <w:t xml:space="preserve"> — </w:t>
      </w:r>
      <w:r w:rsidRPr="00E13F5F">
        <w:rPr>
          <w:rStyle w:val="Emphasis"/>
        </w:rPr>
        <w:t>like the war on drugs and dropout mill schools — that are proven to reduce upward mobility. The conservative mind-set is ahistorical</w:t>
      </w:r>
      <w:r w:rsidRPr="00E13F5F">
        <w:rPr>
          <w:sz w:val="14"/>
        </w:rPr>
        <w:t xml:space="preserve"> — </w:t>
      </w:r>
      <w:r w:rsidRPr="00E13F5F">
        <w:rPr>
          <w:rStyle w:val="StyleUnderline"/>
        </w:rPr>
        <w:t xml:space="preserve">we are told to throw away the legacy of slavery and segregation and expect blacks to </w:t>
      </w:r>
      <w:r w:rsidRPr="00E13F5F">
        <w:rPr>
          <w:rStyle w:val="Emphasis"/>
        </w:rPr>
        <w:t>pull themselves up by their own bootstraps, ignoring the structural dynamics keeping them down</w:t>
      </w:r>
      <w:r w:rsidRPr="00E13F5F">
        <w:rPr>
          <w:sz w:val="14"/>
        </w:rPr>
        <w:t xml:space="preserve">. Research by Graziella Bertocchi and Arcangelo Dimico finds that </w:t>
      </w:r>
      <w:r w:rsidRPr="00E13F5F">
        <w:rPr>
          <w:rStyle w:val="StyleUnderline"/>
        </w:rPr>
        <w:t xml:space="preserve">counties with higher concentrations of slave ownership in 1870 had higher levels of poverty and racial inequality in 2000. </w:t>
      </w:r>
      <w:r w:rsidRPr="00E13F5F">
        <w:rPr>
          <w:sz w:val="14"/>
        </w:rPr>
        <w:t xml:space="preserve">Matthew </w:t>
      </w:r>
      <w:r w:rsidRPr="00E13F5F">
        <w:rPr>
          <w:rStyle w:val="StyleUnderline"/>
        </w:rPr>
        <w:t>Blackwell finds that Southerners who live in counties with higher levels of slave ownership in 1860 express more racial resentment and are more likely to oppose affirmative action.</w:t>
      </w:r>
      <w:r w:rsidRPr="00E13F5F">
        <w:rPr>
          <w:sz w:val="14"/>
        </w:rPr>
        <w:t xml:space="preserve"> As </w:t>
      </w:r>
      <w:r w:rsidRPr="00E13F5F">
        <w:rPr>
          <w:rStyle w:val="StyleUnderline"/>
        </w:rPr>
        <w:t>Marx noted, “Men make their own history, but they do not make it as they please; they do not make it under self-selected circumstances, but under circumstances existing already, given and transmitted from the past. The tradition of all dead generations weighs like a nightmare on the brains of the living.”</w:t>
      </w:r>
    </w:p>
    <w:p w:rsidR="00861940" w:rsidRPr="00E13F5F" w:rsidRDefault="002A5756" w:rsidP="00861940">
      <w:pPr>
        <w:pStyle w:val="Heading3"/>
      </w:pPr>
      <w:r w:rsidRPr="00E13F5F">
        <w:t>Russia</w:t>
      </w:r>
    </w:p>
    <w:p w:rsidR="00861940" w:rsidRPr="00E13F5F" w:rsidRDefault="00861940" w:rsidP="00861940">
      <w:pPr>
        <w:pStyle w:val="Heading4"/>
        <w:spacing w:before="0"/>
      </w:pPr>
      <w:r w:rsidRPr="00E13F5F">
        <w:t>GOP president will antagonize Russia and ramp up lethal aid to Ukraine—Clinton will continue Obama’s diplomatic approach</w:t>
      </w:r>
    </w:p>
    <w:p w:rsidR="00861940" w:rsidRPr="00E13F5F" w:rsidRDefault="00861940" w:rsidP="00861940">
      <w:r w:rsidRPr="00E13F5F">
        <w:rPr>
          <w:rStyle w:val="Style13ptBold"/>
        </w:rPr>
        <w:t>Menyhert 15</w:t>
      </w:r>
      <w:r w:rsidRPr="00E13F5F">
        <w:t xml:space="preserve"> </w:t>
      </w:r>
      <w:r w:rsidR="003A1DA6" w:rsidRPr="00E13F5F">
        <w:t>(</w:t>
      </w:r>
      <w:r w:rsidRPr="00E13F5F">
        <w:t xml:space="preserve">Kyle, </w:t>
      </w:r>
      <w:r w:rsidR="003A1DA6" w:rsidRPr="00E13F5F">
        <w:t>Columnist of Free Russia Foundation. “</w:t>
      </w:r>
      <w:r w:rsidRPr="00E13F5F">
        <w:t>U.S. – RUSSIA RELATIONS AFTER 2016: ISOLATION, ENGAGEMENT OR CONFRONTATION?,</w:t>
      </w:r>
      <w:r w:rsidR="003A1DA6" w:rsidRPr="00E13F5F">
        <w:t>”</w:t>
      </w:r>
      <w:r w:rsidRPr="00E13F5F">
        <w:t xml:space="preserve"> Free Russia Foundation - nonprofit, nonpartisan, nongovernmental U.S.-based organization, led by Russians abroad that seeks to be a voice for those who can’t speak under the repression of the current Russian leadership, </w:t>
      </w:r>
      <w:r w:rsidR="003A1DA6" w:rsidRPr="00E13F5F">
        <w:t xml:space="preserve">8-31-15 </w:t>
      </w:r>
      <w:r w:rsidRPr="00E13F5F">
        <w:t>http://www.4freerussia.org/u-s-russia-relations-after-2016-isolation-engagement-or-confrontation/</w:t>
      </w:r>
      <w:r w:rsidR="003A1DA6" w:rsidRPr="00E13F5F">
        <w:t>)</w:t>
      </w:r>
    </w:p>
    <w:p w:rsidR="00861940" w:rsidRPr="00E13F5F" w:rsidRDefault="00861940" w:rsidP="00861940">
      <w:pPr>
        <w:rPr>
          <w:sz w:val="16"/>
        </w:rPr>
      </w:pPr>
      <w:r w:rsidRPr="00E13F5F">
        <w:rPr>
          <w:rStyle w:val="StyleUnderline"/>
        </w:rPr>
        <w:t>Considerable consensus is evident among</w:t>
      </w:r>
      <w:r w:rsidRPr="00E13F5F">
        <w:rPr>
          <w:sz w:val="16"/>
        </w:rPr>
        <w:t xml:space="preserve"> the other </w:t>
      </w:r>
      <w:r w:rsidRPr="00E13F5F">
        <w:rPr>
          <w:rStyle w:val="StyleUnderline"/>
        </w:rPr>
        <w:t>Republican Party candidates in regards to the Ukraine crisis</w:t>
      </w:r>
      <w:r w:rsidRPr="00E13F5F">
        <w:rPr>
          <w:sz w:val="16"/>
        </w:rPr>
        <w:t>.</w:t>
      </w:r>
      <w:r w:rsidRPr="00E13F5F">
        <w:t>¶</w:t>
      </w:r>
      <w:r w:rsidRPr="00E13F5F">
        <w:rPr>
          <w:sz w:val="16"/>
        </w:rPr>
        <w:t xml:space="preserve"> Former Florida Governor Jeb </w:t>
      </w:r>
      <w:r w:rsidRPr="00E13F5F">
        <w:rPr>
          <w:rStyle w:val="StyleUnderline"/>
        </w:rPr>
        <w:t>Bush supports supplying Kyiv with lethal aid and an increased presence of American troops in the Baltic states of Estonia, Latvia, and Lithuania</w:t>
      </w:r>
      <w:r w:rsidRPr="00E13F5F">
        <w:rPr>
          <w:sz w:val="16"/>
        </w:rPr>
        <w:t xml:space="preserve">. His Floridian counterpart, Senator Marco </w:t>
      </w:r>
      <w:r w:rsidRPr="00E13F5F">
        <w:rPr>
          <w:rStyle w:val="StyleUnderline"/>
        </w:rPr>
        <w:t>Rubio, has been vocal in his support for supplying Kyiv with weapons, as well as</w:t>
      </w:r>
      <w:r w:rsidRPr="00E13F5F">
        <w:rPr>
          <w:sz w:val="16"/>
        </w:rPr>
        <w:t xml:space="preserve"> the possibility of </w:t>
      </w:r>
      <w:r w:rsidRPr="00E13F5F">
        <w:rPr>
          <w:rStyle w:val="StyleUnderline"/>
        </w:rPr>
        <w:t>letting Ukraine join NATO</w:t>
      </w:r>
      <w:r w:rsidRPr="00E13F5F">
        <w:rPr>
          <w:sz w:val="16"/>
        </w:rPr>
        <w:t xml:space="preserve">, an ambition that Ukrainian President Petro Poroshenko has expressed interest in holding a nationwide referendum for. </w:t>
      </w:r>
      <w:r w:rsidRPr="00E13F5F">
        <w:rPr>
          <w:rStyle w:val="StyleUnderline"/>
        </w:rPr>
        <w:t>Rubio called President Putin a “gangster</w:t>
      </w:r>
      <w:r w:rsidRPr="00E13F5F">
        <w:rPr>
          <w:sz w:val="16"/>
        </w:rPr>
        <w:t>”, referencing the assassinations of Aleksandr Litvinenko and Boris Nemtsov in recent remarks: “He [Putin] is basically an organized crime figure who controls a government and a large territory. … This is a person who kills people because they’re his political enemies. If you’re a political adversary of Vladimir Putin, you wind up with plutonium in your drink or shot in the street.”</w:t>
      </w:r>
      <w:r w:rsidRPr="00E13F5F">
        <w:t>¶</w:t>
      </w:r>
      <w:r w:rsidRPr="00E13F5F">
        <w:rPr>
          <w:sz w:val="16"/>
        </w:rPr>
        <w:t xml:space="preserve"> Republican Senator Lindsey </w:t>
      </w:r>
      <w:r w:rsidRPr="00E13F5F">
        <w:rPr>
          <w:rStyle w:val="StyleUnderline"/>
        </w:rPr>
        <w:t>Graham is</w:t>
      </w:r>
      <w:r w:rsidRPr="00E13F5F">
        <w:rPr>
          <w:sz w:val="16"/>
        </w:rPr>
        <w:t xml:space="preserve"> also </w:t>
      </w:r>
      <w:r w:rsidRPr="00E13F5F">
        <w:rPr>
          <w:rStyle w:val="StyleUnderline"/>
        </w:rPr>
        <w:t>very supportive of both arming Ukraine and bringing both Ukraine and Georgia into NATO, as well as rebuilding missile defense systems that were dismantled under</w:t>
      </w:r>
      <w:r w:rsidRPr="00E13F5F">
        <w:rPr>
          <w:sz w:val="16"/>
        </w:rPr>
        <w:t xml:space="preserve"> the </w:t>
      </w:r>
      <w:r w:rsidRPr="00E13F5F">
        <w:rPr>
          <w:rStyle w:val="StyleUnderline"/>
        </w:rPr>
        <w:t xml:space="preserve">Obama </w:t>
      </w:r>
      <w:r w:rsidRPr="00E13F5F">
        <w:rPr>
          <w:sz w:val="16"/>
        </w:rPr>
        <w:t>Administration and is in agreement with Governor Bush in regards to an increased troop presence in the Baltic states.</w:t>
      </w:r>
      <w:r w:rsidRPr="00E13F5F">
        <w:t>¶</w:t>
      </w:r>
      <w:r w:rsidRPr="00E13F5F">
        <w:rPr>
          <w:sz w:val="16"/>
        </w:rPr>
        <w:t xml:space="preserve"> Governor Scott </w:t>
      </w:r>
      <w:r w:rsidRPr="00E13F5F">
        <w:rPr>
          <w:rStyle w:val="StyleUnderline"/>
        </w:rPr>
        <w:t>Walker</w:t>
      </w:r>
      <w:r w:rsidRPr="00E13F5F">
        <w:rPr>
          <w:sz w:val="16"/>
        </w:rPr>
        <w:t xml:space="preserve"> of Wisconsin did well to explicitly mention the conflict in Ukraine during the first major GOP debate. “I </w:t>
      </w:r>
      <w:r w:rsidRPr="00E13F5F">
        <w:rPr>
          <w:rStyle w:val="StyleUnderline"/>
        </w:rPr>
        <w:t>would send weapons to Ukraine</w:t>
      </w:r>
      <w:r w:rsidRPr="00E13F5F">
        <w:rPr>
          <w:sz w:val="16"/>
        </w:rPr>
        <w:t xml:space="preserve">,” Walker said. “I would </w:t>
      </w:r>
      <w:r w:rsidRPr="00E13F5F">
        <w:rPr>
          <w:rStyle w:val="StyleUnderline"/>
        </w:rPr>
        <w:t>put forces on the eastern border of Poland and the Baltic nations, and</w:t>
      </w:r>
      <w:r w:rsidRPr="00E13F5F">
        <w:rPr>
          <w:sz w:val="16"/>
        </w:rPr>
        <w:t xml:space="preserve"> I would </w:t>
      </w:r>
      <w:r w:rsidRPr="00E13F5F">
        <w:rPr>
          <w:rStyle w:val="StyleUnderline"/>
        </w:rPr>
        <w:t>re-instate</w:t>
      </w:r>
      <w:r w:rsidRPr="00E13F5F">
        <w:rPr>
          <w:sz w:val="16"/>
        </w:rPr>
        <w:t xml:space="preserve">, put back in place the </w:t>
      </w:r>
      <w:r w:rsidRPr="00E13F5F">
        <w:rPr>
          <w:rStyle w:val="StyleUnderline"/>
        </w:rPr>
        <w:t>missile-defense</w:t>
      </w:r>
      <w:r w:rsidRPr="00E13F5F">
        <w:rPr>
          <w:sz w:val="16"/>
        </w:rPr>
        <w:t xml:space="preserve"> system in the Czech Republic.” Indeed, an American military convoy recently a made a public trip through the Czech Republic. The convoy saw hundreds of Czechs waving the Stars and Stripes and cheering the passing American troops.</w:t>
      </w:r>
      <w:r w:rsidRPr="00E13F5F">
        <w:t>¶</w:t>
      </w:r>
      <w:r w:rsidRPr="00E13F5F">
        <w:rPr>
          <w:sz w:val="16"/>
        </w:rPr>
        <w:t xml:space="preserve"> Senator Ted </w:t>
      </w:r>
      <w:r w:rsidRPr="00E13F5F">
        <w:rPr>
          <w:rStyle w:val="StyleUnderline"/>
        </w:rPr>
        <w:t>Cruz</w:t>
      </w:r>
      <w:r w:rsidRPr="00E13F5F">
        <w:rPr>
          <w:sz w:val="16"/>
        </w:rPr>
        <w:t xml:space="preserve"> of Texas also </w:t>
      </w:r>
      <w:r w:rsidRPr="00E13F5F">
        <w:rPr>
          <w:rStyle w:val="StyleUnderline"/>
        </w:rPr>
        <w:t>is supportive of sending Ukraine lethal aid, as is</w:t>
      </w:r>
      <w:r w:rsidRPr="00E13F5F">
        <w:rPr>
          <w:sz w:val="16"/>
        </w:rPr>
        <w:t xml:space="preserve"> Ben </w:t>
      </w:r>
      <w:r w:rsidRPr="00E13F5F">
        <w:rPr>
          <w:rStyle w:val="StyleUnderline"/>
        </w:rPr>
        <w:t>Carson. Carson</w:t>
      </w:r>
      <w:r w:rsidRPr="00E13F5F">
        <w:rPr>
          <w:sz w:val="16"/>
        </w:rPr>
        <w:t xml:space="preserve">, however, </w:t>
      </w:r>
      <w:r w:rsidRPr="00E13F5F">
        <w:rPr>
          <w:rStyle w:val="StyleUnderline"/>
        </w:rPr>
        <w:t>was previously and publicly unaware that the Baltic states were members of NATO</w:t>
      </w:r>
      <w:r w:rsidRPr="00E13F5F">
        <w:rPr>
          <w:sz w:val="16"/>
        </w:rPr>
        <w:t>, raising some American political pundits’ eyebrows.</w:t>
      </w:r>
      <w:r w:rsidRPr="00E13F5F">
        <w:t>¶</w:t>
      </w:r>
      <w:r w:rsidRPr="00E13F5F">
        <w:rPr>
          <w:sz w:val="16"/>
        </w:rPr>
        <w:t xml:space="preserve"> Governor John Kasich of Ohio has been vigorously supportive of supplying lethal aid to the Ukrainians as well. He is on record as saying “For the life of me, I cannot understand why we are not giving the Ukrainians [the ability] to defend themselves against Putin and the Russians.”</w:t>
      </w:r>
      <w:r w:rsidRPr="00E13F5F">
        <w:t>¶</w:t>
      </w:r>
      <w:r w:rsidRPr="00E13F5F">
        <w:rPr>
          <w:sz w:val="16"/>
        </w:rPr>
        <w:t xml:space="preserve"> Despite the consensus coming across among many Republican candidates, some differences exist among the candidates specifically around Mike Huckabee and Rand Paul. While Senator Paul supports “isolating” Russia because of its aggression in Ukraine, he seems more reluctant to directly engage or supply Ukraine with aid. Mike Huckabee, once the Governor of Arkansas, is also quite wary of military escalation, instead opting to focus on economic isolation.</w:t>
      </w:r>
      <w:r w:rsidRPr="00E13F5F">
        <w:t>¶</w:t>
      </w:r>
      <w:r w:rsidRPr="00E13F5F">
        <w:rPr>
          <w:sz w:val="16"/>
        </w:rPr>
        <w:t xml:space="preserve"> On the other side of the aisle, Hillary Clinton, the Democratic frontrunner and President Obama’s Secretary of State for many years, seems to employ more hawkish ideals than her boss. Clinton, like many of the Republican candidates, has alluded to providing greater financial and military assistance to Kyiv, but whether Clinton would sign a bill as president directly arming Ukraine is unclear. Clinton has made strong remarks about Putin, though, comparing him to Nazi dictator Adolf Hitler. She has also spoken highly of the Ukrainian government and armed forces. “I think the Ukrainian army and the Ukrainian civilians who’ve been fighting against the separatists have proven that they’re worthy of some greater support.” </w:t>
      </w:r>
      <w:r w:rsidRPr="00E13F5F">
        <w:rPr>
          <w:rStyle w:val="StyleUnderline"/>
        </w:rPr>
        <w:t>After many years of directly working with the president</w:t>
      </w:r>
      <w:r w:rsidRPr="00E13F5F">
        <w:rPr>
          <w:sz w:val="16"/>
        </w:rPr>
        <w:t xml:space="preserve">, though, </w:t>
      </w:r>
      <w:r w:rsidRPr="00E13F5F">
        <w:rPr>
          <w:rStyle w:val="StyleUnderline"/>
        </w:rPr>
        <w:t>it’s questionable that a Clinton Administration would do much different than the Obama Administration. Hillary may also face opposition from those who lean farther left within her own party if she becomes president</w:t>
      </w:r>
      <w:r w:rsidRPr="00E13F5F">
        <w:rPr>
          <w:sz w:val="16"/>
        </w:rPr>
        <w:t>.</w:t>
      </w:r>
      <w:r w:rsidRPr="00E13F5F">
        <w:t>¶</w:t>
      </w:r>
      <w:r w:rsidRPr="00E13F5F">
        <w:rPr>
          <w:sz w:val="16"/>
        </w:rPr>
        <w:t xml:space="preserve"> If Vice President Joe Biden runs and wins the White House, the United States will have someone at the helm who is a seasoned and experienced character who has visited and met with leaders in the Baltic states and both Ukraine’s President and Prime Minister. Biden, however, probably will not waver far from Obama’s current policies, which, while they have thrown the Russian economy into considerable instability, have not visibly convinced the Kremlin to change course. Biden has also displayed more caution in regards to the War in the Donbas than Secretary Clinton or even President Obama. Farther to the left, Independent-turned-Democratic Senator Bernie </w:t>
      </w:r>
      <w:r w:rsidRPr="00E13F5F">
        <w:rPr>
          <w:rStyle w:val="StyleUnderline"/>
        </w:rPr>
        <w:t>Sanders</w:t>
      </w:r>
      <w:r w:rsidRPr="00E13F5F">
        <w:rPr>
          <w:sz w:val="16"/>
        </w:rPr>
        <w:t xml:space="preserve"> has expressed interest in economic isolation but </w:t>
      </w:r>
      <w:r w:rsidRPr="00E13F5F">
        <w:rPr>
          <w:rStyle w:val="StyleUnderline"/>
        </w:rPr>
        <w:t>has been, like Senator Paul, very wary of military action</w:t>
      </w:r>
      <w:r w:rsidRPr="00E13F5F">
        <w:rPr>
          <w:sz w:val="16"/>
        </w:rPr>
        <w:t>.</w:t>
      </w:r>
      <w:r w:rsidRPr="00E13F5F">
        <w:t>¶</w:t>
      </w:r>
      <w:r w:rsidRPr="00E13F5F">
        <w:rPr>
          <w:sz w:val="16"/>
        </w:rPr>
        <w:t xml:space="preserve"> There are over twenty candidates running for President in the United States. However, there are probably only about three courses to choose from when you boil it down </w:t>
      </w:r>
      <w:r w:rsidRPr="00E13F5F">
        <w:rPr>
          <w:rStyle w:val="StyleUnderline"/>
        </w:rPr>
        <w:t>regarding Ukraine and Russia</w:t>
      </w:r>
      <w:r w:rsidRPr="00E13F5F">
        <w:rPr>
          <w:sz w:val="16"/>
        </w:rPr>
        <w:t xml:space="preserve">. </w:t>
      </w:r>
      <w:r w:rsidRPr="00E13F5F">
        <w:rPr>
          <w:rStyle w:val="StyleUnderline"/>
        </w:rPr>
        <w:t>Americans can choose the status quo with</w:t>
      </w:r>
      <w:r w:rsidRPr="00E13F5F">
        <w:rPr>
          <w:sz w:val="16"/>
        </w:rPr>
        <w:t xml:space="preserve"> </w:t>
      </w:r>
      <w:r w:rsidRPr="00E13F5F">
        <w:rPr>
          <w:rStyle w:val="StyleUnderline"/>
        </w:rPr>
        <w:t>Clinton</w:t>
      </w:r>
      <w:r w:rsidRPr="00E13F5F">
        <w:rPr>
          <w:sz w:val="16"/>
        </w:rPr>
        <w:t xml:space="preserve"> (or Biden if he runs), </w:t>
      </w:r>
      <w:r w:rsidRPr="00E13F5F">
        <w:rPr>
          <w:rStyle w:val="StyleUnderline"/>
        </w:rPr>
        <w:t>stronger action against Putin with most of the Republicans</w:t>
      </w:r>
      <w:r w:rsidRPr="00E13F5F">
        <w:rPr>
          <w:sz w:val="16"/>
        </w:rPr>
        <w:t>, restrained action with Senator Paul or Senator Sanders, or uncharted isolation with Donald Trump.</w:t>
      </w:r>
    </w:p>
    <w:p w:rsidR="00861940" w:rsidRPr="00E13F5F" w:rsidRDefault="00861940" w:rsidP="00861940"/>
    <w:p w:rsidR="00861940" w:rsidRPr="00E13F5F" w:rsidRDefault="00861940" w:rsidP="00861940">
      <w:pPr>
        <w:pStyle w:val="Heading4"/>
        <w:spacing w:before="0"/>
      </w:pPr>
      <w:r w:rsidRPr="00E13F5F">
        <w:t>Causes Putin to escalate with ramped up troop deployments—risks nuclear escalation</w:t>
      </w:r>
    </w:p>
    <w:p w:rsidR="00861940" w:rsidRPr="00E13F5F" w:rsidRDefault="00861940" w:rsidP="00861940">
      <w:r w:rsidRPr="00E13F5F">
        <w:rPr>
          <w:rStyle w:val="Style13ptBold"/>
        </w:rPr>
        <w:t>Mayer 15</w:t>
      </w:r>
      <w:r w:rsidRPr="00E13F5F">
        <w:t xml:space="preserve"> </w:t>
      </w:r>
      <w:r w:rsidR="003A1DA6" w:rsidRPr="00E13F5F">
        <w:t>(</w:t>
      </w:r>
      <w:r w:rsidRPr="00E13F5F">
        <w:t xml:space="preserve">Andre, </w:t>
      </w:r>
      <w:r w:rsidR="003A1DA6" w:rsidRPr="00E13F5F">
        <w:t>CBCNews.ca feature writer. “</w:t>
      </w:r>
      <w:r w:rsidRPr="00E13F5F">
        <w:t>Ukraine conflict: Why U.S. arms could lead to 'serious trouble',</w:t>
      </w:r>
      <w:r w:rsidR="003A1DA6" w:rsidRPr="00E13F5F">
        <w:t>”</w:t>
      </w:r>
      <w:r w:rsidRPr="00E13F5F">
        <w:t xml:space="preserve"> CBC News, </w:t>
      </w:r>
      <w:r w:rsidR="003A1DA6" w:rsidRPr="00E13F5F">
        <w:t xml:space="preserve">2-5-15 </w:t>
      </w:r>
      <w:r w:rsidRPr="00E13F5F">
        <w:t>http://www.cbc.ca/news/world/ukraine-conflict-why-u-s-arms-could-lead-to-serious-trouble-1.2946581</w:t>
      </w:r>
      <w:r w:rsidR="003A1DA6" w:rsidRPr="00E13F5F">
        <w:t>)</w:t>
      </w:r>
    </w:p>
    <w:p w:rsidR="00861940" w:rsidRPr="00E13F5F" w:rsidRDefault="00861940" w:rsidP="00861940">
      <w:pPr>
        <w:rPr>
          <w:sz w:val="14"/>
        </w:rPr>
      </w:pPr>
      <w:r w:rsidRPr="00E13F5F">
        <w:rPr>
          <w:sz w:val="14"/>
        </w:rPr>
        <w:t xml:space="preserve">But </w:t>
      </w:r>
      <w:r w:rsidRPr="00E13F5F">
        <w:rPr>
          <w:rStyle w:val="StyleUnderline"/>
        </w:rPr>
        <w:t xml:space="preserve">there's a strong possibility that by arming Ukraine, the U.S. could spur Russia to </w:t>
      </w:r>
      <w:r w:rsidRPr="00E13F5F">
        <w:rPr>
          <w:rStyle w:val="Emphasis"/>
        </w:rPr>
        <w:t>unpredictable</w:t>
      </w:r>
      <w:r w:rsidRPr="00E13F5F">
        <w:rPr>
          <w:rStyle w:val="StyleUnderline"/>
        </w:rPr>
        <w:t xml:space="preserve"> action</w:t>
      </w:r>
      <w:r w:rsidRPr="00E13F5F">
        <w:rPr>
          <w:sz w:val="14"/>
        </w:rPr>
        <w:t xml:space="preserve">, </w:t>
      </w:r>
      <w:r w:rsidRPr="00E13F5F">
        <w:rPr>
          <w:rStyle w:val="StyleUnderline"/>
        </w:rPr>
        <w:t>says</w:t>
      </w:r>
      <w:r w:rsidRPr="00E13F5F">
        <w:rPr>
          <w:sz w:val="14"/>
        </w:rPr>
        <w:t xml:space="preserve"> John </w:t>
      </w:r>
      <w:r w:rsidRPr="00E13F5F">
        <w:rPr>
          <w:rStyle w:val="StyleUnderline"/>
        </w:rPr>
        <w:t>Mearsheimer, co-director of the Program on International Security Policy at the University of Chicago.</w:t>
      </w:r>
      <w:r w:rsidRPr="00E13F5F">
        <w:rPr>
          <w:rStyle w:val="StyleUnderline"/>
          <w:sz w:val="12"/>
        </w:rPr>
        <w:t>¶</w:t>
      </w:r>
      <w:r w:rsidRPr="00E13F5F">
        <w:rPr>
          <w:sz w:val="14"/>
        </w:rPr>
        <w:t xml:space="preserve"> "</w:t>
      </w:r>
      <w:r w:rsidRPr="00E13F5F">
        <w:rPr>
          <w:rStyle w:val="StyleUnderline"/>
        </w:rPr>
        <w:t>People who are advocating that we up the ante by sending lethal aid to Ukraine are betting that this will cause Putin to throw up his hands and surrender</w:t>
      </w:r>
      <w:r w:rsidRPr="00E13F5F">
        <w:rPr>
          <w:sz w:val="14"/>
        </w:rPr>
        <w:t xml:space="preserve">," says Mearsheimer. </w:t>
      </w:r>
      <w:r w:rsidRPr="00E13F5F">
        <w:t>"</w:t>
      </w:r>
      <w:r w:rsidRPr="00E13F5F">
        <w:rPr>
          <w:rStyle w:val="Emphasis"/>
        </w:rPr>
        <w:t>This is not going to happen</w:t>
      </w:r>
      <w:r w:rsidRPr="00E13F5F">
        <w:rPr>
          <w:sz w:val="14"/>
        </w:rPr>
        <w:t>."</w:t>
      </w:r>
      <w:r w:rsidRPr="00E13F5F">
        <w:t>¶</w:t>
      </w:r>
      <w:r w:rsidRPr="00E13F5F">
        <w:rPr>
          <w:sz w:val="14"/>
        </w:rPr>
        <w:t xml:space="preserve"> </w:t>
      </w:r>
      <w:r w:rsidRPr="00E13F5F">
        <w:rPr>
          <w:rStyle w:val="StyleUnderline"/>
        </w:rPr>
        <w:t>U.S. Air Force Gen</w:t>
      </w:r>
      <w:r w:rsidRPr="00E13F5F">
        <w:rPr>
          <w:sz w:val="14"/>
        </w:rPr>
        <w:t xml:space="preserve">. Philip </w:t>
      </w:r>
      <w:r w:rsidRPr="00E13F5F">
        <w:rPr>
          <w:rStyle w:val="StyleUnderline"/>
        </w:rPr>
        <w:t>Breedlove, the top NATO commander, echoed this view</w:t>
      </w:r>
      <w:r w:rsidRPr="00E13F5F">
        <w:rPr>
          <w:sz w:val="14"/>
        </w:rPr>
        <w:t xml:space="preserve"> on Thursday, </w:t>
      </w:r>
      <w:r w:rsidRPr="00E13F5F">
        <w:rPr>
          <w:rStyle w:val="StyleUnderline"/>
        </w:rPr>
        <w:t>saying that arming Ukraine "could trigger a more strident reaction from Russia."</w:t>
      </w:r>
      <w:r w:rsidRPr="00E13F5F">
        <w:rPr>
          <w:rStyle w:val="StyleUnderline"/>
          <w:sz w:val="12"/>
        </w:rPr>
        <w:t>¶</w:t>
      </w:r>
      <w:r w:rsidRPr="00E13F5F">
        <w:rPr>
          <w:sz w:val="14"/>
        </w:rPr>
        <w:t xml:space="preserve"> German Chancellor Angela </w:t>
      </w:r>
      <w:r w:rsidRPr="00E13F5F">
        <w:rPr>
          <w:rStyle w:val="StyleUnderline"/>
        </w:rPr>
        <w:t>Merkel</w:t>
      </w:r>
      <w:r w:rsidRPr="00E13F5F">
        <w:rPr>
          <w:sz w:val="14"/>
        </w:rPr>
        <w:t xml:space="preserve">, for one, </w:t>
      </w:r>
      <w:r w:rsidRPr="00E13F5F">
        <w:rPr>
          <w:rStyle w:val="StyleUnderline"/>
        </w:rPr>
        <w:t>is opposed to arming Ukraine. She and French President</w:t>
      </w:r>
      <w:r w:rsidRPr="00E13F5F">
        <w:rPr>
          <w:sz w:val="14"/>
        </w:rPr>
        <w:t xml:space="preserve"> Francois </w:t>
      </w:r>
      <w:r w:rsidRPr="00E13F5F">
        <w:rPr>
          <w:rStyle w:val="StyleUnderline"/>
        </w:rPr>
        <w:t>Hollande have drafted a new peace initiative</w:t>
      </w:r>
      <w:r w:rsidRPr="00E13F5F">
        <w:rPr>
          <w:sz w:val="14"/>
        </w:rPr>
        <w:t xml:space="preserve"> that they are presenting in Ukraine's capital, Kyiv, on Thursday, and to Putin in Moscow on Friday.</w:t>
      </w:r>
      <w:r w:rsidRPr="00E13F5F">
        <w:t>¶</w:t>
      </w:r>
      <w:r w:rsidRPr="00E13F5F">
        <w:rPr>
          <w:sz w:val="14"/>
        </w:rPr>
        <w:t xml:space="preserve"> Intensified fighting</w:t>
      </w:r>
      <w:r w:rsidRPr="00E13F5F">
        <w:t>¶</w:t>
      </w:r>
      <w:r w:rsidRPr="00E13F5F">
        <w:rPr>
          <w:sz w:val="14"/>
        </w:rPr>
        <w:t xml:space="preserve"> Talk of a more concerted response from the U.S. and other NATO members comes after days of intensified fighting between Ukrainian troops and Russia-backed separatists in eastern Ukraine.</w:t>
      </w:r>
      <w:r w:rsidRPr="00E13F5F">
        <w:t>¶</w:t>
      </w:r>
      <w:r w:rsidRPr="00E13F5F">
        <w:rPr>
          <w:sz w:val="14"/>
        </w:rPr>
        <w:t xml:space="preserve"> According to the United Nations, more than 200 people have died there in the past three weeks. It is estimated that 5,000 people have died in the conflict to date.</w:t>
      </w:r>
      <w:r w:rsidRPr="00E13F5F">
        <w:t>¶</w:t>
      </w:r>
      <w:r w:rsidRPr="00E13F5F">
        <w:rPr>
          <w:sz w:val="14"/>
        </w:rPr>
        <w:t xml:space="preserve"> On Wednesday, heavy shelling in the rebel stronghold of Donetsk killed at least five people and damaged a hospital and several schools, according to local officials.</w:t>
      </w:r>
      <w:r w:rsidRPr="00E13F5F">
        <w:t>¶</w:t>
      </w:r>
      <w:r w:rsidRPr="00E13F5F">
        <w:rPr>
          <w:sz w:val="14"/>
        </w:rPr>
        <w:t xml:space="preserve"> It's been almost a year since Russia annexed Crimea and Russian-backed separatists started making incursions in eastern Ukraine, and a number of western commentators say it's time for the U.S. to help Ukraine, which is no match militarily for the Russian army on its own.</w:t>
      </w:r>
      <w:r w:rsidRPr="00E13F5F">
        <w:t>¶</w:t>
      </w:r>
      <w:r w:rsidRPr="00E13F5F">
        <w:rPr>
          <w:sz w:val="14"/>
        </w:rPr>
        <w:t xml:space="preserve"> Editorials in media outlets such as USA Today and the Washington Post say giving Ukraine lethal weapons is the only solution to this conflict.</w:t>
      </w:r>
      <w:r w:rsidRPr="00E13F5F">
        <w:t>¶</w:t>
      </w:r>
      <w:r w:rsidRPr="00E13F5F">
        <w:rPr>
          <w:sz w:val="14"/>
        </w:rPr>
        <w:t xml:space="preserve"> Russian Foreign Ministry spokesman Alexander Lukashevich said Thursday a U.S. decision to arm Ukraine would not only escalate the situation but "threatens the security of the Russian Federation."</w:t>
      </w:r>
      <w:r w:rsidRPr="00E13F5F">
        <w:t>¶</w:t>
      </w:r>
      <w:r w:rsidRPr="00E13F5F">
        <w:rPr>
          <w:sz w:val="14"/>
        </w:rPr>
        <w:t xml:space="preserve"> U.S. Secretary of State John Kerry has said he is committed to finding a diplomatic solution, but he has also expressed concern about the increased presence of Russian tanks and artillery in rebel-held areas of Ukraine. Russia continues to deny any involvement in the conflict.</w:t>
      </w:r>
      <w:r w:rsidRPr="00E13F5F">
        <w:t>¶</w:t>
      </w:r>
      <w:r w:rsidRPr="00E13F5F">
        <w:rPr>
          <w:sz w:val="14"/>
        </w:rPr>
        <w:t xml:space="preserve"> Stephen Blank says that up until now, all the Russian operations "have been conducted at a scale small enough so that they can pretend that they're not there," which is why NATO has been reluctant about getting involved.</w:t>
      </w:r>
      <w:r w:rsidRPr="00E13F5F">
        <w:t>¶</w:t>
      </w:r>
      <w:r w:rsidRPr="00E13F5F">
        <w:rPr>
          <w:sz w:val="14"/>
        </w:rPr>
        <w:t xml:space="preserve"> "My belief is that if we let this go and not do what is necessary, we will face future challenges from Putin or others inspired by him," says Blank. "This has to be stopped sooner rather than later."</w:t>
      </w:r>
      <w:r w:rsidRPr="00E13F5F">
        <w:t>¶</w:t>
      </w:r>
      <w:r w:rsidRPr="00E13F5F">
        <w:rPr>
          <w:sz w:val="14"/>
        </w:rPr>
        <w:t xml:space="preserve"> Testing Russian resolve</w:t>
      </w:r>
      <w:r w:rsidRPr="00E13F5F">
        <w:t>¶</w:t>
      </w:r>
      <w:r w:rsidRPr="00E13F5F">
        <w:rPr>
          <w:sz w:val="14"/>
        </w:rPr>
        <w:t xml:space="preserve"> </w:t>
      </w:r>
      <w:r w:rsidRPr="00E13F5F">
        <w:rPr>
          <w:rStyle w:val="StyleUnderline"/>
        </w:rPr>
        <w:t>Any direct military aid from the U.S. would likely include armaments, intelligence information and "counter-battery radar," a mobile radar system that detects artillery projectiles</w:t>
      </w:r>
      <w:r w:rsidRPr="00E13F5F">
        <w:rPr>
          <w:sz w:val="14"/>
        </w:rPr>
        <w:t>, says William Courtney, a senior analyst at the Rand Corporation, a U.S. think tank.</w:t>
      </w:r>
      <w:r w:rsidRPr="00E13F5F">
        <w:t>¶</w:t>
      </w:r>
      <w:r w:rsidRPr="00E13F5F">
        <w:rPr>
          <w:sz w:val="14"/>
        </w:rPr>
        <w:t xml:space="preserve"> Taras </w:t>
      </w:r>
      <w:r w:rsidRPr="00E13F5F">
        <w:rPr>
          <w:rStyle w:val="StyleUnderline"/>
        </w:rPr>
        <w:t>Kuzio, a senior researcher at the Canadian Institute for Ukrainian Studies, believes that if Ukraine, with the help of U.S. armaments, begins to defeat rebels on the ground, Russia would be compelled to send more of its own troops.</w:t>
      </w:r>
      <w:r w:rsidRPr="00E13F5F">
        <w:rPr>
          <w:rStyle w:val="StyleUnderline"/>
          <w:sz w:val="12"/>
        </w:rPr>
        <w:t>¶</w:t>
      </w:r>
      <w:r w:rsidRPr="00E13F5F">
        <w:rPr>
          <w:sz w:val="14"/>
        </w:rPr>
        <w:t xml:space="preserve"> Then, Russia would no longer be in a situation of "essentially lying" about its presence on the ground, says Kuzio, because </w:t>
      </w:r>
      <w:r w:rsidRPr="00E13F5F">
        <w:rPr>
          <w:rStyle w:val="StyleUnderline"/>
        </w:rPr>
        <w:t xml:space="preserve">it would have to commit 50,000 to </w:t>
      </w:r>
      <w:r w:rsidRPr="00E13F5F">
        <w:rPr>
          <w:rStyle w:val="Emphasis"/>
        </w:rPr>
        <w:t>100,000 troops</w:t>
      </w:r>
      <w:r w:rsidRPr="00E13F5F">
        <w:rPr>
          <w:sz w:val="14"/>
        </w:rPr>
        <w:t>.</w:t>
      </w:r>
      <w:r w:rsidRPr="00E13F5F">
        <w:t>¶</w:t>
      </w:r>
      <w:r w:rsidRPr="00E13F5F">
        <w:rPr>
          <w:sz w:val="14"/>
        </w:rPr>
        <w:t xml:space="preserve"> He says that in this scenario, </w:t>
      </w:r>
      <w:r w:rsidRPr="00E13F5F">
        <w:rPr>
          <w:rStyle w:val="StyleUnderline"/>
        </w:rPr>
        <w:t>the U.S. would hope that a strengthened Ukraine army and significant casualties on the Russian side would break Putin's resolve.</w:t>
      </w:r>
      <w:r w:rsidRPr="00E13F5F">
        <w:rPr>
          <w:rStyle w:val="StyleUnderline"/>
          <w:sz w:val="12"/>
        </w:rPr>
        <w:t>¶</w:t>
      </w:r>
      <w:r w:rsidRPr="00E13F5F">
        <w:rPr>
          <w:sz w:val="14"/>
        </w:rPr>
        <w:t xml:space="preserve"> "</w:t>
      </w:r>
      <w:r w:rsidRPr="00E13F5F">
        <w:rPr>
          <w:rStyle w:val="StyleUnderline"/>
        </w:rPr>
        <w:t>The American viewpoint is a bit like the 1980s, where the only way to get the Russians out of Afghanistan was to make them pay so much in terms of bodybags that eventually they say enough and they pull out, which they did," says Kuzio</w:t>
      </w:r>
      <w:r w:rsidRPr="00E13F5F">
        <w:rPr>
          <w:sz w:val="14"/>
        </w:rPr>
        <w:t>.</w:t>
      </w:r>
      <w:r w:rsidRPr="00E13F5F">
        <w:t>¶</w:t>
      </w:r>
      <w:r w:rsidRPr="00E13F5F">
        <w:rPr>
          <w:sz w:val="14"/>
        </w:rPr>
        <w:t xml:space="preserve"> "We have to make the price sufficiently high for the Russians that eventually they recalculate their policies."</w:t>
      </w:r>
      <w:r w:rsidRPr="00E13F5F">
        <w:t>¶</w:t>
      </w:r>
      <w:r w:rsidRPr="00E13F5F">
        <w:rPr>
          <w:sz w:val="14"/>
        </w:rPr>
        <w:t xml:space="preserve"> But </w:t>
      </w:r>
      <w:r w:rsidRPr="00E13F5F">
        <w:rPr>
          <w:rStyle w:val="StyleUnderline"/>
        </w:rPr>
        <w:t>Mearsheimer doesn't believe we will see a similar outcome in the current conflict.</w:t>
      </w:r>
      <w:r w:rsidRPr="00E13F5F">
        <w:rPr>
          <w:rStyle w:val="StyleUnderline"/>
          <w:sz w:val="12"/>
        </w:rPr>
        <w:t>¶</w:t>
      </w:r>
      <w:r w:rsidRPr="00E13F5F">
        <w:rPr>
          <w:sz w:val="14"/>
        </w:rPr>
        <w:t xml:space="preserve"> He says </w:t>
      </w:r>
      <w:r w:rsidRPr="00E13F5F">
        <w:rPr>
          <w:rStyle w:val="StyleUnderline"/>
        </w:rPr>
        <w:t>Putin has already shown that economic hardships at home – such as depressed oil prices, a plunging ruble, western sanctions and the threat of a recession — are no obstacle to Russian military involvement.</w:t>
      </w:r>
      <w:r w:rsidRPr="00E13F5F">
        <w:rPr>
          <w:rStyle w:val="StyleUnderline"/>
          <w:sz w:val="12"/>
        </w:rPr>
        <w:t>¶</w:t>
      </w:r>
      <w:r w:rsidRPr="00E13F5F">
        <w:rPr>
          <w:sz w:val="14"/>
        </w:rPr>
        <w:t xml:space="preserve"> And </w:t>
      </w:r>
      <w:r w:rsidRPr="00E13F5F">
        <w:rPr>
          <w:rStyle w:val="Emphasis"/>
        </w:rPr>
        <w:t>pressuring Putin on the battlefield will only rile him more</w:t>
      </w:r>
      <w:r w:rsidRPr="00E13F5F">
        <w:rPr>
          <w:sz w:val="14"/>
        </w:rPr>
        <w:t>, says Mearsheimer.</w:t>
      </w:r>
      <w:r w:rsidRPr="00E13F5F">
        <w:t>¶</w:t>
      </w:r>
      <w:r w:rsidRPr="00E13F5F">
        <w:rPr>
          <w:sz w:val="14"/>
        </w:rPr>
        <w:t xml:space="preserve"> </w:t>
      </w:r>
      <w:r w:rsidRPr="00E13F5F">
        <w:rPr>
          <w:rStyle w:val="Emphasis"/>
        </w:rPr>
        <w:t>"Any time a great power armed with thousands of nuclear weapons is backed into a corner, you are asking for really serious trouble</w:t>
      </w:r>
      <w:r w:rsidRPr="00E13F5F">
        <w:rPr>
          <w:sz w:val="14"/>
        </w:rPr>
        <w:t>."</w:t>
      </w:r>
    </w:p>
    <w:p w:rsidR="00861940" w:rsidRPr="00E13F5F" w:rsidRDefault="00861940" w:rsidP="00861940">
      <w:pPr>
        <w:rPr>
          <w:sz w:val="14"/>
        </w:rPr>
      </w:pPr>
    </w:p>
    <w:p w:rsidR="00861940" w:rsidRPr="00E13F5F" w:rsidRDefault="00861940" w:rsidP="00861940">
      <w:pPr>
        <w:pStyle w:val="Heading4"/>
        <w:spacing w:before="0"/>
      </w:pPr>
      <w:r w:rsidRPr="00E13F5F">
        <w:rPr>
          <w:u w:val="single"/>
        </w:rPr>
        <w:t>Extinction</w:t>
      </w:r>
      <w:r w:rsidRPr="00E13F5F">
        <w:t>—comparatively the biggest impact</w:t>
      </w:r>
    </w:p>
    <w:p w:rsidR="00861940" w:rsidRPr="00E13F5F" w:rsidRDefault="00861940" w:rsidP="00861940">
      <w:r w:rsidRPr="00E13F5F">
        <w:rPr>
          <w:rStyle w:val="Style13ptBold"/>
        </w:rPr>
        <w:t>Baum 14</w:t>
      </w:r>
      <w:r w:rsidRPr="00E13F5F">
        <w:rPr>
          <w:szCs w:val="16"/>
        </w:rPr>
        <w:t xml:space="preserve"> </w:t>
      </w:r>
      <w:r w:rsidR="003A1DA6" w:rsidRPr="00E13F5F">
        <w:rPr>
          <w:szCs w:val="16"/>
        </w:rPr>
        <w:t>(</w:t>
      </w:r>
      <w:r w:rsidRPr="00E13F5F">
        <w:rPr>
          <w:szCs w:val="16"/>
        </w:rPr>
        <w:t>Seth Baum</w:t>
      </w:r>
      <w:r w:rsidR="003A1DA6" w:rsidRPr="00E13F5F">
        <w:rPr>
          <w:szCs w:val="16"/>
        </w:rPr>
        <w:t xml:space="preserve">, Executive Director @ Global Catastrophic Risk Institute, </w:t>
      </w:r>
      <w:r w:rsidRPr="00E13F5F">
        <w:rPr>
          <w:szCs w:val="16"/>
        </w:rPr>
        <w:t>Ph.D. in Geography @Pennsylvania State University and a Post-Doctoral Fellowship @ Columbia University Center for Rese</w:t>
      </w:r>
      <w:r w:rsidR="003A1DA6" w:rsidRPr="00E13F5F">
        <w:rPr>
          <w:szCs w:val="16"/>
        </w:rPr>
        <w:t>arch on Environmental Decisions</w:t>
      </w:r>
      <w:r w:rsidRPr="00E13F5F">
        <w:rPr>
          <w:szCs w:val="16"/>
        </w:rPr>
        <w:t xml:space="preserve">, “Best And Worst Case Scenarios for Ukraine Crisis: World Peace And Nuclear War,” </w:t>
      </w:r>
      <w:r w:rsidRPr="00E13F5F">
        <w:rPr>
          <w:i/>
          <w:szCs w:val="16"/>
        </w:rPr>
        <w:t>Huffington Post</w:t>
      </w:r>
      <w:r w:rsidRPr="00E13F5F">
        <w:rPr>
          <w:szCs w:val="16"/>
        </w:rPr>
        <w:t xml:space="preserve">, May 7, 2014, </w:t>
      </w:r>
      <w:r w:rsidR="003A1DA6" w:rsidRPr="00E13F5F">
        <w:rPr>
          <w:szCs w:val="16"/>
        </w:rPr>
        <w:t>http://www.huffingtonpost.com/seth-baum/best-and-worst-case-scena_b_4915315.html)</w:t>
      </w:r>
    </w:p>
    <w:p w:rsidR="00861940" w:rsidRPr="00E13F5F" w:rsidRDefault="00861940" w:rsidP="00861940">
      <w:pPr>
        <w:rPr>
          <w:rStyle w:val="Emphasis"/>
        </w:rPr>
      </w:pPr>
      <w:r w:rsidRPr="00E13F5F">
        <w:rPr>
          <w:sz w:val="16"/>
        </w:rPr>
        <w:t xml:space="preserve">Here's the short version: </w:t>
      </w:r>
      <w:r w:rsidRPr="00E13F5F">
        <w:rPr>
          <w:rStyle w:val="StyleUnderline"/>
        </w:rPr>
        <w:t xml:space="preserve">The best case scenario has the Ukraine crisis being resolved </w:t>
      </w:r>
      <w:r w:rsidRPr="00E13F5F">
        <w:rPr>
          <w:rStyle w:val="Emphasis"/>
        </w:rPr>
        <w:t>diplomatically</w:t>
      </w:r>
      <w:r w:rsidRPr="00E13F5F">
        <w:rPr>
          <w:rStyle w:val="StyleUnderline"/>
        </w:rPr>
        <w:t xml:space="preserve"> through increased Russia-Europe cooperation, which would be a big step towards world peace</w:t>
      </w:r>
      <w:r w:rsidRPr="00E13F5F">
        <w:rPr>
          <w:sz w:val="16"/>
        </w:rPr>
        <w:t xml:space="preserve">. </w:t>
      </w:r>
      <w:r w:rsidRPr="00E13F5F">
        <w:rPr>
          <w:rStyle w:val="StyleUnderline"/>
        </w:rPr>
        <w:t xml:space="preserve">The worst case scenario has the crisis escalating into </w:t>
      </w:r>
      <w:r w:rsidRPr="00E13F5F">
        <w:rPr>
          <w:rStyle w:val="Emphasis"/>
        </w:rPr>
        <w:t>nuclear war</w:t>
      </w:r>
      <w:r w:rsidRPr="00E13F5F">
        <w:rPr>
          <w:rStyle w:val="StyleUnderline"/>
        </w:rPr>
        <w:t xml:space="preserve"> between the United States and Russia, causing </w:t>
      </w:r>
      <w:r w:rsidRPr="00E13F5F">
        <w:rPr>
          <w:rStyle w:val="Emphasis"/>
        </w:rPr>
        <w:t>human extinction</w:t>
      </w:r>
      <w:r w:rsidRPr="00E13F5F">
        <w:rPr>
          <w:sz w:val="16"/>
        </w:rPr>
        <w:t>.</w:t>
      </w:r>
      <w:r w:rsidRPr="00E13F5F">
        <w:t>¶</w:t>
      </w:r>
      <w:r w:rsidRPr="00E13F5F">
        <w:rPr>
          <w:sz w:val="16"/>
        </w:rPr>
        <w:t xml:space="preserve"> </w:t>
      </w:r>
      <w:r w:rsidRPr="00E13F5F">
        <w:rPr>
          <w:rStyle w:val="StyleUnderline"/>
        </w:rPr>
        <w:t>Let's start with the worst case scenario, nuclear war involving the American and Russian arsenals</w:t>
      </w:r>
      <w:r w:rsidRPr="00E13F5F">
        <w:rPr>
          <w:sz w:val="16"/>
        </w:rPr>
        <w:t xml:space="preserve">. How bad would that be? Put it this way: Recent analysis finds that </w:t>
      </w:r>
      <w:r w:rsidRPr="00E13F5F">
        <w:rPr>
          <w:rStyle w:val="StyleUnderline"/>
        </w:rPr>
        <w:t>a "limited</w:t>
      </w:r>
      <w:r w:rsidRPr="00E13F5F">
        <w:rPr>
          <w:sz w:val="16"/>
        </w:rPr>
        <w:t xml:space="preserve">" India-Pakistan </w:t>
      </w:r>
      <w:r w:rsidRPr="00E13F5F">
        <w:rPr>
          <w:rStyle w:val="StyleUnderline"/>
        </w:rPr>
        <w:t>nuclear war could kill two billion people via agricultural declines from nuclear winter. This "limited" war involves just 100 nuclear weapons</w:t>
      </w:r>
      <w:r w:rsidRPr="00E13F5F">
        <w:rPr>
          <w:sz w:val="16"/>
        </w:rPr>
        <w:t xml:space="preserve">. </w:t>
      </w:r>
      <w:r w:rsidRPr="00E13F5F">
        <w:rPr>
          <w:rStyle w:val="StyleUnderline"/>
        </w:rPr>
        <w:t>The U.S. and Russia combine to possess about 16,700 nuclear weapons</w:t>
      </w:r>
      <w:r w:rsidRPr="00E13F5F">
        <w:rPr>
          <w:sz w:val="16"/>
        </w:rPr>
        <w:t xml:space="preserve">. </w:t>
      </w:r>
      <w:r w:rsidRPr="00E13F5F">
        <w:rPr>
          <w:rStyle w:val="StyleUnderline"/>
        </w:rPr>
        <w:t>Humanity may not survive the aftermath of a U.S.-Russia nuclear war</w:t>
      </w:r>
      <w:r w:rsidRPr="00E13F5F">
        <w:rPr>
          <w:sz w:val="16"/>
        </w:rPr>
        <w:t>.</w:t>
      </w:r>
      <w:r w:rsidRPr="00E13F5F">
        <w:t>¶</w:t>
      </w:r>
      <w:r w:rsidRPr="00E13F5F">
        <w:rPr>
          <w:sz w:val="16"/>
        </w:rPr>
        <w:t xml:space="preserve"> 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sidRPr="00E13F5F">
        <w:rPr>
          <w:rStyle w:val="StyleUnderline"/>
        </w:rPr>
        <w:t>We cannot rule out the possibility of it ending in direct nuclear war</w:t>
      </w:r>
      <w:r w:rsidRPr="00E13F5F">
        <w:rPr>
          <w:sz w:val="16"/>
        </w:rPr>
        <w:t>.</w:t>
      </w:r>
      <w:r w:rsidRPr="00E13F5F">
        <w:t>¶</w:t>
      </w:r>
      <w:r w:rsidRPr="00E13F5F">
        <w:rPr>
          <w:sz w:val="16"/>
        </w:rPr>
        <w:t xml:space="preserve"> </w:t>
      </w:r>
      <w:r w:rsidRPr="00E13F5F">
        <w:rPr>
          <w:rStyle w:val="StyleUnderline"/>
        </w:rPr>
        <w:t>A nuclear war could</w:t>
      </w:r>
      <w:r w:rsidRPr="00E13F5F">
        <w:rPr>
          <w:sz w:val="16"/>
        </w:rPr>
        <w:t xml:space="preserve"> also </w:t>
      </w:r>
      <w:r w:rsidRPr="00E13F5F">
        <w:rPr>
          <w:rStyle w:val="StyleUnderline"/>
        </w:rPr>
        <w:t>occur inadvertently, i.e. when a false alarm is misinterpreted as real, and nuclear weapons are launched in what is believed to be a counterattack. There have been several alarmingly close calls of inadvertent U.S.-Russia nuclear war over the years</w:t>
      </w:r>
      <w:r w:rsidRPr="00E13F5F">
        <w:rPr>
          <w:sz w:val="16"/>
        </w:rPr>
        <w:t xml:space="preserve">. </w:t>
      </w:r>
      <w:r w:rsidRPr="00E13F5F">
        <w:rPr>
          <w:rStyle w:val="StyleUnderline"/>
        </w:rPr>
        <w:t>Perhaps the most relevant is the 1995 Norwegian rocket incident.</w:t>
      </w:r>
      <w:r w:rsidRPr="00E13F5F">
        <w:rPr>
          <w:sz w:val="16"/>
        </w:rPr>
        <w:t xml:space="preserve"> A rocket carrying scientific equipment was launched off northern Norway. </w:t>
      </w:r>
      <w:r w:rsidRPr="00E13F5F">
        <w:rPr>
          <w:rStyle w:val="StyleUnderline"/>
        </w:rPr>
        <w:t>Russia detected the rocket on its radar and interpreted it as a nuclear attack</w:t>
      </w:r>
      <w:r w:rsidRPr="00E13F5F">
        <w:rPr>
          <w:sz w:val="16"/>
        </w:rPr>
        <w:t xml:space="preserve">. </w:t>
      </w:r>
      <w:r w:rsidRPr="00E13F5F">
        <w:rPr>
          <w:rStyle w:val="StyleUnderline"/>
        </w:rPr>
        <w:t>Its own nuclear forces were put on alert</w:t>
      </w:r>
      <w:r w:rsidRPr="00E13F5F">
        <w:rPr>
          <w:sz w:val="16"/>
        </w:rPr>
        <w:t xml:space="preserve"> and Boris Yeltsin was presented the question of whether to launch Russia's nuclear weapons in response</w:t>
      </w:r>
      <w:r w:rsidRPr="00E13F5F">
        <w:rPr>
          <w:rStyle w:val="StyleUnderline"/>
        </w:rPr>
        <w:t>. Fortunately, Yeltsin</w:t>
      </w:r>
      <w:r w:rsidRPr="00E13F5F">
        <w:rPr>
          <w:sz w:val="16"/>
        </w:rPr>
        <w:t xml:space="preserve"> and the Russian General Staff apparently </w:t>
      </w:r>
      <w:r w:rsidRPr="00E13F5F">
        <w:rPr>
          <w:rStyle w:val="StyleUnderline"/>
        </w:rPr>
        <w:t>sensed it was a false alarm and declined to launch</w:t>
      </w:r>
      <w:r w:rsidRPr="00E13F5F">
        <w:rPr>
          <w:sz w:val="16"/>
        </w:rPr>
        <w:t xml:space="preserve">. Still, </w:t>
      </w:r>
      <w:r w:rsidRPr="00E13F5F">
        <w:rPr>
          <w:rStyle w:val="StyleUnderline"/>
        </w:rPr>
        <w:t>the disturbing lesson</w:t>
      </w:r>
      <w:r w:rsidRPr="00E13F5F">
        <w:rPr>
          <w:sz w:val="16"/>
        </w:rPr>
        <w:t xml:space="preserve"> from this incident </w:t>
      </w:r>
      <w:r w:rsidRPr="00E13F5F">
        <w:rPr>
          <w:rStyle w:val="StyleUnderline"/>
        </w:rPr>
        <w:t xml:space="preserve">is that </w:t>
      </w:r>
      <w:r w:rsidRPr="00E13F5F">
        <w:rPr>
          <w:rStyle w:val="Emphasis"/>
        </w:rPr>
        <w:t>nuclear war could begin even during periods of calm.</w:t>
      </w:r>
    </w:p>
    <w:p w:rsidR="00861940" w:rsidRPr="00E13F5F" w:rsidRDefault="002A5756" w:rsidP="00861940">
      <w:pPr>
        <w:pStyle w:val="Heading3"/>
      </w:pPr>
      <w:r w:rsidRPr="00E13F5F">
        <w:t>Warming</w:t>
      </w:r>
    </w:p>
    <w:p w:rsidR="00861940" w:rsidRPr="00E13F5F" w:rsidRDefault="00861940" w:rsidP="00861940"/>
    <w:p w:rsidR="00861940" w:rsidRPr="00E13F5F" w:rsidRDefault="00074809" w:rsidP="00861940">
      <w:pPr>
        <w:pStyle w:val="Heading4"/>
      </w:pPr>
      <w:r w:rsidRPr="00E13F5F">
        <w:t xml:space="preserve">Clinton </w:t>
      </w:r>
      <w:r w:rsidR="00861940" w:rsidRPr="00E13F5F">
        <w:t>is key to prevent rampant warming</w:t>
      </w:r>
    </w:p>
    <w:p w:rsidR="00861940" w:rsidRPr="00E13F5F" w:rsidRDefault="00074809" w:rsidP="00074809">
      <w:r w:rsidRPr="00E13F5F">
        <w:rPr>
          <w:rStyle w:val="Style13ptBold"/>
        </w:rPr>
        <w:t>Krugman</w:t>
      </w:r>
      <w:r w:rsidR="00861940" w:rsidRPr="00E13F5F">
        <w:rPr>
          <w:rStyle w:val="Style13ptBold"/>
        </w:rPr>
        <w:t xml:space="preserve"> 16</w:t>
      </w:r>
      <w:r w:rsidR="00861940" w:rsidRPr="00E13F5F">
        <w:t xml:space="preserve"> </w:t>
      </w:r>
      <w:r w:rsidRPr="00E13F5F">
        <w:t>(</w:t>
      </w:r>
      <w:r w:rsidR="00861940" w:rsidRPr="00E13F5F">
        <w:t xml:space="preserve">Paul, </w:t>
      </w:r>
      <w:r w:rsidRPr="00E13F5F">
        <w:t xml:space="preserve">Professor of Economics at the Graduate Center of the City University of NY. </w:t>
      </w:r>
      <w:r w:rsidR="00861940" w:rsidRPr="00E13F5F">
        <w:t>“Planet on the Ballot”</w:t>
      </w:r>
      <w:r w:rsidRPr="00E13F5F">
        <w:t xml:space="preserve"> 2/29/2016</w:t>
      </w:r>
      <w:r w:rsidR="00861940" w:rsidRPr="00E13F5F">
        <w:t xml:space="preserve"> http://www.nytimes.com/2016/02/29/opinion/planet-on-the-ballot.html?_r=1</w:t>
      </w:r>
      <w:r w:rsidRPr="00E13F5F">
        <w:t>)</w:t>
      </w:r>
    </w:p>
    <w:p w:rsidR="00861940" w:rsidRPr="00E13F5F" w:rsidRDefault="00861940" w:rsidP="00861940">
      <w:pPr>
        <w:rPr>
          <w:rStyle w:val="StyleUnderline"/>
        </w:rPr>
      </w:pPr>
      <w:r w:rsidRPr="00E13F5F">
        <w:rPr>
          <w:sz w:val="16"/>
        </w:rPr>
        <w:t xml:space="preserve">We now have a pretty good idea who will be on the ballot in November: Hillary </w:t>
      </w:r>
      <w:r w:rsidRPr="00E13F5F">
        <w:rPr>
          <w:rStyle w:val="StyleUnderline"/>
        </w:rPr>
        <w:t>Clinton, almost surely</w:t>
      </w:r>
      <w:r w:rsidRPr="00E13F5F">
        <w:rPr>
          <w:sz w:val="16"/>
        </w:rPr>
        <w:t xml:space="preserve"> (</w:t>
      </w:r>
      <w:r w:rsidRPr="00E13F5F">
        <w:rPr>
          <w:rStyle w:val="Emphasis"/>
        </w:rPr>
        <w:t>after the South Carolina blowout,</w:t>
      </w:r>
      <w:r w:rsidRPr="00E13F5F">
        <w:rPr>
          <w:sz w:val="16"/>
        </w:rPr>
        <w:t xml:space="preserve"> </w:t>
      </w:r>
      <w:r w:rsidRPr="00E13F5F">
        <w:rPr>
          <w:rStyle w:val="StyleUnderline"/>
        </w:rPr>
        <w:t xml:space="preserve">prediction markets give her a </w:t>
      </w:r>
      <w:r w:rsidRPr="00E13F5F">
        <w:rPr>
          <w:rStyle w:val="Emphasis"/>
        </w:rPr>
        <w:t>96 percent probability of securing her party’s nomination)</w:t>
      </w:r>
      <w:r w:rsidRPr="00E13F5F">
        <w:rPr>
          <w:sz w:val="16"/>
        </w:rPr>
        <w:t xml:space="preserve">, </w:t>
      </w:r>
      <w:r w:rsidRPr="00E13F5F">
        <w:rPr>
          <w:rStyle w:val="StyleUnderline"/>
        </w:rPr>
        <w:t>and</w:t>
      </w:r>
      <w:r w:rsidRPr="00E13F5F">
        <w:rPr>
          <w:sz w:val="16"/>
        </w:rPr>
        <w:t xml:space="preserve"> Donald </w:t>
      </w:r>
      <w:r w:rsidRPr="00E13F5F">
        <w:rPr>
          <w:rStyle w:val="StyleUnderline"/>
        </w:rPr>
        <w:t>Trump</w:t>
      </w:r>
      <w:r w:rsidRPr="00E13F5F">
        <w:rPr>
          <w:sz w:val="16"/>
        </w:rPr>
        <w:t xml:space="preserve">, </w:t>
      </w:r>
      <w:r w:rsidRPr="00E13F5F">
        <w:rPr>
          <w:rStyle w:val="Emphasis"/>
        </w:rPr>
        <w:t>with high likelihood</w:t>
      </w:r>
      <w:r w:rsidRPr="00E13F5F">
        <w:rPr>
          <w:sz w:val="16"/>
        </w:rPr>
        <w:t xml:space="preserve"> (currently </w:t>
      </w:r>
      <w:r w:rsidRPr="00E13F5F">
        <w:rPr>
          <w:rStyle w:val="Emphasis"/>
        </w:rPr>
        <w:t>80 percent probability on the markets</w:t>
      </w:r>
      <w:r w:rsidRPr="00E13F5F">
        <w:rPr>
          <w:sz w:val="16"/>
        </w:rPr>
        <w:t xml:space="preserve">). But </w:t>
      </w:r>
      <w:r w:rsidRPr="00E13F5F">
        <w:rPr>
          <w:rStyle w:val="StyleUnderline"/>
        </w:rPr>
        <w:t>even if there’s a stunning upset</w:t>
      </w:r>
      <w:r w:rsidRPr="00E13F5F">
        <w:rPr>
          <w:sz w:val="16"/>
        </w:rPr>
        <w:t xml:space="preserve"> in what’s left of the primaries, </w:t>
      </w:r>
      <w:r w:rsidRPr="00E13F5F">
        <w:rPr>
          <w:rStyle w:val="StyleUnderline"/>
        </w:rPr>
        <w:t>we</w:t>
      </w:r>
      <w:r w:rsidRPr="00E13F5F">
        <w:rPr>
          <w:sz w:val="16"/>
        </w:rPr>
        <w:t xml:space="preserve"> already </w:t>
      </w:r>
      <w:r w:rsidRPr="00E13F5F">
        <w:rPr>
          <w:rStyle w:val="StyleUnderline"/>
        </w:rPr>
        <w:t>know</w:t>
      </w:r>
      <w:r w:rsidRPr="00E13F5F">
        <w:rPr>
          <w:sz w:val="16"/>
        </w:rPr>
        <w:t xml:space="preserve"> very well </w:t>
      </w:r>
      <w:r w:rsidRPr="00E13F5F">
        <w:rPr>
          <w:rStyle w:val="StyleUnderline"/>
        </w:rPr>
        <w:t>what will be at stake</w:t>
      </w:r>
      <w:r w:rsidRPr="00E13F5F">
        <w:rPr>
          <w:sz w:val="16"/>
        </w:rPr>
        <w:t xml:space="preserve"> — namely, </w:t>
      </w:r>
      <w:r w:rsidRPr="00E13F5F">
        <w:rPr>
          <w:rStyle w:val="Emphasis"/>
        </w:rPr>
        <w:t>the fate of the planet.</w:t>
      </w:r>
      <w:r w:rsidRPr="00E13F5F">
        <w:rPr>
          <w:sz w:val="16"/>
        </w:rPr>
        <w:t xml:space="preserve"> Why do I say this? Obviously, </w:t>
      </w:r>
      <w:r w:rsidRPr="00E13F5F">
        <w:rPr>
          <w:rStyle w:val="StyleUnderline"/>
        </w:rPr>
        <w:t xml:space="preserve">the partisan divide on </w:t>
      </w:r>
      <w:r w:rsidRPr="00E13F5F">
        <w:rPr>
          <w:rStyle w:val="Emphasis"/>
        </w:rPr>
        <w:t>environmental policy</w:t>
      </w:r>
      <w:r w:rsidRPr="00E13F5F">
        <w:rPr>
          <w:sz w:val="16"/>
        </w:rPr>
        <w:t xml:space="preserve"> </w:t>
      </w:r>
      <w:r w:rsidRPr="00E13F5F">
        <w:rPr>
          <w:rStyle w:val="StyleUnderline"/>
        </w:rPr>
        <w:t>has been</w:t>
      </w:r>
      <w:r w:rsidRPr="00E13F5F">
        <w:rPr>
          <w:sz w:val="16"/>
        </w:rPr>
        <w:t xml:space="preserve"> </w:t>
      </w:r>
      <w:r w:rsidRPr="00E13F5F">
        <w:rPr>
          <w:rStyle w:val="Emphasis"/>
        </w:rPr>
        <w:t>growing ever wider</w:t>
      </w:r>
      <w:r w:rsidRPr="00E13F5F">
        <w:rPr>
          <w:sz w:val="16"/>
        </w:rPr>
        <w:t xml:space="preserve">. Just eight years ago the G.O.P. nominated John McCain, whose platform included a call for a “cap and trade” system — that is, a system that restricts emissions, but allows pollution permits to be bought and sold — to limit greenhouse gases. Since then, however, </w:t>
      </w:r>
      <w:r w:rsidRPr="00E13F5F">
        <w:rPr>
          <w:rStyle w:val="StyleUnderline"/>
        </w:rPr>
        <w:t xml:space="preserve">denial of climate science and opposition to </w:t>
      </w:r>
      <w:r w:rsidRPr="00E13F5F">
        <w:rPr>
          <w:rStyle w:val="Emphasis"/>
        </w:rPr>
        <w:t>anything that might avert catastrophe have become essential pillars of Republican identity</w:t>
      </w:r>
      <w:r w:rsidRPr="00E13F5F">
        <w:rPr>
          <w:sz w:val="16"/>
        </w:rPr>
        <w:t xml:space="preserve">. </w:t>
      </w:r>
      <w:r w:rsidRPr="00E13F5F">
        <w:rPr>
          <w:rStyle w:val="StyleUnderline"/>
        </w:rPr>
        <w:t xml:space="preserve">So the choice </w:t>
      </w:r>
      <w:r w:rsidRPr="00E13F5F">
        <w:rPr>
          <w:rStyle w:val="Emphasis"/>
        </w:rPr>
        <w:t xml:space="preserve">in 2016 is starker than ever before. </w:t>
      </w:r>
      <w:r w:rsidRPr="00E13F5F">
        <w:rPr>
          <w:sz w:val="16"/>
        </w:rPr>
        <w:t xml:space="preserve">Yet that partisan divide would not, in itself, be enough to make this a truly crucial year. After all, electing a pro-environment president wouldn’t make much difference if he or (much more likely) she weren’t in a position to steer us away from the precipice. And the truth is that given Republican retrogression and the G.O.P.’s near-lock on the House of Representatives, even a blowout Democratic victory this year probably wouldn’t create a political environment in which anything like Mr. McCain’s 2008 proposal could pass Congress. But here’s the thing: </w:t>
      </w:r>
      <w:r w:rsidRPr="00E13F5F">
        <w:rPr>
          <w:rStyle w:val="StyleUnderline"/>
        </w:rPr>
        <w:t>the next president won’t need to pass comprehensive legislation, or</w:t>
      </w:r>
      <w:r w:rsidRPr="00E13F5F">
        <w:rPr>
          <w:sz w:val="16"/>
        </w:rPr>
        <w:t xml:space="preserve"> indeed any legislation, </w:t>
      </w:r>
      <w:r w:rsidRPr="00E13F5F">
        <w:rPr>
          <w:rStyle w:val="StyleUnderline"/>
        </w:rPr>
        <w:t>to take a big step toward saving the planet. Dramatic progress in energy technology has put us in a position where executive action</w:t>
      </w:r>
      <w:r w:rsidRPr="00E13F5F">
        <w:rPr>
          <w:sz w:val="16"/>
        </w:rPr>
        <w:t xml:space="preserve"> — action that relies on existing law — </w:t>
      </w:r>
      <w:r w:rsidRPr="00E13F5F">
        <w:rPr>
          <w:rStyle w:val="Emphasis"/>
        </w:rPr>
        <w:t xml:space="preserve">can achieve great things. All we need is an executive willing to take that action, and a Supreme Court that won’t stand in its way. </w:t>
      </w:r>
      <w:r w:rsidRPr="00E13F5F">
        <w:rPr>
          <w:sz w:val="16"/>
        </w:rPr>
        <w:t xml:space="preserve">And </w:t>
      </w:r>
      <w:r w:rsidRPr="00E13F5F">
        <w:rPr>
          <w:rStyle w:val="StyleUnderline"/>
        </w:rPr>
        <w:t xml:space="preserve">this year’s election will </w:t>
      </w:r>
      <w:r w:rsidRPr="00E13F5F">
        <w:rPr>
          <w:rStyle w:val="Emphasis"/>
        </w:rPr>
        <w:t>determine whether those conditions hold</w:t>
      </w:r>
      <w:r w:rsidRPr="00E13F5F">
        <w:rPr>
          <w:sz w:val="16"/>
        </w:rPr>
        <w:t xml:space="preserve">. </w:t>
      </w:r>
      <w:r w:rsidRPr="00E13F5F">
        <w:rPr>
          <w:rStyle w:val="StyleUnderline"/>
        </w:rPr>
        <w:t>Many people</w:t>
      </w:r>
      <w:r w:rsidRPr="00E13F5F">
        <w:rPr>
          <w:sz w:val="16"/>
        </w:rPr>
        <w:t xml:space="preserve">, including some who should know better, still </w:t>
      </w:r>
      <w:r w:rsidRPr="00E13F5F">
        <w:rPr>
          <w:rStyle w:val="StyleUnderline"/>
        </w:rPr>
        <w:t>seem</w:t>
      </w:r>
      <w:r w:rsidRPr="00E13F5F">
        <w:rPr>
          <w:sz w:val="16"/>
        </w:rPr>
        <w:t xml:space="preserve"> oddly </w:t>
      </w:r>
      <w:r w:rsidRPr="00E13F5F">
        <w:rPr>
          <w:rStyle w:val="StyleUnderline"/>
        </w:rPr>
        <w:t>oblivious to the ongoing revolution in renewable energy</w:t>
      </w:r>
      <w:r w:rsidRPr="00E13F5F">
        <w:rPr>
          <w:sz w:val="16"/>
        </w:rPr>
        <w:t xml:space="preserve">. Recently Bill Gates declared, as he has a number of times over the past few years, that we need an “energy miracle” — some kind of amazing technological breakthrough — to contain climate change. But we’ve already had that miracle: </w:t>
      </w:r>
      <w:r w:rsidRPr="00E13F5F">
        <w:rPr>
          <w:rStyle w:val="StyleUnderline"/>
        </w:rPr>
        <w:t xml:space="preserve">the cost of electricity generated by wind and sun has </w:t>
      </w:r>
      <w:r w:rsidRPr="00E13F5F">
        <w:rPr>
          <w:rStyle w:val="Emphasis"/>
        </w:rPr>
        <w:t>dropped dramatically</w:t>
      </w:r>
      <w:r w:rsidRPr="00E13F5F">
        <w:rPr>
          <w:sz w:val="16"/>
        </w:rPr>
        <w:t xml:space="preserve">, </w:t>
      </w:r>
      <w:r w:rsidRPr="00E13F5F">
        <w:rPr>
          <w:rStyle w:val="StyleUnderline"/>
        </w:rPr>
        <w:t xml:space="preserve">while costs of storage, crucial to making renewables fully competitive with conventional energy, </w:t>
      </w:r>
      <w:r w:rsidRPr="00E13F5F">
        <w:rPr>
          <w:rStyle w:val="Emphasis"/>
        </w:rPr>
        <w:t>are plunging as we speak</w:t>
      </w:r>
      <w:r w:rsidRPr="00E13F5F">
        <w:rPr>
          <w:sz w:val="16"/>
        </w:rPr>
        <w:t xml:space="preserve">. The result is that </w:t>
      </w:r>
      <w:r w:rsidRPr="00E13F5F">
        <w:rPr>
          <w:rStyle w:val="StyleUnderline"/>
        </w:rPr>
        <w:t xml:space="preserve">we’re only a few years from a world in which carbon-neutral sources of energy could </w:t>
      </w:r>
      <w:r w:rsidRPr="00E13F5F">
        <w:rPr>
          <w:rStyle w:val="Emphasis"/>
        </w:rPr>
        <w:t>replace much of our consumption of fossil fuels at quite modest cost</w:t>
      </w:r>
      <w:r w:rsidRPr="00E13F5F">
        <w:rPr>
          <w:sz w:val="16"/>
        </w:rPr>
        <w:t xml:space="preserve">. True, Republicans still robotically repeat that any attempt to limit emissions would “destroy the economy.” But at this point such assertions are absurd. As both a technical matter and an economic one, drastic reductions in emissions would, in fact, be quite easy to achieve. All it would take to push us across the line would be moderately pro-environment policies. As a card-carrying economist, I am obliged to say that it would be best if these policies took the form of a comprehensive system like cap and trade or carbon taxes, which would provide incentives to reduce emissions all across the economy. But something like the Obama administration’s Clean Power Plan, which would use flexible regulations imposed by the Environmental Protection Agency on major emitters, should be enough to get us a long way toward the goal. And as I said, no new legislation would be needed, just a president willing to act and a Supreme Court that won’t stand in that president’s way, sacrificing the planet in the name of conservative ideology. What’s more, </w:t>
      </w:r>
      <w:r w:rsidRPr="00E13F5F">
        <w:rPr>
          <w:rStyle w:val="StyleUnderline"/>
        </w:rPr>
        <w:t>the Paris agreement</w:t>
      </w:r>
      <w:r w:rsidRPr="00E13F5F">
        <w:rPr>
          <w:sz w:val="16"/>
        </w:rPr>
        <w:t xml:space="preserve"> from last year </w:t>
      </w:r>
      <w:r w:rsidRPr="00E13F5F">
        <w:rPr>
          <w:rStyle w:val="StyleUnderline"/>
        </w:rPr>
        <w:t xml:space="preserve">means that if the U.S. moves forward on climate action, </w:t>
      </w:r>
      <w:r w:rsidRPr="00E13F5F">
        <w:rPr>
          <w:rStyle w:val="Emphasis"/>
        </w:rPr>
        <w:t>much of the world will follow our lead</w:t>
      </w:r>
      <w:r w:rsidRPr="00E13F5F">
        <w:rPr>
          <w:rStyle w:val="StyleUnderline"/>
        </w:rPr>
        <w:t xml:space="preserve">. </w:t>
      </w:r>
      <w:r w:rsidRPr="00E13F5F">
        <w:rPr>
          <w:sz w:val="16"/>
        </w:rPr>
        <w:t xml:space="preserve">I don’t know about you, but this situation makes me very nervous. As long as the prospect of effective action on climate seemed remote, sheer despair kept me, and I’m sure many others, comfortably numb — you knew nothing was going to happen, so you just soldiered on. Now, however, </w:t>
      </w:r>
      <w:r w:rsidRPr="00E13F5F">
        <w:rPr>
          <w:rStyle w:val="Emphasis"/>
        </w:rPr>
        <w:t>salvation is clearly within our grasp,</w:t>
      </w:r>
      <w:r w:rsidRPr="00E13F5F">
        <w:rPr>
          <w:sz w:val="16"/>
        </w:rPr>
        <w:t xml:space="preserve"> </w:t>
      </w:r>
      <w:r w:rsidRPr="00E13F5F">
        <w:rPr>
          <w:rStyle w:val="StyleUnderline"/>
        </w:rPr>
        <w:t>but it remains all too possible that we’ll manage to snatch defeat from the jaws of victo</w:t>
      </w:r>
      <w:r w:rsidRPr="00E13F5F">
        <w:rPr>
          <w:sz w:val="16"/>
        </w:rPr>
        <w:t xml:space="preserve">ry. And this is by far the most important issue there is; it, er, trumps even such things as health care, financial reform, and inequality. So I’m going to be hanging on by my fingernails all through this election. </w:t>
      </w:r>
      <w:r w:rsidRPr="00E13F5F">
        <w:rPr>
          <w:rStyle w:val="StyleUnderline"/>
        </w:rPr>
        <w:t>No doubt there will be plenty of entertainment along the way, given the freak show taking place on one side of the aisle. But I won’t forget that the stakes this time around are deadly serious. And neither should you.</w:t>
      </w:r>
    </w:p>
    <w:p w:rsidR="00CF1BF8" w:rsidRPr="00E13F5F" w:rsidRDefault="00CF1BF8" w:rsidP="00861940">
      <w:pPr>
        <w:rPr>
          <w:rStyle w:val="StyleUnderline"/>
        </w:rPr>
      </w:pPr>
    </w:p>
    <w:p w:rsidR="00861940" w:rsidRPr="00E13F5F" w:rsidRDefault="00861940" w:rsidP="00861940">
      <w:pPr>
        <w:pStyle w:val="Heading4"/>
        <w:rPr>
          <w:rFonts w:asciiTheme="minorHAnsi" w:hAnsiTheme="minorHAnsi"/>
        </w:rPr>
      </w:pPr>
      <w:r w:rsidRPr="00E13F5F">
        <w:rPr>
          <w:rFonts w:asciiTheme="minorHAnsi" w:hAnsiTheme="minorHAnsi"/>
        </w:rPr>
        <w:t xml:space="preserve">Warming is real, anthropogenic, and threatens extinction --- prefer </w:t>
      </w:r>
      <w:r w:rsidRPr="00E13F5F">
        <w:rPr>
          <w:rFonts w:asciiTheme="minorHAnsi" w:hAnsiTheme="minorHAnsi"/>
          <w:u w:val="single"/>
        </w:rPr>
        <w:t>new evidence</w:t>
      </w:r>
      <w:r w:rsidRPr="00E13F5F">
        <w:rPr>
          <w:rFonts w:asciiTheme="minorHAnsi" w:hAnsiTheme="minorHAnsi"/>
        </w:rPr>
        <w:t xml:space="preserve"> that represents </w:t>
      </w:r>
      <w:r w:rsidRPr="00E13F5F">
        <w:rPr>
          <w:rFonts w:asciiTheme="minorHAnsi" w:hAnsiTheme="minorHAnsi"/>
          <w:u w:val="single"/>
        </w:rPr>
        <w:t>consensus</w:t>
      </w:r>
    </w:p>
    <w:p w:rsidR="00861940" w:rsidRPr="00E13F5F" w:rsidRDefault="00074809" w:rsidP="00861940">
      <w:pPr>
        <w:rPr>
          <w:b/>
          <w:bCs/>
          <w:sz w:val="26"/>
        </w:rPr>
      </w:pPr>
      <w:r w:rsidRPr="00E13F5F">
        <w:rPr>
          <w:rStyle w:val="Style13ptBold"/>
        </w:rPr>
        <w:t xml:space="preserve">Griffin </w:t>
      </w:r>
      <w:r w:rsidR="00861940" w:rsidRPr="00E13F5F">
        <w:rPr>
          <w:rStyle w:val="Style13ptBold"/>
        </w:rPr>
        <w:t>15</w:t>
      </w:r>
      <w:r w:rsidR="00CF1BF8" w:rsidRPr="00E13F5F">
        <w:rPr>
          <w:rStyle w:val="Style13ptBold"/>
        </w:rPr>
        <w:t xml:space="preserve"> </w:t>
      </w:r>
      <w:r w:rsidR="00861940" w:rsidRPr="00E13F5F">
        <w:t xml:space="preserve">(David, </w:t>
      </w:r>
      <w:r w:rsidRPr="00E13F5F">
        <w:t xml:space="preserve">Claremont philosophy professor, </w:t>
      </w:r>
      <w:r w:rsidR="00861940" w:rsidRPr="00E13F5F">
        <w:t xml:space="preserve">“The climate is ruined. So can civilization even survive?”, 4-14, </w:t>
      </w:r>
      <w:hyperlink r:id="rId29" w:history="1">
        <w:r w:rsidR="00861940" w:rsidRPr="00E13F5F">
          <w:rPr>
            <w:rStyle w:val="Hyperlink"/>
          </w:rPr>
          <w:t>http://www.cnn.com/2015/01/14/opinion/co2-crisis-griffin/</w:t>
        </w:r>
      </w:hyperlink>
      <w:r w:rsidR="00861940" w:rsidRPr="00E13F5F">
        <w:t>)</w:t>
      </w:r>
    </w:p>
    <w:p w:rsidR="00861940" w:rsidRPr="00E13F5F" w:rsidRDefault="00861940" w:rsidP="00861940">
      <w:pPr>
        <w:rPr>
          <w:rStyle w:val="Emphasis"/>
        </w:rPr>
      </w:pPr>
      <w:r w:rsidRPr="00E13F5F">
        <w:rPr>
          <w:sz w:val="16"/>
        </w:rPr>
        <w:t xml:space="preserve">Although most of us worry about other things, </w:t>
      </w:r>
      <w:r w:rsidRPr="00E13F5F">
        <w:rPr>
          <w:rStyle w:val="StyleUnderline"/>
        </w:rPr>
        <w:t>climate scientists have become increasingly worried about the survival of civilization. For</w:t>
      </w:r>
      <w:r w:rsidRPr="00E13F5F">
        <w:rPr>
          <w:sz w:val="16"/>
        </w:rPr>
        <w:t xml:space="preserve"> example, Lonnie Thompson, who received the U.S. National Medal of Science in 2010, said that </w:t>
      </w:r>
      <w:r w:rsidRPr="00E13F5F">
        <w:rPr>
          <w:rStyle w:val="Emphasis"/>
        </w:rPr>
        <w:t xml:space="preserve">virtually all climatologists "are now convinced that global warming poses a clear and present danger to civilization." </w:t>
      </w:r>
      <w:r w:rsidRPr="00E13F5F">
        <w:rPr>
          <w:sz w:val="16"/>
        </w:rPr>
        <w:t xml:space="preserve">Informed journalists share this concern. </w:t>
      </w:r>
      <w:r w:rsidRPr="00E13F5F">
        <w:rPr>
          <w:rStyle w:val="StyleUnderline"/>
        </w:rPr>
        <w:t>The climate crisis "threatens the survival of our civilization," said Pulitzer Prize-winner Ross Gelbspan. Mark Hertsgaard agrees</w:t>
      </w:r>
      <w:r w:rsidRPr="00E13F5F">
        <w:rPr>
          <w:sz w:val="16"/>
        </w:rPr>
        <w:t xml:space="preserve">, </w:t>
      </w:r>
      <w:r w:rsidRPr="00E13F5F">
        <w:rPr>
          <w:rStyle w:val="Emphasis"/>
        </w:rPr>
        <w:t xml:space="preserve">saying that the continuation of global warming "would create planetary conditions all but certain to end civilization as we know it." </w:t>
      </w:r>
      <w:r w:rsidRPr="00E13F5F">
        <w:rPr>
          <w:sz w:val="16"/>
        </w:rPr>
        <w:t xml:space="preserve">These scientists and journalists, moreover, are worried not only about the distant future but about the condition of the planet for their own children and grandchildren. James Hansen, often considered the world's leading climate scientist, entitled his book "Storms of My Grandchildren." </w:t>
      </w:r>
      <w:r w:rsidRPr="00E13F5F">
        <w:rPr>
          <w:rStyle w:val="StyleUnderline"/>
        </w:rPr>
        <w:t>The threat to civilization comes primarily from the increase of the level of carbon dioxide (CO2) in the atmosphere</w:t>
      </w:r>
      <w:r w:rsidRPr="00E13F5F">
        <w:rPr>
          <w:sz w:val="16"/>
        </w:rPr>
        <w:t xml:space="preserve">, due largely to the burning of fossil fuels. Before the rise of the industrial age, CO2 constituted only 275 ppm (parts per million) of the atmosphere. But it is now above 400 and rising about 2.5 ppm per year. </w:t>
      </w:r>
      <w:r w:rsidRPr="00E13F5F">
        <w:rPr>
          <w:rStyle w:val="StyleUnderline"/>
        </w:rPr>
        <w:t xml:space="preserve">Because of the CO2 increase, the planet's average temperature has increased 0.85 degrees Celsius (1.5 degrees Fahrenheit). Although this increase may not seem much, it has already brought about serious changes. </w:t>
      </w:r>
      <w:r w:rsidRPr="00E13F5F">
        <w:rPr>
          <w:sz w:val="16"/>
        </w:rPr>
        <w:t xml:space="preserve">The idea that we will be safe from "dangerous climate change" if we do not exceed a temperature rise of 2C (3.6F) has been widely accepted. But many informed people have rejected this assumption. In the opinion of journalist-turned-activist Bill McKibben, "the one degree we've raised the temperature already has melted the Arctic, so we're fools to find out what two will do." His warning is supported by James Hansen, who declared that "a target of two degrees (Celsius) is actually a prescription for long-term disaster." </w:t>
      </w:r>
      <w:r w:rsidRPr="00E13F5F">
        <w:rPr>
          <w:rStyle w:val="StyleUnderline"/>
        </w:rPr>
        <w:t xml:space="preserve">The burning of coal, oil, and natural gas has made the planet warmer than it had been since the rise of civilization 10,000 years ago. Civilization was made possible by the emergence about 12,000 years ago of the "Holocene" epoch, which turned out to be the Goldilocks zone - not too hot, not too cold. </w:t>
      </w:r>
      <w:r w:rsidRPr="00E13F5F">
        <w:rPr>
          <w:sz w:val="16"/>
        </w:rPr>
        <w:t xml:space="preserve">But now, says physicist Stefan Rahmstorf, "We are catapulting ourselves way out of the Holocene." </w:t>
      </w:r>
      <w:r w:rsidRPr="00E13F5F">
        <w:rPr>
          <w:rStyle w:val="Emphasis"/>
        </w:rPr>
        <w:t>This catapult is dangerous, because we have no evidence civilization can long survive with significantly higher temperatures</w:t>
      </w:r>
      <w:r w:rsidRPr="00E13F5F">
        <w:rPr>
          <w:sz w:val="16"/>
        </w:rPr>
        <w:t xml:space="preserve">. And yet, the world is on a trajectory that would lead to an increase of 4C (7F) in this century. In the opinion of many scientists and the World Bank, this could happen as early as the 2060s. </w:t>
      </w:r>
      <w:r w:rsidRPr="00E13F5F">
        <w:rPr>
          <w:rStyle w:val="StyleUnderline"/>
        </w:rPr>
        <w:t xml:space="preserve">What would "a 4C world" be like? According to Kevin Anderson of the Tyndall Centre for Climate Change Research (at the University of East Anglia), "during New York's summer heat waves the warmest days would be around 10-12C (18-21.6F) hotter [than today's]." Moreover, he has said, above an increase of 4C only </w:t>
      </w:r>
      <w:r w:rsidRPr="00E13F5F">
        <w:rPr>
          <w:rStyle w:val="Emphasis"/>
        </w:rPr>
        <w:t xml:space="preserve">about 10% of the human population will survive. </w:t>
      </w:r>
      <w:r w:rsidRPr="00E13F5F">
        <w:rPr>
          <w:sz w:val="16"/>
        </w:rPr>
        <w:t xml:space="preserve">Believe it or not, </w:t>
      </w:r>
      <w:r w:rsidRPr="00E13F5F">
        <w:rPr>
          <w:rStyle w:val="StyleUnderline"/>
        </w:rPr>
        <w:t>some scientists consider Anderson overly optimistic</w:t>
      </w:r>
      <w:r w:rsidRPr="00E13F5F">
        <w:rPr>
          <w:sz w:val="16"/>
        </w:rPr>
        <w:t xml:space="preserve">. </w:t>
      </w:r>
      <w:r w:rsidRPr="00E13F5F">
        <w:rPr>
          <w:rStyle w:val="StyleUnderline"/>
        </w:rPr>
        <w:t>The main reason for pessimism is the fear that the planet's temperature may be close to a tipping point that would initiate a "low-end runaway greenhouse," involving "out-of-control amplifying feedbacks." This</w:t>
      </w:r>
      <w:r w:rsidRPr="00E13F5F">
        <w:rPr>
          <w:sz w:val="16"/>
        </w:rPr>
        <w:t xml:space="preserve"> condition would result, says Hansen, if all fossil fuels are burned (which is the intention of all fossil-fuel corporations and many governments). </w:t>
      </w:r>
      <w:r w:rsidRPr="00E13F5F">
        <w:rPr>
          <w:rStyle w:val="Emphasis"/>
        </w:rPr>
        <w:t>This result "would make most of the planet uninhabitable by humans."</w:t>
      </w:r>
      <w:r w:rsidRPr="00E13F5F">
        <w:rPr>
          <w:sz w:val="16"/>
        </w:rPr>
        <w:t xml:space="preserve"> </w:t>
      </w:r>
      <w:r w:rsidRPr="00E13F5F">
        <w:rPr>
          <w:rStyle w:val="StyleUnderline"/>
        </w:rPr>
        <w:t>Moreover, many scientists believe that runaway global warming could occur much more quickly, because the rising temperature caused by CO2 could release massive amounts of methane (CH4), which is, during its first 20 years, 86 times more powerful than CO2</w:t>
      </w:r>
      <w:r w:rsidRPr="00E13F5F">
        <w:rPr>
          <w:sz w:val="16"/>
        </w:rPr>
        <w:t xml:space="preserve">. Warmer weather induces this release from carbon that has been stored in methane hydrates, in which enormous amounts of carbon -- four times as much as that emitted from fossil fuels since 1850 -- has been frozen in the Arctic's permafrost. And yet now the Arctic's temperature is warmer than it had been for 120,000 years -- in other words, more than 10 times longer than civilization has existed. According to Joe Romm, a physicist who created the Climate Progress website, methane release from thawing permafrost in the Arctic "is the most dangerous amplifying feedback in the entire carbon cycle." The amplifying feedback works like this: The warmer temperature releases millions of tons of methane, which then further raise the temperature, which in turn releases more methane. </w:t>
      </w:r>
      <w:r w:rsidRPr="00E13F5F">
        <w:rPr>
          <w:rStyle w:val="StyleUnderline"/>
        </w:rPr>
        <w:t xml:space="preserve">The resulting threat of runaway global warming may not be merely theoretical. Scientists have long been convinced that methane was central to the fastest period of global warming in geological history, which occurred 55 million years ago. Now a group of scientists have accumulated evidence that methane was also central to the greatest extinction of life thus far: the end-Permian extinction about 252 million years ago. </w:t>
      </w:r>
      <w:r w:rsidRPr="00E13F5F">
        <w:rPr>
          <w:sz w:val="16"/>
        </w:rPr>
        <w:t xml:space="preserve">Worse yet, whereas it was previously thought that significant amounts of permafrost would not melt, releasing its methane, until the planet's temperature has risen several degrees Celsius, recent studies indicate that a rise of 1.5 degrees would be enough to start the melting. </w:t>
      </w:r>
      <w:r w:rsidRPr="00E13F5F">
        <w:rPr>
          <w:rStyle w:val="StyleUnderline"/>
        </w:rPr>
        <w:t xml:space="preserve">What can be done then? Given the failure of political leaders to deal with the CO2 problem, it is now too late to prevent terrible developments. </w:t>
      </w:r>
      <w:r w:rsidRPr="00E13F5F">
        <w:rPr>
          <w:rStyle w:val="Emphasis"/>
        </w:rPr>
        <w:t>But it may -- just may -- be possible to keep global warming from bringing about the destruction of civilization. To have a chance, we must, as Hansen says, do everything possible to "keep climate close to the Holocene range" -- which means, mobilize the whole world to replace dirty energy with clean as soon as possible.</w:t>
      </w:r>
    </w:p>
    <w:p w:rsidR="00861940" w:rsidRPr="00E13F5F" w:rsidRDefault="00861940" w:rsidP="00861940">
      <w:pPr>
        <w:pStyle w:val="Heading2"/>
      </w:pPr>
      <w:r w:rsidRPr="00E13F5F">
        <w:t>Turns Case</w:t>
      </w:r>
    </w:p>
    <w:p w:rsidR="00861940" w:rsidRPr="00E13F5F" w:rsidRDefault="00861940" w:rsidP="00861940"/>
    <w:p w:rsidR="00861940" w:rsidRPr="00E13F5F" w:rsidRDefault="002A5756" w:rsidP="00861940">
      <w:pPr>
        <w:pStyle w:val="Heading3"/>
      </w:pPr>
      <w:r w:rsidRPr="00E13F5F">
        <w:t>Trump Rollback</w:t>
      </w:r>
    </w:p>
    <w:p w:rsidR="00861940" w:rsidRPr="00E13F5F" w:rsidRDefault="00861940" w:rsidP="00861940">
      <w:pPr>
        <w:pStyle w:val="Heading4"/>
      </w:pPr>
      <w:r w:rsidRPr="00E13F5F">
        <w:t>Countries will avoid provocations in the run up to the election --- GOP president will rollback Obama foreign policy</w:t>
      </w:r>
    </w:p>
    <w:p w:rsidR="00861940" w:rsidRPr="00E13F5F" w:rsidRDefault="00861940" w:rsidP="00861940">
      <w:r w:rsidRPr="00E13F5F">
        <w:rPr>
          <w:rStyle w:val="Style13ptBold"/>
        </w:rPr>
        <w:t>Crowley 15</w:t>
      </w:r>
      <w:r w:rsidRPr="00E13F5F">
        <w:t xml:space="preserve"> (Michael, “How Barack will juggle Bibi, Vlad and Hillary; Foreign leaders are gaming out Obama's last year as Clinton works to replace him,” 12/30/15 </w:t>
      </w:r>
      <w:hyperlink r:id="rId30" w:history="1">
        <w:r w:rsidRPr="00E13F5F">
          <w:rPr>
            <w:rStyle w:val="Hyperlink"/>
          </w:rPr>
          <w:t>http://www.politico.com/story/2015/12/obama-foreign-policy-netanyahu-putin-clinton-217209</w:t>
        </w:r>
      </w:hyperlink>
      <w:r w:rsidRPr="00E13F5F">
        <w:t>) ***Note --- Ilan Goldenberg is a senior fellow at the Center for a New American Security and a former chief of staff to Obama’s special envoy for Israeli-Palestinian negotiations</w:t>
      </w:r>
    </w:p>
    <w:p w:rsidR="00BE6653" w:rsidRPr="00E13F5F" w:rsidRDefault="00BE6653" w:rsidP="00BE6653">
      <w:pPr>
        <w:rPr>
          <w:rStyle w:val="StyleUnderline"/>
        </w:rPr>
      </w:pPr>
      <w:r w:rsidRPr="00E13F5F">
        <w:rPr>
          <w:sz w:val="16"/>
        </w:rPr>
        <w:t xml:space="preserve">Some </w:t>
      </w:r>
      <w:r w:rsidRPr="00E13F5F">
        <w:rPr>
          <w:rStyle w:val="StyleUnderline"/>
        </w:rPr>
        <w:t>foreign capitals are shrewd about domestic U.S. politics.</w:t>
      </w:r>
      <w:r w:rsidRPr="00E13F5F">
        <w:rPr>
          <w:sz w:val="16"/>
        </w:rPr>
        <w:t xml:space="preserve"> One Asian diplomat predicted that </w:t>
      </w:r>
      <w:r w:rsidRPr="00E13F5F">
        <w:rPr>
          <w:rStyle w:val="StyleUnderline"/>
        </w:rPr>
        <w:t>China would likely avoid provocations in the coming months that play into the hands of the GOP candidates.</w:t>
      </w:r>
      <w:r w:rsidRPr="00E13F5F">
        <w:rPr>
          <w:sz w:val="16"/>
        </w:rPr>
        <w:t xml:space="preserve"> </w:t>
      </w:r>
      <w:r w:rsidRPr="00E13F5F">
        <w:rPr>
          <w:rStyle w:val="StyleUnderline"/>
        </w:rPr>
        <w:t>Iran’s government, meanwhile “is worried about whether the next administration will live up to the nuclear deal,”</w:t>
      </w:r>
      <w:r w:rsidRPr="00E13F5F">
        <w:rPr>
          <w:sz w:val="16"/>
        </w:rPr>
        <w:t xml:space="preserve"> Goldenberg said, </w:t>
      </w:r>
      <w:r w:rsidRPr="00E13F5F">
        <w:rPr>
          <w:rStyle w:val="StyleUnderline"/>
        </w:rPr>
        <w:t xml:space="preserve">and “will try to get as much progress out of the U.S. in the next year as it can.” If Obama is fortunate, Clinton will enjoy a commanding lead over her Republican arrivals, creating the expectation of a smooth handoff and relative continuity in American foreign policy. </w:t>
      </w:r>
      <w:r w:rsidRPr="00E13F5F">
        <w:rPr>
          <w:sz w:val="16"/>
        </w:rPr>
        <w:t>“Foreign leaders really want to know what to expect,” said James Goldgeier, dean of the School of International Service at American University, who served as a national security aide in the Clinton White House. “</w:t>
      </w:r>
      <w:r w:rsidRPr="00E13F5F">
        <w:rPr>
          <w:rStyle w:val="StyleUnderline"/>
        </w:rPr>
        <w:t xml:space="preserve">If the expectation is that Hillary Clinton is the likely person to succeed Obama, if you’re a foreign leader you’re not going to see a huge difference — as opposed to if you think Donald Trump is going to be the next president.” </w:t>
      </w:r>
    </w:p>
    <w:p w:rsidR="00BE6653" w:rsidRPr="00E13F5F" w:rsidRDefault="00BE6653" w:rsidP="00BE6653">
      <w:pPr>
        <w:rPr>
          <w:rStyle w:val="StyleUnderline"/>
        </w:rPr>
      </w:pPr>
    </w:p>
    <w:p w:rsidR="00861940" w:rsidRPr="00E13F5F" w:rsidRDefault="00861940" w:rsidP="00861940">
      <w:pPr>
        <w:pStyle w:val="Heading3"/>
      </w:pPr>
      <w:r w:rsidRPr="00E13F5F">
        <w:t xml:space="preserve">Turns Asia </w:t>
      </w:r>
      <w:r w:rsidR="00733790" w:rsidRPr="00E13F5F">
        <w:t>Coop/Leadership</w:t>
      </w:r>
      <w:r w:rsidR="000E0FA4" w:rsidRPr="00E13F5F">
        <w:t>/Stability</w:t>
      </w:r>
    </w:p>
    <w:p w:rsidR="00861940" w:rsidRPr="00E13F5F" w:rsidRDefault="00861940" w:rsidP="00861940">
      <w:pPr>
        <w:pStyle w:val="Heading4"/>
      </w:pPr>
      <w:r w:rsidRPr="00E13F5F">
        <w:t>Trump destabilizes Asia, collapses alliances</w:t>
      </w:r>
    </w:p>
    <w:p w:rsidR="00861940" w:rsidRPr="00E13F5F" w:rsidRDefault="00861940" w:rsidP="00861940">
      <w:r w:rsidRPr="00E13F5F">
        <w:rPr>
          <w:rStyle w:val="Style13ptBold"/>
        </w:rPr>
        <w:t xml:space="preserve">Lee 16 </w:t>
      </w:r>
      <w:r w:rsidRPr="00E13F5F">
        <w:t>(John, senior fellow at the Hudson Institute in Washington D.C. and an adjunct associate professor at the Australian National University, “What 'The Donald' would mean for Asia,” 2/17/2016,  asia.nikkei.com/Viewpoints/Viewpoints/What-The-Donald-would-mean-for-Asia)</w:t>
      </w:r>
    </w:p>
    <w:p w:rsidR="00861940" w:rsidRPr="00E13F5F" w:rsidRDefault="00861940" w:rsidP="00861940">
      <w:pPr>
        <w:rPr>
          <w:sz w:val="16"/>
        </w:rPr>
      </w:pPr>
      <w:r w:rsidRPr="00E13F5F">
        <w:rPr>
          <w:rStyle w:val="StyleUnderline"/>
        </w:rPr>
        <w:t>Clinton's policies are relatively easy to predict</w:t>
      </w:r>
      <w:r w:rsidRPr="00E13F5F">
        <w:rPr>
          <w:sz w:val="16"/>
        </w:rPr>
        <w:t xml:space="preserve">. As secretary of state in President Barack Obama's first administration, from 2008 to 2012, she was the architect and driving force behind the pivot or rebalance to Asia. In her current campaign to be the Democratic candidate, she has reaffirmed her intention to entrench and strengthen America's strategic and military presence in Asia, in effect taking ownership of the Asian pivot and running with it. In short, </w:t>
      </w:r>
      <w:r w:rsidRPr="00E13F5F">
        <w:rPr>
          <w:rStyle w:val="StyleUnderline"/>
        </w:rPr>
        <w:t>a Clinton presidency would be warmly welcomed by America's allies and security partners. It would be a continuation of the current pivot to Asia, but with intent and resources in the eyes of those who claim that Obama lost interest in Asia,</w:t>
      </w:r>
      <w:r w:rsidRPr="00E13F5F">
        <w:rPr>
          <w:sz w:val="16"/>
        </w:rPr>
        <w:t xml:space="preserve"> or else was distracted by the Islamic State militant group, during his second term. It is also more likely that Clinton will want to be seen to be "getting tough" with China when it comes to the latter's increasingly assertive and threatening behavior in the East and South China seas. This means more freedom of navigation patrolling operations by U.S. naval vessels in waters which China has claimed, accompanied by robust language, and an end to any consideration that a broad-ranging compact between China and the U.S. -- or a G-2 -- is the way ahead. Reading Trump's foreign policy is far more difficult, even if it will surely be much more interesting. His comments on external affairs seem more about bombast than policy: in a radio address last November he said "I will also quickly and decisively bomb the hell out of ISIS," for example. Unlike the other candidates, Trump does not seem to have a foreign policy team of advisers. At this hyperbolic stage all one can do is piece together proclamations that may well form the basis of a more elaborate foreign policy, should he enter the White House. One might be tempted to dismiss much of what "The Donald" says as opportunistic hot air by the self-proclaimed anti-establishment candidate. But he has consistently pursued one particular theme over several years that no doubt causes concern among America's friends and allies in Asia. Cutting off support Back in 2000, Trump argued that the U.S. should not expend its blood and/or treasure overseas unless its allies and partners are also willing to do the same. As he said then, "Pulling back from Europe would save this country millions of dollars annually. The cost of stationing NATO troops ... is enormous. And these are clearly funds that can be put to better use." That was 15 years ago. What about more recent times? In 2013, he said this: "How long will we go on defending South Korea from North Korea without payment? When will they start to pay us?" This was no lonely thought bubble. In a CNN interview in January, he repeated the same line, and further argued that the U.S. should force China to take the lead in resolving the North Korean problem. If Beijing refuses, trade sanctions against China will follow. Despite the temptation to ignore these seemingly extreme comments, there is actually an underlying and consistent rationale to them. Like Clinton, the majority of Washington's policy community feel that a redoubling of American leadership is required to solve the world's problems -- even if there is deep disagreement as to what form such leadership ought to take. In contrast, </w:t>
      </w:r>
      <w:r w:rsidRPr="00E13F5F">
        <w:rPr>
          <w:rStyle w:val="StyleUnderline"/>
        </w:rPr>
        <w:t>Trump is advocating a foreign policy stance held by many libertarians in America that it is time to end the so-called military welfare by allies and partners, including in Asia</w:t>
      </w:r>
      <w:r w:rsidRPr="00E13F5F">
        <w:rPr>
          <w:sz w:val="16"/>
        </w:rPr>
        <w:t xml:space="preserve">. As this line of reasoning goes, the region has become dependent on American stewardship of the post-World War II liberal order and it is time to end their free-riding mentality. In an environment of strained fiscal and other resources, Washington can no longer afford the indulgence of remaining as the indispensable regional power. It is time for Asia to increasingly fend for what it wants and values. If Trump were to win office, some wise-heads would surely tell him that there is no alternative to U.S. power. With China's growing strength, there is no effective regional balance without a fully engaged American Seventh Fleet, naval forces with an area of responsibility covering the Pacific and Indian oceans. China's defense budget is already three times larger than that of Japan, its closest Asian rival in terms of military spending, while the budget of the People's Liberation Army represents nearly half of all military spending in East Asia, if America's contribution is excluded. Any significant American strategic or military withdrawal from Asia would surely put at risk open access to and the stability of sea lanes, especially if the maritime domain in East Asia became a Chinese lake. With two-way trade between the U.S. and Asia worth around $1.5 trillion each year, with almost all of it going and coming on ships, even Trump would come to understand that the American presence in Asia is not just a matter of national ego. Confrontational approach </w:t>
      </w:r>
      <w:r w:rsidRPr="00E13F5F">
        <w:rPr>
          <w:rStyle w:val="StyleUnderline"/>
        </w:rPr>
        <w:t>Even so, one can confidently surmise that the dealings of a President Trump with both friends and foes would be direct, blunt and</w:t>
      </w:r>
      <w:r w:rsidRPr="00E13F5F">
        <w:rPr>
          <w:sz w:val="16"/>
        </w:rPr>
        <w:t xml:space="preserve"> possibly </w:t>
      </w:r>
      <w:r w:rsidRPr="00E13F5F">
        <w:rPr>
          <w:rStyle w:val="StyleUnderline"/>
        </w:rPr>
        <w:t>confrontational</w:t>
      </w:r>
      <w:r w:rsidRPr="00E13F5F">
        <w:rPr>
          <w:sz w:val="16"/>
        </w:rPr>
        <w:t xml:space="preserve">. </w:t>
      </w:r>
      <w:r w:rsidRPr="00E13F5F">
        <w:rPr>
          <w:rStyle w:val="StyleUnderline"/>
        </w:rPr>
        <w:t>Demanding upfront payment for security guarantees would hardly endear locals to the American presence on foreign soil, making it much more difficult for Asian allies and partners to host more U.S. military assets</w:t>
      </w:r>
      <w:r w:rsidRPr="00E13F5F">
        <w:rPr>
          <w:sz w:val="16"/>
        </w:rPr>
        <w:t xml:space="preserve"> -- which a more effective pivot would require. </w:t>
      </w:r>
      <w:r w:rsidRPr="00E13F5F">
        <w:rPr>
          <w:rStyle w:val="StyleUnderline"/>
        </w:rPr>
        <w:t>Trump's tirades against Muslims, meanwhile, would undoubtedly undermine America's standing in Muslim-dominated countries such as Indonesia and Malaysia, even if such comments have been directed toward refugees from Syria and Islamic extremists. When it comes to relations with China, there would certainly be diplomatic fireworks</w:t>
      </w:r>
      <w:r w:rsidRPr="00E13F5F">
        <w:rPr>
          <w:sz w:val="16"/>
        </w:rPr>
        <w:t xml:space="preserve">. Trump is not alone in criticizing China for alleged violations of trading rules and forms of mercantilism: currency manipulation, hidden subsidies to state-owned-enterprises, and regulatory barriers discriminating against foreign companies, to name three. But </w:t>
      </w:r>
      <w:r w:rsidRPr="00E13F5F">
        <w:rPr>
          <w:rStyle w:val="StyleUnderline"/>
        </w:rPr>
        <w:t>he stands alone in declaring that he will "tax China for each bad act,"</w:t>
      </w:r>
      <w:r w:rsidRPr="00E13F5F">
        <w:rPr>
          <w:sz w:val="16"/>
        </w:rPr>
        <w:t xml:space="preserve"> and more generally, </w:t>
      </w:r>
      <w:r w:rsidRPr="00E13F5F">
        <w:rPr>
          <w:rStyle w:val="StyleUnderline"/>
        </w:rPr>
        <w:t>in his vow to use wide-ranging economic sanctions to force Beijing to better integrate</w:t>
      </w:r>
      <w:r w:rsidRPr="00E13F5F">
        <w:rPr>
          <w:sz w:val="16"/>
        </w:rPr>
        <w:t xml:space="preserve"> into the liberal economic order by following rules such as those aimed at deterring economic espionage. He also insists he would use sanctions to force China to change policy in non-economic contexts, such as becoming more constructive about resolving the problem of a nuclear-armed North Korea. </w:t>
      </w:r>
      <w:r w:rsidRPr="00E13F5F">
        <w:rPr>
          <w:rStyle w:val="StyleUnderline"/>
        </w:rPr>
        <w:t xml:space="preserve">If he makes it to the White House, Trump may step back from such simplistic and incendiary approaches simply because </w:t>
      </w:r>
      <w:r w:rsidRPr="00E13F5F">
        <w:rPr>
          <w:rStyle w:val="Emphasis"/>
        </w:rPr>
        <w:t>they will backfire</w:t>
      </w:r>
      <w:r w:rsidRPr="00E13F5F">
        <w:rPr>
          <w:rStyle w:val="StyleUnderline"/>
        </w:rPr>
        <w:t>. Economic punishments tend to have wide-ranging unintended consequences that end up harming American business and consumers, as well as Asian trading partners.</w:t>
      </w:r>
      <w:r w:rsidRPr="00E13F5F">
        <w:rPr>
          <w:sz w:val="16"/>
        </w:rPr>
        <w:t xml:space="preserve"> After all, East Asia is a deeply integrated production zone, meaning that it would be impossible to avoid collateral damage when imposing economic penalties on one country. </w:t>
      </w:r>
      <w:r w:rsidRPr="00E13F5F">
        <w:rPr>
          <w:rStyle w:val="StyleUnderline"/>
        </w:rPr>
        <w:t>There is also a possibly fatal contradiction in Trump's approach. He promises to enlarge America's economic leverage</w:t>
      </w:r>
      <w:r w:rsidRPr="00E13F5F">
        <w:rPr>
          <w:sz w:val="16"/>
        </w:rPr>
        <w:t xml:space="preserve"> and use a bigger stick in Asia to achieve Washington's objectives, </w:t>
      </w:r>
      <w:r w:rsidRPr="00E13F5F">
        <w:rPr>
          <w:rStyle w:val="StyleUnderline"/>
        </w:rPr>
        <w:t>yet he wants to step back and force Asian states to carry the costs</w:t>
      </w:r>
      <w:r w:rsidRPr="00E13F5F">
        <w:rPr>
          <w:sz w:val="16"/>
        </w:rPr>
        <w:t xml:space="preserve">. He cannot advocate self-help and enhance America's capacity to shape outcomes at the same time. </w:t>
      </w:r>
      <w:r w:rsidRPr="00E13F5F">
        <w:rPr>
          <w:rStyle w:val="StyleUnderline"/>
        </w:rPr>
        <w:t>A Clinton presidency</w:t>
      </w:r>
      <w:r w:rsidRPr="00E13F5F">
        <w:rPr>
          <w:sz w:val="16"/>
        </w:rPr>
        <w:t xml:space="preserve"> might be unimaginative. But to many analysts, it </w:t>
      </w:r>
      <w:r w:rsidRPr="00E13F5F">
        <w:rPr>
          <w:rStyle w:val="StyleUnderline"/>
        </w:rPr>
        <w:t>would be vastly better than what Trump would offer for Asia</w:t>
      </w:r>
      <w:r w:rsidRPr="00E13F5F">
        <w:rPr>
          <w:sz w:val="16"/>
        </w:rPr>
        <w:t>. If the latter becomes president, we can only hope that he would learn quickly that foreign policy is more complicated than an episode of his television show "The Apprentice."</w:t>
      </w:r>
    </w:p>
    <w:p w:rsidR="00861940" w:rsidRPr="00E13F5F" w:rsidRDefault="00861940" w:rsidP="00861940"/>
    <w:p w:rsidR="00733790" w:rsidRPr="00E13F5F" w:rsidRDefault="00733790" w:rsidP="00733790">
      <w:pPr>
        <w:pStyle w:val="Heading4"/>
      </w:pPr>
      <w:r w:rsidRPr="00E13F5F">
        <w:t>Trump will wreck U.S. leadership in Asia --- undermine alliances with Japan and Korea</w:t>
      </w:r>
    </w:p>
    <w:p w:rsidR="00733790" w:rsidRPr="00E13F5F" w:rsidRDefault="00733790" w:rsidP="00733790">
      <w:r w:rsidRPr="00E13F5F">
        <w:rPr>
          <w:rStyle w:val="Style13ptBold"/>
        </w:rPr>
        <w:t>Ghosh</w:t>
      </w:r>
      <w:r w:rsidR="00847A2D" w:rsidRPr="00E13F5F">
        <w:rPr>
          <w:rStyle w:val="Style13ptBold"/>
        </w:rPr>
        <w:t xml:space="preserve"> </w:t>
      </w:r>
      <w:r w:rsidRPr="00E13F5F">
        <w:rPr>
          <w:rStyle w:val="Style13ptBold"/>
        </w:rPr>
        <w:t>16</w:t>
      </w:r>
      <w:r w:rsidRPr="00E13F5F">
        <w:t xml:space="preserve"> (Nirmal, ANN Asia News Network, “Asia on Trump: Region watches rise of Donald Trump with trepidation,” </w:t>
      </w:r>
      <w:r w:rsidR="00847A2D" w:rsidRPr="00E13F5F">
        <w:t xml:space="preserve">3/20/16 </w:t>
      </w:r>
      <w:r w:rsidRPr="00E13F5F">
        <w:t>Factiva, JMP)</w:t>
      </w:r>
    </w:p>
    <w:p w:rsidR="00733790" w:rsidRPr="00E13F5F" w:rsidRDefault="00733790" w:rsidP="00733790">
      <w:pPr>
        <w:rPr>
          <w:sz w:val="16"/>
        </w:rPr>
      </w:pPr>
      <w:r w:rsidRPr="00E13F5F">
        <w:rPr>
          <w:sz w:val="16"/>
        </w:rPr>
        <w:t xml:space="preserve">Indeed, </w:t>
      </w:r>
      <w:r w:rsidRPr="00E13F5F">
        <w:rPr>
          <w:rStyle w:val="StyleUnderline"/>
        </w:rPr>
        <w:t>the sense among many countries in the region is that the US under</w:t>
      </w:r>
      <w:r w:rsidRPr="00E13F5F">
        <w:rPr>
          <w:sz w:val="16"/>
        </w:rPr>
        <w:t xml:space="preserve"> a Donald </w:t>
      </w:r>
      <w:r w:rsidRPr="00E13F5F">
        <w:rPr>
          <w:rStyle w:val="StyleUnderline"/>
        </w:rPr>
        <w:t>Trump</w:t>
      </w:r>
      <w:r w:rsidRPr="00E13F5F">
        <w:rPr>
          <w:sz w:val="16"/>
        </w:rPr>
        <w:t xml:space="preserve"> presidency </w:t>
      </w:r>
      <w:r w:rsidRPr="00E13F5F">
        <w:rPr>
          <w:rStyle w:val="StyleUnderline"/>
        </w:rPr>
        <w:t>will lose the ground in Asia that it had regained under Obama's pivot to Asia</w:t>
      </w:r>
      <w:r w:rsidRPr="00E13F5F">
        <w:rPr>
          <w:sz w:val="16"/>
        </w:rPr>
        <w:t xml:space="preserve"> from 2009.</w:t>
      </w:r>
      <w:r w:rsidR="00847A2D" w:rsidRPr="00E13F5F">
        <w:rPr>
          <w:sz w:val="16"/>
        </w:rPr>
        <w:t xml:space="preserve"> </w:t>
      </w:r>
      <w:r w:rsidRPr="00E13F5F">
        <w:rPr>
          <w:rStyle w:val="StyleUnderline"/>
        </w:rPr>
        <w:t>"If Trump wins the presidential race, don't be surprised if some US allies and friends start defecting to revisionist powers such as China, whose leaders would suddenly look less erratic and more reliable than the US'," said</w:t>
      </w:r>
      <w:r w:rsidRPr="00E13F5F">
        <w:rPr>
          <w:sz w:val="16"/>
        </w:rPr>
        <w:t xml:space="preserve"> Richard Javad </w:t>
      </w:r>
      <w:r w:rsidRPr="00E13F5F">
        <w:rPr>
          <w:rStyle w:val="StyleUnderline"/>
        </w:rPr>
        <w:t>Heydarian, a security expert at De La Salle University</w:t>
      </w:r>
      <w:r w:rsidRPr="00E13F5F">
        <w:rPr>
          <w:sz w:val="16"/>
        </w:rPr>
        <w:t xml:space="preserve"> in the Philippines.</w:t>
      </w:r>
      <w:r w:rsidR="00847A2D" w:rsidRPr="00E13F5F">
        <w:rPr>
          <w:sz w:val="16"/>
        </w:rPr>
        <w:t xml:space="preserve"> </w:t>
      </w:r>
      <w:r w:rsidRPr="00E13F5F">
        <w:rPr>
          <w:sz w:val="16"/>
        </w:rPr>
        <w:t xml:space="preserve">While Trump has not spoken about the conflicts between China and its neighbours, including the Philippines, over the South China Sea, foreign policy analysts said </w:t>
      </w:r>
      <w:r w:rsidRPr="00E13F5F">
        <w:rPr>
          <w:rStyle w:val="Emphasis"/>
        </w:rPr>
        <w:t>he would likely withdraw the US military from Asia and wreck alliances with South Korea and Japan</w:t>
      </w:r>
      <w:r w:rsidRPr="00E13F5F">
        <w:rPr>
          <w:sz w:val="16"/>
        </w:rPr>
        <w:t>.</w:t>
      </w:r>
      <w:r w:rsidR="00847A2D" w:rsidRPr="00E13F5F">
        <w:rPr>
          <w:sz w:val="16"/>
        </w:rPr>
        <w:t xml:space="preserve"> </w:t>
      </w:r>
      <w:r w:rsidRPr="00E13F5F">
        <w:rPr>
          <w:sz w:val="16"/>
        </w:rPr>
        <w:t>Certainly, Seoul is watching warily to see if Trump will continue bashing South Korea for getting a defence "free ride" and paying "peanuts" for the 28,000 American troops stationed there.</w:t>
      </w:r>
      <w:r w:rsidR="00847A2D" w:rsidRPr="00E13F5F">
        <w:rPr>
          <w:sz w:val="16"/>
        </w:rPr>
        <w:t xml:space="preserve"> </w:t>
      </w:r>
      <w:r w:rsidRPr="00E13F5F">
        <w:rPr>
          <w:sz w:val="16"/>
        </w:rPr>
        <w:t>Many have pointed out that Trump's claims are not true. Seoul has a cost-sharing agreement with Washington to pay 920 billion won (US$783 million) a year, which is about 40 per cent of its defence budget, to upkeep the US troops.</w:t>
      </w:r>
      <w:r w:rsidR="00847A2D" w:rsidRPr="00E13F5F">
        <w:rPr>
          <w:sz w:val="16"/>
        </w:rPr>
        <w:t xml:space="preserve"> </w:t>
      </w:r>
      <w:r w:rsidRPr="00E13F5F">
        <w:rPr>
          <w:sz w:val="16"/>
        </w:rPr>
        <w:t>Some South Koreans have taken to social media to call him "Trimp", which combines his name and a Korean word for wrong.</w:t>
      </w:r>
      <w:r w:rsidR="00847A2D" w:rsidRPr="00E13F5F">
        <w:rPr>
          <w:rStyle w:val="StyleUnderline"/>
          <w:sz w:val="16"/>
          <w:u w:val="none"/>
        </w:rPr>
        <w:t xml:space="preserve"> </w:t>
      </w:r>
      <w:r w:rsidRPr="00E13F5F">
        <w:rPr>
          <w:rStyle w:val="StyleUnderline"/>
        </w:rPr>
        <w:t>Some analysts are worried that a Trump presidency could weaken the US-South Korea alliance and destabilise the Korean Peninsula.</w:t>
      </w:r>
      <w:r w:rsidR="00847A2D" w:rsidRPr="00E13F5F">
        <w:rPr>
          <w:rStyle w:val="StyleUnderline"/>
        </w:rPr>
        <w:t xml:space="preserve"> </w:t>
      </w:r>
      <w:r w:rsidRPr="00E13F5F">
        <w:rPr>
          <w:rStyle w:val="StyleUnderline"/>
        </w:rPr>
        <w:t>Farther south, in the increasingly uncertain Taiwan Strait, the Taiwanese are asking if a Trump-led US will come to their island's aid if China becomes a threat.</w:t>
      </w:r>
      <w:r w:rsidRPr="00E13F5F">
        <w:rPr>
          <w:sz w:val="16"/>
        </w:rPr>
        <w:t xml:space="preserve"> But this is balanced against Trump's tough talk on China. "If the US doesn't get along with China, that's fine with us," says Professor Yen Chen-shen, a US expert at the National Chengchi University.</w:t>
      </w:r>
      <w:r w:rsidR="00847A2D" w:rsidRPr="00E13F5F">
        <w:rPr>
          <w:sz w:val="16"/>
        </w:rPr>
        <w:t xml:space="preserve"> </w:t>
      </w:r>
      <w:r w:rsidRPr="00E13F5F">
        <w:rPr>
          <w:sz w:val="16"/>
        </w:rPr>
        <w:t>The Chinese themselves, however, are none too worried about Trump's anti-China stance and netizens are saying they find him "frank" and "amusing". Many in China view the vitriol he has whipped up more as an indictment of the US than China, with some believing it is a precursor to American isolationism and downfall.</w:t>
      </w:r>
      <w:r w:rsidR="00847A2D" w:rsidRPr="00E13F5F">
        <w:rPr>
          <w:sz w:val="16"/>
        </w:rPr>
        <w:t xml:space="preserve"> </w:t>
      </w:r>
      <w:r w:rsidRPr="00E13F5F">
        <w:rPr>
          <w:sz w:val="16"/>
        </w:rPr>
        <w:t>As for the Chinese government, it says it is not particularly worried about who becomes president. Premier Li Keqiang told journalists last week at a press conference: "We have more than a hundred mechanisms for dialogues and exchanges. If we are sincere in these and manage our differences, I believe we will continue broadening our mutual benefits."</w:t>
      </w:r>
      <w:r w:rsidR="00847A2D" w:rsidRPr="00E13F5F">
        <w:rPr>
          <w:sz w:val="16"/>
        </w:rPr>
        <w:t xml:space="preserve"> </w:t>
      </w:r>
      <w:r w:rsidRPr="00E13F5F">
        <w:rPr>
          <w:rStyle w:val="StyleUnderline"/>
        </w:rPr>
        <w:t>For the rest of Asia, contending with a more assertive China, however, "at a minimum" they "have to be concerned", said Professor</w:t>
      </w:r>
      <w:r w:rsidRPr="00E13F5F">
        <w:rPr>
          <w:sz w:val="16"/>
        </w:rPr>
        <w:t xml:space="preserve"> Thitinan </w:t>
      </w:r>
      <w:r w:rsidRPr="00E13F5F">
        <w:rPr>
          <w:rStyle w:val="StyleUnderline"/>
        </w:rPr>
        <w:t>Pongsudhirak, director of the Institute for Strategic and International Studies</w:t>
      </w:r>
      <w:r w:rsidRPr="00E13F5F">
        <w:rPr>
          <w:sz w:val="16"/>
        </w:rPr>
        <w:t xml:space="preserve"> at the Chulalongkorn University in Bangkok. - Additional reporting by Chang May Choon, Raul Dancel, Teo Cheng Wee, Walter Sim, Nirmala Ganapathy, Li Xueying</w:t>
      </w:r>
    </w:p>
    <w:p w:rsidR="00733790" w:rsidRPr="00E13F5F" w:rsidRDefault="00733790" w:rsidP="00861940"/>
    <w:p w:rsidR="00861940" w:rsidRPr="00E13F5F" w:rsidRDefault="00861940" w:rsidP="00861940">
      <w:pPr>
        <w:pStyle w:val="Heading4"/>
      </w:pPr>
      <w:r w:rsidRPr="00E13F5F">
        <w:t xml:space="preserve">Trump collapses US influence in Asia – causes Asian conflict </w:t>
      </w:r>
    </w:p>
    <w:p w:rsidR="00861940" w:rsidRPr="00E13F5F" w:rsidRDefault="00861940" w:rsidP="00133EF6">
      <w:r w:rsidRPr="00E13F5F">
        <w:rPr>
          <w:rStyle w:val="Style13ptBold"/>
        </w:rPr>
        <w:t>Heydarian</w:t>
      </w:r>
      <w:r w:rsidR="00133EF6" w:rsidRPr="00E13F5F">
        <w:rPr>
          <w:rStyle w:val="Style13ptBold"/>
        </w:rPr>
        <w:t xml:space="preserve"> </w:t>
      </w:r>
      <w:r w:rsidRPr="00E13F5F">
        <w:rPr>
          <w:rStyle w:val="Style13ptBold"/>
        </w:rPr>
        <w:t>16</w:t>
      </w:r>
      <w:r w:rsidRPr="00E13F5F">
        <w:t xml:space="preserve"> </w:t>
      </w:r>
      <w:r w:rsidR="00133EF6" w:rsidRPr="00E13F5F">
        <w:t>(</w:t>
      </w:r>
      <w:r w:rsidRPr="00E13F5F">
        <w:t xml:space="preserve">Richard, </w:t>
      </w:r>
      <w:r w:rsidR="00133EF6" w:rsidRPr="00E13F5F">
        <w:t xml:space="preserve">Professor of Political Science @ De La Salle University, </w:t>
      </w:r>
      <w:r w:rsidRPr="00E13F5F">
        <w:t xml:space="preserve">“How Trump Threatens US Leadership in Asia” </w:t>
      </w:r>
      <w:r w:rsidR="00133EF6" w:rsidRPr="00E13F5F">
        <w:t xml:space="preserve">3/4/2016 </w:t>
      </w:r>
      <w:r w:rsidRPr="00E13F5F">
        <w:t>http://thediplomat.com/2016/03/how-trump-threatens-us-leadership-in-asia/</w:t>
      </w:r>
      <w:r w:rsidR="00133EF6" w:rsidRPr="00E13F5F">
        <w:t>)</w:t>
      </w:r>
    </w:p>
    <w:p w:rsidR="00861940" w:rsidRPr="00E13F5F" w:rsidRDefault="00861940" w:rsidP="00861940">
      <w:pPr>
        <w:rPr>
          <w:sz w:val="16"/>
        </w:rPr>
      </w:pPr>
      <w:r w:rsidRPr="00E13F5F">
        <w:rPr>
          <w:rStyle w:val="StyleUnderline"/>
        </w:rPr>
        <w:t>The real estate mogul</w:t>
      </w:r>
      <w:r w:rsidRPr="00E13F5F">
        <w:rPr>
          <w:sz w:val="16"/>
        </w:rPr>
        <w:t xml:space="preserve"> has </w:t>
      </w:r>
      <w:r w:rsidRPr="00E13F5F">
        <w:rPr>
          <w:rStyle w:val="StyleUnderline"/>
        </w:rPr>
        <w:t>gobbled up one state after the other</w:t>
      </w:r>
      <w:r w:rsidRPr="00E13F5F">
        <w:rPr>
          <w:sz w:val="16"/>
        </w:rPr>
        <w:t xml:space="preserve"> in the Republican presidential primaries, </w:t>
      </w:r>
      <w:r w:rsidRPr="00E13F5F">
        <w:rPr>
          <w:rStyle w:val="StyleUnderline"/>
        </w:rPr>
        <w:t>placing himself in a strong position to become the party’s standard-bearer</w:t>
      </w:r>
      <w:r w:rsidRPr="00E13F5F">
        <w:rPr>
          <w:sz w:val="16"/>
        </w:rPr>
        <w:t xml:space="preserve"> in the upcoming elections. The Republican establishment is in a state of panic, but so far it has failed to rally around an alternative candidate. More moderate candidates such as Marco Rubio, who performed dismally in the Super Tuesday primaries, are hanging by a thread. He is even expected to lose in his home state of Florida. Only Ted Cruz, the firebrand Texan senator, has emerged as a viable contender. But, he is even more reviled by the Republican establishment, who bemoan his ideological obstinacy and almost-zero collegiality. For sure, the prospect of a Trump presidency is far from assured. Even if he manages to win his party nomination, he is expected to lose in a head-to-head clash with any of the two Democratic candidates. Nevertheless, the very fact that a person like Trump, who has walked from one scandal into another, is now considered as a serious contender for the White House says a lot about the decay of American democracy, rise of authoritarianism, and Washington’s increasingly dysfunctional politics. </w:t>
      </w:r>
      <w:r w:rsidRPr="00E13F5F">
        <w:rPr>
          <w:rStyle w:val="StyleUnderline"/>
        </w:rPr>
        <w:t>Throughout Asia,</w:t>
      </w:r>
      <w:r w:rsidRPr="00E13F5F">
        <w:rPr>
          <w:sz w:val="16"/>
        </w:rPr>
        <w:t xml:space="preserve"> both </w:t>
      </w:r>
      <w:r w:rsidRPr="00E13F5F">
        <w:rPr>
          <w:rStyle w:val="StyleUnderline"/>
        </w:rPr>
        <w:t>governments</w:t>
      </w:r>
      <w:r w:rsidRPr="00E13F5F">
        <w:rPr>
          <w:sz w:val="16"/>
        </w:rPr>
        <w:t xml:space="preserve"> and ordinary citizens </w:t>
      </w:r>
      <w:r w:rsidRPr="00E13F5F">
        <w:rPr>
          <w:rStyle w:val="StyleUnderline"/>
        </w:rPr>
        <w:t>have been</w:t>
      </w:r>
      <w:r w:rsidRPr="00E13F5F">
        <w:rPr>
          <w:sz w:val="16"/>
        </w:rPr>
        <w:t xml:space="preserve"> </w:t>
      </w:r>
      <w:r w:rsidRPr="00E13F5F">
        <w:rPr>
          <w:rStyle w:val="Emphasis"/>
        </w:rPr>
        <w:t>anxiously witnessing the bewildering rise of Trump</w:t>
      </w:r>
      <w:r w:rsidRPr="00E13F5F">
        <w:rPr>
          <w:sz w:val="16"/>
        </w:rPr>
        <w:t xml:space="preserve">, </w:t>
      </w:r>
      <w:r w:rsidRPr="00E13F5F">
        <w:rPr>
          <w:rStyle w:val="StyleUnderline"/>
        </w:rPr>
        <w:t>whose</w:t>
      </w:r>
      <w:r w:rsidRPr="00E13F5F">
        <w:rPr>
          <w:sz w:val="16"/>
        </w:rPr>
        <w:t xml:space="preserve"> </w:t>
      </w:r>
      <w:r w:rsidRPr="00E13F5F">
        <w:rPr>
          <w:rStyle w:val="Emphasis"/>
        </w:rPr>
        <w:t>venomous rhetoric</w:t>
      </w:r>
      <w:r w:rsidRPr="00E13F5F">
        <w:rPr>
          <w:sz w:val="16"/>
        </w:rPr>
        <w:t xml:space="preserve"> </w:t>
      </w:r>
      <w:r w:rsidRPr="00E13F5F">
        <w:rPr>
          <w:rStyle w:val="StyleUnderline"/>
        </w:rPr>
        <w:t>and</w:t>
      </w:r>
      <w:r w:rsidRPr="00E13F5F">
        <w:rPr>
          <w:sz w:val="16"/>
        </w:rPr>
        <w:t xml:space="preserve"> </w:t>
      </w:r>
      <w:r w:rsidRPr="00E13F5F">
        <w:rPr>
          <w:rStyle w:val="StyleUnderline"/>
        </w:rPr>
        <w:t>outrageous policy pronouncements are</w:t>
      </w:r>
      <w:r w:rsidRPr="00E13F5F">
        <w:rPr>
          <w:sz w:val="16"/>
        </w:rPr>
        <w:t xml:space="preserve">, by all means, </w:t>
      </w:r>
      <w:r w:rsidRPr="00E13F5F">
        <w:rPr>
          <w:rStyle w:val="Emphasis"/>
        </w:rPr>
        <w:t>a major threat to American credibility</w:t>
      </w:r>
      <w:r w:rsidRPr="00E13F5F">
        <w:rPr>
          <w:sz w:val="16"/>
        </w:rPr>
        <w:t xml:space="preserve">. </w:t>
      </w:r>
      <w:r w:rsidRPr="00E13F5F">
        <w:rPr>
          <w:rStyle w:val="StyleUnderline"/>
        </w:rPr>
        <w:t>More than the rise of China, Trump</w:t>
      </w:r>
      <w:r w:rsidRPr="00E13F5F">
        <w:rPr>
          <w:sz w:val="16"/>
        </w:rPr>
        <w:t xml:space="preserve"> — and the form of politics than he represents — </w:t>
      </w:r>
      <w:r w:rsidRPr="00E13F5F">
        <w:rPr>
          <w:rStyle w:val="Emphasis"/>
        </w:rPr>
        <w:t xml:space="preserve">is the greatest threat to American leadership in Asia. </w:t>
      </w:r>
      <w:r w:rsidRPr="00E13F5F">
        <w:rPr>
          <w:sz w:val="16"/>
        </w:rPr>
        <w:t xml:space="preserve">As leading political scientists have discovered, </w:t>
      </w:r>
      <w:r w:rsidRPr="00E13F5F">
        <w:rPr>
          <w:rStyle w:val="StyleUnderline"/>
        </w:rPr>
        <w:t>the ascent of Trump is a symptom of a greater proble</w:t>
      </w:r>
      <w:r w:rsidRPr="00E13F5F">
        <w:rPr>
          <w:sz w:val="16"/>
        </w:rPr>
        <w:t xml:space="preserve">m: That is to say, </w:t>
      </w:r>
      <w:r w:rsidRPr="00E13F5F">
        <w:rPr>
          <w:rStyle w:val="Emphasis"/>
        </w:rPr>
        <w:t>rising xenophobia</w:t>
      </w:r>
      <w:r w:rsidRPr="00E13F5F">
        <w:rPr>
          <w:sz w:val="16"/>
        </w:rPr>
        <w:t xml:space="preserve"> </w:t>
      </w:r>
      <w:r w:rsidRPr="00E13F5F">
        <w:rPr>
          <w:rStyle w:val="StyleUnderline"/>
        </w:rPr>
        <w:t>and</w:t>
      </w:r>
      <w:r w:rsidRPr="00E13F5F">
        <w:rPr>
          <w:sz w:val="16"/>
        </w:rPr>
        <w:t xml:space="preserve"> ‘</w:t>
      </w:r>
      <w:r w:rsidRPr="00E13F5F">
        <w:rPr>
          <w:rStyle w:val="Emphasis"/>
        </w:rPr>
        <w:t>activation’ of authoritarian tendencies</w:t>
      </w:r>
      <w:r w:rsidRPr="00E13F5F">
        <w:rPr>
          <w:sz w:val="16"/>
        </w:rPr>
        <w:t xml:space="preserve"> among certain sections of the electorate. As an astute salesman, </w:t>
      </w:r>
      <w:r w:rsidRPr="00E13F5F">
        <w:rPr>
          <w:rStyle w:val="StyleUnderline"/>
        </w:rPr>
        <w:t>Trump has opportunistically tapped into an increasingly mobilized constituency</w:t>
      </w:r>
      <w:r w:rsidRPr="00E13F5F">
        <w:rPr>
          <w:sz w:val="16"/>
        </w:rPr>
        <w:t xml:space="preserve">, one that is inspired by outrage over economic dislocation and fear vis-à-vis “the other”, whether (Catholic) Mexicans crossing the border or (Asian) Muslims entering the United States. Almost single-handedly, Trump has made ‘political correctness’ an ideological battle, while mainstreaming what would be normally considered as outright bigotry. Shortly after the San Bernardino attacks, the New York billionaire called for an outright ban, albeit temporarily, on entry of Muslims to the country. He tried to justify it as a reasonable precaution, but ended up totally ignoring the implication of his abhorrent proposal — that Muslims, as a whole, are potential security threats to Americans. </w:t>
      </w:r>
      <w:r w:rsidRPr="00E13F5F">
        <w:rPr>
          <w:rStyle w:val="StyleUnderline"/>
        </w:rPr>
        <w:t xml:space="preserve">His statements provoked </w:t>
      </w:r>
      <w:r w:rsidRPr="00E13F5F">
        <w:rPr>
          <w:rStyle w:val="Emphasis"/>
        </w:rPr>
        <w:t>outrage in parts of Asia</w:t>
      </w:r>
      <w:r w:rsidRPr="00E13F5F">
        <w:rPr>
          <w:sz w:val="16"/>
        </w:rPr>
        <w:t xml:space="preserve">, where the bulk of the world’s Muslim population resides. </w:t>
      </w:r>
      <w:r w:rsidRPr="00E13F5F">
        <w:rPr>
          <w:rStyle w:val="StyleUnderline"/>
        </w:rPr>
        <w:t>Malaysia’s</w:t>
      </w:r>
      <w:r w:rsidRPr="00E13F5F">
        <w:rPr>
          <w:sz w:val="16"/>
        </w:rPr>
        <w:t xml:space="preserve"> deputy home minister Nur Jazlan Mohamad </w:t>
      </w:r>
      <w:r w:rsidRPr="00E13F5F">
        <w:rPr>
          <w:rStyle w:val="StyleUnderline"/>
        </w:rPr>
        <w:t>lamented, “[Trump’s] proposal</w:t>
      </w:r>
      <w:r w:rsidRPr="00E13F5F">
        <w:rPr>
          <w:sz w:val="16"/>
        </w:rPr>
        <w:t xml:space="preserve"> reflects the thinking of many people in America, and this is worrying.” </w:t>
      </w:r>
      <w:r w:rsidRPr="00E13F5F">
        <w:rPr>
          <w:rStyle w:val="StyleUnderline"/>
        </w:rPr>
        <w:t xml:space="preserve">In Indonesia, the world’s largest Muslim-majority country, a top </w:t>
      </w:r>
      <w:r w:rsidRPr="00E13F5F">
        <w:rPr>
          <w:sz w:val="16"/>
        </w:rPr>
        <w:t xml:space="preserve">Indonesian </w:t>
      </w:r>
      <w:r w:rsidRPr="00E13F5F">
        <w:rPr>
          <w:rStyle w:val="StyleUnderline"/>
        </w:rPr>
        <w:t>lawmaker</w:t>
      </w:r>
      <w:r w:rsidRPr="00E13F5F">
        <w:rPr>
          <w:sz w:val="16"/>
        </w:rPr>
        <w:t xml:space="preserve">, Setya Novanto, </w:t>
      </w:r>
      <w:r w:rsidRPr="00E13F5F">
        <w:rPr>
          <w:rStyle w:val="StyleUnderline"/>
        </w:rPr>
        <w:t>was charged with breach of ethical conduct when he dared to attend one of Trump’s campaign events</w:t>
      </w:r>
      <w:r w:rsidRPr="00E13F5F">
        <w:rPr>
          <w:sz w:val="16"/>
        </w:rPr>
        <w:t xml:space="preserve"> in New York. As astute observes such </w:t>
      </w:r>
      <w:r w:rsidRPr="00E13F5F">
        <w:rPr>
          <w:rStyle w:val="StyleUnderline"/>
        </w:rPr>
        <w:t>as</w:t>
      </w:r>
      <w:r w:rsidRPr="00E13F5F">
        <w:rPr>
          <w:sz w:val="16"/>
        </w:rPr>
        <w:t xml:space="preserve"> Joseph </w:t>
      </w:r>
      <w:r w:rsidRPr="00E13F5F">
        <w:rPr>
          <w:rStyle w:val="StyleUnderline"/>
        </w:rPr>
        <w:t>Nye</w:t>
      </w:r>
      <w:r w:rsidRPr="00E13F5F">
        <w:rPr>
          <w:sz w:val="16"/>
        </w:rPr>
        <w:t xml:space="preserve"> have </w:t>
      </w:r>
      <w:r w:rsidRPr="00E13F5F">
        <w:rPr>
          <w:rStyle w:val="StyleUnderline"/>
        </w:rPr>
        <w:t xml:space="preserve">argued, the United States’ global leadership isn’t only a function of its military might and economic prowess. The </w:t>
      </w:r>
      <w:r w:rsidRPr="00E13F5F">
        <w:rPr>
          <w:rStyle w:val="Emphasis"/>
        </w:rPr>
        <w:t>attraction of its values</w:t>
      </w:r>
      <w:r w:rsidRPr="00E13F5F">
        <w:rPr>
          <w:rStyle w:val="StyleUnderline"/>
        </w:rPr>
        <w:t>, the</w:t>
      </w:r>
      <w:r w:rsidRPr="00E13F5F">
        <w:rPr>
          <w:sz w:val="16"/>
        </w:rPr>
        <w:t xml:space="preserve"> </w:t>
      </w:r>
      <w:r w:rsidRPr="00E13F5F">
        <w:rPr>
          <w:rStyle w:val="StyleUnderline"/>
        </w:rPr>
        <w:t>durability of institutions, and the resonance of popular culture act as ‘</w:t>
      </w:r>
      <w:r w:rsidRPr="00E13F5F">
        <w:rPr>
          <w:rStyle w:val="Emphasis"/>
        </w:rPr>
        <w:t>force multipliers’</w:t>
      </w:r>
      <w:r w:rsidRPr="00E13F5F">
        <w:rPr>
          <w:sz w:val="16"/>
        </w:rPr>
        <w:t xml:space="preserve">, </w:t>
      </w:r>
      <w:r w:rsidRPr="00E13F5F">
        <w:rPr>
          <w:rStyle w:val="StyleUnderline"/>
        </w:rPr>
        <w:t xml:space="preserve">allowing America to rely </w:t>
      </w:r>
      <w:r w:rsidRPr="00E13F5F">
        <w:rPr>
          <w:rStyle w:val="Emphasis"/>
        </w:rPr>
        <w:t xml:space="preserve">more on persuasion rather than coercion </w:t>
      </w:r>
      <w:r w:rsidRPr="00E13F5F">
        <w:rPr>
          <w:rStyle w:val="StyleUnderline"/>
        </w:rPr>
        <w:t>in its international dealings. But Trump</w:t>
      </w:r>
      <w:r w:rsidRPr="00E13F5F">
        <w:rPr>
          <w:sz w:val="16"/>
        </w:rPr>
        <w:t xml:space="preserve"> and his brand of politics </w:t>
      </w:r>
      <w:r w:rsidRPr="00E13F5F">
        <w:rPr>
          <w:rStyle w:val="StyleUnderline"/>
        </w:rPr>
        <w:t>make a mockery out of America’s claim to exceptionalism</w:t>
      </w:r>
      <w:r w:rsidRPr="00E13F5F">
        <w:rPr>
          <w:sz w:val="16"/>
        </w:rPr>
        <w:t xml:space="preserve">. Aside from charges of bigotry, the real estate mogul has also been described as an isolationist, who is interested in reviving 19th century American mercantilism. </w:t>
      </w:r>
      <w:r w:rsidRPr="00E13F5F">
        <w:rPr>
          <w:rStyle w:val="StyleUnderline"/>
        </w:rPr>
        <w:t xml:space="preserve">He has opposed free trade, </w:t>
      </w:r>
      <w:r w:rsidRPr="00E13F5F">
        <w:rPr>
          <w:rStyle w:val="Emphasis"/>
        </w:rPr>
        <w:t xml:space="preserve">lambasted key allies such as Japan as free-riders, </w:t>
      </w:r>
      <w:r w:rsidRPr="00E13F5F">
        <w:rPr>
          <w:rStyle w:val="StyleUnderline"/>
        </w:rPr>
        <w:t>proposed the extraction of imperial tributes from South Korea, and</w:t>
      </w:r>
      <w:r w:rsidRPr="00E13F5F">
        <w:rPr>
          <w:sz w:val="16"/>
        </w:rPr>
        <w:t xml:space="preserve">, quite astonishingly, implicitly </w:t>
      </w:r>
      <w:r w:rsidRPr="00E13F5F">
        <w:rPr>
          <w:rStyle w:val="StyleUnderline"/>
        </w:rPr>
        <w:t xml:space="preserve">praised </w:t>
      </w:r>
      <w:r w:rsidRPr="00E13F5F">
        <w:rPr>
          <w:rStyle w:val="Emphasis"/>
        </w:rPr>
        <w:t xml:space="preserve">China’s sweeping reclamation activities across adjacent waters. </w:t>
      </w:r>
      <w:r w:rsidRPr="00E13F5F">
        <w:rPr>
          <w:sz w:val="16"/>
        </w:rPr>
        <w:t xml:space="preserve">As Thomas Wright of the Brookings Institution put it, </w:t>
      </w:r>
      <w:r w:rsidRPr="00E13F5F">
        <w:rPr>
          <w:rStyle w:val="StyleUnderline"/>
        </w:rPr>
        <w:t>Trump is intent on upending the international liberal order by advocating “</w:t>
      </w:r>
      <w:r w:rsidRPr="00E13F5F">
        <w:rPr>
          <w:rStyle w:val="Emphasis"/>
        </w:rPr>
        <w:t>high-tariff protectionism</w:t>
      </w:r>
      <w:r w:rsidRPr="00E13F5F">
        <w:rPr>
          <w:sz w:val="16"/>
        </w:rPr>
        <w:t xml:space="preserve"> and every-country-for-itself mercantilism.” In this sense, </w:t>
      </w:r>
      <w:r w:rsidRPr="00E13F5F">
        <w:rPr>
          <w:rStyle w:val="StyleUnderline"/>
        </w:rPr>
        <w:t xml:space="preserve">Trump’s worldview is a complete </w:t>
      </w:r>
      <w:r w:rsidRPr="00E13F5F">
        <w:rPr>
          <w:rStyle w:val="Emphasis"/>
        </w:rPr>
        <w:t>departure from the bipartisan consensus</w:t>
      </w:r>
      <w:r w:rsidRPr="00E13F5F">
        <w:rPr>
          <w:rStyle w:val="StyleUnderline"/>
        </w:rPr>
        <w:t xml:space="preserve"> that has governed American foreign policy since the end of World War II. </w:t>
      </w:r>
      <w:r w:rsidRPr="00E13F5F">
        <w:rPr>
          <w:sz w:val="16"/>
        </w:rPr>
        <w:t xml:space="preserve">No wonder then, leading conservative pundits such as Max Boot have openly (and heretically) suggested that they would rather vote for Hillary Clinton than the presumptive Republican standard-bearer. “I would hope that the [Republican] party would fracture if the nominee were a fascist demagogue like Donald Trump,” Boot bluntly declared. Robert Kagan went so far as describing Trump as the Republican Party’s “Frankenstein’s monster.” Trump combines fear-mongering at home with irresponsible isolationism abroad. </w:t>
      </w:r>
      <w:r w:rsidRPr="00E13F5F">
        <w:rPr>
          <w:rStyle w:val="StyleUnderline"/>
        </w:rPr>
        <w:t>The Obama administration made America’s engagement with Asia a centerpiece of his foreign policy</w:t>
      </w:r>
      <w:r w:rsidRPr="00E13F5F">
        <w:rPr>
          <w:sz w:val="16"/>
        </w:rPr>
        <w:t xml:space="preserve">. And yet, </w:t>
      </w:r>
      <w:r w:rsidRPr="00E13F5F">
        <w:rPr>
          <w:rStyle w:val="StyleUnderline"/>
        </w:rPr>
        <w:t>his</w:t>
      </w:r>
      <w:r w:rsidRPr="00E13F5F">
        <w:rPr>
          <w:sz w:val="16"/>
        </w:rPr>
        <w:t xml:space="preserve"> much-touted “</w:t>
      </w:r>
      <w:r w:rsidRPr="00E13F5F">
        <w:rPr>
          <w:rStyle w:val="StyleUnderline"/>
        </w:rPr>
        <w:t xml:space="preserve">pivot to Asia” policy has been hobbled by lingering doubts over America’s ability to </w:t>
      </w:r>
      <w:r w:rsidRPr="00E13F5F">
        <w:rPr>
          <w:rStyle w:val="Emphasis"/>
        </w:rPr>
        <w:t>get its own house in order</w:t>
      </w:r>
      <w:r w:rsidRPr="00E13F5F">
        <w:rPr>
          <w:sz w:val="16"/>
        </w:rPr>
        <w:t xml:space="preserve"> </w:t>
      </w:r>
      <w:r w:rsidRPr="00E13F5F">
        <w:rPr>
          <w:rStyle w:val="StyleUnderline"/>
        </w:rPr>
        <w:t xml:space="preserve">as well as its wherewithal to rein in </w:t>
      </w:r>
      <w:r w:rsidRPr="00E13F5F">
        <w:rPr>
          <w:rStyle w:val="Emphasis"/>
        </w:rPr>
        <w:t>Chinese territorial assertiveness</w:t>
      </w:r>
      <w:r w:rsidRPr="00E13F5F">
        <w:rPr>
          <w:sz w:val="16"/>
        </w:rPr>
        <w:t xml:space="preserve"> in East Asia. </w:t>
      </w:r>
      <w:r w:rsidRPr="00E13F5F">
        <w:rPr>
          <w:rStyle w:val="Emphasis"/>
        </w:rPr>
        <w:t>The Trump phenomenon simply exacerbates this conundrum</w:t>
      </w:r>
      <w:r w:rsidRPr="00E13F5F">
        <w:rPr>
          <w:sz w:val="16"/>
        </w:rPr>
        <w:t xml:space="preserve">. Whether he wins the presidency or not, </w:t>
      </w:r>
      <w:r w:rsidRPr="00E13F5F">
        <w:rPr>
          <w:rStyle w:val="StyleUnderline"/>
        </w:rPr>
        <w:t>Trump has</w:t>
      </w:r>
      <w:r w:rsidRPr="00E13F5F">
        <w:rPr>
          <w:sz w:val="16"/>
        </w:rPr>
        <w:t xml:space="preserve"> severely </w:t>
      </w:r>
      <w:r w:rsidRPr="00E13F5F">
        <w:rPr>
          <w:rStyle w:val="Emphasis"/>
        </w:rPr>
        <w:t>undermined America’s image in the eyes of the world. And a Trump presidency</w:t>
      </w:r>
      <w:r w:rsidRPr="00E13F5F">
        <w:rPr>
          <w:sz w:val="16"/>
        </w:rPr>
        <w:t xml:space="preserve">, without a doubt, </w:t>
      </w:r>
      <w:r w:rsidRPr="00E13F5F">
        <w:rPr>
          <w:rStyle w:val="Emphasis"/>
        </w:rPr>
        <w:t xml:space="preserve">would surely be a disaster, </w:t>
      </w:r>
      <w:r w:rsidRPr="00E13F5F">
        <w:rPr>
          <w:sz w:val="16"/>
        </w:rPr>
        <w:t xml:space="preserve">perhaps even </w:t>
      </w:r>
      <w:r w:rsidRPr="00E13F5F">
        <w:rPr>
          <w:rStyle w:val="Emphasis"/>
        </w:rPr>
        <w:t>encouraging some American partners and regional fence-sitters to quietly defect to China</w:t>
      </w:r>
      <w:r w:rsidRPr="00E13F5F">
        <w:rPr>
          <w:sz w:val="16"/>
        </w:rPr>
        <w:t>.</w:t>
      </w:r>
    </w:p>
    <w:p w:rsidR="00FA6AAB" w:rsidRPr="00E13F5F" w:rsidRDefault="00FA6AAB" w:rsidP="00FA6AAB"/>
    <w:p w:rsidR="00FA6AAB" w:rsidRPr="00E13F5F" w:rsidRDefault="00FA6AAB" w:rsidP="00FA6AAB">
      <w:pPr>
        <w:pStyle w:val="Heading4"/>
      </w:pPr>
      <w:r w:rsidRPr="00E13F5F">
        <w:t xml:space="preserve">Trump win destroys alliance commitments and destabilizes Asia </w:t>
      </w:r>
    </w:p>
    <w:p w:rsidR="00FA6AAB" w:rsidRPr="00E13F5F" w:rsidRDefault="00FA6AAB" w:rsidP="00FA6AAB">
      <w:r w:rsidRPr="00E13F5F">
        <w:rPr>
          <w:rStyle w:val="Style13ptBold"/>
        </w:rPr>
        <w:t>Bisley 16</w:t>
      </w:r>
      <w:r w:rsidRPr="00E13F5F">
        <w:t xml:space="preserve"> (Nick Bisley is Executive Director of La Trobe Asia and Professor of International Relations at La Trobe University. “How the US Election Unsettles Asia's Regional Order.” April 19, 2016 http://thediplomat.com/2016/04/how-the-us-election-unsettles-asias-regional-order/)</w:t>
      </w:r>
    </w:p>
    <w:p w:rsidR="00FA6AAB" w:rsidRPr="00E13F5F" w:rsidRDefault="00FA6AAB" w:rsidP="00FA6AAB">
      <w:pPr>
        <w:rPr>
          <w:rStyle w:val="StyleUnderline"/>
        </w:rPr>
      </w:pPr>
      <w:r w:rsidRPr="00E13F5F">
        <w:rPr>
          <w:sz w:val="16"/>
        </w:rPr>
        <w:t xml:space="preserve">Donald </w:t>
      </w:r>
      <w:r w:rsidRPr="00E13F5F">
        <w:rPr>
          <w:rStyle w:val="StyleUnderline"/>
        </w:rPr>
        <w:t>Trump’s presidential bid has been remarkable for many reasons</w:t>
      </w:r>
      <w:r w:rsidRPr="00E13F5F">
        <w:rPr>
          <w:sz w:val="16"/>
        </w:rPr>
        <w:t xml:space="preserve">. That he continues to lead the Republican nominating field is astonishing given his lack of policy detail and appalling attitudes toward a wide variety of groups — Latino migrants, people of Islamic faith, women, and journalists, to name a few. He lies frequently and unashamedly and comports himself like a spoiled 10-year-old used to the indulgence of careless parents and feckless relatives. As the frequency of primaries eased in recent weeks, Trump was indulged by both The New York Times and the Washington Post in lengthy interviews on questions of foreign policy. Both papers have released the full text of the interviews, which make for astonishing reading. Had an undergraduate student in one of my classes given essay answers of the kind that Trump did, she would be lucky to receive a passing grade. Yet in his musings Trump put his finger on a crucial if overlooked feature of Asia’s strategic setting: the extent to which it is determined by domestic political and economic circumstances in the United States. Far too often we think that international politics are isolated from the more mundane matters of the domestic. The image that normally prevail is of the chess game rationally played out on the international stage in which national power, spheres of influence, and strategic game playing operate according to their own unique logic. According to this view, to understand why China has built 3,000 acres of artificial islands one should look at the changing regional balance of power and not internal developments in the PRC. Yet </w:t>
      </w:r>
      <w:r w:rsidRPr="00E13F5F">
        <w:rPr>
          <w:rStyle w:val="StyleUnderline"/>
        </w:rPr>
        <w:t>Trump’s comments — that America’s alliances don’t deliver the United States very much, that Japan and South Korea should think about acquiring nuclear weapons as Washington may not always be there — remind us that all the of the core features of Asia’s international order are the function of choices that states make — choices that are fundamentally conditioned by their domestic economic and political circumstances</w:t>
      </w:r>
      <w:r w:rsidRPr="00E13F5F">
        <w:rPr>
          <w:sz w:val="16"/>
        </w:rPr>
        <w:t xml:space="preserve">. Even though the world is unlikely to experience the surreal world of a Trump presidency, </w:t>
      </w:r>
      <w:r w:rsidRPr="00E13F5F">
        <w:rPr>
          <w:rStyle w:val="StyleUnderline"/>
        </w:rPr>
        <w:t xml:space="preserve">his foreign policy thinking, such as it is, has served to focus the mind on just how much the region has at stake in the U.S. elections. </w:t>
      </w:r>
      <w:r w:rsidRPr="00E13F5F">
        <w:rPr>
          <w:sz w:val="16"/>
        </w:rPr>
        <w:t xml:space="preserve">Crucially, he has reminded us that even though U.S. policy in the region has appeared to be almost immutable, it is subject to the same pressures, economic and political, as any other government choice. </w:t>
      </w:r>
      <w:r w:rsidRPr="00E13F5F">
        <w:rPr>
          <w:rStyle w:val="StyleUnderline"/>
        </w:rPr>
        <w:t xml:space="preserve">U.S. power in Asia is organized through alliances. In return for providing protection and security guarantees, including nuclear ones, Washington gets a geographic presence through which it can pursue its strategic objective of ensuring that a great power capable of threatening its interests does not emerge in the region. A hugely beneficial consequence of these arrangements has been the damping down of uncertainty and rivalry that would otherwise have occurred had Japan, South Korea, and Taiwan not had American protection. If the United States were to change its attitude toward its allies, then the consequences for regional stability would likely trigger a huge escalation in defense spending, rivalry, and suspicion. Notwithstanding Pyongyang’s ambitions, presently East Asia is home to one genuine nuclear power, China. </w:t>
      </w:r>
      <w:r w:rsidRPr="00E13F5F">
        <w:rPr>
          <w:sz w:val="16"/>
        </w:rPr>
        <w:t xml:space="preserve">Countries that might otherwise have developed these weapons, Japan and South Korea most obviously, have opted not to do so because they find comfort under the U.S. nuclear umbrella. For many this offer has always been somewhat unreliable — would Washington really treat an attack on Seoul as if it were an attack on San Francisco? — and the election cycle has brought these long standing doubts to the surface. A Washington that is less interested in paying for and providing a crucial component of Asia’s geopolitical stability due to domestic priorities, however conceived, will create a highly contested Asian order. </w:t>
      </w:r>
      <w:r w:rsidRPr="00E13F5F">
        <w:rPr>
          <w:rStyle w:val="StyleUnderline"/>
        </w:rPr>
        <w:t>If the United States were to cede its strategic position in East Asia, the vacuum it would create would be hugely destabilizing. The part played by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in Asia’s security order is hugely significant</w:t>
      </w:r>
      <w:r w:rsidRPr="00E13F5F">
        <w:rPr>
          <w:sz w:val="16"/>
        </w:rPr>
        <w:t xml:space="preserve">. It has been in place for the better part of four decades, yet its durability does not mean it will always be there. Washington has in the past placed a high premium on its approach, but shifting circumstances at home, a changing domestic political landscape, a growing nativism fueled by globalization and the failure to explain American foreign policy to the broader population has unsettled Asia. It reminds us that the regional order is not the product of a chess game operating separate from the circumstances of the regional powers but is fundamentally bound up in events that occur within these societies. </w:t>
      </w:r>
      <w:r w:rsidRPr="00E13F5F">
        <w:rPr>
          <w:rStyle w:val="StyleUnderline"/>
        </w:rPr>
        <w:t>As U.S. electors vote in November they will</w:t>
      </w:r>
      <w:r w:rsidRPr="00E13F5F">
        <w:rPr>
          <w:sz w:val="16"/>
        </w:rPr>
        <w:t xml:space="preserve"> not only make a choice that will effect the high profile issues of immigration and stagnant middle class wages, it will </w:t>
      </w:r>
      <w:r w:rsidRPr="00E13F5F">
        <w:rPr>
          <w:rStyle w:val="StyleUnderline"/>
        </w:rPr>
        <w:t>shape how Asia’s international order will operate.</w:t>
      </w:r>
    </w:p>
    <w:p w:rsidR="00861940" w:rsidRPr="00E13F5F" w:rsidRDefault="002A5756" w:rsidP="00861940">
      <w:pPr>
        <w:pStyle w:val="Heading3"/>
      </w:pPr>
      <w:r w:rsidRPr="00E13F5F">
        <w:t>Turns Global Cred</w:t>
      </w:r>
    </w:p>
    <w:p w:rsidR="00861940" w:rsidRPr="00E13F5F" w:rsidRDefault="00861940" w:rsidP="00861940">
      <w:pPr>
        <w:pStyle w:val="Heading4"/>
      </w:pPr>
      <w:r w:rsidRPr="00E13F5F">
        <w:t>GOP tanks international credibility</w:t>
      </w:r>
    </w:p>
    <w:p w:rsidR="00861940" w:rsidRPr="00E13F5F" w:rsidRDefault="000E0FA4" w:rsidP="000E0FA4">
      <w:r w:rsidRPr="00E13F5F">
        <w:rPr>
          <w:rStyle w:val="Style13ptBold"/>
        </w:rPr>
        <w:t xml:space="preserve">Pillar </w:t>
      </w:r>
      <w:r w:rsidR="00861940" w:rsidRPr="00E13F5F">
        <w:rPr>
          <w:rStyle w:val="Style13ptBold"/>
        </w:rPr>
        <w:t>15</w:t>
      </w:r>
      <w:r w:rsidR="00861940" w:rsidRPr="00E13F5F">
        <w:t xml:space="preserve"> </w:t>
      </w:r>
      <w:r w:rsidRPr="00E13F5F">
        <w:t>(</w:t>
      </w:r>
      <w:r w:rsidR="00861940" w:rsidRPr="00E13F5F">
        <w:t xml:space="preserve">Paul, </w:t>
      </w:r>
      <w:r w:rsidRPr="00E13F5F">
        <w:t xml:space="preserve">Previous CIA Senior Analyst, Visiting Professor at Georgetown University for Security Studies, </w:t>
      </w:r>
      <w:r w:rsidR="00861940" w:rsidRPr="00E13F5F">
        <w:t xml:space="preserve">“How the GOP Undermines America” </w:t>
      </w:r>
      <w:r w:rsidRPr="00E13F5F">
        <w:t xml:space="preserve">3/12/2015 </w:t>
      </w:r>
      <w:r w:rsidR="00861940" w:rsidRPr="00E13F5F">
        <w:t>https://consortiumnews.com/2015/03/12/how-the-gop-undermines-america/</w:t>
      </w:r>
      <w:r w:rsidRPr="00E13F5F">
        <w:t>)</w:t>
      </w:r>
    </w:p>
    <w:p w:rsidR="00861940" w:rsidRPr="00E13F5F" w:rsidRDefault="00861940" w:rsidP="00861940">
      <w:pPr>
        <w:rPr>
          <w:rStyle w:val="Emphasis"/>
        </w:rPr>
      </w:pPr>
      <w:r w:rsidRPr="00E13F5F">
        <w:rPr>
          <w:rStyle w:val="StyleUnderline"/>
        </w:rPr>
        <w:t xml:space="preserve">The world might find the </w:t>
      </w:r>
      <w:r w:rsidRPr="00E13F5F">
        <w:rPr>
          <w:rStyle w:val="Emphasis"/>
        </w:rPr>
        <w:t>goofy behavior</w:t>
      </w:r>
      <w:r w:rsidRPr="00E13F5F">
        <w:rPr>
          <w:sz w:val="14"/>
        </w:rPr>
        <w:t xml:space="preserve"> </w:t>
      </w:r>
      <w:r w:rsidRPr="00E13F5F">
        <w:rPr>
          <w:rStyle w:val="StyleUnderline"/>
        </w:rPr>
        <w:t>of the “last remaining superpower” comical</w:t>
      </w:r>
      <w:r w:rsidRPr="00E13F5F">
        <w:rPr>
          <w:sz w:val="14"/>
        </w:rPr>
        <w:t xml:space="preserve"> </w:t>
      </w:r>
      <w:r w:rsidRPr="00E13F5F">
        <w:rPr>
          <w:rStyle w:val="Emphasis"/>
        </w:rPr>
        <w:t>if it weren’t so scary.</w:t>
      </w:r>
      <w:r w:rsidRPr="00E13F5F">
        <w:rPr>
          <w:sz w:val="14"/>
        </w:rPr>
        <w:t xml:space="preserve"> </w:t>
      </w:r>
      <w:r w:rsidRPr="00E13F5F">
        <w:rPr>
          <w:rStyle w:val="StyleUnderline"/>
        </w:rPr>
        <w:t>Though Democrats</w:t>
      </w:r>
      <w:r w:rsidRPr="00E13F5F">
        <w:rPr>
          <w:sz w:val="14"/>
        </w:rPr>
        <w:t xml:space="preserve"> surely </w:t>
      </w:r>
      <w:r w:rsidRPr="00E13F5F">
        <w:rPr>
          <w:rStyle w:val="StyleUnderline"/>
        </w:rPr>
        <w:t>have their share of unfunny clowns</w:t>
      </w:r>
      <w:r w:rsidRPr="00E13F5F">
        <w:rPr>
          <w:sz w:val="14"/>
        </w:rPr>
        <w:t xml:space="preserve">, </w:t>
      </w:r>
      <w:r w:rsidRPr="00E13F5F">
        <w:rPr>
          <w:rStyle w:val="Emphasis"/>
        </w:rPr>
        <w:t>the Republicans took center stage in this circus of buffoonery</w:t>
      </w:r>
      <w:r w:rsidRPr="00E13F5F">
        <w:rPr>
          <w:sz w:val="14"/>
        </w:rPr>
        <w:t xml:space="preserve"> </w:t>
      </w:r>
      <w:r w:rsidRPr="00E13F5F">
        <w:rPr>
          <w:rStyle w:val="StyleUnderline"/>
        </w:rPr>
        <w:t xml:space="preserve">with an open letter to Iran advertising </w:t>
      </w:r>
      <w:r w:rsidRPr="00E13F5F">
        <w:rPr>
          <w:rStyle w:val="Emphasis"/>
        </w:rPr>
        <w:t>U.S. unreliability</w:t>
      </w:r>
      <w:r w:rsidRPr="00E13F5F">
        <w:rPr>
          <w:sz w:val="14"/>
        </w:rPr>
        <w:t xml:space="preserve">, ex-CIA analyst Paul R. Pillar notes. By Paul R. Pillar Sen. Tom </w:t>
      </w:r>
      <w:r w:rsidRPr="00E13F5F">
        <w:rPr>
          <w:rStyle w:val="StyleUnderline"/>
        </w:rPr>
        <w:t>Cotton’s</w:t>
      </w:r>
      <w:r w:rsidRPr="00E13F5F">
        <w:rPr>
          <w:sz w:val="14"/>
        </w:rPr>
        <w:t xml:space="preserve"> sophomoric </w:t>
      </w:r>
      <w:r w:rsidRPr="00E13F5F">
        <w:rPr>
          <w:rStyle w:val="StyleUnderline"/>
        </w:rPr>
        <w:t>stunt of an open letter to the Iranians</w:t>
      </w:r>
      <w:r w:rsidRPr="00E13F5F">
        <w:rPr>
          <w:sz w:val="14"/>
        </w:rPr>
        <w:t xml:space="preserve"> telling them not to have confidence in whatever the United States puts on the negotiating table has </w:t>
      </w:r>
      <w:r w:rsidRPr="00E13F5F">
        <w:rPr>
          <w:rStyle w:val="StyleUnderline"/>
        </w:rPr>
        <w:t>received the broad and swift condemnation it deserves.</w:t>
      </w:r>
      <w:r w:rsidRPr="00E13F5F">
        <w:rPr>
          <w:sz w:val="14"/>
        </w:rPr>
        <w:t xml:space="preserve"> Some of the strong criticism has come from editorial pages and other sources of commentary that generally are not very friendly toward the Obama administration in general or even to its policies on Iran in particular. A bright side to this incident that embarrasses and disgraces half of the United States Senate comes in the clarity it provides in terms of what games are being played and what is at stake. Even before this latest antic, Cotton deserved credit for being more honest about his objective than most of his colleagues who are engaged in the same destructive efforts to undermine diplomacy on Iran. Cotton, an Arkansas Republican, has stated openly and explicitly that his goal is to kill off any agreement at all with Iran. Unlike many others, he has not tried to fool us with the subterfuge that legislative sabotage is aimed at getting a chimerical “better deal” with Iran. Now with the letter, the unwritten alliance between American hardliners and Iranian hardliners in opposing any agreement is made more open than ever. What is going on here is not just the work of Tom Cotton. </w:t>
      </w:r>
      <w:r w:rsidRPr="00E13F5F">
        <w:rPr>
          <w:rStyle w:val="StyleUnderline"/>
        </w:rPr>
        <w:t xml:space="preserve">The outrageous letter to the Iranians flows naturally from a </w:t>
      </w:r>
      <w:r w:rsidRPr="00E13F5F">
        <w:rPr>
          <w:rStyle w:val="Emphasis"/>
        </w:rPr>
        <w:t>broader ongoing process</w:t>
      </w:r>
      <w:r w:rsidRPr="00E13F5F">
        <w:rPr>
          <w:sz w:val="14"/>
        </w:rPr>
        <w:t xml:space="preserve">. The fact that </w:t>
      </w:r>
      <w:r w:rsidRPr="00E13F5F">
        <w:rPr>
          <w:rStyle w:val="StyleUnderline"/>
        </w:rPr>
        <w:t>the great majority of Republican senators</w:t>
      </w:r>
      <w:r w:rsidRPr="00E13F5F">
        <w:rPr>
          <w:sz w:val="14"/>
        </w:rPr>
        <w:t xml:space="preserve"> </w:t>
      </w:r>
      <w:r w:rsidRPr="00E13F5F">
        <w:rPr>
          <w:rStyle w:val="StyleUnderline"/>
        </w:rPr>
        <w:t>signed the letter is the most obvious indication of that.</w:t>
      </w:r>
      <w:r w:rsidRPr="00E13F5F">
        <w:rPr>
          <w:sz w:val="14"/>
        </w:rPr>
        <w:t xml:space="preserve"> There no doubt is today much regret in the senatorial offices involved, but the fact is that 47 of them signed it. </w:t>
      </w:r>
      <w:r w:rsidRPr="00E13F5F">
        <w:rPr>
          <w:rStyle w:val="StyleUnderline"/>
        </w:rPr>
        <w:t xml:space="preserve">There are a couple of possible interpretations of what took place among the members, neither of which makes those members look good. </w:t>
      </w:r>
      <w:r w:rsidRPr="00E13F5F">
        <w:rPr>
          <w:sz w:val="14"/>
        </w:rPr>
        <w:t xml:space="preserve">One is that they are so distracted or careless that they can let a 37-year-old who has been in the Senate only two months rope them into doing something this stupid. The other, which is the more plausible interpretation, is that Cotton’s letter was only the latest vehicle for a journey that the whole party has already been taking for some time. The letter was a natural next step after bringing Israeli Prime Minister Benjamin Netanyahu to the Capitol for the express purpose of denouncing and opposing U.S. policy toward Iran. In each case it was a matter of Congressional Republicans enlisting foreigners to try to sabotage a major element of current U.S. foreign policy. </w:t>
      </w:r>
      <w:r w:rsidRPr="00E13F5F">
        <w:rPr>
          <w:rStyle w:val="StyleUnderline"/>
        </w:rPr>
        <w:t>Because Israel is considered an “ally,” Netanyahu got to use the podium</w:t>
      </w:r>
      <w:r w:rsidRPr="00E13F5F">
        <w:rPr>
          <w:sz w:val="14"/>
        </w:rPr>
        <w:t xml:space="preserve"> in the House chamber whereas Iranian hardliners do not get that privilege. </w:t>
      </w:r>
      <w:r w:rsidRPr="00E13F5F">
        <w:rPr>
          <w:rStyle w:val="StyleUnderline"/>
        </w:rPr>
        <w:t xml:space="preserve">But the fundamental nature and purpose of what was taking place was the same. </w:t>
      </w:r>
      <w:r w:rsidRPr="00E13F5F">
        <w:rPr>
          <w:sz w:val="14"/>
        </w:rPr>
        <w:t xml:space="preserve">The impact of all of this on the immediate prospects for completing a nuclear deal between the P5+1 (the five permanent members of the UN Security Council plus Germany) and Iran is certainly important and has been the subject of much of the immediate commentary about the letter. There is a basis for optimism that this clownish overplaying of their hand by some of those who would like to sabotage the diplomacy will lessen the danger of such sabotage. The episode at least demonstrates why, if one wants U.S. policy toward Iran to be formulated and executed in a responsible and adult way, then for the time being the less Congressional involvement there is the better. </w:t>
      </w:r>
      <w:r w:rsidRPr="00E13F5F">
        <w:rPr>
          <w:rStyle w:val="StyleUnderline"/>
        </w:rPr>
        <w:t xml:space="preserve">We ought to reflect </w:t>
      </w:r>
      <w:r w:rsidRPr="00E13F5F">
        <w:rPr>
          <w:sz w:val="14"/>
        </w:rPr>
        <w:t xml:space="preserve">also, however, </w:t>
      </w:r>
      <w:r w:rsidRPr="00E13F5F">
        <w:rPr>
          <w:rStyle w:val="StyleUnderline"/>
        </w:rPr>
        <w:t xml:space="preserve">on how the kind of </w:t>
      </w:r>
      <w:r w:rsidRPr="00E13F5F">
        <w:rPr>
          <w:rStyle w:val="Emphasis"/>
        </w:rPr>
        <w:t xml:space="preserve">irresponsible behavior we have just seen is part of a bigger pattern that goes well beyond policy toward Iran and has deleterious effects on U.S. interests abroad besides what happens to an Iranian nuclear deal. This behavior damages U.S. credibility. </w:t>
      </w:r>
      <w:r w:rsidRPr="00E13F5F">
        <w:rPr>
          <w:sz w:val="14"/>
        </w:rPr>
        <w:t xml:space="preserve">There is an irony here in that some of those who signed Cotton’s letter have been among those who have bemoaned supposed diminishing of America’s international credibility because of other matters, usually involving issues of whether the United States should persist in prosecuting overseas military operations where any direct U.S. interests being protected are questionable. </w:t>
      </w:r>
      <w:r w:rsidRPr="00E13F5F">
        <w:rPr>
          <w:rStyle w:val="StyleUnderline"/>
        </w:rPr>
        <w:t xml:space="preserve">U.S. credibility is </w:t>
      </w:r>
      <w:r w:rsidRPr="00E13F5F">
        <w:rPr>
          <w:rStyle w:val="Emphasis"/>
        </w:rPr>
        <w:t>not determined by military doggedness</w:t>
      </w:r>
      <w:r w:rsidRPr="00E13F5F">
        <w:rPr>
          <w:sz w:val="14"/>
        </w:rPr>
        <w:t xml:space="preserve"> in such situations. </w:t>
      </w:r>
      <w:r w:rsidRPr="00E13F5F">
        <w:rPr>
          <w:rStyle w:val="StyleUnderline"/>
        </w:rPr>
        <w:t>It is</w:t>
      </w:r>
      <w:r w:rsidRPr="00E13F5F">
        <w:rPr>
          <w:sz w:val="14"/>
        </w:rPr>
        <w:t xml:space="preserve"> partly </w:t>
      </w:r>
      <w:r w:rsidRPr="00E13F5F">
        <w:rPr>
          <w:rStyle w:val="Emphasis"/>
        </w:rPr>
        <w:t>determined by the United States living up to negotiated multilateral agreements that are clearly in its interests</w:t>
      </w:r>
      <w:r w:rsidRPr="00E13F5F">
        <w:rPr>
          <w:sz w:val="14"/>
        </w:rPr>
        <w:t xml:space="preserve">, as would be the case with a P5+1 agreement to restrict Iran’s nuclear program. Probably the </w:t>
      </w:r>
      <w:r w:rsidRPr="00E13F5F">
        <w:rPr>
          <w:rStyle w:val="StyleUnderline"/>
        </w:rPr>
        <w:t xml:space="preserve">single most remarkable — </w:t>
      </w:r>
      <w:r w:rsidRPr="00E13F5F">
        <w:rPr>
          <w:rStyle w:val="Emphasis"/>
        </w:rPr>
        <w:t>and egregious</w:t>
      </w:r>
      <w:r w:rsidRPr="00E13F5F">
        <w:rPr>
          <w:sz w:val="14"/>
        </w:rPr>
        <w:t xml:space="preserve"> — </w:t>
      </w:r>
      <w:r w:rsidRPr="00E13F5F">
        <w:rPr>
          <w:rStyle w:val="StyleUnderline"/>
        </w:rPr>
        <w:t xml:space="preserve">aspect of the Cotton letter is that it was </w:t>
      </w:r>
      <w:r w:rsidRPr="00E13F5F">
        <w:rPr>
          <w:rStyle w:val="Emphasis"/>
        </w:rPr>
        <w:t xml:space="preserve">blatantly and expressly designed to damage U.S. credibility. </w:t>
      </w:r>
      <w:r w:rsidRPr="00E13F5F">
        <w:rPr>
          <w:sz w:val="14"/>
        </w:rPr>
        <w:t xml:space="preserve">In the future, </w:t>
      </w:r>
      <w:r w:rsidRPr="00E13F5F">
        <w:rPr>
          <w:rStyle w:val="Emphasis"/>
        </w:rPr>
        <w:t xml:space="preserve">it will lack credibility for any signatory of this letter to complain about alleged damage to U.S. credibility regarding anything else. </w:t>
      </w:r>
      <w:r w:rsidRPr="00E13F5F">
        <w:rPr>
          <w:rStyle w:val="StyleUnderline"/>
        </w:rPr>
        <w:t>The connection between the sort of behavior we are talking about</w:t>
      </w:r>
      <w:r w:rsidRPr="00E13F5F">
        <w:rPr>
          <w:sz w:val="14"/>
        </w:rPr>
        <w:t xml:space="preserve"> and the standing of the United States overseas, however, </w:t>
      </w:r>
      <w:r w:rsidRPr="00E13F5F">
        <w:rPr>
          <w:rStyle w:val="StyleUnderline"/>
        </w:rPr>
        <w:t xml:space="preserve">is </w:t>
      </w:r>
      <w:r w:rsidRPr="00E13F5F">
        <w:rPr>
          <w:rStyle w:val="Emphasis"/>
        </w:rPr>
        <w:t>even broader than that and extends to the handling of domestic policy.</w:t>
      </w:r>
      <w:r w:rsidRPr="00E13F5F">
        <w:rPr>
          <w:sz w:val="14"/>
        </w:rPr>
        <w:t xml:space="preserve"> </w:t>
      </w:r>
      <w:r w:rsidRPr="00E13F5F">
        <w:rPr>
          <w:rStyle w:val="StyleUnderline"/>
        </w:rPr>
        <w:t xml:space="preserve">Foreigners and foreign governments </w:t>
      </w:r>
      <w:r w:rsidRPr="00E13F5F">
        <w:rPr>
          <w:rStyle w:val="Emphasis"/>
        </w:rPr>
        <w:t xml:space="preserve">observe </w:t>
      </w:r>
      <w:r w:rsidRPr="00E13F5F">
        <w:rPr>
          <w:rStyle w:val="StyleUnderline"/>
        </w:rPr>
        <w:t>how the</w:t>
      </w:r>
      <w:r w:rsidRPr="00E13F5F">
        <w:rPr>
          <w:sz w:val="14"/>
        </w:rPr>
        <w:t xml:space="preserve"> </w:t>
      </w:r>
      <w:r w:rsidRPr="00E13F5F">
        <w:rPr>
          <w:rStyle w:val="Emphasis"/>
        </w:rPr>
        <w:t>U</w:t>
      </w:r>
      <w:r w:rsidRPr="00E13F5F">
        <w:rPr>
          <w:sz w:val="14"/>
        </w:rPr>
        <w:t xml:space="preserve">nited </w:t>
      </w:r>
      <w:r w:rsidRPr="00E13F5F">
        <w:rPr>
          <w:rStyle w:val="Emphasis"/>
        </w:rPr>
        <w:t>S</w:t>
      </w:r>
      <w:r w:rsidRPr="00E13F5F">
        <w:rPr>
          <w:sz w:val="14"/>
        </w:rPr>
        <w:t xml:space="preserve">tates, </w:t>
      </w:r>
      <w:r w:rsidRPr="00E13F5F">
        <w:rPr>
          <w:rStyle w:val="Emphasis"/>
        </w:rPr>
        <w:t>the superpower</w:t>
      </w:r>
      <w:r w:rsidRPr="00E13F5F">
        <w:rPr>
          <w:sz w:val="14"/>
        </w:rPr>
        <w:t xml:space="preserve"> </w:t>
      </w:r>
      <w:r w:rsidRPr="00E13F5F">
        <w:rPr>
          <w:rStyle w:val="StyleUnderline"/>
        </w:rPr>
        <w:t xml:space="preserve">with the world’s largest economy, handles its own affairs, and they </w:t>
      </w:r>
      <w:r w:rsidRPr="00E13F5F">
        <w:rPr>
          <w:rStyle w:val="Emphasis"/>
        </w:rPr>
        <w:t>draw conclusions</w:t>
      </w:r>
      <w:r w:rsidRPr="00E13F5F">
        <w:rPr>
          <w:sz w:val="14"/>
        </w:rPr>
        <w:t xml:space="preserve"> </w:t>
      </w:r>
      <w:r w:rsidRPr="00E13F5F">
        <w:rPr>
          <w:rStyle w:val="StyleUnderline"/>
        </w:rPr>
        <w:t xml:space="preserve">about how </w:t>
      </w:r>
      <w:r w:rsidRPr="00E13F5F">
        <w:rPr>
          <w:rStyle w:val="Emphasis"/>
        </w:rPr>
        <w:t>viable</w:t>
      </w:r>
      <w:r w:rsidRPr="00E13F5F">
        <w:rPr>
          <w:sz w:val="14"/>
        </w:rPr>
        <w:t xml:space="preserve"> </w:t>
      </w:r>
      <w:r w:rsidRPr="00E13F5F">
        <w:rPr>
          <w:rStyle w:val="StyleUnderline"/>
        </w:rPr>
        <w:t>and</w:t>
      </w:r>
      <w:r w:rsidRPr="00E13F5F">
        <w:rPr>
          <w:sz w:val="14"/>
        </w:rPr>
        <w:t xml:space="preserve"> </w:t>
      </w:r>
      <w:r w:rsidRPr="00E13F5F">
        <w:rPr>
          <w:rStyle w:val="Emphasis"/>
        </w:rPr>
        <w:t>reliable</w:t>
      </w:r>
      <w:r w:rsidRPr="00E13F5F">
        <w:rPr>
          <w:sz w:val="14"/>
        </w:rPr>
        <w:t xml:space="preserve"> an interlocutor </w:t>
      </w:r>
      <w:r w:rsidRPr="00E13F5F">
        <w:rPr>
          <w:rStyle w:val="StyleUnderline"/>
        </w:rPr>
        <w:t>the</w:t>
      </w:r>
      <w:r w:rsidRPr="00E13F5F">
        <w:rPr>
          <w:sz w:val="14"/>
        </w:rPr>
        <w:t xml:space="preserve"> </w:t>
      </w:r>
      <w:r w:rsidRPr="00E13F5F">
        <w:rPr>
          <w:rStyle w:val="Emphasis"/>
        </w:rPr>
        <w:t>U</w:t>
      </w:r>
      <w:r w:rsidRPr="00E13F5F">
        <w:rPr>
          <w:sz w:val="14"/>
        </w:rPr>
        <w:t xml:space="preserve">nited </w:t>
      </w:r>
      <w:r w:rsidRPr="00E13F5F">
        <w:rPr>
          <w:rStyle w:val="Emphasis"/>
        </w:rPr>
        <w:t>S</w:t>
      </w:r>
      <w:r w:rsidRPr="00E13F5F">
        <w:rPr>
          <w:sz w:val="14"/>
        </w:rPr>
        <w:t xml:space="preserve">tates </w:t>
      </w:r>
      <w:r w:rsidRPr="00E13F5F">
        <w:rPr>
          <w:rStyle w:val="StyleUnderline"/>
        </w:rPr>
        <w:t xml:space="preserve">would be on international matters. The foreigners are looking to see whether there is </w:t>
      </w:r>
      <w:r w:rsidRPr="00E13F5F">
        <w:rPr>
          <w:rStyle w:val="Emphasis"/>
        </w:rPr>
        <w:t>consistency and rationality</w:t>
      </w:r>
      <w:r w:rsidRPr="00E13F5F">
        <w:rPr>
          <w:rStyle w:val="StyleUnderline"/>
        </w:rPr>
        <w:t xml:space="preserve"> in how the U.S. political system pursues U.S. national interests. If they do see those things, then the</w:t>
      </w:r>
      <w:r w:rsidRPr="00E13F5F">
        <w:rPr>
          <w:sz w:val="14"/>
        </w:rPr>
        <w:t xml:space="preserve"> </w:t>
      </w:r>
      <w:r w:rsidRPr="00E13F5F">
        <w:rPr>
          <w:rStyle w:val="Emphasis"/>
        </w:rPr>
        <w:t>U</w:t>
      </w:r>
      <w:r w:rsidRPr="00E13F5F">
        <w:rPr>
          <w:sz w:val="14"/>
        </w:rPr>
        <w:t xml:space="preserve">nited </w:t>
      </w:r>
      <w:r w:rsidRPr="00E13F5F">
        <w:rPr>
          <w:rStyle w:val="Emphasis"/>
        </w:rPr>
        <w:t>S</w:t>
      </w:r>
      <w:r w:rsidRPr="00E13F5F">
        <w:rPr>
          <w:sz w:val="14"/>
        </w:rPr>
        <w:t xml:space="preserve">tates </w:t>
      </w:r>
      <w:r w:rsidRPr="00E13F5F">
        <w:rPr>
          <w:rStyle w:val="StyleUnderline"/>
        </w:rPr>
        <w:t>is someone they can do business with</w:t>
      </w:r>
      <w:r w:rsidRPr="00E13F5F">
        <w:rPr>
          <w:sz w:val="14"/>
        </w:rPr>
        <w:t xml:space="preserve">, whether as a rival or as an ally, even if U.S. interests differ from their own. If they do not see those things, then opportunities are lost for doing business that would benefit both the United States and the foreign state. </w:t>
      </w:r>
      <w:r w:rsidRPr="00E13F5F">
        <w:rPr>
          <w:rStyle w:val="StyleUnderline"/>
        </w:rPr>
        <w:t>A nation does not represent itself as a viable interlocutor, whose execution of policy can be trusted by other nations</w:t>
      </w:r>
      <w:r w:rsidRPr="00E13F5F">
        <w:rPr>
          <w:sz w:val="14"/>
        </w:rPr>
        <w:t xml:space="preserve">, </w:t>
      </w:r>
      <w:r w:rsidRPr="00E13F5F">
        <w:rPr>
          <w:rStyle w:val="Emphasis"/>
        </w:rPr>
        <w:t>if passionate internal divisions supersede sober pursuit of the nation’s interests</w:t>
      </w:r>
      <w:r w:rsidRPr="00E13F5F">
        <w:rPr>
          <w:sz w:val="14"/>
        </w:rPr>
        <w:t xml:space="preserve">. </w:t>
      </w:r>
      <w:r w:rsidRPr="00E13F5F">
        <w:rPr>
          <w:rStyle w:val="StyleUnderline"/>
        </w:rPr>
        <w:t>As an outsider we encounter such situations in</w:t>
      </w:r>
      <w:r w:rsidRPr="00E13F5F">
        <w:rPr>
          <w:sz w:val="14"/>
        </w:rPr>
        <w:t xml:space="preserve">, say, </w:t>
      </w:r>
      <w:r w:rsidRPr="00E13F5F">
        <w:rPr>
          <w:rStyle w:val="Emphasis"/>
        </w:rPr>
        <w:t>Iraq</w:t>
      </w:r>
      <w:r w:rsidRPr="00E13F5F">
        <w:rPr>
          <w:sz w:val="14"/>
        </w:rPr>
        <w:t xml:space="preserve">, </w:t>
      </w:r>
      <w:r w:rsidRPr="00E13F5F">
        <w:rPr>
          <w:rStyle w:val="StyleUnderline"/>
        </w:rPr>
        <w:t>where sectarian loyalties and hatreds make it impossible to rely on a government in Baghdad</w:t>
      </w:r>
      <w:r w:rsidRPr="00E13F5F">
        <w:rPr>
          <w:sz w:val="14"/>
        </w:rPr>
        <w:t xml:space="preserve"> consistently pursuing an Iraqi national interest. </w:t>
      </w:r>
      <w:r w:rsidRPr="00E13F5F">
        <w:rPr>
          <w:rStyle w:val="StyleUnderline"/>
        </w:rPr>
        <w:t>We</w:t>
      </w:r>
      <w:r w:rsidRPr="00E13F5F">
        <w:rPr>
          <w:sz w:val="14"/>
        </w:rPr>
        <w:t xml:space="preserve"> also </w:t>
      </w:r>
      <w:r w:rsidRPr="00E13F5F">
        <w:rPr>
          <w:rStyle w:val="StyleUnderline"/>
        </w:rPr>
        <w:t>see</w:t>
      </w:r>
      <w:r w:rsidRPr="00E13F5F">
        <w:rPr>
          <w:sz w:val="14"/>
        </w:rPr>
        <w:t xml:space="preserve"> it </w:t>
      </w:r>
      <w:r w:rsidRPr="00E13F5F">
        <w:rPr>
          <w:rStyle w:val="StyleUnderline"/>
        </w:rPr>
        <w:t xml:space="preserve">in </w:t>
      </w:r>
      <w:r w:rsidRPr="00E13F5F">
        <w:rPr>
          <w:rStyle w:val="Emphasis"/>
        </w:rPr>
        <w:t>Bangladesh</w:t>
      </w:r>
      <w:r w:rsidRPr="00E13F5F">
        <w:rPr>
          <w:sz w:val="14"/>
        </w:rPr>
        <w:t xml:space="preserve">, </w:t>
      </w:r>
      <w:r w:rsidRPr="00E13F5F">
        <w:rPr>
          <w:rStyle w:val="StyleUnderline"/>
        </w:rPr>
        <w:t xml:space="preserve">where the personal </w:t>
      </w:r>
      <w:r w:rsidRPr="00E13F5F">
        <w:rPr>
          <w:rStyle w:val="Emphasis"/>
        </w:rPr>
        <w:t>animosity</w:t>
      </w:r>
      <w:r w:rsidRPr="00E13F5F">
        <w:rPr>
          <w:sz w:val="14"/>
        </w:rPr>
        <w:t xml:space="preserve"> between the “two begums” </w:t>
      </w:r>
      <w:r w:rsidRPr="00E13F5F">
        <w:rPr>
          <w:rStyle w:val="StyleUnderline"/>
        </w:rPr>
        <w:t xml:space="preserve">who head each of the major political parties there have made Bangladeshi politics </w:t>
      </w:r>
      <w:r w:rsidRPr="00E13F5F">
        <w:rPr>
          <w:rStyle w:val="Emphasis"/>
        </w:rPr>
        <w:t xml:space="preserve">so dysfunctional that in the recent past the military has had to step in. </w:t>
      </w:r>
      <w:r w:rsidRPr="00E13F5F">
        <w:rPr>
          <w:rStyle w:val="StyleUnderline"/>
        </w:rPr>
        <w:t>A pattern</w:t>
      </w:r>
      <w:r w:rsidRPr="00E13F5F">
        <w:rPr>
          <w:sz w:val="14"/>
        </w:rPr>
        <w:t xml:space="preserve"> that is similar </w:t>
      </w:r>
      <w:r w:rsidRPr="00E13F5F">
        <w:rPr>
          <w:rStyle w:val="StyleUnderline"/>
        </w:rPr>
        <w:t>in some respects</w:t>
      </w:r>
      <w:r w:rsidRPr="00E13F5F">
        <w:rPr>
          <w:sz w:val="14"/>
        </w:rPr>
        <w:t xml:space="preserve"> has, </w:t>
      </w:r>
      <w:r w:rsidRPr="00E13F5F">
        <w:rPr>
          <w:rStyle w:val="Emphasis"/>
        </w:rPr>
        <w:t>tragically, come to prevail in the United States</w:t>
      </w:r>
      <w:r w:rsidRPr="00E13F5F">
        <w:rPr>
          <w:sz w:val="14"/>
        </w:rPr>
        <w:t xml:space="preserve">. </w:t>
      </w:r>
      <w:r w:rsidRPr="00E13F5F">
        <w:rPr>
          <w:rStyle w:val="StyleUnderline"/>
        </w:rPr>
        <w:t>Foreigners could hear the then minority</w:t>
      </w:r>
      <w:r w:rsidRPr="00E13F5F">
        <w:rPr>
          <w:sz w:val="14"/>
        </w:rPr>
        <w:t xml:space="preserve"> (</w:t>
      </w:r>
      <w:r w:rsidRPr="00E13F5F">
        <w:rPr>
          <w:rStyle w:val="Emphasis"/>
        </w:rPr>
        <w:t>now majority) leader</w:t>
      </w:r>
      <w:r w:rsidRPr="00E13F5F">
        <w:rPr>
          <w:sz w:val="14"/>
        </w:rPr>
        <w:t xml:space="preserve"> of the United States Senate </w:t>
      </w:r>
      <w:r w:rsidRPr="00E13F5F">
        <w:rPr>
          <w:rStyle w:val="StyleUnderline"/>
        </w:rPr>
        <w:t>state a few years ago that his number one priority was not any particular U.S. national interest</w:t>
      </w:r>
      <w:r w:rsidRPr="00E13F5F">
        <w:rPr>
          <w:sz w:val="14"/>
        </w:rPr>
        <w:t xml:space="preserve"> in either domestic or foreign affairs </w:t>
      </w:r>
      <w:r w:rsidRPr="00E13F5F">
        <w:rPr>
          <w:rStyle w:val="StyleUnderline"/>
        </w:rPr>
        <w:t>but</w:t>
      </w:r>
      <w:r w:rsidRPr="00E13F5F">
        <w:rPr>
          <w:sz w:val="14"/>
        </w:rPr>
        <w:t xml:space="preserve"> instead the </w:t>
      </w:r>
      <w:r w:rsidRPr="00E13F5F">
        <w:rPr>
          <w:rStyle w:val="Emphasis"/>
        </w:rPr>
        <w:t>prevention of a second term for the incumbent U.S. president.</w:t>
      </w:r>
      <w:r w:rsidRPr="00E13F5F">
        <w:rPr>
          <w:sz w:val="14"/>
        </w:rPr>
        <w:t xml:space="preserve"> </w:t>
      </w:r>
      <w:r w:rsidRPr="00E13F5F">
        <w:rPr>
          <w:rStyle w:val="StyleUnderline"/>
        </w:rPr>
        <w:t xml:space="preserve">Foreigners then were able to see the senator’s party </w:t>
      </w:r>
      <w:r w:rsidRPr="00E13F5F">
        <w:rPr>
          <w:rStyle w:val="Emphasis"/>
        </w:rPr>
        <w:t>act along the same lines</w:t>
      </w:r>
      <w:r w:rsidRPr="00E13F5F">
        <w:rPr>
          <w:sz w:val="14"/>
        </w:rPr>
        <w:t xml:space="preserve">, </w:t>
      </w:r>
      <w:r w:rsidRPr="00E13F5F">
        <w:rPr>
          <w:rStyle w:val="StyleUnderline"/>
        </w:rPr>
        <w:t xml:space="preserve">using </w:t>
      </w:r>
      <w:r w:rsidRPr="00E13F5F">
        <w:rPr>
          <w:rStyle w:val="Emphasis"/>
        </w:rPr>
        <w:t>extortionate legislative methods</w:t>
      </w:r>
      <w:r w:rsidRPr="00E13F5F">
        <w:rPr>
          <w:sz w:val="14"/>
        </w:rPr>
        <w:t xml:space="preserve"> </w:t>
      </w:r>
      <w:r w:rsidRPr="00E13F5F">
        <w:rPr>
          <w:rStyle w:val="StyleUnderline"/>
        </w:rPr>
        <w:t xml:space="preserve">to push a </w:t>
      </w:r>
      <w:r w:rsidRPr="00E13F5F">
        <w:rPr>
          <w:rStyle w:val="Emphasis"/>
        </w:rPr>
        <w:t>partisan agenda even</w:t>
      </w:r>
      <w:r w:rsidRPr="00E13F5F">
        <w:rPr>
          <w:sz w:val="14"/>
        </w:rPr>
        <w:t xml:space="preserve"> </w:t>
      </w:r>
      <w:r w:rsidRPr="00E13F5F">
        <w:rPr>
          <w:rStyle w:val="StyleUnderline"/>
        </w:rPr>
        <w:t xml:space="preserve">at the expense of </w:t>
      </w:r>
      <w:r w:rsidRPr="00E13F5F">
        <w:rPr>
          <w:rStyle w:val="Emphasis"/>
        </w:rPr>
        <w:t>damaging the country’s</w:t>
      </w:r>
      <w:r w:rsidRPr="00E13F5F">
        <w:rPr>
          <w:sz w:val="14"/>
        </w:rPr>
        <w:t xml:space="preserve"> </w:t>
      </w:r>
      <w:r w:rsidRPr="00E13F5F">
        <w:rPr>
          <w:rStyle w:val="StyleUnderline"/>
        </w:rPr>
        <w:t xml:space="preserve">credit rating and causing </w:t>
      </w:r>
      <w:r w:rsidRPr="00E13F5F">
        <w:rPr>
          <w:rStyle w:val="Emphasis"/>
        </w:rPr>
        <w:t xml:space="preserve">disruptive interruptions to government operations. </w:t>
      </w:r>
      <w:r w:rsidRPr="00E13F5F">
        <w:rPr>
          <w:rStyle w:val="StyleUnderline"/>
        </w:rPr>
        <w:t xml:space="preserve">Once the same party </w:t>
      </w:r>
      <w:r w:rsidRPr="00E13F5F">
        <w:rPr>
          <w:rStyle w:val="Emphasis"/>
        </w:rPr>
        <w:t>achieved a majority</w:t>
      </w:r>
      <w:r w:rsidRPr="00E13F5F">
        <w:rPr>
          <w:sz w:val="14"/>
        </w:rPr>
        <w:t xml:space="preserve"> in both houses of Congress </w:t>
      </w:r>
      <w:r w:rsidRPr="00E13F5F">
        <w:rPr>
          <w:rStyle w:val="StyleUnderline"/>
        </w:rPr>
        <w:t>there was much talk about how</w:t>
      </w:r>
      <w:r w:rsidRPr="00E13F5F">
        <w:rPr>
          <w:sz w:val="14"/>
        </w:rPr>
        <w:t xml:space="preserve"> </w:t>
      </w:r>
      <w:r w:rsidRPr="00E13F5F">
        <w:rPr>
          <w:rStyle w:val="StyleUnderline"/>
        </w:rPr>
        <w:t>this would lead to newly responsible behavior</w:t>
      </w:r>
      <w:r w:rsidRPr="00E13F5F">
        <w:rPr>
          <w:sz w:val="14"/>
        </w:rPr>
        <w:t xml:space="preserve">, </w:t>
      </w:r>
      <w:r w:rsidRPr="00E13F5F">
        <w:rPr>
          <w:rStyle w:val="Emphasis"/>
        </w:rPr>
        <w:t>but the opening gavel of the new Congress had hardly fallen when once again there was the tactic of holding the operations of a government department hostage to press a specific partisan demand</w:t>
      </w:r>
      <w:r w:rsidRPr="00E13F5F">
        <w:rPr>
          <w:sz w:val="14"/>
        </w:rPr>
        <w:t xml:space="preserve"> (this time on immigration) </w:t>
      </w:r>
      <w:r w:rsidRPr="00E13F5F">
        <w:rPr>
          <w:rStyle w:val="Emphasis"/>
        </w:rPr>
        <w:t xml:space="preserve">in opposition to the president’s policies. </w:t>
      </w:r>
      <w:r w:rsidRPr="00E13F5F">
        <w:rPr>
          <w:rStyle w:val="StyleUnderline"/>
        </w:rPr>
        <w:t>Foreigners can see</w:t>
      </w:r>
      <w:r w:rsidRPr="00E13F5F">
        <w:rPr>
          <w:sz w:val="14"/>
        </w:rPr>
        <w:t xml:space="preserve"> today </w:t>
      </w:r>
      <w:r w:rsidRPr="00E13F5F">
        <w:rPr>
          <w:rStyle w:val="StyleUnderline"/>
        </w:rPr>
        <w:t xml:space="preserve">in the </w:t>
      </w:r>
      <w:r w:rsidRPr="00E13F5F">
        <w:rPr>
          <w:sz w:val="14"/>
        </w:rPr>
        <w:t xml:space="preserve">same </w:t>
      </w:r>
      <w:r w:rsidRPr="00E13F5F">
        <w:rPr>
          <w:rStyle w:val="Emphasis"/>
        </w:rPr>
        <w:t>party an animosity toward the other party</w:t>
      </w:r>
      <w:r w:rsidRPr="00E13F5F">
        <w:rPr>
          <w:sz w:val="14"/>
        </w:rPr>
        <w:t xml:space="preserve"> </w:t>
      </w:r>
      <w:r w:rsidRPr="00E13F5F">
        <w:rPr>
          <w:rStyle w:val="StyleUnderline"/>
        </w:rPr>
        <w:t>and especially to the</w:t>
      </w:r>
      <w:r w:rsidRPr="00E13F5F">
        <w:rPr>
          <w:sz w:val="14"/>
        </w:rPr>
        <w:t xml:space="preserve"> current U.S. </w:t>
      </w:r>
      <w:r w:rsidRPr="00E13F5F">
        <w:rPr>
          <w:rStyle w:val="StyleUnderline"/>
        </w:rPr>
        <w:t xml:space="preserve">president that is </w:t>
      </w:r>
      <w:r w:rsidRPr="00E13F5F">
        <w:rPr>
          <w:rStyle w:val="Emphasis"/>
        </w:rPr>
        <w:t xml:space="preserve">as passionate as the sectarian hatreds in Iraq or the personal hatreds between the begums in Bangladesh, and that leads to at-all-costs efforts to defeat any achievements by this president. </w:t>
      </w:r>
      <w:r w:rsidRPr="00E13F5F">
        <w:rPr>
          <w:rStyle w:val="StyleUnderline"/>
        </w:rPr>
        <w:t>The biggest such achievement</w:t>
      </w:r>
      <w:r w:rsidRPr="00E13F5F">
        <w:rPr>
          <w:sz w:val="14"/>
        </w:rPr>
        <w:t xml:space="preserve"> in foreign policy </w:t>
      </w:r>
      <w:r w:rsidRPr="00E13F5F">
        <w:rPr>
          <w:rStyle w:val="StyleUnderline"/>
        </w:rPr>
        <w:t xml:space="preserve">would be an accord to restrict the Iranian nuclear program </w:t>
      </w:r>
      <w:r w:rsidRPr="00E13F5F">
        <w:rPr>
          <w:sz w:val="14"/>
        </w:rPr>
        <w:t xml:space="preserve">— hence all the pulling out of stops, aided by the role of Netanyahu and the Iranian hardliners, to defeat such an agreement. </w:t>
      </w:r>
      <w:r w:rsidRPr="00E13F5F">
        <w:rPr>
          <w:rStyle w:val="StyleUnderline"/>
        </w:rPr>
        <w:t>The biggest achievement in domestic policy has been the Affordable Care Act</w:t>
      </w:r>
      <w:r w:rsidRPr="00E13F5F">
        <w:rPr>
          <w:sz w:val="14"/>
        </w:rPr>
        <w:t xml:space="preserve"> — hence while those proverbial crumbling roads and bridges in the U.S. infrastructure continue to crumble, the House of Representatives spends its time and effort on voting 56 times to repeal the Act. </w:t>
      </w:r>
      <w:r w:rsidRPr="00E13F5F">
        <w:rPr>
          <w:rStyle w:val="StyleUnderline"/>
        </w:rPr>
        <w:t>The campaign to destroy Obamacare has become an Ahab-against-the-white-whale obsession</w:t>
      </w:r>
      <w:r w:rsidRPr="00E13F5F">
        <w:rPr>
          <w:sz w:val="14"/>
        </w:rPr>
        <w:t xml:space="preserve"> that is being endlessly pursued despite mounting evidence of the Act’s success; </w:t>
      </w:r>
      <w:r w:rsidRPr="00E13F5F">
        <w:rPr>
          <w:rStyle w:val="StyleUnderline"/>
        </w:rPr>
        <w:t xml:space="preserve">observant foreigners must be shaking their heads </w:t>
      </w:r>
      <w:r w:rsidRPr="00E13F5F">
        <w:rPr>
          <w:rStyle w:val="Emphasis"/>
        </w:rPr>
        <w:t xml:space="preserve">wondering how a country in which such obsessions govern the political system ever got to be a superpower. </w:t>
      </w:r>
      <w:r w:rsidRPr="00E13F5F">
        <w:rPr>
          <w:rStyle w:val="StyleUnderline"/>
        </w:rPr>
        <w:t xml:space="preserve">The closing of eyes even to the performance of public programs within the United States is but one example of an all-too-conspicuous </w:t>
      </w:r>
      <w:r w:rsidRPr="00E13F5F">
        <w:rPr>
          <w:rStyle w:val="Emphasis"/>
        </w:rPr>
        <w:t>denial of reality on other matters</w:t>
      </w:r>
      <w:r w:rsidRPr="00E13F5F">
        <w:rPr>
          <w:sz w:val="14"/>
        </w:rPr>
        <w:t xml:space="preserve">. Sen. James </w:t>
      </w:r>
      <w:r w:rsidRPr="00E13F5F">
        <w:rPr>
          <w:rStyle w:val="StyleUnderline"/>
        </w:rPr>
        <w:t>Inhofe</w:t>
      </w:r>
      <w:r w:rsidRPr="00E13F5F">
        <w:rPr>
          <w:sz w:val="14"/>
        </w:rPr>
        <w:t xml:space="preserve">, chairman of the Senate Environment and Public Works Committee, </w:t>
      </w:r>
      <w:r w:rsidRPr="00E13F5F">
        <w:rPr>
          <w:rStyle w:val="StyleUnderline"/>
        </w:rPr>
        <w:t>gave another demonstration</w:t>
      </w:r>
      <w:r w:rsidRPr="00E13F5F">
        <w:rPr>
          <w:sz w:val="14"/>
        </w:rPr>
        <w:t xml:space="preserve"> of this the other day </w:t>
      </w:r>
      <w:r w:rsidRPr="00E13F5F">
        <w:rPr>
          <w:rStyle w:val="StyleUnderline"/>
        </w:rPr>
        <w:t xml:space="preserve">when he </w:t>
      </w:r>
      <w:r w:rsidRPr="00E13F5F">
        <w:rPr>
          <w:rStyle w:val="Emphasis"/>
        </w:rPr>
        <w:t>tossed a snowball</w:t>
      </w:r>
      <w:r w:rsidRPr="00E13F5F">
        <w:rPr>
          <w:sz w:val="14"/>
        </w:rPr>
        <w:t xml:space="preserve"> </w:t>
      </w:r>
      <w:r w:rsidRPr="00E13F5F">
        <w:rPr>
          <w:rStyle w:val="StyleUnderline"/>
        </w:rPr>
        <w:t>in the Senate chamber to emphasize his disbelief in climate change,</w:t>
      </w:r>
      <w:r w:rsidRPr="00E13F5F">
        <w:rPr>
          <w:sz w:val="14"/>
        </w:rPr>
        <w:t xml:space="preserve"> a prank that rivals what the youngster Cotton has done in demeaning the world’s supposedly greatest deliberative body. </w:t>
      </w:r>
      <w:r w:rsidRPr="00E13F5F">
        <w:rPr>
          <w:rStyle w:val="StyleUnderline"/>
        </w:rPr>
        <w:t xml:space="preserve">The foreign perceptions of all this that matter include not only whether CO2-belching China </w:t>
      </w:r>
      <w:r w:rsidRPr="00E13F5F">
        <w:rPr>
          <w:rStyle w:val="Emphasis"/>
        </w:rPr>
        <w:t xml:space="preserve">will live up to its side of international agreements to save the planet but also more broadly what foreigners think about the prospect of doing any business on anything with a government that has a major part of it so far apart from the reality-based community and so disinclined to work responsibly on behalf of its own national interests. </w:t>
      </w:r>
      <w:r w:rsidRPr="00E13F5F">
        <w:rPr>
          <w:sz w:val="14"/>
        </w:rPr>
        <w:t xml:space="preserve">Sen. </w:t>
      </w:r>
      <w:r w:rsidRPr="00E13F5F">
        <w:rPr>
          <w:rStyle w:val="StyleUnderline"/>
        </w:rPr>
        <w:t>Cotton’s letter</w:t>
      </w:r>
      <w:r w:rsidRPr="00E13F5F">
        <w:rPr>
          <w:sz w:val="14"/>
        </w:rPr>
        <w:t xml:space="preserve"> deserves all the scorn it has received as far as the Iranian nuclear issue is concerned. It also should dismay us because of </w:t>
      </w:r>
      <w:r w:rsidRPr="00E13F5F">
        <w:rPr>
          <w:rStyle w:val="StyleUnderline"/>
        </w:rPr>
        <w:t xml:space="preserve">the bigger problem it illustrates of domestic political passions undermining the </w:t>
      </w:r>
      <w:r w:rsidRPr="00E13F5F">
        <w:rPr>
          <w:rStyle w:val="Emphasis"/>
        </w:rPr>
        <w:t>standing of the United States in the world and its ability to do business with the rest of the world.</w:t>
      </w:r>
    </w:p>
    <w:p w:rsidR="002A5756" w:rsidRPr="00E13F5F" w:rsidRDefault="002A5756" w:rsidP="002A5756">
      <w:pPr>
        <w:pStyle w:val="Heading3"/>
      </w:pPr>
      <w:r w:rsidRPr="00E13F5F">
        <w:t>Turns Dollar Heg</w:t>
      </w:r>
    </w:p>
    <w:p w:rsidR="002A5756" w:rsidRPr="00E13F5F" w:rsidRDefault="002A5756" w:rsidP="002A5756">
      <w:pPr>
        <w:pStyle w:val="Heading4"/>
      </w:pPr>
      <w:r w:rsidRPr="00E13F5F">
        <w:t>Trump presidency accelerates dumping the dollar</w:t>
      </w:r>
    </w:p>
    <w:p w:rsidR="002A5756" w:rsidRPr="00E13F5F" w:rsidRDefault="002A5756" w:rsidP="002A5756">
      <w:r w:rsidRPr="00E13F5F">
        <w:rPr>
          <w:rStyle w:val="Style13ptBold"/>
        </w:rPr>
        <w:t>Bremmer 6/3</w:t>
      </w:r>
      <w:r w:rsidRPr="00E13F5F">
        <w:t xml:space="preserve"> (Ian Bremmer is president of Eurasia Group and a global research professor at New York University. “Trump and the World: What Could Actually Go Wrong.” http://www.politico.com/magazine/story/2016/06/2016-donald-trump-international-foreign-policy-global-risk-security-guide-213936)</w:t>
      </w:r>
    </w:p>
    <w:p w:rsidR="002A5756" w:rsidRPr="00E13F5F" w:rsidRDefault="002A5756" w:rsidP="002A5756">
      <w:pPr>
        <w:rPr>
          <w:rStyle w:val="StyleUnderline"/>
        </w:rPr>
      </w:pPr>
      <w:r w:rsidRPr="00E13F5F">
        <w:rPr>
          <w:rStyle w:val="StyleUnderline"/>
        </w:rPr>
        <w:t>The U.S. benefits enormously from the dollar remaining the world’s reserve currency</w:t>
      </w:r>
      <w:r w:rsidRPr="00E13F5F">
        <w:rPr>
          <w:sz w:val="16"/>
        </w:rPr>
        <w:t xml:space="preserve">, the vital asset for central banks and commercial transactions of all kinds around the world. </w:t>
      </w:r>
      <w:r w:rsidRPr="00E13F5F">
        <w:rPr>
          <w:rStyle w:val="StyleUnderline"/>
        </w:rPr>
        <w:t>The dollar remains the safest port in any storm, because investors and other governments have confidence that it’s a reliable store of value. That keeps international demand for dollars high, holds inflation in check, and keeps U.S. interest rates relatively low, despite the expansion of the U.S. national debt. An unpredictable foreign policy, the product of either an administration that likes surprises or a temperamentally erratic commander in chief, will undermine that confidence quickly.</w:t>
      </w:r>
      <w:r w:rsidRPr="00E13F5F">
        <w:rPr>
          <w:sz w:val="16"/>
        </w:rPr>
        <w:t xml:space="preserve"> Worse, </w:t>
      </w:r>
      <w:r w:rsidRPr="00E13F5F">
        <w:rPr>
          <w:rStyle w:val="StyleUnderline"/>
        </w:rPr>
        <w:t>any hint from the president that the U.S. might deliberately default on its debt, for any reason, will inflict damage that can’t be undone, and it will push foreign governments to look more urgently for an alternative</w:t>
      </w:r>
      <w:r w:rsidRPr="00E13F5F">
        <w:rPr>
          <w:sz w:val="16"/>
        </w:rPr>
        <w:t xml:space="preserve">. Trump appeared to learn that lesson a few weeks ago when he had to quickly reverse course after hinting he might want to renegotiate debt. But </w:t>
      </w:r>
      <w:r w:rsidRPr="00E13F5F">
        <w:rPr>
          <w:rStyle w:val="StyleUnderline"/>
        </w:rPr>
        <w:t>that sort of threat is consistent with the brash and impetuous image Trump has cultivated throughout the campaign, and these sorts of doubts, once raised, are hard to erase</w:t>
      </w:r>
      <w:r w:rsidRPr="00E13F5F">
        <w:rPr>
          <w:sz w:val="16"/>
        </w:rPr>
        <w:t xml:space="preserve">. It’s damaging for a presidential candidate to say such a thing, much more so for a president. </w:t>
      </w:r>
      <w:r w:rsidRPr="00E13F5F">
        <w:rPr>
          <w:rStyle w:val="StyleUnderline"/>
        </w:rPr>
        <w:t>This risk is unprecedented for a credible presidential candidate</w:t>
      </w:r>
      <w:r w:rsidRPr="00E13F5F">
        <w:rPr>
          <w:sz w:val="16"/>
        </w:rPr>
        <w:t xml:space="preserve">: No one else has said the things Trump is saying about debt and America’s global relationships. The impact has been mitigated for the moment by the reality that there is no viable dollar alternative. Investors in sovereign debt aren’t ready to bet more heavily on the longevity of the euro. China’s financial system is still too underdeveloped, its economy too opaque, and its military power too much in question to support the growth of the yuan as a global reserve currency. Even within a well-diversified basket of currencies, there aren’t yet other viable options. </w:t>
      </w:r>
      <w:r w:rsidRPr="00E13F5F">
        <w:rPr>
          <w:rStyle w:val="StyleUnderline"/>
        </w:rPr>
        <w:t xml:space="preserve">Demand for dollars will remain high for now, but the search for alternatives will continue, and a Trump presidency would sharply accelerate the process. </w:t>
      </w:r>
    </w:p>
    <w:p w:rsidR="00861940" w:rsidRPr="00E13F5F" w:rsidRDefault="002A5756" w:rsidP="00861940">
      <w:pPr>
        <w:pStyle w:val="Heading3"/>
      </w:pPr>
      <w:r w:rsidRPr="00E13F5F">
        <w:t>Turns Econ</w:t>
      </w:r>
    </w:p>
    <w:p w:rsidR="00861940" w:rsidRPr="00E13F5F" w:rsidRDefault="00861940" w:rsidP="00861940">
      <w:pPr>
        <w:pStyle w:val="Heading4"/>
      </w:pPr>
      <w:r w:rsidRPr="00E13F5F">
        <w:t xml:space="preserve">Trump collapses the global economy – causes mass trade wars and depressions. </w:t>
      </w:r>
    </w:p>
    <w:p w:rsidR="00861940" w:rsidRPr="00E13F5F" w:rsidRDefault="004D6715" w:rsidP="004D6715">
      <w:r w:rsidRPr="00E13F5F">
        <w:rPr>
          <w:rStyle w:val="Style13ptBold"/>
        </w:rPr>
        <w:t xml:space="preserve">WSJ </w:t>
      </w:r>
      <w:r w:rsidR="00861940" w:rsidRPr="00E13F5F">
        <w:rPr>
          <w:rStyle w:val="Style13ptBold"/>
        </w:rPr>
        <w:t>16</w:t>
      </w:r>
      <w:r w:rsidR="00861940" w:rsidRPr="00E13F5F">
        <w:t xml:space="preserve"> </w:t>
      </w:r>
      <w:r w:rsidRPr="00E13F5F">
        <w:t xml:space="preserve">(Wall Street Journal. </w:t>
      </w:r>
      <w:r w:rsidR="00861940" w:rsidRPr="00E13F5F">
        <w:t xml:space="preserve">“Making Depressions Great Again; The U.S. may renounce its trade leadership at a dangerous economic moment.” </w:t>
      </w:r>
      <w:r w:rsidRPr="00E13F5F">
        <w:t xml:space="preserve">2/29/2016 </w:t>
      </w:r>
      <w:r w:rsidR="00861940" w:rsidRPr="00E13F5F">
        <w:t>http://www.wsj.com/articles/making-depressions-great-again-1456790200?cb=logged0.21121043253201444</w:t>
      </w:r>
      <w:r w:rsidRPr="00E13F5F">
        <w:t>)</w:t>
      </w:r>
    </w:p>
    <w:p w:rsidR="00861940" w:rsidRPr="00E13F5F" w:rsidRDefault="00861940" w:rsidP="00861940">
      <w:pPr>
        <w:rPr>
          <w:rStyle w:val="Emphasis"/>
        </w:rPr>
      </w:pPr>
      <w:r w:rsidRPr="00E13F5F">
        <w:rPr>
          <w:rStyle w:val="StyleUnderline"/>
        </w:rPr>
        <w:t>Political leaders have made many mistakes since the 2008</w:t>
      </w:r>
      <w:r w:rsidRPr="00E13F5F">
        <w:rPr>
          <w:sz w:val="16"/>
        </w:rPr>
        <w:t xml:space="preserve"> financial panic, </w:t>
      </w:r>
      <w:r w:rsidRPr="00E13F5F">
        <w:rPr>
          <w:rStyle w:val="StyleUnderline"/>
        </w:rPr>
        <w:t>but</w:t>
      </w:r>
      <w:r w:rsidRPr="00E13F5F">
        <w:rPr>
          <w:sz w:val="16"/>
        </w:rPr>
        <w:t xml:space="preserve"> by some miracle a </w:t>
      </w:r>
      <w:r w:rsidRPr="00E13F5F">
        <w:rPr>
          <w:rStyle w:val="Emphasis"/>
        </w:rPr>
        <w:t>trade war isn't one of them</w:t>
      </w:r>
      <w:r w:rsidRPr="00E13F5F">
        <w:rPr>
          <w:sz w:val="16"/>
        </w:rPr>
        <w:t xml:space="preserve">. </w:t>
      </w:r>
      <w:r w:rsidRPr="00E13F5F">
        <w:rPr>
          <w:rStyle w:val="StyleUnderline"/>
        </w:rPr>
        <w:t xml:space="preserve">There are signs that this luck is running out, </w:t>
      </w:r>
      <w:r w:rsidRPr="00E13F5F">
        <w:rPr>
          <w:rStyle w:val="Emphasis"/>
        </w:rPr>
        <w:t xml:space="preserve">at a moment the world economy can least afford it. </w:t>
      </w:r>
      <w:r w:rsidRPr="00E13F5F">
        <w:rPr>
          <w:rStyle w:val="StyleUnderline"/>
        </w:rPr>
        <w:t xml:space="preserve">The pace of global trade </w:t>
      </w:r>
      <w:r w:rsidRPr="00E13F5F">
        <w:rPr>
          <w:rStyle w:val="Emphasis"/>
        </w:rPr>
        <w:t>continues to tumble, an ominous trend for growth</w:t>
      </w:r>
      <w:r w:rsidRPr="00E13F5F">
        <w:rPr>
          <w:sz w:val="16"/>
        </w:rPr>
        <w:t xml:space="preserve">. Meanwhile, </w:t>
      </w:r>
      <w:r w:rsidRPr="00E13F5F">
        <w:rPr>
          <w:rStyle w:val="StyleUnderline"/>
        </w:rPr>
        <w:t xml:space="preserve">the U.S. may </w:t>
      </w:r>
      <w:r w:rsidRPr="00E13F5F">
        <w:rPr>
          <w:rStyle w:val="Emphasis"/>
        </w:rPr>
        <w:t>renounce its historic role as the anchor of the open international trading system</w:t>
      </w:r>
      <w:r w:rsidRPr="00E13F5F">
        <w:rPr>
          <w:sz w:val="16"/>
        </w:rPr>
        <w:t xml:space="preserve">. Both Democratic presidential candidates are trade skeptics, or claim to be. And the leading Republican, Donald </w:t>
      </w:r>
      <w:r w:rsidRPr="00E13F5F">
        <w:rPr>
          <w:rStyle w:val="StyleUnderline"/>
        </w:rPr>
        <w:t xml:space="preserve">Trump, would be the </w:t>
      </w:r>
      <w:r w:rsidRPr="00E13F5F">
        <w:rPr>
          <w:rStyle w:val="Emphasis"/>
        </w:rPr>
        <w:t xml:space="preserve">first avowed protectionist to lead a ticket since the 1920s. </w:t>
      </w:r>
      <w:r w:rsidRPr="00E13F5F">
        <w:rPr>
          <w:sz w:val="16"/>
        </w:rPr>
        <w:t xml:space="preserve">*** </w:t>
      </w:r>
      <w:r w:rsidRPr="00E13F5F">
        <w:rPr>
          <w:rStyle w:val="StyleUnderline"/>
        </w:rPr>
        <w:t>Forecasters expect world GDP to grow by only 2.2%-2.4%</w:t>
      </w:r>
      <w:r w:rsidRPr="00E13F5F">
        <w:rPr>
          <w:sz w:val="16"/>
        </w:rPr>
        <w:t xml:space="preserve"> this year, and one reason is that trade flows are historically weak. </w:t>
      </w:r>
      <w:r w:rsidRPr="00E13F5F">
        <w:rPr>
          <w:rStyle w:val="StyleUnderline"/>
        </w:rPr>
        <w:t>Trade volumes have flattened among advanced economies</w:t>
      </w:r>
      <w:r w:rsidRPr="00E13F5F">
        <w:rPr>
          <w:sz w:val="16"/>
        </w:rPr>
        <w:t xml:space="preserve"> and continue to shrink in emerging markets. The OECD estimates that the trade slowdown since 2012 has subtracted about half a percentage point a year from the overall growth rate in the developed world. The reason to worry is that trade growth typically outpaces GDP by a wide margin, as the nearby chart shows. After a post-recession rebound in 2010 to 12%, trade growth slipped to 7% in 2011, stagnated at 3% for the next three years and then fell below 2% for 2015--well below GDP for the first time since 9/11. The 1987-2007 average was 7.1%. </w:t>
      </w:r>
      <w:r w:rsidRPr="00E13F5F">
        <w:rPr>
          <w:rStyle w:val="StyleUnderline"/>
        </w:rPr>
        <w:t xml:space="preserve">Reviving trade is </w:t>
      </w:r>
      <w:r w:rsidRPr="00E13F5F">
        <w:rPr>
          <w:rStyle w:val="Emphasis"/>
        </w:rPr>
        <w:t>crucial to driving faster growth,</w:t>
      </w:r>
      <w:r w:rsidRPr="00E13F5F">
        <w:rPr>
          <w:rStyle w:val="StyleUnderline"/>
        </w:rPr>
        <w:t xml:space="preserve"> </w:t>
      </w:r>
      <w:r w:rsidRPr="00E13F5F">
        <w:rPr>
          <w:sz w:val="16"/>
        </w:rPr>
        <w:t xml:space="preserve">yet the paradox of trade politics is that it is least popular when economic anxiety is high and thus trade is most crucial. And so it is now: Four of the remaining U.S. candidates claim to oppose the Trans-Pacific Partnership, and Congress now lacks the votes to pass it. </w:t>
      </w:r>
      <w:r w:rsidRPr="00E13F5F">
        <w:rPr>
          <w:rStyle w:val="StyleUnderline"/>
        </w:rPr>
        <w:t>The loudest voice of America's new antitrade populism is Mr. Trump,</w:t>
      </w:r>
      <w:r w:rsidRPr="00E13F5F">
        <w:rPr>
          <w:sz w:val="16"/>
        </w:rPr>
        <w:t xml:space="preserve"> who has endorsed 45% tariffs on Chinese and Japanese imports and promises to punish U.S. companies that make cookies and cars in Mexico. When Mr. Trump visited the Journal in November, he couldn't name a single trade deal he supported, including the North American Free Trade Agreement (Nafta). </w:t>
      </w:r>
      <w:r w:rsidRPr="00E13F5F">
        <w:rPr>
          <w:rStyle w:val="StyleUnderline"/>
        </w:rPr>
        <w:t>He says he's a free trader but that recent Administrations have been staffed by pathetic losers, so as President he would make deals more favorable to the U.S</w:t>
      </w:r>
      <w:r w:rsidRPr="00E13F5F">
        <w:rPr>
          <w:sz w:val="16"/>
        </w:rPr>
        <w:t xml:space="preserve">., </w:t>
      </w:r>
      <w:r w:rsidRPr="00E13F5F">
        <w:rPr>
          <w:rStyle w:val="Emphasis"/>
        </w:rPr>
        <w:t>and foreigners would bow before his threats. "I don't mind trade wars," he said</w:t>
      </w:r>
      <w:r w:rsidRPr="00E13F5F">
        <w:rPr>
          <w:sz w:val="16"/>
        </w:rPr>
        <w:t xml:space="preserve"> at Thursday's debate. He should be careful what he wishes. </w:t>
      </w:r>
      <w:r w:rsidRPr="00E13F5F">
        <w:rPr>
          <w:rStyle w:val="StyleUnderline"/>
        </w:rPr>
        <w:t xml:space="preserve">Trade brinksmanship is </w:t>
      </w:r>
      <w:r w:rsidRPr="00E13F5F">
        <w:rPr>
          <w:rStyle w:val="Emphasis"/>
        </w:rPr>
        <w:t>always hazardous</w:t>
      </w:r>
      <w:r w:rsidRPr="00E13F5F">
        <w:rPr>
          <w:sz w:val="16"/>
        </w:rPr>
        <w:t xml:space="preserve">, especially </w:t>
      </w:r>
      <w:r w:rsidRPr="00E13F5F">
        <w:rPr>
          <w:rStyle w:val="Emphasis"/>
        </w:rPr>
        <w:t>when the world economy is so weak</w:t>
      </w:r>
      <w:r w:rsidRPr="00E13F5F">
        <w:rPr>
          <w:sz w:val="16"/>
        </w:rPr>
        <w:t xml:space="preserve">. A </w:t>
      </w:r>
      <w:r w:rsidRPr="00E13F5F">
        <w:rPr>
          <w:rStyle w:val="StyleUnderline"/>
        </w:rPr>
        <w:t xml:space="preserve">trade crash could </w:t>
      </w:r>
      <w:r w:rsidRPr="00E13F5F">
        <w:rPr>
          <w:rStyle w:val="Emphasis"/>
        </w:rPr>
        <w:t>trigger a new recession</w:t>
      </w:r>
      <w:r w:rsidRPr="00E13F5F">
        <w:rPr>
          <w:sz w:val="16"/>
        </w:rPr>
        <w:t xml:space="preserve"> </w:t>
      </w:r>
      <w:r w:rsidRPr="00E13F5F">
        <w:rPr>
          <w:rStyle w:val="StyleUnderline"/>
        </w:rPr>
        <w:t xml:space="preserve">that would </w:t>
      </w:r>
      <w:r w:rsidRPr="00E13F5F">
        <w:rPr>
          <w:rStyle w:val="Emphasis"/>
        </w:rPr>
        <w:t>take years to repair,</w:t>
      </w:r>
      <w:r w:rsidRPr="00E13F5F">
        <w:rPr>
          <w:sz w:val="16"/>
        </w:rPr>
        <w:t xml:space="preserve"> </w:t>
      </w:r>
      <w:r w:rsidRPr="00E13F5F">
        <w:rPr>
          <w:rStyle w:val="StyleUnderline"/>
        </w:rPr>
        <w:t>and</w:t>
      </w:r>
      <w:r w:rsidRPr="00E13F5F">
        <w:rPr>
          <w:sz w:val="16"/>
        </w:rPr>
        <w:t xml:space="preserve"> these </w:t>
      </w:r>
      <w:r w:rsidRPr="00E13F5F">
        <w:rPr>
          <w:rStyle w:val="Emphasis"/>
        </w:rPr>
        <w:t>conflicts are unpredictable</w:t>
      </w:r>
      <w:r w:rsidRPr="00E13F5F">
        <w:rPr>
          <w:sz w:val="16"/>
        </w:rPr>
        <w:t xml:space="preserve"> </w:t>
      </w:r>
      <w:r w:rsidRPr="00E13F5F">
        <w:rPr>
          <w:rStyle w:val="StyleUnderline"/>
        </w:rPr>
        <w:t>and</w:t>
      </w:r>
      <w:r w:rsidRPr="00E13F5F">
        <w:rPr>
          <w:sz w:val="16"/>
        </w:rPr>
        <w:t xml:space="preserve"> </w:t>
      </w:r>
      <w:r w:rsidRPr="00E13F5F">
        <w:rPr>
          <w:rStyle w:val="Emphasis"/>
        </w:rPr>
        <w:t>can escalate into far greater damage</w:t>
      </w:r>
      <w:r w:rsidRPr="00E13F5F">
        <w:rPr>
          <w:sz w:val="16"/>
        </w:rPr>
        <w:t xml:space="preserve">. </w:t>
      </w:r>
      <w:r w:rsidRPr="00E13F5F">
        <w:rPr>
          <w:rStyle w:val="StyleUnderline"/>
        </w:rPr>
        <w:t>The tragic historic precedent is the Smoot-Hawley tariff of 1930</w:t>
      </w:r>
      <w:r w:rsidRPr="00E13F5F">
        <w:rPr>
          <w:sz w:val="16"/>
        </w:rPr>
        <w:t xml:space="preserve">, signed reluctantly by Herbert Hoover. In that era the GOP was the party of tariffs, which economist Joseph Schumpeter called the Republican "household remedy." </w:t>
      </w:r>
      <w:r w:rsidRPr="00E13F5F">
        <w:rPr>
          <w:rStyle w:val="StyleUnderline"/>
        </w:rPr>
        <w:t>Smoot-Hawley</w:t>
      </w:r>
      <w:r w:rsidRPr="00E13F5F">
        <w:rPr>
          <w:sz w:val="16"/>
        </w:rPr>
        <w:t xml:space="preserve"> was intended to protect U.S. jobs and farmers from foreign competition, but it </w:t>
      </w:r>
      <w:r w:rsidRPr="00E13F5F">
        <w:rPr>
          <w:rStyle w:val="Emphasis"/>
        </w:rPr>
        <w:t xml:space="preserve">enraged U.S. trading partners like Canada, Britain and France. </w:t>
      </w:r>
      <w:r w:rsidRPr="00E13F5F">
        <w:rPr>
          <w:sz w:val="16"/>
        </w:rPr>
        <w:t xml:space="preserve">As economic historian Charles </w:t>
      </w:r>
      <w:r w:rsidRPr="00E13F5F">
        <w:rPr>
          <w:rStyle w:val="StyleUnderline"/>
        </w:rPr>
        <w:t>Kindleberger shows</w:t>
      </w:r>
      <w:r w:rsidRPr="00E13F5F">
        <w:rPr>
          <w:sz w:val="16"/>
        </w:rPr>
        <w:t xml:space="preserve"> in his classic, "The World in Depression, 1929-1939," </w:t>
      </w:r>
      <w:r w:rsidRPr="00E13F5F">
        <w:rPr>
          <w:rStyle w:val="StyleUnderline"/>
        </w:rPr>
        <w:t xml:space="preserve">the U.S. tariff </w:t>
      </w:r>
      <w:r w:rsidRPr="00E13F5F">
        <w:rPr>
          <w:rStyle w:val="Emphasis"/>
        </w:rPr>
        <w:t>cascaded into a global war</w:t>
      </w:r>
      <w:r w:rsidRPr="00E13F5F">
        <w:rPr>
          <w:rStyle w:val="StyleUnderline"/>
        </w:rPr>
        <w:t xml:space="preserve"> </w:t>
      </w:r>
      <w:r w:rsidRPr="00E13F5F">
        <w:rPr>
          <w:sz w:val="16"/>
        </w:rPr>
        <w:t xml:space="preserve">of beggar-thy-neighbor tariff reprisals and currency devaluation to gain a trading advantage. </w:t>
      </w:r>
      <w:r w:rsidRPr="00E13F5F">
        <w:rPr>
          <w:rStyle w:val="StyleUnderline"/>
        </w:rPr>
        <w:t xml:space="preserve">Each country's search for a protectionist advantage became a disaster for all as trade volumes </w:t>
      </w:r>
      <w:r w:rsidRPr="00E13F5F">
        <w:rPr>
          <w:rStyle w:val="Emphasis"/>
        </w:rPr>
        <w:t>shrank and deepened the Great Depression</w:t>
      </w:r>
      <w:r w:rsidRPr="00E13F5F">
        <w:rPr>
          <w:sz w:val="16"/>
        </w:rPr>
        <w:t>. Kindleberger blames the Depression in large part on a failure of leadership, especially by a U.S. that was unwilling to defend open markets in a period of distress. "</w:t>
      </w:r>
      <w:r w:rsidRPr="00E13F5F">
        <w:rPr>
          <w:rStyle w:val="StyleUnderline"/>
        </w:rPr>
        <w:t>For the world economy to be stabilized, there has to be a stabilizer--one stabilizer</w:t>
      </w:r>
      <w:r w:rsidRPr="00E13F5F">
        <w:rPr>
          <w:sz w:val="16"/>
        </w:rPr>
        <w:t xml:space="preserve">," he wrote. Britain had played that role for two centuries but was then too weak. </w:t>
      </w:r>
      <w:r w:rsidRPr="00E13F5F">
        <w:rPr>
          <w:rStyle w:val="Emphasis"/>
        </w:rPr>
        <w:t xml:space="preserve">The U.S. failed to pick up the mantle. </w:t>
      </w:r>
      <w:r w:rsidRPr="00E13F5F">
        <w:rPr>
          <w:sz w:val="16"/>
        </w:rPr>
        <w:t xml:space="preserve">From those economic ruins, FDR's Secretary of State Cordell Hull slowly rebuilt the world trading system in the 1930s, leading to the postwar Bretton Woods accords and the Global Agreement on Tariffs and Trade. A consensus emerged in both U.S. political parties that preserving a liberal trading order was in America's national interest. But </w:t>
      </w:r>
      <w:r w:rsidRPr="00E13F5F">
        <w:rPr>
          <w:rStyle w:val="StyleUnderline"/>
        </w:rPr>
        <w:t>maintaining this American leadership abroad</w:t>
      </w:r>
      <w:r w:rsidRPr="00E13F5F">
        <w:rPr>
          <w:sz w:val="16"/>
        </w:rPr>
        <w:t xml:space="preserve"> for eight decades </w:t>
      </w:r>
      <w:r w:rsidRPr="00E13F5F">
        <w:rPr>
          <w:rStyle w:val="StyleUnderline"/>
        </w:rPr>
        <w:t>has required presidential leadership at home</w:t>
      </w:r>
      <w:r w:rsidRPr="00E13F5F">
        <w:rPr>
          <w:sz w:val="16"/>
        </w:rPr>
        <w:t xml:space="preserve">. The Constitution assigns express authority over foreign trade to Congress, but since Smoot-Hawley the legislature has delegated those powers to the executive, knowing its own weakness for populist temptations. Presidents of both parties have, with periodic deviations such as George W. Bush's steel tariffs, fulfilled that obligation. But </w:t>
      </w:r>
      <w:r w:rsidRPr="00E13F5F">
        <w:rPr>
          <w:rStyle w:val="StyleUnderline"/>
        </w:rPr>
        <w:t>since 2009</w:t>
      </w:r>
      <w:r w:rsidRPr="00E13F5F">
        <w:rPr>
          <w:sz w:val="16"/>
        </w:rPr>
        <w:t xml:space="preserve"> this presidential </w:t>
      </w:r>
      <w:r w:rsidRPr="00E13F5F">
        <w:rPr>
          <w:rStyle w:val="StyleUnderline"/>
        </w:rPr>
        <w:t>leadership has been diffident</w:t>
      </w:r>
      <w:r w:rsidRPr="00E13F5F">
        <w:rPr>
          <w:sz w:val="16"/>
        </w:rPr>
        <w:t xml:space="preserve">. As a candidate Barack Obama promised to reopen Nafta, and early in his first term he slapped a 35% tariff on Chinese tires and endorsed the "Buy American" provisions of the stimulus. Once the President recovered his trade bearings, Mitt Romney promised in 2012 to sanction China for currency manipulation and even ran TV ads claiming that "for the first time, China is beating us." *** Mr. </w:t>
      </w:r>
      <w:r w:rsidRPr="00E13F5F">
        <w:rPr>
          <w:rStyle w:val="StyleUnderline"/>
        </w:rPr>
        <w:t xml:space="preserve">Trump is now </w:t>
      </w:r>
      <w:r w:rsidRPr="00E13F5F">
        <w:rPr>
          <w:rStyle w:val="Emphasis"/>
        </w:rPr>
        <w:t>escalating this line into the centerpiece of his economic agenda--protectionism</w:t>
      </w:r>
      <w:r w:rsidRPr="00E13F5F">
        <w:rPr>
          <w:sz w:val="16"/>
        </w:rPr>
        <w:t xml:space="preserve"> you can believe in. And </w:t>
      </w:r>
      <w:r w:rsidRPr="00E13F5F">
        <w:rPr>
          <w:rStyle w:val="StyleUnderline"/>
        </w:rPr>
        <w:t>what markets and the public should understand is that as President he would have enormous unilateral power to follow through</w:t>
      </w:r>
      <w:r w:rsidRPr="00E13F5F">
        <w:rPr>
          <w:sz w:val="16"/>
        </w:rPr>
        <w:t xml:space="preserve">. Congress has handed the President more power over the years to impose punitive tariffs, in large part so Members can blame someone else when antitrade populism runs hot. The tools include so-called Super 301, which allows the U.S. to impose tariffs on countries that supposedly engage in unfair trade practices. Section 201 lets a President impose tariffs or limit imports on a finding by the U.S. International Trade Commission of injury to a U.S. industry. Section 232 lets a President declare that certain imports pose a national security threat. The Treasury can trigger punitive trade actions by declaring a country to be a "currency manipulator." In an exchange with Bill O'Reilly on Feb. 10, Mr. </w:t>
      </w:r>
      <w:r w:rsidRPr="00E13F5F">
        <w:rPr>
          <w:rStyle w:val="StyleUnderline"/>
        </w:rPr>
        <w:t>Trump said that's exactly what he plans to do</w:t>
      </w:r>
      <w:r w:rsidRPr="00E13F5F">
        <w:rPr>
          <w:sz w:val="16"/>
        </w:rPr>
        <w:t xml:space="preserve">. The Fox News host suggested a trade war is "going to be bloody." Mr. </w:t>
      </w:r>
      <w:r w:rsidRPr="00E13F5F">
        <w:rPr>
          <w:rStyle w:val="StyleUnderline"/>
        </w:rPr>
        <w:t>Trump replied that Americans needn't worry because the Chinese "</w:t>
      </w:r>
      <w:r w:rsidRPr="00E13F5F">
        <w:rPr>
          <w:rStyle w:val="Emphasis"/>
        </w:rPr>
        <w:t>will crash their economy</w:t>
      </w:r>
      <w:r w:rsidRPr="00E13F5F">
        <w:rPr>
          <w:sz w:val="16"/>
        </w:rPr>
        <w:t>," adding that "</w:t>
      </w:r>
      <w:r w:rsidRPr="00E13F5F">
        <w:rPr>
          <w:rStyle w:val="Emphasis"/>
        </w:rPr>
        <w:t>they will have a depression</w:t>
      </w:r>
      <w:r w:rsidRPr="00E13F5F">
        <w:rPr>
          <w:sz w:val="16"/>
        </w:rPr>
        <w:t xml:space="preserve">, the likes of which you have never seen" </w:t>
      </w:r>
      <w:r w:rsidRPr="00E13F5F">
        <w:rPr>
          <w:rStyle w:val="StyleUnderline"/>
        </w:rPr>
        <w:t xml:space="preserve">in a trade war. He might be right about China, but the U.S. wouldn't be spared. The Trump candidacy thus introduces a </w:t>
      </w:r>
      <w:r w:rsidRPr="00E13F5F">
        <w:rPr>
          <w:rStyle w:val="Emphasis"/>
        </w:rPr>
        <w:t>new and dangerous element of economic risk to a world still struggling to emerge from the 2008 panic and the failed progressive policy response. A trade war would compound the potential to make depressions great again.</w:t>
      </w:r>
    </w:p>
    <w:p w:rsidR="00861940" w:rsidRPr="00E13F5F" w:rsidRDefault="00861940" w:rsidP="00861940">
      <w:pPr>
        <w:pStyle w:val="Heading3"/>
      </w:pPr>
      <w:r w:rsidRPr="00E13F5F">
        <w:t xml:space="preserve">Turns </w:t>
      </w:r>
      <w:r w:rsidR="002A5756" w:rsidRPr="00E13F5F">
        <w:t>Heg</w:t>
      </w:r>
    </w:p>
    <w:p w:rsidR="00733790" w:rsidRPr="00E13F5F" w:rsidRDefault="00733790" w:rsidP="00733790">
      <w:pPr>
        <w:pStyle w:val="Heading4"/>
      </w:pPr>
      <w:r w:rsidRPr="00E13F5F">
        <w:t xml:space="preserve">Trump will wreck global economy and U.S. leadership --- this is the </w:t>
      </w:r>
      <w:r w:rsidRPr="00E13F5F">
        <w:rPr>
          <w:u w:val="single"/>
        </w:rPr>
        <w:t>greatest threat</w:t>
      </w:r>
      <w:r w:rsidRPr="00E13F5F">
        <w:t xml:space="preserve"> to the global order and he can do it unilaterally</w:t>
      </w:r>
    </w:p>
    <w:p w:rsidR="00733790" w:rsidRPr="00E13F5F" w:rsidRDefault="00733790" w:rsidP="00733790">
      <w:r w:rsidRPr="00E13F5F">
        <w:rPr>
          <w:rStyle w:val="Style13ptBold"/>
        </w:rPr>
        <w:t>Wright</w:t>
      </w:r>
      <w:r w:rsidR="004D6715" w:rsidRPr="00E13F5F">
        <w:rPr>
          <w:rStyle w:val="Style13ptBold"/>
        </w:rPr>
        <w:t xml:space="preserve"> </w:t>
      </w:r>
      <w:r w:rsidRPr="00E13F5F">
        <w:rPr>
          <w:rStyle w:val="Style13ptBold"/>
        </w:rPr>
        <w:t>16</w:t>
      </w:r>
      <w:r w:rsidRPr="00E13F5F">
        <w:t xml:space="preserve"> (Thomas, </w:t>
      </w:r>
      <w:r w:rsidR="004D6715" w:rsidRPr="00E13F5F">
        <w:t xml:space="preserve">fellow and director of the Project on International Order and Strategy at the Brookings Institution. </w:t>
      </w:r>
      <w:r w:rsidRPr="00E13F5F">
        <w:t xml:space="preserve">“Donald Trump wants America to withdraw from the world; He would pose the greatest shock to peace and stability since the 1930s, says Thomas Wright,” </w:t>
      </w:r>
      <w:r w:rsidR="004D6715" w:rsidRPr="00E13F5F">
        <w:t xml:space="preserve">3/23/16 </w:t>
      </w:r>
      <w:hyperlink r:id="rId31" w:anchor="axzz43r6YoP2q" w:history="1">
        <w:r w:rsidRPr="00E13F5F">
          <w:rPr>
            <w:rStyle w:val="Hyperlink"/>
          </w:rPr>
          <w:t>http://www.ft.com/intl/cms/s/0/25d0210a-ef80-11e5-9f20-c3a047354386.html#axzz43r6YoP2q</w:t>
        </w:r>
      </w:hyperlink>
      <w:r w:rsidRPr="00E13F5F">
        <w:t>, JMP)</w:t>
      </w:r>
    </w:p>
    <w:p w:rsidR="00733790" w:rsidRPr="00E13F5F" w:rsidRDefault="00733790" w:rsidP="00733790">
      <w:pPr>
        <w:rPr>
          <w:rStyle w:val="Emphasis"/>
        </w:rPr>
      </w:pPr>
      <w:r w:rsidRPr="00E13F5F">
        <w:rPr>
          <w:rStyle w:val="StyleUnderline"/>
        </w:rPr>
        <w:t>The damage</w:t>
      </w:r>
      <w:r w:rsidRPr="00E13F5F">
        <w:rPr>
          <w:sz w:val="16"/>
        </w:rPr>
        <w:t xml:space="preserve"> a President </w:t>
      </w:r>
      <w:r w:rsidRPr="00E13F5F">
        <w:rPr>
          <w:rStyle w:val="StyleUnderline"/>
        </w:rPr>
        <w:t>Trump could do to the American republic is thankfully limited</w:t>
      </w:r>
      <w:r w:rsidRPr="00E13F5F">
        <w:rPr>
          <w:sz w:val="16"/>
        </w:rPr>
        <w:t xml:space="preserve">. A president is not a king. </w:t>
      </w:r>
      <w:r w:rsidRPr="00E13F5F">
        <w:rPr>
          <w:rStyle w:val="StyleUnderline"/>
        </w:rPr>
        <w:t>There are laws and a court to enforce them. There is Congress to block him.</w:t>
      </w:r>
      <w:r w:rsidRPr="00E13F5F">
        <w:rPr>
          <w:sz w:val="16"/>
        </w:rPr>
        <w:t xml:space="preserve"> If a president breaks the law, he can be impeached. America may become a more intolerant and chaotic place under Donald Trump, but thanks to its institutions the republic will survive.</w:t>
      </w:r>
      <w:r w:rsidR="004D6715" w:rsidRPr="00E13F5F">
        <w:rPr>
          <w:sz w:val="16"/>
        </w:rPr>
        <w:t xml:space="preserve"> </w:t>
      </w:r>
      <w:r w:rsidRPr="00E13F5F">
        <w:rPr>
          <w:rStyle w:val="StyleUnderline"/>
        </w:rPr>
        <w:t>The world is a different matter. The president enjoys his or her greatest power in foreign policy. His power to use force is well known.</w:t>
      </w:r>
      <w:r w:rsidRPr="00E13F5F">
        <w:rPr>
          <w:sz w:val="16"/>
        </w:rPr>
        <w:t xml:space="preserve"> As important, though, is what he can choose not to do. </w:t>
      </w:r>
      <w:r w:rsidRPr="00E13F5F">
        <w:rPr>
          <w:rStyle w:val="StyleUnderline"/>
        </w:rPr>
        <w:t xml:space="preserve">He can unilaterally refuse to defend an ally. He can choose to strike a bargain with Russia instead of deterring it. He can pull out of a trade deal. There are fewer checks and balances. </w:t>
      </w:r>
      <w:r w:rsidRPr="00E13F5F">
        <w:rPr>
          <w:rStyle w:val="Emphasis"/>
        </w:rPr>
        <w:t>Damage done in one year may never be undone.</w:t>
      </w:r>
      <w:r w:rsidR="004D6715" w:rsidRPr="00E13F5F">
        <w:rPr>
          <w:u w:val="single"/>
        </w:rPr>
        <w:t xml:space="preserve"> </w:t>
      </w:r>
      <w:r w:rsidRPr="00E13F5F">
        <w:rPr>
          <w:sz w:val="16"/>
        </w:rPr>
        <w:t xml:space="preserve">A </w:t>
      </w:r>
      <w:r w:rsidRPr="00E13F5F">
        <w:rPr>
          <w:rStyle w:val="StyleUnderline"/>
        </w:rPr>
        <w:t>Trump</w:t>
      </w:r>
      <w:r w:rsidRPr="00E13F5F">
        <w:rPr>
          <w:sz w:val="16"/>
        </w:rPr>
        <w:t xml:space="preserve"> administration </w:t>
      </w:r>
      <w:r w:rsidRPr="00E13F5F">
        <w:rPr>
          <w:rStyle w:val="StyleUnderline"/>
        </w:rPr>
        <w:t xml:space="preserve">would </w:t>
      </w:r>
      <w:r w:rsidRPr="00E13F5F">
        <w:rPr>
          <w:rStyle w:val="Emphasis"/>
        </w:rPr>
        <w:t>pose the greatest shock to international peace and stability since the 1930s</w:t>
      </w:r>
      <w:r w:rsidRPr="00E13F5F">
        <w:rPr>
          <w:sz w:val="16"/>
        </w:rPr>
        <w:t xml:space="preserve">. This is not because Mr Trump would invade other countries but because </w:t>
      </w:r>
      <w:r w:rsidRPr="00E13F5F">
        <w:rPr>
          <w:rStyle w:val="Emphasis"/>
        </w:rPr>
        <w:t>he would unilaterally liquidate the liberal international order</w:t>
      </w:r>
      <w:r w:rsidRPr="00E13F5F">
        <w:rPr>
          <w:rStyle w:val="StyleUnderline"/>
        </w:rPr>
        <w:t xml:space="preserve"> that presidents have built and defended since</w:t>
      </w:r>
      <w:r w:rsidRPr="00E13F5F">
        <w:rPr>
          <w:sz w:val="16"/>
        </w:rPr>
        <w:t xml:space="preserve"> Franklin Delano </w:t>
      </w:r>
      <w:r w:rsidRPr="00E13F5F">
        <w:rPr>
          <w:rStyle w:val="StyleUnderline"/>
        </w:rPr>
        <w:t>Roosevelt</w:t>
      </w:r>
      <w:r w:rsidRPr="00E13F5F">
        <w:rPr>
          <w:sz w:val="16"/>
        </w:rPr>
        <w:t>. If the word “isolationist” has any meaning, he qualifies as one.</w:t>
      </w:r>
      <w:r w:rsidR="004D6715" w:rsidRPr="00E13F5F">
        <w:rPr>
          <w:sz w:val="16"/>
        </w:rPr>
        <w:t xml:space="preserve"> </w:t>
      </w:r>
      <w:r w:rsidRPr="00E13F5F">
        <w:rPr>
          <w:sz w:val="16"/>
        </w:rPr>
        <w:t xml:space="preserve">Mr </w:t>
      </w:r>
      <w:r w:rsidRPr="00E13F5F">
        <w:rPr>
          <w:rStyle w:val="StyleUnderline"/>
        </w:rPr>
        <w:t>Trump has a coherent and consistent worldview that dates back almost 30 years</w:t>
      </w:r>
      <w:r w:rsidRPr="00E13F5F">
        <w:rPr>
          <w:sz w:val="16"/>
        </w:rPr>
        <w:t xml:space="preserve"> when he spent $95,000 on a full-page advertisement in the New York Times to publish an open letter to the American people on US foreign policy. It was this worldview that he described to the Washington Post editorial board on Monday. It appears in virtually every interview and speech he has given about world affairs since the 1980s.</w:t>
      </w:r>
      <w:r w:rsidR="004D6715" w:rsidRPr="00E13F5F">
        <w:rPr>
          <w:sz w:val="16"/>
        </w:rPr>
        <w:t xml:space="preserve"> </w:t>
      </w:r>
      <w:r w:rsidRPr="00E13F5F">
        <w:rPr>
          <w:sz w:val="16"/>
        </w:rPr>
        <w:t xml:space="preserve">Simply put, Mr </w:t>
      </w:r>
      <w:r w:rsidRPr="00E13F5F">
        <w:rPr>
          <w:rStyle w:val="StyleUnderline"/>
        </w:rPr>
        <w:t xml:space="preserve">Trump thinks America’s allies and partners are ripping it off and </w:t>
      </w:r>
      <w:r w:rsidRPr="00E13F5F">
        <w:rPr>
          <w:rStyle w:val="Emphasis"/>
        </w:rPr>
        <w:t>he wants out of America’s leadership role in the international order</w:t>
      </w:r>
      <w:r w:rsidRPr="00E13F5F">
        <w:rPr>
          <w:sz w:val="16"/>
        </w:rPr>
        <w:t>. Over and over again, Mr Trump has questioned why the US defends Japan, South Korea, Germany and other nations without being paid for it. Just this week, he promised to significantly diminish US involvement in Nato and when asked if America “gained anything” from having bases in east Asia he replied “personally I don’t think so”. This is not about a more equitable share of the burden, which many have called for. Mr Trump believes that the US gains little from having allies unless it is paid handsomely paid by them.</w:t>
      </w:r>
      <w:r w:rsidR="004D6715" w:rsidRPr="00E13F5F">
        <w:rPr>
          <w:sz w:val="16"/>
        </w:rPr>
        <w:t xml:space="preserve"> </w:t>
      </w:r>
      <w:r w:rsidRPr="00E13F5F">
        <w:rPr>
          <w:rStyle w:val="StyleUnderline"/>
        </w:rPr>
        <w:t>He also opposes every trade deal America has signed over the past 30 years.</w:t>
      </w:r>
      <w:r w:rsidRPr="00E13F5F">
        <w:rPr>
          <w:sz w:val="16"/>
        </w:rPr>
        <w:t xml:space="preserve"> </w:t>
      </w:r>
      <w:r w:rsidRPr="00E13F5F">
        <w:rPr>
          <w:rStyle w:val="StyleUnderline"/>
        </w:rPr>
        <w:t>He wants to use tariffs and other protectionist measures to bludgeon other countries into accepting lopsided agreements that disproportionately benefit the US.</w:t>
      </w:r>
      <w:r w:rsidRPr="00E13F5F">
        <w:rPr>
          <w:sz w:val="16"/>
        </w:rPr>
        <w:t xml:space="preserve"> He has suggested charging other countries for use of the sea lanes. </w:t>
      </w:r>
      <w:r w:rsidRPr="00E13F5F">
        <w:rPr>
          <w:rStyle w:val="Emphasis"/>
        </w:rPr>
        <w:t>Under his presidency, the open global economy would slam shut.</w:t>
      </w:r>
      <w:r w:rsidR="004D6715" w:rsidRPr="00E13F5F">
        <w:rPr>
          <w:sz w:val="16"/>
        </w:rPr>
        <w:t xml:space="preserve"> </w:t>
      </w:r>
      <w:r w:rsidRPr="00E13F5F">
        <w:rPr>
          <w:rStyle w:val="StyleUnderline"/>
        </w:rPr>
        <w:t>As he shuns America’s allies</w:t>
      </w:r>
      <w:r w:rsidRPr="00E13F5F">
        <w:rPr>
          <w:sz w:val="16"/>
        </w:rPr>
        <w:t xml:space="preserve">, Mr </w:t>
      </w:r>
      <w:r w:rsidRPr="00E13F5F">
        <w:rPr>
          <w:rStyle w:val="StyleUnderline"/>
        </w:rPr>
        <w:t>Trump would seek to strike deals with</w:t>
      </w:r>
      <w:r w:rsidRPr="00E13F5F">
        <w:rPr>
          <w:sz w:val="16"/>
        </w:rPr>
        <w:t xml:space="preserve"> Vladimir </w:t>
      </w:r>
      <w:r w:rsidRPr="00E13F5F">
        <w:rPr>
          <w:rStyle w:val="StyleUnderline"/>
        </w:rPr>
        <w:t>Putin</w:t>
      </w:r>
      <w:r w:rsidRPr="00E13F5F">
        <w:rPr>
          <w:sz w:val="16"/>
        </w:rPr>
        <w:t xml:space="preserve">, president of Russia, </w:t>
      </w:r>
      <w:r w:rsidRPr="00E13F5F">
        <w:rPr>
          <w:rStyle w:val="StyleUnderline"/>
        </w:rPr>
        <w:t>and other authoritarian strong men</w:t>
      </w:r>
      <w:r w:rsidRPr="00E13F5F">
        <w:rPr>
          <w:sz w:val="16"/>
        </w:rPr>
        <w:t>. Mr Trump has received Mr Putin’s endorsement and has called for much better relations with Russia.</w:t>
      </w:r>
      <w:r w:rsidR="004D6715" w:rsidRPr="00E13F5F">
        <w:rPr>
          <w:sz w:val="16"/>
        </w:rPr>
        <w:t xml:space="preserve"> </w:t>
      </w:r>
      <w:r w:rsidRPr="00E13F5F">
        <w:rPr>
          <w:sz w:val="16"/>
        </w:rPr>
        <w:t xml:space="preserve">Meanwhile, </w:t>
      </w:r>
      <w:r w:rsidRPr="00E13F5F">
        <w:rPr>
          <w:rStyle w:val="StyleUnderline"/>
        </w:rPr>
        <w:t>to deal with threats to the</w:t>
      </w:r>
      <w:r w:rsidRPr="00E13F5F">
        <w:rPr>
          <w:sz w:val="16"/>
        </w:rPr>
        <w:t xml:space="preserve"> American </w:t>
      </w:r>
      <w:r w:rsidRPr="00E13F5F">
        <w:rPr>
          <w:rStyle w:val="StyleUnderline"/>
        </w:rPr>
        <w:t>homeland</w:t>
      </w:r>
      <w:r w:rsidRPr="00E13F5F">
        <w:rPr>
          <w:sz w:val="16"/>
        </w:rPr>
        <w:t xml:space="preserve">, Mr </w:t>
      </w:r>
      <w:r w:rsidRPr="00E13F5F">
        <w:rPr>
          <w:rStyle w:val="StyleUnderline"/>
        </w:rPr>
        <w:t>Trump has promised his own Chechnya-style scorched-earth policy of targeting civilians and using torture</w:t>
      </w:r>
      <w:r w:rsidRPr="00E13F5F">
        <w:rPr>
          <w:sz w:val="16"/>
        </w:rPr>
        <w:t>.</w:t>
      </w:r>
      <w:r w:rsidR="004D6715" w:rsidRPr="00E13F5F">
        <w:rPr>
          <w:sz w:val="16"/>
        </w:rPr>
        <w:t xml:space="preserve"> </w:t>
      </w:r>
      <w:r w:rsidRPr="00E13F5F">
        <w:rPr>
          <w:sz w:val="16"/>
        </w:rPr>
        <w:t xml:space="preserve">Some think that Mr Trump will moderate these positions if he is elected, but </w:t>
      </w:r>
      <w:r w:rsidRPr="00E13F5F">
        <w:rPr>
          <w:rStyle w:val="StyleUnderline"/>
        </w:rPr>
        <w:t>it is unlikely that a 70-year old who has held these views for decades and probably views himself as a prophet will abandon them at exactly the moment he feels vindicated and empowered</w:t>
      </w:r>
      <w:r w:rsidRPr="00E13F5F">
        <w:rPr>
          <w:sz w:val="16"/>
        </w:rPr>
        <w:t>.</w:t>
      </w:r>
      <w:r w:rsidR="004D6715" w:rsidRPr="00E13F5F">
        <w:rPr>
          <w:sz w:val="16"/>
        </w:rPr>
        <w:t xml:space="preserve"> </w:t>
      </w:r>
      <w:r w:rsidRPr="00E13F5F">
        <w:rPr>
          <w:rStyle w:val="Emphasis"/>
        </w:rPr>
        <w:t>The day after his election</w:t>
      </w:r>
      <w:r w:rsidRPr="00E13F5F">
        <w:rPr>
          <w:sz w:val="16"/>
        </w:rPr>
        <w:t xml:space="preserve">, </w:t>
      </w:r>
      <w:r w:rsidRPr="00E13F5F">
        <w:rPr>
          <w:rStyle w:val="StyleUnderline"/>
        </w:rPr>
        <w:t xml:space="preserve">allies in Europe and Asia will rightly worry if their security relationship with the US remains intact. Russia and China will have an unprecedented opportunity to achieve in a single presidential term what they thought would take decades, namely </w:t>
      </w:r>
      <w:r w:rsidRPr="00E13F5F">
        <w:rPr>
          <w:rStyle w:val="Emphasis"/>
        </w:rPr>
        <w:t>the destruction of the US-led alliance system</w:t>
      </w:r>
      <w:r w:rsidRPr="00E13F5F">
        <w:rPr>
          <w:rStyle w:val="StyleUnderline"/>
        </w:rPr>
        <w:t>.</w:t>
      </w:r>
      <w:r w:rsidR="004D6715" w:rsidRPr="00E13F5F">
        <w:rPr>
          <w:u w:val="single"/>
        </w:rPr>
        <w:t xml:space="preserve"> </w:t>
      </w:r>
      <w:r w:rsidRPr="00E13F5F">
        <w:rPr>
          <w:sz w:val="16"/>
        </w:rPr>
        <w:t>These are the true stakes of the 2016 election. The campaign will be unlike any other as the fundamental pillars of post-second world war American foreign policy are put up for debate. Hillary Clinton, the probable Democrat nominee, might be synonymous with the establishment, but her destiny is clear. It is to explain why an open and liberal international order benefits ordinary Americans. It is to show how the closing of the global economy, the end of alliances and dawning of an authoritarian age poses as great a threat to American interests now as it did in the late 1940s when the architecture of US leadership was created.</w:t>
      </w:r>
      <w:r w:rsidR="004D6715" w:rsidRPr="00E13F5F">
        <w:rPr>
          <w:sz w:val="16"/>
        </w:rPr>
        <w:t xml:space="preserve"> </w:t>
      </w:r>
      <w:r w:rsidRPr="00E13F5F">
        <w:rPr>
          <w:rStyle w:val="Emphasis"/>
        </w:rPr>
        <w:t xml:space="preserve">The international order can survive many things — terrorist attacks, Russian aggression, Chinese revisionism and an international financial crisis — but the collapse of American leadership may prove a disaster too far. </w:t>
      </w:r>
    </w:p>
    <w:p w:rsidR="00733790" w:rsidRPr="00E13F5F" w:rsidRDefault="00733790" w:rsidP="00733790"/>
    <w:p w:rsidR="00861940" w:rsidRPr="00E13F5F" w:rsidRDefault="00861940" w:rsidP="00861940">
      <w:pPr>
        <w:pStyle w:val="Heading4"/>
      </w:pPr>
      <w:r w:rsidRPr="00E13F5F">
        <w:t xml:space="preserve">Trump collapses US Heg and undermines US security commitments </w:t>
      </w:r>
    </w:p>
    <w:p w:rsidR="00861940" w:rsidRPr="00E13F5F" w:rsidRDefault="00861940" w:rsidP="009B628D">
      <w:r w:rsidRPr="00E13F5F">
        <w:rPr>
          <w:rStyle w:val="Style13ptBold"/>
        </w:rPr>
        <w:t>Armbruster</w:t>
      </w:r>
      <w:r w:rsidR="009B628D" w:rsidRPr="00E13F5F">
        <w:rPr>
          <w:rStyle w:val="Style13ptBold"/>
        </w:rPr>
        <w:t xml:space="preserve"> </w:t>
      </w:r>
      <w:r w:rsidRPr="00E13F5F">
        <w:rPr>
          <w:rStyle w:val="Style13ptBold"/>
        </w:rPr>
        <w:t>16</w:t>
      </w:r>
      <w:r w:rsidRPr="00E13F5F">
        <w:t xml:space="preserve"> </w:t>
      </w:r>
      <w:r w:rsidR="009B628D" w:rsidRPr="00E13F5F">
        <w:t>(</w:t>
      </w:r>
      <w:r w:rsidRPr="00E13F5F">
        <w:t xml:space="preserve">Ben, senior content strategist for True Blue Media, “President Trump’s Foreign Policy: Violence, Chaos, and Losing, Lots of Losing” </w:t>
      </w:r>
      <w:r w:rsidR="009B628D" w:rsidRPr="00E13F5F">
        <w:t xml:space="preserve">1/28/2016 </w:t>
      </w:r>
      <w:r w:rsidRPr="00E13F5F">
        <w:t>http://bluenationreview.com/president-trumps-foreign-policy-violence-chaos-and-losing-lots-of-losing/</w:t>
      </w:r>
      <w:r w:rsidR="009B628D" w:rsidRPr="00E13F5F">
        <w:t>)</w:t>
      </w:r>
    </w:p>
    <w:p w:rsidR="00861940" w:rsidRPr="00E13F5F" w:rsidRDefault="00861940" w:rsidP="00861940">
      <w:pPr>
        <w:rPr>
          <w:sz w:val="16"/>
        </w:rPr>
      </w:pPr>
      <w:r w:rsidRPr="00E13F5F">
        <w:rPr>
          <w:rStyle w:val="StyleUnderline"/>
        </w:rPr>
        <w:t>Last August</w:t>
      </w:r>
      <w:r w:rsidRPr="00E13F5F">
        <w:rPr>
          <w:sz w:val="16"/>
        </w:rPr>
        <w:t xml:space="preserve">, when most of the elite political punditry in this country were saying Donald Trump’s candidacy for president would flame out at any moment, </w:t>
      </w:r>
      <w:r w:rsidRPr="00E13F5F">
        <w:rPr>
          <w:rStyle w:val="StyleUnderline"/>
        </w:rPr>
        <w:t>NBC’s Meet the Press host</w:t>
      </w:r>
      <w:r w:rsidRPr="00E13F5F">
        <w:rPr>
          <w:sz w:val="16"/>
        </w:rPr>
        <w:t xml:space="preserve"> Chuck Todd </w:t>
      </w:r>
      <w:r w:rsidRPr="00E13F5F">
        <w:rPr>
          <w:rStyle w:val="StyleUnderline"/>
        </w:rPr>
        <w:t>asked</w:t>
      </w:r>
      <w:r w:rsidRPr="00E13F5F">
        <w:rPr>
          <w:sz w:val="16"/>
        </w:rPr>
        <w:t xml:space="preserve"> the billionaire real estate mogul </w:t>
      </w:r>
      <w:r w:rsidRPr="00E13F5F">
        <w:rPr>
          <w:rStyle w:val="StyleUnderline"/>
        </w:rPr>
        <w:t>who advises him on foreign and military affairs</w:t>
      </w:r>
      <w:r w:rsidRPr="00E13F5F">
        <w:rPr>
          <w:sz w:val="16"/>
        </w:rPr>
        <w:t xml:space="preserve">. </w:t>
      </w:r>
      <w:r w:rsidRPr="00E13F5F">
        <w:rPr>
          <w:rStyle w:val="Emphasis"/>
        </w:rPr>
        <w:t>“I watch the shows,” Trump said</w:t>
      </w:r>
      <w:r w:rsidRPr="00E13F5F">
        <w:rPr>
          <w:sz w:val="16"/>
        </w:rPr>
        <w:t xml:space="preserve">, seemingly referring to the Sunday political talk shows. “I really see a lot of great — you know, when you watch your show and all of the other shows and you have the generals and you have certain people that you like. Probably there are two or three. …” </w:t>
      </w:r>
      <w:r w:rsidRPr="00E13F5F">
        <w:rPr>
          <w:rStyle w:val="StyleUnderline"/>
        </w:rPr>
        <w:t>Comments from “generals” and other “certain people,”</w:t>
      </w:r>
      <w:r w:rsidRPr="00E13F5F">
        <w:rPr>
          <w:sz w:val="16"/>
        </w:rPr>
        <w:t xml:space="preserve"> just two or three of them, on the Sunday shows — </w:t>
      </w:r>
      <w:r w:rsidRPr="00E13F5F">
        <w:rPr>
          <w:rStyle w:val="StyleUnderline"/>
        </w:rPr>
        <w:t xml:space="preserve">that’s how the GOP frontrunner determines </w:t>
      </w:r>
      <w:r w:rsidRPr="00E13F5F">
        <w:rPr>
          <w:rStyle w:val="Emphasis"/>
        </w:rPr>
        <w:t xml:space="preserve">what he will do about the most complex issues of war and peace facing the world today. </w:t>
      </w:r>
      <w:r w:rsidRPr="00E13F5F">
        <w:rPr>
          <w:sz w:val="16"/>
        </w:rPr>
        <w:t xml:space="preserve">In fact, </w:t>
      </w:r>
      <w:r w:rsidRPr="00E13F5F">
        <w:rPr>
          <w:rStyle w:val="StyleUnderline"/>
        </w:rPr>
        <w:t>no one really knows who is advising Trump on foreign policy</w:t>
      </w:r>
      <w:r w:rsidRPr="00E13F5F">
        <w:rPr>
          <w:sz w:val="16"/>
        </w:rPr>
        <w:t xml:space="preserve"> and it won’t come as much of a surprise that his </w:t>
      </w:r>
      <w:r w:rsidRPr="00E13F5F">
        <w:rPr>
          <w:rStyle w:val="StyleUnderline"/>
        </w:rPr>
        <w:t xml:space="preserve">bench is either </w:t>
      </w:r>
      <w:r w:rsidRPr="00E13F5F">
        <w:rPr>
          <w:rStyle w:val="Emphasis"/>
        </w:rPr>
        <w:t>non-existent</w:t>
      </w:r>
      <w:r w:rsidRPr="00E13F5F">
        <w:rPr>
          <w:rStyle w:val="StyleUnderline"/>
        </w:rPr>
        <w:t xml:space="preserve"> or isn’t that deep, considering</w:t>
      </w:r>
      <w:r w:rsidRPr="00E13F5F">
        <w:rPr>
          <w:sz w:val="16"/>
        </w:rPr>
        <w:t xml:space="preserve"> most of </w:t>
      </w:r>
      <w:r w:rsidRPr="00E13F5F">
        <w:rPr>
          <w:rStyle w:val="StyleUnderline"/>
        </w:rPr>
        <w:t>the</w:t>
      </w:r>
      <w:r w:rsidRPr="00E13F5F">
        <w:rPr>
          <w:sz w:val="16"/>
        </w:rPr>
        <w:t xml:space="preserve"> </w:t>
      </w:r>
      <w:r w:rsidRPr="00E13F5F">
        <w:rPr>
          <w:rStyle w:val="Emphasis"/>
        </w:rPr>
        <w:t>GOP/neocon national security establishment hates him.</w:t>
      </w:r>
      <w:r w:rsidRPr="00E13F5F">
        <w:rPr>
          <w:sz w:val="16"/>
        </w:rPr>
        <w:t xml:space="preserve"> When that interview aired though, Trump led GOP presidential polls by 12 points on average. And despite the fact that his foreign policy apparatus is essentially a one-man-zero-experience-gaffe-prone-clown-show, his popularity, even on national security issues, has only continued to rise. Given that it looks like Trump’s chances of winning the Republican nomination for president are increasing by the minute — some have gone so far as saying he can win — it’s worth reviewing what we can expect on foreign and national security policy from a Trump administration, what the ideological foundations are that are behind it, and why it’s so popular with the GOP base. TRUMP’S PHILOSOPHY </w:t>
      </w:r>
      <w:r w:rsidRPr="00E13F5F">
        <w:rPr>
          <w:rStyle w:val="StyleUnderline"/>
        </w:rPr>
        <w:t>Trump has made no secret of his authoritarian, strong-man, domineering style</w:t>
      </w:r>
      <w:r w:rsidRPr="00E13F5F">
        <w:rPr>
          <w:sz w:val="16"/>
        </w:rPr>
        <w:t xml:space="preserve"> (after all he admires heavy-handed Russian and Chinese leadership). </w:t>
      </w:r>
      <w:r w:rsidRPr="00E13F5F">
        <w:rPr>
          <w:rStyle w:val="StyleUnderline"/>
        </w:rPr>
        <w:t>He views U.S. relationships with allies and adversaries</w:t>
      </w:r>
      <w:r w:rsidRPr="00E13F5F">
        <w:rPr>
          <w:sz w:val="16"/>
        </w:rPr>
        <w:t xml:space="preserve"> in this light, </w:t>
      </w:r>
      <w:r w:rsidRPr="00E13F5F">
        <w:rPr>
          <w:rStyle w:val="StyleUnderline"/>
        </w:rPr>
        <w:t>as pure power dynamics</w:t>
      </w:r>
      <w:r w:rsidRPr="00E13F5F">
        <w:rPr>
          <w:sz w:val="16"/>
        </w:rPr>
        <w:t xml:space="preserve">. </w:t>
      </w:r>
      <w:r w:rsidRPr="00E13F5F">
        <w:rPr>
          <w:rStyle w:val="StyleUnderline"/>
        </w:rPr>
        <w:t>Whether it’s Putin or</w:t>
      </w:r>
      <w:r w:rsidRPr="00E13F5F">
        <w:rPr>
          <w:sz w:val="16"/>
        </w:rPr>
        <w:t xml:space="preserve"> the King of </w:t>
      </w:r>
      <w:r w:rsidRPr="00E13F5F">
        <w:rPr>
          <w:rStyle w:val="StyleUnderline"/>
        </w:rPr>
        <w:t>Saudi Arabia</w:t>
      </w:r>
      <w:r w:rsidRPr="00E13F5F">
        <w:rPr>
          <w:sz w:val="16"/>
        </w:rPr>
        <w:t xml:space="preserve">, for Trump, </w:t>
      </w:r>
      <w:r w:rsidRPr="00E13F5F">
        <w:rPr>
          <w:rStyle w:val="StyleUnderline"/>
        </w:rPr>
        <w:t>everyone is taking America to the cleaners</w:t>
      </w:r>
      <w:r w:rsidRPr="00E13F5F">
        <w:rPr>
          <w:sz w:val="16"/>
        </w:rPr>
        <w:t xml:space="preserve"> and it’s all Barack Obama’s fault (or George Bush’s or Bill Clinton’s). </w:t>
      </w:r>
      <w:r w:rsidRPr="00E13F5F">
        <w:rPr>
          <w:rStyle w:val="StyleUnderline"/>
        </w:rPr>
        <w:t>Trump views foreign policy as</w:t>
      </w:r>
      <w:r w:rsidRPr="00E13F5F">
        <w:rPr>
          <w:sz w:val="16"/>
        </w:rPr>
        <w:t xml:space="preserve"> essentially </w:t>
      </w:r>
      <w:r w:rsidRPr="00E13F5F">
        <w:rPr>
          <w:rStyle w:val="StyleUnderline"/>
        </w:rPr>
        <w:t>a series of business transactions</w:t>
      </w:r>
      <w:r w:rsidRPr="00E13F5F">
        <w:rPr>
          <w:sz w:val="16"/>
        </w:rPr>
        <w:t xml:space="preserve"> and most of his critiques are that America doesn’t receive some kind of tangible or measurable benefit. Take Japan for example. “You know, we have an agreement with Japan where if somebody attacks Japan, we have to come to their rescue,” Trump said at a campaign rally last summer. “But if we get attacked, Japan doesn’t have to help us. Do you think that’s a good deal?” That philosophy extends to any ally or alliance — </w:t>
      </w:r>
      <w:r w:rsidRPr="00E13F5F">
        <w:rPr>
          <w:rStyle w:val="Emphasis"/>
        </w:rPr>
        <w:t>whether it’s South Korea, Saudi Arabia, or NATO</w:t>
      </w:r>
      <w:r w:rsidRPr="00E13F5F">
        <w:rPr>
          <w:sz w:val="16"/>
        </w:rPr>
        <w:t xml:space="preserve"> — </w:t>
      </w:r>
      <w:r w:rsidRPr="00E13F5F">
        <w:rPr>
          <w:rStyle w:val="StyleUnderline"/>
        </w:rPr>
        <w:t>Trump doesn’t see the intangible benefits of the U.S.-led global order, like</w:t>
      </w:r>
      <w:r w:rsidRPr="00E13F5F">
        <w:rPr>
          <w:sz w:val="16"/>
        </w:rPr>
        <w:t xml:space="preserve"> say, </w:t>
      </w:r>
      <w:r w:rsidRPr="00E13F5F">
        <w:rPr>
          <w:rStyle w:val="Emphasis"/>
        </w:rPr>
        <w:t>security or stability.</w:t>
      </w:r>
      <w:r w:rsidRPr="00E13F5F">
        <w:rPr>
          <w:sz w:val="16"/>
        </w:rPr>
        <w:t xml:space="preserve"> The question for Trump is: what’s the bottom line right now? If he doesn’t see one, it’s a bad deal. </w:t>
      </w:r>
      <w:r w:rsidRPr="00E13F5F">
        <w:rPr>
          <w:rStyle w:val="StyleUnderline"/>
        </w:rPr>
        <w:t>Trump says he’s “very militaristic,” yet</w:t>
      </w:r>
      <w:r w:rsidRPr="00E13F5F">
        <w:rPr>
          <w:sz w:val="16"/>
        </w:rPr>
        <w:t xml:space="preserve"> at the same time </w:t>
      </w:r>
      <w:r w:rsidRPr="00E13F5F">
        <w:rPr>
          <w:rStyle w:val="StyleUnderline"/>
        </w:rPr>
        <w:t>lambastes the Iraq war</w:t>
      </w:r>
      <w:r w:rsidRPr="00E13F5F">
        <w:rPr>
          <w:sz w:val="16"/>
        </w:rPr>
        <w:t xml:space="preserve"> </w:t>
      </w:r>
      <w:r w:rsidRPr="00E13F5F">
        <w:rPr>
          <w:rStyle w:val="StyleUnderline"/>
        </w:rPr>
        <w:t>and</w:t>
      </w:r>
      <w:r w:rsidRPr="00E13F5F">
        <w:rPr>
          <w:sz w:val="16"/>
        </w:rPr>
        <w:t xml:space="preserve"> seems to loath long, drawn out </w:t>
      </w:r>
      <w:r w:rsidRPr="00E13F5F">
        <w:rPr>
          <w:rStyle w:val="StyleUnderline"/>
        </w:rPr>
        <w:t>foreign entanglements</w:t>
      </w:r>
      <w:r w:rsidRPr="00E13F5F">
        <w:rPr>
          <w:sz w:val="16"/>
        </w:rPr>
        <w:t xml:space="preserve"> (despite the fact that many of his proposals would lead us in that direction). “</w:t>
      </w:r>
      <w:r w:rsidRPr="00E13F5F">
        <w:rPr>
          <w:rStyle w:val="Emphasis"/>
        </w:rPr>
        <w:t>We can’t continue to be the policeman of the world</w:t>
      </w:r>
      <w:r w:rsidRPr="00E13F5F">
        <w:rPr>
          <w:sz w:val="16"/>
        </w:rPr>
        <w:t xml:space="preserve">,” he says. Indeed, referring to him as a “hawkish isolationist”, the Atlantic’s Peter Beinart summed up Trump’s world view: Unlike GOP elites, </w:t>
      </w:r>
      <w:r w:rsidRPr="00E13F5F">
        <w:rPr>
          <w:rStyle w:val="StyleUnderline"/>
        </w:rPr>
        <w:t>they [hawkish isolationists] don’t see American hegemony</w:t>
      </w:r>
      <w:r w:rsidRPr="00E13F5F">
        <w:rPr>
          <w:sz w:val="16"/>
        </w:rPr>
        <w:t xml:space="preserve"> </w:t>
      </w:r>
      <w:r w:rsidRPr="00E13F5F">
        <w:rPr>
          <w:rStyle w:val="StyleUnderline"/>
        </w:rPr>
        <w:t>as a virtue</w:t>
      </w:r>
      <w:r w:rsidRPr="00E13F5F">
        <w:rPr>
          <w:sz w:val="16"/>
        </w:rPr>
        <w:t xml:space="preserve"> in and of itself. </w:t>
      </w:r>
      <w:r w:rsidRPr="00E13F5F">
        <w:rPr>
          <w:rStyle w:val="StyleUnderline"/>
        </w:rPr>
        <w:t>They don’t like spending money or sending troops abroad</w:t>
      </w:r>
      <w:r w:rsidRPr="00E13F5F">
        <w:rPr>
          <w:sz w:val="16"/>
        </w:rPr>
        <w:t xml:space="preserve">. </w:t>
      </w:r>
      <w:r w:rsidRPr="00E13F5F">
        <w:rPr>
          <w:rStyle w:val="Emphasis"/>
        </w:rPr>
        <w:t>They don’t see free trade</w:t>
      </w:r>
      <w:r w:rsidRPr="00E13F5F">
        <w:rPr>
          <w:sz w:val="16"/>
        </w:rPr>
        <w:t xml:space="preserve">, </w:t>
      </w:r>
      <w:r w:rsidRPr="00E13F5F">
        <w:rPr>
          <w:rStyle w:val="StyleUnderline"/>
        </w:rPr>
        <w:t>let alone</w:t>
      </w:r>
      <w:r w:rsidRPr="00E13F5F">
        <w:rPr>
          <w:sz w:val="16"/>
        </w:rPr>
        <w:t xml:space="preserve"> mass </w:t>
      </w:r>
      <w:r w:rsidRPr="00E13F5F">
        <w:rPr>
          <w:rStyle w:val="StyleUnderline"/>
        </w:rPr>
        <w:t>immigration, as unambiguously good</w:t>
      </w:r>
      <w:r w:rsidRPr="00E13F5F">
        <w:rPr>
          <w:sz w:val="16"/>
        </w:rPr>
        <w:t xml:space="preserve">. They don’t believe that American security depends on democratizing far-off lands, something they suspect is impossible. And when there’s a crisis in some other part of the world, their first reaction is likely to be: Why can’t the countries over there handle it? In other words, </w:t>
      </w:r>
      <w:r w:rsidRPr="00E13F5F">
        <w:rPr>
          <w:rStyle w:val="StyleUnderline"/>
        </w:rPr>
        <w:t>Trump’s world is</w:t>
      </w:r>
      <w:r w:rsidRPr="00E13F5F">
        <w:rPr>
          <w:sz w:val="16"/>
        </w:rPr>
        <w:t xml:space="preserve">, and has been, </w:t>
      </w:r>
      <w:r w:rsidRPr="00E13F5F">
        <w:rPr>
          <w:rStyle w:val="Emphasis"/>
        </w:rPr>
        <w:t>a zero sum game.</w:t>
      </w:r>
      <w:r w:rsidRPr="00E13F5F">
        <w:rPr>
          <w:sz w:val="16"/>
        </w:rPr>
        <w:t xml:space="preserve"> What’s in it for us? We win, they lose. Indeed, </w:t>
      </w:r>
      <w:r w:rsidRPr="00E13F5F">
        <w:rPr>
          <w:rStyle w:val="StyleUnderline"/>
        </w:rPr>
        <w:t xml:space="preserve">putting that mindset into practice will lead the United States </w:t>
      </w:r>
      <w:r w:rsidRPr="00E13F5F">
        <w:rPr>
          <w:rStyle w:val="Emphasis"/>
        </w:rPr>
        <w:t xml:space="preserve">down a very destructive path. </w:t>
      </w:r>
      <w:r w:rsidRPr="00E13F5F">
        <w:rPr>
          <w:sz w:val="16"/>
        </w:rPr>
        <w:t xml:space="preserve">THE WORLD WITH PRESIDENT TRUMP Trump may say he doesn’t want to get the United States involved in more wars, but his zero sum, power dominated, 19th Century style philosophy says otherwise. Here’s a brief run-down, based on his own words, of what the world could look like with a President Trump: MORE WAR: </w:t>
      </w:r>
      <w:r w:rsidRPr="00E13F5F">
        <w:rPr>
          <w:rStyle w:val="StyleUnderline"/>
        </w:rPr>
        <w:t>While he said he won’t reveal how he’d defeat ISIS, he has said that he wants to “bomb the shit” out of them</w:t>
      </w:r>
      <w:r w:rsidRPr="00E13F5F">
        <w:rPr>
          <w:sz w:val="16"/>
        </w:rPr>
        <w:t xml:space="preserve"> (actually that’s kind of already happening). But </w:t>
      </w:r>
      <w:r w:rsidRPr="00E13F5F">
        <w:rPr>
          <w:rStyle w:val="StyleUnderline"/>
        </w:rPr>
        <w:t xml:space="preserve">he wants to go further by </w:t>
      </w:r>
      <w:r w:rsidRPr="00E13F5F">
        <w:rPr>
          <w:sz w:val="16"/>
        </w:rPr>
        <w:t xml:space="preserve">essentially </w:t>
      </w:r>
      <w:r w:rsidRPr="00E13F5F">
        <w:rPr>
          <w:rStyle w:val="Emphasis"/>
        </w:rPr>
        <w:t>re-invading Iraq</w:t>
      </w:r>
      <w:r w:rsidRPr="00E13F5F">
        <w:rPr>
          <w:sz w:val="16"/>
        </w:rPr>
        <w:t xml:space="preserve"> </w:t>
      </w:r>
      <w:r w:rsidRPr="00E13F5F">
        <w:rPr>
          <w:rStyle w:val="StyleUnderline"/>
        </w:rPr>
        <w:t>to take back the oil fields ISIS captured</w:t>
      </w:r>
      <w:r w:rsidRPr="00E13F5F">
        <w:rPr>
          <w:sz w:val="16"/>
        </w:rPr>
        <w:t xml:space="preserve"> and send most of the proceeds back to the U.S. He hasn’t addressed what he’d do about the Iraqi reaction to that proposal. XENOPHOBIC, MAFIA-STYLE COUNTERTERRORISM: Of course while Trump famously said he wants to ban all Muslims from entering the United States “until our country’s representatives can figure out what is going on,” he also said he’d kill the families of terrorists. When asked if he’d really do that, if he’d really kill women and children, Trump replied, “I would do pretty severe stuff.” A NEW (OLD) WORLD ORDER: Thomas </w:t>
      </w:r>
      <w:r w:rsidRPr="00E13F5F">
        <w:rPr>
          <w:rStyle w:val="StyleUnderline"/>
        </w:rPr>
        <w:t xml:space="preserve">Wright of the Brookings Institution observed that Trump’s worldview is “a </w:t>
      </w:r>
      <w:r w:rsidRPr="00E13F5F">
        <w:rPr>
          <w:rStyle w:val="Emphasis"/>
        </w:rPr>
        <w:t>great leap backward in history</w:t>
      </w:r>
      <w:r w:rsidRPr="00E13F5F">
        <w:rPr>
          <w:sz w:val="16"/>
        </w:rPr>
        <w:t xml:space="preserve">, </w:t>
      </w:r>
      <w:r w:rsidRPr="00E13F5F">
        <w:rPr>
          <w:rStyle w:val="StyleUnderline"/>
        </w:rPr>
        <w:t xml:space="preserve">embracing antiquated notions of power that </w:t>
      </w:r>
      <w:r w:rsidRPr="00E13F5F">
        <w:rPr>
          <w:rStyle w:val="Emphasis"/>
        </w:rPr>
        <w:t xml:space="preserve">haven’t been prevalent since prior to World War II.” </w:t>
      </w:r>
      <w:r w:rsidRPr="00E13F5F">
        <w:rPr>
          <w:sz w:val="16"/>
        </w:rPr>
        <w:t xml:space="preserve">As such, he notes, </w:t>
      </w:r>
      <w:r w:rsidRPr="00E13F5F">
        <w:rPr>
          <w:rStyle w:val="StyleUnderline"/>
        </w:rPr>
        <w:t>he could imagine Trump giving</w:t>
      </w:r>
      <w:r w:rsidRPr="00E13F5F">
        <w:rPr>
          <w:sz w:val="16"/>
        </w:rPr>
        <w:t xml:space="preserve"> Russian President Vladimir </w:t>
      </w:r>
      <w:r w:rsidRPr="00E13F5F">
        <w:rPr>
          <w:rStyle w:val="StyleUnderline"/>
        </w:rPr>
        <w:t xml:space="preserve">Putin a </w:t>
      </w:r>
      <w:r w:rsidRPr="00E13F5F">
        <w:rPr>
          <w:rStyle w:val="Emphasis"/>
        </w:rPr>
        <w:t>freer hand in Europe</w:t>
      </w:r>
      <w:r w:rsidRPr="00E13F5F">
        <w:rPr>
          <w:sz w:val="16"/>
        </w:rPr>
        <w:t xml:space="preserve"> </w:t>
      </w:r>
      <w:r w:rsidRPr="00E13F5F">
        <w:rPr>
          <w:rStyle w:val="StyleUnderline"/>
        </w:rPr>
        <w:t>in exchange for help on ISIS</w:t>
      </w:r>
      <w:r w:rsidRPr="00E13F5F">
        <w:rPr>
          <w:sz w:val="16"/>
        </w:rPr>
        <w:t xml:space="preserve">. President </w:t>
      </w:r>
      <w:r w:rsidRPr="00E13F5F">
        <w:rPr>
          <w:rStyle w:val="StyleUnderline"/>
        </w:rPr>
        <w:t xml:space="preserve">Trump might give China </w:t>
      </w:r>
      <w:r w:rsidRPr="00E13F5F">
        <w:rPr>
          <w:rStyle w:val="Emphasis"/>
        </w:rPr>
        <w:t>more leeway in the South China Sea</w:t>
      </w:r>
      <w:r w:rsidRPr="00E13F5F">
        <w:rPr>
          <w:sz w:val="16"/>
        </w:rPr>
        <w:t xml:space="preserve"> </w:t>
      </w:r>
      <w:r w:rsidRPr="00E13F5F">
        <w:rPr>
          <w:rStyle w:val="StyleUnderline"/>
        </w:rPr>
        <w:t xml:space="preserve">in exchange for better trade deals. Even the North Atlantic alliance </w:t>
      </w:r>
      <w:r w:rsidRPr="00E13F5F">
        <w:rPr>
          <w:rStyle w:val="Emphasis"/>
        </w:rPr>
        <w:t>would be at risk under President Trump</w:t>
      </w:r>
      <w:r w:rsidRPr="00E13F5F">
        <w:rPr>
          <w:sz w:val="16"/>
        </w:rPr>
        <w:t xml:space="preserve">. </w:t>
      </w:r>
      <w:r w:rsidRPr="00E13F5F">
        <w:rPr>
          <w:rStyle w:val="StyleUnderline"/>
        </w:rPr>
        <w:t>A few years ago, he wrote</w:t>
      </w:r>
      <w:r w:rsidRPr="00E13F5F">
        <w:rPr>
          <w:sz w:val="16"/>
        </w:rPr>
        <w:t>: “</w:t>
      </w:r>
      <w:r w:rsidRPr="00E13F5F">
        <w:rPr>
          <w:rStyle w:val="StyleUnderline"/>
        </w:rPr>
        <w:t>Pulling back from Europe would save this country millions of dollars annually. The cost of stationing NATO troops in Europe is enormous</w:t>
      </w:r>
      <w:r w:rsidRPr="00E13F5F">
        <w:rPr>
          <w:sz w:val="16"/>
        </w:rPr>
        <w:t xml:space="preserve">. And these are clearly funds that can be put to better use.” In this light, Wright concludes: </w:t>
      </w:r>
      <w:r w:rsidRPr="00E13F5F">
        <w:rPr>
          <w:rStyle w:val="StyleUnderline"/>
        </w:rPr>
        <w:t xml:space="preserve">After his election, other countries will </w:t>
      </w:r>
      <w:r w:rsidRPr="00E13F5F">
        <w:rPr>
          <w:rStyle w:val="Emphasis"/>
        </w:rPr>
        <w:t>immediately hedge against the risk of abandonment</w:t>
      </w:r>
      <w:r w:rsidRPr="00E13F5F">
        <w:rPr>
          <w:sz w:val="16"/>
        </w:rPr>
        <w:t xml:space="preserve">. </w:t>
      </w:r>
      <w:r w:rsidRPr="00E13F5F">
        <w:rPr>
          <w:rStyle w:val="StyleUnderline"/>
        </w:rPr>
        <w:t xml:space="preserve">There will be </w:t>
      </w:r>
      <w:r w:rsidRPr="00E13F5F">
        <w:rPr>
          <w:rStyle w:val="Emphasis"/>
        </w:rPr>
        <w:t>massive uncertainty around America’s commitments</w:t>
      </w:r>
      <w:r w:rsidRPr="00E13F5F">
        <w:rPr>
          <w:sz w:val="16"/>
        </w:rPr>
        <w:t xml:space="preserve">. </w:t>
      </w:r>
      <w:r w:rsidRPr="00E13F5F">
        <w:rPr>
          <w:rStyle w:val="StyleUnderline"/>
        </w:rPr>
        <w:t xml:space="preserve">Would Trump defend </w:t>
      </w:r>
      <w:r w:rsidRPr="00E13F5F">
        <w:rPr>
          <w:rStyle w:val="Emphasis"/>
        </w:rPr>
        <w:t>the</w:t>
      </w:r>
      <w:r w:rsidRPr="00E13F5F">
        <w:rPr>
          <w:rStyle w:val="StyleUnderline"/>
        </w:rPr>
        <w:t xml:space="preserve"> Baltics?</w:t>
      </w:r>
      <w:r w:rsidRPr="00E13F5F">
        <w:rPr>
          <w:sz w:val="16"/>
        </w:rPr>
        <w:t xml:space="preserve"> Would he defend the </w:t>
      </w:r>
      <w:r w:rsidRPr="00E13F5F">
        <w:rPr>
          <w:rStyle w:val="Emphasis"/>
        </w:rPr>
        <w:t>Senkaku Islands? Or Saudi Arabia</w:t>
      </w:r>
      <w:r w:rsidRPr="00E13F5F">
        <w:rPr>
          <w:sz w:val="16"/>
        </w:rPr>
        <w:t xml:space="preserve">? </w:t>
      </w:r>
      <w:r w:rsidRPr="00E13F5F">
        <w:rPr>
          <w:rStyle w:val="StyleUnderline"/>
        </w:rPr>
        <w:t xml:space="preserve">Some nations will </w:t>
      </w:r>
      <w:r w:rsidRPr="00E13F5F">
        <w:rPr>
          <w:rStyle w:val="Emphasis"/>
        </w:rPr>
        <w:t>give in to China, Russia and Iran.</w:t>
      </w:r>
      <w:r w:rsidRPr="00E13F5F">
        <w:rPr>
          <w:sz w:val="16"/>
        </w:rPr>
        <w:t xml:space="preserve"> Others, like </w:t>
      </w:r>
      <w:r w:rsidRPr="00E13F5F">
        <w:rPr>
          <w:rStyle w:val="StyleUnderline"/>
        </w:rPr>
        <w:t>Japan</w:t>
      </w:r>
      <w:r w:rsidRPr="00E13F5F">
        <w:rPr>
          <w:sz w:val="16"/>
        </w:rPr>
        <w:t xml:space="preserve">, </w:t>
      </w:r>
      <w:r w:rsidRPr="00E13F5F">
        <w:rPr>
          <w:rStyle w:val="StyleUnderline"/>
        </w:rPr>
        <w:t>will push back</w:t>
      </w:r>
      <w:r w:rsidRPr="00E13F5F">
        <w:rPr>
          <w:sz w:val="16"/>
        </w:rPr>
        <w:t xml:space="preserve">, perhaps </w:t>
      </w:r>
      <w:r w:rsidRPr="00E13F5F">
        <w:rPr>
          <w:rStyle w:val="Emphasis"/>
        </w:rPr>
        <w:t>by acquiring nuclear weapons</w:t>
      </w:r>
      <w:r w:rsidRPr="00E13F5F">
        <w:rPr>
          <w:sz w:val="16"/>
        </w:rPr>
        <w:t xml:space="preserve">. Trump may well see such uncertainty as a positive. Putting everything in play would give him great leverage. But by undoing the work of Truman and his secretary of state, Dean Acheson, it would be the end of the American era. NO MORE IRAN DEAL: </w:t>
      </w:r>
      <w:r w:rsidRPr="00E13F5F">
        <w:rPr>
          <w:rStyle w:val="StyleUnderline"/>
        </w:rPr>
        <w:t>Trump has called the Iran nuclear deal</w:t>
      </w:r>
      <w:r w:rsidRPr="00E13F5F">
        <w:rPr>
          <w:sz w:val="16"/>
        </w:rPr>
        <w:t xml:space="preserve"> “</w:t>
      </w:r>
      <w:r w:rsidRPr="00E13F5F">
        <w:rPr>
          <w:rStyle w:val="Emphasis"/>
        </w:rPr>
        <w:t>the worst I have ever seen</w:t>
      </w:r>
      <w:r w:rsidRPr="00E13F5F">
        <w:rPr>
          <w:sz w:val="16"/>
        </w:rPr>
        <w:t xml:space="preserve">.” And while he has said he won’t kill it on day one in office, as some of his competitors have done, </w:t>
      </w:r>
      <w:r w:rsidRPr="00E13F5F">
        <w:rPr>
          <w:rStyle w:val="StyleUnderline"/>
        </w:rPr>
        <w:t>he wants to explore ways to change it (</w:t>
      </w:r>
      <w:r w:rsidRPr="00E13F5F">
        <w:rPr>
          <w:rStyle w:val="Emphasis"/>
        </w:rPr>
        <w:t>thereby effectively killing it).</w:t>
      </w:r>
      <w:r w:rsidRPr="00E13F5F">
        <w:rPr>
          <w:sz w:val="16"/>
        </w:rPr>
        <w:t xml:space="preserve"> “[T]here is always a loophole, we need to find it, and if necessary, they [Iran] will pay -big-league dollars,” he said.</w:t>
      </w:r>
    </w:p>
    <w:p w:rsidR="00861940" w:rsidRPr="00E13F5F" w:rsidRDefault="002A5756" w:rsidP="00861940">
      <w:pPr>
        <w:pStyle w:val="Heading3"/>
      </w:pPr>
      <w:r w:rsidRPr="00E13F5F">
        <w:t>Turns ISIS</w:t>
      </w:r>
    </w:p>
    <w:p w:rsidR="00861940" w:rsidRPr="00E13F5F" w:rsidRDefault="00861940" w:rsidP="00861940">
      <w:pPr>
        <w:pStyle w:val="Heading4"/>
      </w:pPr>
      <w:r w:rsidRPr="00E13F5F">
        <w:t xml:space="preserve">Trump presidency increases recruitment and support for ISIS – allows for domestic attacks and gives ISIS a foothold in the US. </w:t>
      </w:r>
    </w:p>
    <w:p w:rsidR="00861940" w:rsidRPr="00E13F5F" w:rsidRDefault="009B628D" w:rsidP="009B628D">
      <w:r w:rsidRPr="00E13F5F">
        <w:rPr>
          <w:rStyle w:val="Style13ptBold"/>
        </w:rPr>
        <w:t>Muhammad</w:t>
      </w:r>
      <w:r w:rsidR="00861940" w:rsidRPr="00E13F5F">
        <w:rPr>
          <w:rStyle w:val="Style13ptBold"/>
        </w:rPr>
        <w:t xml:space="preserve"> 16</w:t>
      </w:r>
      <w:r w:rsidR="00861940" w:rsidRPr="00E13F5F">
        <w:t xml:space="preserve"> </w:t>
      </w:r>
      <w:r w:rsidRPr="00E13F5F">
        <w:t>(</w:t>
      </w:r>
      <w:r w:rsidR="00861940" w:rsidRPr="00E13F5F">
        <w:t xml:space="preserve">Riyadh, New York Times and The Fiscal Times Correspondent, “A Trump Presidency Could Give ISIS a Foothold in the US” </w:t>
      </w:r>
      <w:r w:rsidRPr="00E13F5F">
        <w:t>3/10/2016 http://www.thefiscaltimes.com/Columns/2016/03/10/Trump-Presidency-Could-Give-ISIS-Foothold-US)</w:t>
      </w:r>
    </w:p>
    <w:p w:rsidR="00861940" w:rsidRPr="00E13F5F" w:rsidRDefault="00861940" w:rsidP="00861940">
      <w:pPr>
        <w:rPr>
          <w:rStyle w:val="StyleUnderline"/>
        </w:rPr>
      </w:pPr>
      <w:r w:rsidRPr="00E13F5F">
        <w:rPr>
          <w:rStyle w:val="StyleUnderline"/>
        </w:rPr>
        <w:t>The Paris attacks</w:t>
      </w:r>
      <w:r w:rsidRPr="00E13F5F">
        <w:rPr>
          <w:sz w:val="16"/>
        </w:rPr>
        <w:t xml:space="preserve"> in November 2015, which were directed by ISIS, and the San Bernardino shooting a month later that was inspired by the terror group, </w:t>
      </w:r>
      <w:r w:rsidRPr="00E13F5F">
        <w:rPr>
          <w:rStyle w:val="StyleUnderline"/>
        </w:rPr>
        <w:t xml:space="preserve">illustrate the threat ISIS poses to U.S. homeland security, a danger that has become a major issue in U.S. foreign policy. </w:t>
      </w:r>
      <w:r w:rsidRPr="00E13F5F">
        <w:rPr>
          <w:sz w:val="16"/>
        </w:rPr>
        <w:t xml:space="preserve">According to the conservative think tank the Heritage Foundation, </w:t>
      </w:r>
      <w:r w:rsidRPr="00E13F5F">
        <w:rPr>
          <w:rStyle w:val="StyleUnderline"/>
        </w:rPr>
        <w:t>the year 2015 witnessed 15 terror plots or attacks in the U.S, more than any year since 2001. At</w:t>
      </w:r>
      <w:r w:rsidRPr="00E13F5F">
        <w:rPr>
          <w:sz w:val="16"/>
        </w:rPr>
        <w:t xml:space="preserve"> least three more were uncovered in 2016. Almost every one of these plots and attacks was inspired by ISIS. There are also about a thousand open FBI investigations concerning ISIS-related cases, in all 50 states. Related: ISIS Marches Towards Libya’s Oil Crescent, Despite US Air Strikes </w:t>
      </w:r>
      <w:r w:rsidRPr="00E13F5F">
        <w:rPr>
          <w:rStyle w:val="StyleUnderline"/>
        </w:rPr>
        <w:t>Trump has addressed the ISIS issue in many of his controversial statements. He has said that as president he would deport Syrian refugees and block any more from entering</w:t>
      </w:r>
      <w:r w:rsidRPr="00E13F5F">
        <w:rPr>
          <w:sz w:val="16"/>
        </w:rPr>
        <w:t xml:space="preserve">. In November 2015, he repeatedly pledged to “bomb the hell out of ISIS.” He called for the United States to kill the relatives and loved ones of terrorists. After the Paris and San Bernardino attacks, Trump called for greater surveillance of mosques and newly arrived Muslims. He has said that he would consider shutting down mosques at home. Finally, in early December 2015, Trump called for a “total and complete shutdown of Muslims entering the United States until our country’s representatives can figure out what is going on.” Trump recently said he would bring back waterboarding, a form of torture used by the CIA after 9/11. He also said he would use methods that go beyond waterboarding. American Muslims and Homeland Security </w:t>
      </w:r>
      <w:r w:rsidRPr="00E13F5F">
        <w:rPr>
          <w:rStyle w:val="StyleUnderline"/>
        </w:rPr>
        <w:t>The Muslim American community</w:t>
      </w:r>
      <w:r w:rsidRPr="00E13F5F">
        <w:rPr>
          <w:sz w:val="16"/>
        </w:rPr>
        <w:t xml:space="preserve">, which numbers close to 3 million, has </w:t>
      </w:r>
      <w:r w:rsidRPr="00E13F5F">
        <w:rPr>
          <w:rStyle w:val="StyleUnderline"/>
        </w:rPr>
        <w:t xml:space="preserve">recently been the subject of numerous Islamophobic incidents following the Paris attacks. </w:t>
      </w:r>
      <w:r w:rsidRPr="00E13F5F">
        <w:rPr>
          <w:sz w:val="16"/>
        </w:rPr>
        <w:t xml:space="preserve">These incidents include air travel profiling and attacks on mosques and Muslim individuals, including women wearing hijabs. </w:t>
      </w:r>
      <w:r w:rsidRPr="00E13F5F">
        <w:rPr>
          <w:rStyle w:val="StyleUnderline"/>
        </w:rPr>
        <w:t>If Trump wins the presidency and implements an aggressive surveillance program aimed at mosques and Muslims in general, and if he goes so far as to shut down some mosques and start deporting Syrian refugees</w:t>
      </w:r>
      <w:r w:rsidRPr="00E13F5F">
        <w:rPr>
          <w:sz w:val="16"/>
        </w:rPr>
        <w:t xml:space="preserve"> who were legally admitted to the U.S, the </w:t>
      </w:r>
      <w:r w:rsidRPr="00E13F5F">
        <w:rPr>
          <w:rStyle w:val="StyleUnderline"/>
        </w:rPr>
        <w:t xml:space="preserve">Muslim American community would suffer further alienation. This alienation could result in more frustration, </w:t>
      </w:r>
      <w:r w:rsidRPr="00E13F5F">
        <w:rPr>
          <w:rStyle w:val="Emphasis"/>
        </w:rPr>
        <w:t xml:space="preserve">more fuel for ISIS propaganda and more terror plots on U.S. soil. </w:t>
      </w:r>
      <w:r w:rsidRPr="00E13F5F">
        <w:rPr>
          <w:sz w:val="16"/>
        </w:rPr>
        <w:t xml:space="preserve">The reaction of Muslim Americans toward a Trump presidency would vary. On one hand, secular Muslim Americans for whom Islam is a cultural background rather than a religious commitment might be singled out for hateful assaults nevertheless. As a result, </w:t>
      </w:r>
      <w:r w:rsidRPr="00E13F5F">
        <w:rPr>
          <w:rStyle w:val="StyleUnderline"/>
        </w:rPr>
        <w:t>sentiments toward Islamic extremism could soften among some secular Muslims. Moderate religious Muslims could have similar experiences. Those Muslim Americans who are more religiously extreme, yet not violent, could also embrace aspects of ISIS ideology</w:t>
      </w:r>
      <w:r w:rsidRPr="00E13F5F">
        <w:rPr>
          <w:sz w:val="16"/>
        </w:rPr>
        <w:t xml:space="preserve">, </w:t>
      </w:r>
      <w:r w:rsidRPr="00E13F5F">
        <w:rPr>
          <w:rStyle w:val="Emphasis"/>
        </w:rPr>
        <w:t>perhaps going a step further and supporting, aiding or even plotting attacks.</w:t>
      </w:r>
      <w:r w:rsidRPr="00E13F5F">
        <w:rPr>
          <w:sz w:val="16"/>
        </w:rPr>
        <w:t xml:space="preserve"> </w:t>
      </w:r>
      <w:r w:rsidRPr="00E13F5F">
        <w:rPr>
          <w:rStyle w:val="StyleUnderline"/>
        </w:rPr>
        <w:t xml:space="preserve">Negative interactions with U.S. law enforcement or with U.S. society in general have nudged some notable leaders of radical Islam into more heinous violence. </w:t>
      </w:r>
      <w:r w:rsidRPr="00E13F5F">
        <w:rPr>
          <w:sz w:val="16"/>
        </w:rPr>
        <w:t xml:space="preserve">Ethnically, Muslims living within U.S. borders are divided into three main groups: those with roots in South Asia, Africa or the Arab world. A study by George Washington University’s program on extremism found that those who were seduced by ISIS in the U.S were from all three main ethnicities of the Muslim community. (A fourth ethnic background among ISIS supporters in the U.S. is white former Christians who converted to Islam, but they are not a major part of the Muslim American community.) Among Arab-Americans – those who are first or second-generation immigrants in the United States –radicalization often occurs in a way that is alien to average Westerners. Due to four centuries of Ottoman occupation of the Arab world, followed by several decades of Western colonization and then by several decades of brutal dictatorship colored by the Arab–Israeli conflict, many Arabs – even those who are well educated – chalk up most crises as pro-Israeli or sympathetic Western crusader conspiracies. In mosques, schools and homes, the imams, teachers and parents feed Middle Eastern children conspiracy theories. War in Syria, a bad movie about the prophet Mohammed or an earthquake in Indonesia can surely be blamed on some group’s wicked plans. In the Middle East, state TV, radio, Internet and social media also promote conspiracies. Some propaganda is promoted by authoritarian state actors, some by radical Islamists. In the Middle East, dictators play the conspiracy theory card to discourage people from doing anything. When someone is consistently reminded that everything bad happening is because of overwhelming powers that are much stronger than ordinary citizens, he or she is left powerless. Radical Islam offers a solution where citizens can do something: terrorize those conspirators working against you. So, for some Arabs and Arab Americans, conspiracy is the shadow explanation for being personally soft on terror. It offers a type of relief valve for an otherwise upsetting view of the world. </w:t>
      </w:r>
      <w:r w:rsidRPr="00E13F5F">
        <w:rPr>
          <w:rStyle w:val="StyleUnderline"/>
        </w:rPr>
        <w:t>Trump’s rhetoric plays right into</w:t>
      </w:r>
      <w:r w:rsidRPr="00E13F5F">
        <w:rPr>
          <w:sz w:val="16"/>
        </w:rPr>
        <w:t xml:space="preserve"> those </w:t>
      </w:r>
      <w:r w:rsidRPr="00E13F5F">
        <w:rPr>
          <w:rStyle w:val="StyleUnderline"/>
        </w:rPr>
        <w:t>conspiracy theories. Given the attention his comments have gotten, it is a sure bet that ISIS would intensify its propaganda campaign with spectacular recruiting videos targeting Muslim Americans</w:t>
      </w:r>
      <w:r w:rsidRPr="00E13F5F">
        <w:rPr>
          <w:sz w:val="16"/>
        </w:rPr>
        <w:t xml:space="preserve">, as it has done in other places where circumstances were ripe to exploit. </w:t>
      </w:r>
      <w:r w:rsidRPr="00E13F5F">
        <w:rPr>
          <w:rStyle w:val="StyleUnderline"/>
        </w:rPr>
        <w:t>This technique</w:t>
      </w:r>
      <w:r w:rsidRPr="00E13F5F">
        <w:rPr>
          <w:sz w:val="16"/>
        </w:rPr>
        <w:t xml:space="preserve"> – seen across the Middle East, South Asia, Africa and Europe -- </w:t>
      </w:r>
      <w:r w:rsidRPr="00E13F5F">
        <w:rPr>
          <w:rStyle w:val="Emphasis"/>
        </w:rPr>
        <w:t xml:space="preserve">is how ISIS has gained a foothold, particularly in Saudi Arabia, Yemen, Libya and Afghanistan. A dark imagination would predict this outcome in the U.S. as well, especially if a Trump presidency stirred up more anti-Muslim attacks and alienation. </w:t>
      </w:r>
      <w:r w:rsidRPr="00E13F5F">
        <w:rPr>
          <w:rStyle w:val="StyleUnderline"/>
        </w:rPr>
        <w:t xml:space="preserve">As we mentioned in “Who ISIS Would Vote for in the US Presidential Election,” Trump wins hands-down for providing the rhetorical ammunition and news clips ISIS wants for its recruiting missions. </w:t>
      </w:r>
    </w:p>
    <w:p w:rsidR="00861940" w:rsidRPr="00E13F5F" w:rsidRDefault="00861940" w:rsidP="00861940"/>
    <w:p w:rsidR="00861940" w:rsidRPr="00E13F5F" w:rsidRDefault="00861940" w:rsidP="00861940">
      <w:pPr>
        <w:pStyle w:val="Heading4"/>
      </w:pPr>
      <w:r w:rsidRPr="00E13F5F">
        <w:t xml:space="preserve">And undermines the international coalition against ISIS and causes blowback. </w:t>
      </w:r>
    </w:p>
    <w:p w:rsidR="00861940" w:rsidRPr="00E13F5F" w:rsidRDefault="00861940" w:rsidP="009B628D">
      <w:r w:rsidRPr="00E13F5F">
        <w:rPr>
          <w:rStyle w:val="Style13ptBold"/>
        </w:rPr>
        <w:t>Beauchamp</w:t>
      </w:r>
      <w:r w:rsidR="009B628D" w:rsidRPr="00E13F5F">
        <w:rPr>
          <w:rStyle w:val="Style13ptBold"/>
        </w:rPr>
        <w:t xml:space="preserve"> </w:t>
      </w:r>
      <w:r w:rsidRPr="00E13F5F">
        <w:rPr>
          <w:rStyle w:val="Style13ptBold"/>
        </w:rPr>
        <w:t>16</w:t>
      </w:r>
      <w:r w:rsidRPr="00E13F5F">
        <w:t xml:space="preserve"> </w:t>
      </w:r>
      <w:r w:rsidR="009B628D" w:rsidRPr="00E13F5F">
        <w:t>(</w:t>
      </w:r>
      <w:r w:rsidRPr="00E13F5F">
        <w:t xml:space="preserve">Zach, Vox news correspondent, “It's time to start taking Donald Trump's scary foreign policy views seriously” </w:t>
      </w:r>
      <w:r w:rsidR="009B628D" w:rsidRPr="00E13F5F">
        <w:t xml:space="preserve">2/10/2016 </w:t>
      </w:r>
      <w:r w:rsidRPr="00E13F5F">
        <w:t>http://www.vox.com/2016/2/10/10960124/donald-trump-foreign-policy-isis</w:t>
      </w:r>
      <w:r w:rsidR="009B628D" w:rsidRPr="00E13F5F">
        <w:t>)</w:t>
      </w:r>
    </w:p>
    <w:p w:rsidR="00861940" w:rsidRPr="00E13F5F" w:rsidRDefault="00861940" w:rsidP="00861940">
      <w:pPr>
        <w:rPr>
          <w:sz w:val="16"/>
        </w:rPr>
      </w:pPr>
      <w:r w:rsidRPr="00E13F5F">
        <w:rPr>
          <w:rStyle w:val="StyleUnderline"/>
        </w:rPr>
        <w:t>On ISIS, Trump goes well beyond the hawkishness you hear from other Republicans</w:t>
      </w:r>
      <w:r w:rsidRPr="00E13F5F">
        <w:rPr>
          <w:sz w:val="16"/>
        </w:rPr>
        <w:t xml:space="preserve">, and beyond even his own plan to ban foreign Muslims from entering the United States. </w:t>
      </w:r>
      <w:r w:rsidRPr="00E13F5F">
        <w:rPr>
          <w:rStyle w:val="StyleUnderline"/>
        </w:rPr>
        <w:t xml:space="preserve">The most honest way to describe it is a platform of </w:t>
      </w:r>
      <w:r w:rsidRPr="00E13F5F">
        <w:rPr>
          <w:rStyle w:val="Emphasis"/>
        </w:rPr>
        <w:t>colonialism and institutionalizing war crimes</w:t>
      </w:r>
      <w:r w:rsidRPr="00E13F5F">
        <w:rPr>
          <w:rStyle w:val="StyleUnderline"/>
        </w:rPr>
        <w:t>. His basic plan for ISIS is to cut off their oil funds,</w:t>
      </w:r>
      <w:r w:rsidRPr="00E13F5F">
        <w:rPr>
          <w:sz w:val="16"/>
        </w:rPr>
        <w:t xml:space="preserve"> which is in fact in line with current US strategy, as is Trump's promise to accomplish this through bombing. But, more radically, </w:t>
      </w:r>
      <w:r w:rsidRPr="00E13F5F">
        <w:rPr>
          <w:rStyle w:val="StyleUnderline"/>
        </w:rPr>
        <w:t xml:space="preserve">he would also send in American oil companies </w:t>
      </w:r>
      <w:r w:rsidRPr="00E13F5F">
        <w:rPr>
          <w:rStyle w:val="Emphasis"/>
        </w:rPr>
        <w:t xml:space="preserve">to rebuild the infrastructure — and seize Syrian and Iraqi oil for the United States. </w:t>
      </w:r>
      <w:r w:rsidRPr="00E13F5F">
        <w:rPr>
          <w:sz w:val="16"/>
        </w:rPr>
        <w:t xml:space="preserve">"They'll rebuild that sucker, brand new," Trump said. "And then I'll take the oil." </w:t>
      </w:r>
      <w:r w:rsidRPr="00E13F5F">
        <w:rPr>
          <w:rStyle w:val="StyleUnderline"/>
        </w:rPr>
        <w:t xml:space="preserve">The US bombing campaign has already seriously depleted ISIS's oil profits, so the main change here would be to steal the oil for the US, </w:t>
      </w:r>
      <w:r w:rsidRPr="00E13F5F">
        <w:rPr>
          <w:rStyle w:val="Emphasis"/>
        </w:rPr>
        <w:t>which would be a direct return to old-school European colonialism. This seems bound to infuriate Middle Easterners and, indeed, much of the world</w:t>
      </w:r>
      <w:r w:rsidRPr="00E13F5F">
        <w:rPr>
          <w:sz w:val="16"/>
        </w:rPr>
        <w:t xml:space="preserve">. It's difficult to specifically predict what would happen if the US installed oil-stealing engineers in the middle of the Syrian and Iraqi war zones. </w:t>
      </w:r>
      <w:r w:rsidRPr="00E13F5F">
        <w:rPr>
          <w:rStyle w:val="StyleUnderline"/>
        </w:rPr>
        <w:t xml:space="preserve">But it seems at least reasonably possible that this would </w:t>
      </w:r>
      <w:r w:rsidRPr="00E13F5F">
        <w:rPr>
          <w:rStyle w:val="Emphasis"/>
        </w:rPr>
        <w:t>unite the parties of those wars against the United States</w:t>
      </w:r>
      <w:r w:rsidRPr="00E13F5F">
        <w:rPr>
          <w:sz w:val="16"/>
        </w:rPr>
        <w:t xml:space="preserve">, potentially </w:t>
      </w:r>
      <w:r w:rsidRPr="00E13F5F">
        <w:rPr>
          <w:rStyle w:val="Emphasis"/>
        </w:rPr>
        <w:t xml:space="preserve">miring the US in both conflicts at tremendous military and diplomatic cost. </w:t>
      </w:r>
      <w:r w:rsidRPr="00E13F5F">
        <w:rPr>
          <w:rStyle w:val="StyleUnderline"/>
        </w:rPr>
        <w:t>This is a longstanding Trump idea: Since at least 2007, he has advocated seizing Iraq's oil</w:t>
      </w:r>
      <w:r w:rsidRPr="00E13F5F">
        <w:rPr>
          <w:sz w:val="16"/>
        </w:rPr>
        <w:t xml:space="preserve"> as compensation for America's losses during the Iraq War. "</w:t>
      </w:r>
      <w:r w:rsidRPr="00E13F5F">
        <w:rPr>
          <w:rStyle w:val="StyleUnderline"/>
        </w:rPr>
        <w:t>In the old days, you know when you had a war, to the victor belong the spoils," Trump said in a 2011 interview.</w:t>
      </w:r>
      <w:r w:rsidRPr="00E13F5F">
        <w:rPr>
          <w:sz w:val="16"/>
        </w:rPr>
        <w:t xml:space="preserve"> "You go in. You win the war and you take it. … You’re not stealing anything. … We’re taking back $1.5 trillion to reimburse ourselves." </w:t>
      </w:r>
      <w:r w:rsidRPr="00E13F5F">
        <w:rPr>
          <w:rStyle w:val="StyleUnderline"/>
        </w:rPr>
        <w:t xml:space="preserve">Trump's terror plans would </w:t>
      </w:r>
      <w:r w:rsidRPr="00E13F5F">
        <w:rPr>
          <w:rStyle w:val="Emphasis"/>
        </w:rPr>
        <w:t>violate international and US law</w:t>
      </w:r>
      <w:r w:rsidRPr="00E13F5F">
        <w:rPr>
          <w:sz w:val="16"/>
        </w:rPr>
        <w:t xml:space="preserve"> </w:t>
      </w:r>
      <w:r w:rsidRPr="00E13F5F">
        <w:rPr>
          <w:rStyle w:val="StyleUnderline"/>
        </w:rPr>
        <w:t>Trump</w:t>
      </w:r>
      <w:r w:rsidRPr="00E13F5F">
        <w:rPr>
          <w:sz w:val="16"/>
        </w:rPr>
        <w:t xml:space="preserve"> also </w:t>
      </w:r>
      <w:r w:rsidRPr="00E13F5F">
        <w:rPr>
          <w:rStyle w:val="StyleUnderline"/>
        </w:rPr>
        <w:t>promises to bring back waterboarding and techniques</w:t>
      </w:r>
      <w:r w:rsidRPr="00E13F5F">
        <w:rPr>
          <w:sz w:val="16"/>
        </w:rPr>
        <w:t xml:space="preserve"> that he promises would be "much tougher" than that. "Don’t kid yourself, folks. It works, OK? It works. Only a stupid person would say it doesn’t work," he said at a November campaign event. But "if it doesn’t work, they deserve it anyway, for what they’re doing." </w:t>
      </w:r>
      <w:r w:rsidRPr="00E13F5F">
        <w:rPr>
          <w:rStyle w:val="StyleUnderline"/>
        </w:rPr>
        <w:t>He'd also target and kill the families of suspected ISIS fighters</w:t>
      </w:r>
      <w:r w:rsidRPr="00E13F5F">
        <w:rPr>
          <w:sz w:val="16"/>
        </w:rPr>
        <w:t>. "When you get these terrorists," Trump said in December, "</w:t>
      </w:r>
      <w:r w:rsidRPr="00E13F5F">
        <w:rPr>
          <w:rStyle w:val="StyleUnderline"/>
        </w:rPr>
        <w:t>you have to take out their families</w:t>
      </w:r>
      <w:r w:rsidRPr="00E13F5F">
        <w:rPr>
          <w:sz w:val="16"/>
        </w:rPr>
        <w:t xml:space="preserve">." To be clear, both torture and the intentional killing of civilians are against international and American law. For Trump, this is surely part of the appeal. "Donald </w:t>
      </w:r>
      <w:r w:rsidRPr="00E13F5F">
        <w:rPr>
          <w:rStyle w:val="StyleUnderline"/>
        </w:rPr>
        <w:t>Trump seems to have concluded that, by rejecting 'political correctness,' he is free to embrace war crimes</w:t>
      </w:r>
      <w:r w:rsidRPr="00E13F5F">
        <w:rPr>
          <w:sz w:val="16"/>
        </w:rPr>
        <w:t>," Max Boot, a prominent conservative foreign policy analyst, writes in Commentary.</w:t>
      </w:r>
    </w:p>
    <w:p w:rsidR="00861940" w:rsidRPr="00E13F5F" w:rsidRDefault="00861940" w:rsidP="00861940">
      <w:pPr>
        <w:pStyle w:val="Heading4"/>
        <w:rPr>
          <w:rStyle w:val="StyleUnderline"/>
        </w:rPr>
      </w:pPr>
      <w:r w:rsidRPr="00E13F5F">
        <w:rPr>
          <w:rStyle w:val="StyleUnderline"/>
        </w:rPr>
        <w:t xml:space="preserve"> </w:t>
      </w:r>
    </w:p>
    <w:p w:rsidR="00917405" w:rsidRPr="00E13F5F" w:rsidRDefault="00917405" w:rsidP="00917405">
      <w:pPr>
        <w:pStyle w:val="Heading4"/>
      </w:pPr>
      <w:r w:rsidRPr="00E13F5F">
        <w:t xml:space="preserve">Trumps foreign policy will be a wreck--- he’ll boost ISIS </w:t>
      </w:r>
    </w:p>
    <w:p w:rsidR="00917405" w:rsidRPr="00E13F5F" w:rsidRDefault="00917405" w:rsidP="00917405">
      <w:r w:rsidRPr="00E13F5F">
        <w:rPr>
          <w:rStyle w:val="Style13ptBold"/>
        </w:rPr>
        <w:t>Walt</w:t>
      </w:r>
      <w:r w:rsidR="009B628D" w:rsidRPr="00E13F5F">
        <w:rPr>
          <w:rStyle w:val="Style13ptBold"/>
        </w:rPr>
        <w:t xml:space="preserve"> </w:t>
      </w:r>
      <w:r w:rsidRPr="00E13F5F">
        <w:rPr>
          <w:rStyle w:val="Style13ptBold"/>
        </w:rPr>
        <w:t>16</w:t>
      </w:r>
      <w:r w:rsidRPr="00E13F5F">
        <w:t xml:space="preserve"> (Stephen</w:t>
      </w:r>
      <w:r w:rsidR="009B628D" w:rsidRPr="00E13F5F">
        <w:t>, professor of international relations at Harvard.</w:t>
      </w:r>
      <w:r w:rsidRPr="00E13F5F">
        <w:t xml:space="preserve"> “The Big 5 and the Sad State of Foreign Policy in 2016; Rubio is a naive neocon. Everybody hates Ted. Hillary is a hawk. Bernie has bigger fish to fry. And who the hell knows how Trump would screw up the world,” </w:t>
      </w:r>
      <w:r w:rsidR="009B628D" w:rsidRPr="00E13F5F">
        <w:t xml:space="preserve">2/2/16 </w:t>
      </w:r>
      <w:hyperlink r:id="rId32" w:history="1">
        <w:r w:rsidRPr="00E13F5F">
          <w:rPr>
            <w:rStyle w:val="Hyperlink"/>
          </w:rPr>
          <w:t>http://foreignpolicy.com/2016/02/02/the-big-5-and-the-sad-state-of-foreign-policy-in-2016-sanders-clinton-trump-cruz-rubio/</w:t>
        </w:r>
      </w:hyperlink>
      <w:r w:rsidRPr="00E13F5F">
        <w:t>, JMP)</w:t>
      </w:r>
    </w:p>
    <w:p w:rsidR="00917405" w:rsidRPr="00E13F5F" w:rsidRDefault="00917405" w:rsidP="00917405">
      <w:pPr>
        <w:rPr>
          <w:rStyle w:val="StyleUnderline"/>
        </w:rPr>
      </w:pPr>
      <w:r w:rsidRPr="00E13F5F">
        <w:rPr>
          <w:sz w:val="16"/>
        </w:rPr>
        <w:t>Donald Trump.</w:t>
      </w:r>
      <w:r w:rsidR="009B628D" w:rsidRPr="00E13F5F">
        <w:rPr>
          <w:sz w:val="16"/>
        </w:rPr>
        <w:t xml:space="preserve"> </w:t>
      </w:r>
      <w:r w:rsidRPr="00E13F5F">
        <w:rPr>
          <w:sz w:val="16"/>
        </w:rPr>
        <w:t xml:space="preserve">Contrary to what Dan Drezner seems to think, Donald Trump is not the preferred candidate of foreign-policy realists. </w:t>
      </w:r>
      <w:r w:rsidRPr="00E13F5F">
        <w:rPr>
          <w:rStyle w:val="StyleUnderline"/>
        </w:rPr>
        <w:t>Trump is a nativist and a xenophobe, not a realist</w:t>
      </w:r>
      <w:r w:rsidRPr="00E13F5F">
        <w:rPr>
          <w:sz w:val="16"/>
        </w:rPr>
        <w:t xml:space="preserve">, and the offensive bombast that has carried him to the top of the polls is something no realist could endorse. Realism emphasizes the need for clear strategy, warns against making unnecessary enemies, and recognizes that even powerful countries have to work with others and that complex problems rarely have simple solutions. Realists do worry about how the gains from cooperation are distributed, but no realist that I know opposes a relatively open trading order, favors imposing high tariffs on China, or supports building walls to keep immigrants out. </w:t>
      </w:r>
      <w:r w:rsidRPr="00E13F5F">
        <w:rPr>
          <w:rStyle w:val="StyleUnderline"/>
        </w:rPr>
        <w:t>Realists</w:t>
      </w:r>
      <w:r w:rsidRPr="00E13F5F">
        <w:rPr>
          <w:sz w:val="16"/>
        </w:rPr>
        <w:t xml:space="preserve"> also </w:t>
      </w:r>
      <w:r w:rsidRPr="00E13F5F">
        <w:rPr>
          <w:rStyle w:val="StyleUnderline"/>
        </w:rPr>
        <w:t>understand that Muslim-bashing of the sort that Trump has practiced is actively harmful to U.S. interests and a boon to groups such as the Islamic State.</w:t>
      </w:r>
      <w:r w:rsidR="009B628D" w:rsidRPr="00E13F5F">
        <w:rPr>
          <w:sz w:val="16"/>
        </w:rPr>
        <w:t xml:space="preserve"> </w:t>
      </w:r>
      <w:r w:rsidRPr="00E13F5F">
        <w:rPr>
          <w:rStyle w:val="StyleUnderline"/>
        </w:rPr>
        <w:t>Realism also places a premium on competence in a competitive world, and a businessman who has endured repeated bankruptcies and whose investments have consistently underperformed the market is hardly the sort of management genius you’d want to put in charge of a great nation’s foreign policy.</w:t>
      </w:r>
      <w:r w:rsidR="009B628D" w:rsidRPr="00E13F5F">
        <w:rPr>
          <w:u w:val="single"/>
        </w:rPr>
        <w:t xml:space="preserve"> </w:t>
      </w:r>
      <w:r w:rsidRPr="00E13F5F">
        <w:rPr>
          <w:sz w:val="16"/>
        </w:rPr>
        <w:t xml:space="preserve">The real worry is that we have no idea what Trump’s foreign policy would be. We don’t know whom he listens to on the subject (maybe no one), what books he’s read, or whether he understands how modern diplomacy or real war is conducted. No doubt plenty of foreign-policy careerists will flock to his banner should he win the nomination, hoping to land a plum job in Washington, but we have no clue about whom he would appoint. He has said he’ll pick some “really great people,” but on what basis is he going to choose them? And contrary to Trumpian rhetoric, the president isn’t going to negotiate every single international deal himself. </w:t>
      </w:r>
      <w:r w:rsidRPr="00E13F5F">
        <w:rPr>
          <w:rStyle w:val="StyleUnderline"/>
        </w:rPr>
        <w:t>A Trump presidency would be a leap in the dark, and I have no desire to participate in a social science experiment on such a vast scale. Italy tried something similar — first with Mussolini and later with Berlusconi — and the results were not pretty.</w:t>
      </w:r>
    </w:p>
    <w:p w:rsidR="00917405" w:rsidRPr="00E13F5F" w:rsidRDefault="00917405" w:rsidP="00917405"/>
    <w:p w:rsidR="00CF1BF8" w:rsidRPr="00E13F5F" w:rsidRDefault="002A5756" w:rsidP="00861940">
      <w:pPr>
        <w:pStyle w:val="Heading3"/>
      </w:pPr>
      <w:r w:rsidRPr="00E13F5F">
        <w:t>Turns Middle East</w:t>
      </w:r>
    </w:p>
    <w:p w:rsidR="00CF1BF8" w:rsidRPr="00E13F5F" w:rsidRDefault="00CF1BF8" w:rsidP="00CF1BF8">
      <w:pPr>
        <w:pStyle w:val="Heading4"/>
      </w:pPr>
      <w:r w:rsidRPr="00E13F5F">
        <w:t>Only Clinton has the expertise to ensure effective Middle East and Gulf policy</w:t>
      </w:r>
    </w:p>
    <w:p w:rsidR="00CF1BF8" w:rsidRPr="00E13F5F" w:rsidRDefault="00CF1BF8" w:rsidP="00CF1BF8">
      <w:r w:rsidRPr="00E13F5F">
        <w:rPr>
          <w:rStyle w:val="Style13ptBold"/>
        </w:rPr>
        <w:t>Anderson</w:t>
      </w:r>
      <w:r w:rsidR="009B628D" w:rsidRPr="00E13F5F">
        <w:rPr>
          <w:rStyle w:val="Style13ptBold"/>
        </w:rPr>
        <w:t xml:space="preserve"> </w:t>
      </w:r>
      <w:r w:rsidRPr="00E13F5F">
        <w:rPr>
          <w:rStyle w:val="Style13ptBold"/>
        </w:rPr>
        <w:t>16</w:t>
      </w:r>
      <w:r w:rsidRPr="00E13F5F">
        <w:t xml:space="preserve"> (Kerry Boyd Anderson, </w:t>
      </w:r>
      <w:r w:rsidR="009B628D" w:rsidRPr="00E13F5F">
        <w:t xml:space="preserve">political risk consultant with more than 13 years experience as a professional analyst of international security issues and Middle East political and business risks. </w:t>
      </w:r>
      <w:r w:rsidRPr="00E13F5F">
        <w:t xml:space="preserve">“Why the Middle East should care about the 2016 US presidential election,” </w:t>
      </w:r>
      <w:r w:rsidR="009B628D" w:rsidRPr="00E13F5F">
        <w:t xml:space="preserve">2/9/16 </w:t>
      </w:r>
      <w:hyperlink r:id="rId33" w:history="1">
        <w:r w:rsidRPr="00E13F5F">
          <w:rPr>
            <w:rStyle w:val="Hyperlink"/>
          </w:rPr>
          <w:t>http://www.albawaba.com/news/why-middle-east-should-care-about-2016-us-presidential-election-803294</w:t>
        </w:r>
      </w:hyperlink>
      <w:r w:rsidRPr="00E13F5F">
        <w:t>, JMP)</w:t>
      </w:r>
    </w:p>
    <w:p w:rsidR="00CF1BF8" w:rsidRPr="00E13F5F" w:rsidRDefault="00CF1BF8" w:rsidP="00CF1BF8">
      <w:pPr>
        <w:rPr>
          <w:sz w:val="16"/>
        </w:rPr>
      </w:pPr>
      <w:r w:rsidRPr="00E13F5F">
        <w:rPr>
          <w:rStyle w:val="StyleUnderline"/>
        </w:rPr>
        <w:t>The next US president will face complex, dangerous risks in Syria, Iran, and other parts of the Middle East. The US is powerful enough that any actions have an impact on the region, but it is not in full control of any of the events there.</w:t>
      </w:r>
      <w:r w:rsidR="009B628D" w:rsidRPr="00E13F5F">
        <w:rPr>
          <w:rStyle w:val="StyleUnderline"/>
        </w:rPr>
        <w:t xml:space="preserve"> </w:t>
      </w:r>
      <w:r w:rsidRPr="00E13F5F">
        <w:rPr>
          <w:rStyle w:val="StyleUnderline"/>
        </w:rPr>
        <w:t>The Republican candidates preach the myth that the US can do anything militarily and make any actor do Washington’s bidding. If the candidates truly believe this, they are deeply unprepared to serve as president.</w:t>
      </w:r>
      <w:r w:rsidRPr="00E13F5F">
        <w:rPr>
          <w:sz w:val="16"/>
        </w:rPr>
        <w:t xml:space="preserve"> Sanders advocates a different myth: That it is sufficient to play a supportive rather than a leading role. </w:t>
      </w:r>
      <w:r w:rsidRPr="00E13F5F">
        <w:rPr>
          <w:rStyle w:val="Emphasis"/>
        </w:rPr>
        <w:t>Only Hillary has the experience and, to date, the policy proposals to potentially succeed in coping with the risks posed by a region in conflict.</w:t>
      </w:r>
      <w:r w:rsidRPr="00E13F5F">
        <w:rPr>
          <w:sz w:val="16"/>
        </w:rPr>
        <w:t xml:space="preserve"> </w:t>
      </w:r>
      <w:r w:rsidRPr="00E13F5F">
        <w:rPr>
          <w:rStyle w:val="StyleUnderline"/>
        </w:rPr>
        <w:t>Despite her flaws, she understands that there is much the US can do in the Middle East — for good or for ill — and much that it cannot do. She knows that the next president must figure out the difference.</w:t>
      </w:r>
    </w:p>
    <w:p w:rsidR="00861940" w:rsidRPr="00E13F5F" w:rsidRDefault="002A5756" w:rsidP="00861940">
      <w:pPr>
        <w:pStyle w:val="Heading3"/>
      </w:pPr>
      <w:r w:rsidRPr="00E13F5F">
        <w:t>Turns Racism</w:t>
      </w:r>
    </w:p>
    <w:p w:rsidR="00861940" w:rsidRPr="00E13F5F" w:rsidRDefault="00861940" w:rsidP="00861940">
      <w:pPr>
        <w:pStyle w:val="Heading4"/>
      </w:pPr>
      <w:r w:rsidRPr="00E13F5F">
        <w:t>Conservative ideology is worse for social mobility and racial justice</w:t>
      </w:r>
    </w:p>
    <w:p w:rsidR="00861940" w:rsidRPr="00E13F5F" w:rsidRDefault="00861940" w:rsidP="00AD22A3">
      <w:r w:rsidRPr="00E13F5F">
        <w:rPr>
          <w:rStyle w:val="Style13ptBold"/>
        </w:rPr>
        <w:t>McElwee</w:t>
      </w:r>
      <w:r w:rsidR="00AD22A3" w:rsidRPr="00E13F5F">
        <w:rPr>
          <w:rStyle w:val="Style13ptBold"/>
        </w:rPr>
        <w:t xml:space="preserve"> </w:t>
      </w:r>
      <w:r w:rsidRPr="00E13F5F">
        <w:rPr>
          <w:rStyle w:val="Style13ptBold"/>
        </w:rPr>
        <w:t>14</w:t>
      </w:r>
      <w:r w:rsidRPr="00E13F5F">
        <w:t xml:space="preserve"> </w:t>
      </w:r>
      <w:r w:rsidR="00AD22A3" w:rsidRPr="00E13F5F">
        <w:t>(</w:t>
      </w:r>
      <w:r w:rsidRPr="00E13F5F">
        <w:t xml:space="preserve">Sean, </w:t>
      </w:r>
      <w:r w:rsidR="00AD22A3" w:rsidRPr="00E13F5F">
        <w:t xml:space="preserve">a research associate at Demos, </w:t>
      </w:r>
      <w:r w:rsidRPr="00E13F5F">
        <w:t xml:space="preserve">“Facts vs. the GOP: Why America is living through a new era of segregation” </w:t>
      </w:r>
      <w:r w:rsidR="00AD22A3" w:rsidRPr="00E13F5F">
        <w:t xml:space="preserve">9/14/2014. </w:t>
      </w:r>
      <w:r w:rsidRPr="00E13F5F">
        <w:t>http://www.salon.com/2014/09/14/facts_vs_the_gop_why_america_is_living_through_a_new_era_of_segregation/</w:t>
      </w:r>
      <w:r w:rsidR="00AD22A3" w:rsidRPr="00E13F5F">
        <w:t>)</w:t>
      </w:r>
    </w:p>
    <w:p w:rsidR="00861940" w:rsidRPr="00E13F5F" w:rsidRDefault="00861940" w:rsidP="00AD22A3">
      <w:pPr>
        <w:rPr>
          <w:rStyle w:val="StyleUnderline"/>
        </w:rPr>
      </w:pPr>
      <w:r w:rsidRPr="00E13F5F">
        <w:rPr>
          <w:sz w:val="14"/>
        </w:rPr>
        <w:t xml:space="preserve">Recent </w:t>
      </w:r>
      <w:r w:rsidRPr="00E13F5F">
        <w:rPr>
          <w:rStyle w:val="StyleUnderline"/>
        </w:rPr>
        <w:t>events in Ferguson</w:t>
      </w:r>
      <w:r w:rsidRPr="00E13F5F">
        <w:rPr>
          <w:sz w:val="14"/>
        </w:rPr>
        <w:t xml:space="preserve">, Missouri, </w:t>
      </w:r>
      <w:r w:rsidRPr="00E13F5F">
        <w:rPr>
          <w:rStyle w:val="StyleUnderline"/>
        </w:rPr>
        <w:t>have</w:t>
      </w:r>
      <w:r w:rsidRPr="00E13F5F">
        <w:rPr>
          <w:sz w:val="14"/>
        </w:rPr>
        <w:t xml:space="preserve"> once again </w:t>
      </w:r>
      <w:r w:rsidRPr="00E13F5F">
        <w:rPr>
          <w:rStyle w:val="StyleUnderline"/>
        </w:rPr>
        <w:t>made the nation consider the</w:t>
      </w:r>
      <w:r w:rsidRPr="00E13F5F">
        <w:rPr>
          <w:sz w:val="14"/>
        </w:rPr>
        <w:t xml:space="preserve"> </w:t>
      </w:r>
      <w:r w:rsidRPr="00E13F5F">
        <w:rPr>
          <w:rStyle w:val="Emphasis"/>
        </w:rPr>
        <w:t>durability of racial injustice as a defining factor of the American experience</w:t>
      </w:r>
      <w:r w:rsidRPr="00E13F5F">
        <w:rPr>
          <w:sz w:val="14"/>
        </w:rPr>
        <w:t xml:space="preserve">. </w:t>
      </w:r>
      <w:r w:rsidRPr="00E13F5F">
        <w:rPr>
          <w:rStyle w:val="StyleUnderline"/>
        </w:rPr>
        <w:t xml:space="preserve">Black children go to increasingly </w:t>
      </w:r>
      <w:r w:rsidRPr="00E13F5F">
        <w:rPr>
          <w:rStyle w:val="Emphasis"/>
        </w:rPr>
        <w:t>segregated schools</w:t>
      </w:r>
      <w:r w:rsidRPr="00E13F5F">
        <w:rPr>
          <w:rStyle w:val="StyleUnderline"/>
        </w:rPr>
        <w:t xml:space="preserve">, experience significantly </w:t>
      </w:r>
      <w:r w:rsidRPr="00E13F5F">
        <w:rPr>
          <w:rStyle w:val="Emphasis"/>
        </w:rPr>
        <w:t>less mobility</w:t>
      </w:r>
      <w:r w:rsidRPr="00E13F5F">
        <w:rPr>
          <w:sz w:val="14"/>
        </w:rPr>
        <w:t xml:space="preserve"> </w:t>
      </w:r>
      <w:r w:rsidRPr="00E13F5F">
        <w:rPr>
          <w:rStyle w:val="StyleUnderline"/>
        </w:rPr>
        <w:t>than whites</w:t>
      </w:r>
      <w:r w:rsidRPr="00E13F5F">
        <w:rPr>
          <w:sz w:val="14"/>
        </w:rPr>
        <w:t xml:space="preserve"> </w:t>
      </w:r>
      <w:r w:rsidRPr="00E13F5F">
        <w:rPr>
          <w:rStyle w:val="StyleUnderline"/>
        </w:rPr>
        <w:t xml:space="preserve">and are far more likely to be </w:t>
      </w:r>
      <w:r w:rsidRPr="00E13F5F">
        <w:rPr>
          <w:rStyle w:val="Emphasis"/>
        </w:rPr>
        <w:t>incarcerated for nonviolent crimes</w:t>
      </w:r>
      <w:r w:rsidRPr="00E13F5F">
        <w:rPr>
          <w:sz w:val="14"/>
        </w:rPr>
        <w:t xml:space="preserve">. The American dream has always been defined by upward mobility, but for black Americans, it’s harder to get into the middle class, and a middle-class lifestyle is more precarious. There are numerous factors that help explain why blacks have lower levels of upward mobility, but a surprisingly unpersuasive one is family structure. </w:t>
      </w:r>
      <w:r w:rsidRPr="00E13F5F">
        <w:rPr>
          <w:rStyle w:val="Emphasis"/>
        </w:rPr>
        <w:t>Conservatives</w:t>
      </w:r>
      <w:r w:rsidRPr="00E13F5F">
        <w:rPr>
          <w:rStyle w:val="StyleUnderline"/>
        </w:rPr>
        <w:t xml:space="preserve"> like to </w:t>
      </w:r>
      <w:r w:rsidRPr="00E13F5F">
        <w:rPr>
          <w:rStyle w:val="Emphasis"/>
        </w:rPr>
        <w:t>tout the research</w:t>
      </w:r>
      <w:r w:rsidRPr="00E13F5F">
        <w:rPr>
          <w:sz w:val="14"/>
        </w:rPr>
        <w:t xml:space="preserve"> of Raj Chetty and others </w:t>
      </w:r>
      <w:r w:rsidRPr="00E13F5F">
        <w:rPr>
          <w:rStyle w:val="StyleUnderline"/>
        </w:rPr>
        <w:t>who find that, “The fraction of children living in single-parent households is the single strongest correlate of upward income mobility</w:t>
      </w:r>
      <w:r w:rsidRPr="00E13F5F">
        <w:rPr>
          <w:sz w:val="14"/>
        </w:rPr>
        <w:t xml:space="preserve"> among all the variables we explored.” </w:t>
      </w:r>
      <w:r w:rsidRPr="00E13F5F">
        <w:rPr>
          <w:rStyle w:val="StyleUnderline"/>
        </w:rPr>
        <w:t>But this observation comes with a caveat — children in two-parent households fare worse in areas with large numbers of single parents. There is reason to believe the causation is reversed</w:t>
      </w:r>
      <w:r w:rsidRPr="00E13F5F">
        <w:rPr>
          <w:sz w:val="14"/>
        </w:rPr>
        <w:t xml:space="preserve">. Rather than single-parent households causing low upward mobility, low upward mobility and rampant poverty lead to single-parenthood. Two researchers from the National Bureau of Economic Research — Melissa Schettini Kearney and Phillip B. Levine — find that single motherhood is largely driven by poverty and inequality, not the other way around. They write, </w:t>
      </w:r>
      <w:r w:rsidRPr="00E13F5F">
        <w:rPr>
          <w:rStyle w:val="StyleUnderline"/>
        </w:rPr>
        <w:t>The combination of being poor and living in a more unequal</w:t>
      </w:r>
      <w:r w:rsidRPr="00E13F5F">
        <w:rPr>
          <w:sz w:val="14"/>
        </w:rPr>
        <w:t xml:space="preserve"> (and less mobile) </w:t>
      </w:r>
      <w:r w:rsidRPr="00E13F5F">
        <w:rPr>
          <w:rStyle w:val="StyleUnderline"/>
        </w:rPr>
        <w:t>location, like the United States, leads young women to choose early, non-marital childbearing at elevated rates</w:t>
      </w:r>
      <w:r w:rsidRPr="00E13F5F">
        <w:rPr>
          <w:sz w:val="14"/>
        </w:rPr>
        <w:t xml:space="preserve">, potentially because of their lower expectations of future economic success. A report by the British Rowntree Foundation had a similar finding: “Young people born into families in the higher socio-economic classes spend a long time in education and career training, putting off marriage and childbearing until they are established as successful adults.” Women in the slow track, in contrast, face “a disjointed pattern of unemployment, low-paid work and training schemes, rather than an ordered, upward career trajectory.” This is largely due to “truncated education.” Most recently, Bhashkar Mazumder finds that, among those between the late 1950s and early 1980s, 50 percent of black children born into the bottom 20 percent of the income scale remained in the same position, while only 26 percent of white children born into the bottom 20 percent of the income scale remained in the same position. His research finds that the role of two-parent families for mobility is less important than conservatives assert. While living in a two-parent households increases upward mobility for blacks, it has no effect on upward mobility for white children, nor does it affect downward mobility for either race. If marriage has a significant effect, it is not marriage per se, but rather income and parenting effects that are at work; married people by default have more incomes and more time to spend with children. The solution, then, is paid leave, universal pre-K and government-provided daycare, not wealthy conservatives clutching their pearls and chastising young people for not getting hitched. So, marriage fails to explain black-white gaps in mobility. </w:t>
      </w:r>
      <w:r w:rsidRPr="00E13F5F">
        <w:rPr>
          <w:rStyle w:val="StyleUnderline"/>
        </w:rPr>
        <w:t>What</w:t>
      </w:r>
      <w:r w:rsidRPr="00E13F5F">
        <w:rPr>
          <w:sz w:val="14"/>
        </w:rPr>
        <w:t xml:space="preserve">, then, </w:t>
      </w:r>
      <w:r w:rsidRPr="00E13F5F">
        <w:rPr>
          <w:rStyle w:val="StyleUnderline"/>
        </w:rPr>
        <w:t xml:space="preserve">is responsible for the lack of upward mobility among blacks? </w:t>
      </w:r>
      <w:r w:rsidRPr="00E13F5F">
        <w:rPr>
          <w:rStyle w:val="Emphasis"/>
        </w:rPr>
        <w:t xml:space="preserve">1. Housing segregation </w:t>
      </w:r>
      <w:r w:rsidRPr="00E13F5F">
        <w:rPr>
          <w:sz w:val="14"/>
        </w:rPr>
        <w:t xml:space="preserve">Racial segregation explains how it’s so easy for the black middle class to slip back into poverty. As sociologist John R. Logan writes, “The most recent census data show that on average, black and Hispanic households live in neighborhoods with more than one and a half times the poverty rate of neighborhoods where the average non-Hispanic white lives.” This has profound implications for upward mobility. A 2009 study by Patrick Sharkey finds that, “Neighborhood poverty alone accounts for a greater portion of the black-white downward mobility gap than the effects of parental education, occupation, labor force participation, and a range of other family characteristics combined.” Sharkley finds that if black and white children grew up in similar environments, the downward mobility gap would shrink by 25-to-33 percent. As the chart below shows, black children are far more likely to grow up in high poverty disadvantaged neighborhoods, which makes upward mobility difficult. (Source) mcelwee figure 1 </w:t>
      </w:r>
      <w:r w:rsidRPr="00E13F5F">
        <w:rPr>
          <w:rStyle w:val="Emphasis"/>
        </w:rPr>
        <w:t xml:space="preserve">2. War on drugs and mass incarceration </w:t>
      </w:r>
      <w:r w:rsidRPr="00E13F5F">
        <w:rPr>
          <w:sz w:val="14"/>
        </w:rPr>
        <w:t xml:space="preserve">The war on drugs disproportionately targets people of color: One in 12 working-age African-American men are incarcerated. While whites and blacks use and sell drugs at similar rates, African-Americans comprise 74 percent of those imprisoned for drug possession. The U.S. prison population grew by 700 percent between 1970 and 2005, while the general population grew only 44 percent. The effects of incarceration on upward mobility are profound. Bruce Western finds that, “by age 48, the typical former inmate will have earned $179,000 less than if he had never been incarcerated.” This impact, however, is more profound for blacks. Western finds that incarceration reduces lifetime earnings for whites by 2 percent, but Hispanics and blacks by 6 percent and 9 percent, respectively. All of this means that men who are incarcerated will live a life at the bottom. For men who begin life in the lowest income quintile, only 2 percent of those who are incarcerated will make it into the top fifth, while 15 percent of those who are not incarcerated will. </w:t>
      </w:r>
      <w:r w:rsidRPr="00E13F5F">
        <w:rPr>
          <w:rStyle w:val="Emphasis"/>
        </w:rPr>
        <w:t xml:space="preserve">3. Segregated employment opportunities </w:t>
      </w:r>
      <w:r w:rsidRPr="00E13F5F">
        <w:rPr>
          <w:sz w:val="14"/>
        </w:rPr>
        <w:t xml:space="preserve">In “When Work Disappears,” Harvard sociologist William Julius Wilson points to the importance of occupational segregation — the fact that African-Americans who are often concentrated in poor urban areas struggle to get jobs in the suburbs or places with a long commute. Only 2.9 percent of white workers rely on public transportation, compared to 8.3 percent of Latino workers and 11.5 percent percent of black workers. An excellent example of occupational segregation is in Silicon Valley, where data released after pressure from advocacy groups like Color of Change suggests that at Facebook, Twitter, LinkedIn, Yahoo, Google and eBay, only 3 to 4 percent of workers are black or Hispanic. However, a study by Working Partnerships USA finds that, “While Blacks and Latinos make up only 3 to 4 percent of the disclosed companies’ core tech workforce, they are 41 percent of all private security guards in Silicon Valley, 72 percent of all janitorial and building cleaning workers, and 76 percent of all grounds maintenance workers.” (Source) mcelwee figure 2 Much of the problem is social networks. Recent research by Nancy DiTomaso finds that favoritism perpetuates inequality, even in the absence of racial bias. She finds that most employees relied on social networks to obtain a majority of the jobs they held in their lifetime. Because social networks tend to be segregated, this fosters occupational segregation. Miles Corak shows that many children get their first job through their parents, further solidifying the effect of social networks on occupational segregation. Marianne Bertrand finds that changing the names on résumés to those that are traditionally white or black affects call-backs for jobs. White-sounding names were 50 percent more likely to get called for an initial interview. She also finds that whites with better résumés were 30 percent more likely to get a call-back than whites with worse résumés, but for blacks, more experience only increased call-backs by 9 percent. Another barrier to employment can be social networks. </w:t>
      </w:r>
      <w:r w:rsidRPr="00E13F5F">
        <w:rPr>
          <w:rStyle w:val="Emphasis"/>
        </w:rPr>
        <w:t xml:space="preserve">4. Wealth gaps </w:t>
      </w:r>
      <w:r w:rsidRPr="00E13F5F">
        <w:rPr>
          <w:sz w:val="14"/>
        </w:rPr>
        <w:t xml:space="preserve">Wealth is an important part of a middle-class lifestyle. When a family or individual is struck with illness or the loss of a job, wealth provides support. When a child attends college or is trying to get on his or her feet, a family with wealth can help pay the bills. The large wealth gaps between black families and white families, then, helps explain why black families have such high levels of downward mobility. The recently released Survey of Consumer Finances allows us an opportunity to examine wealth gaps. Matt Bruenig finds that, “The median white family has a net worth of $134,000. The median Hispanic family has a net worth of $14,000. The median black family has a net worth of $11,000.” Between 2007 and 2010, all racial groups lost large amounts of wealth. However, the effects fell disproportionately on Hispanics and blacks, who saw a 44 percent and 31 percent reduction in wealth, compared to an 11 percent drop for whites. This was due to blacks and Latinos disproportionately receiving subprime loans, both because of outright lending discrimination and housing segregation. A recent research brief by the Institution on Assets and Social Policy finds that the wealth gap between white families and African-Americans has tripled between 1984 and 2009. They find five main factors responsible for driving the gap, which together explain 66 percent of the growth in inequality. The factors, in order of importance, are number of years of homeownership, household income, unemployment, college education and financial support or inheritance </w:t>
      </w:r>
      <w:r w:rsidRPr="00E13F5F">
        <w:rPr>
          <w:rStyle w:val="Emphasis"/>
        </w:rPr>
        <w:t xml:space="preserve">5. Two-tiered education system </w:t>
      </w:r>
      <w:r w:rsidRPr="00E13F5F">
        <w:rPr>
          <w:sz w:val="14"/>
        </w:rPr>
        <w:t xml:space="preserve">The U.S. increasingly has a two-tiered education system, with students of color trapped in underfunded schools. (Source) A recent study finds that, “schools with 90 percent or more students of color spend a full $733 less per student per year than schools with 90 percent or more white students.” mcelwee figure 3 Schools today are becoming more segregated, rather than less segregated. The average white student attends a school that is 72.5 percent white and 8.3 percent black, while the average black student attends a school that is only 27.6 percent white, but is 48.8 percent black. These schools are underfunded and understaffed. In 2001, the American Civil Liberties Union filed a lawsuit after 18 public schools had “literature classes without books,” computer classes where students discuss what they would do if they had computers, “classes without regular teachers” and classes without enough seats where students stood in the back. Mazumder finds that student scores on the Armed Forces Qualification Test (a comprehensive test taken toward the last few years of high school) can help explain differences in upward mobility between blacks and whites. He also finds that completing 16 years of education is a crucial factor in upward mobility. The fact that AFQT scores help predict upward mobility is often used by those who argue that racial differences in intelligence largely explain differences in upward mobility. However, since the AFQT is taken in high school, a better explanation is that differences in AFQT scores represent the combined impacts of poverty, bad schools, wealth gaps, substandard healthcare and segregated employment opportunities working together to reduce long-term mobility. The idea that there are biological factors reducing upward mobility for African-Americans is both odious and entirely false. As Nathaniel Hendren told me when discussing his research, We can absolutely reject that theory. In order to believe that theory, you have to believe that the spacial differences across the U.S. are differences in some kind of transmission of genes. Suppose you move from one area to another and you have a kid. Does your kid pick up the mobility characteristics of the place you go to? Now obviously, your genes don’t change when you move. What we find is that kids start to pick up the mobility characteristics of the place they move to, and they do so in the proportion to the amount of time they end up spending in that place. The majority of the differences across places are casual. If people lived in different places, they would have different outcomes. This all leads to the saddest conclusion — </w:t>
      </w:r>
      <w:r w:rsidRPr="00E13F5F">
        <w:rPr>
          <w:rStyle w:val="Emphasis"/>
        </w:rPr>
        <w:t>were it not for poorly conceived policies</w:t>
      </w:r>
      <w:r w:rsidRPr="00E13F5F">
        <w:rPr>
          <w:rStyle w:val="StyleUnderline"/>
        </w:rPr>
        <w:t>, we could have more upward mobility</w:t>
      </w:r>
      <w:r w:rsidRPr="00E13F5F">
        <w:rPr>
          <w:sz w:val="14"/>
        </w:rPr>
        <w:t xml:space="preserve"> in the U.S. </w:t>
      </w:r>
      <w:r w:rsidRPr="00E13F5F">
        <w:rPr>
          <w:rStyle w:val="Emphasis"/>
        </w:rPr>
        <w:t>While conservatives like to point at cultural factors and throw up their hands</w:t>
      </w:r>
      <w:r w:rsidRPr="00E13F5F">
        <w:rPr>
          <w:sz w:val="14"/>
        </w:rPr>
        <w:t xml:space="preserve">, </w:t>
      </w:r>
      <w:r w:rsidRPr="00E13F5F">
        <w:rPr>
          <w:rStyle w:val="StyleUnderline"/>
        </w:rPr>
        <w:t>a far more productive solution is to redress our massive public policy problems</w:t>
      </w:r>
      <w:r w:rsidRPr="00E13F5F">
        <w:rPr>
          <w:sz w:val="14"/>
        </w:rPr>
        <w:t xml:space="preserve"> — </w:t>
      </w:r>
      <w:r w:rsidRPr="00E13F5F">
        <w:rPr>
          <w:rStyle w:val="Emphasis"/>
        </w:rPr>
        <w:t>like the war on drugs and dropout mill schools — that are proven to reduce upward mobility. The conservative mind-set is ahistorical</w:t>
      </w:r>
      <w:r w:rsidRPr="00E13F5F">
        <w:rPr>
          <w:sz w:val="14"/>
        </w:rPr>
        <w:t xml:space="preserve"> — </w:t>
      </w:r>
      <w:r w:rsidRPr="00E13F5F">
        <w:rPr>
          <w:rStyle w:val="StyleUnderline"/>
        </w:rPr>
        <w:t xml:space="preserve">we are told to throw away the legacy of slavery and segregation and expect blacks to </w:t>
      </w:r>
      <w:r w:rsidRPr="00E13F5F">
        <w:rPr>
          <w:rStyle w:val="Emphasis"/>
        </w:rPr>
        <w:t>pull themselves up by their own bootstraps, ignoring the structural dynamics keeping them down</w:t>
      </w:r>
      <w:r w:rsidRPr="00E13F5F">
        <w:rPr>
          <w:sz w:val="14"/>
        </w:rPr>
        <w:t xml:space="preserve">. Research by Graziella Bertocchi and Arcangelo Dimico finds that </w:t>
      </w:r>
      <w:r w:rsidRPr="00E13F5F">
        <w:rPr>
          <w:rStyle w:val="StyleUnderline"/>
        </w:rPr>
        <w:t xml:space="preserve">counties with higher concentrations of slave ownership in 1870 had higher levels of poverty and racial inequality in 2000. </w:t>
      </w:r>
      <w:r w:rsidRPr="00E13F5F">
        <w:rPr>
          <w:sz w:val="14"/>
        </w:rPr>
        <w:t xml:space="preserve">Matthew </w:t>
      </w:r>
      <w:r w:rsidRPr="00E13F5F">
        <w:rPr>
          <w:rStyle w:val="StyleUnderline"/>
        </w:rPr>
        <w:t>Blackwell finds that Southerners who live in counties with higher levels of slave ownership in 1860 express more racial resentment and are more likely to oppose affirmative action.</w:t>
      </w:r>
      <w:r w:rsidRPr="00E13F5F">
        <w:rPr>
          <w:sz w:val="14"/>
        </w:rPr>
        <w:t xml:space="preserve"> As </w:t>
      </w:r>
      <w:r w:rsidRPr="00E13F5F">
        <w:rPr>
          <w:rStyle w:val="StyleUnderline"/>
        </w:rPr>
        <w:t>Marx noted, “Men make their own history, but they do not make it as they please; they do not make it under self-selected circumstances, but under circumstances existing already, given and transmitted from the past. The tradition of all dead generations weighs like a nightmare on the brains of the living.”</w:t>
      </w:r>
    </w:p>
    <w:p w:rsidR="00861940" w:rsidRPr="00E13F5F" w:rsidRDefault="002A5756" w:rsidP="00861940">
      <w:pPr>
        <w:pStyle w:val="Heading3"/>
      </w:pPr>
      <w:r w:rsidRPr="00E13F5F">
        <w:t>Turns Soft Power</w:t>
      </w:r>
    </w:p>
    <w:p w:rsidR="00861940" w:rsidRPr="00E13F5F" w:rsidRDefault="00B33B70" w:rsidP="00861940">
      <w:pPr>
        <w:pStyle w:val="Heading4"/>
      </w:pPr>
      <w:r w:rsidRPr="00E13F5F">
        <w:t>Trump</w:t>
      </w:r>
      <w:r w:rsidR="00861940" w:rsidRPr="00E13F5F">
        <w:t xml:space="preserve"> massively undermines U.S. soft power and alliances</w:t>
      </w:r>
    </w:p>
    <w:p w:rsidR="00861940" w:rsidRPr="00E13F5F" w:rsidRDefault="00B33B70" w:rsidP="00861940">
      <w:r w:rsidRPr="00E13F5F">
        <w:rPr>
          <w:rStyle w:val="Style13ptBold"/>
        </w:rPr>
        <w:t>Heydarian 16</w:t>
      </w:r>
      <w:r w:rsidR="00861940" w:rsidRPr="00E13F5F">
        <w:rPr>
          <w:rStyle w:val="Style13ptBold"/>
        </w:rPr>
        <w:t xml:space="preserve"> </w:t>
      </w:r>
      <w:r w:rsidR="00861940" w:rsidRPr="00E13F5F">
        <w:t xml:space="preserve">(Richard Javad Heydarian is a specialist in Asian geopolitical/economic affairs and author of Asia's New Battlefield: US, China, and the Struggle for Western Pacific. “Trump and the post-American Asia.” </w:t>
      </w:r>
      <w:r w:rsidRPr="00E13F5F">
        <w:t xml:space="preserve">3/7/16. </w:t>
      </w:r>
      <w:r w:rsidR="00861940" w:rsidRPr="00E13F5F">
        <w:t>Al-Jazeera. http://www.aljazeera.com/indepth/opinion/2016/03/trump-post-american-asia-160306130154044.html)</w:t>
      </w:r>
    </w:p>
    <w:p w:rsidR="00861940" w:rsidRPr="00E13F5F" w:rsidRDefault="00861940" w:rsidP="00861940">
      <w:pPr>
        <w:rPr>
          <w:rStyle w:val="StyleUnderline"/>
        </w:rPr>
      </w:pPr>
      <w:r w:rsidRPr="00E13F5F">
        <w:rPr>
          <w:sz w:val="16"/>
        </w:rPr>
        <w:t xml:space="preserve">Nonetheless, </w:t>
      </w:r>
      <w:r w:rsidRPr="00E13F5F">
        <w:rPr>
          <w:rStyle w:val="StyleUnderline"/>
        </w:rPr>
        <w:t>Trump</w:t>
      </w:r>
      <w:r w:rsidRPr="00E13F5F">
        <w:rPr>
          <w:sz w:val="16"/>
        </w:rPr>
        <w:t xml:space="preserve">'s astonishing political success, so far, </w:t>
      </w:r>
      <w:r w:rsidRPr="00E13F5F">
        <w:rPr>
          <w:rStyle w:val="StyleUnderline"/>
        </w:rPr>
        <w:t xml:space="preserve">has engendered deep anxiety among the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StyleUnderline"/>
        </w:rPr>
        <w:t>closest allies, including those in Asia</w:t>
      </w:r>
      <w:r w:rsidRPr="00E13F5F">
        <w:rPr>
          <w:sz w:val="16"/>
        </w:rPr>
        <w:t xml:space="preserve">, which has been at the centre of the Obama administration "rebalancing" foreign policy strategy. </w:t>
      </w:r>
      <w:r w:rsidRPr="00E13F5F">
        <w:rPr>
          <w:rStyle w:val="StyleUnderline"/>
        </w:rPr>
        <w:t>Trump's isolationist pronouncements have included praise for autocratic Russia, threats to impose heavy tariffs on Asian goods, and blatant anti-Muslim tirades which have shocked and alienated governments and hundreds of millions of people across Asia and beyond</w:t>
      </w:r>
      <w:r w:rsidRPr="00E13F5F">
        <w:rPr>
          <w:sz w:val="16"/>
        </w:rPr>
        <w:t xml:space="preserve">. No wonder then that German newspaper Der Speigel has dubbed Trump as the world's most dangerous man, while JK Rowling, the Harry Potter author, has described him as even worse than Voldemort. </w:t>
      </w:r>
      <w:r w:rsidRPr="00E13F5F">
        <w:rPr>
          <w:rStyle w:val="StyleUnderline"/>
        </w:rPr>
        <w:t>The US' increasingly dysfunctional politics and the rise of polarising figures such as Trump are rapidly undermining the country's leadership credentials in the region</w:t>
      </w:r>
      <w:r w:rsidRPr="00E13F5F">
        <w:rPr>
          <w:sz w:val="16"/>
        </w:rPr>
        <w:t xml:space="preserve">. Soft power and hegemony In his influential work, Soft Power: The Means to Success in World Politics, Harvard University academic Joseph </w:t>
      </w:r>
      <w:r w:rsidRPr="00E13F5F">
        <w:rPr>
          <w:rStyle w:val="StyleUnderline"/>
        </w:rPr>
        <w:t>Nye underscored the importance of the power of attraction in maintaining the US global leadership. Acknowledging the inevitable economic and military catch-up of rival powers such as China, Nye argued that the future of US hegemony will largely depend on its ability to use persuasion rather than coercion in shaping the global order</w:t>
      </w:r>
      <w:r w:rsidRPr="00E13F5F">
        <w:rPr>
          <w:sz w:val="16"/>
        </w:rPr>
        <w:t xml:space="preserve">. According to Nye, the appeal of Hollywood, the ideals of the US democracy, and the charisma of American leaders, among other attractive features of their power, will act as "force multipliers", allowing Washington to maintain its strategic primacy even when it no longer enjoys full-spectrum dominance over its rivals. He called this the US "soft power". Nye's hypothesis was put to test when </w:t>
      </w:r>
      <w:r w:rsidRPr="00E13F5F">
        <w:rPr>
          <w:rStyle w:val="StyleUnderline"/>
        </w:rPr>
        <w:t>the</w:t>
      </w:r>
      <w:r w:rsidRPr="00E13F5F">
        <w:rPr>
          <w:sz w:val="16"/>
        </w:rPr>
        <w:t xml:space="preserve"> George W </w:t>
      </w:r>
      <w:r w:rsidRPr="00E13F5F">
        <w:rPr>
          <w:rStyle w:val="StyleUnderline"/>
        </w:rPr>
        <w:t>Bush administration's unilateralism, brinkmanship, and brash diplomatic posturing severely undermined the US' image and leadership across the world</w:t>
      </w:r>
      <w:r w:rsidRPr="00E13F5F">
        <w:rPr>
          <w:sz w:val="16"/>
        </w:rPr>
        <w:t xml:space="preserve">, including in places such as Europe and Australia, which came to embrace rising powers such as China. This is precisely why President Barack Obama, whose "American dream" life story and meteoric rise to the White House captured the world's imagination, dedicated much of his diplomatic capital to mending frayed ties with alienated allies in Europe and reaching out to major civilisations such as the Muslim world. </w:t>
      </w:r>
      <w:r w:rsidRPr="00E13F5F">
        <w:rPr>
          <w:rStyle w:val="StyleUnderline"/>
        </w:rPr>
        <w:t>Under the Obama administration, The US' global approval ratings bounced back, allowing Washington to more effectively deploy its "convening power", most evident in its effective assembly of an international coalition vis-a-vis the Iranian nuclear issue.</w:t>
      </w:r>
      <w:r w:rsidRPr="00E13F5F">
        <w:rPr>
          <w:sz w:val="16"/>
        </w:rPr>
        <w:t xml:space="preserve"> With Asia emerging as the world's new centre of economic gravity, the Obama administration engaged the region more than any of his predecessors. As part of the US' Pivot to Asia strategy, President Obama chose the region as its first foreign trip, held "short sleeve" intimate summits with leaders of China and Southeast Asia, and pushed for a pan-regional Trans-Pacific Partnership free trade agreement, among many other initiatives. Amid China's rising territorial assertiveness in adjacent waters, the Obama administration has steadily augmented the US military presence in the region, while soliciting diplomatic and military support from allies and partners across the region. But its </w:t>
      </w:r>
      <w:r w:rsidRPr="00E13F5F">
        <w:rPr>
          <w:rStyle w:val="StyleUnderline"/>
        </w:rPr>
        <w:t>soft power is in danger. Trump's abhorrent call for total ban on entry of Muslims</w:t>
      </w:r>
      <w:r w:rsidRPr="00E13F5F">
        <w:rPr>
          <w:sz w:val="16"/>
        </w:rPr>
        <w:t xml:space="preserve">, amid growing public anxiety after the San Bernardino terror attacks, </w:t>
      </w:r>
      <w:r w:rsidRPr="00E13F5F">
        <w:rPr>
          <w:rStyle w:val="StyleUnderline"/>
        </w:rPr>
        <w:t>not only provoked international outrage vis-a-vis the New York billionaire, but has also cast a dark shadow on the US' democratic pedigree</w:t>
      </w:r>
      <w:r w:rsidRPr="00E13F5F">
        <w:rPr>
          <w:sz w:val="16"/>
        </w:rPr>
        <w:t xml:space="preserve">. Leading experts such as Francis Fukuyama have warned about democratic decay, while others have bemoaned the rise of "authoritarianism" in the US. Traditionally, Asian governments have been careful not to be seen as interfering in the US domestic politics. But Trump's venomous rhetoric proved just too much to bear, especially for multicultural Southeast Asian countries, which have spent decades on fostering intercommunal harmony. Nur Jazlan Mohamed, deputy home minister of Muslim-majority Malaysia, bluntly characterised Trump as a symptom of an emerging wave of xenophobia in the US: "[Trump's] proposal reflects the thinking of many people in America, and this is worrying." Indonesia, the world's largest Muslim-majority country, has also taken notice. A top Indonesian politician, Setya Novanto, was placed under investigation for violation of ethics laws when he was seen appearingat one of Trump's campaign events. Adhering to a 19th century doctrine of US foreign policy, </w:t>
      </w:r>
      <w:r w:rsidRPr="00E13F5F">
        <w:rPr>
          <w:rStyle w:val="StyleUnderline"/>
        </w:rPr>
        <w:t xml:space="preserve">Trump has called for abandonment of free trade and extraction of imperial "tribute" from allies such as South Korea, while praising China's massive reclamation activities in adjacent waters as a reflection of strategic acumen and lashing out at major allies such as Japan as free-riders. Trump and his legions of supporters have made a mockery of US claims to exceptionalism and global leadership. And if Trump wins the presidential race, don't be surprised if some US allies and friends start defecting to revisionist powers such as China, whose leaders would suddenly look less erratic and more reliable than US. </w:t>
      </w:r>
    </w:p>
    <w:p w:rsidR="00861940" w:rsidRPr="00E13F5F" w:rsidRDefault="00861940" w:rsidP="00861940"/>
    <w:p w:rsidR="002A5756" w:rsidRPr="00E13F5F" w:rsidRDefault="002A5756" w:rsidP="002A5756">
      <w:pPr>
        <w:pStyle w:val="Heading3"/>
      </w:pPr>
      <w:r w:rsidRPr="00E13F5F">
        <w:t>Turns Terrorism</w:t>
      </w:r>
    </w:p>
    <w:p w:rsidR="002A5756" w:rsidRPr="00E13F5F" w:rsidRDefault="002A5756" w:rsidP="002A5756">
      <w:pPr>
        <w:pStyle w:val="Heading4"/>
      </w:pPr>
      <w:r w:rsidRPr="00E13F5F">
        <w:t>Trump presidency ratchets up the risk of terrorism</w:t>
      </w:r>
    </w:p>
    <w:p w:rsidR="002A5756" w:rsidRPr="00E13F5F" w:rsidRDefault="002A5756" w:rsidP="002A5756">
      <w:r w:rsidRPr="00E13F5F">
        <w:rPr>
          <w:rStyle w:val="Style13ptBold"/>
        </w:rPr>
        <w:t>Bremmer 6/3</w:t>
      </w:r>
      <w:r w:rsidRPr="00E13F5F">
        <w:t xml:space="preserve"> (Ian Bremmer is president of Eurasia Group and a global research professor at New York University. “Trump and the World: What Could Actually Go Wrong.” http://www.politico.com/magazine/story/2016/06/2016-donald-trump-international-foreign-policy-global-risk-security-guide-213936)</w:t>
      </w:r>
    </w:p>
    <w:p w:rsidR="002A5756" w:rsidRPr="00E13F5F" w:rsidRDefault="002A5756" w:rsidP="002A5756">
      <w:pPr>
        <w:rPr>
          <w:rStyle w:val="StyleUnderline"/>
        </w:rPr>
      </w:pPr>
      <w:r w:rsidRPr="00E13F5F">
        <w:rPr>
          <w:sz w:val="16"/>
        </w:rPr>
        <w:t xml:space="preserve">Finally, </w:t>
      </w:r>
      <w:r w:rsidRPr="00E13F5F">
        <w:rPr>
          <w:rStyle w:val="StyleUnderline"/>
        </w:rPr>
        <w:t>a Trump presidency would make the United States, its citizens and its assets the single most attractive target for Al Qaeda, ISIL, and other Islamic militant groups</w:t>
      </w:r>
      <w:r w:rsidRPr="00E13F5F">
        <w:rPr>
          <w:sz w:val="16"/>
        </w:rPr>
        <w:t xml:space="preserve">. There is obviously nothing new about terrorist attacks, and would-be attacks, on American targets. The Clinton, Bush and Obama administrations have all faced this problem. But </w:t>
      </w:r>
      <w:r w:rsidRPr="00E13F5F">
        <w:rPr>
          <w:rStyle w:val="StyleUnderline"/>
        </w:rPr>
        <w:t>Trump’s intensely anti-Muslim rhetoric will encourage a lot more militants to look beyond softer and more accessible targets in Europe toward the “big score,” a deadly attack on Trump’s America. U.S. military personnel, businesspeople and tourists are more likely to be targeted abroad. Trump’s rhetoric will also make it easier for militant organizations to recruit and raise money, and a more aggressive intervention in the Middle East’s various conflicts would only amplify this effect.</w:t>
      </w:r>
      <w:r w:rsidRPr="00E13F5F">
        <w:rPr>
          <w:sz w:val="16"/>
        </w:rPr>
        <w:t xml:space="preserve"> It’s impossible to know where and when terrorists will strike, but </w:t>
      </w:r>
      <w:r w:rsidRPr="00E13F5F">
        <w:rPr>
          <w:rStyle w:val="StyleUnderline"/>
        </w:rPr>
        <w:t>Trump’s anti-Muslim vitriol will make America less safe, not more.</w:t>
      </w:r>
    </w:p>
    <w:p w:rsidR="002A5756" w:rsidRPr="00E13F5F" w:rsidRDefault="002A5756" w:rsidP="002A5756"/>
    <w:p w:rsidR="00861940" w:rsidRPr="00E13F5F" w:rsidRDefault="002A5756" w:rsidP="00861940">
      <w:pPr>
        <w:pStyle w:val="Heading3"/>
      </w:pPr>
      <w:r w:rsidRPr="00E13F5F">
        <w:t>Turns Trade</w:t>
      </w:r>
    </w:p>
    <w:p w:rsidR="00861940" w:rsidRPr="00E13F5F" w:rsidRDefault="00861940" w:rsidP="00861940">
      <w:pPr>
        <w:pStyle w:val="Heading4"/>
      </w:pPr>
      <w:r w:rsidRPr="00E13F5F">
        <w:t>Trump presidency causes trade wars</w:t>
      </w:r>
    </w:p>
    <w:p w:rsidR="00861940" w:rsidRPr="00E13F5F" w:rsidRDefault="00861940" w:rsidP="00861940">
      <w:r w:rsidRPr="00E13F5F">
        <w:rPr>
          <w:rStyle w:val="Style13ptBold"/>
        </w:rPr>
        <w:t>The Economist 16</w:t>
      </w:r>
      <w:r w:rsidRPr="00E13F5F">
        <w:t xml:space="preserve"> (“Donald Trump wins the US presidential election.” Global Forecasting Service. </w:t>
      </w:r>
      <w:r w:rsidR="00106E77" w:rsidRPr="00E13F5F">
        <w:t xml:space="preserve">3/16 </w:t>
      </w:r>
      <w:r w:rsidRPr="00E13F5F">
        <w:t>https://gfs.eiu.com/Article.aspx?articleType=gr&amp;articleId=2866)</w:t>
      </w:r>
    </w:p>
    <w:p w:rsidR="00861940" w:rsidRPr="00E13F5F" w:rsidRDefault="00861940" w:rsidP="00861940">
      <w:pPr>
        <w:rPr>
          <w:sz w:val="16"/>
        </w:rPr>
      </w:pPr>
      <w:r w:rsidRPr="00E13F5F">
        <w:rPr>
          <w:sz w:val="16"/>
        </w:rPr>
        <w:t xml:space="preserve">Introduction The businessman and political novice, Donald </w:t>
      </w:r>
      <w:r w:rsidRPr="00E13F5F">
        <w:rPr>
          <w:rStyle w:val="StyleUnderline"/>
        </w:rPr>
        <w:t>Trump, has built a strong lead in the Republican party primary, and looks the firm favourite to be the party's candidate</w:t>
      </w:r>
      <w:r w:rsidRPr="00E13F5F">
        <w:rPr>
          <w:sz w:val="16"/>
        </w:rPr>
        <w:t xml:space="preserve"> in the US presidential election in November. Analysis Thus far Mr Trump has given very few details of his policies - and these tend to be prone to constant revision - but a few themes have become apparent. First, </w:t>
      </w:r>
      <w:r w:rsidRPr="00E13F5F">
        <w:rPr>
          <w:rStyle w:val="StyleUnderline"/>
        </w:rPr>
        <w:t>he has been exceptionally hostile towards free trade, including notably NAFTA, and has repeatedly labelled China as a "currency manipulator". He has also taken an exceptionally right-wing stance on the Middle East and jiadhi terrorism, including, a</w:t>
      </w:r>
      <w:r w:rsidRPr="00E13F5F">
        <w:rPr>
          <w:sz w:val="16"/>
        </w:rPr>
        <w:t xml:space="preserve">mong other things, </w:t>
      </w:r>
      <w:r w:rsidRPr="00E13F5F">
        <w:rPr>
          <w:rStyle w:val="StyleUnderline"/>
        </w:rPr>
        <w:t>advocating the killing of families of terrorists and launching a land incursion into Syria to wipe out IS</w:t>
      </w:r>
      <w:r w:rsidRPr="00E13F5F">
        <w:rPr>
          <w:sz w:val="16"/>
        </w:rPr>
        <w:t xml:space="preserve"> (and acquire its oil). </w:t>
      </w:r>
      <w:r w:rsidRPr="00E13F5F">
        <w:rPr>
          <w:rStyle w:val="StyleUnderline"/>
        </w:rPr>
        <w:t>In the event of a Trump victory, his hostile attitude to free trade, and alienation of Mexico and China in particular, could escalate rapidly into a trade war - and at the least scupper the</w:t>
      </w:r>
      <w:r w:rsidRPr="00E13F5F">
        <w:rPr>
          <w:sz w:val="16"/>
        </w:rPr>
        <w:t xml:space="preserve"> </w:t>
      </w:r>
      <w:r w:rsidRPr="00E13F5F">
        <w:rPr>
          <w:rStyle w:val="Emphasis"/>
        </w:rPr>
        <w:t>T</w:t>
      </w:r>
      <w:r w:rsidRPr="00E13F5F">
        <w:rPr>
          <w:sz w:val="16"/>
        </w:rPr>
        <w:t>rans</w:t>
      </w:r>
      <w:r w:rsidRPr="00E13F5F">
        <w:rPr>
          <w:rStyle w:val="Emphasis"/>
        </w:rPr>
        <w:t>-P</w:t>
      </w:r>
      <w:r w:rsidRPr="00E13F5F">
        <w:rPr>
          <w:sz w:val="16"/>
        </w:rPr>
        <w:t xml:space="preserve">acific </w:t>
      </w:r>
      <w:r w:rsidRPr="00E13F5F">
        <w:rPr>
          <w:rStyle w:val="Emphasis"/>
        </w:rPr>
        <w:t>P</w:t>
      </w:r>
      <w:r w:rsidRPr="00E13F5F">
        <w:rPr>
          <w:sz w:val="16"/>
        </w:rPr>
        <w:t xml:space="preserve">artnership between the US and 11 other American and Asian states signed in February 2016. </w:t>
      </w:r>
      <w:r w:rsidRPr="00E13F5F">
        <w:rPr>
          <w:rStyle w:val="StyleUnderline"/>
        </w:rPr>
        <w:t>His militaristic tendencies towards the Middle East</w:t>
      </w:r>
      <w:r w:rsidRPr="00E13F5F">
        <w:rPr>
          <w:sz w:val="16"/>
        </w:rPr>
        <w:t xml:space="preserve"> (and ban on all Muslim travel to the US) </w:t>
      </w:r>
      <w:r w:rsidRPr="00E13F5F">
        <w:rPr>
          <w:rStyle w:val="StyleUnderline"/>
        </w:rPr>
        <w:t>would be a potent recruitment tool for jihadi groups, increasing their threat both within the region and beyond</w:t>
      </w:r>
      <w:r w:rsidRPr="00E13F5F">
        <w:rPr>
          <w:sz w:val="16"/>
        </w:rPr>
        <w:t>. Conclusion Although we do not expect Mr Trump to defeat his most likely Democratic contender, Hillary Clinton, there are risks to this forecast, especially in the event of a terrorist attack on US soil or a sudden economic downturn. It is worth noting that the innate hostility within the Republican hierarchy towards Mr Trump, combined with the inevitable virulent Democratic opposition, will see many of his more radical policies blocked in Congress - albeit such internal bickering will also undermine the coherence of domestic and foreign policymaking.</w:t>
      </w:r>
    </w:p>
    <w:p w:rsidR="002A5756" w:rsidRPr="00E13F5F" w:rsidRDefault="002A5756" w:rsidP="00861940">
      <w:pPr>
        <w:rPr>
          <w:sz w:val="16"/>
        </w:rPr>
      </w:pPr>
    </w:p>
    <w:p w:rsidR="002A5756" w:rsidRPr="00E13F5F" w:rsidRDefault="002A5756" w:rsidP="002A5756">
      <w:pPr>
        <w:pStyle w:val="Heading4"/>
      </w:pPr>
      <w:r w:rsidRPr="00E13F5F">
        <w:t>Trump win decimates U.S. trade</w:t>
      </w:r>
    </w:p>
    <w:p w:rsidR="002A5756" w:rsidRPr="00E13F5F" w:rsidRDefault="002A5756" w:rsidP="002A5756">
      <w:r w:rsidRPr="00E13F5F">
        <w:rPr>
          <w:rStyle w:val="Style13ptBold"/>
        </w:rPr>
        <w:t>Bremmer 6/3</w:t>
      </w:r>
      <w:r w:rsidRPr="00E13F5F">
        <w:t xml:space="preserve"> (Ian Bremmer is president of Eurasia Group and a global research professor at New York University. “Trump and the World: What Could Actually Go Wrong.” http://www.politico.com/magazine/story/2016/06/2016-donald-trump-international-foreign-policy-global-risk-security-guide-213936)</w:t>
      </w:r>
    </w:p>
    <w:p w:rsidR="002A5756" w:rsidRPr="00E13F5F" w:rsidRDefault="002A5756" w:rsidP="002A5756">
      <w:pPr>
        <w:rPr>
          <w:sz w:val="16"/>
        </w:rPr>
      </w:pPr>
      <w:r w:rsidRPr="00E13F5F">
        <w:rPr>
          <w:sz w:val="16"/>
        </w:rPr>
        <w:t xml:space="preserve">For long-term peace and prosperity, </w:t>
      </w:r>
      <w:r w:rsidRPr="00E13F5F">
        <w:rPr>
          <w:rStyle w:val="StyleUnderline"/>
        </w:rPr>
        <w:t>America’s commercial partnerships are as important as its military alliances. Trump’s abrasive approach to trade negotiations will push potential partners around the world, including traditional U.S. allies, toward China. If Trump wins the election</w:t>
      </w:r>
      <w:r w:rsidRPr="00E13F5F">
        <w:rPr>
          <w:sz w:val="16"/>
        </w:rPr>
        <w:t xml:space="preserve">, Speaker Paul </w:t>
      </w:r>
      <w:r w:rsidRPr="00E13F5F">
        <w:rPr>
          <w:rStyle w:val="StyleUnderline"/>
        </w:rPr>
        <w:t>Ryan probably won’t have support from enough House Republicans to pass the TPP</w:t>
      </w:r>
      <w:r w:rsidRPr="00E13F5F">
        <w:rPr>
          <w:sz w:val="16"/>
        </w:rPr>
        <w:t xml:space="preserve">, the largest free-trade agreement ever negotiated by the U.S. Both Bernie Sanders and Trump have anchored their campaigns on the claim that trade kills U.S. jobs. Opposition to trade from pro-labor Democrats is nothing new, but the growing chorus of conservative anti-trade voices has drowned out traditional support from the business community. </w:t>
      </w:r>
      <w:r w:rsidRPr="00E13F5F">
        <w:rPr>
          <w:rStyle w:val="StyleUnderline"/>
        </w:rPr>
        <w:t>The Transatlantic Partnership</w:t>
      </w:r>
      <w:r w:rsidRPr="00E13F5F">
        <w:rPr>
          <w:sz w:val="16"/>
        </w:rPr>
        <w:t xml:space="preserve">, a still nascent U.S.-European deal, </w:t>
      </w:r>
      <w:r w:rsidRPr="00E13F5F">
        <w:rPr>
          <w:rStyle w:val="StyleUnderline"/>
        </w:rPr>
        <w:t xml:space="preserve">is already on a slow boat to nowhere. </w:t>
      </w:r>
      <w:r w:rsidRPr="00E13F5F">
        <w:rPr>
          <w:sz w:val="16"/>
        </w:rPr>
        <w:t xml:space="preserve">U.S. public support for it has fallen from 53 percent in 2014 to 18 percent today. </w:t>
      </w:r>
      <w:r w:rsidRPr="00E13F5F">
        <w:rPr>
          <w:rStyle w:val="StyleUnderline"/>
        </w:rPr>
        <w:t>Given his hard-line comments on the campaign trail, it’s unlikely that any government will want to invest political capital in trying to bargain with</w:t>
      </w:r>
      <w:r w:rsidRPr="00E13F5F">
        <w:rPr>
          <w:sz w:val="16"/>
        </w:rPr>
        <w:t xml:space="preserve"> President </w:t>
      </w:r>
      <w:r w:rsidRPr="00E13F5F">
        <w:rPr>
          <w:rStyle w:val="StyleUnderline"/>
        </w:rPr>
        <w:t>Trump on trade</w:t>
      </w:r>
      <w:r w:rsidRPr="00E13F5F">
        <w:rPr>
          <w:sz w:val="16"/>
        </w:rPr>
        <w:t xml:space="preserve">. Trump probably wouldn’t follow through on threats to impose 45 percent tariffs on goods from China and 35 percent on imports from Mexico. No need to start trade wars that would inflict heavy damage on all sides. But </w:t>
      </w:r>
      <w:r w:rsidRPr="00E13F5F">
        <w:rPr>
          <w:rStyle w:val="StyleUnderline"/>
        </w:rPr>
        <w:t>given his campaign complaints that China, Mexico, Japan and others are dumping cheap products into American markets to harm U.S. companies, we should expect his administration to be hyperactive in launching cases against dumping, theft of intellectual property, and accusations of cyberattacks. Mexico would be especially vulnerable since this is the culprit with whom the U.S. has greatest leverage.</w:t>
      </w:r>
      <w:r w:rsidRPr="00E13F5F">
        <w:rPr>
          <w:sz w:val="16"/>
        </w:rPr>
        <w:t xml:space="preserve"> It’s important for any U.S. administration to insist on fair trade practices from other governments, and the Obama administration recently slapped import taxes of more than 500 percent on imports of Chinese cold-rolled flat steel. But </w:t>
      </w:r>
      <w:r w:rsidRPr="00E13F5F">
        <w:rPr>
          <w:rStyle w:val="StyleUnderline"/>
        </w:rPr>
        <w:t xml:space="preserve">Trump’s campaign rhetoric suggests that his administration will pursue these cases </w:t>
      </w:r>
      <w:r w:rsidRPr="00E13F5F">
        <w:rPr>
          <w:sz w:val="16"/>
        </w:rPr>
        <w:t xml:space="preserve">much more often and more aggressively—and probably sometimes </w:t>
      </w:r>
      <w:r w:rsidRPr="00E13F5F">
        <w:rPr>
          <w:rStyle w:val="StyleUnderline"/>
        </w:rPr>
        <w:t>for political, rather than commercial, reasons.</w:t>
      </w:r>
    </w:p>
    <w:p w:rsidR="002A5756" w:rsidRPr="00E13F5F" w:rsidRDefault="002A5756" w:rsidP="00861940">
      <w:pPr>
        <w:rPr>
          <w:sz w:val="16"/>
        </w:rPr>
      </w:pPr>
    </w:p>
    <w:p w:rsidR="00FA6AAB" w:rsidRPr="00E13F5F" w:rsidRDefault="002A5756" w:rsidP="00FA6AAB">
      <w:pPr>
        <w:pStyle w:val="Heading3"/>
      </w:pPr>
      <w:r w:rsidRPr="00E13F5F">
        <w:t>Turns US-SK Relations</w:t>
      </w:r>
    </w:p>
    <w:p w:rsidR="00FA6AAB" w:rsidRPr="00E13F5F" w:rsidRDefault="00FA6AAB" w:rsidP="00FA6AAB">
      <w:pPr>
        <w:pStyle w:val="Heading4"/>
      </w:pPr>
      <w:r w:rsidRPr="00E13F5F">
        <w:t>Turns Korean relations</w:t>
      </w:r>
    </w:p>
    <w:p w:rsidR="00FA6AAB" w:rsidRPr="00E13F5F" w:rsidRDefault="00FA6AAB" w:rsidP="00FA6AAB">
      <w:r w:rsidRPr="00E13F5F">
        <w:rPr>
          <w:rStyle w:val="Style13ptBold"/>
        </w:rPr>
        <w:t>Dancel et al 16</w:t>
      </w:r>
      <w:r w:rsidRPr="00E13F5F">
        <w:t xml:space="preserve"> (Raul Dancel, Philippines Correspondent, Shannon Teoh, Malaysia Bureau Chief, Arlina Arshad, Indonesia Correspondent, Walter Sim, Chong Koh Ping, Jonathan Pearlman, For The Straits Times in Sydney, Chang May Choon, South Korea Correspondent, Nirmala Ganapathy, India Bureau Chief. The Straits Times. “Asia ties after the U.S. Elections.” MAY 15, 2016, http://www.straitstimes.com/world/united-states/asia-ties-after-the-us-elections)</w:t>
      </w:r>
    </w:p>
    <w:p w:rsidR="00FA6AAB" w:rsidRPr="00E13F5F" w:rsidRDefault="00FA6AAB" w:rsidP="00FA6AAB">
      <w:pPr>
        <w:rPr>
          <w:sz w:val="16"/>
        </w:rPr>
      </w:pPr>
      <w:r w:rsidRPr="00E13F5F">
        <w:rPr>
          <w:sz w:val="16"/>
        </w:rPr>
        <w:t xml:space="preserve">SOUTH KOREA: WORRIES ABOUT TRADE AND SECURITY Some </w:t>
      </w:r>
      <w:r w:rsidRPr="00E13F5F">
        <w:rPr>
          <w:rStyle w:val="StyleUnderline"/>
        </w:rPr>
        <w:t>analysts have warned that Seoul’s security alliance with Washington might crumble if the next US president were</w:t>
      </w:r>
      <w:r w:rsidRPr="00E13F5F">
        <w:rPr>
          <w:sz w:val="16"/>
        </w:rPr>
        <w:t xml:space="preserve"> Mr Donald </w:t>
      </w:r>
      <w:r w:rsidRPr="00E13F5F">
        <w:rPr>
          <w:rStyle w:val="StyleUnderline"/>
        </w:rPr>
        <w:t>Trump, who has said he might withdraw</w:t>
      </w:r>
      <w:r w:rsidRPr="00E13F5F">
        <w:rPr>
          <w:sz w:val="16"/>
        </w:rPr>
        <w:t xml:space="preserve"> the 28,000 </w:t>
      </w:r>
      <w:r w:rsidRPr="00E13F5F">
        <w:rPr>
          <w:rStyle w:val="StyleUnderline"/>
        </w:rPr>
        <w:t xml:space="preserve">US forces stationed in South Korea </w:t>
      </w:r>
      <w:r w:rsidRPr="00E13F5F">
        <w:rPr>
          <w:sz w:val="16"/>
        </w:rPr>
        <w:t xml:space="preserve">to keep North Korea at bay. </w:t>
      </w:r>
      <w:r w:rsidRPr="00E13F5F">
        <w:rPr>
          <w:rStyle w:val="StyleUnderline"/>
        </w:rPr>
        <w:t>The presumptive Republican nominee has also demanded that Seoul pay the full cost of keeping US troops here,</w:t>
      </w:r>
      <w:r w:rsidRPr="00E13F5F">
        <w:rPr>
          <w:sz w:val="16"/>
        </w:rPr>
        <w:t xml:space="preserve"> instead of about half the bill or 920 billion won (S$1 billion). Sogang University’s political science professor Kim Jae Chun said “</w:t>
      </w:r>
      <w:r w:rsidRPr="00E13F5F">
        <w:rPr>
          <w:rStyle w:val="StyleUnderline"/>
        </w:rPr>
        <w:t xml:space="preserve">no US President can single-handedly scrap the alliance”, but ties would be “adversely affected” under a Trump presidency. </w:t>
      </w:r>
      <w:r w:rsidRPr="00E13F5F">
        <w:rPr>
          <w:sz w:val="16"/>
        </w:rPr>
        <w:t xml:space="preserve">There are also worries that Mr </w:t>
      </w:r>
      <w:r w:rsidRPr="00E13F5F">
        <w:rPr>
          <w:rStyle w:val="StyleUnderline"/>
        </w:rPr>
        <w:t>Trump may implement protectionist trade policies that will hurt South Korea’s exports to the US, and that he might push for South Korea and Japan to develop their own nuclear weapons against nuclear-armed North Korea, which could lead to a nuclear arms race in East Asia</w:t>
      </w:r>
      <w:r w:rsidRPr="00E13F5F">
        <w:rPr>
          <w:sz w:val="16"/>
        </w:rPr>
        <w:t xml:space="preserve">. In contrast, </w:t>
      </w:r>
      <w:r w:rsidRPr="00E13F5F">
        <w:rPr>
          <w:rStyle w:val="StyleUnderline"/>
        </w:rPr>
        <w:t>South Koreans view</w:t>
      </w:r>
      <w:r w:rsidRPr="00E13F5F">
        <w:rPr>
          <w:sz w:val="16"/>
        </w:rPr>
        <w:t xml:space="preserve"> Mr Trump’s key rival, Democratic front runner Hillary </w:t>
      </w:r>
      <w:r w:rsidRPr="00E13F5F">
        <w:rPr>
          <w:rStyle w:val="StyleUnderline"/>
        </w:rPr>
        <w:t>Clinton, more favourably as they are more familiar with her work as US Secretary of State</w:t>
      </w:r>
      <w:r w:rsidRPr="00E13F5F">
        <w:rPr>
          <w:sz w:val="16"/>
        </w:rPr>
        <w:t xml:space="preserve"> from 2009 to 2013. Mrs Clinton visited Seoul five times during her tenure, including in 2010 to pay tribute to 46 sailors killed in a warship sinking blamed on the North. Prof Kim said Mrs </w:t>
      </w:r>
      <w:r w:rsidRPr="00E13F5F">
        <w:rPr>
          <w:rStyle w:val="StyleUnderline"/>
        </w:rPr>
        <w:t>Clinton is well versed in foreign policy and more likely to “stay committed to the US-Korea alliance</w:t>
      </w:r>
      <w:r w:rsidRPr="00E13F5F">
        <w:rPr>
          <w:sz w:val="16"/>
        </w:rPr>
        <w:t>”. However, there is also concern that her hawkish stance on North Korea could rock stability in the Korean peninsula. “If Trump is an earthquake, Clinton is a storm. Either way, Korea is faced with a serious challenge,” said an editorial in the JoongAng Ilbo newspaper.</w:t>
      </w:r>
    </w:p>
    <w:p w:rsidR="00CF1BF8" w:rsidRPr="00E13F5F" w:rsidRDefault="00CF1BF8" w:rsidP="005919A1">
      <w:pPr>
        <w:pStyle w:val="Heading2"/>
      </w:pPr>
      <w:r w:rsidRPr="00E13F5F">
        <w:t>Impact Tricks</w:t>
      </w:r>
    </w:p>
    <w:p w:rsidR="00CF1BF8" w:rsidRPr="00E13F5F" w:rsidRDefault="00CF1BF8" w:rsidP="00CF1BF8">
      <w:pPr>
        <w:pStyle w:val="Heading3"/>
      </w:pPr>
      <w:r w:rsidRPr="00E13F5F">
        <w:t xml:space="preserve">AT: U o/w Link – Impact Trick  </w:t>
      </w:r>
    </w:p>
    <w:p w:rsidR="00CF1BF8" w:rsidRPr="00E13F5F" w:rsidRDefault="00CF1BF8" w:rsidP="00CF1BF8">
      <w:pPr>
        <w:pStyle w:val="Heading4"/>
      </w:pPr>
      <w:r w:rsidRPr="00E13F5F">
        <w:t>And Clinton doesn’t even have to lose --- a close election would trigger secession and rollback environmental law and increase Muslim, GLBT, gender and racial discrimination.</w:t>
      </w:r>
    </w:p>
    <w:p w:rsidR="00CF1BF8" w:rsidRPr="00E13F5F" w:rsidRDefault="00CF1BF8" w:rsidP="00CF1BF8">
      <w:r w:rsidRPr="00E13F5F">
        <w:rPr>
          <w:rStyle w:val="Style13ptBold"/>
        </w:rPr>
        <w:t>Garreau</w:t>
      </w:r>
      <w:r w:rsidR="00106E77" w:rsidRPr="00E13F5F">
        <w:rPr>
          <w:rStyle w:val="Style13ptBold"/>
        </w:rPr>
        <w:t xml:space="preserve"> 16</w:t>
      </w:r>
      <w:r w:rsidRPr="00E13F5F">
        <w:t xml:space="preserve"> (Joel, </w:t>
      </w:r>
      <w:r w:rsidR="00106E77" w:rsidRPr="00E13F5F">
        <w:t xml:space="preserve">Professor of Law, Culture and Values at Arizona State University’s Sandra Day O’Connor College of Law. </w:t>
      </w:r>
      <w:r w:rsidRPr="00E13F5F">
        <w:t xml:space="preserve">“Hangover Wednesday: What if Clinton wins in a squeaker and some people in the country refuse to recognize the results?” </w:t>
      </w:r>
      <w:r w:rsidR="00106E77" w:rsidRPr="00E13F5F">
        <w:t xml:space="preserve">3/2/16 </w:t>
      </w:r>
      <w:hyperlink r:id="rId34" w:history="1">
        <w:r w:rsidRPr="00E13F5F">
          <w:rPr>
            <w:rStyle w:val="Hyperlink"/>
          </w:rPr>
          <w:t>http://foreignpolicy.com/2016/03/02/hangover-wednesday-what-if-clinton-wins-in-a-squeaker-and-some-people-in-the-country-refuse-to-recognize-the-results/</w:t>
        </w:r>
      </w:hyperlink>
      <w:r w:rsidRPr="00E13F5F">
        <w:t>, JMP)</w:t>
      </w:r>
    </w:p>
    <w:p w:rsidR="00CF1BF8" w:rsidRPr="00E13F5F" w:rsidRDefault="00CF1BF8" w:rsidP="00CF1BF8">
      <w:pPr>
        <w:rPr>
          <w:rStyle w:val="Emphasis"/>
        </w:rPr>
      </w:pPr>
      <w:r w:rsidRPr="00E13F5F">
        <w:rPr>
          <w:rStyle w:val="StyleUnderline"/>
        </w:rPr>
        <w:t>A credible scenario today exists in which, the day after 58th quadrennial U.S. presidential election on November 8, 2016, the wheels start to come off</w:t>
      </w:r>
      <w:r w:rsidRPr="00E13F5F">
        <w:rPr>
          <w:sz w:val="16"/>
        </w:rPr>
        <w:t xml:space="preserve"> the United States of </w:t>
      </w:r>
      <w:r w:rsidRPr="00E13F5F">
        <w:rPr>
          <w:rStyle w:val="StyleUnderline"/>
        </w:rPr>
        <w:t>America</w:t>
      </w:r>
      <w:r w:rsidRPr="00E13F5F">
        <w:rPr>
          <w:sz w:val="16"/>
        </w:rPr>
        <w:t xml:space="preserve">. I never thought I would live to type these words. In all the decades I have reported on this country, this is the first time I can imagine such a future as credible. But fortune favors the prepared mind. So </w:t>
      </w:r>
      <w:r w:rsidRPr="00E13F5F">
        <w:rPr>
          <w:rStyle w:val="StyleUnderline"/>
        </w:rPr>
        <w:t>what if</w:t>
      </w:r>
      <w:r w:rsidRPr="00E13F5F">
        <w:rPr>
          <w:sz w:val="16"/>
        </w:rPr>
        <w:t xml:space="preserve"> Hillary </w:t>
      </w:r>
      <w:r w:rsidRPr="00E13F5F">
        <w:rPr>
          <w:rStyle w:val="StyleUnderline"/>
        </w:rPr>
        <w:t>Clinton wins in a squeaker?</w:t>
      </w:r>
      <w:r w:rsidRPr="00E13F5F">
        <w:rPr>
          <w:sz w:val="16"/>
        </w:rPr>
        <w:t xml:space="preserve"> Where does this year’s anger go and how is it manifested? </w:t>
      </w:r>
      <w:r w:rsidRPr="00E13F5F">
        <w:rPr>
          <w:rStyle w:val="StyleUnderline"/>
        </w:rPr>
        <w:t xml:space="preserve">Suppose a significant minority of the country refuses to recognize the legitimacy of her administration? I am beginning to fear the sort of “Bleeding Kansas”-style resistance we saw in the 1850s. Imagine Oregon-militia style takeovers of federal facilities happening routinely. Imagine IRS offices fire-bombed. Imagine state legislatures — South Carolina, Arizona, Idaho — declining to cooperate with what they call “the illegitimate Clinton regime.” </w:t>
      </w:r>
      <w:r w:rsidRPr="00E13F5F">
        <w:rPr>
          <w:sz w:val="16"/>
        </w:rPr>
        <w:t xml:space="preserve">This scenario starts with the following focal question: “If the two major candidates for the presidency in 2016 are Hillary Clinton and Donald Trump, what happens the day after the election?” The first critical uncertainty is the obvious one: “Who wins?” The second critical uncertainty is “How big is the margin of victory?” If you cross these two as in classic scenario planning practice, you get a two-by-two matrix that offers four extremely different stories about the future. </w:t>
      </w:r>
      <w:r w:rsidRPr="00E13F5F">
        <w:rPr>
          <w:b/>
          <w:sz w:val="16"/>
        </w:rPr>
        <w:t xml:space="preserve">[Diagram omitted] </w:t>
      </w:r>
      <w:r w:rsidRPr="00E13F5F">
        <w:rPr>
          <w:sz w:val="16"/>
        </w:rPr>
        <w:t xml:space="preserve">Two of these have been much discussed by the chattering class: If Trump wins big, some pundits have made no secret of fearing a scenario that can be described as “Putin.” If Clinton wins big, as many Democratic political operatives gleefully hope, you get a scenario that may be called “Goldwater Redux.” For those of you too young to remember what “Goldwater” means, Wikipedia will tell you that after Barry Goldwater was viewed as too extreme by many in his own party, in the 1964 election Lyndon Johnson “won 61.1 percent of the popular vote, the highest won by a candidate since James Monroe‘s re-election in 1820.” What’s more, in 1964 the House and Senate went to the president’s party by more than a two-thirds margin, uniting the powers of Washington in overwhelming fashion, leading to the passage of the Great Society programs. For better or for worse, neither “Putin” nor “Goldwater Redux” are particularly difficult scenarios to imagine, as op-ed commentators have demonstrated. So those are not the ones I’m focusing on. Nor is it difficult to imagine what happens if Trump wins small. If there is a squeaker election, in this scenario, one could envision a continuation of the Obama years, only from the opposite direction. A viciously divided Republican Party — as well as the rest of the government — gets little done. Call this “Gridlock.” It’s the final, lower-left scenario that concerns me. </w:t>
      </w:r>
      <w:r w:rsidRPr="00E13F5F">
        <w:rPr>
          <w:rStyle w:val="StyleUnderline"/>
        </w:rPr>
        <w:t>What happens if Clinton wins by the narrowest of margins? More important, what if some significant portions of the country refuse to accept that outcome?</w:t>
      </w:r>
      <w:r w:rsidRPr="00E13F5F">
        <w:rPr>
          <w:u w:val="single"/>
        </w:rPr>
        <w:t xml:space="preserve"> </w:t>
      </w:r>
      <w:r w:rsidRPr="00E13F5F">
        <w:rPr>
          <w:rStyle w:val="StyleUnderline"/>
        </w:rPr>
        <w:t>This “Regional Refusal” scenario is presaged in today’s headlines.</w:t>
      </w:r>
      <w:r w:rsidRPr="00E13F5F">
        <w:rPr>
          <w:sz w:val="16"/>
        </w:rPr>
        <w:t xml:space="preserve"> On January 2nd, near Burns, Ore., for the first time in modern history, armed militia went on the offensive. Armed with AR-15 assault rifles, pistols and knives, dozens of men and women occupied federal property at the Malheur National Wildlife Refuge and held if for five weeks. This occupation continued for weeks “without any visible law enforcement,” according to the Washington Post. Several elected officials from neighboring Western states actively encouraged this militia takeover. The occupiers considered their decision to seize Malheur to be a game changer, according to the Post. Spokesman LaVoy Finicum argued the armed takeover of the federal facility represented a significant strategic advance for groups rebelling against the federal government. He described taking the step forward to an actual occupation as “unprecedented”. Rhetoric that had been growing increasingly aggressive about how to respond to the federal government was turned into action. Finicum on Jan. 26th was shot dead by Oregon police while allegedly resisting arrest, the only casualty of the occupation. The Oregon state police say they have received death threats against the officer responsible. They have asked the state legislature to fast-track legislation that would let courts bar the disclosure of the name of an officer who uses deadly force for 90 days if there’s an imminent and specific threat to the officer’s life. Rep. Jeff Barker, the Democrat who chairs the Oregon House Judiciary Committee, says “The whack jobs — the militants — they were demanding to know the name of the officer that killed LaVoy, and they were going to kill him. We’re frantically trying to get this one done.” In a 2014 face-off at militia leader’s Cliven Bundy’s ranch in Nevada, officers stood down after armed people on bridges “took sniper positions behind concrete barriers, their assault rifles aimed directly at the officers below,” according to The Post. For those with a strong hatred of the federal government, this was seen as a dramatic victory. Bundy’s cause won support from two U.S. senators — Rand Paul, the libertarian Kentucky Republican who ran for President, and Dean Heller of Nevada, who referred to Mr. Bundy’s supporters as “patriots.” The armed confrontation received steady coverage by Fox News. Later, after Bundy suggested that “the Negro” would have been better off to be a slave than to be shackled by government subsidies, he was widely repudiated. But the damage had been done. When the escalation occurred in Oregon, experts said the outcome of this standoff “invigorated” anti-government groups. Mark Pitcavage, senior research fellow at the Anti-Defamation League’s Center on Extremism, one of the country’s leading specialists on right-wing radicals, told The Post a showdown like the one in Oregon “was inevitable… because the anti-government extremists have been itching for a confrontation with the federal government.” When the rebels finally surrendered in Oregon, more than 30,000 people listened in live, “capping an extraordinary 18 hours in which America’s growing and extreme anti-government movement morphed into something that more closely resembled a strange and nerve-racking TV show,” according to The Post. The drama was “fanned like a brush fire across like-minded social media accounts and YouTube.” To be clear: A scenario is never a prediction. It is just a credible story about a future that could realistically occur. To be sure: America has often seen close elections and of course nothing remotely like the “Regional Refusal” scenario occurred. The most notable modern example is 2000, when Al Gore wins the popular vote, and George Bush wins the presidency in the Electoral College after the Supreme Court upholds the controversial Florida recount. Even then — in that hallmark of a functional democracy — the losers fall into line and accept that they have a new president. </w:t>
      </w:r>
      <w:r w:rsidRPr="00E13F5F">
        <w:rPr>
          <w:rStyle w:val="StyleUnderline"/>
        </w:rPr>
        <w:t>There are several conditions different in 2016</w:t>
      </w:r>
      <w:r w:rsidRPr="00E13F5F">
        <w:rPr>
          <w:sz w:val="16"/>
        </w:rPr>
        <w:t xml:space="preserve">, however. </w:t>
      </w:r>
      <w:r w:rsidRPr="00E13F5F">
        <w:rPr>
          <w:rStyle w:val="StyleUnderline"/>
        </w:rPr>
        <w:t>These aid and abet the credibility of this “Regional Refusal” scenario.</w:t>
      </w:r>
      <w:r w:rsidRPr="00E13F5F">
        <w:rPr>
          <w:u w:val="single"/>
        </w:rPr>
        <w:t xml:space="preserve"> </w:t>
      </w:r>
      <w:r w:rsidRPr="00E13F5F">
        <w:rPr>
          <w:sz w:val="16"/>
        </w:rPr>
        <w:t xml:space="preserve">For example, the American central government over the last few years has become so dysfunctional as to become increasingly powerless among the people. </w:t>
      </w:r>
      <w:r w:rsidRPr="00E13F5F">
        <w:rPr>
          <w:rStyle w:val="StyleUnderline"/>
        </w:rPr>
        <w:t>One of the pillars of American constitutional government — the House of Representatives — has essentially vanished. That’s new. This is getting perilously close to the collapse of central authority.</w:t>
      </w:r>
      <w:r w:rsidRPr="00E13F5F">
        <w:rPr>
          <w:sz w:val="16"/>
        </w:rPr>
        <w:t xml:space="preserve"> </w:t>
      </w:r>
      <w:r w:rsidRPr="00E13F5F">
        <w:rPr>
          <w:rStyle w:val="StyleUnderline"/>
        </w:rPr>
        <w:t>Shocks out of nowhere keep happening, as is classic in extreme scenarios.</w:t>
      </w:r>
      <w:r w:rsidRPr="00E13F5F">
        <w:rPr>
          <w:sz w:val="16"/>
        </w:rPr>
        <w:t xml:space="preserve"> Justice Antonin </w:t>
      </w:r>
      <w:r w:rsidRPr="00E13F5F">
        <w:rPr>
          <w:rStyle w:val="StyleUnderline"/>
        </w:rPr>
        <w:t>Scalia dies</w:t>
      </w:r>
      <w:r w:rsidRPr="00E13F5F">
        <w:rPr>
          <w:sz w:val="16"/>
        </w:rPr>
        <w:t xml:space="preserve">. Not only is the Supreme Court hobbled by the prospect of tie votes. But </w:t>
      </w:r>
      <w:r w:rsidRPr="00E13F5F">
        <w:rPr>
          <w:rStyle w:val="StyleUnderline"/>
        </w:rPr>
        <w:t>for the rest of this year, the country probably will get a lesson from Senate Republicans in massive, determined lack of cooperation with a sitting administration</w:t>
      </w:r>
      <w:r w:rsidRPr="00E13F5F">
        <w:rPr>
          <w:sz w:val="16"/>
        </w:rPr>
        <w:t xml:space="preserve">. President Obama in his second term has kept the wheels of federal government turning only by claiming and exercising controversial executive powers. (Ironically, a greatly expanded exercise of such claimed powers could inflame the “Putin” Scenario.) Meanwhile, in this election campaign, where anger is stoked and insults are the coin of the realm, rarely are heard the phrases “the common good,” much less “the greatest good for the greatest number.” </w:t>
      </w:r>
      <w:r w:rsidRPr="00E13F5F">
        <w:rPr>
          <w:rStyle w:val="StyleUnderline"/>
        </w:rPr>
        <w:t>So, in “Regional Refusal,” a narrow</w:t>
      </w:r>
      <w:r w:rsidRPr="00E13F5F">
        <w:rPr>
          <w:sz w:val="16"/>
        </w:rPr>
        <w:t xml:space="preserve"> Hillary </w:t>
      </w:r>
      <w:r w:rsidRPr="00E13F5F">
        <w:rPr>
          <w:rStyle w:val="StyleUnderline"/>
        </w:rPr>
        <w:t>Clinton victory is so regionally hated that the consent of the governed is significantly rescinded. And nobody can figure out a way to stop it.</w:t>
      </w:r>
      <w:r w:rsidRPr="00E13F5F">
        <w:rPr>
          <w:sz w:val="16"/>
        </w:rPr>
        <w:t xml:space="preserve"> As recently as </w:t>
      </w:r>
      <w:r w:rsidRPr="00E13F5F">
        <w:rPr>
          <w:rStyle w:val="StyleUnderline"/>
        </w:rPr>
        <w:t xml:space="preserve">a year ago, this scenario would not have been credible. It is only so today if, </w:t>
      </w:r>
      <w:r w:rsidRPr="00E13F5F">
        <w:rPr>
          <w:rStyle w:val="Emphasis"/>
        </w:rPr>
        <w:t>in 2016, American democracy has lost a significant amount of its resilience</w:t>
      </w:r>
      <w:r w:rsidRPr="00E13F5F">
        <w:rPr>
          <w:rStyle w:val="StyleUnderline"/>
        </w:rPr>
        <w:t>.</w:t>
      </w:r>
      <w:r w:rsidRPr="00E13F5F">
        <w:rPr>
          <w:u w:val="single"/>
        </w:rPr>
        <w:t xml:space="preserve"> </w:t>
      </w:r>
      <w:r w:rsidRPr="00E13F5F">
        <w:rPr>
          <w:sz w:val="16"/>
        </w:rPr>
        <w:t xml:space="preserve">That’s the core of it. Where does this go? I’ll let you develop the scenario from here. But “seditious conspiracy” (18 U.S.C. § 2384) is a crime under United States law. It is described as follows: “If two or more persons in any State or Territory, or in any place subject to the jurisdiction of the United States, conspire to overthrow, put down, or to destroy by force the Government of the United States, or to levy war against them, or to oppose by force the authority thereof, or by force to prevent, hinder, or delay the execution of any law of the United States, or by force to seize, take, or possess any property of the United States contrary to the authority thereof, they shall each be fined or imprisoned not more than 20 years, or both.” Arguably we are already past that. </w:t>
      </w:r>
      <w:r w:rsidRPr="00E13F5F">
        <w:rPr>
          <w:rStyle w:val="StyleUnderline"/>
        </w:rPr>
        <w:t xml:space="preserve">In “Regional Refusal,” the next step is local active resistance, to which </w:t>
      </w:r>
      <w:r w:rsidRPr="00E13F5F">
        <w:rPr>
          <w:rStyle w:val="Emphasis"/>
        </w:rPr>
        <w:t>the federal government does not have the will or ability to respond</w:t>
      </w:r>
      <w:r w:rsidRPr="00E13F5F">
        <w:rPr>
          <w:rStyle w:val="StyleUnderline"/>
        </w:rPr>
        <w:t xml:space="preserve">. What happens if regions of the country just decide to start taking over areas of authority previously reserved to the federal government? It’s not hard to imagine Texas and Arizona taking control of their borders with Mexico. They already have, to some extent. Some folk there have made it abundantly clear how they wish to deal with unlawful immigration. The only thing standing in their way is the U.S. Department of Justice. </w:t>
      </w:r>
      <w:r w:rsidRPr="00E13F5F">
        <w:rPr>
          <w:rStyle w:val="Emphasis"/>
        </w:rPr>
        <w:t xml:space="preserve">Pick whatever flashpoint you like in which active regional take-over might become the norm. Abortion. Income tax collection. Environmental law. </w:t>
      </w:r>
    </w:p>
    <w:p w:rsidR="00CF1BF8" w:rsidRPr="00E13F5F" w:rsidRDefault="00CF1BF8" w:rsidP="00CF1BF8">
      <w:pPr>
        <w:rPr>
          <w:sz w:val="16"/>
        </w:rPr>
      </w:pPr>
      <w:r w:rsidRPr="00E13F5F">
        <w:rPr>
          <w:rStyle w:val="Emphasis"/>
        </w:rPr>
        <w:t>Federal lands. Income inequality. ISIS sympathizers. Muslim immigrants. Prayer. The schools. Gay rights. The proper place of women. Race relations.</w:t>
      </w:r>
      <w:r w:rsidRPr="00E13F5F">
        <w:rPr>
          <w:sz w:val="16"/>
        </w:rPr>
        <w:t xml:space="preserve"> Let me repeat. Scenarios never claim to be predictions – much less high-probability ones. I don’t have a crystal ball and I don’t know anybody who does. But if a scenario describes a future that is credible – especially if it highly unexpected – than that is a future to which prudent people prepare a strategic response. It is all reminiscent of how scenario thinking was described in its earliest days, in the 1950s, when it was applied to the then-new Nuclear Age. The practice was called “Thinking the Unthinkable.”</w:t>
      </w:r>
    </w:p>
    <w:p w:rsidR="00733790" w:rsidRPr="00E13F5F" w:rsidRDefault="00733790" w:rsidP="005919A1">
      <w:pPr>
        <w:pStyle w:val="Heading2"/>
      </w:pPr>
      <w:r w:rsidRPr="00E13F5F">
        <w:t>Trump Bad Laundry List Impact Ext.</w:t>
      </w:r>
    </w:p>
    <w:p w:rsidR="00733790" w:rsidRPr="00E13F5F" w:rsidRDefault="00733790" w:rsidP="00733790">
      <w:pPr>
        <w:pStyle w:val="Heading3"/>
      </w:pPr>
      <w:r w:rsidRPr="00E13F5F">
        <w:t>Trump = Global War Ext.</w:t>
      </w:r>
    </w:p>
    <w:p w:rsidR="0014780D" w:rsidRPr="00E13F5F" w:rsidRDefault="0014780D" w:rsidP="0014780D">
      <w:pPr>
        <w:pStyle w:val="Heading4"/>
      </w:pPr>
      <w:r w:rsidRPr="00E13F5F">
        <w:t>Trump triggers global nuclear conflict</w:t>
      </w:r>
    </w:p>
    <w:p w:rsidR="0014780D" w:rsidRPr="00E13F5F" w:rsidRDefault="0014780D" w:rsidP="0014780D">
      <w:r w:rsidRPr="00E13F5F">
        <w:rPr>
          <w:rStyle w:val="Style13ptBold"/>
        </w:rPr>
        <w:t>Cohen 16</w:t>
      </w:r>
      <w:r w:rsidRPr="00E13F5F">
        <w:t xml:space="preserve"> (Roger, The New York Times, “Trump's New World Disorder,” Factiva, 3/29/16  JMP)</w:t>
      </w:r>
    </w:p>
    <w:p w:rsidR="0014780D" w:rsidRPr="00E13F5F" w:rsidRDefault="0014780D" w:rsidP="0014780D">
      <w:pPr>
        <w:rPr>
          <w:rStyle w:val="StyleUnderline"/>
        </w:rPr>
      </w:pPr>
      <w:r w:rsidRPr="00E13F5F">
        <w:rPr>
          <w:sz w:val="16"/>
        </w:rPr>
        <w:t xml:space="preserve">Goodbye to all that. Now we know that Donald </w:t>
      </w:r>
      <w:r w:rsidRPr="00E13F5F">
        <w:rPr>
          <w:rStyle w:val="StyleUnderline"/>
        </w:rPr>
        <w:t>Trump would rip up the post-1945 world order, trash an ''obsolete'' NATO, lean toward a Japan with nukes rather than</w:t>
      </w:r>
      <w:r w:rsidRPr="00E13F5F">
        <w:rPr>
          <w:sz w:val="16"/>
        </w:rPr>
        <w:t xml:space="preserve"> the ''one-sided agreement'' that </w:t>
      </w:r>
      <w:r w:rsidRPr="00E13F5F">
        <w:rPr>
          <w:rStyle w:val="StyleUnderline"/>
        </w:rPr>
        <w:t>leave</w:t>
      </w:r>
      <w:r w:rsidRPr="00E13F5F">
        <w:rPr>
          <w:sz w:val="16"/>
        </w:rPr>
        <w:t xml:space="preserve">s </w:t>
      </w:r>
      <w:r w:rsidRPr="00E13F5F">
        <w:rPr>
          <w:rStyle w:val="StyleUnderline"/>
        </w:rPr>
        <w:t>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StyleUnderline"/>
        </w:rPr>
        <w:t>responsible for Japanese defense</w:t>
      </w:r>
      <w:r w:rsidRPr="00E13F5F">
        <w:rPr>
          <w:sz w:val="16"/>
        </w:rPr>
        <w:t xml:space="preserve">, </w:t>
      </w:r>
      <w:r w:rsidRPr="00E13F5F">
        <w:rPr>
          <w:rStyle w:val="StyleUnderline"/>
        </w:rPr>
        <w:t>tell Saudi Arabia that it ''wouldn't be around for very long'' without American protection, and generally make clear that ''we cannot be the policeman of the world.''</w:t>
      </w:r>
      <w:r w:rsidRPr="00E13F5F">
        <w:rPr>
          <w:u w:val="single"/>
        </w:rPr>
        <w:t xml:space="preserve"> </w:t>
      </w:r>
      <w:r w:rsidRPr="00E13F5F">
        <w:rPr>
          <w:sz w:val="16"/>
        </w:rPr>
        <w:t xml:space="preserve">So much for Pax Americana; it was a bad deal, you see, and in the Trump universe the deal is everything. </w:t>
      </w:r>
      <w:r w:rsidRPr="00E13F5F">
        <w:rPr>
          <w:rStyle w:val="StyleUnderline"/>
        </w:rPr>
        <w:t xml:space="preserve">American power and far-flung American garrisons may have </w:t>
      </w:r>
      <w:r w:rsidRPr="00E13F5F">
        <w:rPr>
          <w:rStyle w:val="Emphasis"/>
        </w:rPr>
        <w:t>underwritten global security and averted nuclear war for more than seven decades</w:t>
      </w:r>
      <w:r w:rsidRPr="00E13F5F">
        <w:rPr>
          <w:rStyle w:val="StyleUnderline"/>
        </w:rPr>
        <w:t>, but they cannot be sustained by the ''poor country'' 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StyleUnderline"/>
        </w:rPr>
        <w:t>has become</w:t>
      </w:r>
      <w:r w:rsidRPr="00E13F5F">
        <w:rPr>
          <w:sz w:val="16"/>
        </w:rPr>
        <w:t xml:space="preserve">. Why? Because, he insists, the whole postwar setup is a scam. That Trump could be the next president of the United States is no longer a fanciful notion. Americans don't want business as usual; Trump is not business as usual. He's ranting and schmoozing his way to the White House as the man who, through some alchemy, will make an anxious America proud again. </w:t>
      </w:r>
      <w:r w:rsidRPr="00E13F5F">
        <w:rPr>
          <w:rStyle w:val="Emphasis"/>
        </w:rPr>
        <w:t>The world -- already more combustible than at any time in recent decades -- may be about to become a much more dangerous place.</w:t>
      </w:r>
      <w:r w:rsidRPr="00E13F5F">
        <w:rPr>
          <w:sz w:val="16"/>
        </w:rPr>
        <w:t xml:space="preserve"> Trump, in interviews with my colleagues Maggie Haberman and David Sanger, said: ''We have been disrespected, mocked and ripped off for many, many years by people that were smarter, shrewder, tougher. We were the big bully, but we were not smartly led.'' America was ''systematically ripped off by everybody. From China to Japan to South Korea to the Middle East, many states in the Middle East, for instance protecting Saudi Arabia and not being properly reimbursed for every penny that we spend.'' Bottom line of Trump foreign policy: ''We will not be ripped off anymore'' because ''we don't have any money.'' He would like to see the United States ''really starting to go robust,'' as it did around 1900. A lot of what Trump said was just plain wrong. He declared that he was ''all for Ukraine, I have friends that live in Ukraine,'' but those friends don't seem to have explained what's going on. He is irked because countries like Germany ''didn't seem to be very much involved'' when Russia got ''very confrontational'' (a.k.a. annexed Crimea and started a war in eastern Ukraine), and so the burden fell on the United States. In fact, Germany has taken a central role in orchestrating sanctions against Russia and, unlike the United States, is at the table in the Minsk peace process for Ukraine. Perhaps it's unsurprising that Trump dismisses Germany's role in that he believes Europe's most powerful nation by far is ''being destroyed'' by ''tremendous crime'' (presumably on the part of unmentioned Muslim refugees) and by Chancellor Angela Merkel's ''naïveté or worse'' (presumably in letting said Syrian refugees in). He also believes that the United States is ''obsolete in cyber,'' a view Iran would not share, and that ''our country doesn't have money'' (it does have some). But </w:t>
      </w:r>
      <w:r w:rsidRPr="00E13F5F">
        <w:rPr>
          <w:rStyle w:val="StyleUnderline"/>
        </w:rPr>
        <w:t>that Trump and facts are uneasy partners is already well known</w:t>
      </w:r>
      <w:r w:rsidRPr="00E13F5F">
        <w:rPr>
          <w:sz w:val="16"/>
        </w:rPr>
        <w:t xml:space="preserve">. What was not so apparent before these interviews was how radical a President Trump would be in dismantling the architecture of postwar stability -- unless, of course, he changed his mind to demonstrate the unpredictability he prizes. </w:t>
      </w:r>
      <w:r w:rsidRPr="00E13F5F">
        <w:rPr>
          <w:rStyle w:val="StyleUnderline"/>
        </w:rPr>
        <w:t>To say NATO is obsolete</w:t>
      </w:r>
      <w:r w:rsidRPr="00E13F5F">
        <w:rPr>
          <w:sz w:val="16"/>
        </w:rPr>
        <w:t xml:space="preserve"> -- a view Moscow has been pressing since the end of the Cold War as a means to get the United States out of Europe -- </w:t>
      </w:r>
      <w:r w:rsidRPr="00E13F5F">
        <w:rPr>
          <w:rStyle w:val="StyleUnderline"/>
        </w:rPr>
        <w:t>at a time when</w:t>
      </w:r>
      <w:r w:rsidRPr="00E13F5F">
        <w:rPr>
          <w:sz w:val="16"/>
        </w:rPr>
        <w:t xml:space="preserve"> President Vladimir </w:t>
      </w:r>
      <w:r w:rsidRPr="00E13F5F">
        <w:rPr>
          <w:rStyle w:val="StyleUnderline"/>
        </w:rPr>
        <w:t>Putin is determined to assert Russian power is dangerous folly. Ask the Baltic States that have been spared Putin's aggression only because they are now NATO members.</w:t>
      </w:r>
      <w:r w:rsidRPr="00E13F5F">
        <w:rPr>
          <w:sz w:val="16"/>
        </w:rPr>
        <w:t xml:space="preserve"> </w:t>
      </w:r>
      <w:r w:rsidRPr="00E13F5F">
        <w:rPr>
          <w:rStyle w:val="StyleUnderline"/>
        </w:rPr>
        <w:t>NATO remains the pillar of the trans-Atlantic cooperation that forged a Europe whole and free from the ruins and divisions of 1945.</w:t>
      </w:r>
      <w:r w:rsidRPr="00E13F5F">
        <w:rPr>
          <w:sz w:val="16"/>
        </w:rPr>
        <w:t xml:space="preserve"> </w:t>
      </w:r>
      <w:r w:rsidRPr="00E13F5F">
        <w:rPr>
          <w:rStyle w:val="StyleUnderline"/>
        </w:rPr>
        <w:t>To countenance a nuclear-armed Japan at a time when China's rapid rise and designs in the East China Sea have sharpened tensions between the two countries is also to play a high-risk game. The presence of 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as an Asian power </w:t>
      </w:r>
      <w:r w:rsidRPr="00E13F5F">
        <w:rPr>
          <w:rStyle w:val="StyleUnderline"/>
        </w:rPr>
        <w:t xml:space="preserve">offsetting China's rise and reassuring smaller nations in the hemisphere is a principal reason that rise has been peaceful. </w:t>
      </w:r>
      <w:r w:rsidRPr="00E13F5F">
        <w:rPr>
          <w:sz w:val="16"/>
        </w:rPr>
        <w:t xml:space="preserve">As for </w:t>
      </w:r>
      <w:r w:rsidRPr="00E13F5F">
        <w:rPr>
          <w:rStyle w:val="StyleUnderline"/>
        </w:rPr>
        <w:t>the disintegration of Saudi Arabia, which Trump seems ready to accept if the Saudis don't step up to the plate financially and militarily</w:t>
      </w:r>
      <w:r w:rsidRPr="00E13F5F">
        <w:rPr>
          <w:sz w:val="16"/>
        </w:rPr>
        <w:t xml:space="preserve">, it </w:t>
      </w:r>
      <w:r w:rsidRPr="00E13F5F">
        <w:rPr>
          <w:rStyle w:val="StyleUnderline"/>
        </w:rPr>
        <w:t xml:space="preserve">may well </w:t>
      </w:r>
      <w:r w:rsidRPr="00E13F5F">
        <w:rPr>
          <w:rStyle w:val="Emphasis"/>
        </w:rPr>
        <w:t>make Syria look like a playground</w:t>
      </w:r>
      <w:r w:rsidRPr="00E13F5F">
        <w:rPr>
          <w:sz w:val="16"/>
        </w:rPr>
        <w:t xml:space="preserve">. Trump is right about one thing. The world of 2016 is not that of 1945 or 1990. The United States is relatively weaker, power is shifting, there are pressing domestic priorities. But </w:t>
      </w:r>
      <w:r w:rsidRPr="00E13F5F">
        <w:rPr>
          <w:rStyle w:val="StyleUnderline"/>
        </w:rPr>
        <w:t>his version of ''America First''</w:t>
      </w:r>
      <w:r w:rsidRPr="00E13F5F">
        <w:rPr>
          <w:sz w:val="16"/>
        </w:rPr>
        <w:t xml:space="preserve"> -- which interestingly converges with the views of many on the left who are convinced that the United States should stop policing the world -- </w:t>
      </w:r>
      <w:r w:rsidRPr="00E13F5F">
        <w:rPr>
          <w:rStyle w:val="StyleUnderline"/>
        </w:rPr>
        <w:t>looks like a recipe for cataclysm</w:t>
      </w:r>
      <w:r w:rsidRPr="00E13F5F">
        <w:rPr>
          <w:sz w:val="16"/>
        </w:rPr>
        <w:t xml:space="preserve">. </w:t>
      </w:r>
      <w:r w:rsidRPr="00E13F5F">
        <w:rPr>
          <w:rStyle w:val="StyleUnderline"/>
        </w:rPr>
        <w:t xml:space="preserve">War in Estonia or the East China Sea could end up being a very bad deal indeed, </w:t>
      </w:r>
      <w:r w:rsidRPr="00E13F5F">
        <w:rPr>
          <w:rStyle w:val="Emphasis"/>
        </w:rPr>
        <w:t>a real rip-off for all humanity</w:t>
      </w:r>
      <w:r w:rsidRPr="00E13F5F">
        <w:rPr>
          <w:rStyle w:val="StyleUnderline"/>
        </w:rPr>
        <w:t>.</w:t>
      </w:r>
    </w:p>
    <w:p w:rsidR="0014780D" w:rsidRPr="00E13F5F" w:rsidRDefault="0014780D" w:rsidP="0014780D"/>
    <w:p w:rsidR="00733790" w:rsidRPr="00E13F5F" w:rsidRDefault="00733790" w:rsidP="00733790">
      <w:pPr>
        <w:pStyle w:val="Heading4"/>
      </w:pPr>
      <w:r w:rsidRPr="00E13F5F">
        <w:t>Trump causes extinction</w:t>
      </w:r>
    </w:p>
    <w:p w:rsidR="00733790" w:rsidRPr="00E13F5F" w:rsidRDefault="00733790" w:rsidP="00733790">
      <w:r w:rsidRPr="00E13F5F">
        <w:t xml:space="preserve"> – Warming, Russia and China war, Indo-Pak conflict, North Korea. </w:t>
      </w:r>
    </w:p>
    <w:p w:rsidR="00733790" w:rsidRPr="00E13F5F" w:rsidRDefault="00733790" w:rsidP="00956C0E">
      <w:r w:rsidRPr="00E13F5F">
        <w:rPr>
          <w:rStyle w:val="Style13ptBold"/>
        </w:rPr>
        <w:t>Lloyd</w:t>
      </w:r>
      <w:r w:rsidR="00956C0E" w:rsidRPr="00E13F5F">
        <w:rPr>
          <w:rStyle w:val="Style13ptBold"/>
        </w:rPr>
        <w:t xml:space="preserve"> </w:t>
      </w:r>
      <w:r w:rsidRPr="00E13F5F">
        <w:rPr>
          <w:rStyle w:val="Style13ptBold"/>
        </w:rPr>
        <w:t>16</w:t>
      </w:r>
      <w:r w:rsidRPr="00E13F5F">
        <w:t xml:space="preserve"> </w:t>
      </w:r>
      <w:r w:rsidR="00956C0E" w:rsidRPr="00E13F5F">
        <w:t>(</w:t>
      </w:r>
      <w:r w:rsidRPr="00E13F5F">
        <w:t xml:space="preserve">John, </w:t>
      </w:r>
      <w:r w:rsidR="00956C0E" w:rsidRPr="00E13F5F">
        <w:t xml:space="preserve">Senior Research Fellow for the Reuters Institute of Journalism at Oxford, </w:t>
      </w:r>
      <w:r w:rsidRPr="00E13F5F">
        <w:t xml:space="preserve">“Why Russia and China may cheer for a President Donald Trump” </w:t>
      </w:r>
      <w:r w:rsidR="00956C0E" w:rsidRPr="00E13F5F">
        <w:t xml:space="preserve">2/26/2016 </w:t>
      </w:r>
      <w:r w:rsidRPr="00E13F5F">
        <w:t>http://blogs.reuters.com/great-debate/2016/02/25/why-russia-and-china-may-cheer-for-a-president-donald-trump/</w:t>
      </w:r>
      <w:r w:rsidR="00956C0E" w:rsidRPr="00E13F5F">
        <w:t>)</w:t>
      </w:r>
    </w:p>
    <w:p w:rsidR="00733790" w:rsidRPr="00E13F5F" w:rsidRDefault="00733790" w:rsidP="00733790">
      <w:pPr>
        <w:rPr>
          <w:sz w:val="16"/>
        </w:rPr>
      </w:pPr>
      <w:r w:rsidRPr="00E13F5F">
        <w:rPr>
          <w:rStyle w:val="Emphasis"/>
        </w:rPr>
        <w:t>Global threats mount</w:t>
      </w:r>
      <w:r w:rsidRPr="00E13F5F">
        <w:rPr>
          <w:sz w:val="16"/>
        </w:rPr>
        <w:t xml:space="preserve">, and on top of the heap a jester gesticulates, roars and guffaws. The </w:t>
      </w:r>
      <w:r w:rsidRPr="00E13F5F">
        <w:rPr>
          <w:rStyle w:val="StyleUnderline"/>
        </w:rPr>
        <w:t>United States – no, the world – is in thrall to the Donald Trump reality show</w:t>
      </w:r>
      <w:r w:rsidRPr="00E13F5F">
        <w:rPr>
          <w:sz w:val="16"/>
        </w:rPr>
        <w:t>, on many days commanding more TV time and newsprint than the rest of the candidates for the presidency combined. The would-be leader of the free world has not spent a day, not an hour, on public service The Celebrity Apprentice statesman has not served a political apprenticeship of any kind. They love him for it. Cleansed by wealth and fame, he has not been besmirched by active politics. It’s still unlikely, but no longer inconceivable, that he will be president. Nate Silver of Fivethirtyeight, the man who generally calls it right on how elections go, is still skeptical that he will win the nomination, but much less so. He writes that “things are lining up better for Trump than I would have imagined… it’s not his continued presence in the race that surprises me so much as the lack of a concerted effort to stop him.” The trouble is, the people who would stop him are the Republican establishment. Politicianssss… hiss! What, then – taking this a stage further than Silver is yet prepared to do – would President Trump find when he reaches the Oval Office, and the files thud on to the desk (he might, of course, sweep them to the floor and shout to his aides – “</w:t>
      </w:r>
      <w:r w:rsidRPr="00E13F5F">
        <w:rPr>
          <w:rStyle w:val="Emphasis"/>
        </w:rPr>
        <w:t>Expel the Mexicans! Build that wall! Keep out the Muslims! Tell the Chinese to get lost! Get that nice guy Putin over here</w:t>
      </w:r>
      <w:r w:rsidRPr="00E13F5F">
        <w:rPr>
          <w:sz w:val="16"/>
        </w:rPr>
        <w:t xml:space="preserve">!). But suppose he decided to govern. Trump’s predecessor, whom he abused daily, tried hard, in his first term, to “reset” relationships – with President Vladimir Putin of Russia (for which the phrase was coined); with the leaders of the Middle East, deeply resentful over George W Bush’s war on terror; and when he arrived on the scene as president in 2012, Xi Jinping of China. He was very nice to the Europeans too — I attended a speech he gave in London’s echoing, mediaeval Westminster Hall in May 2011, when he declared that “there are few nations that stand firmer, speak louder, and fight harder to defend democratic values around the world than the United States and the United Kingdom.” And he clearly highly esteems Chancellor Angela Merkel, even if his spooks likely hacked her cellphone. (More leaks this week from Edward Snowden’s trove of NSA documents claim to show they tapped Silvio Berlusconi’s phone when he was prime minister too – especially when he was making calls to Putin) Yet for his pains, he has given </w:t>
      </w:r>
      <w:r w:rsidRPr="00E13F5F">
        <w:rPr>
          <w:rStyle w:val="Emphasis"/>
        </w:rPr>
        <w:t>Russian and Chinese nationalism</w:t>
      </w:r>
      <w:r w:rsidRPr="00E13F5F">
        <w:rPr>
          <w:sz w:val="16"/>
        </w:rPr>
        <w:t xml:space="preserve"> – </w:t>
      </w:r>
      <w:r w:rsidRPr="00E13F5F">
        <w:rPr>
          <w:rStyle w:val="StyleUnderline"/>
        </w:rPr>
        <w:t>powerful and scary engines</w:t>
      </w:r>
      <w:r w:rsidRPr="00E13F5F">
        <w:rPr>
          <w:sz w:val="16"/>
        </w:rPr>
        <w:t xml:space="preserve">, both – a shared doll in which to stick needles. Putin, the world’s most determined anti-westerner, gave a speech of incendiary force in March 2014 – saying that the Western states “prefer not to be guided by international law in their practical policies but by the rule of the gun… they act as they please…decid(ing) the destinies of the world, that only they can ever be right.” Pressing a spring (Russia) to its limits was dangerous, he warned, for “it will spring back hard.” Since then, it has only got worse. It’s a little better with China, but not much. Xi’s trip to talk to Obama in Washington in September wasn’t a shouting match but little was agreed – little, that is, when set against the scale of the issues the two most powerful states in the world have before them. Earlier this month, Xi ordered the news media – including foreign media working in China – to obey the Party dictates: he’s closing up ranks as growth slows, and he fears disaffection in the country and in a Party he is seeking to cleanse. The West is a handy punch ball to which to divert aggression. </w:t>
      </w:r>
      <w:r w:rsidRPr="00E13F5F">
        <w:rPr>
          <w:rStyle w:val="StyleUnderline"/>
        </w:rPr>
        <w:t xml:space="preserve">Many of the leaders in the </w:t>
      </w:r>
      <w:r w:rsidRPr="00E13F5F">
        <w:rPr>
          <w:rStyle w:val="Emphasis"/>
        </w:rPr>
        <w:t>Middle East</w:t>
      </w:r>
      <w:r w:rsidRPr="00E13F5F">
        <w:rPr>
          <w:rStyle w:val="StyleUnderline"/>
        </w:rPr>
        <w:t xml:space="preserve"> whom Obama sought to reassure are gone, swept away by the “Arab Spring</w:t>
      </w:r>
      <w:r w:rsidRPr="00E13F5F">
        <w:rPr>
          <w:sz w:val="16"/>
        </w:rPr>
        <w:t xml:space="preserve">,” which he lauded in the London speech. </w:t>
      </w:r>
      <w:r w:rsidRPr="00E13F5F">
        <w:rPr>
          <w:rStyle w:val="StyleUnderline"/>
        </w:rPr>
        <w:t>Then the Spring itself was swept away, and new autocrats appeared, or chaos reigns.</w:t>
      </w:r>
      <w:r w:rsidRPr="00E13F5F">
        <w:rPr>
          <w:sz w:val="16"/>
        </w:rPr>
        <w:t xml:space="preserve"> The Europeans love him (except when a row over phone hacking erupts) – but </w:t>
      </w:r>
      <w:r w:rsidRPr="00E13F5F">
        <w:rPr>
          <w:rStyle w:val="StyleUnderline"/>
        </w:rPr>
        <w:t>the European Union nearly lost its currency</w:t>
      </w:r>
      <w:r w:rsidRPr="00E13F5F">
        <w:rPr>
          <w:sz w:val="16"/>
        </w:rPr>
        <w:t xml:space="preserve">, it is losing its no-internal-borders policy and it is unable to be a full partner to the United States. </w:t>
      </w:r>
      <w:r w:rsidRPr="00E13F5F">
        <w:rPr>
          <w:rStyle w:val="StyleUnderline"/>
        </w:rPr>
        <w:t xml:space="preserve">What has been lost in this? </w:t>
      </w:r>
      <w:r w:rsidRPr="00E13F5F">
        <w:rPr>
          <w:rStyle w:val="Emphasis"/>
        </w:rPr>
        <w:t>Perhaps the world itself</w:t>
      </w:r>
      <w:r w:rsidRPr="00E13F5F">
        <w:rPr>
          <w:sz w:val="16"/>
        </w:rPr>
        <w:t xml:space="preserve">. </w:t>
      </w:r>
      <w:r w:rsidRPr="00E13F5F">
        <w:rPr>
          <w:rStyle w:val="StyleUnderline"/>
        </w:rPr>
        <w:t>The challenges facing world leaders</w:t>
      </w:r>
      <w:r w:rsidRPr="00E13F5F">
        <w:rPr>
          <w:sz w:val="16"/>
        </w:rPr>
        <w:t xml:space="preserve"> now </w:t>
      </w:r>
      <w:r w:rsidRPr="00E13F5F">
        <w:rPr>
          <w:rStyle w:val="StyleUnderline"/>
        </w:rPr>
        <w:t>are</w:t>
      </w:r>
      <w:r w:rsidRPr="00E13F5F">
        <w:rPr>
          <w:sz w:val="16"/>
        </w:rPr>
        <w:t xml:space="preserve"> </w:t>
      </w:r>
      <w:r w:rsidRPr="00E13F5F">
        <w:rPr>
          <w:rStyle w:val="Emphasis"/>
        </w:rPr>
        <w:t>greater than anything in the post-Cold War period</w:t>
      </w:r>
      <w:r w:rsidRPr="00E13F5F">
        <w:rPr>
          <w:sz w:val="16"/>
        </w:rPr>
        <w:t xml:space="preserve">. In a book out next month, </w:t>
      </w:r>
      <w:r w:rsidRPr="00E13F5F">
        <w:rPr>
          <w:rStyle w:val="StyleUnderline"/>
        </w:rPr>
        <w:t>the Russian expert Robert Legvold lists some of them: they</w:t>
      </w:r>
      <w:r w:rsidRPr="00E13F5F">
        <w:rPr>
          <w:sz w:val="16"/>
        </w:rPr>
        <w:t xml:space="preserve"> </w:t>
      </w:r>
      <w:r w:rsidRPr="00E13F5F">
        <w:rPr>
          <w:rStyle w:val="StyleUnderline"/>
        </w:rPr>
        <w:t>include</w:t>
      </w:r>
      <w:r w:rsidRPr="00E13F5F">
        <w:rPr>
          <w:sz w:val="16"/>
        </w:rPr>
        <w:t xml:space="preserve"> trying to master the rapidly approaching </w:t>
      </w:r>
      <w:r w:rsidRPr="00E13F5F">
        <w:rPr>
          <w:rStyle w:val="Emphasis"/>
        </w:rPr>
        <w:t>second nuclear age,</w:t>
      </w:r>
      <w:r w:rsidRPr="00E13F5F">
        <w:rPr>
          <w:sz w:val="16"/>
        </w:rPr>
        <w:t xml:space="preserve"> </w:t>
      </w:r>
      <w:r w:rsidRPr="00E13F5F">
        <w:rPr>
          <w:rStyle w:val="StyleUnderline"/>
        </w:rPr>
        <w:t>in which states with aggressive intent toward their neighbors</w:t>
      </w:r>
      <w:r w:rsidRPr="00E13F5F">
        <w:rPr>
          <w:sz w:val="16"/>
        </w:rPr>
        <w:t xml:space="preserve"> (</w:t>
      </w:r>
      <w:r w:rsidRPr="00E13F5F">
        <w:rPr>
          <w:rStyle w:val="Emphasis"/>
        </w:rPr>
        <w:t>Pakistan and India;</w:t>
      </w:r>
      <w:r w:rsidRPr="00E13F5F">
        <w:rPr>
          <w:sz w:val="16"/>
        </w:rPr>
        <w:t xml:space="preserve"> in the future, perhaps, </w:t>
      </w:r>
      <w:r w:rsidRPr="00E13F5F">
        <w:rPr>
          <w:rStyle w:val="Emphasis"/>
        </w:rPr>
        <w:t>Iran and Israel; North Korea and</w:t>
      </w:r>
      <w:r w:rsidRPr="00E13F5F">
        <w:rPr>
          <w:sz w:val="16"/>
        </w:rPr>
        <w:t xml:space="preserve"> much of the rest </w:t>
      </w:r>
      <w:r w:rsidRPr="00E13F5F">
        <w:rPr>
          <w:rStyle w:val="Emphasis"/>
        </w:rPr>
        <w:t>of the world</w:t>
      </w:r>
      <w:r w:rsidRPr="00E13F5F">
        <w:rPr>
          <w:sz w:val="16"/>
        </w:rPr>
        <w:t xml:space="preserve">) </w:t>
      </w:r>
      <w:r w:rsidRPr="00E13F5F">
        <w:rPr>
          <w:rStyle w:val="StyleUnderline"/>
        </w:rPr>
        <w:t xml:space="preserve">are seeking to build nuclear arsenals. </w:t>
      </w:r>
      <w:r w:rsidRPr="00E13F5F">
        <w:rPr>
          <w:sz w:val="16"/>
        </w:rPr>
        <w:t xml:space="preserve">The list includes, too, </w:t>
      </w:r>
      <w:r w:rsidRPr="00E13F5F">
        <w:rPr>
          <w:rStyle w:val="StyleUnderline"/>
        </w:rPr>
        <w:t xml:space="preserve">grasping the nettle of </w:t>
      </w:r>
      <w:r w:rsidRPr="00E13F5F">
        <w:rPr>
          <w:rStyle w:val="Emphasis"/>
        </w:rPr>
        <w:t>climate change</w:t>
      </w:r>
      <w:r w:rsidRPr="00E13F5F">
        <w:rPr>
          <w:rStyle w:val="StyleUnderline"/>
        </w:rPr>
        <w:t xml:space="preserve">, realizing that it is already too late to </w:t>
      </w:r>
      <w:r w:rsidRPr="00E13F5F">
        <w:rPr>
          <w:rStyle w:val="Emphasis"/>
        </w:rPr>
        <w:t>stop the rise of the oceans</w:t>
      </w:r>
      <w:r w:rsidRPr="00E13F5F">
        <w:rPr>
          <w:rStyle w:val="StyleUnderline"/>
        </w:rPr>
        <w:t xml:space="preserve"> and the damage it will inflict </w:t>
      </w:r>
      <w:r w:rsidRPr="00E13F5F">
        <w:rPr>
          <w:sz w:val="16"/>
        </w:rPr>
        <w:t xml:space="preserve">on mainly poor, low-lying countries – and devising strategies to relieve mass distress as well as to prevent the warming becoming still worse. It contains </w:t>
      </w:r>
      <w:r w:rsidRPr="00E13F5F">
        <w:rPr>
          <w:rStyle w:val="StyleUnderline"/>
        </w:rPr>
        <w:t>developing fruitful negotiations on the future of the Arctic, which</w:t>
      </w:r>
      <w:r w:rsidRPr="00E13F5F">
        <w:rPr>
          <w:sz w:val="16"/>
        </w:rPr>
        <w:t xml:space="preserve"> at present, it seems, </w:t>
      </w:r>
      <w:r w:rsidRPr="00E13F5F">
        <w:rPr>
          <w:rStyle w:val="Emphasis"/>
        </w:rPr>
        <w:t>Russia will unilaterally militarize</w:t>
      </w:r>
      <w:r w:rsidRPr="00E13F5F">
        <w:rPr>
          <w:sz w:val="16"/>
        </w:rPr>
        <w:t xml:space="preserve">. Political leaders have never operated as globally as they do now; </w:t>
      </w:r>
      <w:r w:rsidRPr="00E13F5F">
        <w:rPr>
          <w:rStyle w:val="Emphasis"/>
        </w:rPr>
        <w:t>the globe had never been so threatened by massive destruction as it is now</w:t>
      </w:r>
      <w:r w:rsidRPr="00E13F5F">
        <w:rPr>
          <w:rStyle w:val="StyleUnderline"/>
        </w:rPr>
        <w:t xml:space="preserve">; it has never needed joint action, agreements with substance, an end to feuds, as it does now. But we find ourselves, not in a new and hopeful era, but in a </w:t>
      </w:r>
      <w:r w:rsidRPr="00E13F5F">
        <w:rPr>
          <w:rStyle w:val="Emphasis"/>
        </w:rPr>
        <w:t>return to a cold war that could make the world cold and dead</w:t>
      </w:r>
      <w:r w:rsidRPr="00E13F5F">
        <w:rPr>
          <w:rStyle w:val="StyleUnderline"/>
        </w:rPr>
        <w:t>. While a man with a growing chance of being the leader of the free world grins and waves and bellows – “We’re winning</w:t>
      </w:r>
      <w:r w:rsidRPr="00E13F5F">
        <w:rPr>
          <w:sz w:val="16"/>
        </w:rPr>
        <w:t>, winning, winning the country, and soon the country is going to start winning, winning, winning.”</w:t>
      </w:r>
    </w:p>
    <w:p w:rsidR="00733790" w:rsidRPr="00E13F5F" w:rsidRDefault="00733790" w:rsidP="00733790"/>
    <w:p w:rsidR="00733790" w:rsidRPr="00E13F5F" w:rsidRDefault="00733790" w:rsidP="00733790">
      <w:pPr>
        <w:pStyle w:val="Heading4"/>
      </w:pPr>
      <w:r w:rsidRPr="00E13F5F">
        <w:t xml:space="preserve">Trump is the </w:t>
      </w:r>
      <w:r w:rsidRPr="00E13F5F">
        <w:rPr>
          <w:u w:val="single"/>
        </w:rPr>
        <w:t>greatest threat</w:t>
      </w:r>
      <w:r w:rsidRPr="00E13F5F">
        <w:t xml:space="preserve"> to security --- his penchant for unpredictability will trigger major wars and proliferation</w:t>
      </w:r>
    </w:p>
    <w:p w:rsidR="00733790" w:rsidRPr="00E13F5F" w:rsidRDefault="00733790" w:rsidP="00733790">
      <w:r w:rsidRPr="00E13F5F">
        <w:rPr>
          <w:rStyle w:val="Style13ptBold"/>
        </w:rPr>
        <w:t>Boot</w:t>
      </w:r>
      <w:r w:rsidR="00D34DA4" w:rsidRPr="00E13F5F">
        <w:rPr>
          <w:rStyle w:val="Style13ptBold"/>
        </w:rPr>
        <w:t xml:space="preserve"> 16 </w:t>
      </w:r>
      <w:r w:rsidRPr="00E13F5F">
        <w:t xml:space="preserve">(Max, </w:t>
      </w:r>
      <w:r w:rsidR="00D34DA4" w:rsidRPr="00E13F5F">
        <w:t xml:space="preserve">Senior Fellow in National Security Studies at the Council on Foreign Relations. </w:t>
      </w:r>
      <w:r w:rsidRPr="00E13F5F">
        <w:t xml:space="preserve">“Why Trump is a Security Threat,” </w:t>
      </w:r>
      <w:r w:rsidR="00D34DA4" w:rsidRPr="00E13F5F">
        <w:t xml:space="preserve">3/27/16 </w:t>
      </w:r>
      <w:hyperlink r:id="rId35" w:history="1">
        <w:r w:rsidRPr="00E13F5F">
          <w:rPr>
            <w:rStyle w:val="Hyperlink"/>
          </w:rPr>
          <w:t>https://www.commentarymagazine.com/foreign-policy/why-trump-is-a-national-security-threat/</w:t>
        </w:r>
      </w:hyperlink>
      <w:r w:rsidRPr="00E13F5F">
        <w:t>, JMP)</w:t>
      </w:r>
    </w:p>
    <w:p w:rsidR="00733790" w:rsidRPr="00E13F5F" w:rsidRDefault="00733790" w:rsidP="00733790">
      <w:pPr>
        <w:rPr>
          <w:sz w:val="16"/>
        </w:rPr>
      </w:pPr>
      <w:r w:rsidRPr="00E13F5F">
        <w:rPr>
          <w:rStyle w:val="StyleUnderline"/>
        </w:rPr>
        <w:t>Some have dismissed my assertion that</w:t>
      </w:r>
      <w:r w:rsidRPr="00E13F5F">
        <w:rPr>
          <w:sz w:val="16"/>
        </w:rPr>
        <w:t xml:space="preserve"> Donald </w:t>
      </w:r>
      <w:r w:rsidRPr="00E13F5F">
        <w:rPr>
          <w:rStyle w:val="StyleUnderline"/>
        </w:rPr>
        <w:t>Trump represents the No. 1 security threat to 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tates today as “hyperbole.” It’s not</w:t>
      </w:r>
      <w:r w:rsidRPr="00E13F5F">
        <w:rPr>
          <w:rStyle w:val="StyleUnderline"/>
        </w:rPr>
        <w:t xml:space="preserve">. It’s simply reality — because </w:t>
      </w:r>
      <w:r w:rsidRPr="00E13F5F">
        <w:rPr>
          <w:rStyle w:val="Emphasis"/>
        </w:rPr>
        <w:t>Trump is the most radical and most ignorant major-party presidential candidate in our history</w:t>
      </w:r>
      <w:r w:rsidRPr="00E13F5F">
        <w:rPr>
          <w:rStyle w:val="StyleUnderline"/>
        </w:rPr>
        <w:t>.</w:t>
      </w:r>
      <w:r w:rsidRPr="00E13F5F">
        <w:rPr>
          <w:sz w:val="16"/>
        </w:rPr>
        <w:t xml:space="preserve"> Examples of both characteristics were on ample display during his latest foreign policy interview with the New York Times. All you have to know about Trump is that he proudly asserts that his foreign policy is “America First.” When Ted Cruz used the same description, one could imagine it was a dog whistle because this Princeton and Harvard Law graduate presumably knows that “America First” was the isolationist, Nazi-sympathizing movement led by Charles Lindbergh before World War II. In Trump’s case, it’s no doubt an accurate reflection of his quasi-isolationist philosophy and also of his almost limitless ignorance. He probably hasn’t heard of the original “America First,” and now seems eager to repeat all of its errors. For example, he called NATO — the most successful alliance in history and one that is still vital to America’s defense — “obsolete.” Spoken like a true, if unconscious, disciple of Lindbergh. A few other reflections on Trump’s bewildering answers to the Times’ questions: Trump is the most pessimistic candidate about the future of America that we have seen since Jimmy Carter. Carter was widely panned for an infamous speech he gave in 1979. In what was known as the “malaise” speech (although he didn’t use that word), he spoke of a “crisis of confidence” gripping America, and the president seemed to be one of those lacking confidence. The election of the sunny and successful Ronald Reagan was a rebuke to this gloomy thinking. But </w:t>
      </w:r>
      <w:r w:rsidRPr="00E13F5F">
        <w:rPr>
          <w:rStyle w:val="StyleUnderline"/>
        </w:rPr>
        <w:t>Trump trashes the country in a way that makes Carter seem Pollyannaish by comparison</w:t>
      </w:r>
      <w:r w:rsidRPr="00E13F5F">
        <w:rPr>
          <w:sz w:val="16"/>
        </w:rPr>
        <w:t xml:space="preserve">. In the Times interview, Trump said, “We’re a country that doesn’t have money, “we’re not a rich country,” “we’re a debtor nation,” “we have a military that’s severely depleted,” “we’re becoming a third-world nation.” Strange assertions to make considering that the United States still has the largest economy in the world (GDP of $17.4 trillion in 2014), the fifth-highest highest per-capita income ($55,000, behind only tiny Luxembourg, Switzerland, Qatar and Norway), an innovative technology sector that leads the world, the best-funded and most capable military in the world, an abundance of natural resources including oil, and fewer demographic problems than confront our industrialized competitors. Trump complains that “we fund disproportionately” NATO, the UN and other international organizations; he doesn’t seem to realize that we are the largest donor because we are also the richest country. </w:t>
      </w:r>
      <w:r w:rsidRPr="00E13F5F">
        <w:rPr>
          <w:rStyle w:val="StyleUnderline"/>
        </w:rPr>
        <w:t>Trump’s doom-and-gloom philosophy is all the more unconvincing given that he was saying pretty much the same thing during the 1980s when America was winning the Cold War and was at the pinnacle of its power.</w:t>
      </w:r>
      <w:r w:rsidRPr="00E13F5F">
        <w:rPr>
          <w:sz w:val="16"/>
        </w:rPr>
        <w:t xml:space="preserve"> It is a mystery why so many Republican voters are drawn to a candidate who so consistently and so unfairly bad-mouths the country he hopes to lead without acknowledging any of its strengths. Trump has no idea what’s in the federal budget. “One of the reasons we’re a debtor nation, we spend so much on the military, but the military isn’t for us. The military is to be policeman for other countries. And to watch over other countries,” he says, suggesting that the federal budget deficit is caused by excessive military spending to defend ungrateful allies. Reality check: The entire defense budget — of which only a small portion goes to troops stationed abroad — constitutes just 16% of the federal budget. You would have to eliminate the entire defense budget to eliminate the deficit — and even then you wouldn’t make much of a dent in our $19 trillion debt. The real driver of the debt is entitlement spending, which makes it all the more curious that Trump has promised not to tamper with the programs that are actually bankrupting us. </w:t>
      </w:r>
      <w:r w:rsidRPr="00E13F5F">
        <w:rPr>
          <w:rStyle w:val="StyleUnderline"/>
        </w:rPr>
        <w:t>Trump is not just ignorant, but aggressively so. Even when better-informed interlocutors</w:t>
      </w:r>
      <w:r w:rsidRPr="00E13F5F">
        <w:rPr>
          <w:sz w:val="16"/>
        </w:rPr>
        <w:t xml:space="preserve"> (a category that includes just about anyone that Trump talks to) </w:t>
      </w:r>
      <w:r w:rsidRPr="00E13F5F">
        <w:rPr>
          <w:rStyle w:val="StyleUnderline"/>
        </w:rPr>
        <w:t>try to set him straight about his errors of fact, he refuses to admit he is wrong or correct himself</w:t>
      </w:r>
      <w:r w:rsidRPr="00E13F5F">
        <w:rPr>
          <w:sz w:val="16"/>
        </w:rPr>
        <w:t xml:space="preserve">. The Times interview provided two glaring examples. First, Trump complained that after signing the nuclear deal Iran is “buying from everybody but the United States.” Times correspondent David Sanger interjected: “Our law prevents us from selling to them, sir.” Trump: “Uh, excuse me?” Sanger: “Our law prevents us from selling any planes or, we still have sanctions in the U.S. that would prevent the U.S. from being able to sell that equipment.” Trump: “So, how stupid is that? We give them the money, and we now say, “Go buy Airbus instead of Boeing,” right? So how stupid is that?” Actually, it’s not so stupid since we have sanctions in place on Iran because of its support of terrorism and illegal testing of ballistic missiles. Is Trump implying that he’d like to lift those sanctions? Or is he simply unaware that they exist? Another example of Trump’s ignorance: He said not once, not twice, not three times, but four times that “Iran is the No. 1 trading partner of North Korea.” Finally, Sanger challenged him: “Mr. Trump with all due respect, I think it’s China that’s the No. 1 trading partner with North Korea.” Trump’s insouciant reply: “I’ve heard that certainly, but I’ve also heard from other sources that it’s Iran.” What sources does Trump have in mind? It would be great if he would cite them, since every source I have seen — e.g. the CIA Fact Book and CNN — asserts that some 70% of North Korean trade is conducted with China and 20% with South Korea and most of the rest with India and the EU. Iran barely registers beyond serving as a destination for some North Korean missile sales. Far from being North Korea’s top trading partner, Iran is probably one of the smallest. </w:t>
      </w:r>
      <w:r w:rsidRPr="00E13F5F">
        <w:rPr>
          <w:rStyle w:val="StyleUnderline"/>
        </w:rPr>
        <w:t>Trump seems to think he is entitled not only to his own opinion but to his own facts. He not only doesn’t know much, but he also doesn’t know what he doesn’t know — and he’s made no effort to educate himself. That’s a dangerous combination in someone who aspires to the most powerful job in the world.</w:t>
      </w:r>
      <w:r w:rsidRPr="00E13F5F">
        <w:rPr>
          <w:u w:val="single"/>
        </w:rPr>
        <w:t xml:space="preserve"> </w:t>
      </w:r>
      <w:r w:rsidRPr="00E13F5F">
        <w:rPr>
          <w:sz w:val="16"/>
        </w:rPr>
        <w:t xml:space="preserve">Trump is highly selective and even deceptive in his citation of history. This is especially a concern since history provides the storehouse of information and ideas upon which statesmen act. Asked to cite a period of U.S. history that he would like to emulate, Trump said the post-World War II period: “I would say during the 1940s and the late ‘40s and ‘50s we started getting, we were not pushed around, we were respected by everybody, we had just won a war, we were pretty much doing what we had to do, yeah around that period.” To anyone who is even superficially familiar with the history of the 1940s, this is a laughable description since during that period the U.S. went from defeat to defeat. Countries from Czechoslovakia to China fell to the Communists. The Soviet Union tested a nuclear weapon. North Korea invaded South Korea. Republicans accused Harry Truman of losing the nascent Cold War, even claiming that his administration was riddled with “Reds.” Only Trump could possibly think that this was a halcyon period for the U.S. In fact, the U.S. is in a far stronger position today than it was in the late 1940s. Perhaps Trump wouldn’t be so gloomy about the outlook for today if he knew a little more about the problems we faced in the past. </w:t>
      </w:r>
      <w:r w:rsidRPr="00E13F5F">
        <w:rPr>
          <w:rStyle w:val="StyleUnderline"/>
        </w:rPr>
        <w:t>Trump rejects counter-proliferation</w:t>
      </w:r>
      <w:r w:rsidRPr="00E13F5F">
        <w:rPr>
          <w:sz w:val="16"/>
        </w:rPr>
        <w:t xml:space="preserve"> — trying to stop the spread of nuclear weapons — </w:t>
      </w:r>
      <w:r w:rsidRPr="00E13F5F">
        <w:rPr>
          <w:rStyle w:val="StyleUnderline"/>
        </w:rPr>
        <w:t>that has been a bedrock of U.S. policy since 1945</w:t>
      </w:r>
      <w:r w:rsidRPr="00E13F5F">
        <w:rPr>
          <w:sz w:val="16"/>
        </w:rPr>
        <w:t xml:space="preserve">. </w:t>
      </w:r>
      <w:r w:rsidRPr="00E13F5F">
        <w:rPr>
          <w:rStyle w:val="StyleUnderline"/>
        </w:rPr>
        <w:t>He is hostile to the continued U.S. troop presence in South Korea and Japan</w:t>
      </w:r>
      <w:r w:rsidRPr="00E13F5F">
        <w:rPr>
          <w:sz w:val="16"/>
        </w:rPr>
        <w:t xml:space="preserve">, which he views entirely as a favor to those countries — as </w:t>
      </w:r>
      <w:r w:rsidRPr="00E13F5F">
        <w:rPr>
          <w:rStyle w:val="StyleUnderline"/>
        </w:rPr>
        <w:t>if we didn’t have any interest in deterring North Korea and China and keeping the peace in Asia</w:t>
      </w:r>
      <w:r w:rsidRPr="00E13F5F">
        <w:rPr>
          <w:sz w:val="16"/>
        </w:rPr>
        <w:t xml:space="preserve">, the fastest-growing part of the world. Of course, </w:t>
      </w:r>
      <w:r w:rsidRPr="00E13F5F">
        <w:rPr>
          <w:rStyle w:val="Emphasis"/>
        </w:rPr>
        <w:t>if the U.S. abandons South Korea and Japan, both are likely to go nuclear, setting off a nuclear arms race with Beijing and Seoul</w:t>
      </w:r>
      <w:r w:rsidRPr="00E13F5F">
        <w:rPr>
          <w:sz w:val="16"/>
        </w:rPr>
        <w:t xml:space="preserve">. </w:t>
      </w:r>
      <w:r w:rsidRPr="00E13F5F">
        <w:rPr>
          <w:rStyle w:val="StyleUnderline"/>
        </w:rPr>
        <w:t>Trump is fine with that</w:t>
      </w:r>
      <w:r w:rsidRPr="00E13F5F">
        <w:rPr>
          <w:sz w:val="16"/>
        </w:rPr>
        <w:t xml:space="preserve"> — “You may very well be better off if that’s the case.” </w:t>
      </w:r>
      <w:r w:rsidRPr="00E13F5F">
        <w:rPr>
          <w:rStyle w:val="StyleUnderline"/>
        </w:rPr>
        <w:t>Clearly he has no awareness of the Cuban Missile Crisis and no qualms about risking a repeat in Asia. Yet he says that he “nuclear capability” is “the single biggest problem” in the world.</w:t>
      </w:r>
      <w:r w:rsidRPr="00E13F5F">
        <w:rPr>
          <w:sz w:val="16"/>
        </w:rPr>
        <w:t xml:space="preserve"> This is yet another example of his incoherence: </w:t>
      </w:r>
      <w:r w:rsidRPr="00E13F5F">
        <w:rPr>
          <w:rStyle w:val="StyleUnderline"/>
        </w:rPr>
        <w:t>If he were truly concerned about “nuclear capability,” he would stick to the traditional U.S. policy of trying to limit the number of nuclear-weapons states instead of encouraging new ones.</w:t>
      </w:r>
      <w:r w:rsidRPr="00E13F5F">
        <w:rPr>
          <w:u w:val="single"/>
        </w:rPr>
        <w:t xml:space="preserve"> </w:t>
      </w:r>
      <w:r w:rsidRPr="00E13F5F">
        <w:rPr>
          <w:sz w:val="16"/>
        </w:rPr>
        <w:t xml:space="preserve">Trump has added a new country to the list of allies he wants to jettison — Saudi Arabia. He wants the Saudis to “reimburse” the U.S. for the protection we provide and do more to fight ISIS; apparently he is unaware that the Saudis actually do want to be more, but can’t get any support from President Obama. If Saudi Arabia doesn’t do as Trump proposes, he suggests cutting off U.S. support. He knows this would result in a “catastrophic failure” in the Kingdom, but he doesn’t seem to care: “Without the cloak of American protection … I don’t think it would be around.” And what would replace the Saudi monarchy? The worst-case scenario would be the rise of an al-Qaeda or ISIS in Riyadh and an Iranian power grab in the eastern oil fields. That would be a strategic disaster for the U.S. and our allies, but Trump would rather risk that fiasco than continue to provide protection to the Kingdom — for which, by the way, it pays a hefty price tag in American weapons sales that create lots of defense-industry jobs. </w:t>
      </w:r>
      <w:r w:rsidRPr="00E13F5F">
        <w:rPr>
          <w:rStyle w:val="StyleUnderline"/>
        </w:rPr>
        <w:t>Trump thinks that lack of predictability is a virtue while ignoring the need for predictability in international affairs.</w:t>
      </w:r>
      <w:r w:rsidRPr="00E13F5F">
        <w:rPr>
          <w:sz w:val="16"/>
        </w:rPr>
        <w:t xml:space="preserve"> In the Times interview, asked for policy specifics regarding China policy, he said, “There’s such, total predictability of this country, and it’s one of the reasons we do so poorly. You know, I’d rather not say that. I would like to see what they’re doing.” One suspects that his praise of unpredictability is merely a tactic so that he doesn’t have to provide answers that he doesn’t have. But </w:t>
      </w:r>
      <w:r w:rsidRPr="00E13F5F">
        <w:rPr>
          <w:rStyle w:val="StyleUnderline"/>
        </w:rPr>
        <w:t>if he’s serious, he is trying to emulate</w:t>
      </w:r>
      <w:r w:rsidRPr="00E13F5F">
        <w:rPr>
          <w:sz w:val="16"/>
        </w:rPr>
        <w:t xml:space="preserve"> Richard </w:t>
      </w:r>
      <w:r w:rsidRPr="00E13F5F">
        <w:rPr>
          <w:rStyle w:val="StyleUnderline"/>
        </w:rPr>
        <w:t>Nixon’s “madman” theory. Nixon thought that by suggesting he was capable of anything, even irrational acts, he would coerce North Vietnam into ending its aggression against South Vietnam. It didn’t work then, and won’t work now.</w:t>
      </w:r>
      <w:r w:rsidRPr="00E13F5F">
        <w:rPr>
          <w:u w:val="single"/>
        </w:rPr>
        <w:t xml:space="preserve"> </w:t>
      </w:r>
      <w:r w:rsidRPr="00E13F5F">
        <w:rPr>
          <w:sz w:val="16"/>
        </w:rPr>
        <w:t xml:space="preserve">There is, of course, a case to be made for some imprecision in deterrence — to let the enemy wonder what exactly you would do in a crisis. But </w:t>
      </w:r>
      <w:r w:rsidRPr="00E13F5F">
        <w:rPr>
          <w:rStyle w:val="StyleUnderline"/>
        </w:rPr>
        <w:t>there is</w:t>
      </w:r>
      <w:r w:rsidRPr="00E13F5F">
        <w:rPr>
          <w:sz w:val="16"/>
        </w:rPr>
        <w:t xml:space="preserve"> also </w:t>
      </w:r>
      <w:r w:rsidRPr="00E13F5F">
        <w:rPr>
          <w:rStyle w:val="StyleUnderline"/>
        </w:rPr>
        <w:t>a strong case to be made for general predictability so as to avoid a catastrophe that could have been averted if the adversary had a better read of your intentions</w:t>
      </w:r>
      <w:r w:rsidRPr="00E13F5F">
        <w:rPr>
          <w:sz w:val="16"/>
        </w:rPr>
        <w:t xml:space="preserve">. </w:t>
      </w:r>
      <w:r w:rsidRPr="00E13F5F">
        <w:rPr>
          <w:rStyle w:val="StyleUnderline"/>
        </w:rPr>
        <w:t>World War I started in large part because Wilhelmine Germany did not expect Great Britain to come to the defense of Belgium and France. The Korean War started in part because</w:t>
      </w:r>
      <w:r w:rsidRPr="00E13F5F">
        <w:rPr>
          <w:sz w:val="16"/>
        </w:rPr>
        <w:t xml:space="preserve"> Dean </w:t>
      </w:r>
      <w:r w:rsidRPr="00E13F5F">
        <w:rPr>
          <w:rStyle w:val="StyleUnderline"/>
        </w:rPr>
        <w:t>Acheson said that South Korea was outside the U.S. defense perimeter, thereby inviting Kim Il-sung to invade. Trump seems to be unaware of these historical errors and appears bent on repeating them.</w:t>
      </w:r>
      <w:r w:rsidRPr="00E13F5F">
        <w:rPr>
          <w:u w:val="single"/>
        </w:rPr>
        <w:t xml:space="preserve"> </w:t>
      </w:r>
      <w:r w:rsidRPr="00E13F5F">
        <w:rPr>
          <w:sz w:val="16"/>
        </w:rPr>
        <w:t xml:space="preserve">Trump can’t be trusted on Israel. He gave an OK speech to AIPAC — to be more exact, he read an OK ghost-written speech — but the Times interview showed his heart isn’t in it. At one point he refused to commit to a “two-state solution” to the Israeli-Palestinian dispute. “I’m not saying anything. What I’m going to do is, you know, I specifically don’t want to address the issue because I would love to see if a deal could be made.” Trump doesn’t seem to realize that the alternative to a two-state solution is a one-state solution that would mean the end of Israel’s existence as a Jewish state. Presumably, someone clued him in between his first and second conversations with the Times, because the second time around he retreated to his AIPAC stance: “Basically I support a two-state solution on Israel. But the Palestinian Authority has to recognize Israel’s right to exist as a Jewish state. Have to do that.” What will he say tomorrow? Who knows? After all, </w:t>
      </w:r>
      <w:r w:rsidRPr="00E13F5F">
        <w:rPr>
          <w:rStyle w:val="StyleUnderline"/>
        </w:rPr>
        <w:t>he stresses his unpredictability, which would leave every American ally, including Israel, guessing as to whether he would stand with them in the clutch</w:t>
      </w:r>
      <w:r w:rsidRPr="00E13F5F">
        <w:rPr>
          <w:sz w:val="16"/>
        </w:rPr>
        <w:t xml:space="preserve">. In sum, it is hard to come away from his Times interview — which comes just a week after his interview with the Washington Post editorial board, which was just as bizarre — without concluding that </w:t>
      </w:r>
      <w:r w:rsidRPr="00E13F5F">
        <w:rPr>
          <w:rStyle w:val="StyleUnderline"/>
        </w:rPr>
        <w:t>Trump is singularly unqualified to be commander-in-chief</w:t>
      </w:r>
      <w:r w:rsidRPr="00E13F5F">
        <w:rPr>
          <w:sz w:val="16"/>
        </w:rPr>
        <w:t xml:space="preserve">. </w:t>
      </w:r>
      <w:r w:rsidRPr="00E13F5F">
        <w:rPr>
          <w:rStyle w:val="Emphasis"/>
        </w:rPr>
        <w:t>Handing him the nuclear codes would be the riskiest and most irresponsible act imaginable.</w:t>
      </w:r>
      <w:r w:rsidRPr="00E13F5F">
        <w:rPr>
          <w:sz w:val="16"/>
        </w:rPr>
        <w:t xml:space="preserve"> With Trump in command, </w:t>
      </w:r>
      <w:r w:rsidRPr="00E13F5F">
        <w:rPr>
          <w:rStyle w:val="StyleUnderline"/>
        </w:rPr>
        <w:t>our enemies would have a field day — Moscow and Beijing must be licking their chops at his desire to abandon U.S. allies in Europe and Asia</w:t>
      </w:r>
      <w:r w:rsidRPr="00E13F5F">
        <w:rPr>
          <w:sz w:val="16"/>
        </w:rPr>
        <w:t xml:space="preserve"> — and our friends would face mortal threats. </w:t>
      </w:r>
      <w:r w:rsidRPr="00E13F5F">
        <w:rPr>
          <w:rStyle w:val="StyleUnderline"/>
        </w:rPr>
        <w:t>If that isn’t the single biggest threat to U.S. security, I don’t know what is.</w:t>
      </w:r>
    </w:p>
    <w:p w:rsidR="002A5756" w:rsidRPr="00E13F5F" w:rsidRDefault="002A5756" w:rsidP="002A5756">
      <w:pPr>
        <w:pStyle w:val="Heading3"/>
      </w:pPr>
      <w:r w:rsidRPr="00E13F5F">
        <w:t xml:space="preserve">Trump = Miscalc Ext. </w:t>
      </w:r>
    </w:p>
    <w:p w:rsidR="002A5756" w:rsidRPr="00E13F5F" w:rsidRDefault="002A5756" w:rsidP="002A5756">
      <w:pPr>
        <w:pStyle w:val="Heading4"/>
      </w:pPr>
      <w:r w:rsidRPr="00E13F5F">
        <w:t>Trump presidency ensures miscalculation and escalation of every crisis</w:t>
      </w:r>
    </w:p>
    <w:p w:rsidR="002A5756" w:rsidRPr="00E13F5F" w:rsidRDefault="002A5756" w:rsidP="002A5756">
      <w:r w:rsidRPr="00E13F5F">
        <w:rPr>
          <w:rStyle w:val="Style13ptBold"/>
        </w:rPr>
        <w:t>Bremmer 6/3</w:t>
      </w:r>
      <w:r w:rsidRPr="00E13F5F">
        <w:t xml:space="preserve"> (Ian Bremmer is president of Eurasia Group and a global research professor at New York University. “Trump and the World: What Could Actually Go Wrong.” http://www.politico.com/magazine/story/2016/06/2016-donald-trump-international-foreign-policy-global-risk-security-guide-213936)</w:t>
      </w:r>
    </w:p>
    <w:p w:rsidR="002A5756" w:rsidRPr="00E13F5F" w:rsidRDefault="002A5756" w:rsidP="002A5756">
      <w:pPr>
        <w:rPr>
          <w:rStyle w:val="StyleUnderline"/>
        </w:rPr>
      </w:pPr>
      <w:r w:rsidRPr="00E13F5F">
        <w:rPr>
          <w:sz w:val="16"/>
        </w:rPr>
        <w:t xml:space="preserve">Despite their best-laid plans, </w:t>
      </w:r>
      <w:r w:rsidRPr="00E13F5F">
        <w:rPr>
          <w:rStyle w:val="StyleUnderline"/>
        </w:rPr>
        <w:t>all presidents face storms they didn’t expect</w:t>
      </w:r>
      <w:r w:rsidRPr="00E13F5F">
        <w:rPr>
          <w:sz w:val="16"/>
        </w:rPr>
        <w:t>. For Bill Clinton it was the war in Yugoslavia. George W. Bush had 9/11. Barack Obama got the Arab Spring, a civil war in Syria, and the conflict in Ukraine</w:t>
      </w:r>
      <w:r w:rsidRPr="00E13F5F">
        <w:rPr>
          <w:rStyle w:val="StyleUnderline"/>
        </w:rPr>
        <w:t>. What’s the best way to handle the unexpected?</w:t>
      </w:r>
      <w:r w:rsidRPr="00E13F5F">
        <w:rPr>
          <w:sz w:val="16"/>
        </w:rPr>
        <w:t xml:space="preserve"> In an off-the-record briefing with reporters in 2014, President Obama described his foreign policy doctrine as “Don’t do stupid stuff,” a “first, do-no-harm” approach to crisis management. “Don’t do stupid stuff is not an organizing principle,” as Hillary Clinton later noted, but it can help presidents avoid making a bad situation worse. </w:t>
      </w:r>
      <w:r w:rsidRPr="00E13F5F">
        <w:rPr>
          <w:rStyle w:val="StyleUnderline"/>
        </w:rPr>
        <w:t>With Trump, the biggest risk comes from the way he’d handle a crisis that no one saw coming, whether from China, Putin, North Korea, a cyberattack, terrorists, or something else.</w:t>
      </w:r>
      <w:r w:rsidRPr="00E13F5F">
        <w:rPr>
          <w:sz w:val="16"/>
        </w:rPr>
        <w:t xml:space="preserve"> As a candidate, </w:t>
      </w:r>
      <w:r w:rsidRPr="00E13F5F">
        <w:rPr>
          <w:rStyle w:val="StyleUnderline"/>
        </w:rPr>
        <w:t>he thrives on surprise. Restraint and strategic patience don’t figure among his strengths, and Trump might well respond to a bolt-from-the-blue crisis with a shot of bravado, a threat of escalation and tactics designed to keep antagonists, and maybe U.S. allies, off guard</w:t>
      </w:r>
      <w:r w:rsidRPr="00E13F5F">
        <w:rPr>
          <w:sz w:val="16"/>
        </w:rPr>
        <w:t>. In addition to the risk of what will actually happen in a crisis, his approach creates another kind of risk, one that exists even without a crisis to trigger it</w:t>
      </w:r>
      <w:r w:rsidRPr="00E13F5F">
        <w:rPr>
          <w:rStyle w:val="StyleUnderline"/>
        </w:rPr>
        <w:t xml:space="preserve">. An improvised foreign policy </w:t>
      </w:r>
      <w:r w:rsidRPr="00E13F5F">
        <w:rPr>
          <w:sz w:val="16"/>
        </w:rPr>
        <w:t xml:space="preserve">based on maintaining the element of surprise might make policymakers and a few citizens feel more powerful, but it </w:t>
      </w:r>
      <w:r w:rsidRPr="00E13F5F">
        <w:rPr>
          <w:rStyle w:val="StyleUnderline"/>
        </w:rPr>
        <w:t>invites rivals and enemies to test U.S. intentions to find out what Washington will and will not defend</w:t>
      </w:r>
      <w:r w:rsidRPr="00E13F5F">
        <w:rPr>
          <w:sz w:val="16"/>
        </w:rPr>
        <w:t xml:space="preserve">. A clear policy, and predictable outcomes, help shape the behavior of the world’s bad actors. </w:t>
      </w:r>
      <w:r w:rsidRPr="00E13F5F">
        <w:rPr>
          <w:rStyle w:val="StyleUnderline"/>
        </w:rPr>
        <w:t>Mixed signals and big surprises, on the other hand, increase the risk of miscalculation on all sides—and increase the chances the U.S. will be provoked.</w:t>
      </w:r>
    </w:p>
    <w:p w:rsidR="005919A1" w:rsidRPr="00E13F5F" w:rsidRDefault="005919A1" w:rsidP="005919A1">
      <w:pPr>
        <w:pStyle w:val="Heading2"/>
      </w:pPr>
      <w:r w:rsidRPr="00E13F5F">
        <w:t>Allied Prolif</w:t>
      </w:r>
      <w:r w:rsidR="00861940" w:rsidRPr="00E13F5F">
        <w:t xml:space="preserve"> Impact Ext.</w:t>
      </w:r>
    </w:p>
    <w:p w:rsidR="005919A1" w:rsidRPr="00E13F5F" w:rsidRDefault="002A5756" w:rsidP="005919A1">
      <w:pPr>
        <w:pStyle w:val="Heading3"/>
      </w:pPr>
      <w:r w:rsidRPr="00E13F5F">
        <w:t>Allied Prolif Ext.</w:t>
      </w:r>
    </w:p>
    <w:p w:rsidR="005919A1" w:rsidRPr="00E13F5F" w:rsidRDefault="005919A1" w:rsidP="005919A1">
      <w:pPr>
        <w:pStyle w:val="Heading4"/>
      </w:pPr>
      <w:r w:rsidRPr="00E13F5F">
        <w:t>Trump ensures cascading prolif</w:t>
      </w:r>
    </w:p>
    <w:p w:rsidR="005919A1" w:rsidRPr="00E13F5F" w:rsidRDefault="005919A1" w:rsidP="005919A1">
      <w:r w:rsidRPr="00E13F5F">
        <w:rPr>
          <w:rStyle w:val="Style13ptBold"/>
        </w:rPr>
        <w:t>Feith</w:t>
      </w:r>
      <w:r w:rsidR="00D34DA4" w:rsidRPr="00E13F5F">
        <w:rPr>
          <w:rStyle w:val="Style13ptBold"/>
        </w:rPr>
        <w:t xml:space="preserve"> 16</w:t>
      </w:r>
      <w:r w:rsidR="00D34DA4" w:rsidRPr="00E13F5F">
        <w:t xml:space="preserve"> (Douglas</w:t>
      </w:r>
      <w:r w:rsidRPr="00E13F5F">
        <w:t xml:space="preserve">, Hudson Institute senior fellow, </w:t>
      </w:r>
      <w:r w:rsidR="00D34DA4" w:rsidRPr="00E13F5F">
        <w:t>“</w:t>
      </w:r>
      <w:r w:rsidRPr="00E13F5F">
        <w:t>Trump, america's word, and the bomb,</w:t>
      </w:r>
      <w:r w:rsidR="00D34DA4" w:rsidRPr="00E13F5F">
        <w:t xml:space="preserve">” 3/14/16, </w:t>
      </w:r>
      <w:r w:rsidRPr="00E13F5F">
        <w:t>www.nationalreview.com/article/432746/donald-trump-nukes-his-recklessness-would-increase-nuclear-threats</w:t>
      </w:r>
      <w:r w:rsidR="00D34DA4" w:rsidRPr="00E13F5F">
        <w:t>)</w:t>
      </w:r>
    </w:p>
    <w:p w:rsidR="005919A1" w:rsidRPr="00E13F5F" w:rsidRDefault="005919A1" w:rsidP="005919A1">
      <w:pPr>
        <w:rPr>
          <w:sz w:val="16"/>
        </w:rPr>
      </w:pPr>
      <w:r w:rsidRPr="00E13F5F">
        <w:rPr>
          <w:sz w:val="16"/>
        </w:rPr>
        <w:t xml:space="preserve">The Obama-Clinton team originally promised to strengthen nuclear non-proliferation. It wound up doing the opposite. </w:t>
      </w:r>
      <w:r w:rsidRPr="00E13F5F">
        <w:rPr>
          <w:rStyle w:val="StyleUnderline"/>
        </w:rPr>
        <w:t>We now have the prospect of a Donald Trump presidency. That would aggravate the problem.</w:t>
      </w:r>
      <w:r w:rsidRPr="00E13F5F">
        <w:rPr>
          <w:sz w:val="16"/>
        </w:rPr>
        <w:t xml:space="preserve"> Eight years of left-wing American unreliability would then be followed by four (or eight) years of perceived right-wing unreliability. </w:t>
      </w:r>
      <w:r w:rsidRPr="00E13F5F">
        <w:rPr>
          <w:rStyle w:val="StyleUnderline"/>
        </w:rPr>
        <w:t>Faith in American security commitments would plummet —</w:t>
      </w:r>
      <w:r w:rsidRPr="00E13F5F">
        <w:rPr>
          <w:sz w:val="16"/>
        </w:rPr>
        <w:t xml:space="preserve"> probably </w:t>
      </w:r>
      <w:r w:rsidRPr="00E13F5F">
        <w:rPr>
          <w:rStyle w:val="Emphasis"/>
        </w:rPr>
        <w:t>irretrievably</w:t>
      </w:r>
      <w:r w:rsidRPr="00E13F5F">
        <w:rPr>
          <w:sz w:val="16"/>
        </w:rPr>
        <w:t xml:space="preserve">. In many countries, </w:t>
      </w:r>
      <w:r w:rsidRPr="00E13F5F">
        <w:rPr>
          <w:rStyle w:val="Emphasis"/>
        </w:rPr>
        <w:t>pressure to “go nuclear” would increase</w:t>
      </w:r>
      <w:r w:rsidRPr="00E13F5F">
        <w:rPr>
          <w:sz w:val="16"/>
        </w:rPr>
        <w:t xml:space="preserve">, perhaps </w:t>
      </w:r>
      <w:r w:rsidRPr="00E13F5F">
        <w:rPr>
          <w:rStyle w:val="Emphasis"/>
        </w:rPr>
        <w:t>irresistibly</w:t>
      </w:r>
      <w:r w:rsidRPr="00E13F5F">
        <w:rPr>
          <w:sz w:val="16"/>
        </w:rPr>
        <w:t xml:space="preserve">. Nuclear weapons remain a life-and-death issue, though the candidates and the media are giving them little attention in the campaign. Americans shouldn’t want nuclear weapons spreading around the world. When new states get them — especially rogues such as North Korea and Iran — </w:t>
      </w:r>
      <w:r w:rsidRPr="00E13F5F">
        <w:rPr>
          <w:rStyle w:val="Emphasis"/>
        </w:rPr>
        <w:t>the risk of nuclear war increases</w:t>
      </w:r>
      <w:r w:rsidRPr="00E13F5F">
        <w:rPr>
          <w:sz w:val="16"/>
        </w:rPr>
        <w:t xml:space="preserve">. </w:t>
      </w:r>
      <w:r w:rsidRPr="00E13F5F">
        <w:rPr>
          <w:rStyle w:val="StyleUnderline"/>
        </w:rPr>
        <w:t>Even if America could avoid being drawn into such a war, catastrophic harm wouldn’t be confined to the warring parties</w:t>
      </w:r>
      <w:r w:rsidRPr="00E13F5F">
        <w:rPr>
          <w:sz w:val="16"/>
        </w:rPr>
        <w:t xml:space="preserve">. Since World War II, efforts to keep nuclear weapons from spreading have been astonishingly successful. When China got the bomb in 1964, it became only the fifth nuclear power, after the United States, the Soviet Union, Britain, and France. No one but an extreme optimist at the time would have predicted that, 50 years hence, the nuclear “club” would have only three (or maybe four) additional members. India, Pakistan, and North Korea have all explosively tested nuclear weapons. Israel is widely believed to have them but hasn’t said so. Why did non-proliferation work so well? First, the United States and the Soviet Union actually shared interests in enforcing the 1970 Nuclear Non-Proliferation Treaty. Neither wanted any other country to obtain nuclear weapons. And most countries understood that they were actually safer if they renounced such weapons in return for a similar renunciation by their neighbors. The second main reason is that our allies trusted U.S. security commitments. They felt confident sheltering under America’s so-called nuclear umbrella. Throughout the Cold War and beyond, U.S. presidents took pains to preserve that trust and confidence. To do so, they exerted leadership, showed loyalty to our allies, safeguarded U.S. credibility, and preserved American military power — in particular, the quality of our nuclear weapons. President Obama did speak passionately about reducing the risks of nuclear war, but his actions undermined his goals. He dithered as North Korea expanded its nuclear arsenal and the range of its missiles. He freed Iran of economic sanctions without requiring dismantlement of its nuclear-weapons facilities. Meanwhile, other policies — “leading from behind,” courtship of Russia’s President Putin, setting and then ignoring that “red line” in Syria, slashing defense spending, and neglecting U.S. nuclear-weapons infrastructure — all communicated to America’s friends abroad a lack of resolution, of loyalty, of understanding, and of power. The bad effects are plain to see. A May 7, 2015, Wall Street Journal headline reads, “Saudi Arabia Considers Nuclear Weapons to Offset Iran.” In South Korea on February 15 this year, Won Yoo-chul, the ruling party’s floor leader, spoke favorably in parliament of “peaceful nuclear and missile programs for the sake of self-defense.” He explained, “We cannot borrow an umbrella from a neighbor whenever it rains.” Similar statements abound elsewhere. </w:t>
      </w:r>
      <w:r w:rsidRPr="00E13F5F">
        <w:rPr>
          <w:rStyle w:val="StyleUnderline"/>
        </w:rPr>
        <w:t>Around the world, officials foresee with dread the possibilities of cascading nuclear proliferation. In the Middle East, not only Saudi Arabia but also the other Gulf states in addition to Turkey and Egypt could be candidates for going nuclear. In the Asia–Pacific, it could be Japan, Taiwan, Australia, Malaysia, Indonesia, and Singapore, too</w:t>
      </w:r>
      <w:r w:rsidRPr="00E13F5F">
        <w:rPr>
          <w:sz w:val="16"/>
        </w:rPr>
        <w:t xml:space="preserve">. It’s bad enough that President </w:t>
      </w:r>
      <w:r w:rsidRPr="00E13F5F">
        <w:rPr>
          <w:rStyle w:val="StyleUnderline"/>
        </w:rPr>
        <w:t>Obama</w:t>
      </w:r>
      <w:r w:rsidRPr="00E13F5F">
        <w:rPr>
          <w:sz w:val="16"/>
        </w:rPr>
        <w:t xml:space="preserve"> has </w:t>
      </w:r>
      <w:r w:rsidRPr="00E13F5F">
        <w:rPr>
          <w:rStyle w:val="StyleUnderline"/>
        </w:rPr>
        <w:t>sapped American credibility</w:t>
      </w:r>
      <w:r w:rsidRPr="00E13F5F">
        <w:rPr>
          <w:sz w:val="16"/>
        </w:rPr>
        <w:t xml:space="preserve">. </w:t>
      </w:r>
      <w:r w:rsidRPr="00E13F5F">
        <w:rPr>
          <w:rStyle w:val="StyleUnderline"/>
        </w:rPr>
        <w:t xml:space="preserve">If Republicans now put Donald Trump into the White House, they’ll </w:t>
      </w:r>
      <w:r w:rsidRPr="00E13F5F">
        <w:rPr>
          <w:rStyle w:val="Emphasis"/>
        </w:rPr>
        <w:t>abandon all hope of recovering it</w:t>
      </w:r>
      <w:r w:rsidRPr="00E13F5F">
        <w:rPr>
          <w:sz w:val="16"/>
        </w:rPr>
        <w:t xml:space="preserve">. Which brings us back to Donald </w:t>
      </w:r>
      <w:r w:rsidRPr="00E13F5F">
        <w:rPr>
          <w:rStyle w:val="StyleUnderline"/>
        </w:rPr>
        <w:t>Trump</w:t>
      </w:r>
      <w:r w:rsidRPr="00E13F5F">
        <w:rPr>
          <w:sz w:val="16"/>
        </w:rPr>
        <w:t xml:space="preserve">, who </w:t>
      </w:r>
      <w:r w:rsidRPr="00E13F5F">
        <w:rPr>
          <w:rStyle w:val="StyleUnderline"/>
        </w:rPr>
        <w:t>has had a lot to say about America’s commitments to friends. He scorns NATO</w:t>
      </w:r>
      <w:r w:rsidRPr="00E13F5F">
        <w:rPr>
          <w:sz w:val="16"/>
        </w:rPr>
        <w:t xml:space="preserve">. </w:t>
      </w:r>
      <w:r w:rsidRPr="00E13F5F">
        <w:rPr>
          <w:rStyle w:val="StyleUnderline"/>
        </w:rPr>
        <w:t>He praises</w:t>
      </w:r>
      <w:r w:rsidRPr="00E13F5F">
        <w:rPr>
          <w:sz w:val="16"/>
        </w:rPr>
        <w:t xml:space="preserve"> President </w:t>
      </w:r>
      <w:r w:rsidRPr="00E13F5F">
        <w:rPr>
          <w:rStyle w:val="StyleUnderline"/>
        </w:rPr>
        <w:t>Putin</w:t>
      </w:r>
      <w:r w:rsidRPr="00E13F5F">
        <w:rPr>
          <w:sz w:val="16"/>
        </w:rPr>
        <w:t xml:space="preserve"> as NATO quarrels with Russia over Ukraine. In his 2000 book The America We Deserve, Trump wrote that Europe’s conflicts were “not worth American lives,” and he touted the money America could save by “pulling back from Europe.” </w:t>
      </w:r>
      <w:r w:rsidRPr="00E13F5F">
        <w:rPr>
          <w:rStyle w:val="StyleUnderline"/>
        </w:rPr>
        <w:t>He scorns Japan</w:t>
      </w:r>
      <w:r w:rsidRPr="00E13F5F">
        <w:rPr>
          <w:sz w:val="16"/>
        </w:rPr>
        <w:t xml:space="preserve">. His statements on trade depict Japan as an enemy nation rather than an ally of paramount importance. He scorns Israel. He promises to be “neutral” between the Jewish state and enemies trying to destroy it. He scorns U.S. law-of-war obligations under the Geneva Conventions, as when he boasted he would mistreat detainees and kill civilians. He now recants those boasts, but he can’t erase the picture he has created of himself as intemperate and unprincipled. He has made an electoral strategy of contradicting himself, purposefully devaluing the currency of his words (it’s ironic that he berates the Chinese for devaluing their currency). He scoffs at accuracy and shows no shame when he says false things. His message is that, as a great man, he shouldn’t be held to anything he says. It’s bad enough that President Obama has sapped American credibility. </w:t>
      </w:r>
      <w:r w:rsidRPr="00E13F5F">
        <w:rPr>
          <w:rStyle w:val="StyleUnderline"/>
        </w:rPr>
        <w:t>If Republicans now put Donald Trump into the White House, they’ll abandon all hope of recovering it.</w:t>
      </w:r>
      <w:r w:rsidRPr="00E13F5F">
        <w:rPr>
          <w:sz w:val="16"/>
        </w:rPr>
        <w:t xml:space="preserve"> </w:t>
      </w:r>
      <w:r w:rsidRPr="00E13F5F">
        <w:rPr>
          <w:rStyle w:val="StyleUnderline"/>
        </w:rPr>
        <w:t>Friends around the world would have to adjust to an America that’s erratic to the point of recklessness</w:t>
      </w:r>
      <w:r w:rsidRPr="00E13F5F">
        <w:rPr>
          <w:sz w:val="16"/>
        </w:rPr>
        <w:t xml:space="preserve">. </w:t>
      </w:r>
      <w:r w:rsidRPr="00E13F5F">
        <w:rPr>
          <w:rStyle w:val="StyleUnderline"/>
        </w:rPr>
        <w:t>Their loss of confidence in our reliability would make the world more perilous</w:t>
      </w:r>
      <w:r w:rsidRPr="00E13F5F">
        <w:rPr>
          <w:sz w:val="16"/>
        </w:rPr>
        <w:t xml:space="preserve"> — and not just for them. </w:t>
      </w:r>
      <w:r w:rsidRPr="00E13F5F">
        <w:rPr>
          <w:rStyle w:val="Emphasis"/>
        </w:rPr>
        <w:t>Undermining our alliances will spawn various ills, including</w:t>
      </w:r>
      <w:r w:rsidRPr="00E13F5F">
        <w:rPr>
          <w:sz w:val="16"/>
        </w:rPr>
        <w:t xml:space="preserve"> the </w:t>
      </w:r>
      <w:r w:rsidRPr="00E13F5F">
        <w:rPr>
          <w:rStyle w:val="Emphasis"/>
        </w:rPr>
        <w:t>spread of nuclear weapons</w:t>
      </w:r>
      <w:r w:rsidRPr="00E13F5F">
        <w:rPr>
          <w:sz w:val="16"/>
        </w:rPr>
        <w:t xml:space="preserve">. </w:t>
      </w:r>
      <w:r w:rsidRPr="00E13F5F">
        <w:rPr>
          <w:rStyle w:val="StyleUnderline"/>
        </w:rPr>
        <w:t>Even</w:t>
      </w:r>
      <w:r w:rsidRPr="00E13F5F">
        <w:rPr>
          <w:sz w:val="16"/>
        </w:rPr>
        <w:t xml:space="preserve"> </w:t>
      </w:r>
      <w:r w:rsidRPr="00E13F5F">
        <w:rPr>
          <w:rStyle w:val="StyleUnderline"/>
        </w:rPr>
        <w:t>if Americans someday replaced President Trump</w:t>
      </w:r>
      <w:r w:rsidRPr="00E13F5F">
        <w:rPr>
          <w:sz w:val="16"/>
        </w:rPr>
        <w:t xml:space="preserve"> with a responsible person of sound judgment, </w:t>
      </w:r>
      <w:r w:rsidRPr="00E13F5F">
        <w:rPr>
          <w:rStyle w:val="Emphasis"/>
        </w:rPr>
        <w:t>the harm would</w:t>
      </w:r>
      <w:r w:rsidRPr="00E13F5F">
        <w:rPr>
          <w:sz w:val="16"/>
        </w:rPr>
        <w:t xml:space="preserve"> probably </w:t>
      </w:r>
      <w:r w:rsidRPr="00E13F5F">
        <w:rPr>
          <w:rStyle w:val="Emphasis"/>
        </w:rPr>
        <w:t>be irreversible</w:t>
      </w:r>
      <w:r w:rsidRPr="00E13F5F">
        <w:rPr>
          <w:sz w:val="16"/>
        </w:rPr>
        <w:t>.</w:t>
      </w:r>
    </w:p>
    <w:p w:rsidR="005919A1" w:rsidRPr="00E13F5F" w:rsidRDefault="005919A1" w:rsidP="005919A1"/>
    <w:p w:rsidR="005919A1" w:rsidRPr="00E13F5F" w:rsidRDefault="005919A1" w:rsidP="005919A1">
      <w:pPr>
        <w:pStyle w:val="Heading3"/>
      </w:pPr>
      <w:r w:rsidRPr="00E13F5F">
        <w:t>AT: Allied Prolif Inev</w:t>
      </w:r>
    </w:p>
    <w:p w:rsidR="005919A1" w:rsidRPr="00E13F5F" w:rsidRDefault="005919A1" w:rsidP="005919A1">
      <w:pPr>
        <w:pStyle w:val="Heading4"/>
      </w:pPr>
      <w:r w:rsidRPr="00E13F5F">
        <w:t>Prolif isn’t inevitable – U.S. nonprolif efforts have been historically successful</w:t>
      </w:r>
    </w:p>
    <w:p w:rsidR="005919A1" w:rsidRPr="00E13F5F" w:rsidRDefault="005919A1" w:rsidP="005919A1">
      <w:r w:rsidRPr="00E13F5F">
        <w:rPr>
          <w:rStyle w:val="Style13ptBold"/>
        </w:rPr>
        <w:t xml:space="preserve">Gerzhoy and Miller </w:t>
      </w:r>
      <w:r w:rsidR="00D34DA4" w:rsidRPr="00E13F5F">
        <w:rPr>
          <w:rStyle w:val="Style13ptBold"/>
        </w:rPr>
        <w:t>16</w:t>
      </w:r>
      <w:r w:rsidRPr="00E13F5F">
        <w:rPr>
          <w:rStyle w:val="Style13ptBold"/>
        </w:rPr>
        <w:t xml:space="preserve"> </w:t>
      </w:r>
      <w:r w:rsidRPr="00E13F5F">
        <w:t xml:space="preserve">(Gene Gerzhoy is a congressional fellow with the American Political Science Association. Nick Miller is an assistant professor of political science and international and public affairs at Brown University. “Donald Trump thinks more countries should have nuclear weapons. Here’s what the research says.” </w:t>
      </w:r>
      <w:r w:rsidR="00D34DA4" w:rsidRPr="00E13F5F">
        <w:t xml:space="preserve">4/6. </w:t>
      </w:r>
      <w:r w:rsidRPr="00E13F5F">
        <w:t>Washington Post. https://www.washingtonpost.com/news/monkey-cage/wp/2016/04/06/should-more-countries-have-nuclear-weapons-donald-trump-thinks-so/)</w:t>
      </w:r>
    </w:p>
    <w:p w:rsidR="005919A1" w:rsidRPr="00E13F5F" w:rsidRDefault="005919A1" w:rsidP="005919A1">
      <w:pPr>
        <w:rPr>
          <w:rStyle w:val="StyleUnderline"/>
        </w:rPr>
      </w:pPr>
      <w:r w:rsidRPr="00E13F5F">
        <w:rPr>
          <w:sz w:val="16"/>
        </w:rPr>
        <w:t xml:space="preserve">Trump’s logic for this idea is based on his belief that the United States is weak and that past proliferation ensures future proliferation. Here’s what Trump told the Times about Japan: “If the United States keeps on … its current path of weakness, [Japan is] going to want to have [nuclear weapons] anyway with or without me discussing it.” </w:t>
      </w:r>
      <w:r w:rsidRPr="00E13F5F">
        <w:rPr>
          <w:rStyle w:val="StyleUnderline"/>
        </w:rPr>
        <w:t>Trump</w:t>
      </w:r>
      <w:r w:rsidRPr="00E13F5F">
        <w:rPr>
          <w:sz w:val="16"/>
        </w:rPr>
        <w:t xml:space="preserve"> also </w:t>
      </w:r>
      <w:r w:rsidRPr="00E13F5F">
        <w:rPr>
          <w:rStyle w:val="StyleUnderline"/>
        </w:rPr>
        <w:t>implied that South Korea and Japan would inexorably seek nuclear weapons — regardless of what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does — because so many countries have already gone nuclear</w:t>
      </w:r>
      <w:r w:rsidRPr="00E13F5F">
        <w:rPr>
          <w:sz w:val="16"/>
        </w:rPr>
        <w:t xml:space="preserve">. As he said to Anderson Cooper: “It’s only a question of time. … You have so many [nuclear] countries already.” But </w:t>
      </w:r>
      <w:r w:rsidRPr="00E13F5F">
        <w:rPr>
          <w:rStyle w:val="StyleUnderline"/>
        </w:rPr>
        <w:t>as we show in a number of research articles, those assumptions don’t match the historical record. For the past 70 years, through mutually reinforcing policies — including security guarantees, troop deployments, arms sales, nuclear umbrellas and sanctions threats — U.S. administrations from both parties have inhibited nuclear proliferation. When another country built nuclear weapons, the United States limited the repercussions by discouraging that country from conducting nuclear tests. What about Trump’s belief that U.S. allies will inevitably seek nuclear weapons because the United States is economically and militarily weak? That doesn’t match the facts, either.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remains the world’s dominant military power</w:t>
      </w:r>
      <w:r w:rsidRPr="00E13F5F">
        <w:rPr>
          <w:sz w:val="16"/>
        </w:rPr>
        <w:t xml:space="preserve"> — it spends three to four times as much on its military than China does, </w:t>
      </w:r>
      <w:r w:rsidRPr="00E13F5F">
        <w:rPr>
          <w:rStyle w:val="StyleUnderline"/>
        </w:rPr>
        <w:t>and it has the world’s most advanced nuclear arsenal</w:t>
      </w:r>
      <w:r w:rsidRPr="00E13F5F">
        <w:rPr>
          <w:sz w:val="16"/>
        </w:rPr>
        <w:t xml:space="preserve">. </w:t>
      </w:r>
      <w:r w:rsidRPr="00E13F5F">
        <w:rPr>
          <w:rStyle w:val="StyleUnderline"/>
        </w:rPr>
        <w:t>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also has a dynamic and growing economy, while its rivals’ economies are slowing or even declining. But even when the U.S. economy was flagging, the government successfully prevented other countries from acquiring nuclear arms. The 1970s were a period of high inflation and low economic growth</w:t>
      </w:r>
      <w:r w:rsidRPr="00E13F5F">
        <w:rPr>
          <w:sz w:val="16"/>
        </w:rPr>
        <w:t xml:space="preserve"> in the United States. </w:t>
      </w:r>
      <w:r w:rsidRPr="00E13F5F">
        <w:rPr>
          <w:rStyle w:val="StyleUnderline"/>
        </w:rPr>
        <w:t>Yet that’s when Washington launched some of its most determined and successful nonproliferation efforts, including founding the N</w:t>
      </w:r>
      <w:r w:rsidRPr="00E13F5F">
        <w:rPr>
          <w:sz w:val="16"/>
        </w:rPr>
        <w:t xml:space="preserve">uclear </w:t>
      </w:r>
      <w:r w:rsidRPr="00E13F5F">
        <w:rPr>
          <w:rStyle w:val="StyleUnderline"/>
        </w:rPr>
        <w:t>S</w:t>
      </w:r>
      <w:r w:rsidRPr="00E13F5F">
        <w:rPr>
          <w:sz w:val="16"/>
        </w:rPr>
        <w:t xml:space="preserve">uppliers’ </w:t>
      </w:r>
      <w:r w:rsidRPr="00E13F5F">
        <w:rPr>
          <w:rStyle w:val="StyleUnderline"/>
        </w:rPr>
        <w:t>G</w:t>
      </w:r>
      <w:r w:rsidRPr="00E13F5F">
        <w:rPr>
          <w:sz w:val="16"/>
        </w:rPr>
        <w:t xml:space="preserve">roup, a global body that restricts the spread of sensitive nuclear technology, </w:t>
      </w:r>
      <w:r w:rsidRPr="00E13F5F">
        <w:rPr>
          <w:rStyle w:val="StyleUnderline"/>
        </w:rPr>
        <w:t>and passing laws that imposed mandatory nonproliferation sanctions, which have successfully deterred other countries from embarking on nuclear weapons programs.</w:t>
      </w:r>
    </w:p>
    <w:p w:rsidR="00861940" w:rsidRPr="00E13F5F" w:rsidRDefault="00861940" w:rsidP="00861940">
      <w:pPr>
        <w:pStyle w:val="Heading2"/>
      </w:pPr>
      <w:r w:rsidRPr="00E13F5F">
        <w:t>Econ Impact Ext.</w:t>
      </w:r>
    </w:p>
    <w:p w:rsidR="00861940" w:rsidRPr="00E13F5F" w:rsidRDefault="00861940" w:rsidP="00861940">
      <w:pPr>
        <w:pStyle w:val="Heading3"/>
      </w:pPr>
      <w:r w:rsidRPr="00E13F5F">
        <w:t>E</w:t>
      </w:r>
      <w:r w:rsidR="002A5756" w:rsidRPr="00E13F5F">
        <w:t>con Ext.</w:t>
      </w:r>
    </w:p>
    <w:p w:rsidR="00FD14ED" w:rsidRPr="00E13F5F" w:rsidRDefault="00FD14ED" w:rsidP="00FD14ED">
      <w:pPr>
        <w:pStyle w:val="Heading4"/>
      </w:pPr>
      <w:r w:rsidRPr="00E13F5F">
        <w:t>Trump will cause a global depression</w:t>
      </w:r>
    </w:p>
    <w:p w:rsidR="00FD14ED" w:rsidRPr="00E13F5F" w:rsidRDefault="00FD14ED" w:rsidP="00FD14ED">
      <w:r w:rsidRPr="00E13F5F">
        <w:rPr>
          <w:rStyle w:val="Style13ptBold"/>
        </w:rPr>
        <w:t>Blinder</w:t>
      </w:r>
      <w:r w:rsidR="00D34DA4" w:rsidRPr="00E13F5F">
        <w:rPr>
          <w:rStyle w:val="Style13ptBold"/>
        </w:rPr>
        <w:t xml:space="preserve"> 16</w:t>
      </w:r>
      <w:r w:rsidRPr="00E13F5F">
        <w:t xml:space="preserve"> (Alan S., </w:t>
      </w:r>
      <w:r w:rsidR="00D34DA4" w:rsidRPr="00E13F5F">
        <w:t xml:space="preserve">professor of economics and public affairs at Princeton University and former vice chairman of the Federal Reserve. </w:t>
      </w:r>
      <w:r w:rsidRPr="00E13F5F">
        <w:t xml:space="preserve">The Wall Street Journal, “Trumpism, the Economic Wrecking Ball,” </w:t>
      </w:r>
      <w:r w:rsidR="00D34DA4" w:rsidRPr="00E13F5F">
        <w:t xml:space="preserve">3/22/16, </w:t>
      </w:r>
      <w:r w:rsidRPr="00E13F5F">
        <w:t>Factiva, JMP)</w:t>
      </w:r>
    </w:p>
    <w:p w:rsidR="00FD14ED" w:rsidRPr="00E13F5F" w:rsidRDefault="00FD14ED" w:rsidP="00FD14ED">
      <w:pPr>
        <w:rPr>
          <w:sz w:val="16"/>
        </w:rPr>
      </w:pPr>
      <w:r w:rsidRPr="00E13F5F">
        <w:rPr>
          <w:sz w:val="16"/>
        </w:rPr>
        <w:t xml:space="preserve">For much of the past six months, I've tried to ignore the political ascent of Donald Trump. Too horrible to be true, I assured myself. But the unthinkable has happened, and Mr. </w:t>
      </w:r>
      <w:r w:rsidRPr="00E13F5F">
        <w:rPr>
          <w:rStyle w:val="StyleUnderline"/>
        </w:rPr>
        <w:t>Trump is now the likely nominee of the Republican Party</w:t>
      </w:r>
      <w:r w:rsidRPr="00E13F5F">
        <w:rPr>
          <w:sz w:val="16"/>
        </w:rPr>
        <w:t>. So what might a Trump presidency bring?</w:t>
      </w:r>
      <w:r w:rsidR="00D34DA4" w:rsidRPr="00E13F5F">
        <w:rPr>
          <w:sz w:val="16"/>
        </w:rPr>
        <w:t xml:space="preserve"> </w:t>
      </w:r>
      <w:r w:rsidRPr="00E13F5F">
        <w:rPr>
          <w:sz w:val="16"/>
        </w:rPr>
        <w:t xml:space="preserve">To be frank, </w:t>
      </w:r>
      <w:r w:rsidRPr="00E13F5F">
        <w:rPr>
          <w:rStyle w:val="StyleUnderline"/>
        </w:rPr>
        <w:t>the most horrifying aspects of Trumpism are not his economic policies. The worst he could do there would be to precipitate a global depression</w:t>
      </w:r>
      <w:r w:rsidRPr="00E13F5F">
        <w:rPr>
          <w:sz w:val="16"/>
        </w:rPr>
        <w:t>. It's far scarier to contemplate an erratic, blustering demagogue taking command of the most powerful military force on earth. Or the foreign-policy calamities that might befall us.</w:t>
      </w:r>
      <w:r w:rsidR="00D34DA4" w:rsidRPr="00E13F5F">
        <w:rPr>
          <w:sz w:val="16"/>
        </w:rPr>
        <w:t xml:space="preserve"> </w:t>
      </w:r>
      <w:r w:rsidRPr="00E13F5F">
        <w:rPr>
          <w:sz w:val="16"/>
        </w:rPr>
        <w:t>But I'm an economist, so I'll stick with economics.</w:t>
      </w:r>
      <w:r w:rsidR="00D34DA4" w:rsidRPr="00E13F5F">
        <w:rPr>
          <w:sz w:val="16"/>
        </w:rPr>
        <w:t xml:space="preserve"> </w:t>
      </w:r>
      <w:r w:rsidRPr="00E13F5F">
        <w:rPr>
          <w:sz w:val="16"/>
        </w:rPr>
        <w:t xml:space="preserve">Let's start on familiar terrain: large tax cuts for the rich. Some variant of that theme has been a staple of Republican economic policy since Ronald Reagan. The evidence that "trickle down" doesn't work began as a trickle but is now a flood. Never mind, the donor class wants it. So Mr. </w:t>
      </w:r>
      <w:r w:rsidRPr="00E13F5F">
        <w:rPr>
          <w:rStyle w:val="StyleUnderline"/>
        </w:rPr>
        <w:t>Trump has stood shoulder-to-shoulder with other Republican candidates in advocating tax cuts for the non-needy</w:t>
      </w:r>
      <w:r w:rsidRPr="00E13F5F">
        <w:rPr>
          <w:sz w:val="16"/>
        </w:rPr>
        <w:t>.</w:t>
      </w:r>
      <w:r w:rsidR="00D34DA4" w:rsidRPr="00E13F5F">
        <w:rPr>
          <w:sz w:val="16"/>
        </w:rPr>
        <w:t xml:space="preserve"> </w:t>
      </w:r>
      <w:r w:rsidRPr="00E13F5F">
        <w:rPr>
          <w:sz w:val="16"/>
        </w:rPr>
        <w:t xml:space="preserve">But Mr. </w:t>
      </w:r>
      <w:r w:rsidRPr="00E13F5F">
        <w:rPr>
          <w:rStyle w:val="StyleUnderline"/>
        </w:rPr>
        <w:t>Trump's proposed tax cuts, naturally, have to be bigger</w:t>
      </w:r>
      <w:r w:rsidRPr="00E13F5F">
        <w:rPr>
          <w:sz w:val="16"/>
        </w:rPr>
        <w:t>. According to the Tax Policy Center, the 10-year net revenue loss from Mr. Trump's proposals would be an astonishing $9.5 trillion -- and that's after netting out some $2 trillion in loophole-closers and other tax hikes that probably would never happen. The corresponding net revenue loss in Ted Cruz's tax plan is $8.6 trillion. In case you can't wrap your mind around numbers that large, $9.5 trillion is about 20% of all federal revenue projected for that decade.</w:t>
      </w:r>
      <w:r w:rsidR="00D34DA4" w:rsidRPr="00E13F5F">
        <w:rPr>
          <w:sz w:val="16"/>
        </w:rPr>
        <w:t xml:space="preserve"> </w:t>
      </w:r>
      <w:r w:rsidRPr="00E13F5F">
        <w:rPr>
          <w:rStyle w:val="StyleUnderline"/>
        </w:rPr>
        <w:t>Huge tax cuts would balloon the federal budget deficit</w:t>
      </w:r>
      <w:r w:rsidRPr="00E13F5F">
        <w:rPr>
          <w:sz w:val="16"/>
        </w:rPr>
        <w:t>, just as they did after the Reagan and Bush tax cuts. Yet Republicans decry even today's comparatively small deficit. How does candidate Trump propose to square the circle? Well, we got an inkling in the March 3 debate, when he proposed to squeeze "hundreds of billions of dollars in waste" from a Medicare drug budget of $78 billion.</w:t>
      </w:r>
      <w:r w:rsidR="00D34DA4" w:rsidRPr="00E13F5F">
        <w:rPr>
          <w:sz w:val="16"/>
        </w:rPr>
        <w:t xml:space="preserve"> </w:t>
      </w:r>
      <w:r w:rsidRPr="00E13F5F">
        <w:rPr>
          <w:sz w:val="16"/>
        </w:rPr>
        <w:t>Next come Mr. Trump's anti-immigration promises. First the candidate boasted that he could build a wall on the Mexican border for $8 billion; he has since upped it to $10 billion and cut the length of the wall in half. Did someone say "cost overruns?" Who cares? Mexico will pay, right? Wrong.</w:t>
      </w:r>
      <w:r w:rsidR="00D34DA4" w:rsidRPr="00E13F5F">
        <w:rPr>
          <w:sz w:val="16"/>
        </w:rPr>
        <w:t xml:space="preserve"> </w:t>
      </w:r>
      <w:r w:rsidRPr="00E13F5F">
        <w:rPr>
          <w:sz w:val="16"/>
        </w:rPr>
        <w:t>Second, has anyone told Mr. Trump that more Mexicans are going home than are coming here these days? So do we -- does he -- want to wall them in?</w:t>
      </w:r>
      <w:r w:rsidR="00D34DA4" w:rsidRPr="00E13F5F">
        <w:rPr>
          <w:sz w:val="16"/>
        </w:rPr>
        <w:t xml:space="preserve"> </w:t>
      </w:r>
      <w:r w:rsidRPr="00E13F5F">
        <w:rPr>
          <w:rStyle w:val="StyleUnderline"/>
        </w:rPr>
        <w:t>The wall is not the worst Trump immigration idea. Try to imagine the economic disruption and gigantic cost</w:t>
      </w:r>
      <w:r w:rsidRPr="00E13F5F">
        <w:rPr>
          <w:sz w:val="16"/>
        </w:rPr>
        <w:t xml:space="preserve"> (not to mention the human tragedies) </w:t>
      </w:r>
      <w:r w:rsidRPr="00E13F5F">
        <w:rPr>
          <w:rStyle w:val="StyleUnderline"/>
        </w:rPr>
        <w:t>from rounding up 3% of the U.S. population (the undocumented) and deporting them. Who, by the way, will do the work when they're gone?</w:t>
      </w:r>
      <w:r w:rsidR="00D34DA4" w:rsidRPr="00E13F5F">
        <w:rPr>
          <w:u w:val="single"/>
        </w:rPr>
        <w:t xml:space="preserve"> </w:t>
      </w:r>
      <w:r w:rsidRPr="00E13F5F">
        <w:rPr>
          <w:sz w:val="16"/>
        </w:rPr>
        <w:t xml:space="preserve">But </w:t>
      </w:r>
      <w:r w:rsidRPr="00E13F5F">
        <w:rPr>
          <w:rStyle w:val="StyleUnderline"/>
        </w:rPr>
        <w:t>I have saved the worst for last: international trade. In TrumpWorld, America "loses" whenever we run a trade deficit.</w:t>
      </w:r>
      <w:r w:rsidRPr="00E13F5F">
        <w:rPr>
          <w:sz w:val="16"/>
        </w:rPr>
        <w:t xml:space="preserve"> Really? Don't Americans get goods and services at lower cost while our trading partners get pieces of paper like Treasury bills (our IOUs)? No one forces Americans to buy all those imports. Don't voluntary exchanges benefit both parties to a transaction? Billionaires wouldn't notice the higher prices at Wal-Mart, Costco and elsewhere, but middle-class Americans would.</w:t>
      </w:r>
      <w:r w:rsidR="00D34DA4" w:rsidRPr="00E13F5F">
        <w:rPr>
          <w:sz w:val="16"/>
        </w:rPr>
        <w:t xml:space="preserve"> </w:t>
      </w:r>
      <w:r w:rsidRPr="00E13F5F">
        <w:rPr>
          <w:rStyle w:val="StyleUnderline"/>
        </w:rPr>
        <w:t>If a trade deficit "costs American jobs," how did the U.S. manage to have 4% unemployment in 2000 when the trade deficit was 3.7% of GDP -- larger than today's?</w:t>
      </w:r>
      <w:r w:rsidR="00D34DA4" w:rsidRPr="00E13F5F">
        <w:rPr>
          <w:u w:val="single"/>
        </w:rPr>
        <w:t xml:space="preserve"> </w:t>
      </w:r>
      <w:r w:rsidRPr="00E13F5F">
        <w:rPr>
          <w:sz w:val="16"/>
        </w:rPr>
        <w:t xml:space="preserve">And remember, all the trade deficits and surpluses in the world must add up to zero. So </w:t>
      </w:r>
      <w:r w:rsidRPr="00E13F5F">
        <w:rPr>
          <w:rStyle w:val="StyleUnderline"/>
        </w:rPr>
        <w:t>if all trade deficits must disappear, so must all trade surpluses -- which, in practice, would mean that international trade shrivels. We tried that approach in 1930 with the Smoot-Hawley tariffs. It didn't work out too well.</w:t>
      </w:r>
      <w:r w:rsidR="00D34DA4" w:rsidRPr="00E13F5F">
        <w:rPr>
          <w:u w:val="single"/>
        </w:rPr>
        <w:t xml:space="preserve"> </w:t>
      </w:r>
      <w:r w:rsidRPr="00E13F5F">
        <w:rPr>
          <w:sz w:val="16"/>
        </w:rPr>
        <w:t xml:space="preserve">Finally, </w:t>
      </w:r>
      <w:r w:rsidRPr="00E13F5F">
        <w:rPr>
          <w:rStyle w:val="StyleUnderline"/>
        </w:rPr>
        <w:t>let's not forget that America is signatory to numerous international treaties</w:t>
      </w:r>
      <w:r w:rsidRPr="00E13F5F">
        <w:rPr>
          <w:sz w:val="16"/>
        </w:rPr>
        <w:t xml:space="preserve">. Mr. </w:t>
      </w:r>
      <w:r w:rsidRPr="00E13F5F">
        <w:rPr>
          <w:rStyle w:val="StyleUnderline"/>
        </w:rPr>
        <w:t>Trump says he'll "break" the</w:t>
      </w:r>
      <w:r w:rsidRPr="00E13F5F">
        <w:rPr>
          <w:sz w:val="16"/>
        </w:rPr>
        <w:t xml:space="preserve"> </w:t>
      </w:r>
      <w:r w:rsidRPr="00E13F5F">
        <w:rPr>
          <w:rStyle w:val="Emphasis"/>
        </w:rPr>
        <w:t>N</w:t>
      </w:r>
      <w:r w:rsidRPr="00E13F5F">
        <w:rPr>
          <w:sz w:val="16"/>
        </w:rPr>
        <w:t xml:space="preserve">orth </w:t>
      </w:r>
      <w:r w:rsidRPr="00E13F5F">
        <w:rPr>
          <w:rStyle w:val="Emphasis"/>
        </w:rPr>
        <w:t>A</w:t>
      </w:r>
      <w:r w:rsidRPr="00E13F5F">
        <w:rPr>
          <w:sz w:val="16"/>
        </w:rPr>
        <w:t xml:space="preserve">merican </w:t>
      </w:r>
      <w:r w:rsidRPr="00E13F5F">
        <w:rPr>
          <w:rStyle w:val="Emphasis"/>
        </w:rPr>
        <w:t>F</w:t>
      </w:r>
      <w:r w:rsidRPr="00E13F5F">
        <w:rPr>
          <w:sz w:val="16"/>
        </w:rPr>
        <w:t xml:space="preserve">ree </w:t>
      </w:r>
      <w:r w:rsidRPr="00E13F5F">
        <w:rPr>
          <w:rStyle w:val="Emphasis"/>
        </w:rPr>
        <w:t>T</w:t>
      </w:r>
      <w:r w:rsidRPr="00E13F5F">
        <w:rPr>
          <w:sz w:val="16"/>
        </w:rPr>
        <w:t xml:space="preserve">rade </w:t>
      </w:r>
      <w:r w:rsidRPr="00E13F5F">
        <w:rPr>
          <w:rStyle w:val="Emphasis"/>
        </w:rPr>
        <w:t>A</w:t>
      </w:r>
      <w:r w:rsidRPr="00E13F5F">
        <w:rPr>
          <w:sz w:val="16"/>
        </w:rPr>
        <w:t xml:space="preserve">greement </w:t>
      </w:r>
      <w:r w:rsidRPr="00E13F5F">
        <w:rPr>
          <w:rStyle w:val="StyleUnderline"/>
        </w:rPr>
        <w:t>if he can't renegotiate it</w:t>
      </w:r>
      <w:r w:rsidRPr="00E13F5F">
        <w:rPr>
          <w:sz w:val="16"/>
        </w:rPr>
        <w:t xml:space="preserve">. Has he asked Canada or Mexico? Mr. </w:t>
      </w:r>
      <w:r w:rsidRPr="00E13F5F">
        <w:rPr>
          <w:rStyle w:val="StyleUnderline"/>
        </w:rPr>
        <w:t>Trump has also advocated 45% tariffs on Chinese imports</w:t>
      </w:r>
      <w:r w:rsidRPr="00E13F5F">
        <w:rPr>
          <w:sz w:val="16"/>
        </w:rPr>
        <w:t xml:space="preserve">. Has he heard of the World Trade Organization agreement? It goes on. And </w:t>
      </w:r>
      <w:r w:rsidRPr="00E13F5F">
        <w:rPr>
          <w:rStyle w:val="StyleUnderline"/>
        </w:rPr>
        <w:t>the costs of abrogating treaties transcend economics. What country wants to deal with a serial treaty breaker?</w:t>
      </w:r>
      <w:r w:rsidR="00D34DA4" w:rsidRPr="00E13F5F">
        <w:rPr>
          <w:sz w:val="16"/>
        </w:rPr>
        <w:t xml:space="preserve"> </w:t>
      </w:r>
      <w:r w:rsidRPr="00E13F5F">
        <w:rPr>
          <w:sz w:val="16"/>
        </w:rPr>
        <w:t xml:space="preserve">Let's tote up the score. Mr. </w:t>
      </w:r>
      <w:r w:rsidRPr="00E13F5F">
        <w:rPr>
          <w:rStyle w:val="StyleUnderline"/>
        </w:rPr>
        <w:t>Trump's tax plan</w:t>
      </w:r>
      <w:r w:rsidRPr="00E13F5F">
        <w:rPr>
          <w:sz w:val="16"/>
        </w:rPr>
        <w:t xml:space="preserve"> is doable, if Congress is sufficiently pliant. But it </w:t>
      </w:r>
      <w:r w:rsidRPr="00E13F5F">
        <w:rPr>
          <w:rStyle w:val="StyleUnderline"/>
        </w:rPr>
        <w:t>would exacerbate income inequality and explode the federal deficit</w:t>
      </w:r>
      <w:r w:rsidRPr="00E13F5F">
        <w:rPr>
          <w:sz w:val="16"/>
        </w:rPr>
        <w:t>. Mr</w:t>
      </w:r>
      <w:r w:rsidRPr="00E13F5F">
        <w:rPr>
          <w:rStyle w:val="StyleUnderline"/>
        </w:rPr>
        <w:t>. Trump's immigration plans are</w:t>
      </w:r>
      <w:r w:rsidRPr="00E13F5F">
        <w:rPr>
          <w:sz w:val="16"/>
        </w:rPr>
        <w:t xml:space="preserve"> heartless, </w:t>
      </w:r>
      <w:r w:rsidRPr="00E13F5F">
        <w:rPr>
          <w:rStyle w:val="StyleUnderline"/>
        </w:rPr>
        <w:t xml:space="preserve">hugely expensive and incredibly disruptive to the U.S. economy. His positions on international trade display abysmal ignorance, are </w:t>
      </w:r>
      <w:r w:rsidRPr="00E13F5F">
        <w:rPr>
          <w:rStyle w:val="Emphasis"/>
        </w:rPr>
        <w:t>economically harmful and threaten America's standing in the world</w:t>
      </w:r>
      <w:r w:rsidRPr="00E13F5F">
        <w:rPr>
          <w:rStyle w:val="StyleUnderline"/>
        </w:rPr>
        <w:t>.</w:t>
      </w:r>
      <w:r w:rsidR="00D34DA4" w:rsidRPr="00E13F5F">
        <w:rPr>
          <w:rStyle w:val="StyleUnderline"/>
        </w:rPr>
        <w:t xml:space="preserve"> </w:t>
      </w:r>
      <w:r w:rsidRPr="00E13F5F">
        <w:rPr>
          <w:sz w:val="16"/>
        </w:rPr>
        <w:t>And remember: These are the best parts of what Mr. Trump has to offer.</w:t>
      </w:r>
    </w:p>
    <w:p w:rsidR="00FD14ED" w:rsidRPr="00E13F5F" w:rsidRDefault="00FD14ED" w:rsidP="007642C3"/>
    <w:p w:rsidR="00861940" w:rsidRPr="00E13F5F" w:rsidRDefault="00861940" w:rsidP="00861940">
      <w:pPr>
        <w:pStyle w:val="Heading4"/>
      </w:pPr>
      <w:r w:rsidRPr="00E13F5F">
        <w:t>Err neg – trump has the highest risk of undermining the national economy</w:t>
      </w:r>
    </w:p>
    <w:p w:rsidR="00861940" w:rsidRPr="00E13F5F" w:rsidRDefault="00861940" w:rsidP="00861940">
      <w:r w:rsidRPr="00E13F5F">
        <w:rPr>
          <w:rStyle w:val="Style13ptBold"/>
        </w:rPr>
        <w:t>Grenoble</w:t>
      </w:r>
      <w:r w:rsidR="001F17C2" w:rsidRPr="00E13F5F">
        <w:rPr>
          <w:rStyle w:val="Style13ptBold"/>
        </w:rPr>
        <w:t xml:space="preserve"> </w:t>
      </w:r>
      <w:r w:rsidRPr="00E13F5F">
        <w:rPr>
          <w:rStyle w:val="Style13ptBold"/>
        </w:rPr>
        <w:t>16</w:t>
      </w:r>
      <w:r w:rsidRPr="00E13F5F">
        <w:rPr>
          <w:sz w:val="16"/>
        </w:rPr>
        <w:t xml:space="preserve"> </w:t>
      </w:r>
      <w:r w:rsidR="001F17C2" w:rsidRPr="00E13F5F">
        <w:t>(</w:t>
      </w:r>
      <w:r w:rsidRPr="00E13F5F">
        <w:t xml:space="preserve">Ryan, Huffington post citing the Economist Intelligence Unit Study,  “Trump and jihadi terrorism both ranked sixth on a recent list of the 10 biggest threats to the world’s economy.” </w:t>
      </w:r>
      <w:r w:rsidR="001F17C2" w:rsidRPr="00E13F5F">
        <w:t xml:space="preserve">3/17/2016 </w:t>
      </w:r>
      <w:r w:rsidRPr="00E13F5F">
        <w:t>http://www.huffingtonpost.com/entry/donald-trump-global-threat-economy_us_56eac656e4b0b25c91849874</w:t>
      </w:r>
      <w:r w:rsidR="001F17C2" w:rsidRPr="00E13F5F">
        <w:t>)</w:t>
      </w:r>
    </w:p>
    <w:p w:rsidR="00861940" w:rsidRPr="00E13F5F" w:rsidRDefault="00861940" w:rsidP="007642C3">
      <w:pPr>
        <w:rPr>
          <w:sz w:val="16"/>
        </w:rPr>
      </w:pPr>
      <w:r w:rsidRPr="00E13F5F">
        <w:rPr>
          <w:rStyle w:val="StyleUnderline"/>
        </w:rPr>
        <w:t>According to a report published by The Economist Intelligence Unit on Thursday, the prospect of conflict in the South China Sea poses a lesser risk to the world’s economic stability than the</w:t>
      </w:r>
      <w:r w:rsidRPr="00E13F5F">
        <w:rPr>
          <w:sz w:val="16"/>
        </w:rPr>
        <w:t xml:space="preserve"> other two threats. Yes — that means the EIU, a research and analysis group associated with The Economist magazine, believes a </w:t>
      </w:r>
      <w:r w:rsidRPr="00E13F5F">
        <w:rPr>
          <w:rStyle w:val="Emphasis"/>
        </w:rPr>
        <w:t xml:space="preserve">Trump presidency would be </w:t>
      </w:r>
      <w:r w:rsidRPr="00E13F5F">
        <w:rPr>
          <w:rStyle w:val="StyleUnderline"/>
        </w:rPr>
        <w:t xml:space="preserve">just as risky as the threat of jihadi terrorism. Both threats are tied at sixth place on a list of the world’s top </w:t>
      </w:r>
      <w:r w:rsidRPr="00E13F5F">
        <w:rPr>
          <w:rStyle w:val="Emphasis"/>
        </w:rPr>
        <w:t>10 biggest risks to the global economy</w:t>
      </w:r>
      <w:r w:rsidRPr="00E13F5F">
        <w:rPr>
          <w:sz w:val="16"/>
        </w:rPr>
        <w:t xml:space="preserve">. (The possibility of a hard Chinese economic crash ranked first and a renewed cold war ranked second. Meanwhile, a clash in the South China Sea tied for eighth with a U.K. vote to leave the European Union.) </w:t>
      </w:r>
      <w:r w:rsidRPr="00E13F5F">
        <w:rPr>
          <w:rStyle w:val="StyleUnderline"/>
        </w:rPr>
        <w:t>The EIU’s report calculates risk intensity on a 25-point scale, taking into account both the probability that an event will occur and the impact it will have if it comes to pass. The prospect of Trump winning the U.S. presidential election and</w:t>
      </w:r>
      <w:r w:rsidRPr="00E13F5F">
        <w:rPr>
          <w:sz w:val="16"/>
        </w:rPr>
        <w:t xml:space="preserve"> the rising threat of jihadi terrorism </w:t>
      </w:r>
      <w:r w:rsidRPr="00E13F5F">
        <w:rPr>
          <w:rStyle w:val="Emphasis"/>
        </w:rPr>
        <w:t>destabilizing the global economy</w:t>
      </w:r>
      <w:r w:rsidRPr="00E13F5F">
        <w:rPr>
          <w:sz w:val="16"/>
        </w:rPr>
        <w:t xml:space="preserve"> </w:t>
      </w:r>
      <w:r w:rsidRPr="00E13F5F">
        <w:rPr>
          <w:rStyle w:val="StyleUnderline"/>
        </w:rPr>
        <w:t>are both</w:t>
      </w:r>
      <w:r w:rsidRPr="00E13F5F">
        <w:rPr>
          <w:sz w:val="16"/>
        </w:rPr>
        <w:t xml:space="preserve"> “</w:t>
      </w:r>
      <w:r w:rsidRPr="00E13F5F">
        <w:rPr>
          <w:rStyle w:val="Emphasis"/>
        </w:rPr>
        <w:t>high impact” threats that have a “moderate probability</w:t>
      </w:r>
      <w:r w:rsidRPr="00E13F5F">
        <w:rPr>
          <w:sz w:val="16"/>
        </w:rPr>
        <w:t xml:space="preserve">” </w:t>
      </w:r>
      <w:r w:rsidRPr="00E13F5F">
        <w:rPr>
          <w:rStyle w:val="StyleUnderline"/>
        </w:rPr>
        <w:t>of occurring</w:t>
      </w:r>
      <w:r w:rsidRPr="00E13F5F">
        <w:rPr>
          <w:sz w:val="16"/>
        </w:rPr>
        <w:t xml:space="preserve">, according to the EIU. “In the event of a Trump victory, </w:t>
      </w:r>
      <w:r w:rsidRPr="00E13F5F">
        <w:rPr>
          <w:rStyle w:val="StyleUnderline"/>
        </w:rPr>
        <w:t xml:space="preserve">his hostile attitude to free trade, and alienation of Mexico and China in particular, </w:t>
      </w:r>
      <w:r w:rsidRPr="00E13F5F">
        <w:rPr>
          <w:rStyle w:val="Emphasis"/>
        </w:rPr>
        <w:t>could escalate rapidly into a trade war</w:t>
      </w:r>
      <w:r w:rsidRPr="00E13F5F">
        <w:rPr>
          <w:rStyle w:val="StyleUnderline"/>
        </w:rPr>
        <w:t>,”</w:t>
      </w:r>
      <w:r w:rsidRPr="00E13F5F">
        <w:rPr>
          <w:sz w:val="16"/>
        </w:rPr>
        <w:t xml:space="preserve"> the analysis notes. “</w:t>
      </w:r>
      <w:r w:rsidRPr="00E13F5F">
        <w:rPr>
          <w:rStyle w:val="StyleUnderline"/>
        </w:rPr>
        <w:t>His militaristic tendencies towards the Middle East</w:t>
      </w:r>
      <w:r w:rsidRPr="00E13F5F">
        <w:rPr>
          <w:sz w:val="16"/>
        </w:rPr>
        <w:t xml:space="preserve"> (and ban on all Muslim travel to the US) </w:t>
      </w:r>
      <w:r w:rsidRPr="00E13F5F">
        <w:rPr>
          <w:rStyle w:val="StyleUnderline"/>
        </w:rPr>
        <w:t>would be a potent recruitment tool for jihadi groups, increasing their threat both within the region and beyond</w:t>
      </w:r>
      <w:r w:rsidRPr="00E13F5F">
        <w:rPr>
          <w:sz w:val="16"/>
        </w:rPr>
        <w:t xml:space="preserve">.” </w:t>
      </w:r>
      <w:r w:rsidRPr="00E13F5F">
        <w:rPr>
          <w:rStyle w:val="StyleUnderline"/>
        </w:rPr>
        <w:t>The EIU further condemned the presidential candidate for his “exceptionally right-wing stance on the Middle East and jihadi terrorism</w:t>
      </w:r>
      <w:r w:rsidRPr="00E13F5F">
        <w:rPr>
          <w:sz w:val="16"/>
        </w:rPr>
        <w:t xml:space="preserve">, including, among other things, advocating the killing of families of terrorists and launching a land incursion into Syria to wipe out IS (and acquire its oil).” The report says it’s doubtful that Trump will defeat his likely Democratic challenger, Hillary Clinton, but concedes that it isn’t impossible. </w:t>
      </w:r>
      <w:r w:rsidRPr="00E13F5F">
        <w:rPr>
          <w:rStyle w:val="StyleUnderline"/>
        </w:rPr>
        <w:t>Should Trump win the presidency, the report predicts that “virulent” opposition from Democrats and the Republican establishment would limit his ability to pass more radical policies, but warns</w:t>
      </w:r>
      <w:r w:rsidRPr="00E13F5F">
        <w:rPr>
          <w:sz w:val="16"/>
        </w:rPr>
        <w:t xml:space="preserve"> that “</w:t>
      </w:r>
      <w:r w:rsidRPr="00E13F5F">
        <w:rPr>
          <w:rStyle w:val="Emphasis"/>
        </w:rPr>
        <w:t>such internal bickering will also undermine the coherence of domestic and foreign policymaking</w:t>
      </w:r>
      <w:r w:rsidRPr="00E13F5F">
        <w:rPr>
          <w:sz w:val="16"/>
        </w:rPr>
        <w:t>.”</w:t>
      </w:r>
    </w:p>
    <w:p w:rsidR="004D3D6A" w:rsidRPr="00E13F5F" w:rsidRDefault="004D3D6A" w:rsidP="007642C3"/>
    <w:p w:rsidR="004D3D6A" w:rsidRPr="00E13F5F" w:rsidRDefault="004D3D6A" w:rsidP="004D3D6A">
      <w:pPr>
        <w:pStyle w:val="Heading4"/>
      </w:pPr>
      <w:r w:rsidRPr="00E13F5F">
        <w:t>Trump trade policy will quickly undermine U.S. economy</w:t>
      </w:r>
    </w:p>
    <w:p w:rsidR="004D3D6A" w:rsidRPr="00E13F5F" w:rsidRDefault="004D3D6A" w:rsidP="004D3D6A">
      <w:r w:rsidRPr="00E13F5F">
        <w:rPr>
          <w:rStyle w:val="Style13ptBold"/>
        </w:rPr>
        <w:t>Guida</w:t>
      </w:r>
      <w:r w:rsidR="00421669" w:rsidRPr="00E13F5F">
        <w:rPr>
          <w:rStyle w:val="Style13ptBold"/>
        </w:rPr>
        <w:t xml:space="preserve"> </w:t>
      </w:r>
      <w:r w:rsidRPr="00E13F5F">
        <w:rPr>
          <w:rStyle w:val="Style13ptBold"/>
        </w:rPr>
        <w:t>16</w:t>
      </w:r>
      <w:r w:rsidRPr="00E13F5F">
        <w:t xml:space="preserve"> (Victoria, </w:t>
      </w:r>
      <w:r w:rsidR="00421669" w:rsidRPr="00E13F5F">
        <w:t xml:space="preserve">Politico. </w:t>
      </w:r>
      <w:r w:rsidRPr="00E13F5F">
        <w:t xml:space="preserve">“Chamber: Trump's trade policy would cause U.S. recession,” </w:t>
      </w:r>
      <w:r w:rsidR="00421669" w:rsidRPr="00E13F5F">
        <w:t xml:space="preserve">4/1/16 </w:t>
      </w:r>
      <w:hyperlink r:id="rId36" w:history="1">
        <w:r w:rsidRPr="00E13F5F">
          <w:rPr>
            <w:rStyle w:val="Hyperlink"/>
          </w:rPr>
          <w:t>http://www.politico.com/story/2016/04/donald-trump-trade-policy-recession-chamber-of-commerce-221473</w:t>
        </w:r>
      </w:hyperlink>
      <w:r w:rsidRPr="00E13F5F">
        <w:t>, article posted at 04:12 PM EDT, JMP)</w:t>
      </w:r>
    </w:p>
    <w:p w:rsidR="004D3D6A" w:rsidRPr="00E13F5F" w:rsidRDefault="004D3D6A" w:rsidP="004D3D6A">
      <w:pPr>
        <w:rPr>
          <w:sz w:val="16"/>
        </w:rPr>
      </w:pPr>
      <w:r w:rsidRPr="00E13F5F">
        <w:rPr>
          <w:rStyle w:val="StyleUnderline"/>
        </w:rPr>
        <w:t>The U.S. Chamber of Commerce is using a recent analysis</w:t>
      </w:r>
      <w:r w:rsidRPr="00E13F5F">
        <w:rPr>
          <w:sz w:val="16"/>
        </w:rPr>
        <w:t xml:space="preserve"> commissioned by The Washington Post </w:t>
      </w:r>
      <w:r w:rsidRPr="00E13F5F">
        <w:rPr>
          <w:rStyle w:val="StyleUnderline"/>
        </w:rPr>
        <w:t>to argue that</w:t>
      </w:r>
      <w:r w:rsidRPr="00E13F5F">
        <w:rPr>
          <w:sz w:val="16"/>
        </w:rPr>
        <w:t xml:space="preserve"> Donald </w:t>
      </w:r>
      <w:r w:rsidRPr="00E13F5F">
        <w:rPr>
          <w:rStyle w:val="StyleUnderline"/>
        </w:rPr>
        <w:t>Trump's trade policy platform could cause a recession</w:t>
      </w:r>
      <w:r w:rsidRPr="00E13F5F">
        <w:rPr>
          <w:sz w:val="16"/>
        </w:rPr>
        <w:t xml:space="preserve">. The business group, which is a consistent backer of Republican politicians, said in a blog post Friday that </w:t>
      </w:r>
      <w:r w:rsidRPr="00E13F5F">
        <w:rPr>
          <w:rStyle w:val="Emphasis"/>
        </w:rPr>
        <w:t>a recession would set in during the first year</w:t>
      </w:r>
      <w:r w:rsidRPr="00E13F5F">
        <w:rPr>
          <w:rStyle w:val="StyleUnderline"/>
        </w:rPr>
        <w:t xml:space="preserve"> under the Republican front-runner's proposed tariffs because China and Mexico would likely impose retaliatory tariffs</w:t>
      </w:r>
      <w:r w:rsidRPr="00E13F5F">
        <w:rPr>
          <w:sz w:val="16"/>
        </w:rPr>
        <w:t xml:space="preserve">. Trump has proposed a 35 percent tariff on Mexican imports to offset the $58 billion annual bilateral trade deficit and a 45 percent tariff on Chinese goods to offset Beijing's alleged currency manipulation. "Does a recession sound 'great' to you?" wrote J.D. </w:t>
      </w:r>
      <w:r w:rsidRPr="00E13F5F">
        <w:rPr>
          <w:rStyle w:val="StyleUnderline"/>
        </w:rPr>
        <w:t>Harrison, senior editor of digital content for the Chamber</w:t>
      </w:r>
      <w:r w:rsidRPr="00E13F5F">
        <w:rPr>
          <w:sz w:val="16"/>
        </w:rPr>
        <w:t xml:space="preserve">. "Does 7 million lost jobs sound like 'winning?' No, probably not. And yet, that's exactly where our country would be headed under Trump's trade policies, according to an analysis released last week." Harrison </w:t>
      </w:r>
      <w:r w:rsidRPr="00E13F5F">
        <w:rPr>
          <w:rStyle w:val="StyleUnderline"/>
        </w:rPr>
        <w:t>said even if those countries decided not to retaliate — "an unlikely scenario based on recent history" — the tariffs would still result in the loss of at least 2 million jobs, and at least 1.5 million more wouldn't be created</w:t>
      </w:r>
      <w:r w:rsidRPr="00E13F5F">
        <w:rPr>
          <w:sz w:val="16"/>
        </w:rPr>
        <w:t>.</w:t>
      </w:r>
    </w:p>
    <w:p w:rsidR="00FD14ED" w:rsidRPr="00E13F5F" w:rsidRDefault="00FD14ED" w:rsidP="00FD14ED"/>
    <w:p w:rsidR="00CF1BF8" w:rsidRPr="00E13F5F" w:rsidRDefault="00CF1BF8" w:rsidP="005919A1">
      <w:pPr>
        <w:pStyle w:val="Heading2"/>
      </w:pPr>
      <w:r w:rsidRPr="00E13F5F">
        <w:t>Iran Impact Ext.</w:t>
      </w:r>
    </w:p>
    <w:p w:rsidR="00DE2BB7" w:rsidRPr="00E13F5F" w:rsidRDefault="00DE2BB7" w:rsidP="00DE2BB7">
      <w:pPr>
        <w:pStyle w:val="Heading3"/>
      </w:pPr>
      <w:r w:rsidRPr="00E13F5F">
        <w:t>Trump Kills Iran Deal Ext.</w:t>
      </w:r>
    </w:p>
    <w:p w:rsidR="00CF1BF8" w:rsidRPr="00E13F5F" w:rsidRDefault="00CF1BF8" w:rsidP="00CF1BF8">
      <w:pPr>
        <w:pStyle w:val="Heading4"/>
      </w:pPr>
      <w:r w:rsidRPr="00E13F5F">
        <w:t>GOP win will wreck diplomacy and nuclear deal with Iran that checks crisis escalation</w:t>
      </w:r>
    </w:p>
    <w:p w:rsidR="00CF1BF8" w:rsidRPr="00E13F5F" w:rsidRDefault="00CF1BF8" w:rsidP="00CF1BF8">
      <w:r w:rsidRPr="00E13F5F">
        <w:rPr>
          <w:rStyle w:val="Style13ptBold"/>
        </w:rPr>
        <w:t>Shaer</w:t>
      </w:r>
      <w:r w:rsidR="00DE2BB7" w:rsidRPr="00E13F5F">
        <w:rPr>
          <w:rStyle w:val="Style13ptBold"/>
        </w:rPr>
        <w:t xml:space="preserve"> 16</w:t>
      </w:r>
      <w:r w:rsidRPr="00E13F5F">
        <w:t xml:space="preserve"> (Susan, </w:t>
      </w:r>
      <w:r w:rsidR="00DE2BB7" w:rsidRPr="00E13F5F">
        <w:t xml:space="preserve">Executive Director of WAND, Women's Action for New Directions. </w:t>
      </w:r>
      <w:r w:rsidRPr="00E13F5F">
        <w:t xml:space="preserve">“Despite Iran Deal Success, Beware of Attempts to Undermine It,” </w:t>
      </w:r>
      <w:r w:rsidR="00DE2BB7" w:rsidRPr="00E13F5F">
        <w:t xml:space="preserve">2/1/16 </w:t>
      </w:r>
      <w:hyperlink r:id="rId37" w:history="1">
        <w:r w:rsidRPr="00E13F5F">
          <w:rPr>
            <w:rStyle w:val="Hyperlink"/>
          </w:rPr>
          <w:t>http://www.huffingtonpost.com/susan-shaer/despite-iran-deal-success_b_9134416.html</w:t>
        </w:r>
      </w:hyperlink>
      <w:r w:rsidRPr="00E13F5F">
        <w:t>, JMP)</w:t>
      </w:r>
    </w:p>
    <w:p w:rsidR="00CF1BF8" w:rsidRPr="00E13F5F" w:rsidRDefault="00CF1BF8" w:rsidP="00CF1BF8">
      <w:pPr>
        <w:rPr>
          <w:sz w:val="16"/>
        </w:rPr>
      </w:pPr>
      <w:r w:rsidRPr="00E13F5F">
        <w:rPr>
          <w:sz w:val="16"/>
        </w:rPr>
        <w:t xml:space="preserve">In a timeline of events that could have been lifted from an episode of The West Wing, on January 12, ten sailors in the U.S. Navy were taken into Iranian custody just hours before President Obama's State of the Union address. A U.S. Naval vessel had malfunctioned and drifted into Iranian waters where the U.S. sailors were taken captive by the Iranian Revolutionary Guard. On January 13, those same ten sailors were released, less than 24 hours later. Consider that nine years ago in a similar incident, 15 British Royal Navy sailors spent 13 days in Iranian captivity. One of the differences between these two events was that </w:t>
      </w:r>
      <w:r w:rsidRPr="00E13F5F">
        <w:rPr>
          <w:rStyle w:val="StyleUnderline"/>
        </w:rPr>
        <w:t>by 2016, the West had opened up diplomatic channels with Iran resulting from the Iran nuclear deal</w:t>
      </w:r>
      <w:r w:rsidRPr="00E13F5F">
        <w:rPr>
          <w:sz w:val="16"/>
        </w:rPr>
        <w:t xml:space="preserve">. </w:t>
      </w:r>
      <w:r w:rsidRPr="00E13F5F">
        <w:rPr>
          <w:rStyle w:val="StyleUnderline"/>
        </w:rPr>
        <w:t>The agreement, concluded after careful and painstaking diplomacy, allowed the United States and Iran to keep a ship's malfunction from escalating to an international crisis.</w:t>
      </w:r>
      <w:r w:rsidRPr="00E13F5F">
        <w:rPr>
          <w:sz w:val="16"/>
        </w:rPr>
        <w:t xml:space="preserve"> </w:t>
      </w:r>
      <w:r w:rsidRPr="00E13F5F">
        <w:rPr>
          <w:rStyle w:val="StyleUnderline"/>
        </w:rPr>
        <w:t>Not only has that agreement</w:t>
      </w:r>
      <w:r w:rsidRPr="00E13F5F">
        <w:rPr>
          <w:sz w:val="16"/>
        </w:rPr>
        <w:t xml:space="preserve"> -- the Iran nuclear deal -- </w:t>
      </w:r>
      <w:r w:rsidRPr="00E13F5F">
        <w:rPr>
          <w:rStyle w:val="StyleUnderline"/>
        </w:rPr>
        <w:t xml:space="preserve">provided new ways to communicate and resolve incidents with a sometimes hostile adversary, it has also </w:t>
      </w:r>
      <w:r w:rsidRPr="00E13F5F">
        <w:rPr>
          <w:rStyle w:val="Emphasis"/>
        </w:rPr>
        <w:t>strengthened global peace and security by preventing Iran from building a nuc</w:t>
      </w:r>
      <w:r w:rsidRPr="00E13F5F">
        <w:rPr>
          <w:sz w:val="16"/>
        </w:rPr>
        <w:t xml:space="preserve">lear weapon </w:t>
      </w:r>
      <w:r w:rsidRPr="00E13F5F">
        <w:rPr>
          <w:rStyle w:val="StyleUnderline"/>
        </w:rPr>
        <w:t>-- without firing a shot</w:t>
      </w:r>
      <w:r w:rsidRPr="00E13F5F">
        <w:rPr>
          <w:sz w:val="16"/>
        </w:rPr>
        <w:t xml:space="preserve">. As a result of the deal, Iran has gone from being two to three months away from enough material for one bomb to one year away. Four days after the U.S. Navy incident in Iranian waters, the International Atomic Energy Agency (IAEA) announced that "Implementation Day" had arrived; that is that Iran had taken the necessary steps under the Iran nuclear deal to receive sanctions relief from the EU and United States. Under the deal, Iran has dismantled or converted its nuclear facilities, shipped out large stores of enriched uranium, and provided the IAEA with wide-ranging access to its facilities. Additionally, it has cooperated with IAEA investigations into its past behavior (in December 2015, the IAEA found that Iran had ceased nuclear weapons work after 2009). Make no mistake, though it received less fanfare, Implementation Day is as significant an historic achievement as the day the Iran deal was signed. As Secretary of State John Kerry put it, "[Implementation Day] marks the moment that the Iran nuclear agreement transitions from an ambitious set of promises on paper to measurable action in progress." On the same day, Iran released five Americans being held as political prisoners in Iran for various lengths of time. The release was well timed, and though it happened through an apparent second diplomatic channel, the communication that occurred was fostered by the nuclear diplomacy efforts. </w:t>
      </w:r>
      <w:r w:rsidRPr="00E13F5F">
        <w:rPr>
          <w:rStyle w:val="StyleUnderline"/>
        </w:rPr>
        <w:t>Despite its success, some members of Congress continue to look for ways to void the deal.</w:t>
      </w:r>
      <w:r w:rsidRPr="00E13F5F">
        <w:rPr>
          <w:sz w:val="16"/>
        </w:rPr>
        <w:t xml:space="preserve"> They are fixated on Iran's ballistic missile program, its sponsorship of various terror groups, and its human rights abuses. On February 2, House Republicans will vote a second time on the Iran Terror Financing Transparency Act, a bill with a tough name but a counterproductive purpose. If enacted, the legislation would tie Iran's non-nuclear-related behavior to U.S. sanctions relief, which would have the effect of killing the deal. But killing the deal would isolate the United States, as the rest of the world has begun normalizing business ties with Iran. While President Obama has the votes to sustain a certain veto should the bill reach his desk, deal opponents persist in sending a message that they will stop at nothing to undermine this signature foreign policy achievement. </w:t>
      </w:r>
      <w:r w:rsidRPr="00E13F5F">
        <w:rPr>
          <w:rStyle w:val="StyleUnderline"/>
        </w:rPr>
        <w:t>Safe though the nuclear deal may be for now, supporters of diplomacy with Iran must remain ever vigilant.</w:t>
      </w:r>
      <w:r w:rsidRPr="00E13F5F">
        <w:rPr>
          <w:sz w:val="16"/>
        </w:rPr>
        <w:t xml:space="preserve"> As its detractors like to point out, the Iran deal is not a treaty. </w:t>
      </w:r>
      <w:r w:rsidRPr="00E13F5F">
        <w:rPr>
          <w:rStyle w:val="Emphasis"/>
        </w:rPr>
        <w:t>Future presidents can disregard its provisions if they see fit.</w:t>
      </w:r>
      <w:r w:rsidRPr="00E13F5F">
        <w:rPr>
          <w:sz w:val="16"/>
        </w:rPr>
        <w:t xml:space="preserve"> </w:t>
      </w:r>
      <w:r w:rsidRPr="00E13F5F">
        <w:rPr>
          <w:rStyle w:val="StyleUnderline"/>
        </w:rPr>
        <w:t xml:space="preserve">The diplomatic channel that helped with the safe release of our sailors and the release of five American prisoners </w:t>
      </w:r>
      <w:r w:rsidRPr="00E13F5F">
        <w:rPr>
          <w:rStyle w:val="Emphasis"/>
        </w:rPr>
        <w:t>can easily dry up with different leadership</w:t>
      </w:r>
      <w:r w:rsidRPr="00E13F5F">
        <w:rPr>
          <w:rStyle w:val="StyleUnderline"/>
        </w:rPr>
        <w:t>.</w:t>
      </w:r>
      <w:r w:rsidRPr="00E13F5F">
        <w:rPr>
          <w:sz w:val="16"/>
        </w:rPr>
        <w:t xml:space="preserve"> As voters make their way to the polls they should remember that </w:t>
      </w:r>
      <w:r w:rsidRPr="00E13F5F">
        <w:rPr>
          <w:rStyle w:val="StyleUnderline"/>
        </w:rPr>
        <w:t>only the Democratic candidates have endorsed the Iran deal</w:t>
      </w:r>
      <w:r w:rsidRPr="00E13F5F">
        <w:rPr>
          <w:sz w:val="16"/>
        </w:rPr>
        <w:t>. While foreign policy doesn't always loom large in elections, this issue should rise to the top of voters' minds. In the end, it is about nothing less than war and peace.</w:t>
      </w:r>
    </w:p>
    <w:p w:rsidR="00CF1BF8" w:rsidRPr="00E13F5F" w:rsidRDefault="00DE2BB7" w:rsidP="00DE2BB7">
      <w:pPr>
        <w:pStyle w:val="Heading3"/>
      </w:pPr>
      <w:r w:rsidRPr="00E13F5F">
        <w:t>Iran Prolif Impact Ext.</w:t>
      </w:r>
    </w:p>
    <w:p w:rsidR="00917405" w:rsidRPr="00E13F5F" w:rsidRDefault="00917405" w:rsidP="00917405">
      <w:pPr>
        <w:pStyle w:val="Heading4"/>
      </w:pPr>
      <w:r w:rsidRPr="00E13F5F">
        <w:t>Nuclear Iran creates instability and insecurity in the Middle East – escalates</w:t>
      </w:r>
    </w:p>
    <w:p w:rsidR="00917405" w:rsidRPr="00E13F5F" w:rsidRDefault="00917405" w:rsidP="00917405">
      <w:pPr>
        <w:rPr>
          <w:sz w:val="24"/>
        </w:rPr>
      </w:pPr>
      <w:r w:rsidRPr="00E13F5F">
        <w:rPr>
          <w:rStyle w:val="Style13ptBold"/>
        </w:rPr>
        <w:t>Kahl ’12</w:t>
      </w:r>
      <w:r w:rsidRPr="00E13F5F">
        <w:rPr>
          <w:sz w:val="24"/>
        </w:rPr>
        <w:t xml:space="preserve"> </w:t>
      </w:r>
      <w:r w:rsidRPr="00E13F5F">
        <w:t xml:space="preserve">(Colin H.,an associate professor in the Security Studies Program in the Edmund A. Walsh School of Foreign Service at Georgetown University, where he teaches courses on international relations, international security, the geopolitics of the Middle East, American foreign policy, and civil and ethnic conflict. He is also a senior fellow at the Center for a New American Security (CNAS), a Washington, DC-based think tank. Current research projects include assessments of the geopolitical implications of Iranian nuclearization and a separate study of the evolution of U.S. counterinsurgency practices during the Iraq war. , “Iran and the Bomb Would a Nuclear Iran Make the Middle East More Secure?” ,September/October, Foreign Affairs, </w:t>
      </w:r>
      <w:hyperlink r:id="rId38" w:history="1">
        <w:r w:rsidRPr="00E13F5F">
          <w:t>https://www.foreignaffairs.com/articles/iran/2012-07-17/iran-and-bomb</w:t>
        </w:r>
      </w:hyperlink>
      <w:r w:rsidRPr="00E13F5F">
        <w:t>)</w:t>
      </w:r>
    </w:p>
    <w:p w:rsidR="00917405" w:rsidRPr="00E13F5F" w:rsidRDefault="00917405" w:rsidP="00917405">
      <w:pPr>
        <w:rPr>
          <w:u w:val="single"/>
        </w:rPr>
      </w:pPr>
      <w:r w:rsidRPr="00E13F5F">
        <w:rPr>
          <w:rStyle w:val="StyleUnderline"/>
        </w:rPr>
        <w:t>Kenneth Waltz</w:t>
      </w:r>
      <w:r w:rsidRPr="00E13F5F">
        <w:rPr>
          <w:sz w:val="16"/>
        </w:rPr>
        <w:t xml:space="preserve"> is probably right that a nuclear-armed Iran could be deterred from deliberately using nuclear weapons or transferring a nuclear device to terrorists ("Why Iran Should Get the Bomb," July/August 2012). But he is dead wrong that the Islamic Republic would likely become a more responsible international actor if it crossed the nuclear threshold. In making that argument, Waltz </w:t>
      </w:r>
      <w:r w:rsidRPr="00E13F5F">
        <w:rPr>
          <w:rStyle w:val="StyleUnderline"/>
        </w:rPr>
        <w:t>mischaracterizes Iranian motivations and badly misreads history</w:t>
      </w:r>
      <w:r w:rsidRPr="00E13F5F">
        <w:rPr>
          <w:sz w:val="16"/>
        </w:rPr>
        <w:t xml:space="preserve">. And despite the fact that Waltz is one of the world's most respected international relations theorists, </w:t>
      </w:r>
      <w:r w:rsidRPr="00E13F5F">
        <w:rPr>
          <w:rStyle w:val="StyleUnderline"/>
        </w:rPr>
        <w:t>he ignores important political science research into the effects of nuclear weapons</w:t>
      </w:r>
      <w:r w:rsidRPr="00E13F5F">
        <w:rPr>
          <w:sz w:val="16"/>
        </w:rPr>
        <w:t xml:space="preserve">, </w:t>
      </w:r>
      <w:r w:rsidRPr="00E13F5F">
        <w:rPr>
          <w:rStyle w:val="StyleUnderline"/>
        </w:rPr>
        <w:t xml:space="preserve">including recent findings that suggest that new nuclear states are often more reckless and aggressive at lower levels of conflict. </w:t>
      </w:r>
      <w:r w:rsidRPr="00E13F5F">
        <w:rPr>
          <w:sz w:val="16"/>
        </w:rPr>
        <w:t xml:space="preserve">RATIONAL BUT DANGEROUS Waltz correctly notes that Iran's leaders, despite their fanatical rhetoric, are fundamentally rational. Because Iran's leadership is not suicidal, it is highly unlikely that a nuclear-armed Iran would deliberately use a nuclear device or transfer one to terrorists. Yet even though </w:t>
      </w:r>
      <w:r w:rsidRPr="00E13F5F">
        <w:rPr>
          <w:rStyle w:val="StyleUnderline"/>
        </w:rPr>
        <w:t>the Islamic Republic</w:t>
      </w:r>
      <w:r w:rsidRPr="00E13F5F">
        <w:rPr>
          <w:sz w:val="16"/>
        </w:rPr>
        <w:t xml:space="preserve"> is rational, it </w:t>
      </w:r>
      <w:r w:rsidRPr="00E13F5F">
        <w:rPr>
          <w:rStyle w:val="StyleUnderline"/>
        </w:rPr>
        <w:t>is still dangerous</w:t>
      </w:r>
      <w:r w:rsidRPr="00E13F5F">
        <w:rPr>
          <w:sz w:val="16"/>
        </w:rPr>
        <w:t xml:space="preserve">, </w:t>
      </w:r>
      <w:r w:rsidRPr="00E13F5F">
        <w:rPr>
          <w:rStyle w:val="StyleUnderline"/>
        </w:rPr>
        <w:t xml:space="preserve">and </w:t>
      </w:r>
      <w:r w:rsidRPr="00E13F5F">
        <w:rPr>
          <w:sz w:val="16"/>
        </w:rPr>
        <w:t xml:space="preserve">it </w:t>
      </w:r>
      <w:r w:rsidRPr="00E13F5F">
        <w:rPr>
          <w:rStyle w:val="StyleUnderline"/>
        </w:rPr>
        <w:t>is likely to become even more so if it develops nuclear weapons. Iran's government currently sponsors terrorist groups and supports militants throughout the Middle East</w:t>
      </w:r>
      <w:r w:rsidRPr="00E13F5F">
        <w:rPr>
          <w:sz w:val="16"/>
        </w:rPr>
        <w:t xml:space="preserve">, in part to demonstrate a capability to retaliate against the United States, Israel, and other states should they attack Iran or undermine its interests. If the Iranian leadership's sole concern was its own survival and it believed that a nuclear deterrent alone could give it enough protection, then as a nuclear state, it might curtail its support for proxies in order to avoid needless disputes with other nuclear powers. </w:t>
      </w:r>
      <w:r w:rsidRPr="00E13F5F">
        <w:rPr>
          <w:rStyle w:val="StyleUnderline"/>
        </w:rPr>
        <w:t>But Iran is not a status quo state</w:t>
      </w:r>
      <w:r w:rsidRPr="00E13F5F">
        <w:rPr>
          <w:sz w:val="16"/>
        </w:rPr>
        <w:t xml:space="preserve">, and its </w:t>
      </w:r>
      <w:r w:rsidRPr="00E13F5F">
        <w:rPr>
          <w:rStyle w:val="StyleUnderline"/>
        </w:rPr>
        <w:t>support for terrorists</w:t>
      </w:r>
      <w:r w:rsidRPr="00E13F5F">
        <w:rPr>
          <w:sz w:val="16"/>
        </w:rPr>
        <w:t xml:space="preserve"> and militants is intended to be for more than just defense and retaliation</w:t>
      </w:r>
      <w:r w:rsidRPr="00E13F5F">
        <w:rPr>
          <w:rStyle w:val="StyleUnderline"/>
        </w:rPr>
        <w:t>. Such support is an offensive tool</w:t>
      </w:r>
      <w:r w:rsidRPr="00E13F5F">
        <w:rPr>
          <w:sz w:val="16"/>
        </w:rPr>
        <w:t xml:space="preserve">, designed </w:t>
      </w:r>
      <w:r w:rsidRPr="00E13F5F">
        <w:rPr>
          <w:rStyle w:val="StyleUnderline"/>
        </w:rPr>
        <w:t>to pressure and intimidate other states</w:t>
      </w:r>
      <w:r w:rsidRPr="00E13F5F">
        <w:rPr>
          <w:sz w:val="16"/>
        </w:rPr>
        <w:t xml:space="preserve">, indirectly </w:t>
      </w:r>
      <w:r w:rsidRPr="00E13F5F">
        <w:rPr>
          <w:rStyle w:val="StyleUnderline"/>
        </w:rPr>
        <w:t>expand Iran's influence</w:t>
      </w:r>
      <w:r w:rsidRPr="00E13F5F">
        <w:rPr>
          <w:sz w:val="16"/>
        </w:rPr>
        <w:t xml:space="preserve">, </w:t>
      </w:r>
      <w:r w:rsidRPr="00E13F5F">
        <w:rPr>
          <w:rStyle w:val="StyleUnderline"/>
        </w:rPr>
        <w:t>and advance its revisionist agenda,</w:t>
      </w:r>
      <w:r w:rsidRPr="00E13F5F">
        <w:rPr>
          <w:sz w:val="16"/>
        </w:rPr>
        <w:t xml:space="preserve"> which seeks </w:t>
      </w:r>
      <w:r w:rsidRPr="00E13F5F">
        <w:rPr>
          <w:rStyle w:val="StyleUnderline"/>
        </w:rPr>
        <w:t>to make Iran the preeminent power in the Middle East</w:t>
      </w:r>
      <w:r w:rsidRPr="00E13F5F">
        <w:rPr>
          <w:sz w:val="16"/>
        </w:rPr>
        <w:t xml:space="preserve">, champion resistance to Israel and "arrogant powers" in the West, promote its brand of revolutionary Islamist ideology, </w:t>
      </w:r>
      <w:r w:rsidRPr="00E13F5F">
        <w:rPr>
          <w:rStyle w:val="StyleUnderline"/>
        </w:rPr>
        <w:t>and assert its leadership in the wider Islamic world.</w:t>
      </w:r>
      <w:r w:rsidRPr="00E13F5F">
        <w:rPr>
          <w:sz w:val="16"/>
        </w:rPr>
        <w:t xml:space="preserve"> Tehran currently calibrates its support for militants and sponsorship of terrorism </w:t>
      </w:r>
      <w:r w:rsidRPr="00E13F5F">
        <w:rPr>
          <w:rStyle w:val="StyleUnderline"/>
        </w:rPr>
        <w:t>to minimize the risks of a direct confrontation with more powerful states</w:t>
      </w:r>
      <w:r w:rsidRPr="00E13F5F">
        <w:rPr>
          <w:sz w:val="16"/>
        </w:rPr>
        <w:t xml:space="preserve">. But </w:t>
      </w:r>
      <w:r w:rsidRPr="00E13F5F">
        <w:rPr>
          <w:rStyle w:val="StyleUnderline"/>
        </w:rPr>
        <w:t>if Iranian leaders perceived that a nuclear arsenal provided a</w:t>
      </w:r>
      <w:r w:rsidRPr="00E13F5F">
        <w:rPr>
          <w:sz w:val="16"/>
        </w:rPr>
        <w:t xml:space="preserve"> substantially </w:t>
      </w:r>
      <w:r w:rsidRPr="00E13F5F">
        <w:rPr>
          <w:rStyle w:val="StyleUnderline"/>
        </w:rPr>
        <w:t>more robust deterrent against retaliation</w:t>
      </w:r>
      <w:r w:rsidRPr="00E13F5F">
        <w:rPr>
          <w:sz w:val="16"/>
        </w:rPr>
        <w:t xml:space="preserve">, </w:t>
      </w:r>
      <w:r w:rsidRPr="00E13F5F">
        <w:rPr>
          <w:rStyle w:val="StyleUnderline"/>
        </w:rPr>
        <w:t>they would likely pursue their regional goals more aggressively.</w:t>
      </w:r>
      <w:r w:rsidRPr="00E13F5F">
        <w:rPr>
          <w:sz w:val="16"/>
        </w:rPr>
        <w:t xml:space="preserve"> Specifically, </w:t>
      </w:r>
      <w:r w:rsidRPr="00E13F5F">
        <w:rPr>
          <w:rStyle w:val="StyleUnderline"/>
        </w:rPr>
        <w:t>a nuclear-armed Tehran would likely provide Hezbollah and Palestinian militants with more sophisticated, longer-range, and more accurate conventional weaponry for use against Israel.</w:t>
      </w:r>
      <w:r w:rsidRPr="00E13F5F">
        <w:rPr>
          <w:sz w:val="16"/>
        </w:rPr>
        <w:t xml:space="preserve"> In an effort to bolster the deterrent capabilities of such allies, </w:t>
      </w:r>
      <w:r w:rsidRPr="00E13F5F">
        <w:rPr>
          <w:rStyle w:val="StyleUnderline"/>
        </w:rPr>
        <w:t>Iran might consider giving them "dual-capable" weapons</w:t>
      </w:r>
      <w:r w:rsidRPr="00E13F5F">
        <w:rPr>
          <w:sz w:val="16"/>
        </w:rPr>
        <w:t xml:space="preserve">, leaving Israel to guess whether these systems were conventional or armed with chemical, biological, or nuclear material. </w:t>
      </w:r>
      <w:r w:rsidRPr="00E13F5F">
        <w:rPr>
          <w:rStyle w:val="StyleUnderline"/>
        </w:rPr>
        <w:t xml:space="preserve">A nuclear-armed Iran might also give its proxies permission to use advanced weapons systems instead of keeping them in reserve, </w:t>
      </w:r>
      <w:r w:rsidRPr="00E13F5F">
        <w:rPr>
          <w:sz w:val="16"/>
        </w:rPr>
        <w:t xml:space="preserve">as Tehran reportedly instructed Hezbollah to do during the militant group's 2006 war with Israel. </w:t>
      </w:r>
      <w:r w:rsidRPr="00E13F5F">
        <w:rPr>
          <w:rStyle w:val="StyleUnderline"/>
        </w:rPr>
        <w:t>A nuclear-armed Iran</w:t>
      </w:r>
      <w:r w:rsidRPr="00E13F5F">
        <w:rPr>
          <w:sz w:val="16"/>
        </w:rPr>
        <w:t xml:space="preserve">, believing that it possessed a powerful deterrent and could thus commit violence abroad with near impunity, </w:t>
      </w:r>
      <w:r w:rsidRPr="00E13F5F">
        <w:rPr>
          <w:rStyle w:val="StyleUnderline"/>
        </w:rPr>
        <w:t>might also increase the frequency and scale of the terrorist attacks against U.S. and Israeli targets carried out by Hezbollah and the Quds Force,</w:t>
      </w:r>
      <w:r w:rsidRPr="00E13F5F">
        <w:rPr>
          <w:sz w:val="16"/>
        </w:rPr>
        <w:t xml:space="preserve"> the covert operations wing of Iran's elite Islamic Revolutionary Guard Corps. </w:t>
      </w:r>
      <w:r w:rsidRPr="00E13F5F">
        <w:rPr>
          <w:rStyle w:val="StyleUnderline"/>
        </w:rPr>
        <w:t xml:space="preserve">And </w:t>
      </w:r>
      <w:r w:rsidRPr="00E13F5F">
        <w:rPr>
          <w:sz w:val="16"/>
        </w:rPr>
        <w:t xml:space="preserve">a bolder Iran might </w:t>
      </w:r>
      <w:r w:rsidRPr="00E13F5F">
        <w:rPr>
          <w:rStyle w:val="StyleUnderline"/>
        </w:rPr>
        <w:t>increase the number of Revolutionary Guard forces it deployed to Lebanon</w:t>
      </w:r>
      <w:r w:rsidRPr="00E13F5F">
        <w:rPr>
          <w:sz w:val="16"/>
        </w:rPr>
        <w:t xml:space="preserve">, </w:t>
      </w:r>
      <w:r w:rsidRPr="00E13F5F">
        <w:rPr>
          <w:rStyle w:val="StyleUnderline"/>
        </w:rPr>
        <w:t xml:space="preserve">allow its navy to engage in more frequent shows of force in the Mediterranean, and assert itself more aggressively in the Persian Gulf and the Strait of Hormuz. </w:t>
      </w:r>
      <w:r w:rsidRPr="00E13F5F">
        <w:rPr>
          <w:sz w:val="16"/>
        </w:rPr>
        <w:t xml:space="preserve">To further enhance its image in the eyes of domestic and regional audiences as the leader of an anti-Western resistance bloc, </w:t>
      </w:r>
      <w:r w:rsidRPr="00E13F5F">
        <w:rPr>
          <w:rStyle w:val="StyleUnderline"/>
        </w:rPr>
        <w:t>a nuclear-armed Iran might respond to regional crises by threatening to use all the means at its disposal to ensure the survival of the Assad regime in Syria, Hezbollah, or Palestinian groups.</w:t>
      </w:r>
      <w:r w:rsidRPr="00E13F5F">
        <w:rPr>
          <w:sz w:val="16"/>
        </w:rPr>
        <w:t xml:space="preserve"> </w:t>
      </w:r>
      <w:r w:rsidRPr="00E13F5F">
        <w:rPr>
          <w:rStyle w:val="StyleUnderline"/>
        </w:rPr>
        <w:t>And</w:t>
      </w:r>
      <w:r w:rsidRPr="00E13F5F">
        <w:rPr>
          <w:sz w:val="16"/>
        </w:rPr>
        <w:t xml:space="preserve"> Iran might be emboldened to play the spoiler in the Israeli-Palestinian peace process </w:t>
      </w:r>
      <w:r w:rsidRPr="00E13F5F">
        <w:rPr>
          <w:rStyle w:val="StyleUnderline"/>
        </w:rPr>
        <w:t>by encouraging large-scale militant attacks and might try to destabilize its neighbors through more coercive diplomacy and subversion in Iraq and the Gulf states.</w:t>
      </w:r>
      <w:r w:rsidRPr="00E13F5F">
        <w:rPr>
          <w:sz w:val="16"/>
        </w:rPr>
        <w:t xml:space="preserve"> </w:t>
      </w:r>
      <w:r w:rsidRPr="00E13F5F">
        <w:rPr>
          <w:rStyle w:val="StyleUnderline"/>
        </w:rPr>
        <w:t>The growing influence of "principlist" hard-liners in Tehran makes those possibilities even more likely.</w:t>
      </w:r>
      <w:r w:rsidRPr="00E13F5F">
        <w:rPr>
          <w:sz w:val="16"/>
        </w:rPr>
        <w:t xml:space="preserve"> The principlists' view of the world is shaped by </w:t>
      </w:r>
      <w:r w:rsidRPr="00E13F5F">
        <w:rPr>
          <w:rStyle w:val="StyleUnderline"/>
        </w:rPr>
        <w:t>their ideological belief in the inevitability of U.S. decline, Israeli defeat, and Iranian ascendance.</w:t>
      </w:r>
      <w:r w:rsidRPr="00E13F5F">
        <w:rPr>
          <w:sz w:val="16"/>
        </w:rPr>
        <w:t xml:space="preserve"> They see the competition with the United States and Israel as a zero-sum game. </w:t>
      </w:r>
      <w:r w:rsidRPr="00E13F5F">
        <w:rPr>
          <w:rStyle w:val="StyleUnderline"/>
        </w:rPr>
        <w:t xml:space="preserve">If Iran obtains a nuclear weapon, the principlists will see it as a confirmation of their convictions and push the Iranian government further in the direction of risk and provocation. </w:t>
      </w:r>
      <w:r w:rsidRPr="00E13F5F">
        <w:rPr>
          <w:sz w:val="16"/>
        </w:rPr>
        <w:t xml:space="preserve">To be sure, a nonnuclear Iran already engages in many destabilizing activities. But </w:t>
      </w:r>
      <w:r w:rsidRPr="00E13F5F">
        <w:rPr>
          <w:rStyle w:val="StyleUnderline"/>
        </w:rPr>
        <w:t xml:space="preserve">equipped with nuclear weapons, Tehran would likely dial up its trouble-making and capitalize on its deterrent to limit the response options available to threatened states. </w:t>
      </w:r>
      <w:r w:rsidRPr="00E13F5F">
        <w:rPr>
          <w:sz w:val="16"/>
        </w:rPr>
        <w:t xml:space="preserve">THE STABILITY-INSTABILITY PARADOX "History shows that when countries acquire the bomb, they feel increasingly vulnerable and become acutely aware that their nuclear weapons make them a potential target in the eyes of major powers," Waltz argues. "This awareness discourages nuclear states from bold and aggressive action." In writing this, </w:t>
      </w:r>
      <w:r w:rsidRPr="00E13F5F">
        <w:rPr>
          <w:rStyle w:val="StyleUnderline"/>
        </w:rPr>
        <w:t>Waltz ignores a long history of emerging nuclear powers behaving provocatively.</w:t>
      </w:r>
      <w:r w:rsidRPr="00E13F5F">
        <w:rPr>
          <w:sz w:val="16"/>
        </w:rPr>
        <w:t xml:space="preserve"> In 1950, for example, Soviet leader Joseph Stalin gave North Korea the green light to invade South Korea, thus beginning the Korean War. Stalin apparently assumed (incorrectly) that the United States was unlikely to respond because the Soviets had by then developed their own nuclear weapons. </w:t>
      </w:r>
      <w:r w:rsidRPr="00E13F5F">
        <w:rPr>
          <w:rStyle w:val="StyleUnderline"/>
        </w:rPr>
        <w:t xml:space="preserve">Waltz also claims that China became less aggressive after going nuclear in 1964. But in 1969, Mao Zedong authorized Chinese troops to attack Soviet forces on the Chinese-Soviet border. </w:t>
      </w:r>
      <w:r w:rsidRPr="00E13F5F">
        <w:rPr>
          <w:sz w:val="16"/>
        </w:rPr>
        <w:t xml:space="preserve">The attack was meant to warn Moscow against border provocations and to mobilize domestic Chinese support for Mao's revolution. Like Stalin before him, Mao was probably confident that China's recently acquired nuclear capabilities would limit the resulting conflict. (In the end, the border clashes produced a larger crisis than Mao had expected, raising the possibility of a Soviet nuclear strike, and China backed down.) </w:t>
      </w:r>
      <w:r w:rsidRPr="00E13F5F">
        <w:rPr>
          <w:rStyle w:val="StyleUnderline"/>
        </w:rPr>
        <w:t>Waltz</w:t>
      </w:r>
      <w:r w:rsidRPr="00E13F5F">
        <w:rPr>
          <w:sz w:val="16"/>
        </w:rPr>
        <w:t xml:space="preserve"> also </w:t>
      </w:r>
      <w:r w:rsidRPr="00E13F5F">
        <w:rPr>
          <w:rStyle w:val="StyleUnderline"/>
        </w:rPr>
        <w:t>asserts that</w:t>
      </w:r>
      <w:r w:rsidRPr="00E13F5F">
        <w:rPr>
          <w:sz w:val="16"/>
        </w:rPr>
        <w:t xml:space="preserve"> "India </w:t>
      </w:r>
      <w:r w:rsidRPr="00E13F5F">
        <w:rPr>
          <w:rStyle w:val="StyleUnderline"/>
        </w:rPr>
        <w:t>and Pakistan have both become more cautious since going nuclear."</w:t>
      </w:r>
      <w:r w:rsidRPr="00E13F5F">
        <w:rPr>
          <w:sz w:val="16"/>
        </w:rPr>
        <w:t xml:space="preserve"> </w:t>
      </w:r>
      <w:r w:rsidRPr="00E13F5F">
        <w:rPr>
          <w:rStyle w:val="StyleUnderline"/>
        </w:rPr>
        <w:t xml:space="preserve">But </w:t>
      </w:r>
      <w:r w:rsidRPr="00E13F5F">
        <w:rPr>
          <w:sz w:val="16"/>
        </w:rPr>
        <w:t xml:space="preserve">Pakistan's development of nuclear weapons has in fact facilitated its strategy of engaging in low-intensity conflict against India, making the subcontinent more crisis-prone. As the political scientist S. Paul Kapur has shown, </w:t>
      </w:r>
      <w:r w:rsidRPr="00E13F5F">
        <w:rPr>
          <w:rStyle w:val="StyleUnderline"/>
        </w:rPr>
        <w:t>as Islamabad's nuclear capabilities have increased, so has the volatility of the Indian-Pakistani rivalry.</w:t>
      </w:r>
      <w:r w:rsidRPr="00E13F5F">
        <w:rPr>
          <w:sz w:val="16"/>
        </w:rPr>
        <w:t xml:space="preserve"> Since 1998, when both India and Pakistan openly tested nuclear devices, Islamabad has appeared more willing to back militant groups fighting in disputed Kashmir and to support groups that have conducted terrorist attacks elsewhere in India. Furthermore, in 1999, Pakistan sent conventional forces disguised as insurgents across the Line of Control in the Kargil district of Kashmir, triggering a limited war with India. This move was encouraged by the Pakistanis' belief that their nuclear deterrent placed clear limits on India's ability to retaliate with conventional weapons. Additionally, over the past decade, Pakistani-backed militants have engaged in high-profile terrorist attacks inside India itself, including the 2001 attack on the New Delhi parliament complex and the 2008 Mumbai attacks. Waltz writes that "policymakers and citizens in the Arab world, Europe, Israel, and the United States should take comfort from the fact that history has shown that where nuclear capabilities emerge, so, too, does stability." In fact, the </w:t>
      </w:r>
      <w:r w:rsidRPr="00E13F5F">
        <w:rPr>
          <w:rStyle w:val="StyleUnderline"/>
        </w:rPr>
        <w:t>historical record suggests that competition between a nuclear-armed Iran and its principal adversaries would likely follow the pattern known as "the stability-instability paradox,"</w:t>
      </w:r>
      <w:r w:rsidRPr="00E13F5F">
        <w:rPr>
          <w:sz w:val="16"/>
        </w:rPr>
        <w:t xml:space="preserve"> in which </w:t>
      </w:r>
      <w:r w:rsidRPr="00E13F5F">
        <w:rPr>
          <w:rStyle w:val="StyleUnderline"/>
        </w:rPr>
        <w:t xml:space="preserve">the supposed stability created by mutually assured destruction generates greater instability by making </w:t>
      </w:r>
      <w:r w:rsidRPr="00E13F5F">
        <w:rPr>
          <w:sz w:val="16"/>
        </w:rPr>
        <w:t xml:space="preserve">provocations, disputes, and </w:t>
      </w:r>
      <w:r w:rsidRPr="00E13F5F">
        <w:rPr>
          <w:rStyle w:val="StyleUnderline"/>
        </w:rPr>
        <w:t>conflict below the nuclear threshold seem safe. During the Cold War</w:t>
      </w:r>
      <w:r w:rsidRPr="00E13F5F">
        <w:rPr>
          <w:sz w:val="16"/>
        </w:rPr>
        <w:t xml:space="preserve">, for example, nuclear deterrence prevented large-scale conventional or nuclear war between the United States and the Soviet Union. At the same time, however, </w:t>
      </w:r>
      <w:r w:rsidRPr="00E13F5F">
        <w:rPr>
          <w:rStyle w:val="StyleUnderline"/>
        </w:rPr>
        <w:t>the superpowers experienced several direct crises and faced off in a series of bloody proxy wars in Korea, Vietnam, Afghanistan, Angola, Nicaragua, El Salvador, and elsewhere</w:t>
      </w:r>
      <w:r w:rsidRPr="00E13F5F">
        <w:rPr>
          <w:sz w:val="16"/>
        </w:rPr>
        <w:t xml:space="preserve">. A recent statistical analysis by the political scientist Michael Horowitz demonstrated that </w:t>
      </w:r>
      <w:r w:rsidRPr="00E13F5F">
        <w:rPr>
          <w:rStyle w:val="StyleUnderline"/>
        </w:rPr>
        <w:t>inexperienced nuclear powers tend to be more crisis-prone than other types of states</w:t>
      </w:r>
      <w:r w:rsidRPr="00E13F5F">
        <w:rPr>
          <w:sz w:val="16"/>
        </w:rPr>
        <w:t>,</w:t>
      </w:r>
      <w:r w:rsidRPr="00E13F5F">
        <w:rPr>
          <w:rStyle w:val="StyleUnderline"/>
        </w:rPr>
        <w:t xml:space="preserve"> and</w:t>
      </w:r>
      <w:r w:rsidRPr="00E13F5F">
        <w:rPr>
          <w:sz w:val="16"/>
        </w:rPr>
        <w:t xml:space="preserve"> research by another political scientist, Robert Rauchhaus, has found that </w:t>
      </w:r>
      <w:r w:rsidRPr="00E13F5F">
        <w:rPr>
          <w:rStyle w:val="StyleUnderline"/>
        </w:rPr>
        <w:t>nuclear states are more likely to engage in low-level militarized disputes with one another, even if they are less likely to engage in full-scale war</w:t>
      </w:r>
      <w:r w:rsidRPr="00E13F5F">
        <w:rPr>
          <w:sz w:val="16"/>
        </w:rPr>
        <w:t xml:space="preserve">. If deterrence operates the way Waltz expects it to, a nuclear-armed Iran might reduce the risk of a major conventional war among Middle Eastern states. But </w:t>
      </w:r>
      <w:r w:rsidRPr="00E13F5F">
        <w:rPr>
          <w:rStyle w:val="StyleUnderline"/>
        </w:rPr>
        <w:t>history suggests that Tehran's development of nuclear weapons would encourage Iranian adventurism, leading to more frequent and intense crises in the Middle East</w:t>
      </w:r>
      <w:r w:rsidRPr="00E13F5F">
        <w:rPr>
          <w:sz w:val="16"/>
        </w:rPr>
        <w:t xml:space="preserve">. Such crises would entail some </w:t>
      </w:r>
      <w:r w:rsidRPr="00E13F5F">
        <w:rPr>
          <w:rStyle w:val="StyleUnderline"/>
        </w:rPr>
        <w:t xml:space="preserve">inherent risk of a nuclear exchange </w:t>
      </w:r>
      <w:r w:rsidRPr="00E13F5F">
        <w:rPr>
          <w:sz w:val="16"/>
        </w:rPr>
        <w:t xml:space="preserve">resulting from a miscalculation, an accident, or an unauthorized use -- </w:t>
      </w:r>
      <w:r w:rsidRPr="00E13F5F">
        <w:rPr>
          <w:rStyle w:val="StyleUnderline"/>
        </w:rPr>
        <w:t>a risk that currently does not exist at all. The threat would be</w:t>
      </w:r>
      <w:r w:rsidRPr="00E13F5F">
        <w:rPr>
          <w:sz w:val="16"/>
        </w:rPr>
        <w:t xml:space="preserve"> particularly </w:t>
      </w:r>
      <w:r w:rsidRPr="00E13F5F">
        <w:rPr>
          <w:rStyle w:val="StyleUnderline"/>
        </w:rPr>
        <w:t>high</w:t>
      </w:r>
      <w:r w:rsidRPr="00E13F5F">
        <w:rPr>
          <w:sz w:val="16"/>
        </w:rPr>
        <w:t xml:space="preserve"> in the initial period </w:t>
      </w:r>
      <w:r w:rsidRPr="00E13F5F">
        <w:rPr>
          <w:rStyle w:val="StyleUnderline"/>
        </w:rPr>
        <w:t>after Iran joined the nuclear club</w:t>
      </w:r>
      <w:r w:rsidRPr="00E13F5F">
        <w:rPr>
          <w:sz w:val="16"/>
        </w:rPr>
        <w:t xml:space="preserve">. Once the superpowers reached rough nuclear parity during the Cold War, for example, the number of direct crises decreased, and the associated risks of nuclear escalation abated. But during the early years of the Cold War, the superpowers were involved in several crises, and on at least one occasion -- the 1962 Cuban missile crisis -- they came perilously close to nuclear war. Similarly, a stable deterrent relationship between Iran, on the one hand, and the United States and Israel, on the other, would likely emerge over time, but the initial crisis-prone years would be hair-raising. Although all sides would have a profound interest in not allowing events to spiral out of control, the residual risk of inadvertent escalation stemming from decades of distrust and hostility, the absence of direct lines of communication, and organizational mistakes would be nontrivial -- and the consequences of even a low-probability outcome could be devastating. A VERY REAL THREAT Because Waltz is sanguine about the effects of Iranian nuclearization, he concludes that "the United States and its allies need not take such pains to prevent the Iranians from developing a nuclear weapon." Waltz believes that the only utility of continued diplomacy is to maintain "open lines of communication," which "will make the Western countries feel better able to live with a nuclear Iran," and he argues that "the current sanctions on Iran can be dropped." </w:t>
      </w:r>
      <w:r w:rsidRPr="00E13F5F">
        <w:rPr>
          <w:rStyle w:val="StyleUnderline"/>
        </w:rPr>
        <w:t>Waltz is wrong</w:t>
      </w:r>
      <w:r w:rsidRPr="00E13F5F">
        <w:rPr>
          <w:sz w:val="16"/>
        </w:rPr>
        <w:t xml:space="preserve">. </w:t>
      </w:r>
      <w:r w:rsidRPr="00E13F5F">
        <w:rPr>
          <w:rStyle w:val="StyleUnderline"/>
        </w:rPr>
        <w:t>The threat from a nuclear-armed Iran</w:t>
      </w:r>
      <w:r w:rsidRPr="00E13F5F">
        <w:rPr>
          <w:sz w:val="16"/>
        </w:rPr>
        <w:t xml:space="preserve"> might not be as grave as some suggest, but it </w:t>
      </w:r>
      <w:r w:rsidRPr="00E13F5F">
        <w:rPr>
          <w:rStyle w:val="StyleUnderline"/>
        </w:rPr>
        <w:t>would make an already volatile Middle East even more conflict-prone</w:t>
      </w:r>
      <w:r w:rsidRPr="00E13F5F">
        <w:rPr>
          <w:sz w:val="16"/>
        </w:rPr>
        <w:t xml:space="preserve">. </w:t>
      </w:r>
      <w:r w:rsidRPr="00E13F5F">
        <w:rPr>
          <w:rStyle w:val="StyleUnderline"/>
        </w:rPr>
        <w:t>Preventing Iran from crossing the nuclear threshold should therefore remain a top U.S. priority.</w:t>
      </w:r>
      <w:r w:rsidRPr="00E13F5F">
        <w:rPr>
          <w:sz w:val="16"/>
        </w:rPr>
        <w:t xml:space="preserve"> Because a </w:t>
      </w:r>
      <w:r w:rsidRPr="00E13F5F">
        <w:rPr>
          <w:rStyle w:val="StyleUnderline"/>
        </w:rPr>
        <w:t>preventive military attack on Iran's nuclear infrastructure could</w:t>
      </w:r>
      <w:r w:rsidRPr="00E13F5F">
        <w:rPr>
          <w:sz w:val="16"/>
        </w:rPr>
        <w:t xml:space="preserve"> itself </w:t>
      </w:r>
      <w:r w:rsidRPr="00E13F5F">
        <w:rPr>
          <w:rStyle w:val="StyleUnderline"/>
        </w:rPr>
        <w:t>set off a series of unpredictable and destabilizing consequences,</w:t>
      </w:r>
      <w:r w:rsidRPr="00E13F5F">
        <w:rPr>
          <w:sz w:val="16"/>
        </w:rPr>
        <w:t xml:space="preserve"> the best and most sustainable solution to Iran's nuclear challenge is to seek a negotiated solution through a combination of economic pressure and diplomacy. It is possible to oppose a rush to war with Iran without arguing, as Waltz does, that a nuclear-armed Iran would make the world a better place. COLIN H. KAHL is an Associate Professor at Georgetown University's Edmund A. Walsh School of Foreign Service and former Deputy Assistant Secretary of Defense for the Middle East. He is also a Senior Fellow at the Center for a New American Security and a co-author of its report Risk and Rivalry: Iran, Israel, and the Bomb, from which this response is adapted. </w:t>
      </w:r>
    </w:p>
    <w:p w:rsidR="005919A1" w:rsidRPr="00E13F5F" w:rsidRDefault="005919A1" w:rsidP="005919A1">
      <w:pPr>
        <w:pStyle w:val="Heading2"/>
      </w:pPr>
      <w:r w:rsidRPr="00E13F5F">
        <w:t xml:space="preserve">Russia </w:t>
      </w:r>
      <w:r w:rsidR="00861940" w:rsidRPr="00E13F5F">
        <w:t>Impact Ext.</w:t>
      </w:r>
    </w:p>
    <w:p w:rsidR="005919A1" w:rsidRPr="00E13F5F" w:rsidRDefault="005919A1" w:rsidP="005919A1">
      <w:pPr>
        <w:pStyle w:val="Heading3"/>
      </w:pPr>
      <w:r w:rsidRPr="00E13F5F">
        <w:t>Yes Russia Threat</w:t>
      </w:r>
    </w:p>
    <w:p w:rsidR="005919A1" w:rsidRPr="00E13F5F" w:rsidRDefault="005919A1" w:rsidP="005919A1">
      <w:pPr>
        <w:pStyle w:val="Heading4"/>
      </w:pPr>
      <w:r w:rsidRPr="00E13F5F">
        <w:t>Russia is realist and will use force</w:t>
      </w:r>
    </w:p>
    <w:p w:rsidR="005919A1" w:rsidRPr="00E13F5F" w:rsidRDefault="005919A1" w:rsidP="005919A1">
      <w:r w:rsidRPr="00E13F5F">
        <w:rPr>
          <w:rStyle w:val="Style13ptBold"/>
        </w:rPr>
        <w:t>Kim and Wong 15</w:t>
      </w:r>
      <w:r w:rsidRPr="00E13F5F">
        <w:t xml:space="preserve"> (Jaehyung Kim, Kela Wong, University of Washington, The Henry M. Jackson School of International Studies, “The Evolving Security Challenges and the Geopolitical Necessities of the US Military Bases in Japan and the Republic of Korea” </w:t>
      </w:r>
      <w:hyperlink r:id="rId39" w:history="1">
        <w:r w:rsidRPr="00E13F5F">
          <w:rPr>
            <w:rStyle w:val="Hyperlink"/>
          </w:rPr>
          <w:t>https://digital.lib.washington.edu/researchworks/bitstream/handle/1773/33275/Task%20Force%20E%202015.pdf?sequence=1&amp;isAllowed=y</w:t>
        </w:r>
      </w:hyperlink>
      <w:r w:rsidRPr="00E13F5F">
        <w:t>)</w:t>
      </w:r>
    </w:p>
    <w:p w:rsidR="005919A1" w:rsidRPr="00E13F5F" w:rsidRDefault="005919A1" w:rsidP="005919A1">
      <w:pPr>
        <w:rPr>
          <w:sz w:val="16"/>
        </w:rPr>
      </w:pPr>
      <w:r w:rsidRPr="00E13F5F">
        <w:rPr>
          <w:sz w:val="16"/>
        </w:rPr>
        <w:t xml:space="preserve">Nevertheless, </w:t>
      </w:r>
      <w:r w:rsidRPr="00E13F5F">
        <w:rPr>
          <w:rStyle w:val="StyleUnderline"/>
        </w:rPr>
        <w:t xml:space="preserve">Russia’s growing vision is to fundamentally extend its influence beyond the national borders based on the </w:t>
      </w:r>
      <w:r w:rsidRPr="00E13F5F">
        <w:rPr>
          <w:rStyle w:val="Emphasis"/>
        </w:rPr>
        <w:t>quintessential realist worldview</w:t>
      </w:r>
      <w:r w:rsidRPr="00E13F5F">
        <w:rPr>
          <w:rStyle w:val="StyleUnderline"/>
        </w:rPr>
        <w:t xml:space="preserve">. In considering President Putin’s security strategy, </w:t>
      </w:r>
      <w:r w:rsidRPr="00E13F5F">
        <w:rPr>
          <w:rStyle w:val="Emphasis"/>
        </w:rPr>
        <w:t>Russia subscribes to the Realpolitik principle</w:t>
      </w:r>
      <w:r w:rsidRPr="00E13F5F">
        <w:rPr>
          <w:rStyle w:val="StyleUnderline"/>
        </w:rPr>
        <w:t xml:space="preserve"> while not hesitant to make the instrumental use of military force</w:t>
      </w:r>
      <w:r w:rsidRPr="00E13F5F">
        <w:rPr>
          <w:sz w:val="16"/>
        </w:rPr>
        <w:t xml:space="preserve"> (Trenin, 2007, p.35). “</w:t>
      </w:r>
      <w:r w:rsidRPr="00E13F5F">
        <w:rPr>
          <w:rStyle w:val="StyleUnderline"/>
        </w:rPr>
        <w:t>In their view, military force is a usable tool of foreign policy, and the war can be a legitimate extension of policy</w:t>
      </w:r>
      <w:r w:rsidRPr="00E13F5F">
        <w:rPr>
          <w:sz w:val="16"/>
        </w:rPr>
        <w:t xml:space="preserve">: war prevention is not enough” (Trenin, 2007, p.35). </w:t>
      </w:r>
      <w:r w:rsidRPr="00E13F5F">
        <w:rPr>
          <w:rStyle w:val="StyleUnderline"/>
        </w:rPr>
        <w:t>Recently, the increasing possibilities of Russia’s withdrawal from a vital nuclear treaty further validated analysis on Moscow’s aggression in the future foreign policy trajectories</w:t>
      </w:r>
      <w:r w:rsidRPr="00E13F5F">
        <w:rPr>
          <w:sz w:val="16"/>
        </w:rPr>
        <w:t xml:space="preserve"> (The Editorial Board, 2015). Also, </w:t>
      </w:r>
      <w:r w:rsidRPr="00E13F5F">
        <w:rPr>
          <w:rStyle w:val="StyleUnderline"/>
        </w:rPr>
        <w:t>experts analyzed that Moscow</w:t>
      </w:r>
      <w:r w:rsidRPr="00E13F5F">
        <w:rPr>
          <w:sz w:val="16"/>
        </w:rPr>
        <w:t xml:space="preserve"> ultimately </w:t>
      </w:r>
      <w:r w:rsidRPr="00E13F5F">
        <w:rPr>
          <w:rStyle w:val="StyleUnderline"/>
        </w:rPr>
        <w:t>wants to heighten its current stature in global politics as equivalent to the major actor, raising concerns over Putin’s concealed determination “to reconstitute the Soviet Union</w:t>
      </w:r>
      <w:r w:rsidRPr="00E13F5F">
        <w:rPr>
          <w:sz w:val="16"/>
        </w:rPr>
        <w:t xml:space="preserve">” (The Editorial Board, 2015; Trenin, 2007). Thus, </w:t>
      </w:r>
      <w:r w:rsidRPr="00E13F5F">
        <w:rPr>
          <w:rStyle w:val="StyleUnderline"/>
        </w:rPr>
        <w:t>Russia’s current strategic posture would inevitably cause frictions and challenge the current status quo even at the risk of a regional-scale war</w:t>
      </w:r>
      <w:r w:rsidRPr="00E13F5F">
        <w:rPr>
          <w:sz w:val="16"/>
        </w:rPr>
        <w:t xml:space="preserve">. </w:t>
      </w:r>
    </w:p>
    <w:p w:rsidR="005919A1" w:rsidRPr="00E13F5F" w:rsidRDefault="005919A1" w:rsidP="005919A1">
      <w:pPr>
        <w:pStyle w:val="Heading4"/>
      </w:pPr>
      <w:r w:rsidRPr="00E13F5F">
        <w:t>Even if realism doesn’t explain all IR, it definitely explains Russia</w:t>
      </w:r>
    </w:p>
    <w:p w:rsidR="005919A1" w:rsidRPr="00E13F5F" w:rsidRDefault="005919A1" w:rsidP="005919A1">
      <w:r w:rsidRPr="00E13F5F">
        <w:rPr>
          <w:rStyle w:val="Style13ptBold"/>
        </w:rPr>
        <w:t>Nygren 12</w:t>
      </w:r>
      <w:r w:rsidR="00F30D6E" w:rsidRPr="00E13F5F">
        <w:t xml:space="preserve"> </w:t>
      </w:r>
      <w:r w:rsidRPr="00E13F5F">
        <w:t xml:space="preserve">(Bertil, </w:t>
      </w:r>
      <w:r w:rsidR="00F30D6E" w:rsidRPr="00E13F5F">
        <w:t xml:space="preserve">Professor PolSci at Stockholm University, </w:t>
      </w:r>
      <w:r w:rsidRPr="00E13F5F">
        <w:t>“Using the neo-classical realism paradigm to predict Russian foreign policy behaviour as a complement to using resources</w:t>
      </w:r>
      <w:r w:rsidR="00F30D6E" w:rsidRPr="00E13F5F">
        <w:t>,</w:t>
      </w:r>
      <w:r w:rsidRPr="00E13F5F">
        <w:t xml:space="preserve">” </w:t>
      </w:r>
      <w:r w:rsidR="00F30D6E" w:rsidRPr="00E13F5F">
        <w:t xml:space="preserve">March, </w:t>
      </w:r>
      <w:r w:rsidRPr="00E13F5F">
        <w:t>International Politics, Vol 49, p 517-529)</w:t>
      </w:r>
    </w:p>
    <w:p w:rsidR="005919A1" w:rsidRPr="00E13F5F" w:rsidRDefault="005919A1" w:rsidP="005919A1">
      <w:pPr>
        <w:rPr>
          <w:sz w:val="16"/>
        </w:rPr>
      </w:pPr>
      <w:r w:rsidRPr="00E13F5F">
        <w:rPr>
          <w:sz w:val="16"/>
        </w:rPr>
        <w:t>I present three basic arguments in the essay to support the argument that</w:t>
      </w:r>
      <w:r w:rsidRPr="00E13F5F">
        <w:rPr>
          <w:rStyle w:val="Style13ptBold"/>
          <w:sz w:val="16"/>
        </w:rPr>
        <w:t xml:space="preserve"> </w:t>
      </w:r>
      <w:r w:rsidRPr="00E13F5F">
        <w:rPr>
          <w:rStyle w:val="StyleUnderline"/>
        </w:rPr>
        <w:t>claimed interests are a better predictor of the future behaviour of great powers than resources alone</w:t>
      </w:r>
      <w:r w:rsidRPr="00E13F5F">
        <w:rPr>
          <w:rStyle w:val="Style13ptBold"/>
          <w:sz w:val="16"/>
        </w:rPr>
        <w:t xml:space="preserve">. </w:t>
      </w:r>
      <w:r w:rsidRPr="00E13F5F">
        <w:rPr>
          <w:sz w:val="16"/>
        </w:rPr>
        <w:t xml:space="preserve">The first is that </w:t>
      </w:r>
      <w:r w:rsidRPr="00E13F5F">
        <w:rPr>
          <w:rStyle w:val="StyleUnderline"/>
        </w:rPr>
        <w:t>foreign policy predictions</w:t>
      </w:r>
      <w:r w:rsidRPr="00E13F5F">
        <w:rPr>
          <w:sz w:val="16"/>
        </w:rPr>
        <w:t xml:space="preserve">, </w:t>
      </w:r>
      <w:r w:rsidRPr="00E13F5F">
        <w:rPr>
          <w:rStyle w:val="StyleUnderline"/>
        </w:rPr>
        <w:t>especially those related to ‘hard’ security, ought to rely more on expressed policy interests and intentions than on policy resources</w:t>
      </w:r>
      <w:r w:rsidRPr="00E13F5F">
        <w:rPr>
          <w:sz w:val="16"/>
        </w:rPr>
        <w:t xml:space="preserve">, which is generally the case today. </w:t>
      </w:r>
      <w:r w:rsidRPr="00E13F5F">
        <w:rPr>
          <w:rStyle w:val="StyleUnderline"/>
        </w:rPr>
        <w:t>This argument is particularly true for great powers that take a neo-classical realist approach to policy, such as Russia in its present phase of re-creating its great power status in the world</w:t>
      </w:r>
      <w:r w:rsidRPr="00E13F5F">
        <w:rPr>
          <w:sz w:val="16"/>
        </w:rPr>
        <w:t xml:space="preserve">. </w:t>
      </w:r>
      <w:r w:rsidRPr="00E13F5F">
        <w:rPr>
          <w:rStyle w:val="StyleUnderline"/>
        </w:rPr>
        <w:t>The Russian case represents the second argument</w:t>
      </w:r>
      <w:r w:rsidRPr="00E13F5F">
        <w:rPr>
          <w:sz w:val="16"/>
        </w:rPr>
        <w:t xml:space="preserve">.1 Today, and in the next decade, </w:t>
      </w:r>
      <w:r w:rsidRPr="00E13F5F">
        <w:rPr>
          <w:rStyle w:val="Emphasis"/>
        </w:rPr>
        <w:t>most of the major power elites rely on neo-classical realist notions in their basic foreign policy orientation</w:t>
      </w:r>
      <w:r w:rsidRPr="00E13F5F">
        <w:rPr>
          <w:sz w:val="16"/>
        </w:rPr>
        <w:t xml:space="preserve">, and themselves believe that alternative thinking on international relations and foreign policy should be limited only to certain policy areas and to the European Union (EU) experiment. The third argument is that </w:t>
      </w:r>
      <w:r w:rsidRPr="00E13F5F">
        <w:rPr>
          <w:rStyle w:val="StyleUnderline"/>
        </w:rPr>
        <w:t>Russian foreign policy in the next decade will be executed by politicians with strong neo-classical realist thinking and continue to be outlined by Putin and his entourage</w:t>
      </w:r>
      <w:r w:rsidRPr="00E13F5F">
        <w:rPr>
          <w:sz w:val="16"/>
        </w:rPr>
        <w:t xml:space="preserve">, </w:t>
      </w:r>
      <w:r w:rsidRPr="00E13F5F">
        <w:rPr>
          <w:rStyle w:val="StyleUnderline"/>
        </w:rPr>
        <w:t>with a pragmatist and realist view on politics, based on available resources, and with rather a clear vision of Russia's interests</w:t>
      </w:r>
      <w:r w:rsidRPr="00E13F5F">
        <w:rPr>
          <w:sz w:val="16"/>
        </w:rPr>
        <w:t xml:space="preserve">. This suggests that </w:t>
      </w:r>
      <w:r w:rsidRPr="00E13F5F">
        <w:rPr>
          <w:rStyle w:val="StyleUnderline"/>
        </w:rPr>
        <w:t>predictions are possible also in a medium- to long-term perspective on Russian foreign policy</w:t>
      </w:r>
      <w:r w:rsidRPr="00E13F5F">
        <w:rPr>
          <w:sz w:val="16"/>
        </w:rPr>
        <w:t xml:space="preserve">. Of course, </w:t>
      </w:r>
      <w:r w:rsidRPr="00E13F5F">
        <w:rPr>
          <w:rStyle w:val="StyleUnderline"/>
        </w:rPr>
        <w:t>as pragmatists, Putin and Medvedev realise that resources decide to what extent Russia's national interests are realisable</w:t>
      </w:r>
      <w:r w:rsidRPr="00E13F5F">
        <w:rPr>
          <w:sz w:val="16"/>
        </w:rPr>
        <w:t xml:space="preserve">. </w:t>
      </w:r>
      <w:r w:rsidRPr="00E13F5F">
        <w:rPr>
          <w:rStyle w:val="StyleUnderline"/>
        </w:rPr>
        <w:t>Analysts are</w:t>
      </w:r>
      <w:r w:rsidRPr="00E13F5F">
        <w:rPr>
          <w:sz w:val="16"/>
        </w:rPr>
        <w:t xml:space="preserve">, as a consequence, advised to use the same way of thinking and the same perspective as these major policymakers precisely because the quality of the prediction will improve. These three arguments will be developed further below. The first argument, that foreign policy predictions, especially those related to ‘hard’ security issues, or military security, suggests that analysts ought to rely more than they do today on interest-based intentions than on material resources. The reason is that predictions based on (current or future) resources are but one instrument for predictions about future behaviour and not necessarily a good one. Resources are not particularly reliable because of the multiple instrumental usage of physical resources: resources imply more than one possible intent and are most often not in any direct way linked to any particular action: even military resources could obviously be used for many different purposes. The common focus in the prediction business on resources rather than intentions obviously presupposes a rather direct link between resources, on the one hand, and actions or activities, on the other, where intentions follow resources rather than precede them. The implicit argument, it seems, is that </w:t>
      </w:r>
      <w:r w:rsidRPr="00E13F5F">
        <w:rPr>
          <w:rStyle w:val="StyleUnderline"/>
        </w:rPr>
        <w:t>if we know what a state can do, then we also know what that state will do.</w:t>
      </w:r>
      <w:r w:rsidRPr="00E13F5F">
        <w:rPr>
          <w:sz w:val="16"/>
        </w:rPr>
        <w:t xml:space="preserve"> Or, that ‘A does do what A can do’, that is, a resource-driven argument, rather than ‘A does do what A wants to do’, an intent-driven argument. I would rather suggest that ‘A does do what A wants to do and can do’. </w:t>
      </w:r>
      <w:r w:rsidRPr="00E13F5F">
        <w:rPr>
          <w:rStyle w:val="StyleUnderline"/>
        </w:rPr>
        <w:t xml:space="preserve">Resources tend to give indications as to what could be done provided that a state wants to do it, whereas intent tells us something about what the state wants to do provided that it can do it. </w:t>
      </w:r>
      <w:r w:rsidRPr="00E13F5F">
        <w:rPr>
          <w:sz w:val="16"/>
        </w:rPr>
        <w:t xml:space="preserve">Furthermore, to focus on resource developments often results in worst-case scenarios. For example, as one and the same resource may be applicable in several regional settings or areas as well as in different types of situations, the resulting multitude of scenarios further confuse the crystal ball picture of the future. In my view, any resource-based prediction argument needs, at a minimum, also explicit assumptions on what resources might intentionally be used for, to complement the notion of what they could be used for. Resources, in other words, open up imaginative thinking on far too many possibilities, and result in a whole plethora of interpretations. A related argument relies on the necessary decision on the timeframe involved in predictions. Obviously, the further ahead, the more difficult it is to make predictions whether based on resources or intentions. That aside, however, time scaling is important also for our argument that intentions are safer prediction instruments than resources. One could, for example, elaborate the time scale involved in predictions and ‘atomize’ it into years to increase the feeling of reducing insecurity.2 General interests and intentions, I argue, do not change as much as resources do. Examples show that we are wise to focus our predictions on a more general level, or on a higher level of abstraction: to predict individual actions or processes is much more difficult than to predict general patterns of behaviour. Analysts should stick to the latter. </w:t>
      </w:r>
      <w:r w:rsidRPr="00E13F5F">
        <w:rPr>
          <w:rStyle w:val="StyleUnderline"/>
        </w:rPr>
        <w:t>Forecasting a decade or more ahead requires other instruments</w:t>
      </w:r>
      <w:r w:rsidRPr="00E13F5F">
        <w:rPr>
          <w:sz w:val="16"/>
        </w:rPr>
        <w:t xml:space="preserve">. First of all, </w:t>
      </w:r>
      <w:r w:rsidRPr="00E13F5F">
        <w:rPr>
          <w:rStyle w:val="StyleUnderline"/>
        </w:rPr>
        <w:t>uncertainties necessarily grow and predictability consequently shrinks</w:t>
      </w:r>
      <w:r w:rsidRPr="00E13F5F">
        <w:rPr>
          <w:sz w:val="16"/>
        </w:rPr>
        <w:t xml:space="preserve">. Second, </w:t>
      </w:r>
      <w:r w:rsidRPr="00E13F5F">
        <w:rPr>
          <w:rStyle w:val="StyleUnderline"/>
        </w:rPr>
        <w:t>the importance of structural parameters increases while the behaviour of individual actors as well as individual events take on a minor role</w:t>
      </w:r>
      <w:r w:rsidRPr="00E13F5F">
        <w:rPr>
          <w:sz w:val="16"/>
        </w:rPr>
        <w:t xml:space="preserve"> (although not cataclysmic ones). Third, t</w:t>
      </w:r>
      <w:r w:rsidRPr="00E13F5F">
        <w:rPr>
          <w:rStyle w:val="StyleUnderline"/>
        </w:rPr>
        <w:t>he constellation of many individual events and activities may cause or catalyse structural changes that in turn change the conditions for Russian foreign policy</w:t>
      </w:r>
      <w:r w:rsidRPr="00E13F5F">
        <w:rPr>
          <w:sz w:val="16"/>
        </w:rPr>
        <w:t xml:space="preserve"> – for example, a continued and worsening world economic recession. Fourth, </w:t>
      </w:r>
      <w:r w:rsidRPr="00E13F5F">
        <w:rPr>
          <w:rStyle w:val="StyleUnderline"/>
        </w:rPr>
        <w:t>the global geo-political and geo-economic map is already changing its front page,</w:t>
      </w:r>
      <w:r w:rsidRPr="00E13F5F">
        <w:rPr>
          <w:sz w:val="16"/>
        </w:rPr>
        <w:t xml:space="preserve"> from Europe and the United States to the East (and to some extent also the South), making predictions along ‘traditional’ Western lines more risky than before. Fifth, </w:t>
      </w:r>
      <w:r w:rsidRPr="00E13F5F">
        <w:rPr>
          <w:rStyle w:val="StyleUnderline"/>
        </w:rPr>
        <w:t>Russia itself is not stable, despite what we believe about today's well-established ‘Putinism’; the potential for explosions of social unrest is always great in a state where power emanates from the top.</w:t>
      </w:r>
      <w:r w:rsidRPr="00E13F5F">
        <w:rPr>
          <w:sz w:val="16"/>
        </w:rPr>
        <w:t xml:space="preserve"> </w:t>
      </w:r>
      <w:r w:rsidRPr="00E13F5F">
        <w:rPr>
          <w:rStyle w:val="StyleUnderline"/>
        </w:rPr>
        <w:t>A pendulum swing into another round of revolutionary developments should not be entirely out of the picture.</w:t>
      </w:r>
      <w:r w:rsidRPr="00E13F5F">
        <w:rPr>
          <w:sz w:val="16"/>
        </w:rPr>
        <w:t xml:space="preserve"> The second argument for using intentions rather than resources alone is that most or all of the major power elites rely on neo-classical realist notions as their basic foreign policy map today. In other words, </w:t>
      </w:r>
      <w:r w:rsidRPr="00E13F5F">
        <w:rPr>
          <w:rStyle w:val="StyleUnderline"/>
        </w:rPr>
        <w:t>great powers are interest-seekers and compete with other great powers over resources, as well as over influence and power.</w:t>
      </w:r>
      <w:r w:rsidRPr="00E13F5F">
        <w:rPr>
          <w:sz w:val="16"/>
        </w:rPr>
        <w:t xml:space="preserve"> </w:t>
      </w:r>
      <w:r w:rsidRPr="00E13F5F">
        <w:rPr>
          <w:rStyle w:val="StyleUnderline"/>
        </w:rPr>
        <w:t>After a couple of decades with idealist notions dominating the thinking of major powers, the pendulum is now swinging in the other direction</w:t>
      </w:r>
      <w:r w:rsidRPr="00E13F5F">
        <w:rPr>
          <w:sz w:val="16"/>
        </w:rPr>
        <w:t xml:space="preserve">. Major powers, great powers as well as medium powers base their policies today on self-interest and do not necessarily adjust their interests to available resources. Furthermore, </w:t>
      </w:r>
      <w:r w:rsidRPr="00E13F5F">
        <w:rPr>
          <w:rStyle w:val="StyleUnderline"/>
        </w:rPr>
        <w:t>most of the time they also use available resources to attain the goals that their own self-interests dictate. To take but the few great powers of particular interest to Russia</w:t>
      </w:r>
      <w:r w:rsidRPr="00E13F5F">
        <w:rPr>
          <w:sz w:val="16"/>
        </w:rPr>
        <w:t xml:space="preserve">, </w:t>
      </w:r>
      <w:r w:rsidRPr="00E13F5F">
        <w:rPr>
          <w:rStyle w:val="StyleUnderline"/>
        </w:rPr>
        <w:t>both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 xml:space="preserve">and the People's Republic of China are typical and classical powers in this respect </w:t>
      </w:r>
      <w:r w:rsidRPr="00E13F5F">
        <w:rPr>
          <w:sz w:val="16"/>
        </w:rPr>
        <w:t xml:space="preserve">– they do base their foreign policy behaviour on self-interest to a much higher extent than they base their behaviour on altruistic or messianic notions. The more (great) powers that act this way, the stronger the inclination of other (great) powers to follow suit; others, too, will base their behaviour on their self-interest.3 For this reason, too, we could assume that the great powers of the next decade will continue to identify and base their foreign policy behaviour on self-interest and do what they can do, given their resource base. My third argument suggests that </w:t>
      </w:r>
      <w:r w:rsidRPr="00E13F5F">
        <w:rPr>
          <w:rStyle w:val="StyleUnderline"/>
        </w:rPr>
        <w:t xml:space="preserve">Russian foreign policy in the next decade will be executed by politicians with strong neo-classical realist thinking and that Russian foreign policy in the next decade will continue to be outlined by Putin and his entourage, with a pragmatism based on available resources, of course, but with rather a clear vision of Russia's national interests. </w:t>
      </w:r>
      <w:r w:rsidRPr="00E13F5F">
        <w:rPr>
          <w:sz w:val="16"/>
        </w:rPr>
        <w:t xml:space="preserve">These </w:t>
      </w:r>
      <w:r w:rsidRPr="00E13F5F">
        <w:rPr>
          <w:rStyle w:val="StyleUnderline"/>
        </w:rPr>
        <w:t>interests</w:t>
      </w:r>
      <w:r w:rsidRPr="00E13F5F">
        <w:rPr>
          <w:sz w:val="16"/>
        </w:rPr>
        <w:t xml:space="preserve">, I claim, </w:t>
      </w:r>
      <w:r w:rsidRPr="00E13F5F">
        <w:rPr>
          <w:rStyle w:val="StyleUnderline"/>
        </w:rPr>
        <w:t xml:space="preserve">are explicitly stated and should be taken seriously and not seen as propaganda statements or general wish lists: </w:t>
      </w:r>
      <w:r w:rsidRPr="00E13F5F">
        <w:rPr>
          <w:rStyle w:val="Emphasis"/>
        </w:rPr>
        <w:t>what Putin and his followers say they want to do, they do want to do.</w:t>
      </w:r>
      <w:r w:rsidRPr="00E13F5F">
        <w:rPr>
          <w:sz w:val="16"/>
        </w:rPr>
        <w:t xml:space="preserve"> </w:t>
      </w:r>
      <w:r w:rsidRPr="00E13F5F">
        <w:rPr>
          <w:rStyle w:val="StyleUnderline"/>
        </w:rPr>
        <w:t xml:space="preserve">Analysts are wise to begin any analysis of future Russian behaviour with investigating the intentions of these Russian leaders and fill in with the resources available to them. </w:t>
      </w:r>
      <w:r w:rsidRPr="00E13F5F">
        <w:rPr>
          <w:sz w:val="16"/>
        </w:rPr>
        <w:t xml:space="preserve">A systematic search for possible intentional aspects is thus both necessary and possible in predicting future Russian behaviour. </w:t>
      </w:r>
      <w:r w:rsidRPr="00E13F5F">
        <w:rPr>
          <w:rStyle w:val="StyleUnderline"/>
        </w:rPr>
        <w:t>By looking into the fairly strong ideational (sometimes almost ideological) basis of the present Russian political leadership to find the intentions</w:t>
      </w:r>
      <w:r w:rsidRPr="00E13F5F">
        <w:rPr>
          <w:sz w:val="16"/>
        </w:rPr>
        <w:t xml:space="preserve">, </w:t>
      </w:r>
      <w:r w:rsidRPr="00E13F5F">
        <w:rPr>
          <w:rStyle w:val="StyleUnderline"/>
        </w:rPr>
        <w:t xml:space="preserve">we might also find </w:t>
      </w:r>
      <w:r w:rsidRPr="00E13F5F">
        <w:rPr>
          <w:rStyle w:val="Emphasis"/>
        </w:rPr>
        <w:t>intentions based on deeply rooted and old ideational foundations</w:t>
      </w:r>
      <w:r w:rsidRPr="00E13F5F">
        <w:rPr>
          <w:sz w:val="16"/>
        </w:rPr>
        <w:t xml:space="preserve">. </w:t>
      </w:r>
      <w:r w:rsidRPr="00E13F5F">
        <w:rPr>
          <w:rStyle w:val="StyleUnderline"/>
        </w:rPr>
        <w:t>The ideational foundations of the present ruling elite are important</w:t>
      </w:r>
      <w:r w:rsidRPr="00E13F5F">
        <w:rPr>
          <w:sz w:val="16"/>
        </w:rPr>
        <w:t xml:space="preserve">, also, </w:t>
      </w:r>
      <w:r w:rsidRPr="00E13F5F">
        <w:rPr>
          <w:rStyle w:val="StyleUnderline"/>
        </w:rPr>
        <w:t>because the elite holds the country in a firm authoritarian grip and seems to be fairly popular among the Russian electorate</w:t>
      </w:r>
      <w:r w:rsidRPr="00E13F5F">
        <w:rPr>
          <w:sz w:val="16"/>
        </w:rPr>
        <w:t xml:space="preserve"> – </w:t>
      </w:r>
      <w:r w:rsidRPr="00E13F5F">
        <w:rPr>
          <w:rStyle w:val="StyleUnderline"/>
        </w:rPr>
        <w:t>stability is prioritised and stability is a major objective in its own right.</w:t>
      </w:r>
      <w:r w:rsidRPr="00E13F5F">
        <w:rPr>
          <w:sz w:val="16"/>
        </w:rPr>
        <w:t xml:space="preserve"> Apart from the more general argument, there are at least several more specific arguments to look for Russia's intentions today. First, </w:t>
      </w:r>
      <w:r w:rsidRPr="00E13F5F">
        <w:rPr>
          <w:rStyle w:val="StyleUnderline"/>
        </w:rPr>
        <w:t>Russian foreign policy behaviour has traditionally been based on ideas in the sense that doctrines, strategies, policies or otherwise documented hierarchies have for long been part of the Tsarist-Russian</w:t>
      </w:r>
      <w:r w:rsidRPr="00E13F5F">
        <w:rPr>
          <w:sz w:val="16"/>
        </w:rPr>
        <w:t xml:space="preserve">, Soviet-Russian and more recent post-Communist Russian ideational </w:t>
      </w:r>
      <w:r w:rsidRPr="00E13F5F">
        <w:rPr>
          <w:rStyle w:val="StyleUnderline"/>
        </w:rPr>
        <w:t>world</w:t>
      </w:r>
      <w:r w:rsidRPr="00E13F5F">
        <w:rPr>
          <w:sz w:val="16"/>
        </w:rPr>
        <w:t xml:space="preserve">. In Soviet times, </w:t>
      </w:r>
      <w:r w:rsidRPr="00E13F5F">
        <w:rPr>
          <w:rStyle w:val="StyleUnderline"/>
        </w:rPr>
        <w:t>ideational elements had an obvious ideological base, and as far as the grander strategies were concerned, they were fairly strictly adhered to, despite pragmatic adjustments</w:t>
      </w:r>
      <w:r w:rsidRPr="00E13F5F">
        <w:rPr>
          <w:sz w:val="16"/>
        </w:rPr>
        <w:t xml:space="preserve">.4 Second, </w:t>
      </w:r>
      <w:r w:rsidRPr="00E13F5F">
        <w:rPr>
          <w:rStyle w:val="StyleUnderline"/>
        </w:rPr>
        <w:t>the ideational basis of Russian foreign policy behaviour has been successfully developed</w:t>
      </w:r>
      <w:r w:rsidRPr="00E13F5F">
        <w:rPr>
          <w:sz w:val="16"/>
        </w:rPr>
        <w:t xml:space="preserve"> in the last decade, </w:t>
      </w:r>
      <w:r w:rsidRPr="00E13F5F">
        <w:rPr>
          <w:rStyle w:val="StyleUnderline"/>
        </w:rPr>
        <w:t>referred to as ‘Putinism’</w:t>
      </w:r>
      <w:r w:rsidRPr="00E13F5F">
        <w:rPr>
          <w:sz w:val="16"/>
        </w:rPr>
        <w:t xml:space="preserve"> in the pages to follow, and epitomised in ‘doctrines’ of foreign policy, defence and national security. I thus argue that </w:t>
      </w:r>
      <w:r w:rsidRPr="00E13F5F">
        <w:rPr>
          <w:rStyle w:val="StyleUnderline"/>
        </w:rPr>
        <w:t>the new ideational paradigm of ‘Putinism’</w:t>
      </w:r>
      <w:r w:rsidRPr="00E13F5F">
        <w:rPr>
          <w:sz w:val="16"/>
        </w:rPr>
        <w:t xml:space="preserve"> with all its connotations (to be sketched below) </w:t>
      </w:r>
      <w:r w:rsidRPr="00E13F5F">
        <w:rPr>
          <w:rStyle w:val="StyleUnderline"/>
        </w:rPr>
        <w:t>is here to stay</w:t>
      </w:r>
      <w:r w:rsidRPr="00E13F5F">
        <w:rPr>
          <w:sz w:val="16"/>
        </w:rPr>
        <w:t xml:space="preserve">. </w:t>
      </w:r>
      <w:r w:rsidRPr="00E13F5F">
        <w:rPr>
          <w:rStyle w:val="StyleUnderline"/>
        </w:rPr>
        <w:t>This ideational paradigm consists of several obvious elements, the most important of which are a strong and centralised state apparatus</w:t>
      </w:r>
      <w:r w:rsidRPr="00E13F5F">
        <w:rPr>
          <w:sz w:val="16"/>
        </w:rPr>
        <w:t xml:space="preserve">, state control of major strategic resources (metals, energy, oil and gas), </w:t>
      </w:r>
      <w:r w:rsidRPr="00E13F5F">
        <w:rPr>
          <w:rStyle w:val="StyleUnderline"/>
        </w:rPr>
        <w:t>a further strengthening of civil control of the military, a FSB-isation of the entire Russian society, a definitely established image of Russia not only as the most important regional power in the Commonwealth of Independent States</w:t>
      </w:r>
      <w:r w:rsidRPr="00E13F5F">
        <w:rPr>
          <w:sz w:val="16"/>
        </w:rPr>
        <w:t xml:space="preserve"> (CIS) </w:t>
      </w:r>
      <w:r w:rsidRPr="00E13F5F">
        <w:rPr>
          <w:rStyle w:val="StyleUnderline"/>
        </w:rPr>
        <w:t xml:space="preserve">region and a very important one in Europe and Asia, but </w:t>
      </w:r>
      <w:r w:rsidRPr="00E13F5F">
        <w:rPr>
          <w:rStyle w:val="Emphasis"/>
        </w:rPr>
        <w:t>also a global power enmeshed in a contest with the U</w:t>
      </w:r>
      <w:r w:rsidRPr="00E13F5F">
        <w:rPr>
          <w:sz w:val="16"/>
        </w:rPr>
        <w:t xml:space="preserve">nited </w:t>
      </w:r>
      <w:r w:rsidRPr="00E13F5F">
        <w:rPr>
          <w:rStyle w:val="Emphasis"/>
        </w:rPr>
        <w:t>S</w:t>
      </w:r>
      <w:r w:rsidRPr="00E13F5F">
        <w:rPr>
          <w:sz w:val="16"/>
        </w:rPr>
        <w:t xml:space="preserve">tates </w:t>
      </w:r>
      <w:r w:rsidRPr="00E13F5F">
        <w:rPr>
          <w:rStyle w:val="Emphasis"/>
        </w:rPr>
        <w:t>over global issues</w:t>
      </w:r>
      <w:r w:rsidRPr="00E13F5F">
        <w:rPr>
          <w:sz w:val="16"/>
        </w:rPr>
        <w:t xml:space="preserve"> (based mostly on its nuclear arsenal and its energy resources). From such an ideational paradigm, </w:t>
      </w:r>
      <w:r w:rsidRPr="00E13F5F">
        <w:rPr>
          <w:rStyle w:val="StyleUnderline"/>
        </w:rPr>
        <w:t>it is possible to derive future intentions where resources decide the magnitude and force or the scale and pace of the implementation of the Putin ideational paradigm rather than its direction</w:t>
      </w:r>
      <w:r w:rsidRPr="00E13F5F">
        <w:rPr>
          <w:sz w:val="16"/>
        </w:rPr>
        <w:t xml:space="preserve">. I argue that </w:t>
      </w:r>
      <w:r w:rsidRPr="00E13F5F">
        <w:rPr>
          <w:rStyle w:val="StyleUnderline"/>
        </w:rPr>
        <w:t>Russian resources in the next decade will be used to further these goals and interests</w:t>
      </w:r>
      <w:r w:rsidRPr="00E13F5F">
        <w:rPr>
          <w:sz w:val="16"/>
        </w:rPr>
        <w:t>, seen in the general direction of its ideational paradigm. ‘</w:t>
      </w:r>
      <w:r w:rsidRPr="00E13F5F">
        <w:rPr>
          <w:rStyle w:val="StyleUnderline"/>
        </w:rPr>
        <w:t>Putinism’ is here to stay, and the resources available will be used precisely to implement these goals.</w:t>
      </w:r>
      <w:r w:rsidRPr="00E13F5F">
        <w:rPr>
          <w:sz w:val="16"/>
        </w:rPr>
        <w:t xml:space="preserve"> Unless a virtual revolution takes place in Russia in the next decade (which is not entirely unlikely as Russia is known for its swift changes and almost tectonic pendulum swings), I argue that </w:t>
      </w:r>
      <w:r w:rsidRPr="00E13F5F">
        <w:rPr>
          <w:rStyle w:val="StyleUnderline"/>
        </w:rPr>
        <w:t>the present ideational basis for Russian foreign policy will remain largely intact</w:t>
      </w:r>
      <w:r w:rsidRPr="00E13F5F">
        <w:rPr>
          <w:sz w:val="16"/>
        </w:rPr>
        <w:t xml:space="preserve"> in the next decade. </w:t>
      </w:r>
      <w:r w:rsidRPr="00E13F5F">
        <w:rPr>
          <w:rStyle w:val="StyleUnderline"/>
        </w:rPr>
        <w:t>Given a growing amount of Russian economic resources</w:t>
      </w:r>
      <w:r w:rsidRPr="00E13F5F">
        <w:rPr>
          <w:sz w:val="16"/>
        </w:rPr>
        <w:t xml:space="preserve"> (in effect, a continued high demand for Russian hydrocarbon based energy), the more Russia's immediate neighbours, as well as the regional and global arena will feel its repercussions. ‘Putinism’ as a Perspective – What Is It? The basic intellectual argument for analysts to use the same paradigm to predict Russian foreign policy as the present Russian elite uses itself is that the general mind-set, as well as the operational codes, of today's leadership (that is, ‘Putinism’) has a long history – in fact much older and more rooted in Russian history than in Putin's personality only. A very comprehensive list of the most important factors that constitute guiding parameters of Russian foreign policy relevant to the past, present and future situation is provided by Alfred J. Rieber (2007). A list of factors with a very longstanding (more than 1000 years) consists of ‘four long-range factors and two middle-range conjunctional factors’ (Rieber, 2007, p. 205). They are ‘relative economic backwardness, porous frontiers, a multinational society, and cultural alienation’ (Rieber, 2007, p. 206). These persistent factors roughly correspond to the three major Russian foreign policy arenas that I have developed elsewhere – the geo-political, the geo-economic and the geo-cultural in Russia's relations within the CIS, where the last two of Rieber's persistent factors are combined in the geo-cultural arena (Nygren, 2008, p. 13ff).5 A Russian sense of economic backwardness has always been present in relation to Europe, probably best seen in the Goncharev's Oblomov versus Stoltz personage. One of the reasons is climate and geography.6 Altogether, the result – backwardness – is explainable, but nevertheless a fact. Furthermore, the porous and vulnerable frontiers are perennial security problems. Open borders constitute the second parameter inhibiting ‘normal’ relations with the surrounding world. Cultural alienation is the third type of parameter, which obviously reinforces the first and second parameter. Finally, the so-called conjunctural factors for change – the conditions under which change take place – ‘the international system and leadership … are the sources of immediate and specific problems’ (Rieber, 2007, p. 211).7 Regardless of terminology, </w:t>
      </w:r>
      <w:r w:rsidRPr="00E13F5F">
        <w:rPr>
          <w:rStyle w:val="StyleUnderline"/>
        </w:rPr>
        <w:t xml:space="preserve">the same general themes seem to turn up, the importance of Russian history to understand why Russian foreign policy develops the way it does, the resulting theorems of the strong state, difficult borders and the Russian natural great powerness partly because of cultural superiority. </w:t>
      </w:r>
      <w:r w:rsidRPr="00E13F5F">
        <w:rPr>
          <w:sz w:val="16"/>
        </w:rPr>
        <w:t xml:space="preserve">Below, these themes remain the fundament of the description also of intentions, whether we look for fields or areas in which Russian foreign policy takes place, or factors that tend to explain general Russian foreign policy behaviour. They decide the contents of, and also explain the reason for, the mind-set of ‘Putinism’: Putin is in this sense more of a catalyst of traditional Russian realist, geo-political, geo-economic and geo-cultural thinking. So, </w:t>
      </w:r>
      <w:r w:rsidRPr="00E13F5F">
        <w:rPr>
          <w:rStyle w:val="StyleUnderline"/>
        </w:rPr>
        <w:t>what does this ‘Putinism’ contain</w:t>
      </w:r>
      <w:r w:rsidRPr="00E13F5F">
        <w:rPr>
          <w:sz w:val="16"/>
        </w:rPr>
        <w:t>? The new ideational paradigm of ‘</w:t>
      </w:r>
      <w:r w:rsidRPr="00E13F5F">
        <w:rPr>
          <w:rStyle w:val="StyleUnderline"/>
        </w:rPr>
        <w:t>Putinism’ consists of several physical domestic elements</w:t>
      </w:r>
      <w:r w:rsidRPr="00E13F5F">
        <w:rPr>
          <w:sz w:val="16"/>
        </w:rPr>
        <w:t xml:space="preserve">, </w:t>
      </w:r>
      <w:r w:rsidRPr="00E13F5F">
        <w:rPr>
          <w:rStyle w:val="StyleUnderline"/>
        </w:rPr>
        <w:t>the most important of which are a strong and centralised state apparatus, state control of major strategic physical resources (</w:t>
      </w:r>
      <w:r w:rsidRPr="00E13F5F">
        <w:rPr>
          <w:sz w:val="16"/>
        </w:rPr>
        <w:t xml:space="preserve">metals, energy, oil and gas, weapon industry), </w:t>
      </w:r>
      <w:r w:rsidRPr="00E13F5F">
        <w:rPr>
          <w:rStyle w:val="StyleUnderline"/>
        </w:rPr>
        <w:t xml:space="preserve">and the military and policing forces. There are also several ideational elements, </w:t>
      </w:r>
      <w:r w:rsidRPr="00E13F5F">
        <w:rPr>
          <w:sz w:val="16"/>
        </w:rPr>
        <w:t xml:space="preserve">such as the further FSB-isation and militarisation of the society, a further strengthening of the ‘vertical’ and managing of the Russian ‘democracy’. Internationally, ‘Putinism’ suggests the established image of Russia not only as the most important regional power in the CIS region and a very important one in Europe and Asia, but also a global power enmeshed in a contest with the United States over global issues, based mostly on its nuclear arsenal and its energy resources. In this context, resources do decide the magnitude and force of the Putin ideational paradigm rather than its directions. The Ideational Foundation or ‘Ideology’ of Russian Foreign Policy </w:t>
      </w:r>
      <w:r w:rsidRPr="00E13F5F">
        <w:rPr>
          <w:rStyle w:val="StyleUnderline"/>
        </w:rPr>
        <w:t>The notion of ideology,</w:t>
      </w:r>
      <w:r w:rsidRPr="00E13F5F">
        <w:rPr>
          <w:sz w:val="16"/>
        </w:rPr>
        <w:t xml:space="preserve"> in this case foreign policy ideology, </w:t>
      </w:r>
      <w:r w:rsidRPr="00E13F5F">
        <w:rPr>
          <w:rStyle w:val="StyleUnderline"/>
        </w:rPr>
        <w:t>is as close as we will get to a blueprint for what to expect from Russia in the near future</w:t>
      </w:r>
      <w:r w:rsidRPr="00E13F5F">
        <w:rPr>
          <w:sz w:val="16"/>
        </w:rPr>
        <w:t xml:space="preserve">.8 One short-hand example of the way in which foreign policy is ideologised is seen in the Russian (and formerly in Soviet) habit to produce formal documents containing both interpretations of world politics and guidelines for Russian state behaviour, the military doctrine, the national security doctrine and the foreign policy concept. The last one is the most comprehensive, balanced and general of these documents, adopted in its present version in July 2008 to supersede the first Putin foreign policy concept from 2000. The foreign policy concept is ‘modern’ in the sense that new developments in world politics, especially globalisation and reliance on multilateral recipes as well as civil society and non-governmental organizations, are treated and integrated in the description of the situation and of the objectives of Russian foreign policy. Therefore, the concept is likely to contain the least traditionally geo-political and classically realistic notions of the three documents, and still they are replete with such notions. With respect to goals, </w:t>
      </w:r>
      <w:r w:rsidRPr="00E13F5F">
        <w:rPr>
          <w:rStyle w:val="StyleUnderline"/>
        </w:rPr>
        <w:t>the foreign policy concept prescribes: to ensure national security, to preserve and strengthen its sovereignty and territorial integrity, to achieve strong positions of authority in the world community that best meet the interests of the Russian Federation as one of influential centres in the modern world</w:t>
      </w:r>
      <w:r w:rsidRPr="00E13F5F">
        <w:rPr>
          <w:sz w:val="16"/>
        </w:rPr>
        <w:t xml:space="preserve">; to promote good neighbourly relations with bordering States, to assist in eliminating the existing hotbeds of tension and conflicts in the regions adjacent to the Russian Federation and other areas of the world and to prevent emergence of the new ones …; to search for agreement and coinciding interests with other States and international associations in the process of finding solutions to the tasks … (Foreign Policy Concept, 2008). Furthermore, </w:t>
      </w:r>
      <w:r w:rsidRPr="00E13F5F">
        <w:rPr>
          <w:rStyle w:val="StyleUnderline"/>
        </w:rPr>
        <w:t>Russia, ‘based on a solid foundation of its national interests</w:t>
      </w:r>
      <w:r w:rsidRPr="00E13F5F">
        <w:rPr>
          <w:sz w:val="16"/>
        </w:rPr>
        <w:t xml:space="preserve">, has now acquired a full-fledged role in global affairs’, exemplified by its permanent membership in the UN SC, participation in G8 and … exerts a substantial influence upon the development of a new architecture of international relations’ (Foreign Policy Concept, 2008). </w:t>
      </w:r>
      <w:r w:rsidRPr="00E13F5F">
        <w:rPr>
          <w:rStyle w:val="StyleUnderline"/>
        </w:rPr>
        <w:t>The interests of Russia are ‘directly connected’ to ‘military and political rivalry of regional powers, growing separatism, ethnonational and religious extremism’, exemplified by the integration processes also ‘in the Euro-Atlantic region’, that are ‘often of selective and restrictive nature’</w:t>
      </w:r>
      <w:r w:rsidRPr="00E13F5F">
        <w:rPr>
          <w:sz w:val="16"/>
        </w:rPr>
        <w:t xml:space="preserve">. </w:t>
      </w:r>
      <w:r w:rsidRPr="00E13F5F">
        <w:rPr>
          <w:rStyle w:val="StyleUnderline"/>
        </w:rPr>
        <w:t>The ‘sovereign state’ remains</w:t>
      </w:r>
      <w:r w:rsidRPr="00E13F5F">
        <w:rPr>
          <w:sz w:val="16"/>
        </w:rPr>
        <w:t xml:space="preserve">, in the words of the document, </w:t>
      </w:r>
      <w:r w:rsidRPr="00E13F5F">
        <w:rPr>
          <w:rStyle w:val="StyleUnderline"/>
        </w:rPr>
        <w:t>‘a fundamental element of international relations’</w:t>
      </w:r>
      <w:r w:rsidRPr="00E13F5F">
        <w:rPr>
          <w:sz w:val="16"/>
        </w:rPr>
        <w:t xml:space="preserve">. Today, </w:t>
      </w:r>
      <w:r w:rsidRPr="00E13F5F">
        <w:rPr>
          <w:rStyle w:val="StyleUnderline"/>
        </w:rPr>
        <w:t>Russia ‘possesses real capacity to play a well-deserved role globally’ and ‘of fundamental importance’ are factors such as ‘strengthened Russian statehood, stable economic growth, further political and economic reforms, resolution of social problems, overcoming of the resource-based economy and its transition to innovations, as well as improved demographic situation’</w:t>
      </w:r>
      <w:r w:rsidRPr="00E13F5F">
        <w:rPr>
          <w:sz w:val="16"/>
        </w:rPr>
        <w:t xml:space="preserve">. The document then suggests that the ‘balanced and multi-vector character of Russia's foreign policy is … because of the geo-political position of Russia as the largest Euro-Asian power, its status as one of the leading States of the world and a permanent member of the UN Security Council. Our national interests today make it imperative to actively promote positive agenda covering the whole spectrum of international problems’. No shyness here. Russia, like other great powers, ‘fully recognizes its responsibility for maintenance of security both globally and regionally’ and if there is no interest for joint efforts from other State actors, </w:t>
      </w:r>
      <w:r w:rsidRPr="00E13F5F">
        <w:rPr>
          <w:rStyle w:val="StyleUnderline"/>
        </w:rPr>
        <w:t>Russia will, ‘in order to protect its national interests … have to act unilaterally</w:t>
      </w:r>
      <w:r w:rsidRPr="00E13F5F">
        <w:rPr>
          <w:sz w:val="16"/>
        </w:rPr>
        <w:t xml:space="preserve"> but always on the basis of international law.</w:t>
      </w:r>
    </w:p>
    <w:p w:rsidR="005919A1" w:rsidRPr="00E13F5F" w:rsidRDefault="005919A1" w:rsidP="005919A1">
      <w:pPr>
        <w:pStyle w:val="Heading3"/>
      </w:pPr>
      <w:r w:rsidRPr="00E13F5F">
        <w:t>AT: Congress Blocks Ukraine Aid</w:t>
      </w:r>
    </w:p>
    <w:p w:rsidR="005919A1" w:rsidRPr="00E13F5F" w:rsidRDefault="005919A1" w:rsidP="005919A1">
      <w:pPr>
        <w:pStyle w:val="Heading4"/>
      </w:pPr>
      <w:r w:rsidRPr="00E13F5F">
        <w:t>Congress is on board with lethal aid to Ukraine—a democratic president is the only way to block it</w:t>
      </w:r>
    </w:p>
    <w:p w:rsidR="005919A1" w:rsidRPr="00E13F5F" w:rsidRDefault="005919A1" w:rsidP="005919A1">
      <w:r w:rsidRPr="00E13F5F">
        <w:rPr>
          <w:rStyle w:val="Style13ptBold"/>
        </w:rPr>
        <w:t>Steinhauer &amp; Herszenhorn 15</w:t>
      </w:r>
      <w:r w:rsidRPr="00E13F5F">
        <w:t xml:space="preserve"> (*Jennifer, **David M., *American reporter for The New York Times, **New York Times reporter, covered Ukraine/Russia for four years in Moscow. “Defying Obama, Many in Congress Press to Arm Ukraine,” 6-11-15 http://www.nytimes.com/2015/06/12/world/europe/defying-obama-many-in-congress-press-to-arm-ukraine.html)</w:t>
      </w:r>
    </w:p>
    <w:p w:rsidR="005919A1" w:rsidRPr="00E13F5F" w:rsidRDefault="005919A1" w:rsidP="005919A1">
      <w:pPr>
        <w:rPr>
          <w:sz w:val="16"/>
        </w:rPr>
      </w:pPr>
      <w:r w:rsidRPr="00E13F5F">
        <w:rPr>
          <w:sz w:val="16"/>
        </w:rPr>
        <w:t xml:space="preserve">WASHINGTON — With the peace process stalled and violence escalating in Ukraine, </w:t>
      </w:r>
      <w:r w:rsidRPr="00E13F5F">
        <w:rPr>
          <w:rStyle w:val="StyleUnderline"/>
        </w:rPr>
        <w:t>a bipartisan coalition in Congress is defying</w:t>
      </w:r>
      <w:r w:rsidRPr="00E13F5F">
        <w:rPr>
          <w:sz w:val="16"/>
        </w:rPr>
        <w:t xml:space="preserve"> President </w:t>
      </w:r>
      <w:r w:rsidRPr="00E13F5F">
        <w:rPr>
          <w:rStyle w:val="StyleUnderline"/>
        </w:rPr>
        <w:t>Obama</w:t>
      </w:r>
      <w:r w:rsidRPr="00E13F5F">
        <w:rPr>
          <w:sz w:val="16"/>
        </w:rPr>
        <w:t xml:space="preserve"> and European allies </w:t>
      </w:r>
      <w:r w:rsidRPr="00E13F5F">
        <w:rPr>
          <w:rStyle w:val="StyleUnderline"/>
        </w:rPr>
        <w:t>by pressing the administration to provide weapons to the embattled nation</w:t>
      </w:r>
      <w:r w:rsidRPr="00E13F5F">
        <w:rPr>
          <w:sz w:val="16"/>
        </w:rPr>
        <w:t>.</w:t>
      </w:r>
      <w:r w:rsidRPr="00E13F5F">
        <w:t>¶</w:t>
      </w:r>
      <w:r w:rsidRPr="00E13F5F">
        <w:rPr>
          <w:sz w:val="16"/>
        </w:rPr>
        <w:t xml:space="preserve"> </w:t>
      </w:r>
      <w:r w:rsidRPr="00E13F5F">
        <w:rPr>
          <w:rStyle w:val="StyleUnderline"/>
        </w:rPr>
        <w:t>The Senate has included provisions in its military policy bill to arm Ukraine with antiarmor systems, mortars, grenade launchers and ammunition to aid in its fight against Russian-backed separatists</w:t>
      </w:r>
      <w:r w:rsidRPr="00E13F5F">
        <w:rPr>
          <w:sz w:val="16"/>
        </w:rPr>
        <w:t xml:space="preserve">. </w:t>
      </w:r>
      <w:r w:rsidRPr="00E13F5F">
        <w:rPr>
          <w:rStyle w:val="StyleUnderline"/>
        </w:rPr>
        <w:t>It would</w:t>
      </w:r>
      <w:r w:rsidRPr="00E13F5F">
        <w:rPr>
          <w:sz w:val="16"/>
        </w:rPr>
        <w:t xml:space="preserve"> also </w:t>
      </w:r>
      <w:r w:rsidRPr="00E13F5F">
        <w:rPr>
          <w:rStyle w:val="StyleUnderline"/>
        </w:rPr>
        <w:t>prevent the administration from spending more than one half of $300 million in aid for Ukraine unless 20 percent is earmarked for offensive weapons</w:t>
      </w:r>
      <w:r w:rsidRPr="00E13F5F">
        <w:rPr>
          <w:sz w:val="16"/>
        </w:rPr>
        <w:t xml:space="preserve">. </w:t>
      </w:r>
      <w:r w:rsidRPr="00E13F5F">
        <w:rPr>
          <w:rStyle w:val="StyleUnderline"/>
        </w:rPr>
        <w:t xml:space="preserve">The House </w:t>
      </w:r>
      <w:r w:rsidRPr="00E13F5F">
        <w:rPr>
          <w:sz w:val="16"/>
        </w:rPr>
        <w:t xml:space="preserve">has </w:t>
      </w:r>
      <w:r w:rsidRPr="00E13F5F">
        <w:rPr>
          <w:rStyle w:val="StyleUnderline"/>
        </w:rPr>
        <w:t>passed a similar measure</w:t>
      </w:r>
      <w:r w:rsidRPr="00E13F5F">
        <w:rPr>
          <w:sz w:val="16"/>
        </w:rPr>
        <w:t>.</w:t>
      </w:r>
      <w:r w:rsidRPr="00E13F5F">
        <w:t>¶</w:t>
      </w:r>
      <w:r w:rsidRPr="00E13F5F">
        <w:rPr>
          <w:sz w:val="16"/>
        </w:rPr>
        <w:t xml:space="preserve"> So far, the </w:t>
      </w:r>
      <w:r w:rsidRPr="00E13F5F">
        <w:rPr>
          <w:rStyle w:val="Emphasis"/>
        </w:rPr>
        <w:t>Obama</w:t>
      </w:r>
      <w:r w:rsidRPr="00E13F5F">
        <w:rPr>
          <w:sz w:val="16"/>
        </w:rPr>
        <w:t xml:space="preserve"> administration </w:t>
      </w:r>
      <w:r w:rsidRPr="00E13F5F">
        <w:rPr>
          <w:rStyle w:val="Emphasis"/>
        </w:rPr>
        <w:t>has refused to provide lethal aid</w:t>
      </w:r>
      <w:r w:rsidRPr="00E13F5F">
        <w:rPr>
          <w:sz w:val="16"/>
        </w:rPr>
        <w:t xml:space="preserve">, </w:t>
      </w:r>
      <w:r w:rsidRPr="00E13F5F">
        <w:rPr>
          <w:rStyle w:val="StyleUnderline"/>
        </w:rPr>
        <w:t xml:space="preserve">fearing that it would only </w:t>
      </w:r>
      <w:r w:rsidRPr="00E13F5F">
        <w:rPr>
          <w:rStyle w:val="Emphasis"/>
        </w:rPr>
        <w:t>escalate the bloodshed</w:t>
      </w:r>
      <w:r w:rsidRPr="00E13F5F">
        <w:rPr>
          <w:rStyle w:val="StyleUnderline"/>
        </w:rPr>
        <w:t xml:space="preserve"> and give</w:t>
      </w:r>
      <w:r w:rsidRPr="00E13F5F">
        <w:rPr>
          <w:sz w:val="16"/>
        </w:rPr>
        <w:t xml:space="preserve"> President Vladimir V. </w:t>
      </w:r>
      <w:r w:rsidRPr="00E13F5F">
        <w:rPr>
          <w:rStyle w:val="StyleUnderline"/>
        </w:rPr>
        <w:t xml:space="preserve">Putin of Russia a pretext for </w:t>
      </w:r>
      <w:r w:rsidRPr="00E13F5F">
        <w:rPr>
          <w:rStyle w:val="Emphasis"/>
        </w:rPr>
        <w:t>further incursions</w:t>
      </w:r>
      <w:r w:rsidRPr="00E13F5F">
        <w:rPr>
          <w:sz w:val="16"/>
        </w:rPr>
        <w:t>.</w:t>
      </w:r>
      <w:r w:rsidRPr="00E13F5F">
        <w:t>¶</w:t>
      </w:r>
      <w:r w:rsidRPr="00E13F5F">
        <w:rPr>
          <w:sz w:val="16"/>
        </w:rPr>
        <w:t xml:space="preserve"> The push by lawmakers to arm Ukraine’s beleaguered armed forces threatens to open a rift between the United States and key allies, especially Germany and France, at a time when the Obama administration has been working to demonstrate unified support for extending European economic sanctions against Russia that are scheduled to expire at the end of July.</w:t>
      </w:r>
      <w:r w:rsidRPr="00E13F5F">
        <w:t>¶</w:t>
      </w:r>
      <w:r w:rsidRPr="00E13F5F">
        <w:rPr>
          <w:sz w:val="16"/>
        </w:rPr>
        <w:t xml:space="preserve"> </w:t>
      </w:r>
      <w:r w:rsidRPr="00E13F5F">
        <w:rPr>
          <w:rStyle w:val="StyleUnderline"/>
        </w:rPr>
        <w:t>Legislation to authorize lethal military aid for Ukraine has gone to the White House before, but Mr. Obama has not acted on it</w:t>
      </w:r>
      <w:r w:rsidRPr="00E13F5F">
        <w:rPr>
          <w:sz w:val="16"/>
        </w:rPr>
        <w:t xml:space="preserve">. </w:t>
      </w:r>
      <w:r w:rsidRPr="00E13F5F">
        <w:rPr>
          <w:rStyle w:val="StyleUnderline"/>
        </w:rPr>
        <w:t>And while this bill authorizes the weapons it cannot compel the administration to send them</w:t>
      </w:r>
      <w:r w:rsidRPr="00E13F5F">
        <w:rPr>
          <w:sz w:val="16"/>
        </w:rPr>
        <w:t>. The measure is largely meant to put renewed pressure on the White House.</w:t>
      </w:r>
      <w:r w:rsidRPr="00E13F5F">
        <w:t>¶</w:t>
      </w:r>
      <w:r w:rsidRPr="00E13F5F">
        <w:rPr>
          <w:sz w:val="16"/>
        </w:rPr>
        <w:t xml:space="preserve"> Senator John McCain, Republican of Arizona and the chairman of the Senate Armed Services Committee, who has championed the effort to send arms to Ukraine for more than a year, dismissed the fears that it would worsen the conflict and unravel the international coalition.</w:t>
      </w:r>
      <w:r w:rsidRPr="00E13F5F">
        <w:t>¶</w:t>
      </w:r>
      <w:r w:rsidRPr="00E13F5F">
        <w:rPr>
          <w:sz w:val="16"/>
        </w:rPr>
        <w:t xml:space="preserve"> Citing the attacks on Ukraine as “one of the most shameful and dishonorable acts I have seen in my life,” Mr. McCain said in an interview that the response so far to Russia’s aggression had been insufficient. “They are not asking for a single boot on the ground,” he said on the Senate floor Thursday, adding, “I am a bit taken aback by the vociferous opposition” to weapons help.</w:t>
      </w:r>
      <w:r w:rsidRPr="00E13F5F">
        <w:t>¶</w:t>
      </w:r>
      <w:r w:rsidRPr="00E13F5F">
        <w:rPr>
          <w:sz w:val="16"/>
        </w:rPr>
        <w:t xml:space="preserve"> Earlier this week, the Ukrainian prime minister, Anseniy P. Yatsenyuk, met with lawmakers in Washington to make the case for military and financial aid, and was met with sympathy.</w:t>
      </w:r>
      <w:r w:rsidRPr="00E13F5F">
        <w:t>¶</w:t>
      </w:r>
      <w:r w:rsidRPr="00E13F5F">
        <w:rPr>
          <w:sz w:val="16"/>
        </w:rPr>
        <w:t xml:space="preserve"> “</w:t>
      </w:r>
      <w:r w:rsidRPr="00E13F5F">
        <w:rPr>
          <w:rStyle w:val="Emphasis"/>
        </w:rPr>
        <w:t>There has been a strong bipartisan well of support for quite some time for providing lethal support</w:t>
      </w:r>
      <w:r w:rsidRPr="00E13F5F">
        <w:rPr>
          <w:sz w:val="16"/>
        </w:rPr>
        <w:t>,” said Representative Adam Schiff, Democrat of California. “We have offered Russia all kinds of exit ramps and they were clearly not interested in taking them.”</w:t>
      </w:r>
    </w:p>
    <w:p w:rsidR="005919A1" w:rsidRPr="00E13F5F" w:rsidRDefault="005919A1" w:rsidP="005919A1">
      <w:pPr>
        <w:pStyle w:val="Heading3"/>
        <w:spacing w:before="0"/>
      </w:pPr>
      <w:r w:rsidRPr="00E13F5F">
        <w:t>A</w:t>
      </w:r>
      <w:r w:rsidR="00FD14ED" w:rsidRPr="00E13F5F">
        <w:t>T</w:t>
      </w:r>
      <w:r w:rsidRPr="00E13F5F">
        <w:t>: Russia Impact D</w:t>
      </w:r>
    </w:p>
    <w:p w:rsidR="005919A1" w:rsidRPr="00E13F5F" w:rsidRDefault="005919A1" w:rsidP="005919A1">
      <w:pPr>
        <w:pStyle w:val="Heading4"/>
        <w:spacing w:before="0"/>
      </w:pPr>
      <w:r w:rsidRPr="00E13F5F">
        <w:t xml:space="preserve">Global nuclear war – miscalc is likely and </w:t>
      </w:r>
      <w:r w:rsidRPr="00E13F5F">
        <w:rPr>
          <w:u w:val="single"/>
        </w:rPr>
        <w:t>deterrence doesn’t check</w:t>
      </w:r>
    </w:p>
    <w:p w:rsidR="005919A1" w:rsidRPr="00E13F5F" w:rsidRDefault="005919A1" w:rsidP="005919A1">
      <w:pPr>
        <w:rPr>
          <w:rStyle w:val="Style13ptBold"/>
        </w:rPr>
      </w:pPr>
      <w:r w:rsidRPr="00E13F5F">
        <w:rPr>
          <w:rStyle w:val="Style13ptBold"/>
        </w:rPr>
        <w:t xml:space="preserve">Fisher </w:t>
      </w:r>
      <w:r w:rsidR="00F30D6E" w:rsidRPr="00E13F5F">
        <w:rPr>
          <w:rStyle w:val="Style13ptBold"/>
        </w:rPr>
        <w:t>15</w:t>
      </w:r>
      <w:r w:rsidRPr="00E13F5F">
        <w:t xml:space="preserve"> (Max, “How World War III became possible,” Vox, June 29, 2015, https://www.vox.com/2015/6/29/8845913/russia-war?utm_campaign=vox&amp;utm_content=chorus&amp;utm_medium=social&amp;utm_source=twitter)</w:t>
      </w:r>
    </w:p>
    <w:p w:rsidR="005919A1" w:rsidRPr="00E13F5F" w:rsidRDefault="005919A1" w:rsidP="005919A1">
      <w:pPr>
        <w:rPr>
          <w:sz w:val="16"/>
        </w:rPr>
      </w:pPr>
      <w:r w:rsidRPr="00E13F5F">
        <w:rPr>
          <w:sz w:val="16"/>
        </w:rPr>
        <w:t xml:space="preserve">But </w:t>
      </w:r>
      <w:r w:rsidRPr="00E13F5F">
        <w:rPr>
          <w:rStyle w:val="StyleUnderline"/>
        </w:rPr>
        <w:t>Russia faced a problem: Its conventional military forces are</w:t>
      </w:r>
      <w:r w:rsidRPr="00E13F5F">
        <w:rPr>
          <w:sz w:val="16"/>
        </w:rPr>
        <w:t xml:space="preserve"> now so </w:t>
      </w:r>
      <w:r w:rsidRPr="00E13F5F">
        <w:rPr>
          <w:rStyle w:val="StyleUnderline"/>
        </w:rPr>
        <w:t>much weaker than NATO's, and its capital city</w:t>
      </w:r>
      <w:r w:rsidRPr="00E13F5F">
        <w:rPr>
          <w:sz w:val="16"/>
        </w:rPr>
        <w:t xml:space="preserve"> so </w:t>
      </w:r>
      <w:r w:rsidRPr="00E13F5F">
        <w:rPr>
          <w:rStyle w:val="StyleUnderline"/>
        </w:rPr>
        <w:t>close to NATO's forces in the Baltics</w:t>
      </w:r>
      <w:r w:rsidRPr="00E13F5F">
        <w:rPr>
          <w:sz w:val="16"/>
        </w:rPr>
        <w:t xml:space="preserve">, that </w:t>
      </w:r>
      <w:r w:rsidRPr="00E13F5F">
        <w:rPr>
          <w:rStyle w:val="StyleUnderline"/>
        </w:rPr>
        <w:t>it feared NATO tank divisions could push all the way to Moscow and</w:t>
      </w:r>
      <w:r w:rsidRPr="00E13F5F">
        <w:rPr>
          <w:sz w:val="16"/>
        </w:rPr>
        <w:t xml:space="preserve"> quickly </w:t>
      </w:r>
      <w:r w:rsidRPr="00E13F5F">
        <w:rPr>
          <w:rStyle w:val="StyleUnderline"/>
        </w:rPr>
        <w:t>win a war without ever using a nuclear weapon</w:t>
      </w:r>
      <w:r w:rsidRPr="00E13F5F">
        <w:rPr>
          <w:sz w:val="16"/>
        </w:rPr>
        <w:t xml:space="preserve">. Both </w:t>
      </w:r>
      <w:r w:rsidRPr="00E13F5F">
        <w:rPr>
          <w:rStyle w:val="StyleUnderline"/>
        </w:rPr>
        <w:t>the US and Russia</w:t>
      </w:r>
      <w:r w:rsidRPr="00E13F5F">
        <w:rPr>
          <w:sz w:val="16"/>
        </w:rPr>
        <w:t xml:space="preserve"> had </w:t>
      </w:r>
      <w:r w:rsidRPr="00E13F5F">
        <w:rPr>
          <w:rStyle w:val="StyleUnderline"/>
        </w:rPr>
        <w:t>pledged to use nuclear weapons only to deter one another</w:t>
      </w:r>
      <w:r w:rsidRPr="00E13F5F">
        <w:rPr>
          <w:sz w:val="16"/>
        </w:rPr>
        <w:t xml:space="preserve"> from nuclear attacks. </w:t>
      </w:r>
      <w:r w:rsidRPr="00E13F5F">
        <w:rPr>
          <w:rStyle w:val="StyleUnderline"/>
        </w:rPr>
        <w:t>This kept the Cold War cold. But because the US would not need</w:t>
      </w:r>
      <w:r w:rsidRPr="00E13F5F">
        <w:rPr>
          <w:sz w:val="16"/>
        </w:rPr>
        <w:t xml:space="preserve"> its </w:t>
      </w:r>
      <w:r w:rsidRPr="00E13F5F">
        <w:rPr>
          <w:rStyle w:val="StyleUnderline"/>
        </w:rPr>
        <w:t xml:space="preserve">ICBMs to win a war, that </w:t>
      </w:r>
      <w:r w:rsidRPr="00E13F5F">
        <w:rPr>
          <w:rStyle w:val="Emphasis"/>
        </w:rPr>
        <w:t>deterrence is no longer enough to keep Russia safe</w:t>
      </w:r>
      <w:r w:rsidRPr="00E13F5F">
        <w:rPr>
          <w:sz w:val="16"/>
        </w:rPr>
        <w:t xml:space="preserve">. In response, </w:t>
      </w:r>
      <w:r w:rsidRPr="00E13F5F">
        <w:rPr>
          <w:rStyle w:val="StyleUnderline"/>
        </w:rPr>
        <w:t>Russia has been</w:t>
      </w:r>
      <w:r w:rsidRPr="00E13F5F">
        <w:rPr>
          <w:sz w:val="16"/>
        </w:rPr>
        <w:t xml:space="preserve"> gradually </w:t>
      </w:r>
      <w:r w:rsidRPr="00E13F5F">
        <w:rPr>
          <w:rStyle w:val="Emphasis"/>
        </w:rPr>
        <w:t>lowering its bar</w:t>
      </w:r>
      <w:r w:rsidRPr="00E13F5F">
        <w:rPr>
          <w:rStyle w:val="StyleUnderline"/>
        </w:rPr>
        <w:t xml:space="preserve"> for when it would use nuclear weapons</w:t>
      </w:r>
      <w:r w:rsidRPr="00E13F5F">
        <w:rPr>
          <w:sz w:val="16"/>
        </w:rPr>
        <w:t xml:space="preserve">, and in the process </w:t>
      </w:r>
      <w:r w:rsidRPr="00E13F5F">
        <w:rPr>
          <w:rStyle w:val="StyleUnderline"/>
        </w:rPr>
        <w:t>upending the</w:t>
      </w:r>
      <w:r w:rsidRPr="00E13F5F">
        <w:rPr>
          <w:sz w:val="16"/>
        </w:rPr>
        <w:t xml:space="preserve"> decades-old </w:t>
      </w:r>
      <w:r w:rsidRPr="00E13F5F">
        <w:rPr>
          <w:rStyle w:val="StyleUnderline"/>
        </w:rPr>
        <w:t xml:space="preserve">logic of mutually assured destruction, adding </w:t>
      </w:r>
      <w:r w:rsidRPr="00E13F5F">
        <w:rPr>
          <w:rStyle w:val="Emphasis"/>
        </w:rPr>
        <w:t>tremendous nuclear danger</w:t>
      </w:r>
      <w:r w:rsidRPr="00E13F5F">
        <w:rPr>
          <w:sz w:val="16"/>
        </w:rPr>
        <w:t xml:space="preserve"> to any conflict in Europe.</w:t>
      </w:r>
      <w:r w:rsidRPr="00E13F5F">
        <w:rPr>
          <w:rStyle w:val="StyleUnderline"/>
        </w:rPr>
        <w:t xml:space="preserve"> </w:t>
      </w:r>
      <w:r w:rsidRPr="00E13F5F">
        <w:rPr>
          <w:rStyle w:val="Emphasis"/>
        </w:rPr>
        <w:t>The possibility that a limited or unintended skirmish could spiral into nuclear war is higher than ever</w:t>
      </w:r>
      <w:r w:rsidRPr="00E13F5F">
        <w:rPr>
          <w:sz w:val="16"/>
        </w:rPr>
        <w:t xml:space="preserve">. </w:t>
      </w:r>
      <w:r w:rsidRPr="00E13F5F">
        <w:rPr>
          <w:rStyle w:val="StyleUnderline"/>
        </w:rPr>
        <w:t>Russia's nuclear doctrine, a formal document</w:t>
      </w:r>
      <w:r w:rsidRPr="00E13F5F">
        <w:rPr>
          <w:sz w:val="16"/>
        </w:rPr>
        <w:t xml:space="preserve"> the Kremlin publishes every few years outlining when it will and will not use nuclear weapons, </w:t>
      </w:r>
      <w:r w:rsidRPr="00E13F5F">
        <w:rPr>
          <w:rStyle w:val="StyleUnderline"/>
        </w:rPr>
        <w:t>declares that the Russian military can launch nuclear weapons not just in the case of a nuclear attack, but in case of a conventional military attack that poses an existential threat</w:t>
      </w:r>
      <w:r w:rsidRPr="00E13F5F">
        <w:rPr>
          <w:sz w:val="16"/>
        </w:rPr>
        <w:t>. In other words, if Russia believes that American tanks could be bound for the Kremlin, it has declared it may respond by dropping nuclear bombs. The danger that this adds to any possible confrontation, particularly along the Baltic states, is difficult to overstate.</w:t>
      </w:r>
      <w:r w:rsidRPr="00E13F5F">
        <w:rPr>
          <w:rStyle w:val="StyleUnderline"/>
        </w:rPr>
        <w:t xml:space="preserve"> If an accident or miscalc</w:t>
      </w:r>
      <w:r w:rsidRPr="00E13F5F">
        <w:rPr>
          <w:sz w:val="16"/>
        </w:rPr>
        <w:t xml:space="preserve">ulation were to </w:t>
      </w:r>
      <w:r w:rsidRPr="00E13F5F">
        <w:rPr>
          <w:rStyle w:val="StyleUnderline"/>
        </w:rPr>
        <w:t>lead to a border skirmish, all it would take is for the Kremlin to misperceive the fighting as the beginning of an assault toward Moscow</w:t>
      </w:r>
      <w:r w:rsidRPr="00E13F5F">
        <w:rPr>
          <w:sz w:val="16"/>
        </w:rPr>
        <w:t xml:space="preserve"> and its own doctrine would call for using nuclear weapons. Indeed, it would be the only way to avoid total defeat. </w:t>
      </w:r>
      <w:r w:rsidRPr="00E13F5F">
        <w:rPr>
          <w:rStyle w:val="StyleUnderline"/>
        </w:rPr>
        <w:t>There is another layer of danger and uncertainty</w:t>
      </w:r>
      <w:r w:rsidRPr="00E13F5F">
        <w:rPr>
          <w:sz w:val="16"/>
        </w:rPr>
        <w:t xml:space="preserve"> to this: </w:t>
      </w:r>
      <w:r w:rsidRPr="00E13F5F">
        <w:rPr>
          <w:rStyle w:val="StyleUnderline"/>
        </w:rPr>
        <w:t>It is not clear what Russia would consider a conventional threat worthy of a nuclear response. A few months after</w:t>
      </w:r>
      <w:r w:rsidRPr="00E13F5F">
        <w:rPr>
          <w:sz w:val="16"/>
        </w:rPr>
        <w:t xml:space="preserve"> he'd annexed </w:t>
      </w:r>
      <w:r w:rsidRPr="00E13F5F">
        <w:rPr>
          <w:rStyle w:val="StyleUnderline"/>
        </w:rPr>
        <w:t>Crimea,</w:t>
      </w:r>
      <w:r w:rsidRPr="00E13F5F">
        <w:rPr>
          <w:sz w:val="16"/>
        </w:rPr>
        <w:t xml:space="preserve"> </w:t>
      </w:r>
      <w:r w:rsidRPr="00E13F5F">
        <w:rPr>
          <w:rStyle w:val="StyleUnderline"/>
        </w:rPr>
        <w:t>Putin revealed</w:t>
      </w:r>
      <w:r w:rsidRPr="00E13F5F">
        <w:rPr>
          <w:sz w:val="16"/>
        </w:rPr>
        <w:t xml:space="preserve"> that during Russia's undeclared invasion of the territory </w:t>
      </w:r>
      <w:r w:rsidRPr="00E13F5F">
        <w:rPr>
          <w:rStyle w:val="StyleUnderline"/>
        </w:rPr>
        <w:t>he</w:t>
      </w:r>
      <w:r w:rsidRPr="00E13F5F">
        <w:rPr>
          <w:sz w:val="16"/>
        </w:rPr>
        <w:t xml:space="preserve"> had </w:t>
      </w:r>
      <w:r w:rsidRPr="00E13F5F">
        <w:rPr>
          <w:rStyle w:val="StyleUnderline"/>
        </w:rPr>
        <w:t>considered putting his country's nuclear forces on alert;</w:t>
      </w:r>
      <w:r w:rsidRPr="00E13F5F">
        <w:rPr>
          <w:sz w:val="16"/>
        </w:rPr>
        <w:t xml:space="preserve"> his government has signaled it would consider using nuclear force to defend Crimea from an attack, </w:t>
      </w:r>
      <w:r w:rsidRPr="00E13F5F">
        <w:rPr>
          <w:rStyle w:val="StyleUnderline"/>
        </w:rPr>
        <w:t>something Russian analysts told me was not just bluster</w:t>
      </w:r>
      <w:r w:rsidRPr="00E13F5F">
        <w:rPr>
          <w:sz w:val="16"/>
        </w:rPr>
        <w:t xml:space="preserve">. The United States, of course, has no intention of militarily retaking Crimea, despite surprisingly common fears to the contrary in Russia. But Russian paranoia about such a threat, and a possible willingness to use nuclear weapons to avert it, adds more danger to the already dangerous war in eastern Ukraine and the fears that greater Russian or Western involvement there could spark a broader conflict. And </w:t>
      </w:r>
      <w:r w:rsidRPr="00E13F5F">
        <w:rPr>
          <w:rStyle w:val="StyleUnderline"/>
        </w:rPr>
        <w:t>the</w:t>
      </w:r>
      <w:r w:rsidRPr="00E13F5F">
        <w:rPr>
          <w:sz w:val="16"/>
        </w:rPr>
        <w:t xml:space="preserve"> Crimea </w:t>
      </w:r>
      <w:r w:rsidRPr="00E13F5F">
        <w:rPr>
          <w:rStyle w:val="StyleUnderline"/>
        </w:rPr>
        <w:t>revelation raises a disconcerting question: Where exactly does Moscow place the line for a threat severe enough to use nuclear weapons</w:t>
      </w:r>
      <w:r w:rsidRPr="00E13F5F">
        <w:rPr>
          <w:sz w:val="16"/>
        </w:rPr>
        <w:t xml:space="preserve">? Its doctrine says they should be used only against an existential threat, but an attack on Crimea would be far from existentially dangerous. </w:t>
      </w:r>
      <w:r w:rsidRPr="00E13F5F">
        <w:rPr>
          <w:rStyle w:val="StyleUnderline"/>
        </w:rPr>
        <w:t>We can only guess where the</w:t>
      </w:r>
      <w:r w:rsidRPr="00E13F5F">
        <w:rPr>
          <w:sz w:val="16"/>
        </w:rPr>
        <w:t xml:space="preserve"> real </w:t>
      </w:r>
      <w:r w:rsidRPr="00E13F5F">
        <w:rPr>
          <w:rStyle w:val="StyleUnderline"/>
        </w:rPr>
        <w:t>red line lays, and hope not to cross it by mistake</w:t>
      </w:r>
      <w:r w:rsidRPr="00E13F5F">
        <w:rPr>
          <w:sz w:val="16"/>
        </w:rPr>
        <w:t>.</w:t>
      </w:r>
    </w:p>
    <w:p w:rsidR="005919A1" w:rsidRPr="00E13F5F" w:rsidRDefault="005919A1" w:rsidP="005919A1">
      <w:pPr>
        <w:pStyle w:val="Heading3"/>
        <w:spacing w:before="0"/>
      </w:pPr>
      <w:r w:rsidRPr="00E13F5F">
        <w:t>At No Escalation Ukraine War</w:t>
      </w:r>
    </w:p>
    <w:p w:rsidR="005919A1" w:rsidRPr="00E13F5F" w:rsidRDefault="005919A1" w:rsidP="005919A1">
      <w:pPr>
        <w:pStyle w:val="Heading4"/>
        <w:spacing w:before="0"/>
      </w:pPr>
      <w:r w:rsidRPr="00E13F5F">
        <w:t>Causes Russia to escalate the conflict</w:t>
      </w:r>
    </w:p>
    <w:p w:rsidR="005919A1" w:rsidRPr="00E13F5F" w:rsidRDefault="005919A1" w:rsidP="005919A1">
      <w:pPr>
        <w:pStyle w:val="ListParagraph"/>
        <w:numPr>
          <w:ilvl w:val="0"/>
          <w:numId w:val="11"/>
        </w:numPr>
      </w:pPr>
      <w:r w:rsidRPr="00E13F5F">
        <w:t>Lethal aid fails—won’t deter Russia or turn the tide of battle, just provoke them</w:t>
      </w:r>
    </w:p>
    <w:p w:rsidR="005919A1" w:rsidRPr="00E13F5F" w:rsidRDefault="005919A1" w:rsidP="005919A1">
      <w:r w:rsidRPr="00E13F5F">
        <w:rPr>
          <w:rStyle w:val="Style13ptBold"/>
        </w:rPr>
        <w:t>Kearns et. al 15</w:t>
      </w:r>
      <w:r w:rsidRPr="00E13F5F">
        <w:t xml:space="preserve"> </w:t>
      </w:r>
      <w:r w:rsidR="00F30D6E" w:rsidRPr="00E13F5F">
        <w:t>(</w:t>
      </w:r>
      <w:r w:rsidRPr="00E13F5F">
        <w:t xml:space="preserve">*Ian, </w:t>
      </w:r>
      <w:r w:rsidR="00F30D6E" w:rsidRPr="00E13F5F">
        <w:t xml:space="preserve">Director, ELN, </w:t>
      </w:r>
      <w:r w:rsidRPr="00E13F5F">
        <w:t xml:space="preserve">**Steve Andreasen -- National Security Consultant, Nuclear Threat Initiative, ***Des Browne -- Chair of the ELN, Vice Chairman of the NTI, and former UK Defence Secretary, What the West Can and Should Do For Ukraine, European Leadership Network, </w:t>
      </w:r>
      <w:r w:rsidR="00F30D6E" w:rsidRPr="00E13F5F">
        <w:t xml:space="preserve">2/18/15. </w:t>
      </w:r>
      <w:r w:rsidRPr="00E13F5F">
        <w:t>http://www.europeanleadershipnetwork.org/what-the-west-can-and-should-do-for-ukraine_2442.html</w:t>
      </w:r>
      <w:r w:rsidR="00F30D6E" w:rsidRPr="00E13F5F">
        <w:t>)</w:t>
      </w:r>
    </w:p>
    <w:p w:rsidR="005919A1" w:rsidRPr="00E13F5F" w:rsidRDefault="005919A1" w:rsidP="005919A1">
      <w:pPr>
        <w:rPr>
          <w:sz w:val="14"/>
        </w:rPr>
      </w:pPr>
      <w:r w:rsidRPr="00E13F5F">
        <w:rPr>
          <w:rStyle w:val="StyleUnderline"/>
        </w:rPr>
        <w:t>The</w:t>
      </w:r>
      <w:r w:rsidRPr="00E13F5F">
        <w:rPr>
          <w:sz w:val="14"/>
        </w:rPr>
        <w:t xml:space="preserve"> uncertain implementation of the </w:t>
      </w:r>
      <w:r w:rsidRPr="00E13F5F">
        <w:rPr>
          <w:rStyle w:val="StyleUnderline"/>
        </w:rPr>
        <w:t>fragile Minsk 2 cease fire agreement</w:t>
      </w:r>
      <w:r w:rsidRPr="00E13F5F">
        <w:rPr>
          <w:sz w:val="14"/>
        </w:rPr>
        <w:t xml:space="preserve"> in eastern Ukraine has </w:t>
      </w:r>
      <w:r w:rsidRPr="00E13F5F">
        <w:rPr>
          <w:rStyle w:val="StyleUnderline"/>
        </w:rPr>
        <w:t>paused the debate in the United States</w:t>
      </w:r>
      <w:r w:rsidRPr="00E13F5F">
        <w:rPr>
          <w:sz w:val="14"/>
        </w:rPr>
        <w:t xml:space="preserve"> and Europe </w:t>
      </w:r>
      <w:r w:rsidRPr="00E13F5F">
        <w:rPr>
          <w:rStyle w:val="StyleUnderline"/>
        </w:rPr>
        <w:t>over whether or not to provide the Ukrainian military with “defensive lethal assistance</w:t>
      </w:r>
      <w:r w:rsidRPr="00E13F5F">
        <w:rPr>
          <w:sz w:val="14"/>
        </w:rPr>
        <w:t xml:space="preserve">.” That debate will almost certainly pick up steam again, in particular if Ukrainian separatists supported by Russia continue to attack the Ukrainian armed forces in and around Debaltseve in violation of Minsk 2. Yet </w:t>
      </w:r>
      <w:r w:rsidRPr="00E13F5F">
        <w:rPr>
          <w:rStyle w:val="StyleUnderline"/>
        </w:rPr>
        <w:t xml:space="preserve">even if defensive lethal assistance as now envisioned could be rushed to the Ukrainian battlefield and used effectively by the Ukrainian armed forces, it is unlikely to deliver a change to the strategic military balance on the ground in the short-term, and hence in part is a </w:t>
      </w:r>
      <w:r w:rsidRPr="00E13F5F">
        <w:rPr>
          <w:rStyle w:val="Emphasis"/>
        </w:rPr>
        <w:t>dangerous distraction</w:t>
      </w:r>
      <w:r w:rsidRPr="00E13F5F">
        <w:rPr>
          <w:sz w:val="14"/>
        </w:rPr>
        <w:t>. What is needed now is a much broader effort to address Ukraine’s short term economic crisis, support its political and economic reform, tackle corruption, and reform its police and judiciary. That effort should definitely include long term support for Ukraine to modernise, equip, professionalize and make fully democratically accountable its military and security institutions.</w:t>
      </w:r>
      <w:r w:rsidRPr="00E13F5F">
        <w:t>¶</w:t>
      </w:r>
      <w:r w:rsidRPr="00E13F5F">
        <w:rPr>
          <w:sz w:val="14"/>
        </w:rPr>
        <w:t xml:space="preserve"> </w:t>
      </w:r>
      <w:r w:rsidRPr="00E13F5F">
        <w:rPr>
          <w:rStyle w:val="StyleUnderline"/>
        </w:rPr>
        <w:t>The arguments against arming Ukraine now with defensive lethal assistance, including light anti-armour missiles, have been well rehearsed</w:t>
      </w:r>
      <w:r w:rsidRPr="00E13F5F">
        <w:rPr>
          <w:sz w:val="14"/>
        </w:rPr>
        <w:t xml:space="preserve">. Simply stated, </w:t>
      </w:r>
      <w:r w:rsidRPr="00E13F5F">
        <w:rPr>
          <w:rStyle w:val="StyleUnderline"/>
        </w:rPr>
        <w:t xml:space="preserve">it is difficult to imagine the scale of assistance suggested by some in the US being sufficient to deter Russia from continuing its support for the Ukrainian separatists </w:t>
      </w:r>
      <w:r w:rsidRPr="00E13F5F">
        <w:rPr>
          <w:sz w:val="14"/>
        </w:rPr>
        <w:t xml:space="preserve">and their current efforts to draw a more coherent and defensible political and military line in the separatist eastern regions. And while it may be unlikely that such military assistance would be sufficient to trigger new Russian backed military offensives that otherwise had been unintended, </w:t>
      </w:r>
      <w:r w:rsidRPr="00E13F5F">
        <w:rPr>
          <w:rStyle w:val="Emphasis"/>
        </w:rPr>
        <w:t>there is a more than negligible risk that Russia could respond by escalating the conflict even further</w:t>
      </w:r>
      <w:r w:rsidRPr="00E13F5F">
        <w:rPr>
          <w:sz w:val="14"/>
        </w:rPr>
        <w:t xml:space="preserve">. </w:t>
      </w:r>
    </w:p>
    <w:p w:rsidR="005919A1" w:rsidRPr="00E13F5F" w:rsidRDefault="005919A1" w:rsidP="005919A1">
      <w:pPr>
        <w:pStyle w:val="Heading2"/>
      </w:pPr>
      <w:r w:rsidRPr="00E13F5F">
        <w:t>Warming</w:t>
      </w:r>
      <w:r w:rsidR="00861940" w:rsidRPr="00E13F5F">
        <w:t xml:space="preserve"> Impact Ext. </w:t>
      </w:r>
    </w:p>
    <w:p w:rsidR="00CF1BF8" w:rsidRPr="00E13F5F" w:rsidRDefault="00CF1BF8" w:rsidP="005919A1">
      <w:pPr>
        <w:pStyle w:val="Heading3"/>
      </w:pPr>
      <w:r w:rsidRPr="00E13F5F">
        <w:t>Warming = Imperialism/Genocide</w:t>
      </w:r>
    </w:p>
    <w:p w:rsidR="00CF1BF8" w:rsidRPr="00E13F5F" w:rsidRDefault="00CF1BF8" w:rsidP="00CF1BF8">
      <w:pPr>
        <w:pStyle w:val="Heading4"/>
      </w:pPr>
      <w:r w:rsidRPr="00E13F5F">
        <w:t>Climate change will spur violent imperialism and genocides --- we must embrace scientific solutions</w:t>
      </w:r>
    </w:p>
    <w:p w:rsidR="00CF1BF8" w:rsidRPr="00E13F5F" w:rsidRDefault="00CF1BF8" w:rsidP="00CF1BF8">
      <w:r w:rsidRPr="00E13F5F">
        <w:rPr>
          <w:rStyle w:val="Style13ptBold"/>
        </w:rPr>
        <w:t>Snyder</w:t>
      </w:r>
      <w:r w:rsidR="00F30D6E" w:rsidRPr="00E13F5F">
        <w:rPr>
          <w:rStyle w:val="Style13ptBold"/>
        </w:rPr>
        <w:t xml:space="preserve"> 15</w:t>
      </w:r>
      <w:r w:rsidRPr="00E13F5F">
        <w:rPr>
          <w:rStyle w:val="Style13ptBold"/>
        </w:rPr>
        <w:t xml:space="preserve"> </w:t>
      </w:r>
      <w:r w:rsidRPr="00E13F5F">
        <w:t xml:space="preserve">(Timothy, </w:t>
      </w:r>
      <w:r w:rsidR="00F30D6E" w:rsidRPr="00E13F5F">
        <w:t xml:space="preserve">professor of history at Yale University, </w:t>
      </w:r>
      <w:r w:rsidRPr="00E13F5F">
        <w:t xml:space="preserve">“The Next Genocide,” </w:t>
      </w:r>
      <w:r w:rsidR="00F30D6E" w:rsidRPr="00E13F5F">
        <w:t xml:space="preserve">9/12/15. </w:t>
      </w:r>
      <w:hyperlink r:id="rId40" w:history="1">
        <w:r w:rsidRPr="00E13F5F">
          <w:rPr>
            <w:rStyle w:val="Hyperlink"/>
          </w:rPr>
          <w:t>http://www.nytimes.com/2015/09/13/opinion/sunday/the-next-genocide.html?ref=opinion&amp;_r=0</w:t>
        </w:r>
      </w:hyperlink>
      <w:r w:rsidRPr="00E13F5F">
        <w:t>, JMP)</w:t>
      </w:r>
    </w:p>
    <w:p w:rsidR="00CF1BF8" w:rsidRPr="00E13F5F" w:rsidRDefault="00CF1BF8" w:rsidP="00CF1BF8">
      <w:pPr>
        <w:rPr>
          <w:sz w:val="16"/>
        </w:rPr>
      </w:pPr>
      <w:r w:rsidRPr="00E13F5F">
        <w:rPr>
          <w:sz w:val="16"/>
        </w:rPr>
        <w:t xml:space="preserve">New Haven — BEFORE he fired the shot, the Einsatzgruppe commander lifted the Jewish child in the air and said, “You must die so that we can live.” As the killing proceeded, other </w:t>
      </w:r>
      <w:r w:rsidRPr="00E13F5F">
        <w:rPr>
          <w:rStyle w:val="StyleUnderline"/>
        </w:rPr>
        <w:t>Germans rationalized the murder of Jewish children</w:t>
      </w:r>
      <w:r w:rsidRPr="00E13F5F">
        <w:rPr>
          <w:sz w:val="16"/>
        </w:rPr>
        <w:t xml:space="preserve"> in the same way: </w:t>
      </w:r>
      <w:r w:rsidRPr="00E13F5F">
        <w:rPr>
          <w:rStyle w:val="StyleUnderline"/>
        </w:rPr>
        <w:t>them or us</w:t>
      </w:r>
      <w:r w:rsidRPr="00E13F5F">
        <w:rPr>
          <w:sz w:val="16"/>
        </w:rPr>
        <w:t>.</w:t>
      </w:r>
      <w:r w:rsidR="00F30D6E" w:rsidRPr="00E13F5F">
        <w:rPr>
          <w:sz w:val="16"/>
        </w:rPr>
        <w:t xml:space="preserve"> </w:t>
      </w:r>
      <w:r w:rsidRPr="00E13F5F">
        <w:rPr>
          <w:sz w:val="16"/>
        </w:rPr>
        <w:t xml:space="preserve">Today we think of the Nazi Final Solution as some dark apex of high technology. It </w:t>
      </w:r>
      <w:r w:rsidRPr="00E13F5F">
        <w:rPr>
          <w:rStyle w:val="StyleUnderline"/>
        </w:rPr>
        <w:t>was in fact the killing of human beings at close range during a war for resources. The war that brought Jews under German control was fought because Hitler believed that Germany needed more land and food to survive and maintain its standard of living</w:t>
      </w:r>
      <w:r w:rsidRPr="00E13F5F">
        <w:rPr>
          <w:sz w:val="16"/>
        </w:rPr>
        <w:t xml:space="preserve"> — and that Jews, and their ideas, posed a threat to his violent expansionist program.</w:t>
      </w:r>
      <w:r w:rsidR="00F30D6E" w:rsidRPr="00E13F5F">
        <w:rPr>
          <w:sz w:val="16"/>
        </w:rPr>
        <w:t xml:space="preserve"> </w:t>
      </w:r>
      <w:r w:rsidRPr="00E13F5F">
        <w:rPr>
          <w:rStyle w:val="StyleUnderline"/>
        </w:rPr>
        <w:t xml:space="preserve">The Holocaust may seem a distant horror whose lessons have already been learned. But sadly, the anxieties of our own era could once again give rise to scapegoats and imagined enemies, while contemporary environmental stresses could encourage new variations on Hitler’s ideas, </w:t>
      </w:r>
      <w:r w:rsidRPr="00E13F5F">
        <w:rPr>
          <w:rStyle w:val="Emphasis"/>
        </w:rPr>
        <w:t>especially in countries anxious about feeding their growing populations or maintaining a rising standard of living</w:t>
      </w:r>
      <w:r w:rsidRPr="00E13F5F">
        <w:rPr>
          <w:rStyle w:val="StyleUnderline"/>
        </w:rPr>
        <w:t>.</w:t>
      </w:r>
      <w:r w:rsidR="00F30D6E" w:rsidRPr="00E13F5F">
        <w:rPr>
          <w:sz w:val="16"/>
        </w:rPr>
        <w:t xml:space="preserve"> </w:t>
      </w:r>
      <w:r w:rsidRPr="00E13F5F">
        <w:rPr>
          <w:rStyle w:val="StyleUnderline"/>
        </w:rPr>
        <w:t>The quest for German domination was premised on the denial of science.</w:t>
      </w:r>
      <w:r w:rsidRPr="00E13F5F">
        <w:rPr>
          <w:sz w:val="16"/>
        </w:rPr>
        <w:t xml:space="preserve"> Hitler’s alternative to science was the idea of Lebensraum. Germany needed an Eastern European empire because only conquest, and not agricultural technology, offered the hope of feeding the German people. In Hitler’s “Second Book,” which was composed in 1928 and not published until after his death, he insisted that hunger would outstrip crop improvements and that all “the scientific methods of land management” had already failed. No conceivable improvement would allow Germans to be fed “from their own land and territory,” he claimed. </w:t>
      </w:r>
      <w:r w:rsidRPr="00E13F5F">
        <w:rPr>
          <w:rStyle w:val="StyleUnderline"/>
        </w:rPr>
        <w:t>Hitler</w:t>
      </w:r>
      <w:r w:rsidRPr="00E13F5F">
        <w:rPr>
          <w:sz w:val="16"/>
        </w:rPr>
        <w:t xml:space="preserve"> specifically — and </w:t>
      </w:r>
      <w:r w:rsidRPr="00E13F5F">
        <w:rPr>
          <w:rStyle w:val="StyleUnderline"/>
        </w:rPr>
        <w:t>wrongly</w:t>
      </w:r>
      <w:r w:rsidRPr="00E13F5F">
        <w:rPr>
          <w:sz w:val="16"/>
        </w:rPr>
        <w:t xml:space="preserve"> — </w:t>
      </w:r>
      <w:r w:rsidRPr="00E13F5F">
        <w:rPr>
          <w:rStyle w:val="StyleUnderline"/>
        </w:rPr>
        <w:t>denied that irrigation, hybrids and fertilizers could change the relationship between people and land</w:t>
      </w:r>
      <w:r w:rsidRPr="00E13F5F">
        <w:rPr>
          <w:sz w:val="16"/>
        </w:rPr>
        <w:t>.</w:t>
      </w:r>
      <w:r w:rsidR="00F30D6E" w:rsidRPr="00E13F5F">
        <w:rPr>
          <w:sz w:val="16"/>
        </w:rPr>
        <w:t xml:space="preserve"> </w:t>
      </w:r>
      <w:r w:rsidRPr="00E13F5F">
        <w:rPr>
          <w:rStyle w:val="StyleUnderline"/>
        </w:rPr>
        <w:t>The pursuit of peace and plenty through science, he claimed</w:t>
      </w:r>
      <w:r w:rsidRPr="00E13F5F">
        <w:rPr>
          <w:sz w:val="16"/>
        </w:rPr>
        <w:t xml:space="preserve"> in “Mein Kampf,” </w:t>
      </w:r>
      <w:r w:rsidRPr="00E13F5F">
        <w:rPr>
          <w:rStyle w:val="StyleUnderline"/>
        </w:rPr>
        <w:t>was a Jewish plot to distract Germans from the necessity of war</w:t>
      </w:r>
      <w:r w:rsidRPr="00E13F5F">
        <w:rPr>
          <w:sz w:val="16"/>
        </w:rPr>
        <w:t>. “It is always the Jew,” argued Hitler, “who seeks and succeeds in implanting such lethal ways of thinking.”</w:t>
      </w:r>
      <w:r w:rsidR="00F30D6E" w:rsidRPr="00E13F5F">
        <w:rPr>
          <w:sz w:val="16"/>
        </w:rPr>
        <w:t xml:space="preserve"> </w:t>
      </w:r>
      <w:r w:rsidRPr="00E13F5F">
        <w:rPr>
          <w:sz w:val="16"/>
        </w:rPr>
        <w:t>As exotic as it sounds, the concept of Lebensraum is less distant from our own ways of thinking than we believe. Germany was blockaded during World War I, dependent on imports of agricultural commodities and faced real uncertainties about its food supply. Hitler transformed these fears into a vision of absolute conquest for total security. Lebensraum linked a war of extermination to the improvement of lifestyle. The chief Nazi propagandist, Joseph Goebbels, could therefore define the purpose of a war of extermination as “a big breakfast, a big lunch and a big dinner.” He conflated lifestyle with life.</w:t>
      </w:r>
      <w:r w:rsidR="00F30D6E" w:rsidRPr="00E13F5F">
        <w:rPr>
          <w:sz w:val="16"/>
        </w:rPr>
        <w:t xml:space="preserve"> </w:t>
      </w:r>
      <w:r w:rsidRPr="00E13F5F">
        <w:rPr>
          <w:sz w:val="16"/>
        </w:rPr>
        <w:t>To expand Germany’s Lebensraum, Hitler aimed to seize Ukraine from the Soviet Union, starve 30 million Eastern Europeans and transfer the food to Germany. When Germany invaded the Soviet Union in 1941, the campaign had two major aims: the control of fertile Ukrainian soil and the destruction of Jews living there. It was this invasion that placed defenseless Jewish children at the mercy of the murderous Einsatzgruppen.</w:t>
      </w:r>
      <w:r w:rsidR="00F30D6E" w:rsidRPr="00E13F5F">
        <w:rPr>
          <w:sz w:val="16"/>
        </w:rPr>
        <w:t xml:space="preserve"> </w:t>
      </w:r>
      <w:r w:rsidRPr="00E13F5F">
        <w:rPr>
          <w:rStyle w:val="Emphasis"/>
        </w:rPr>
        <w:t>Climate change threatens to provoke a new ecological panic.</w:t>
      </w:r>
      <w:r w:rsidRPr="00E13F5F">
        <w:rPr>
          <w:rStyle w:val="StyleUnderline"/>
        </w:rPr>
        <w:t xml:space="preserve"> So far, poor people in Africa and the Middle East have borne the brunt of the suffering.</w:t>
      </w:r>
      <w:r w:rsidR="00F30D6E" w:rsidRPr="00E13F5F">
        <w:rPr>
          <w:u w:val="single"/>
        </w:rPr>
        <w:t xml:space="preserve"> </w:t>
      </w:r>
      <w:r w:rsidRPr="00E13F5F">
        <w:rPr>
          <w:rStyle w:val="StyleUnderline"/>
        </w:rPr>
        <w:t>The mass murder of at least 500,000 Rwandans in 1994 followed a decline in agricultural production for several years before.</w:t>
      </w:r>
      <w:r w:rsidRPr="00E13F5F">
        <w:rPr>
          <w:sz w:val="16"/>
        </w:rPr>
        <w:t xml:space="preserve"> Hutus killed Tutsis not only out of ethnic hatred, but to take their land, as many genocidaires later admitted.</w:t>
      </w:r>
      <w:r w:rsidR="00F30D6E" w:rsidRPr="00E13F5F">
        <w:rPr>
          <w:sz w:val="16"/>
        </w:rPr>
        <w:t xml:space="preserve"> </w:t>
      </w:r>
      <w:r w:rsidRPr="00E13F5F">
        <w:rPr>
          <w:rStyle w:val="StyleUnderline"/>
        </w:rPr>
        <w:t>In Sudan, drought drove Arabs into the lands of African pastoralists in 2003. The Sudanese government sided with the Arabs and pursued a policy of eliminating</w:t>
      </w:r>
      <w:r w:rsidRPr="00E13F5F">
        <w:rPr>
          <w:sz w:val="16"/>
        </w:rPr>
        <w:t xml:space="preserve"> the Zaghawa, Masalit and Fur </w:t>
      </w:r>
      <w:r w:rsidRPr="00E13F5F">
        <w:rPr>
          <w:rStyle w:val="StyleUnderline"/>
        </w:rPr>
        <w:t>peoples in Darfur and surrounding regions.</w:t>
      </w:r>
      <w:r w:rsidR="00F30D6E" w:rsidRPr="00E13F5F">
        <w:rPr>
          <w:sz w:val="16"/>
        </w:rPr>
        <w:t xml:space="preserve"> </w:t>
      </w:r>
      <w:r w:rsidRPr="00E13F5F">
        <w:rPr>
          <w:rStyle w:val="StyleUnderline"/>
        </w:rPr>
        <w:t>Climate change has also brought uncertainties about food supply back to the center of great power politics.</w:t>
      </w:r>
      <w:r w:rsidRPr="00E13F5F">
        <w:rPr>
          <w:sz w:val="16"/>
        </w:rPr>
        <w:t xml:space="preserve"> </w:t>
      </w:r>
      <w:r w:rsidRPr="00E13F5F">
        <w:rPr>
          <w:rStyle w:val="StyleUnderline"/>
        </w:rPr>
        <w:t>China</w:t>
      </w:r>
      <w:r w:rsidRPr="00E13F5F">
        <w:rPr>
          <w:sz w:val="16"/>
        </w:rPr>
        <w:t xml:space="preserve"> today, </w:t>
      </w:r>
      <w:r w:rsidRPr="00E13F5F">
        <w:rPr>
          <w:rStyle w:val="StyleUnderline"/>
        </w:rPr>
        <w:t>like Germany before the war, is an industrial power incapable of feeding its population from its own territory, and is thus dependent on unpredictable international markets.</w:t>
      </w:r>
      <w:r w:rsidR="00F30D6E" w:rsidRPr="00E13F5F">
        <w:rPr>
          <w:u w:val="single"/>
        </w:rPr>
        <w:t xml:space="preserve"> </w:t>
      </w:r>
      <w:r w:rsidRPr="00E13F5F">
        <w:rPr>
          <w:rStyle w:val="StyleUnderline"/>
        </w:rPr>
        <w:t>This could make China’s population susceptible to a revival of ideas like Lebensraum.</w:t>
      </w:r>
      <w:r w:rsidRPr="00E13F5F">
        <w:rPr>
          <w:sz w:val="16"/>
        </w:rPr>
        <w:t xml:space="preserve"> The Chinese government must balance a not-so-distant history of starving its own population with today’s promise of ever-increasing prosperity — all while confronting increasingly unfavorable environmental conditions. The danger is not that the Chinese might actually starve to death in the near future, any more than Germans would have during the 1930s. </w:t>
      </w:r>
      <w:r w:rsidRPr="00E13F5F">
        <w:rPr>
          <w:rStyle w:val="StyleUnderline"/>
        </w:rPr>
        <w:t>The risk is that a developed country able to project military power could, like Hitler’s Germany, fall into ecological panic, and take drastic steps to protect its existing standard of living.</w:t>
      </w:r>
      <w:r w:rsidR="00F30D6E" w:rsidRPr="00E13F5F">
        <w:rPr>
          <w:sz w:val="16"/>
        </w:rPr>
        <w:t xml:space="preserve"> </w:t>
      </w:r>
      <w:r w:rsidRPr="00E13F5F">
        <w:rPr>
          <w:sz w:val="16"/>
        </w:rPr>
        <w:t xml:space="preserve">How might such a scenario unfold? China is already leasing a tenth of Ukraine’s arable soil, and buying up food whenever global supplies tighten. During the drought of 2010, Chinese panic buying helped bring bread riots and revolution to the Middle East. The Chinese leadership already regards Africa as a long-term source of food. Although many Africans themselves still go hungry, their continent holds about half of the world’s untilled arable land. </w:t>
      </w:r>
      <w:r w:rsidRPr="00E13F5F">
        <w:rPr>
          <w:rStyle w:val="StyleUnderline"/>
        </w:rPr>
        <w:t>Like China, the United Arab Emirates and South Korea are interested in Sudan’s fertile regions — and they have been joined by Japan, Qatar and Saudi Arabia in efforts to buy or lease land throughout Africa.</w:t>
      </w:r>
      <w:r w:rsidR="00F30D6E" w:rsidRPr="00E13F5F">
        <w:rPr>
          <w:sz w:val="16"/>
        </w:rPr>
        <w:t xml:space="preserve"> </w:t>
      </w:r>
      <w:r w:rsidRPr="00E13F5F">
        <w:rPr>
          <w:rStyle w:val="StyleUnderline"/>
        </w:rPr>
        <w:t>Nations in need of land would likely begin with tactfully negotiated leases or purchases; but under conditions of stress or acute need, such agrarian export zones could become fortified colonies, requiring or attracting violence.</w:t>
      </w:r>
      <w:r w:rsidR="00F30D6E" w:rsidRPr="00E13F5F">
        <w:rPr>
          <w:u w:val="single"/>
        </w:rPr>
        <w:t xml:space="preserve"> </w:t>
      </w:r>
      <w:r w:rsidRPr="00E13F5F">
        <w:rPr>
          <w:rStyle w:val="StyleUnderline"/>
        </w:rPr>
        <w:t xml:space="preserve">Hitler spread ecological panic by claiming that only land would bring Germany security and by denying the science that promised alternatives to war. By polluting the atmosphere with greenhouse gases, the United States has done more than any other nation to bring about the next ecological panic, yet it is the only country where climate science is still resisted by certain political and business elites. These deniers tend to present the empirical findings of scientists as a conspiracy and question the validity of science — </w:t>
      </w:r>
      <w:r w:rsidRPr="00E13F5F">
        <w:rPr>
          <w:rStyle w:val="Emphasis"/>
        </w:rPr>
        <w:t>an intellectual stance that is uncomfortably close to Hitler’s</w:t>
      </w:r>
      <w:r w:rsidRPr="00E13F5F">
        <w:rPr>
          <w:rStyle w:val="StyleUnderline"/>
        </w:rPr>
        <w:t>.</w:t>
      </w:r>
      <w:r w:rsidR="00F30D6E" w:rsidRPr="00E13F5F">
        <w:rPr>
          <w:u w:val="single"/>
        </w:rPr>
        <w:t xml:space="preserve"> </w:t>
      </w:r>
      <w:r w:rsidRPr="00E13F5F">
        <w:rPr>
          <w:rStyle w:val="StyleUnderline"/>
        </w:rPr>
        <w:t>The full consequences of climate change may reach America only decades after warming wreaks havoc in other regions.</w:t>
      </w:r>
      <w:r w:rsidRPr="00E13F5F">
        <w:rPr>
          <w:sz w:val="16"/>
        </w:rPr>
        <w:t xml:space="preserve"> And by then it will be too late for climate science and energy technology to make any difference. Indeed, </w:t>
      </w:r>
      <w:r w:rsidRPr="00E13F5F">
        <w:rPr>
          <w:rStyle w:val="StyleUnderline"/>
        </w:rPr>
        <w:t xml:space="preserve">by the time the door is open to the demagogy of ecological panic in the United States, Americans will have </w:t>
      </w:r>
      <w:r w:rsidRPr="00E13F5F">
        <w:rPr>
          <w:rStyle w:val="Emphasis"/>
        </w:rPr>
        <w:t>spent years spreading climate disaster around the world</w:t>
      </w:r>
      <w:r w:rsidRPr="00E13F5F">
        <w:rPr>
          <w:sz w:val="16"/>
        </w:rPr>
        <w:t>.</w:t>
      </w:r>
      <w:r w:rsidR="00F30D6E" w:rsidRPr="00E13F5F">
        <w:rPr>
          <w:sz w:val="16"/>
        </w:rPr>
        <w:t xml:space="preserve"> </w:t>
      </w:r>
      <w:r w:rsidRPr="00E13F5F">
        <w:rPr>
          <w:sz w:val="16"/>
        </w:rPr>
        <w:t>THE European Union, by contrast, takes global warming very seriously, but its existence is under threat. As Africa and the Middle East continue to warm and wars rage, economic migrants and war refugees are making perilous journeys to flee to Europe. In response, European populists have called for the strict enforcement of national borders and the end of the union. Many of these populist parties are supported by Russia, which is openly pursuing a divide-and-conquer policy with the aim of bringing about European disintegration.</w:t>
      </w:r>
      <w:r w:rsidR="00F30D6E" w:rsidRPr="00E13F5F">
        <w:rPr>
          <w:sz w:val="16"/>
        </w:rPr>
        <w:t xml:space="preserve"> </w:t>
      </w:r>
      <w:r w:rsidRPr="00E13F5F">
        <w:rPr>
          <w:sz w:val="16"/>
        </w:rPr>
        <w:t>Russia’s 2014 intervention in Ukraine has already shattered the peaceful order that Europeans had come to take for granted. The Kremlin, which is economically dependent on the export of hydrocarbons to Europe, is now seeking to make gas deals with individual European states one by one in order to weaken European unity and expand its own influence. Meanwhile, President Vladimir V. Putin waxes nostalgic for the 1930s, while Russian nationalists blame gays, cosmopolitans and Jews for antiwar sentiment. None of this bodes well for Europe’s future — or Russia’s.</w:t>
      </w:r>
      <w:r w:rsidR="00F30D6E" w:rsidRPr="00E13F5F">
        <w:rPr>
          <w:sz w:val="16"/>
        </w:rPr>
        <w:t xml:space="preserve"> </w:t>
      </w:r>
      <w:r w:rsidRPr="00E13F5F">
        <w:rPr>
          <w:rStyle w:val="StyleUnderline"/>
        </w:rPr>
        <w:t>When mass killing is on the way, it won’t announce itself in the language we are familiar with. The Nazi scenario of 1941 will not reappear in precisely the same form, but several of its causal elements have already begun to assemble.</w:t>
      </w:r>
      <w:r w:rsidR="00F30D6E" w:rsidRPr="00E13F5F">
        <w:rPr>
          <w:u w:val="single"/>
        </w:rPr>
        <w:t xml:space="preserve"> </w:t>
      </w:r>
      <w:r w:rsidRPr="00E13F5F">
        <w:rPr>
          <w:rStyle w:val="StyleUnderline"/>
        </w:rPr>
        <w:t xml:space="preserve">It is not difficult to imagine </w:t>
      </w:r>
      <w:r w:rsidRPr="00E13F5F">
        <w:rPr>
          <w:rStyle w:val="Emphasis"/>
        </w:rPr>
        <w:t>ethnic mass murder in Africa</w:t>
      </w:r>
      <w:r w:rsidRPr="00E13F5F">
        <w:rPr>
          <w:rStyle w:val="StyleUnderline"/>
        </w:rPr>
        <w:t xml:space="preserve">, which has already happened; or the </w:t>
      </w:r>
      <w:r w:rsidRPr="00E13F5F">
        <w:rPr>
          <w:rStyle w:val="Emphasis"/>
        </w:rPr>
        <w:t>triumph of a violent totalitarian strain of Islamism in the parched Middle East</w:t>
      </w:r>
      <w:r w:rsidRPr="00E13F5F">
        <w:rPr>
          <w:rStyle w:val="StyleUnderline"/>
        </w:rPr>
        <w:t xml:space="preserve">; or a Chinese play for resources in Africa or Russia or Eastern Europe that involves removing the people already living there; or </w:t>
      </w:r>
      <w:r w:rsidRPr="00E13F5F">
        <w:rPr>
          <w:rStyle w:val="Emphasis"/>
        </w:rPr>
        <w:t>a growing global ecological panic if America abandons climate science</w:t>
      </w:r>
      <w:r w:rsidRPr="00E13F5F">
        <w:rPr>
          <w:rStyle w:val="StyleUnderline"/>
        </w:rPr>
        <w:t xml:space="preserve"> or the European Union falls apart.</w:t>
      </w:r>
      <w:r w:rsidR="00F30D6E" w:rsidRPr="00E13F5F">
        <w:rPr>
          <w:rStyle w:val="StyleUnderline"/>
        </w:rPr>
        <w:t xml:space="preserve"> </w:t>
      </w:r>
      <w:r w:rsidRPr="00E13F5F">
        <w:rPr>
          <w:rStyle w:val="StyleUnderline"/>
        </w:rPr>
        <w:t>Today we confront the same crucial choice between science and ideology that Germans once faced. Will we accept empirical evidence and support new energy technologies, or allow a wave of ecological panic to spread across the world?</w:t>
      </w:r>
      <w:r w:rsidR="00F30D6E" w:rsidRPr="00E13F5F">
        <w:rPr>
          <w:rStyle w:val="StyleUnderline"/>
        </w:rPr>
        <w:t xml:space="preserve"> </w:t>
      </w:r>
      <w:r w:rsidRPr="00E13F5F">
        <w:rPr>
          <w:rStyle w:val="Emphasis"/>
        </w:rPr>
        <w:t>Denying science imperils the future by summoning the ghosts of the past.</w:t>
      </w:r>
      <w:r w:rsidR="00F30D6E" w:rsidRPr="00E13F5F">
        <w:rPr>
          <w:rStyle w:val="Emphasis"/>
        </w:rPr>
        <w:t xml:space="preserve"> </w:t>
      </w:r>
    </w:p>
    <w:p w:rsidR="005919A1" w:rsidRPr="00E13F5F" w:rsidRDefault="00CF1BF8" w:rsidP="005919A1">
      <w:pPr>
        <w:pStyle w:val="Heading3"/>
      </w:pPr>
      <w:r w:rsidRPr="00E13F5F">
        <w:t xml:space="preserve">Trump Kills Paris </w:t>
      </w:r>
      <w:r w:rsidR="002A5756" w:rsidRPr="00E13F5F">
        <w:t>Ext.</w:t>
      </w:r>
    </w:p>
    <w:p w:rsidR="005919A1" w:rsidRPr="00E13F5F" w:rsidRDefault="005919A1" w:rsidP="005919A1">
      <w:pPr>
        <w:pStyle w:val="Heading4"/>
      </w:pPr>
      <w:r w:rsidRPr="00E13F5F">
        <w:t>Trump kills the Paris agreement and causes runaway emissions</w:t>
      </w:r>
    </w:p>
    <w:p w:rsidR="005919A1" w:rsidRPr="00E13F5F" w:rsidRDefault="00B81C56" w:rsidP="00B81C56">
      <w:r w:rsidRPr="00E13F5F">
        <w:rPr>
          <w:rStyle w:val="Style13ptBold"/>
        </w:rPr>
        <w:t xml:space="preserve">Beeler </w:t>
      </w:r>
      <w:r w:rsidR="005919A1" w:rsidRPr="00E13F5F">
        <w:rPr>
          <w:rStyle w:val="Style13ptBold"/>
        </w:rPr>
        <w:t>16</w:t>
      </w:r>
      <w:r w:rsidR="005919A1" w:rsidRPr="00E13F5F">
        <w:t xml:space="preserve"> </w:t>
      </w:r>
      <w:r w:rsidRPr="00E13F5F">
        <w:t>(</w:t>
      </w:r>
      <w:r w:rsidR="005919A1" w:rsidRPr="00E13F5F">
        <w:t>Carolyn, PRI Correspondent, “The next president could make or break the Paris climate agreement”</w:t>
      </w:r>
      <w:r w:rsidRPr="00E13F5F">
        <w:t xml:space="preserve"> 3/3/2016</w:t>
      </w:r>
      <w:r w:rsidR="005919A1" w:rsidRPr="00E13F5F">
        <w:t xml:space="preserve"> http://www.pri.org/stories/2016-03-03/next-president-could-make-or-break-paris-climate-agreement</w:t>
      </w:r>
      <w:r w:rsidRPr="00E13F5F">
        <w:t>)</w:t>
      </w:r>
    </w:p>
    <w:p w:rsidR="005919A1" w:rsidRPr="00E13F5F" w:rsidRDefault="005919A1" w:rsidP="005919A1">
      <w:pPr>
        <w:rPr>
          <w:rStyle w:val="Emphasis"/>
        </w:rPr>
      </w:pPr>
      <w:r w:rsidRPr="00E13F5F">
        <w:rPr>
          <w:rStyle w:val="StyleUnderline"/>
        </w:rPr>
        <w:t>The upcoming election could determine if the US continues that leadership role, or</w:t>
      </w:r>
      <w:r w:rsidRPr="00E13F5F">
        <w:rPr>
          <w:sz w:val="10"/>
        </w:rPr>
        <w:t xml:space="preserve"> if it </w:t>
      </w:r>
      <w:r w:rsidRPr="00E13F5F">
        <w:rPr>
          <w:rStyle w:val="Emphasis"/>
        </w:rPr>
        <w:t xml:space="preserve">reneges on its commitments to cut greenhouse gas emissions. </w:t>
      </w:r>
      <w:r w:rsidRPr="00E13F5F">
        <w:rPr>
          <w:sz w:val="10"/>
        </w:rPr>
        <w:t xml:space="preserve">Climate policy falls along party lines </w:t>
      </w:r>
      <w:r w:rsidRPr="00E13F5F">
        <w:rPr>
          <w:rStyle w:val="StyleUnderline"/>
        </w:rPr>
        <w:t>If</w:t>
      </w:r>
      <w:r w:rsidRPr="00E13F5F">
        <w:rPr>
          <w:sz w:val="10"/>
        </w:rPr>
        <w:t xml:space="preserve"> former Secretary of State Hillary </w:t>
      </w:r>
      <w:r w:rsidRPr="00E13F5F">
        <w:rPr>
          <w:rStyle w:val="StyleUnderline"/>
        </w:rPr>
        <w:t>Clinton or</w:t>
      </w:r>
      <w:r w:rsidRPr="00E13F5F">
        <w:rPr>
          <w:sz w:val="10"/>
        </w:rPr>
        <w:t xml:space="preserve"> Vermont Senator Bernie </w:t>
      </w:r>
      <w:r w:rsidRPr="00E13F5F">
        <w:rPr>
          <w:rStyle w:val="StyleUnderline"/>
        </w:rPr>
        <w:t>Sanders wins</w:t>
      </w:r>
      <w:r w:rsidRPr="00E13F5F">
        <w:rPr>
          <w:sz w:val="10"/>
        </w:rPr>
        <w:t xml:space="preserve"> the White House, </w:t>
      </w:r>
      <w:r w:rsidRPr="00E13F5F">
        <w:rPr>
          <w:rStyle w:val="StyleUnderline"/>
        </w:rPr>
        <w:t>US climate policy would</w:t>
      </w:r>
      <w:r w:rsidRPr="00E13F5F">
        <w:rPr>
          <w:sz w:val="10"/>
        </w:rPr>
        <w:t xml:space="preserve">, in broad strokes, </w:t>
      </w:r>
      <w:r w:rsidRPr="00E13F5F">
        <w:rPr>
          <w:rStyle w:val="Emphasis"/>
        </w:rPr>
        <w:t>stay the current course</w:t>
      </w:r>
      <w:r w:rsidRPr="00E13F5F">
        <w:rPr>
          <w:sz w:val="10"/>
        </w:rPr>
        <w:t xml:space="preserve">. Both Sanders and Clinton agree with the established science that climate change is largely man-made, and have mostly backed President Barack Obama’s climate policies, or pledged to expand them. </w:t>
      </w:r>
      <w:r w:rsidRPr="00E13F5F">
        <w:rPr>
          <w:rStyle w:val="StyleUnderline"/>
        </w:rPr>
        <w:t xml:space="preserve">Across the aisle, it’s another story. </w:t>
      </w:r>
      <w:r w:rsidRPr="00E13F5F">
        <w:rPr>
          <w:sz w:val="10"/>
        </w:rPr>
        <w:t xml:space="preserve">The </w:t>
      </w:r>
      <w:r w:rsidRPr="00E13F5F">
        <w:rPr>
          <w:rStyle w:val="StyleUnderline"/>
        </w:rPr>
        <w:t xml:space="preserve">leading Republican candidates could all be </w:t>
      </w:r>
      <w:r w:rsidRPr="00E13F5F">
        <w:rPr>
          <w:rStyle w:val="Emphasis"/>
        </w:rPr>
        <w:t xml:space="preserve">classified as climate skeptics. </w:t>
      </w:r>
      <w:r w:rsidRPr="00E13F5F">
        <w:rPr>
          <w:sz w:val="10"/>
        </w:rPr>
        <w:t xml:space="preserve">Texas Senator Ted </w:t>
      </w:r>
      <w:r w:rsidRPr="00E13F5F">
        <w:rPr>
          <w:rStyle w:val="StyleUnderline"/>
        </w:rPr>
        <w:t>Cruz has called global warming alarmists</w:t>
      </w:r>
      <w:r w:rsidRPr="00E13F5F">
        <w:rPr>
          <w:sz w:val="10"/>
        </w:rPr>
        <w:t xml:space="preserve"> “the equal vent of the flat-Earthers,” because he says they ignore a lack of scientific evidence for man-made climate change. Florida Senator Marco </w:t>
      </w:r>
      <w:r w:rsidRPr="00E13F5F">
        <w:rPr>
          <w:rStyle w:val="StyleUnderline"/>
        </w:rPr>
        <w:t>Rubio</w:t>
      </w:r>
      <w:r w:rsidRPr="00E13F5F">
        <w:rPr>
          <w:sz w:val="10"/>
        </w:rPr>
        <w:t xml:space="preserve"> is less outspoken on the topic, but he has </w:t>
      </w:r>
      <w:r w:rsidRPr="00E13F5F">
        <w:rPr>
          <w:rStyle w:val="StyleUnderline"/>
        </w:rPr>
        <w:t>said he does not believe “human activity is causing these dramatic changes</w:t>
      </w:r>
      <w:r w:rsidRPr="00E13F5F">
        <w:rPr>
          <w:sz w:val="10"/>
        </w:rPr>
        <w:t xml:space="preserve"> to our climate.” Rubio, Cruz and Ohio Governor John Kasich all say they’ll scrap Obama’s hallmark Clean Power Plan, which limits carbon emissions from power plants and is a cornerstone of the climate commitments the US made in Paris. Billionaire Donald </w:t>
      </w:r>
      <w:r w:rsidRPr="00E13F5F">
        <w:rPr>
          <w:rStyle w:val="StyleUnderline"/>
        </w:rPr>
        <w:t>Trump</w:t>
      </w:r>
      <w:r w:rsidRPr="00E13F5F">
        <w:rPr>
          <w:sz w:val="10"/>
        </w:rPr>
        <w:t xml:space="preserve"> hasn’t weighed in on that specific policy, but he </w:t>
      </w:r>
      <w:r w:rsidRPr="00E13F5F">
        <w:rPr>
          <w:rStyle w:val="StyleUnderline"/>
        </w:rPr>
        <w:t>did tell Fox News</w:t>
      </w:r>
      <w:r w:rsidRPr="00E13F5F">
        <w:rPr>
          <w:sz w:val="10"/>
        </w:rPr>
        <w:t xml:space="preserve"> in October that </w:t>
      </w:r>
      <w:r w:rsidRPr="00E13F5F">
        <w:rPr>
          <w:rStyle w:val="StyleUnderline"/>
        </w:rPr>
        <w:t xml:space="preserve">he would </w:t>
      </w:r>
      <w:r w:rsidRPr="00E13F5F">
        <w:rPr>
          <w:rStyle w:val="Emphasis"/>
        </w:rPr>
        <w:t>cut the</w:t>
      </w:r>
      <w:r w:rsidRPr="00E13F5F">
        <w:rPr>
          <w:rStyle w:val="StyleUnderline"/>
        </w:rPr>
        <w:t xml:space="preserve"> agency responsible</w:t>
      </w:r>
      <w:r w:rsidRPr="00E13F5F">
        <w:rPr>
          <w:sz w:val="10"/>
        </w:rPr>
        <w:t xml:space="preserve"> for limiting carbon pollution, the Environmental Protection Agency. “[The </w:t>
      </w:r>
      <w:r w:rsidRPr="00E13F5F">
        <w:rPr>
          <w:rStyle w:val="Emphasis"/>
        </w:rPr>
        <w:t>EPA],</w:t>
      </w:r>
      <w:r w:rsidRPr="00E13F5F">
        <w:rPr>
          <w:sz w:val="10"/>
        </w:rPr>
        <w:t xml:space="preserve"> what they do is a disgrace,” </w:t>
      </w:r>
      <w:r w:rsidRPr="00E13F5F">
        <w:rPr>
          <w:rStyle w:val="StyleUnderline"/>
        </w:rPr>
        <w:t>Trump said.</w:t>
      </w:r>
      <w:r w:rsidRPr="00E13F5F">
        <w:rPr>
          <w:sz w:val="10"/>
        </w:rPr>
        <w:t xml:space="preserve"> “</w:t>
      </w:r>
      <w:r w:rsidRPr="00E13F5F">
        <w:rPr>
          <w:rStyle w:val="StyleUnderline"/>
        </w:rPr>
        <w:t xml:space="preserve">We’ll be fine with the environment. We can leave a little bit, but you can’t destroy businesses.” </w:t>
      </w:r>
      <w:r w:rsidRPr="00E13F5F">
        <w:rPr>
          <w:rStyle w:val="Emphasis"/>
        </w:rPr>
        <w:t xml:space="preserve">International climate policy experts closely tracking the election </w:t>
      </w:r>
      <w:r w:rsidRPr="00E13F5F">
        <w:rPr>
          <w:sz w:val="10"/>
        </w:rPr>
        <w:t xml:space="preserve">All of this puts international proponents of strong climate action more than a little on edge. Henrik Selin, a Swede who is a professor of global studies at Boston University, has studied international environmental negotiations for 20 years. “This is generally seen as a very, very, very big deal,” Selin said of the election. “The </w:t>
      </w:r>
      <w:r w:rsidRPr="00E13F5F">
        <w:rPr>
          <w:rStyle w:val="StyleUnderline"/>
        </w:rPr>
        <w:t xml:space="preserve">United States is the </w:t>
      </w:r>
      <w:r w:rsidRPr="00E13F5F">
        <w:rPr>
          <w:rStyle w:val="Emphasis"/>
        </w:rPr>
        <w:t>second-largest emitter in the world</w:t>
      </w:r>
      <w:r w:rsidRPr="00E13F5F">
        <w:rPr>
          <w:sz w:val="10"/>
        </w:rPr>
        <w:t xml:space="preserve">, </w:t>
      </w:r>
      <w:r w:rsidRPr="00E13F5F">
        <w:rPr>
          <w:rStyle w:val="StyleUnderline"/>
        </w:rPr>
        <w:t>and you’re not going get to the desired reductions in greenhouse gas emissions in the short-, medium- or long-term without very substantive US participation.” The environmental regulations established during</w:t>
      </w:r>
      <w:r w:rsidRPr="00E13F5F">
        <w:rPr>
          <w:sz w:val="10"/>
        </w:rPr>
        <w:t xml:space="preserve"> the </w:t>
      </w:r>
      <w:r w:rsidRPr="00E13F5F">
        <w:rPr>
          <w:rStyle w:val="StyleUnderline"/>
        </w:rPr>
        <w:t>Obama</w:t>
      </w:r>
      <w:r w:rsidRPr="00E13F5F">
        <w:rPr>
          <w:sz w:val="10"/>
        </w:rPr>
        <w:t xml:space="preserve"> administration </w:t>
      </w:r>
      <w:r w:rsidRPr="00E13F5F">
        <w:rPr>
          <w:rStyle w:val="Emphasis"/>
        </w:rPr>
        <w:t>put the US on the way to meeting the carbon reductions it agreed to in Paris. But those regulations are not set in stone</w:t>
      </w:r>
      <w:r w:rsidRPr="00E13F5F">
        <w:rPr>
          <w:sz w:val="10"/>
        </w:rPr>
        <w:t>, says David Goldston at the Natural Resources Defense Council Action Fund. “</w:t>
      </w:r>
      <w:r w:rsidRPr="00E13F5F">
        <w:rPr>
          <w:rStyle w:val="StyleUnderline"/>
        </w:rPr>
        <w:t>Many of them can be reversed,</w:t>
      </w:r>
      <w:r w:rsidRPr="00E13F5F">
        <w:rPr>
          <w:sz w:val="10"/>
        </w:rPr>
        <w:t xml:space="preserve"> in some cases there are a lot of hurdles to doing that, in some cases fewer,” Goldston said. “But in the end, </w:t>
      </w:r>
      <w:r w:rsidRPr="00E13F5F">
        <w:rPr>
          <w:rStyle w:val="StyleUnderline"/>
        </w:rPr>
        <w:t>presidents</w:t>
      </w:r>
      <w:r w:rsidRPr="00E13F5F">
        <w:rPr>
          <w:sz w:val="10"/>
        </w:rPr>
        <w:t xml:space="preserve">, especially if they have a Congress that’s willing to go along, </w:t>
      </w:r>
      <w:r w:rsidRPr="00E13F5F">
        <w:rPr>
          <w:rStyle w:val="Emphasis"/>
        </w:rPr>
        <w:t xml:space="preserve">can totally shape US climate policy and can re-shape it.” </w:t>
      </w:r>
      <w:r w:rsidRPr="00E13F5F">
        <w:rPr>
          <w:sz w:val="10"/>
        </w:rPr>
        <w:t xml:space="preserve">Then there’s the Supreme Court. Justice Antonin Scalia cast a decisive vote for a stay of the Clean Power Plan just days before he died. The court will likely decide the plan’s ultimate fate, so if Obama does not name a successor before he leaves office, the policy’s survival may hinge on whether a Republican or Democrat follows him in office. Reversal could hurt international credibility </w:t>
      </w:r>
      <w:r w:rsidRPr="00E13F5F">
        <w:rPr>
          <w:rStyle w:val="StyleUnderline"/>
        </w:rPr>
        <w:t>Green energy technologies are developing quickly, and renewables are challenging fossil fuels</w:t>
      </w:r>
      <w:r w:rsidRPr="00E13F5F">
        <w:rPr>
          <w:sz w:val="10"/>
        </w:rPr>
        <w:t xml:space="preserve"> on price. </w:t>
      </w:r>
      <w:r w:rsidRPr="00E13F5F">
        <w:rPr>
          <w:rStyle w:val="StyleUnderline"/>
        </w:rPr>
        <w:t>So US carbon emissions may fall regardless</w:t>
      </w:r>
      <w:r w:rsidRPr="00E13F5F">
        <w:rPr>
          <w:sz w:val="10"/>
        </w:rPr>
        <w:t xml:space="preserve"> of who wins in November. </w:t>
      </w:r>
      <w:r w:rsidRPr="00E13F5F">
        <w:rPr>
          <w:rStyle w:val="StyleUnderline"/>
        </w:rPr>
        <w:t>Still, if the Clean Power Plan disappears with the next president</w:t>
      </w:r>
      <w:r w:rsidRPr="00E13F5F">
        <w:rPr>
          <w:sz w:val="10"/>
        </w:rPr>
        <w:t xml:space="preserve">, </w:t>
      </w:r>
      <w:r w:rsidRPr="00E13F5F">
        <w:rPr>
          <w:rStyle w:val="Emphasis"/>
        </w:rPr>
        <w:t xml:space="preserve">much of the United States’ influence on global climate policy will go with it. </w:t>
      </w:r>
      <w:r w:rsidRPr="00E13F5F">
        <w:rPr>
          <w:sz w:val="10"/>
        </w:rPr>
        <w:t xml:space="preserve">“Obama, when he participated actively in Paris and promised that the US would be a leader in international climate policy, they leaned heavily on the Clean Power Plan,” says Guri Bang, a director at the Center for Climate Change Research in Norway. “Without the Clean Power Plan, this would sort of bring the US into a situation where it has very low credibility in international agreements,” Bang said. </w:t>
      </w:r>
      <w:r w:rsidRPr="00E13F5F">
        <w:rPr>
          <w:rStyle w:val="StyleUnderline"/>
        </w:rPr>
        <w:t>Europeans have already committed to deeper carbon cuts than the US, and they don’t want their trans-Atlantic partners to do less under a new president,</w:t>
      </w:r>
      <w:r w:rsidRPr="00E13F5F">
        <w:rPr>
          <w:sz w:val="10"/>
        </w:rPr>
        <w:t xml:space="preserve"> says Miranda Schreurs, head of the Environmental Policy Research Centre at the Free University of Berlin. </w:t>
      </w:r>
      <w:r w:rsidRPr="00E13F5F">
        <w:rPr>
          <w:rStyle w:val="StyleUnderline"/>
        </w:rPr>
        <w:t>Schreurs says she has sat on a dozen panels in the past few months dealing with the world</w:t>
      </w:r>
      <w:r w:rsidRPr="00E13F5F">
        <w:rPr>
          <w:sz w:val="10"/>
        </w:rPr>
        <w:t xml:space="preserve"> after the climate agreement. </w:t>
      </w:r>
      <w:r w:rsidRPr="00E13F5F">
        <w:rPr>
          <w:rStyle w:val="StyleUnderline"/>
        </w:rPr>
        <w:t xml:space="preserve">“There’s not a single panel that I’ve been on where [the election] </w:t>
      </w:r>
      <w:r w:rsidRPr="00E13F5F">
        <w:rPr>
          <w:rStyle w:val="Emphasis"/>
        </w:rPr>
        <w:t>hasn’t been discussed</w:t>
      </w:r>
      <w:r w:rsidRPr="00E13F5F">
        <w:rPr>
          <w:rStyle w:val="StyleUnderline"/>
        </w:rPr>
        <w:t>,”</w:t>
      </w:r>
      <w:r w:rsidRPr="00E13F5F">
        <w:rPr>
          <w:sz w:val="10"/>
        </w:rPr>
        <w:t xml:space="preserve"> Schreurs said. Schreurs says </w:t>
      </w:r>
      <w:r w:rsidRPr="00E13F5F">
        <w:rPr>
          <w:rStyle w:val="StyleUnderline"/>
        </w:rPr>
        <w:t>Europeans hope the Clean Power Plan</w:t>
      </w:r>
      <w:r w:rsidRPr="00E13F5F">
        <w:rPr>
          <w:sz w:val="10"/>
        </w:rPr>
        <w:t xml:space="preserve">, tightened gas mileage standards, proposed methane limits and appliance energy efficiency rules passed under Obama </w:t>
      </w:r>
      <w:r w:rsidRPr="00E13F5F">
        <w:rPr>
          <w:rStyle w:val="StyleUnderline"/>
        </w:rPr>
        <w:t xml:space="preserve">will last into the next presidency. But if they don’t, she’s worried. Carbon cuts in the Paris agreement </w:t>
      </w:r>
      <w:r w:rsidRPr="00E13F5F">
        <w:rPr>
          <w:rStyle w:val="Emphasis"/>
        </w:rPr>
        <w:t>are voluntary</w:t>
      </w:r>
      <w:r w:rsidRPr="00E13F5F">
        <w:rPr>
          <w:sz w:val="10"/>
        </w:rPr>
        <w:t xml:space="preserve">. Even before the Paris agreement legally takes effect in 2020, </w:t>
      </w:r>
      <w:r w:rsidRPr="00E13F5F">
        <w:rPr>
          <w:rStyle w:val="StyleUnderline"/>
        </w:rPr>
        <w:t xml:space="preserve">every country will be looking over the fence to see if the guy next door is keeping up his end of the bargain. </w:t>
      </w:r>
      <w:r w:rsidRPr="00E13F5F">
        <w:rPr>
          <w:sz w:val="10"/>
        </w:rPr>
        <w:t>“</w:t>
      </w:r>
      <w:r w:rsidRPr="00E13F5F">
        <w:rPr>
          <w:rStyle w:val="StyleUnderline"/>
        </w:rPr>
        <w:t>Without the US showing leadership</w:t>
      </w:r>
      <w:r w:rsidRPr="00E13F5F">
        <w:rPr>
          <w:sz w:val="10"/>
        </w:rPr>
        <w:t xml:space="preserve">, </w:t>
      </w:r>
      <w:r w:rsidRPr="00E13F5F">
        <w:rPr>
          <w:rStyle w:val="Emphasis"/>
        </w:rPr>
        <w:t>you can’t expect that China or India or Brazil or Nigeria or South Africa are going to be willing to act,”</w:t>
      </w:r>
      <w:r w:rsidRPr="00E13F5F">
        <w:rPr>
          <w:sz w:val="10"/>
        </w:rPr>
        <w:t xml:space="preserve"> Schreurs says. “And I think </w:t>
      </w:r>
      <w:r w:rsidRPr="00E13F5F">
        <w:rPr>
          <w:rStyle w:val="StyleUnderline"/>
        </w:rPr>
        <w:t xml:space="preserve">that’s the biggest fear, that if you have a climate skeptic in office ... </w:t>
      </w:r>
      <w:r w:rsidRPr="00E13F5F">
        <w:rPr>
          <w:rStyle w:val="Emphasis"/>
        </w:rPr>
        <w:t xml:space="preserve">that could be really a problem for moving forward with the implementation of the Paris agreement.” </w:t>
      </w:r>
      <w:r w:rsidRPr="00E13F5F">
        <w:rPr>
          <w:sz w:val="10"/>
        </w:rPr>
        <w:t xml:space="preserve">And that’s just for the initial implementation. </w:t>
      </w:r>
      <w:r w:rsidRPr="00E13F5F">
        <w:rPr>
          <w:rStyle w:val="StyleUnderline"/>
        </w:rPr>
        <w:t>Starting during the next president’s first term, countries need to start planning to ratchet up their future commitments</w:t>
      </w:r>
      <w:r w:rsidRPr="00E13F5F">
        <w:rPr>
          <w:sz w:val="10"/>
        </w:rPr>
        <w:t xml:space="preserve"> if they hope to limit global warming to 2 degrees Celsius. </w:t>
      </w:r>
      <w:r w:rsidRPr="00E13F5F">
        <w:rPr>
          <w:rStyle w:val="Emphasis"/>
        </w:rPr>
        <w:t>If the US isn’t doing enough to cut greenhouse gasses in the short term, it is not going to be able to compel other countries to ratchet up their commitments in the long-term.</w:t>
      </w:r>
    </w:p>
    <w:p w:rsidR="00B81C56" w:rsidRPr="00E13F5F" w:rsidRDefault="00B81C56" w:rsidP="005919A1">
      <w:pPr>
        <w:rPr>
          <w:rStyle w:val="Emphasis"/>
        </w:rPr>
      </w:pPr>
    </w:p>
    <w:p w:rsidR="00CF1BF8" w:rsidRPr="00E13F5F" w:rsidRDefault="00CF1BF8" w:rsidP="00CF1BF8">
      <w:pPr>
        <w:pStyle w:val="Heading4"/>
      </w:pPr>
      <w:r w:rsidRPr="00E13F5F">
        <w:t>GOP win destroys the Paris Climate Deal</w:t>
      </w:r>
    </w:p>
    <w:p w:rsidR="00CF1BF8" w:rsidRPr="00E13F5F" w:rsidRDefault="00CF1BF8" w:rsidP="00CF1BF8">
      <w:pPr>
        <w:rPr>
          <w:b/>
          <w:bCs/>
          <w:sz w:val="26"/>
        </w:rPr>
      </w:pPr>
      <w:r w:rsidRPr="00E13F5F">
        <w:rPr>
          <w:b/>
          <w:bCs/>
          <w:sz w:val="26"/>
        </w:rPr>
        <w:t xml:space="preserve">Adler </w:t>
      </w:r>
      <w:r w:rsidR="00B81C56" w:rsidRPr="00E13F5F">
        <w:rPr>
          <w:b/>
          <w:bCs/>
          <w:sz w:val="26"/>
        </w:rPr>
        <w:t xml:space="preserve">15 </w:t>
      </w:r>
      <w:r w:rsidRPr="00E13F5F">
        <w:t xml:space="preserve">(Ben. </w:t>
      </w:r>
      <w:r w:rsidR="00B81C56" w:rsidRPr="00E13F5F">
        <w:t xml:space="preserve">Ben Adler covers environmental policy and politics for Grist, with a focus on climate change, energy, and cities. </w:t>
      </w:r>
      <w:r w:rsidRPr="00E13F5F">
        <w:t xml:space="preserve">“Will One of These Clowns Destroy the Paris Climate Deal?” </w:t>
      </w:r>
      <w:r w:rsidR="00B81C56" w:rsidRPr="00E13F5F">
        <w:t xml:space="preserve">12/18 </w:t>
      </w:r>
      <w:r w:rsidRPr="00E13F5F">
        <w:t>http://www.motherjones.com/environment/2015/12/republicans-paris-climate-change-deal-cop21)</w:t>
      </w:r>
    </w:p>
    <w:p w:rsidR="00CF1BF8" w:rsidRPr="00E13F5F" w:rsidRDefault="00CF1BF8" w:rsidP="00CF1BF8">
      <w:pPr>
        <w:rPr>
          <w:u w:val="single"/>
        </w:rPr>
      </w:pPr>
      <w:r w:rsidRPr="00E13F5F">
        <w:rPr>
          <w:u w:val="single"/>
        </w:rPr>
        <w:t>Republicans didn't even wait for a global climate change deal to be struck in Paris to start undermining it</w:t>
      </w:r>
      <w:r w:rsidRPr="00E13F5F">
        <w:t xml:space="preserve">. </w:t>
      </w:r>
      <w:r w:rsidRPr="00E13F5F">
        <w:rPr>
          <w:sz w:val="16"/>
          <w:szCs w:val="16"/>
        </w:rPr>
        <w:t>Last month</w:t>
      </w:r>
      <w:r w:rsidRPr="00E13F5F">
        <w:rPr>
          <w:sz w:val="18"/>
          <w:szCs w:val="18"/>
        </w:rPr>
        <w:t>,</w:t>
      </w:r>
      <w:r w:rsidRPr="00E13F5F">
        <w:t xml:space="preserve"> </w:t>
      </w:r>
      <w:r w:rsidRPr="00E13F5F">
        <w:rPr>
          <w:u w:val="single"/>
        </w:rPr>
        <w:t>congressional Republicans were loudly discouraging other nations from signing onto any agreement, arguing that the US won't keep up its end of the bargain if a Republican wins the 2016 presidential election.</w:t>
      </w:r>
      <w:r w:rsidRPr="00E13F5F">
        <w:t xml:space="preserve"> </w:t>
      </w:r>
      <w:r w:rsidRPr="00E13F5F">
        <w:rPr>
          <w:u w:val="single"/>
        </w:rPr>
        <w:t>And they passed bills that would repeal the Clean Power Plan</w:t>
      </w:r>
      <w:r w:rsidRPr="00E13F5F">
        <w:t xml:space="preserve">, </w:t>
      </w:r>
      <w:r w:rsidRPr="00E13F5F">
        <w:rPr>
          <w:sz w:val="16"/>
          <w:szCs w:val="16"/>
        </w:rPr>
        <w:t>the new set of EPA restrictions on carbon pollution from coal-fired power plants, which is</w:t>
      </w:r>
      <w:r w:rsidRPr="00E13F5F">
        <w:t xml:space="preserve"> </w:t>
      </w:r>
      <w:r w:rsidRPr="00E13F5F">
        <w:rPr>
          <w:u w:val="single"/>
        </w:rPr>
        <w:t>the centerpiece of the Obama administration's strategy for meeting its emissions targets under the Paris Agreement</w:t>
      </w:r>
      <w:r w:rsidRPr="00E13F5F">
        <w:t xml:space="preserve">. </w:t>
      </w:r>
      <w:r w:rsidRPr="00E13F5F">
        <w:rPr>
          <w:sz w:val="16"/>
          <w:szCs w:val="16"/>
        </w:rPr>
        <w:t>While US negotiators were hard at work in Paris trying to secure a deal, congressional Republicans kept working hard to make the US look insincere. The House passed an energy bill that would expedite permitting for oil and gas projects such as pipelines and expand liquefied natural gas exports</w:t>
      </w:r>
      <w:r w:rsidRPr="00E13F5F">
        <w:rPr>
          <w:sz w:val="18"/>
          <w:szCs w:val="18"/>
        </w:rPr>
        <w:t>. Sen. Ted</w:t>
      </w:r>
      <w:r w:rsidRPr="00E13F5F">
        <w:t xml:space="preserve"> </w:t>
      </w:r>
      <w:r w:rsidRPr="00E13F5F">
        <w:rPr>
          <w:u w:val="single"/>
        </w:rPr>
        <w:t xml:space="preserve">Cruz </w:t>
      </w:r>
      <w:r w:rsidRPr="00E13F5F">
        <w:t>(</w:t>
      </w:r>
      <w:r w:rsidRPr="00E13F5F">
        <w:rPr>
          <w:sz w:val="18"/>
          <w:szCs w:val="18"/>
        </w:rPr>
        <w:t>R-Texas)</w:t>
      </w:r>
      <w:r w:rsidRPr="00E13F5F">
        <w:t xml:space="preserve">, </w:t>
      </w:r>
      <w:r w:rsidRPr="00E13F5F">
        <w:rPr>
          <w:u w:val="single"/>
        </w:rPr>
        <w:t>who is running for president, held a hearing stuffed with climate science deniers</w:t>
      </w:r>
      <w:r w:rsidRPr="00E13F5F">
        <w:t xml:space="preserve">, </w:t>
      </w:r>
      <w:r w:rsidRPr="00E13F5F">
        <w:rPr>
          <w:sz w:val="16"/>
          <w:szCs w:val="16"/>
        </w:rPr>
        <w:t>including one who Greenpeace revealed is on the fossil fuel industry's payroll. Republicans in Congress have also voted to end the crude oil export ban as part of the budget deal. That policy change would be a giveaway to the oil industry that would increase domestic oil production at the expense of the environment. Once a deal came out of Paris, naturally Republicans started criticizing it. Sen. James Inhofe (R-Okla.), chair of the Environment and Public Works Committee, complained—nonsensically, since he doesn't even accept climate science in the first place—that the agreement does not hold countries such as China and India to strong enough standards. Anyway, he promises to interfere with any effort to meet our emissions targets or climate finance commitments. Senate Majority Leader Mitch McConnell (R-Ky.) said President Obama "is 'making promises he can't keep' and should remember that the agreement 'is subject to being shredded in 13 months,'" according to the Associated Press. As AP explains, "McConnell noted that</w:t>
      </w:r>
      <w:r w:rsidRPr="00E13F5F">
        <w:t xml:space="preserve"> </w:t>
      </w:r>
      <w:r w:rsidRPr="00E13F5F">
        <w:rPr>
          <w:u w:val="single"/>
        </w:rPr>
        <w:t>the presidential election is next year and the agreement could be reversed if the GOP wins the White House."</w:t>
      </w:r>
      <w:r w:rsidRPr="00E13F5F">
        <w:t xml:space="preserve"> </w:t>
      </w:r>
      <w:r w:rsidRPr="00E13F5F">
        <w:rPr>
          <w:u w:val="single"/>
        </w:rPr>
        <w:t>The US—as the world's largest economy, largest historic polluter, and second-largest present-day carbon polluter—is an essential player in any functioning global climate agreement</w:t>
      </w:r>
      <w:r w:rsidRPr="00E13F5F">
        <w:t xml:space="preserve">. </w:t>
      </w:r>
      <w:r w:rsidRPr="00E13F5F">
        <w:rPr>
          <w:sz w:val="16"/>
          <w:szCs w:val="16"/>
        </w:rPr>
        <w:t>Well aware of this, President Obama made a huge and largely successful effort on climate diplomacy over the last year, crafting bilateral agreements with key nations such as China, India, and Brazil in order to lay the groundwork for an international deal.</w:t>
      </w:r>
      <w:r w:rsidRPr="00E13F5F">
        <w:t xml:space="preserve"> </w:t>
      </w:r>
      <w:r w:rsidRPr="00E13F5F">
        <w:rPr>
          <w:b/>
          <w:u w:val="single"/>
        </w:rPr>
        <w:t xml:space="preserve">Republicans, </w:t>
      </w:r>
      <w:r w:rsidRPr="00E13F5F">
        <w:rPr>
          <w:u w:val="single"/>
        </w:rPr>
        <w:t>knowing the importance of US cooperation,</w:t>
      </w:r>
      <w:r w:rsidRPr="00E13F5F">
        <w:rPr>
          <w:b/>
          <w:u w:val="single"/>
        </w:rPr>
        <w:t xml:space="preserve"> are eager not only to kneecap any US climate policy, but also to prevent global cooperation on climate change</w:t>
      </w:r>
      <w:r w:rsidRPr="00E13F5F">
        <w:t xml:space="preserve">. </w:t>
      </w:r>
      <w:r w:rsidRPr="00E13F5F">
        <w:rPr>
          <w:sz w:val="16"/>
          <w:szCs w:val="16"/>
        </w:rPr>
        <w:t>Perhaps they fear that a future Republican president will face more pressure from allies and trading partners to address climate change now that everyone else in the world has already committed to do so. So over the next five years, until the world comes together again in 2020 to hopefully negotiate a stronger set of national targets, congressional Republicans will be working to destroy the agreement and its future potential by preventing the US from keeping its word. Their game plan will be to undo the Clean Power Plan and revoke US pledges of financing to assist developing nations with expanding clean energy and adapting to climate change</w:t>
      </w:r>
      <w:r w:rsidRPr="00E13F5F">
        <w:t xml:space="preserve">. </w:t>
      </w:r>
      <w:r w:rsidRPr="00E13F5F">
        <w:rPr>
          <w:u w:val="single"/>
        </w:rPr>
        <w:t>How this plays out will depend on the outcome of the next presidential election. All of the leading Republican presidential candidates are climate science deniers who oppose the Clean Power Plan.</w:t>
      </w:r>
      <w:r w:rsidRPr="00E13F5F">
        <w:t xml:space="preserve"> </w:t>
      </w:r>
      <w:r w:rsidRPr="00E13F5F">
        <w:rPr>
          <w:sz w:val="16"/>
          <w:szCs w:val="16"/>
        </w:rPr>
        <w:t>On the campaign trail this week, most of them have avoided any discussion of the Paris Agreement. All but one of the top nine GOP campaigns did not respond to a query on the subject from The New York Times</w:t>
      </w:r>
      <w:r w:rsidRPr="00E13F5F">
        <w:t xml:space="preserve">. </w:t>
      </w:r>
      <w:r w:rsidRPr="00E13F5F">
        <w:rPr>
          <w:u w:val="single"/>
        </w:rPr>
        <w:t>Republicans have settled on the talking point that the Paris Agreement will harm our economy</w:t>
      </w:r>
      <w:r w:rsidRPr="00E13F5F">
        <w:t xml:space="preserve"> </w:t>
      </w:r>
      <w:r w:rsidRPr="00E13F5F">
        <w:rPr>
          <w:sz w:val="16"/>
          <w:szCs w:val="16"/>
        </w:rPr>
        <w:t>without bothering to produce any evidence of that. The one Republican candidate who responded, Gov. John Kasich of Ohio, via a spokesman, had a perverse take: "While the governor believes that climate change is real and that human activity contributes to it, he has serious concerns with an agreement that the Obama administration deliberately crafted to avoid having to submit it to the Senate for approval. That's an obvious indicator that they expect it to result in significant job loss and inflict further damage to our already sluggish economy." But Senate Republicans have always made it clear that they wouldn't approve any kind of climate treaty, no matter what the expected economic impacts. That's why Obama pushed the world to adopt a more flexible agreement that doesn't require Senate approval. Kasich is blaming Obama for a condition of his own party's making. In the GOP presidential debate on Tuesday night, Kasich briefly mentioned the Paris negotiations, only to ridicule the idea of discussing climate change instead of how to combat ISIS. That was the only mention of climate change in the entire two-hour debate on foreign policy.</w:t>
      </w:r>
      <w:r w:rsidRPr="00E13F5F">
        <w:rPr>
          <w:sz w:val="18"/>
          <w:szCs w:val="18"/>
        </w:rPr>
        <w:t xml:space="preserve"> Sen. Marco</w:t>
      </w:r>
      <w:r w:rsidRPr="00E13F5F">
        <w:t xml:space="preserve"> </w:t>
      </w:r>
      <w:r w:rsidRPr="00E13F5F">
        <w:rPr>
          <w:u w:val="single"/>
        </w:rPr>
        <w:t>Rubio</w:t>
      </w:r>
      <w:r w:rsidRPr="00E13F5F">
        <w:t xml:space="preserve"> (</w:t>
      </w:r>
      <w:r w:rsidRPr="00E13F5F">
        <w:rPr>
          <w:sz w:val="18"/>
          <w:szCs w:val="18"/>
        </w:rPr>
        <w:t>R-Fla.), another presidential contender</w:t>
      </w:r>
      <w:r w:rsidRPr="00E13F5F">
        <w:t xml:space="preserve">, </w:t>
      </w:r>
      <w:r w:rsidRPr="00E13F5F">
        <w:rPr>
          <w:u w:val="single"/>
        </w:rPr>
        <w:t>weighed in on the Paris Agreement from the campaign trail, calling it "ridiculous," and adding, "unilateral disarmament in our economy is reckless, and it is hurting the American Dream."</w:t>
      </w:r>
    </w:p>
    <w:p w:rsidR="00CF1BF8" w:rsidRPr="00E13F5F" w:rsidRDefault="00CF1BF8" w:rsidP="00CF1BF8"/>
    <w:p w:rsidR="00CF1BF8" w:rsidRPr="00E13F5F" w:rsidRDefault="00CF1BF8" w:rsidP="00CF1BF8">
      <w:pPr>
        <w:pStyle w:val="Heading4"/>
      </w:pPr>
      <w:r w:rsidRPr="00E13F5F">
        <w:t>Republican president would gut U.S. commitment to Paris deal</w:t>
      </w:r>
    </w:p>
    <w:p w:rsidR="00CF1BF8" w:rsidRPr="00E13F5F" w:rsidRDefault="00CF1BF8" w:rsidP="00CF1BF8">
      <w:r w:rsidRPr="00E13F5F">
        <w:rPr>
          <w:rStyle w:val="Style13ptBold"/>
        </w:rPr>
        <w:t>Goldenberg</w:t>
      </w:r>
      <w:r w:rsidR="00F92A51" w:rsidRPr="00E13F5F">
        <w:rPr>
          <w:rStyle w:val="Style13ptBold"/>
        </w:rPr>
        <w:t xml:space="preserve"> </w:t>
      </w:r>
      <w:r w:rsidRPr="00E13F5F">
        <w:rPr>
          <w:rStyle w:val="Style13ptBold"/>
        </w:rPr>
        <w:t>15</w:t>
      </w:r>
      <w:r w:rsidRPr="00E13F5F">
        <w:t xml:space="preserve"> (Suzanne, The Guardian, “Obama to seek 'every opportunity' to push climate plans in 2016, experts say,” </w:t>
      </w:r>
      <w:r w:rsidR="00F92A51" w:rsidRPr="00E13F5F">
        <w:t xml:space="preserve">12/29/15, </w:t>
      </w:r>
      <w:r w:rsidRPr="00E13F5F">
        <w:t>Factiva, JMP)</w:t>
      </w:r>
    </w:p>
    <w:p w:rsidR="00CF1BF8" w:rsidRPr="00E13F5F" w:rsidRDefault="00CF1BF8" w:rsidP="00CF1BF8">
      <w:pPr>
        <w:rPr>
          <w:sz w:val="16"/>
        </w:rPr>
      </w:pPr>
      <w:r w:rsidRPr="00E13F5F">
        <w:rPr>
          <w:sz w:val="16"/>
        </w:rPr>
        <w:t>On the heels of the Paris climate deal, the president is likely to focus on the environment in his final year in office – and Congress can do little to stop him</w:t>
      </w:r>
      <w:r w:rsidR="00F92A51" w:rsidRPr="00E13F5F">
        <w:rPr>
          <w:sz w:val="16"/>
        </w:rPr>
        <w:t xml:space="preserve"> </w:t>
      </w:r>
      <w:r w:rsidRPr="00E13F5F">
        <w:rPr>
          <w:sz w:val="16"/>
        </w:rPr>
        <w:t xml:space="preserve">Barack </w:t>
      </w:r>
      <w:r w:rsidRPr="00E13F5F">
        <w:rPr>
          <w:rStyle w:val="StyleUnderline"/>
        </w:rPr>
        <w:t>Obama will defend the Paris climate change agreement and forge ahead on his environmental agenda until his final days in the White House</w:t>
      </w:r>
      <w:r w:rsidRPr="00E13F5F">
        <w:rPr>
          <w:sz w:val="16"/>
        </w:rPr>
        <w:t xml:space="preserve">, according to analysts. </w:t>
      </w:r>
      <w:r w:rsidRPr="00E13F5F">
        <w:rPr>
          <w:rStyle w:val="StyleUnderline"/>
        </w:rPr>
        <w:t xml:space="preserve">And there is very little Obama’s opponents in Congress can do to stop him – </w:t>
      </w:r>
      <w:r w:rsidRPr="00E13F5F">
        <w:rPr>
          <w:rStyle w:val="Emphasis"/>
        </w:rPr>
        <w:t>unless they win the elections and install a Republican in the White House in 2017</w:t>
      </w:r>
      <w:r w:rsidRPr="00E13F5F">
        <w:rPr>
          <w:rStyle w:val="StyleUnderline"/>
        </w:rPr>
        <w:t>.</w:t>
      </w:r>
      <w:r w:rsidR="00F92A51" w:rsidRPr="00E13F5F">
        <w:rPr>
          <w:sz w:val="16"/>
        </w:rPr>
        <w:t xml:space="preserve"> </w:t>
      </w:r>
      <w:r w:rsidRPr="00E13F5F">
        <w:rPr>
          <w:sz w:val="16"/>
        </w:rPr>
        <w:t>Republicans’ initial attempts to derail the Paris agreement fell flat, with Congress failing to deliver on threats to cut off climate aid to developing countries or block the deal.</w:t>
      </w:r>
      <w:r w:rsidR="00F92A51" w:rsidRPr="00E13F5F">
        <w:rPr>
          <w:sz w:val="16"/>
        </w:rPr>
        <w:t xml:space="preserve"> </w:t>
      </w:r>
      <w:r w:rsidRPr="00E13F5F">
        <w:rPr>
          <w:sz w:val="16"/>
        </w:rPr>
        <w:t>But Obama still has a fight on his hands – from lawsuits and new resolutions intended to undermine the Paris agreement – during an election year which could give an unusual degree of attention to climate change.</w:t>
      </w:r>
      <w:r w:rsidR="00F92A51" w:rsidRPr="00E13F5F">
        <w:rPr>
          <w:sz w:val="16"/>
        </w:rPr>
        <w:t xml:space="preserve"> </w:t>
      </w:r>
      <w:r w:rsidRPr="00E13F5F">
        <w:rPr>
          <w:sz w:val="16"/>
        </w:rPr>
        <w:t>After an epic year in 2015, with the Paris climate agreement in December and the final release of rules cutting carbon emissions from power plants in August, Obama is expected to keep pushing his climate agenda in 2016, racing to roll out new regulations on the oil and gas industry before leaving office.</w:t>
      </w:r>
      <w:r w:rsidR="00F92A51" w:rsidRPr="00E13F5F">
        <w:rPr>
          <w:sz w:val="16"/>
        </w:rPr>
        <w:t xml:space="preserve"> </w:t>
      </w:r>
      <w:r w:rsidRPr="00E13F5F">
        <w:rPr>
          <w:sz w:val="16"/>
        </w:rPr>
        <w:t>Related: 2016 set to be hottest year on record globally</w:t>
      </w:r>
      <w:r w:rsidR="00F92A51" w:rsidRPr="00E13F5F">
        <w:rPr>
          <w:sz w:val="16"/>
        </w:rPr>
        <w:t xml:space="preserve"> </w:t>
      </w:r>
      <w:r w:rsidRPr="00E13F5F">
        <w:rPr>
          <w:sz w:val="16"/>
        </w:rPr>
        <w:t>“My sense is that when it comes to the climate issue, broadly, the president will look for every opportunity to advance his agenda,” said David Sandalow, a fellow at the Center on Global Energy Policy at Columbia University, and a former Obama Administration official. “He has been relentless on this issue and with results.”</w:t>
      </w:r>
      <w:r w:rsidR="00F92A51" w:rsidRPr="00E13F5F">
        <w:rPr>
          <w:sz w:val="16"/>
        </w:rPr>
        <w:t xml:space="preserve"> </w:t>
      </w:r>
      <w:r w:rsidRPr="00E13F5F">
        <w:rPr>
          <w:sz w:val="16"/>
        </w:rPr>
        <w:t>Before the Paris summit, Republicans in Congress vowed repeatedly to overturn Obama’s plan to cut carbon emissions from power plants, moving two resolutions to strike down the rules. As 150 leaders converged on Paris for the start of the global warming negotiations, congressional Republicans threatened repeatedly to undo the agreement in Congress, and to block climate aid Obama had pledged to developing countries.</w:t>
      </w:r>
      <w:r w:rsidR="00F92A51" w:rsidRPr="00E13F5F">
        <w:rPr>
          <w:sz w:val="16"/>
        </w:rPr>
        <w:t xml:space="preserve"> </w:t>
      </w:r>
      <w:r w:rsidRPr="00E13F5F">
        <w:rPr>
          <w:sz w:val="16"/>
        </w:rPr>
        <w:t>The US earlier this year committed $3bn to help developing countries cut carbon emissions and move to cleaner fuels.</w:t>
      </w:r>
      <w:r w:rsidR="00F92A51" w:rsidRPr="00E13F5F">
        <w:rPr>
          <w:sz w:val="16"/>
        </w:rPr>
        <w:t xml:space="preserve"> </w:t>
      </w:r>
      <w:r w:rsidRPr="00E13F5F">
        <w:rPr>
          <w:sz w:val="16"/>
        </w:rPr>
        <w:t xml:space="preserve">The Republican presidential candidate Ted </w:t>
      </w:r>
      <w:r w:rsidRPr="00E13F5F">
        <w:rPr>
          <w:rStyle w:val="StyleUnderline"/>
        </w:rPr>
        <w:t>Cruz told the Senate science committee there was no evidence climate change was occurring</w:t>
      </w:r>
      <w:r w:rsidRPr="00E13F5F">
        <w:rPr>
          <w:sz w:val="16"/>
        </w:rPr>
        <w:t>.</w:t>
      </w:r>
      <w:r w:rsidR="00F92A51" w:rsidRPr="00E13F5F">
        <w:rPr>
          <w:sz w:val="16"/>
        </w:rPr>
        <w:t xml:space="preserve"> </w:t>
      </w:r>
      <w:r w:rsidRPr="00E13F5F">
        <w:rPr>
          <w:sz w:val="16"/>
        </w:rPr>
        <w:t>But by 18 December, when Obama left for his vacation in Hawaii, Republicans had failed to make good on any of their threats. The president used his veto to block the resolutions against his clean power plant rules, and the budget deal passed by Congress included a first tranche of $500m Obama had promised for the Green Climate Fund.</w:t>
      </w:r>
      <w:r w:rsidR="00F92A51" w:rsidRPr="00E13F5F">
        <w:rPr>
          <w:sz w:val="16"/>
        </w:rPr>
        <w:t xml:space="preserve"> </w:t>
      </w:r>
      <w:r w:rsidRPr="00E13F5F">
        <w:rPr>
          <w:rStyle w:val="StyleUnderline"/>
        </w:rPr>
        <w:t>The budget deal also extended tax credits for the solar and wind industries – which were seen as a significant boost for the renewable energy sector.</w:t>
      </w:r>
      <w:r w:rsidR="00F92A51" w:rsidRPr="00E13F5F">
        <w:rPr>
          <w:rStyle w:val="StyleUnderline"/>
        </w:rPr>
        <w:t xml:space="preserve"> </w:t>
      </w:r>
      <w:r w:rsidRPr="00E13F5F">
        <w:rPr>
          <w:rStyle w:val="StyleUnderline"/>
        </w:rPr>
        <w:t xml:space="preserve">That leaves the Republicans with diminishing options to try to block Obama’s climate plan – </w:t>
      </w:r>
      <w:r w:rsidRPr="00E13F5F">
        <w:rPr>
          <w:rStyle w:val="Emphasis"/>
        </w:rPr>
        <w:t>unless, of course, they take the White House</w:t>
      </w:r>
      <w:r w:rsidRPr="00E13F5F">
        <w:rPr>
          <w:rStyle w:val="StyleUnderline"/>
        </w:rPr>
        <w:t>.</w:t>
      </w:r>
      <w:r w:rsidR="00F92A51" w:rsidRPr="00E13F5F">
        <w:rPr>
          <w:u w:val="single"/>
        </w:rPr>
        <w:t xml:space="preserve"> </w:t>
      </w:r>
      <w:r w:rsidRPr="00E13F5F">
        <w:rPr>
          <w:rStyle w:val="StyleUnderline"/>
        </w:rPr>
        <w:t>“Any country can withdraw from an international agreement,”</w:t>
      </w:r>
      <w:r w:rsidRPr="00E13F5F">
        <w:rPr>
          <w:sz w:val="16"/>
        </w:rPr>
        <w:t xml:space="preserve"> Sandalow said. </w:t>
      </w:r>
      <w:r w:rsidRPr="00E13F5F">
        <w:rPr>
          <w:rStyle w:val="Emphasis"/>
        </w:rPr>
        <w:t>“That would hurt the US image and interests around the world.</w:t>
      </w:r>
      <w:r w:rsidRPr="00E13F5F">
        <w:rPr>
          <w:sz w:val="16"/>
        </w:rPr>
        <w:t xml:space="preserve"> </w:t>
      </w:r>
      <w:r w:rsidRPr="00E13F5F">
        <w:rPr>
          <w:rStyle w:val="StyleUnderline"/>
        </w:rPr>
        <w:t>We saw 150 heads of state go to Paris and not a single one of them contested the science on climate change,”</w:t>
      </w:r>
      <w:r w:rsidRPr="00E13F5F">
        <w:rPr>
          <w:sz w:val="16"/>
        </w:rPr>
        <w:t xml:space="preserve"> he went on. </w:t>
      </w:r>
      <w:r w:rsidRPr="00E13F5F">
        <w:rPr>
          <w:rStyle w:val="StyleUnderline"/>
        </w:rPr>
        <w:t>“The global consensus on the need to address this issue is very strong.”</w:t>
      </w:r>
    </w:p>
    <w:p w:rsidR="00CF1BF8" w:rsidRPr="00E13F5F" w:rsidRDefault="00CF1BF8" w:rsidP="00CF1BF8"/>
    <w:p w:rsidR="00CF1BF8" w:rsidRPr="00E13F5F" w:rsidRDefault="00CF1BF8" w:rsidP="00CF1BF8">
      <w:pPr>
        <w:pStyle w:val="Heading4"/>
      </w:pPr>
      <w:r w:rsidRPr="00E13F5F">
        <w:t>GOP victory will help undercut Paris implementation</w:t>
      </w:r>
    </w:p>
    <w:p w:rsidR="00CF1BF8" w:rsidRPr="00E13F5F" w:rsidRDefault="00CF1BF8" w:rsidP="00CF1BF8">
      <w:r w:rsidRPr="00E13F5F">
        <w:rPr>
          <w:rStyle w:val="Style13ptBold"/>
        </w:rPr>
        <w:t>Nelson &amp; Mauldin</w:t>
      </w:r>
      <w:r w:rsidR="002D54B6" w:rsidRPr="00E13F5F">
        <w:rPr>
          <w:rStyle w:val="Style13ptBold"/>
        </w:rPr>
        <w:t xml:space="preserve"> </w:t>
      </w:r>
      <w:r w:rsidRPr="00E13F5F">
        <w:rPr>
          <w:rStyle w:val="Style13ptBold"/>
        </w:rPr>
        <w:t>15</w:t>
      </w:r>
      <w:r w:rsidRPr="00E13F5F">
        <w:t xml:space="preserve"> (Colleen McCain Nelson &amp; William Mauldin, “Obama Faces Political Fight at Home Over Climate Deal; Republican candidates vow to unravel efforts aimed at curbing global warming,” </w:t>
      </w:r>
      <w:r w:rsidR="002D54B6" w:rsidRPr="00E13F5F">
        <w:t xml:space="preserve">12/13/15 </w:t>
      </w:r>
      <w:hyperlink r:id="rId41" w:history="1">
        <w:r w:rsidRPr="00E13F5F">
          <w:rPr>
            <w:rStyle w:val="Hyperlink"/>
          </w:rPr>
          <w:t>http://www.wsj.com/articles/obama-faces-political-fight-at-home-over-climate-deal-1450048746</w:t>
        </w:r>
      </w:hyperlink>
      <w:r w:rsidRPr="00E13F5F">
        <w:t>, JMP)</w:t>
      </w:r>
    </w:p>
    <w:p w:rsidR="00CF1BF8" w:rsidRPr="00E13F5F" w:rsidRDefault="00CF1BF8" w:rsidP="00CF1BF8">
      <w:pPr>
        <w:rPr>
          <w:sz w:val="16"/>
        </w:rPr>
      </w:pPr>
      <w:r w:rsidRPr="00E13F5F">
        <w:rPr>
          <w:sz w:val="16"/>
        </w:rPr>
        <w:t xml:space="preserve">President Barack </w:t>
      </w:r>
      <w:r w:rsidRPr="00E13F5F">
        <w:rPr>
          <w:rStyle w:val="StyleUnderline"/>
        </w:rPr>
        <w:t>Obama notched a victory on the world stage with the completion of a global climate accord, but the White House still faces resistance at home as Republicans and some U.S. industries push back</w:t>
      </w:r>
      <w:r w:rsidRPr="00E13F5F">
        <w:rPr>
          <w:sz w:val="16"/>
        </w:rPr>
        <w:t xml:space="preserve"> against the policies underpinning the deal.</w:t>
      </w:r>
      <w:r w:rsidR="002D54B6" w:rsidRPr="00E13F5F">
        <w:rPr>
          <w:sz w:val="16"/>
        </w:rPr>
        <w:t xml:space="preserve"> </w:t>
      </w:r>
      <w:r w:rsidRPr="00E13F5F">
        <w:rPr>
          <w:sz w:val="16"/>
        </w:rPr>
        <w:t>For the president, the agreement forged in Paris by more than 190 nations ends a yearslong quest to create a new, global approach to curbing climate change and to secure his own environmental legacy. An upbeat Mr. Obama on Saturday hailed what he deemed a historic deal.</w:t>
      </w:r>
      <w:r w:rsidR="002D54B6" w:rsidRPr="00E13F5F">
        <w:rPr>
          <w:sz w:val="16"/>
        </w:rPr>
        <w:t xml:space="preserve"> </w:t>
      </w:r>
      <w:r w:rsidRPr="00E13F5F">
        <w:rPr>
          <w:sz w:val="16"/>
        </w:rPr>
        <w:t xml:space="preserve">The deal was structured in a way that doesn’t require congressional approval. </w:t>
      </w:r>
      <w:r w:rsidRPr="00E13F5F">
        <w:rPr>
          <w:rStyle w:val="StyleUnderline"/>
        </w:rPr>
        <w:t>Many Republicans</w:t>
      </w:r>
      <w:r w:rsidRPr="00E13F5F">
        <w:rPr>
          <w:sz w:val="16"/>
        </w:rPr>
        <w:t>, though</w:t>
      </w:r>
      <w:r w:rsidRPr="00E13F5F">
        <w:rPr>
          <w:rStyle w:val="StyleUnderline"/>
        </w:rPr>
        <w:t>, have vowed to unravel the</w:t>
      </w:r>
      <w:r w:rsidRPr="00E13F5F">
        <w:rPr>
          <w:sz w:val="16"/>
        </w:rPr>
        <w:t xml:space="preserve"> Obama administration’s </w:t>
      </w:r>
      <w:r w:rsidRPr="00E13F5F">
        <w:rPr>
          <w:rStyle w:val="StyleUnderline"/>
        </w:rPr>
        <w:t>efforts</w:t>
      </w:r>
      <w:r w:rsidRPr="00E13F5F">
        <w:rPr>
          <w:sz w:val="16"/>
        </w:rPr>
        <w:t xml:space="preserve">. GOP lawmakers have launched a multipronged approach to undercutting the president’s climate agenda, and </w:t>
      </w:r>
      <w:r w:rsidRPr="00E13F5F">
        <w:rPr>
          <w:rStyle w:val="Emphasis"/>
        </w:rPr>
        <w:t>most of the Republican presidential candidates have pledged that, if elected, they would undo</w:t>
      </w:r>
      <w:r w:rsidRPr="00E13F5F">
        <w:rPr>
          <w:sz w:val="16"/>
        </w:rPr>
        <w:t xml:space="preserve"> Mr. </w:t>
      </w:r>
      <w:r w:rsidRPr="00E13F5F">
        <w:rPr>
          <w:rStyle w:val="Emphasis"/>
        </w:rPr>
        <w:t>Obama’s executive actions aimed at curbing global warming</w:t>
      </w:r>
      <w:r w:rsidRPr="00E13F5F">
        <w:rPr>
          <w:sz w:val="16"/>
        </w:rPr>
        <w:t>.</w:t>
      </w:r>
      <w:r w:rsidR="002D54B6" w:rsidRPr="00E13F5F">
        <w:rPr>
          <w:sz w:val="16"/>
        </w:rPr>
        <w:t xml:space="preserve"> </w:t>
      </w:r>
      <w:r w:rsidRPr="00E13F5F">
        <w:rPr>
          <w:sz w:val="16"/>
        </w:rPr>
        <w:t>Former Florida Gov. Jeb Bush has said he would repeal Environmental Protection Agency rules cutting carbon emissions that form the central component of the U.S. commitment to the global climate accord. Last week, as climate negotiators huddled in Paris, Sen. Ted Cruz (R., Texas) decried “global warming alarmists” and said there had been no significant warming of the planet during the last 18 years.</w:t>
      </w:r>
      <w:r w:rsidR="002D54B6" w:rsidRPr="00E13F5F">
        <w:rPr>
          <w:sz w:val="16"/>
        </w:rPr>
        <w:t xml:space="preserve"> </w:t>
      </w:r>
      <w:r w:rsidRPr="00E13F5F">
        <w:rPr>
          <w:sz w:val="16"/>
        </w:rPr>
        <w:t>Obama administration officials have said they’re confident the U.S. will follow through on its climate commitments, even after this president leaves office. On Sunday, Secretary of State John Kerry acknowledged the possibility of a Republican president undoing Mr. Obama’s executive actions but said he didn’t expect that to happen.</w:t>
      </w:r>
      <w:r w:rsidR="002D54B6" w:rsidRPr="00E13F5F">
        <w:rPr>
          <w:sz w:val="16"/>
        </w:rPr>
        <w:t xml:space="preserve"> </w:t>
      </w:r>
      <w:r w:rsidRPr="00E13F5F">
        <w:rPr>
          <w:sz w:val="16"/>
        </w:rPr>
        <w:t>“I don’t believe you can be elected president of the United States if you don’t understand climate change or you’re not committed to this kind of a plan,” Mr. Kerry said on ABC.</w:t>
      </w:r>
      <w:r w:rsidR="002D54B6" w:rsidRPr="00E13F5F">
        <w:rPr>
          <w:sz w:val="16"/>
        </w:rPr>
        <w:t xml:space="preserve"> </w:t>
      </w:r>
      <w:r w:rsidRPr="00E13F5F">
        <w:rPr>
          <w:sz w:val="16"/>
        </w:rPr>
        <w:t>Republicans on Capitol Hill aren’t waiting to take aim at Mr. Obama’s climate policies. Senate Majority Leader Mitch McConnell (R., Ky.) described the accord as “nothing more than a long-term planning document.”</w:t>
      </w:r>
      <w:r w:rsidR="002D54B6" w:rsidRPr="00E13F5F">
        <w:rPr>
          <w:sz w:val="16"/>
        </w:rPr>
        <w:t xml:space="preserve"> </w:t>
      </w:r>
      <w:r w:rsidRPr="00E13F5F">
        <w:rPr>
          <w:rStyle w:val="StyleUnderline"/>
        </w:rPr>
        <w:t>“The president is making promises he can’t keep, writing checks he can’t cash and stepping over the middle class to take credit for an agreement that is subject to being shredded in 13 months,”</w:t>
      </w:r>
      <w:r w:rsidRPr="00E13F5F">
        <w:rPr>
          <w:sz w:val="16"/>
        </w:rPr>
        <w:t xml:space="preserve"> Mr. </w:t>
      </w:r>
      <w:r w:rsidRPr="00E13F5F">
        <w:rPr>
          <w:rStyle w:val="StyleUnderline"/>
        </w:rPr>
        <w:t>McConnell said</w:t>
      </w:r>
      <w:r w:rsidRPr="00E13F5F">
        <w:rPr>
          <w:sz w:val="16"/>
        </w:rPr>
        <w:t>, adding that Mr. Obama’s commitments would hurt jobs and raise utility rates.</w:t>
      </w:r>
      <w:r w:rsidR="002D54B6" w:rsidRPr="00E13F5F">
        <w:rPr>
          <w:sz w:val="16"/>
        </w:rPr>
        <w:t xml:space="preserve"> </w:t>
      </w:r>
      <w:r w:rsidRPr="00E13F5F">
        <w:rPr>
          <w:sz w:val="16"/>
        </w:rPr>
        <w:t xml:space="preserve">Congressional </w:t>
      </w:r>
      <w:r w:rsidRPr="00E13F5F">
        <w:rPr>
          <w:rStyle w:val="StyleUnderline"/>
        </w:rPr>
        <w:t>Republicans already have passed measures challenging federal rules to cut power-plant emissions, but any binding measure would be vetoed by the president. Republicans also have sought to upend the administration’s efforts to funnel federal dollars to developing nations so they can tackle climate change as part of a United Nations program called the Green Climate Fund.</w:t>
      </w:r>
      <w:r w:rsidRPr="00E13F5F">
        <w:rPr>
          <w:sz w:val="16"/>
        </w:rPr>
        <w:t xml:space="preserve"> The question of whether to include that funding in a spending bill has been a sticking point in negotiations that were under way on Sunday, congressional aides said.</w:t>
      </w:r>
    </w:p>
    <w:p w:rsidR="00CF1BF8" w:rsidRPr="00E13F5F" w:rsidRDefault="00CF1BF8" w:rsidP="00CF1BF8">
      <w:pPr>
        <w:rPr>
          <w:u w:val="single"/>
        </w:rPr>
      </w:pPr>
    </w:p>
    <w:p w:rsidR="005919A1" w:rsidRPr="00E13F5F" w:rsidRDefault="005919A1" w:rsidP="005919A1">
      <w:pPr>
        <w:pStyle w:val="Heading3"/>
      </w:pPr>
      <w:r w:rsidRPr="00E13F5F">
        <w:t xml:space="preserve">GOP Rollback EPA Regs </w:t>
      </w:r>
      <w:r w:rsidR="002A5756" w:rsidRPr="00E13F5F">
        <w:t>Ext.</w:t>
      </w:r>
    </w:p>
    <w:p w:rsidR="005919A1" w:rsidRPr="00E13F5F" w:rsidRDefault="005919A1" w:rsidP="005919A1">
      <w:pPr>
        <w:pStyle w:val="Heading4"/>
      </w:pPr>
      <w:r w:rsidRPr="00E13F5F">
        <w:t>They’ll repeal Obama’s EPA regs</w:t>
      </w:r>
    </w:p>
    <w:p w:rsidR="005919A1" w:rsidRPr="00E13F5F" w:rsidRDefault="00AE7020" w:rsidP="00AE7020">
      <w:r w:rsidRPr="00E13F5F">
        <w:rPr>
          <w:rStyle w:val="Style13ptBold"/>
        </w:rPr>
        <w:t>Davenport</w:t>
      </w:r>
      <w:r w:rsidR="005919A1" w:rsidRPr="00E13F5F">
        <w:rPr>
          <w:rStyle w:val="Style13ptBold"/>
        </w:rPr>
        <w:t xml:space="preserve"> 15</w:t>
      </w:r>
      <w:r w:rsidR="005919A1" w:rsidRPr="00E13F5F">
        <w:t xml:space="preserve"> </w:t>
      </w:r>
      <w:r w:rsidRPr="00E13F5F">
        <w:t>(</w:t>
      </w:r>
      <w:r w:rsidR="005919A1" w:rsidRPr="00E13F5F">
        <w:t xml:space="preserve">Coral, The New York Times, “Obama’s Strategy on Climate Change, Part of Global Deal, Is Revealed” </w:t>
      </w:r>
      <w:r w:rsidRPr="00E13F5F">
        <w:t xml:space="preserve">3/31/2015 </w:t>
      </w:r>
      <w:r w:rsidR="005919A1" w:rsidRPr="00E13F5F">
        <w:t>http://www.nytimes.com/2015/04/01/us/obama-to-offer-major-blueprint-on-climate-change.html</w:t>
      </w:r>
      <w:r w:rsidRPr="00E13F5F">
        <w:t>)</w:t>
      </w:r>
    </w:p>
    <w:p w:rsidR="005919A1" w:rsidRPr="00E13F5F" w:rsidRDefault="005919A1" w:rsidP="005919A1">
      <w:pPr>
        <w:rPr>
          <w:rStyle w:val="Emphasis"/>
        </w:rPr>
      </w:pPr>
      <w:r w:rsidRPr="00E13F5F">
        <w:rPr>
          <w:sz w:val="14"/>
        </w:rPr>
        <w:t xml:space="preserve">But </w:t>
      </w:r>
      <w:r w:rsidRPr="00E13F5F">
        <w:rPr>
          <w:rStyle w:val="StyleUnderline"/>
        </w:rPr>
        <w:t xml:space="preserve">the plan has </w:t>
      </w:r>
      <w:r w:rsidRPr="00E13F5F">
        <w:rPr>
          <w:sz w:val="14"/>
        </w:rPr>
        <w:t xml:space="preserve">also </w:t>
      </w:r>
      <w:r w:rsidRPr="00E13F5F">
        <w:rPr>
          <w:rStyle w:val="Emphasis"/>
        </w:rPr>
        <w:t>intensified opposition from Republican lawmakers</w:t>
      </w:r>
      <w:r w:rsidRPr="00E13F5F">
        <w:rPr>
          <w:sz w:val="14"/>
        </w:rPr>
        <w:t xml:space="preserve"> </w:t>
      </w:r>
      <w:r w:rsidRPr="00E13F5F">
        <w:rPr>
          <w:rStyle w:val="StyleUnderline"/>
        </w:rPr>
        <w:t>who object to Mr. Obama’s effort to build a climate change legacy</w:t>
      </w:r>
      <w:r w:rsidRPr="00E13F5F">
        <w:rPr>
          <w:sz w:val="14"/>
        </w:rPr>
        <w:t xml:space="preserve">. </w:t>
      </w:r>
      <w:r w:rsidRPr="00E13F5F">
        <w:rPr>
          <w:rStyle w:val="Emphasis"/>
        </w:rPr>
        <w:t>Republicans have called the rules a “war on coal” and an abuse of executive authority</w:t>
      </w:r>
      <w:r w:rsidRPr="00E13F5F">
        <w:rPr>
          <w:sz w:val="14"/>
        </w:rPr>
        <w:t xml:space="preserve">. </w:t>
      </w:r>
      <w:r w:rsidRPr="00E13F5F">
        <w:rPr>
          <w:rStyle w:val="StyleUnderline"/>
        </w:rPr>
        <w:t xml:space="preserve">Nearly every potential Republican presidential candidate has </w:t>
      </w:r>
      <w:r w:rsidRPr="00E13F5F">
        <w:rPr>
          <w:rStyle w:val="Emphasis"/>
        </w:rPr>
        <w:t>criticized Mr. Obama’s climate change agenda.</w:t>
      </w:r>
      <w:r w:rsidRPr="00E13F5F">
        <w:rPr>
          <w:rStyle w:val="StyleUnderline"/>
        </w:rPr>
        <w:t xml:space="preserve"> </w:t>
      </w:r>
      <w:r w:rsidRPr="00E13F5F">
        <w:rPr>
          <w:sz w:val="14"/>
        </w:rPr>
        <w:t xml:space="preserve">The issue is expected to be important in 2016 political campaigns, </w:t>
      </w:r>
      <w:r w:rsidRPr="00E13F5F">
        <w:rPr>
          <w:rStyle w:val="Emphasis"/>
        </w:rPr>
        <w:t>with Republican candidates vowing to undo Mr. Obama’s E.P.A. regulations</w:t>
      </w:r>
      <w:r w:rsidRPr="00E13F5F">
        <w:rPr>
          <w:sz w:val="14"/>
        </w:rPr>
        <w:t xml:space="preserve">. </w:t>
      </w:r>
      <w:r w:rsidRPr="00E13F5F">
        <w:rPr>
          <w:rStyle w:val="StyleUnderline"/>
        </w:rPr>
        <w:t>Republican leaders immediately savaged the plan Tuesday and announced their intent to weaken or undo it</w:t>
      </w:r>
      <w:r w:rsidRPr="00E13F5F">
        <w:rPr>
          <w:sz w:val="14"/>
        </w:rPr>
        <w:t xml:space="preserve"> — and, by extension, </w:t>
      </w:r>
      <w:r w:rsidRPr="00E13F5F">
        <w:rPr>
          <w:rStyle w:val="Emphasis"/>
        </w:rPr>
        <w:t>to block the international efforts to reach a climate accord in Paris.</w:t>
      </w:r>
    </w:p>
    <w:p w:rsidR="005919A1" w:rsidRPr="00E13F5F" w:rsidRDefault="005919A1" w:rsidP="005919A1">
      <w:pPr>
        <w:rPr>
          <w:sz w:val="16"/>
        </w:rPr>
      </w:pPr>
    </w:p>
    <w:p w:rsidR="005919A1" w:rsidRPr="00E13F5F" w:rsidRDefault="005919A1" w:rsidP="005919A1">
      <w:pPr>
        <w:pStyle w:val="Heading4"/>
      </w:pPr>
      <w:r w:rsidRPr="00E13F5F">
        <w:t xml:space="preserve">Current EPA regulations solve warming and international climate change agreements </w:t>
      </w:r>
    </w:p>
    <w:p w:rsidR="005919A1" w:rsidRPr="00E13F5F" w:rsidRDefault="005919A1" w:rsidP="005919A1">
      <w:r w:rsidRPr="00E13F5F">
        <w:rPr>
          <w:rStyle w:val="Heading4Char"/>
        </w:rPr>
        <w:t>The Boston Globe 14</w:t>
      </w:r>
      <w:r w:rsidRPr="00E13F5F">
        <w:t xml:space="preserve"> </w:t>
      </w:r>
      <w:r w:rsidR="00495F2F" w:rsidRPr="00E13F5F">
        <w:t>(</w:t>
      </w:r>
      <w:r w:rsidRPr="00E13F5F">
        <w:t>Editorial Board, “Finally, US gets serious about climate change” http://www.bostonglobe.com/opinion/editorials/2014/06/02/epa-carbon-rules-offer-new-credibility-climate-change/9W26OzgFZoIqC2YzyYQHQI/story.html</w:t>
      </w:r>
      <w:r w:rsidR="00495F2F" w:rsidRPr="00E13F5F">
        <w:t>)</w:t>
      </w:r>
    </w:p>
    <w:p w:rsidR="005919A1" w:rsidRPr="00E13F5F" w:rsidRDefault="005919A1" w:rsidP="005919A1">
      <w:pPr>
        <w:rPr>
          <w:rStyle w:val="Emphasis"/>
        </w:rPr>
      </w:pPr>
      <w:r w:rsidRPr="00E13F5F">
        <w:rPr>
          <w:sz w:val="16"/>
        </w:rPr>
        <w:t xml:space="preserve">THE </w:t>
      </w:r>
      <w:r w:rsidRPr="00E13F5F">
        <w:rPr>
          <w:rStyle w:val="StyleUnderline"/>
        </w:rPr>
        <w:t>NEW regulations on power plant emissions announced</w:t>
      </w:r>
      <w:r w:rsidRPr="00E13F5F">
        <w:rPr>
          <w:sz w:val="16"/>
        </w:rPr>
        <w:t xml:space="preserve"> yesterday </w:t>
      </w:r>
      <w:r w:rsidRPr="00E13F5F">
        <w:rPr>
          <w:rStyle w:val="StyleUnderline"/>
        </w:rPr>
        <w:t>by</w:t>
      </w:r>
      <w:r w:rsidRPr="00E13F5F">
        <w:rPr>
          <w:sz w:val="16"/>
        </w:rPr>
        <w:t xml:space="preserve"> President </w:t>
      </w:r>
      <w:r w:rsidRPr="00E13F5F">
        <w:rPr>
          <w:rStyle w:val="StyleUnderline"/>
        </w:rPr>
        <w:t>Obama’s</w:t>
      </w:r>
      <w:r w:rsidRPr="00E13F5F">
        <w:rPr>
          <w:sz w:val="16"/>
        </w:rPr>
        <w:t xml:space="preserve"> </w:t>
      </w:r>
      <w:r w:rsidRPr="00E13F5F">
        <w:rPr>
          <w:rStyle w:val="Emphasis"/>
        </w:rPr>
        <w:t>E</w:t>
      </w:r>
      <w:r w:rsidRPr="00E13F5F">
        <w:rPr>
          <w:sz w:val="16"/>
        </w:rPr>
        <w:t xml:space="preserve">nvironmental </w:t>
      </w:r>
      <w:r w:rsidRPr="00E13F5F">
        <w:rPr>
          <w:rStyle w:val="Emphasis"/>
        </w:rPr>
        <w:t>P</w:t>
      </w:r>
      <w:r w:rsidRPr="00E13F5F">
        <w:rPr>
          <w:sz w:val="16"/>
        </w:rPr>
        <w:t xml:space="preserve">rotection </w:t>
      </w:r>
      <w:r w:rsidRPr="00E13F5F">
        <w:rPr>
          <w:rStyle w:val="Emphasis"/>
        </w:rPr>
        <w:t>A</w:t>
      </w:r>
      <w:r w:rsidRPr="00E13F5F">
        <w:rPr>
          <w:sz w:val="16"/>
        </w:rPr>
        <w:t xml:space="preserve">gency </w:t>
      </w:r>
      <w:r w:rsidRPr="00E13F5F">
        <w:rPr>
          <w:rStyle w:val="Emphasis"/>
        </w:rPr>
        <w:t>mark the nation’s first truly serious assault on climate change</w:t>
      </w:r>
      <w:r w:rsidRPr="00E13F5F">
        <w:rPr>
          <w:sz w:val="16"/>
        </w:rPr>
        <w:t xml:space="preserve">. </w:t>
      </w:r>
      <w:r w:rsidRPr="00E13F5F">
        <w:rPr>
          <w:rStyle w:val="StyleUnderline"/>
        </w:rPr>
        <w:t>The</w:t>
      </w:r>
      <w:r w:rsidRPr="00E13F5F">
        <w:rPr>
          <w:sz w:val="16"/>
        </w:rPr>
        <w:t xml:space="preserve"> proposed </w:t>
      </w:r>
      <w:r w:rsidRPr="00E13F5F">
        <w:rPr>
          <w:rStyle w:val="StyleUnderline"/>
        </w:rPr>
        <w:t>rules</w:t>
      </w:r>
      <w:r w:rsidRPr="00E13F5F">
        <w:rPr>
          <w:sz w:val="16"/>
        </w:rPr>
        <w:t xml:space="preserve">, which will be subject to a four-month comment period, </w:t>
      </w:r>
      <w:r w:rsidRPr="00E13F5F">
        <w:rPr>
          <w:rStyle w:val="Emphasis"/>
        </w:rPr>
        <w:t>call for cutting carbon emissions from existing power plants by 30 percent within 15 years</w:t>
      </w:r>
      <w:r w:rsidRPr="00E13F5F">
        <w:rPr>
          <w:sz w:val="16"/>
        </w:rPr>
        <w:t xml:space="preserve">. </w:t>
      </w:r>
      <w:r w:rsidRPr="00E13F5F">
        <w:rPr>
          <w:rStyle w:val="StyleUnderline"/>
        </w:rPr>
        <w:t>It’s a</w:t>
      </w:r>
      <w:r w:rsidRPr="00E13F5F">
        <w:rPr>
          <w:sz w:val="16"/>
        </w:rPr>
        <w:t xml:space="preserve"> workable, </w:t>
      </w:r>
      <w:r w:rsidRPr="00E13F5F">
        <w:rPr>
          <w:rStyle w:val="StyleUnderline"/>
        </w:rPr>
        <w:t xml:space="preserve">realistic goal that will </w:t>
      </w:r>
      <w:r w:rsidRPr="00E13F5F">
        <w:rPr>
          <w:rStyle w:val="Emphasis"/>
        </w:rPr>
        <w:t xml:space="preserve">spur investment in low-emission energy technology, </w:t>
      </w:r>
      <w:r w:rsidRPr="00E13F5F">
        <w:rPr>
          <w:sz w:val="16"/>
        </w:rPr>
        <w:t xml:space="preserve">including wind and solar power. </w:t>
      </w:r>
      <w:r w:rsidRPr="00E13F5F">
        <w:rPr>
          <w:rStyle w:val="StyleUnderline"/>
        </w:rPr>
        <w:t xml:space="preserve">Phased in over a long enough period to </w:t>
      </w:r>
      <w:r w:rsidRPr="00E13F5F">
        <w:rPr>
          <w:rStyle w:val="Emphasis"/>
        </w:rPr>
        <w:t>minimize economic damage,</w:t>
      </w:r>
      <w:r w:rsidRPr="00E13F5F">
        <w:rPr>
          <w:sz w:val="16"/>
        </w:rPr>
        <w:t xml:space="preserve"> </w:t>
      </w:r>
      <w:r w:rsidRPr="00E13F5F">
        <w:rPr>
          <w:rStyle w:val="StyleUnderline"/>
        </w:rPr>
        <w:t>it would</w:t>
      </w:r>
      <w:r w:rsidRPr="00E13F5F">
        <w:rPr>
          <w:sz w:val="16"/>
        </w:rPr>
        <w:t xml:space="preserve"> nonetheless </w:t>
      </w:r>
      <w:r w:rsidRPr="00E13F5F">
        <w:rPr>
          <w:rStyle w:val="StyleUnderline"/>
        </w:rPr>
        <w:t>achieve a reduction</w:t>
      </w:r>
      <w:r w:rsidRPr="00E13F5F">
        <w:rPr>
          <w:sz w:val="16"/>
        </w:rPr>
        <w:t xml:space="preserve"> in carbon emissions </w:t>
      </w:r>
      <w:r w:rsidRPr="00E13F5F">
        <w:rPr>
          <w:rStyle w:val="StyleUnderline"/>
        </w:rPr>
        <w:t>equivalent to taking</w:t>
      </w:r>
      <w:r w:rsidRPr="00E13F5F">
        <w:rPr>
          <w:sz w:val="16"/>
        </w:rPr>
        <w:t xml:space="preserve"> nearly </w:t>
      </w:r>
      <w:r w:rsidRPr="00E13F5F">
        <w:rPr>
          <w:rStyle w:val="StyleUnderline"/>
        </w:rPr>
        <w:t>two-thirds of the nation’s passenger vehicles off the road</w:t>
      </w:r>
      <w:r w:rsidRPr="00E13F5F">
        <w:rPr>
          <w:sz w:val="16"/>
        </w:rPr>
        <w:t>. T</w:t>
      </w:r>
      <w:r w:rsidRPr="00E13F5F">
        <w:rPr>
          <w:rStyle w:val="StyleUnderline"/>
        </w:rPr>
        <w:t xml:space="preserve">he clearer air should save thousands of lives and </w:t>
      </w:r>
      <w:r w:rsidRPr="00E13F5F">
        <w:rPr>
          <w:rStyle w:val="Emphasis"/>
        </w:rPr>
        <w:t>tens of billions of dollars in health benefits</w:t>
      </w:r>
      <w:r w:rsidRPr="00E13F5F">
        <w:rPr>
          <w:sz w:val="16"/>
        </w:rPr>
        <w:t xml:space="preserve">. </w:t>
      </w:r>
      <w:r w:rsidRPr="00E13F5F">
        <w:rPr>
          <w:rStyle w:val="StyleUnderline"/>
        </w:rPr>
        <w:t>And it would</w:t>
      </w:r>
      <w:r w:rsidRPr="00E13F5F">
        <w:rPr>
          <w:sz w:val="16"/>
        </w:rPr>
        <w:t xml:space="preserve"> finally </w:t>
      </w:r>
      <w:r w:rsidRPr="00E13F5F">
        <w:rPr>
          <w:rStyle w:val="StyleUnderline"/>
        </w:rPr>
        <w:t>give</w:t>
      </w:r>
      <w:r w:rsidRPr="00E13F5F">
        <w:rPr>
          <w:sz w:val="16"/>
        </w:rPr>
        <w:t xml:space="preserve"> </w:t>
      </w:r>
      <w:r w:rsidRPr="00E13F5F">
        <w:rPr>
          <w:rStyle w:val="StyleUnderline"/>
        </w:rPr>
        <w:t>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StyleUnderline"/>
        </w:rPr>
        <w:t>the</w:t>
      </w:r>
      <w:r w:rsidRPr="00E13F5F">
        <w:rPr>
          <w:sz w:val="16"/>
        </w:rPr>
        <w:t xml:space="preserve"> </w:t>
      </w:r>
      <w:r w:rsidRPr="00E13F5F">
        <w:rPr>
          <w:rStyle w:val="Emphasis"/>
        </w:rPr>
        <w:t>credibility to push other countries, including fast-growing, fast-polluting China, to enact similar measures</w:t>
      </w:r>
      <w:r w:rsidRPr="00E13F5F">
        <w:rPr>
          <w:sz w:val="16"/>
        </w:rPr>
        <w:t xml:space="preserve">. It is, in every sense, a major step — and a long overdue and welcome one. The announcement yesterday follows Obama’s 2011 agreement with automakers to build cars that average 54.5 miles per gallon by 2025. But as important as fuel efficiency in automobiles may be, </w:t>
      </w:r>
      <w:r w:rsidRPr="00E13F5F">
        <w:rPr>
          <w:rStyle w:val="StyleUnderline"/>
        </w:rPr>
        <w:t>power plants are the largest</w:t>
      </w:r>
      <w:r w:rsidRPr="00E13F5F">
        <w:rPr>
          <w:sz w:val="16"/>
        </w:rPr>
        <w:t xml:space="preserve"> </w:t>
      </w:r>
      <w:r w:rsidRPr="00E13F5F">
        <w:rPr>
          <w:rStyle w:val="StyleUnderline"/>
        </w:rPr>
        <w:t>concentrated source of carbon dioxide emissions</w:t>
      </w:r>
      <w:r w:rsidRPr="00E13F5F">
        <w:rPr>
          <w:sz w:val="16"/>
        </w:rPr>
        <w:t xml:space="preserve">. </w:t>
      </w:r>
      <w:r w:rsidRPr="00E13F5F">
        <w:rPr>
          <w:rStyle w:val="StyleUnderline"/>
        </w:rPr>
        <w:t xml:space="preserve">The EPA’s new power-plant rules will </w:t>
      </w:r>
      <w:r w:rsidRPr="00E13F5F">
        <w:rPr>
          <w:rStyle w:val="Emphasis"/>
        </w:rPr>
        <w:t xml:space="preserve">reduce overall emissions by at least 80 times more metric tons of carbon than the regulations for cars. </w:t>
      </w:r>
      <w:r w:rsidRPr="00E13F5F">
        <w:rPr>
          <w:rStyle w:val="StyleUnderline"/>
        </w:rPr>
        <w:t>Almost all credible reports suggest the world is passing the point where it can reverse</w:t>
      </w:r>
      <w:r w:rsidRPr="00E13F5F">
        <w:rPr>
          <w:sz w:val="16"/>
        </w:rPr>
        <w:t xml:space="preserve">, or eliminate, global </w:t>
      </w:r>
      <w:r w:rsidRPr="00E13F5F">
        <w:rPr>
          <w:rStyle w:val="StyleUnderline"/>
        </w:rPr>
        <w:t>warming</w:t>
      </w:r>
      <w:r w:rsidRPr="00E13F5F">
        <w:rPr>
          <w:sz w:val="16"/>
        </w:rPr>
        <w:t xml:space="preserve">. </w:t>
      </w:r>
      <w:r w:rsidRPr="00E13F5F">
        <w:rPr>
          <w:rStyle w:val="Emphasis"/>
        </w:rPr>
        <w:t>But that only means it’s more urgent than ever to push for historic carbon reductions</w:t>
      </w:r>
      <w:r w:rsidRPr="00E13F5F">
        <w:rPr>
          <w:sz w:val="16"/>
        </w:rPr>
        <w:t xml:space="preserve">. Nonetheless, </w:t>
      </w:r>
      <w:r w:rsidRPr="00E13F5F">
        <w:rPr>
          <w:rStyle w:val="StyleUnderline"/>
        </w:rPr>
        <w:t>many politicians</w:t>
      </w:r>
      <w:r w:rsidRPr="00E13F5F">
        <w:rPr>
          <w:sz w:val="16"/>
        </w:rPr>
        <w:t xml:space="preserve"> — including the usual global-warming deniers and those from both parties in fossil-fuel-producing states — </w:t>
      </w:r>
      <w:r w:rsidRPr="00E13F5F">
        <w:rPr>
          <w:rStyle w:val="StyleUnderline"/>
        </w:rPr>
        <w:t xml:space="preserve">rushed to claim </w:t>
      </w:r>
      <w:r w:rsidRPr="00E13F5F">
        <w:rPr>
          <w:sz w:val="16"/>
        </w:rPr>
        <w:t xml:space="preserve">the </w:t>
      </w:r>
      <w:r w:rsidRPr="00E13F5F">
        <w:rPr>
          <w:rStyle w:val="StyleUnderline"/>
        </w:rPr>
        <w:t>new rules would cause steep economic damage</w:t>
      </w:r>
      <w:r w:rsidRPr="00E13F5F">
        <w:rPr>
          <w:sz w:val="16"/>
        </w:rPr>
        <w:t xml:space="preserve">. Republican Senate leader Mitch McConnell of coal-state Kentucky laughably warned of a “unilateral dismantling of our own economic supremacy.” </w:t>
      </w:r>
      <w:r w:rsidRPr="00E13F5F">
        <w:rPr>
          <w:rStyle w:val="Emphasis"/>
        </w:rPr>
        <w:t>That’s refuted by the entire history of environmental protection</w:t>
      </w:r>
      <w:r w:rsidRPr="00E13F5F">
        <w:rPr>
          <w:sz w:val="16"/>
        </w:rPr>
        <w:t xml:space="preserve">, </w:t>
      </w:r>
      <w:r w:rsidRPr="00E13F5F">
        <w:rPr>
          <w:rStyle w:val="StyleUnderline"/>
        </w:rPr>
        <w:t xml:space="preserve">in which self-interested </w:t>
      </w:r>
      <w:r w:rsidRPr="00E13F5F">
        <w:rPr>
          <w:sz w:val="16"/>
        </w:rPr>
        <w:t>businesses</w:t>
      </w:r>
      <w:r w:rsidRPr="00E13F5F">
        <w:rPr>
          <w:rStyle w:val="StyleUnderline"/>
        </w:rPr>
        <w:t xml:space="preserve"> </w:t>
      </w:r>
      <w:r w:rsidRPr="00E13F5F">
        <w:rPr>
          <w:sz w:val="16"/>
        </w:rPr>
        <w:t xml:space="preserve">and </w:t>
      </w:r>
      <w:r w:rsidRPr="00E13F5F">
        <w:rPr>
          <w:rStyle w:val="StyleUnderline"/>
        </w:rPr>
        <w:t xml:space="preserve">doomsayers predicted huge economic costs to the landmark clean-air and clean-water regulations of the ’70s, </w:t>
      </w:r>
      <w:r w:rsidRPr="00E13F5F">
        <w:rPr>
          <w:rStyle w:val="Emphasis"/>
        </w:rPr>
        <w:t>only to see more jobs created in the technology boom that followed the new regulations.</w:t>
      </w:r>
      <w:r w:rsidRPr="00E13F5F">
        <w:rPr>
          <w:sz w:val="16"/>
        </w:rPr>
        <w:t xml:space="preserve"> The hundreds of thousands of families heading to clean Boston-area beaches this summer should go back and read all the dubious predictions of economic collapse when clean-water rules were first unveiled four decades ago. In a wise move, </w:t>
      </w:r>
      <w:r w:rsidRPr="00E13F5F">
        <w:rPr>
          <w:rStyle w:val="StyleUnderline"/>
        </w:rPr>
        <w:t>the EPA is not dictating to states how to get to their prescribed reductions</w:t>
      </w:r>
      <w:r w:rsidRPr="00E13F5F">
        <w:rPr>
          <w:sz w:val="16"/>
        </w:rPr>
        <w:t xml:space="preserve">, </w:t>
      </w:r>
      <w:r w:rsidRPr="00E13F5F">
        <w:rPr>
          <w:rStyle w:val="StyleUnderline"/>
        </w:rPr>
        <w:t>and is giving them two years to submit plans of action.</w:t>
      </w:r>
      <w:r w:rsidRPr="00E13F5F">
        <w:rPr>
          <w:sz w:val="16"/>
        </w:rPr>
        <w:t xml:space="preserve"> </w:t>
      </w:r>
      <w:r w:rsidRPr="00E13F5F">
        <w:rPr>
          <w:rStyle w:val="StyleUnderline"/>
        </w:rPr>
        <w:t>Some</w:t>
      </w:r>
      <w:r w:rsidRPr="00E13F5F">
        <w:rPr>
          <w:sz w:val="16"/>
        </w:rPr>
        <w:t xml:space="preserve">, such as Massachusetts, </w:t>
      </w:r>
      <w:r w:rsidRPr="00E13F5F">
        <w:rPr>
          <w:rStyle w:val="StyleUnderline"/>
        </w:rPr>
        <w:t>already have relatively low emissions</w:t>
      </w:r>
      <w:r w:rsidRPr="00E13F5F">
        <w:rPr>
          <w:sz w:val="16"/>
        </w:rPr>
        <w:t xml:space="preserve">, and thus might choose to adopt more wind and solar energy to achieve greater reductions. </w:t>
      </w:r>
      <w:r w:rsidRPr="00E13F5F">
        <w:rPr>
          <w:rStyle w:val="StyleUnderline"/>
        </w:rPr>
        <w:t>Higher-polluting states may choose to replace filthy coal plants with cleaner natural-gas plants</w:t>
      </w:r>
      <w:r w:rsidRPr="00E13F5F">
        <w:rPr>
          <w:sz w:val="16"/>
        </w:rPr>
        <w:t xml:space="preserve">. </w:t>
      </w:r>
      <w:r w:rsidRPr="00E13F5F">
        <w:rPr>
          <w:rStyle w:val="StyleUnderline"/>
        </w:rPr>
        <w:t>Other regions could emulate the</w:t>
      </w:r>
      <w:r w:rsidRPr="00E13F5F">
        <w:rPr>
          <w:sz w:val="16"/>
        </w:rPr>
        <w:t xml:space="preserve"> </w:t>
      </w:r>
      <w:r w:rsidRPr="00E13F5F">
        <w:rPr>
          <w:rStyle w:val="StyleUnderline"/>
        </w:rPr>
        <w:t>Northeast’s cap-and-trade plan</w:t>
      </w:r>
      <w:r w:rsidRPr="00E13F5F">
        <w:rPr>
          <w:sz w:val="16"/>
        </w:rPr>
        <w:t xml:space="preserve">, in which plants that are able to achieve superior reductions can benefit by essentially selling the right to pollute to higher-emissions plants. </w:t>
      </w:r>
      <w:r w:rsidRPr="00E13F5F">
        <w:rPr>
          <w:rStyle w:val="StyleUnderline"/>
        </w:rPr>
        <w:t>This system</w:t>
      </w:r>
      <w:r w:rsidRPr="00E13F5F">
        <w:rPr>
          <w:sz w:val="16"/>
        </w:rPr>
        <w:t xml:space="preserve">, which </w:t>
      </w:r>
      <w:r w:rsidRPr="00E13F5F">
        <w:rPr>
          <w:rStyle w:val="StyleUnderline"/>
        </w:rPr>
        <w:t>ensures</w:t>
      </w:r>
      <w:r w:rsidRPr="00E13F5F">
        <w:rPr>
          <w:sz w:val="16"/>
        </w:rPr>
        <w:t xml:space="preserve"> that </w:t>
      </w:r>
      <w:r w:rsidRPr="00E13F5F">
        <w:rPr>
          <w:rStyle w:val="StyleUnderline"/>
        </w:rPr>
        <w:t xml:space="preserve">emissions get cut in the most </w:t>
      </w:r>
      <w:r w:rsidRPr="00E13F5F">
        <w:rPr>
          <w:rStyle w:val="Emphasis"/>
        </w:rPr>
        <w:t>economically efficient way</w:t>
      </w:r>
      <w:r w:rsidRPr="00E13F5F">
        <w:rPr>
          <w:rStyle w:val="StyleUnderline"/>
        </w:rPr>
        <w:t>,</w:t>
      </w:r>
      <w:r w:rsidRPr="00E13F5F">
        <w:rPr>
          <w:sz w:val="16"/>
        </w:rPr>
        <w:t xml:space="preserve"> has helped foster dramatic reductions in carbon dioxide emissions since it was implemented in 2009. </w:t>
      </w:r>
      <w:r w:rsidRPr="00E13F5F">
        <w:rPr>
          <w:rStyle w:val="StyleUnderline"/>
        </w:rPr>
        <w:t>Energy prices have fallen 8 percent over that period, while the private sector has rushed in to fund energy-efficiency technology and alternative fuels</w:t>
      </w:r>
      <w:r w:rsidRPr="00E13F5F">
        <w:rPr>
          <w:sz w:val="16"/>
        </w:rPr>
        <w:t xml:space="preserve">. </w:t>
      </w:r>
      <w:r w:rsidRPr="00E13F5F">
        <w:rPr>
          <w:rStyle w:val="Emphasis"/>
        </w:rPr>
        <w:t>What worked here can work in other places, as the entire nation prepares for a historic conversion from a fossil-fuel economy to one based largely on renewable energy. The EPA’s plan is a vital first step.</w:t>
      </w:r>
    </w:p>
    <w:p w:rsidR="00917405" w:rsidRPr="00E13F5F" w:rsidRDefault="00917405" w:rsidP="005919A1">
      <w:pPr>
        <w:pStyle w:val="Heading3"/>
      </w:pPr>
      <w:r w:rsidRPr="00E13F5F">
        <w:t xml:space="preserve">GOP = No Renewables </w:t>
      </w:r>
      <w:r w:rsidR="002A5756" w:rsidRPr="00E13F5F">
        <w:t>Ext.</w:t>
      </w:r>
    </w:p>
    <w:p w:rsidR="00917405" w:rsidRPr="00E13F5F" w:rsidRDefault="00917405" w:rsidP="00917405">
      <w:pPr>
        <w:pStyle w:val="Heading4"/>
      </w:pPr>
      <w:r w:rsidRPr="00E13F5F">
        <w:t xml:space="preserve">GOP victory risks extinction from climate --- will deck renewable energy revolution </w:t>
      </w:r>
    </w:p>
    <w:p w:rsidR="00917405" w:rsidRPr="00E13F5F" w:rsidRDefault="00495F2F" w:rsidP="00917405">
      <w:r w:rsidRPr="00E13F5F">
        <w:rPr>
          <w:rStyle w:val="Style13ptBold"/>
        </w:rPr>
        <w:t xml:space="preserve">Krugman </w:t>
      </w:r>
      <w:r w:rsidR="00917405" w:rsidRPr="00E13F5F">
        <w:rPr>
          <w:rStyle w:val="Style13ptBold"/>
        </w:rPr>
        <w:t>16</w:t>
      </w:r>
      <w:r w:rsidR="00917405" w:rsidRPr="00E13F5F">
        <w:t xml:space="preserve"> (Paul, </w:t>
      </w:r>
      <w:r w:rsidRPr="00E13F5F">
        <w:t xml:space="preserve">professor of Economics and International Affairs at Princeton </w:t>
      </w:r>
      <w:r w:rsidR="00917405" w:rsidRPr="00E13F5F">
        <w:t xml:space="preserve">“Wind, Sun and Fire,” </w:t>
      </w:r>
      <w:r w:rsidRPr="00E13F5F">
        <w:t xml:space="preserve">2/1/16 </w:t>
      </w:r>
      <w:hyperlink r:id="rId42" w:history="1">
        <w:r w:rsidR="00917405" w:rsidRPr="00E13F5F">
          <w:rPr>
            <w:rStyle w:val="Hyperlink"/>
          </w:rPr>
          <w:t>http://www.nytimes.com/2016/02/01/opinion/wind-sun-and-fire.html?_r=0</w:t>
        </w:r>
      </w:hyperlink>
      <w:r w:rsidR="00917405" w:rsidRPr="00E13F5F">
        <w:t>, JMP)</w:t>
      </w:r>
    </w:p>
    <w:p w:rsidR="00917405" w:rsidRPr="00E13F5F" w:rsidRDefault="00917405" w:rsidP="00917405">
      <w:pPr>
        <w:rPr>
          <w:sz w:val="16"/>
        </w:rPr>
      </w:pPr>
      <w:r w:rsidRPr="00E13F5F">
        <w:rPr>
          <w:sz w:val="16"/>
        </w:rPr>
        <w:t xml:space="preserve">So </w:t>
      </w:r>
      <w:r w:rsidRPr="00E13F5F">
        <w:rPr>
          <w:rStyle w:val="StyleUnderline"/>
        </w:rPr>
        <w:t>what’s really at stake in this year’s election?</w:t>
      </w:r>
      <w:r w:rsidRPr="00E13F5F">
        <w:rPr>
          <w:sz w:val="16"/>
        </w:rPr>
        <w:t xml:space="preserve"> Well, </w:t>
      </w:r>
      <w:r w:rsidRPr="00E13F5F">
        <w:rPr>
          <w:rStyle w:val="StyleUnderline"/>
        </w:rPr>
        <w:t>among other things, the fate of the planet</w:t>
      </w:r>
      <w:r w:rsidRPr="00E13F5F">
        <w:rPr>
          <w:sz w:val="16"/>
        </w:rPr>
        <w:t>.</w:t>
      </w:r>
      <w:r w:rsidR="00495F2F" w:rsidRPr="00E13F5F">
        <w:rPr>
          <w:sz w:val="16"/>
        </w:rPr>
        <w:t xml:space="preserve"> </w:t>
      </w:r>
      <w:r w:rsidRPr="00E13F5F">
        <w:rPr>
          <w:sz w:val="16"/>
        </w:rPr>
        <w:t xml:space="preserve">Last year was the hottest on record, by a wide margin, which should — but won’t — put an end to climate deniers’ claims that global warming has stopped. The truth is that </w:t>
      </w:r>
      <w:r w:rsidRPr="00E13F5F">
        <w:rPr>
          <w:rStyle w:val="StyleUnderline"/>
        </w:rPr>
        <w:t xml:space="preserve">climate change just keeps getting scarier; </w:t>
      </w:r>
      <w:r w:rsidRPr="00E13F5F">
        <w:rPr>
          <w:rStyle w:val="Emphasis"/>
        </w:rPr>
        <w:t>it is, by far, the most important policy issue facing America and the world</w:t>
      </w:r>
      <w:r w:rsidRPr="00E13F5F">
        <w:rPr>
          <w:sz w:val="16"/>
        </w:rPr>
        <w:t>. Still, this election wouldn’t have much bearing on the issue if there were no prospect of effective action against the looming catastrophe.</w:t>
      </w:r>
      <w:r w:rsidR="00495F2F" w:rsidRPr="00E13F5F">
        <w:rPr>
          <w:sz w:val="16"/>
        </w:rPr>
        <w:t xml:space="preserve"> </w:t>
      </w:r>
      <w:r w:rsidRPr="00E13F5F">
        <w:rPr>
          <w:sz w:val="16"/>
        </w:rPr>
        <w:t xml:space="preserve">But the situation on that front has changed drastically for the better in recent years, because </w:t>
      </w:r>
      <w:r w:rsidRPr="00E13F5F">
        <w:rPr>
          <w:rStyle w:val="StyleUnderline"/>
        </w:rPr>
        <w:t>we’re now achingly close to achieving a renewable-energy revolution</w:t>
      </w:r>
      <w:r w:rsidRPr="00E13F5F">
        <w:rPr>
          <w:sz w:val="16"/>
        </w:rPr>
        <w:t xml:space="preserve">. What’s more, getting </w:t>
      </w:r>
      <w:r w:rsidRPr="00E13F5F">
        <w:rPr>
          <w:rStyle w:val="StyleUnderline"/>
        </w:rPr>
        <w:t>that energy revolution</w:t>
      </w:r>
      <w:r w:rsidRPr="00E13F5F">
        <w:rPr>
          <w:sz w:val="16"/>
        </w:rPr>
        <w:t xml:space="preserve"> wouldn’t require a political revolution. </w:t>
      </w:r>
      <w:r w:rsidRPr="00E13F5F">
        <w:rPr>
          <w:rStyle w:val="StyleUnderline"/>
        </w:rPr>
        <w:t xml:space="preserve">All it would take are fairly modest policy changes, some of which have already happened and others of which are already underway. </w:t>
      </w:r>
      <w:r w:rsidRPr="00E13F5F">
        <w:rPr>
          <w:rStyle w:val="Emphasis"/>
        </w:rPr>
        <w:t>But those changes won’t happen if the wrong people end up in power.</w:t>
      </w:r>
      <w:r w:rsidR="00495F2F" w:rsidRPr="00E13F5F">
        <w:rPr>
          <w:sz w:val="16"/>
        </w:rPr>
        <w:t xml:space="preserve"> </w:t>
      </w:r>
      <w:r w:rsidRPr="00E13F5F">
        <w:rPr>
          <w:sz w:val="16"/>
        </w:rPr>
        <w:t>To see what I’m talking about, you need to know something about the current state of climate economics, which has changed far more in recent years than most people seem to realize.</w:t>
      </w:r>
      <w:r w:rsidR="00495F2F" w:rsidRPr="00E13F5F">
        <w:rPr>
          <w:sz w:val="16"/>
        </w:rPr>
        <w:t xml:space="preserve"> </w:t>
      </w:r>
      <w:r w:rsidRPr="00E13F5F">
        <w:rPr>
          <w:rStyle w:val="StyleUnderline"/>
        </w:rPr>
        <w:t>Most people who think about the issue at all probably imagine that achieving a drastic reduction in greenhouse gas emissions would necessarily involve big economic sacrifices.</w:t>
      </w:r>
      <w:r w:rsidRPr="00E13F5F">
        <w:rPr>
          <w:sz w:val="16"/>
        </w:rPr>
        <w:t xml:space="preserve"> This view is required orthodoxy on the right, where it forms a sort of second line of defense against action, just in case denial of climate science and witch hunts against climate scientists don’t do the trick. For example, in the last Republican debate Marco Rubio — the last, best hope of the G.O.P. establishment — insisted, as he has before, that a cap-and-trade program would be “devastating for our economy.”</w:t>
      </w:r>
      <w:r w:rsidR="00495F2F" w:rsidRPr="00E13F5F">
        <w:rPr>
          <w:sz w:val="16"/>
        </w:rPr>
        <w:t xml:space="preserve"> </w:t>
      </w:r>
      <w:r w:rsidRPr="00E13F5F">
        <w:rPr>
          <w:sz w:val="16"/>
        </w:rPr>
        <w:t>To find anything equivalent on the left you have to go far out of the mainstream, to activists who insist that climate change can’t be fought without overthrowing capitalism. Still, my sense is that many Democrats believe that politics as usual isn’t up to the task, that we need a political earthquake to make real action possible. In particular, I keep hearing that the Obama administration’s environmental efforts have been so far short of what’s needed as to be barely worth mentioning.</w:t>
      </w:r>
      <w:r w:rsidR="00495F2F" w:rsidRPr="00E13F5F">
        <w:rPr>
          <w:sz w:val="16"/>
        </w:rPr>
        <w:t xml:space="preserve"> </w:t>
      </w:r>
      <w:r w:rsidRPr="00E13F5F">
        <w:rPr>
          <w:sz w:val="16"/>
        </w:rPr>
        <w:t xml:space="preserve">But </w:t>
      </w:r>
      <w:r w:rsidRPr="00E13F5F">
        <w:rPr>
          <w:rStyle w:val="StyleUnderline"/>
        </w:rPr>
        <w:t>things are actually much more hopeful</w:t>
      </w:r>
      <w:r w:rsidRPr="00E13F5F">
        <w:rPr>
          <w:sz w:val="16"/>
        </w:rPr>
        <w:t xml:space="preserve"> than that, </w:t>
      </w:r>
      <w:r w:rsidRPr="00E13F5F">
        <w:rPr>
          <w:rStyle w:val="StyleUnderline"/>
        </w:rPr>
        <w:t>thanks to remarkable technological progress in renewable energy</w:t>
      </w:r>
      <w:r w:rsidRPr="00E13F5F">
        <w:rPr>
          <w:sz w:val="16"/>
        </w:rPr>
        <w:t>.</w:t>
      </w:r>
      <w:r w:rsidR="00495F2F" w:rsidRPr="00E13F5F">
        <w:rPr>
          <w:sz w:val="16"/>
        </w:rPr>
        <w:t xml:space="preserve"> </w:t>
      </w:r>
      <w:r w:rsidRPr="00E13F5F">
        <w:rPr>
          <w:rStyle w:val="StyleUnderline"/>
        </w:rPr>
        <w:t>The numbers are really stunning. According to a recent report by the investment firm Lazard, the cost of electricity generation using wind power fell 61 percent from 2009 to 2015, while the cost of solar power fell 82 percent.</w:t>
      </w:r>
      <w:r w:rsidRPr="00E13F5F">
        <w:rPr>
          <w:sz w:val="16"/>
        </w:rPr>
        <w:t xml:space="preserve"> These numbers — which are in line with other estimates — show progress at rates we normally only expect to see for information technology. And </w:t>
      </w:r>
      <w:r w:rsidRPr="00E13F5F">
        <w:rPr>
          <w:rStyle w:val="StyleUnderline"/>
        </w:rPr>
        <w:t>they put the cost of renewable energy into a range where it’s competitive with fossil fuels</w:t>
      </w:r>
      <w:r w:rsidRPr="00E13F5F">
        <w:rPr>
          <w:sz w:val="16"/>
        </w:rPr>
        <w:t>.</w:t>
      </w:r>
      <w:r w:rsidR="00495F2F" w:rsidRPr="00E13F5F">
        <w:rPr>
          <w:sz w:val="16"/>
        </w:rPr>
        <w:t xml:space="preserve"> </w:t>
      </w:r>
      <w:r w:rsidRPr="00E13F5F">
        <w:rPr>
          <w:sz w:val="16"/>
        </w:rPr>
        <w:t xml:space="preserve">Now, there are still some </w:t>
      </w:r>
      <w:r w:rsidRPr="00E13F5F">
        <w:rPr>
          <w:rStyle w:val="StyleUnderline"/>
        </w:rPr>
        <w:t>issues special to renewables</w:t>
      </w:r>
      <w:r w:rsidRPr="00E13F5F">
        <w:rPr>
          <w:sz w:val="16"/>
        </w:rPr>
        <w:t xml:space="preserve">, in particular problems of intermittency: consumers may want power when the wind doesn’t blow and the sun doesn’t shine. But this issue </w:t>
      </w:r>
      <w:r w:rsidRPr="00E13F5F">
        <w:rPr>
          <w:rStyle w:val="StyleUnderline"/>
        </w:rPr>
        <w:t>seems to be of diminishing significance, partly thanks to improving storage technology, partly thanks to the realization that “demand response” — paying consumers to cut energy use during peak periods — can greatly reduce the problem</w:t>
      </w:r>
      <w:r w:rsidRPr="00E13F5F">
        <w:rPr>
          <w:sz w:val="16"/>
        </w:rPr>
        <w:t>.</w:t>
      </w:r>
      <w:r w:rsidR="00495F2F" w:rsidRPr="00E13F5F">
        <w:rPr>
          <w:sz w:val="16"/>
        </w:rPr>
        <w:t xml:space="preserve"> </w:t>
      </w:r>
      <w:r w:rsidRPr="00E13F5F">
        <w:rPr>
          <w:rStyle w:val="StyleUnderline"/>
        </w:rPr>
        <w:t>So what will it take to achieve a large-scale shift from fossil fuels to renewables</w:t>
      </w:r>
      <w:r w:rsidRPr="00E13F5F">
        <w:rPr>
          <w:sz w:val="16"/>
        </w:rPr>
        <w:t xml:space="preserve">, a shift to sun and wind instead of fire? </w:t>
      </w:r>
      <w:r w:rsidRPr="00E13F5F">
        <w:rPr>
          <w:rStyle w:val="StyleUnderline"/>
        </w:rPr>
        <w:t>Financial incentives, and they don’t have to be all that huge.</w:t>
      </w:r>
      <w:r w:rsidRPr="00E13F5F">
        <w:rPr>
          <w:sz w:val="16"/>
        </w:rPr>
        <w:t xml:space="preserve"> Tax credits for renewables that were part of the Obama stimulus plan, and were extended under the recent budget deal, have already done a lot to accelerate the energy revolution. The Environmental Protection Agency’s Clean Power Plan, which if implemented will create strong incentives to move away from coal, will do much more.</w:t>
      </w:r>
      <w:r w:rsidR="00495F2F" w:rsidRPr="00E13F5F">
        <w:rPr>
          <w:sz w:val="16"/>
        </w:rPr>
        <w:t xml:space="preserve"> </w:t>
      </w:r>
      <w:r w:rsidRPr="00E13F5F">
        <w:rPr>
          <w:rStyle w:val="Emphasis"/>
        </w:rPr>
        <w:t>And none of this will require new legislation; we can have an energy revolution even if the crazies retain control of the House.</w:t>
      </w:r>
      <w:r w:rsidR="00495F2F" w:rsidRPr="00E13F5F">
        <w:rPr>
          <w:rStyle w:val="Emphasis"/>
        </w:rPr>
        <w:t xml:space="preserve"> </w:t>
      </w:r>
      <w:r w:rsidRPr="00E13F5F">
        <w:rPr>
          <w:sz w:val="16"/>
        </w:rPr>
        <w:t xml:space="preserve">Now, </w:t>
      </w:r>
      <w:r w:rsidRPr="00E13F5F">
        <w:rPr>
          <w:rStyle w:val="StyleUnderline"/>
        </w:rPr>
        <w:t>skeptics may point out that even if all these good things happen, they won’t be enough on their own to save the planet</w:t>
      </w:r>
      <w:r w:rsidRPr="00E13F5F">
        <w:rPr>
          <w:sz w:val="16"/>
        </w:rPr>
        <w:t>. For one thing, we’re only talking about electricity generation, which is a big part of the climate change problem but not the whole thing. For another, we’re only talking about one country when the problem is global.</w:t>
      </w:r>
      <w:r w:rsidR="00495F2F" w:rsidRPr="00E13F5F">
        <w:rPr>
          <w:sz w:val="16"/>
        </w:rPr>
        <w:t xml:space="preserve"> </w:t>
      </w:r>
      <w:r w:rsidRPr="00E13F5F">
        <w:rPr>
          <w:sz w:val="16"/>
        </w:rPr>
        <w:t xml:space="preserve">But I’d argue that </w:t>
      </w:r>
      <w:r w:rsidRPr="00E13F5F">
        <w:rPr>
          <w:rStyle w:val="Emphasis"/>
        </w:rPr>
        <w:t>the kind of progress now within reach could produce a tipping point, in the right direction</w:t>
      </w:r>
      <w:r w:rsidRPr="00E13F5F">
        <w:rPr>
          <w:rStyle w:val="StyleUnderline"/>
        </w:rPr>
        <w:t xml:space="preserve">. Once renewable energy becomes an obvious success and, yes, a powerful interest group, anti-environmentalism will start to lose its political grip. And </w:t>
      </w:r>
      <w:r w:rsidRPr="00E13F5F">
        <w:rPr>
          <w:rStyle w:val="Emphasis"/>
        </w:rPr>
        <w:t>an energy revolution in America would let us take the lead in global action</w:t>
      </w:r>
      <w:r w:rsidRPr="00E13F5F">
        <w:rPr>
          <w:rStyle w:val="StyleUnderline"/>
        </w:rPr>
        <w:t>.</w:t>
      </w:r>
      <w:r w:rsidR="00495F2F" w:rsidRPr="00E13F5F">
        <w:rPr>
          <w:rStyle w:val="StyleUnderline"/>
        </w:rPr>
        <w:t xml:space="preserve"> </w:t>
      </w:r>
      <w:r w:rsidRPr="00E13F5F">
        <w:rPr>
          <w:rStyle w:val="StyleUnderline"/>
        </w:rPr>
        <w:t>Salvation from climate catastrophe is</w:t>
      </w:r>
      <w:r w:rsidRPr="00E13F5F">
        <w:rPr>
          <w:sz w:val="16"/>
        </w:rPr>
        <w:t xml:space="preserve">, in short, </w:t>
      </w:r>
      <w:r w:rsidRPr="00E13F5F">
        <w:rPr>
          <w:rStyle w:val="StyleUnderline"/>
        </w:rPr>
        <w:t xml:space="preserve">something we can realistically hope to see happen, with no political miracle necessary. But </w:t>
      </w:r>
      <w:r w:rsidRPr="00E13F5F">
        <w:rPr>
          <w:rStyle w:val="Emphasis"/>
        </w:rPr>
        <w:t>failure is also a very real possibility</w:t>
      </w:r>
      <w:r w:rsidRPr="00E13F5F">
        <w:rPr>
          <w:rStyle w:val="StyleUnderline"/>
        </w:rPr>
        <w:t>.</w:t>
      </w:r>
      <w:r w:rsidRPr="00E13F5F">
        <w:rPr>
          <w:sz w:val="16"/>
        </w:rPr>
        <w:t xml:space="preserve"> Everything is hanging in the balance.</w:t>
      </w:r>
    </w:p>
    <w:p w:rsidR="00917405" w:rsidRPr="00E13F5F" w:rsidRDefault="00917405" w:rsidP="00917405"/>
    <w:p w:rsidR="005919A1" w:rsidRPr="00E13F5F" w:rsidRDefault="005919A1" w:rsidP="005919A1">
      <w:pPr>
        <w:pStyle w:val="Heading3"/>
      </w:pPr>
      <w:r w:rsidRPr="00E13F5F">
        <w:t xml:space="preserve">US-China Relations </w:t>
      </w:r>
      <w:r w:rsidR="00CF1BF8" w:rsidRPr="00E13F5F">
        <w:t xml:space="preserve">Impact </w:t>
      </w:r>
      <w:r w:rsidR="002A5756" w:rsidRPr="00E13F5F">
        <w:t>Ext.</w:t>
      </w:r>
    </w:p>
    <w:p w:rsidR="005919A1" w:rsidRPr="00E13F5F" w:rsidRDefault="005919A1" w:rsidP="005919A1">
      <w:pPr>
        <w:pStyle w:val="Heading4"/>
      </w:pPr>
      <w:r w:rsidRPr="00E13F5F">
        <w:t>Climate negotiations success is key to US-China relations</w:t>
      </w:r>
    </w:p>
    <w:p w:rsidR="005919A1" w:rsidRPr="00E13F5F" w:rsidRDefault="005919A1" w:rsidP="005919A1">
      <w:r w:rsidRPr="00E13F5F">
        <w:rPr>
          <w:rStyle w:val="Style13ptBold"/>
        </w:rPr>
        <w:t>Tao</w:t>
      </w:r>
      <w:r w:rsidR="002F768D" w:rsidRPr="00E13F5F">
        <w:rPr>
          <w:rStyle w:val="Style13ptBold"/>
        </w:rPr>
        <w:t xml:space="preserve"> </w:t>
      </w:r>
      <w:r w:rsidRPr="00E13F5F">
        <w:rPr>
          <w:rStyle w:val="Style13ptBold"/>
        </w:rPr>
        <w:t xml:space="preserve">14 </w:t>
      </w:r>
      <w:r w:rsidRPr="00E13F5F">
        <w:t xml:space="preserve">(Wang, </w:t>
      </w:r>
      <w:r w:rsidR="002F768D" w:rsidRPr="00E13F5F">
        <w:t xml:space="preserve">resident scholar at the Carnegie-Tsinghua Center for Global Policy, </w:t>
      </w:r>
      <w:r w:rsidRPr="00E13F5F">
        <w:t xml:space="preserve">“Energy and Climate Collaboration Key to U.S.-China Relations?,” </w:t>
      </w:r>
      <w:hyperlink r:id="rId43" w:history="1">
        <w:r w:rsidRPr="00E13F5F">
          <w:rPr>
            <w:rStyle w:val="Hyperlink"/>
          </w:rPr>
          <w:t>http://thediplomat.com/2014/08/energy-and-climate-collaboration-key-to-u-s-china-relations/</w:t>
        </w:r>
      </w:hyperlink>
      <w:r w:rsidRPr="00E13F5F">
        <w:t>)</w:t>
      </w:r>
    </w:p>
    <w:p w:rsidR="005919A1" w:rsidRPr="00E13F5F" w:rsidRDefault="005919A1" w:rsidP="005919A1">
      <w:pPr>
        <w:rPr>
          <w:sz w:val="16"/>
        </w:rPr>
      </w:pPr>
      <w:r w:rsidRPr="00E13F5F">
        <w:rPr>
          <w:rStyle w:val="StyleUnderline"/>
        </w:rPr>
        <w:t>It is the best of times, it is the worst of times</w:t>
      </w:r>
      <w:r w:rsidRPr="00E13F5F">
        <w:rPr>
          <w:sz w:val="16"/>
        </w:rPr>
        <w:t xml:space="preserve">. This is a good description of the bilateral relationship between the United States and China right now. </w:t>
      </w:r>
      <w:r w:rsidRPr="00E13F5F">
        <w:rPr>
          <w:rStyle w:val="StyleUnderline"/>
        </w:rPr>
        <w:t>Tensions in the South and East China Seas continue to grab headlines and intense competition between the U.S. and China are here to stay as the emerging and existing powers struggle to settle a new international order</w:t>
      </w:r>
      <w:r w:rsidRPr="00E13F5F">
        <w:rPr>
          <w:sz w:val="16"/>
        </w:rPr>
        <w:t xml:space="preserve">. But </w:t>
      </w:r>
      <w:r w:rsidRPr="00E13F5F">
        <w:rPr>
          <w:rStyle w:val="Emphasis"/>
        </w:rPr>
        <w:t>deeper collaboration</w:t>
      </w:r>
      <w:r w:rsidRPr="00E13F5F">
        <w:rPr>
          <w:rStyle w:val="StyleUnderline"/>
        </w:rPr>
        <w:t xml:space="preserve"> between the world’s largest consumer and producer nations i</w:t>
      </w:r>
      <w:r w:rsidRPr="00E13F5F">
        <w:rPr>
          <w:rStyle w:val="Emphasis"/>
        </w:rPr>
        <w:t>s</w:t>
      </w:r>
      <w:r w:rsidRPr="00E13F5F">
        <w:rPr>
          <w:rStyle w:val="StyleUnderline"/>
        </w:rPr>
        <w:t xml:space="preserve"> </w:t>
      </w:r>
      <w:r w:rsidRPr="00E13F5F">
        <w:rPr>
          <w:sz w:val="16"/>
        </w:rPr>
        <w:t>also</w:t>
      </w:r>
      <w:r w:rsidRPr="00E13F5F">
        <w:rPr>
          <w:rStyle w:val="StyleUnderline"/>
        </w:rPr>
        <w:t xml:space="preserve"> </w:t>
      </w:r>
      <w:r w:rsidRPr="00E13F5F">
        <w:rPr>
          <w:rStyle w:val="Emphasis"/>
        </w:rPr>
        <w:t>a necessity</w:t>
      </w:r>
      <w:r w:rsidRPr="00E13F5F">
        <w:rPr>
          <w:rStyle w:val="StyleUnderline"/>
        </w:rPr>
        <w:t xml:space="preserve"> in a globalized world.</w:t>
      </w:r>
      <w:r w:rsidRPr="00E13F5F">
        <w:rPr>
          <w:sz w:val="16"/>
        </w:rPr>
        <w:t xml:space="preserve"> </w:t>
      </w:r>
      <w:r w:rsidRPr="00E13F5F">
        <w:rPr>
          <w:rStyle w:val="StyleUnderline"/>
        </w:rPr>
        <w:t>Collaboration on energy and climate issues is the ideal bridge between the two powers. While China is the world’s largest goods-exporting nation</w:t>
      </w:r>
      <w:r w:rsidRPr="00E13F5F">
        <w:rPr>
          <w:sz w:val="16"/>
        </w:rPr>
        <w:t xml:space="preserve">, excluding energy; </w:t>
      </w:r>
      <w:r w:rsidRPr="00E13F5F">
        <w:rPr>
          <w:rStyle w:val="StyleUnderline"/>
        </w:rPr>
        <w:t>the U.S. remains the largest consumer</w:t>
      </w:r>
      <w:r w:rsidRPr="00E13F5F">
        <w:rPr>
          <w:sz w:val="16"/>
        </w:rPr>
        <w:t xml:space="preserve">. Meanwhile, </w:t>
      </w:r>
      <w:r w:rsidRPr="00E13F5F">
        <w:rPr>
          <w:rStyle w:val="StyleUnderline"/>
        </w:rPr>
        <w:t>the U.S. is set to become the world’s largest oil producer by 2015 and China is the largest oil importer. These twin pairs of trade connections have the potential to change the previous one-way traffic, creating a new basis for the bilateral relationship. At the recent U.S.-China Strategic and Economic Dialogue</w:t>
      </w:r>
      <w:r w:rsidRPr="00E13F5F">
        <w:rPr>
          <w:sz w:val="16"/>
        </w:rPr>
        <w:t xml:space="preserve"> that took place in Beijing, </w:t>
      </w:r>
      <w:r w:rsidRPr="00E13F5F">
        <w:rPr>
          <w:rStyle w:val="StyleUnderline"/>
        </w:rPr>
        <w:t>nearly half of the 116 outcomes agreed were on issues related to energy, climate, and the environment. This indicates the depth of connections in this area and provides a strong example of cooperation.</w:t>
      </w:r>
      <w:r w:rsidRPr="00E13F5F">
        <w:rPr>
          <w:sz w:val="16"/>
        </w:rPr>
        <w:t xml:space="preserve"> China’s oil and gas import dependency is set to continue to increase, and as it does its energy supply concerns will play an increasingly important role in China’s foreign policy. Domestic shale gas was hoped to offer an alternative future, but as yet most of the shale gas pilots in China have not had success. As a result, China is eyeing the opportunity of importing shale gas and tight oil from the U.S. alongside technology cooperation in order to exploit resources at home. China has invested heavily in shale gas and oil resources, infrastructure, and business in North America, for example with CNOOC’s acquisition of the Canadian oil company Nexen for $15.1 billion in 2013. </w:t>
      </w:r>
      <w:r w:rsidRPr="00E13F5F">
        <w:rPr>
          <w:rStyle w:val="StyleUnderline"/>
        </w:rPr>
        <w:t>Climate change is an area that should ultimately bring the two nations closer together even more than cooperation on energy</w:t>
      </w:r>
      <w:r w:rsidRPr="00E13F5F">
        <w:rPr>
          <w:sz w:val="16"/>
        </w:rPr>
        <w:t>. If the world’s two largest economies, and two most powerful nations, can’t come together to address this very real threat to human civilization, then what can they achieve together</w:t>
      </w:r>
      <w:r w:rsidRPr="00E13F5F">
        <w:rPr>
          <w:rStyle w:val="StyleUnderline"/>
        </w:rPr>
        <w:t>? The level of understanding between the U.S. and China has improved significantly since the Copenhagen Summit in 2009 when global leaders failed to deliver on a much-anticipated international climate de</w:t>
      </w:r>
      <w:r w:rsidRPr="00E13F5F">
        <w:rPr>
          <w:sz w:val="16"/>
        </w:rPr>
        <w:t xml:space="preserve">al, which many attributed to disagreement between the Washington and Beijing. </w:t>
      </w:r>
      <w:r w:rsidRPr="00E13F5F">
        <w:rPr>
          <w:rStyle w:val="StyleUnderline"/>
        </w:rPr>
        <w:t>Managed effectively, this new dynamic offers a more promising outlook for future climate negotiations, including</w:t>
      </w:r>
      <w:r w:rsidRPr="00E13F5F">
        <w:rPr>
          <w:sz w:val="16"/>
        </w:rPr>
        <w:t xml:space="preserve"> </w:t>
      </w:r>
      <w:r w:rsidRPr="00E13F5F">
        <w:rPr>
          <w:rStyle w:val="StyleUnderline"/>
        </w:rPr>
        <w:t>the</w:t>
      </w:r>
      <w:r w:rsidRPr="00E13F5F">
        <w:rPr>
          <w:sz w:val="16"/>
        </w:rPr>
        <w:t xml:space="preserve"> crucial </w:t>
      </w:r>
      <w:r w:rsidRPr="00E13F5F">
        <w:rPr>
          <w:rStyle w:val="StyleUnderline"/>
        </w:rPr>
        <w:t xml:space="preserve">Paris meeting in 2015 </w:t>
      </w:r>
      <w:r w:rsidRPr="00E13F5F">
        <w:rPr>
          <w:sz w:val="16"/>
        </w:rPr>
        <w:t xml:space="preserve">when nations will again gather to discuss an international climate deal once more. </w:t>
      </w:r>
      <w:r w:rsidRPr="00E13F5F">
        <w:rPr>
          <w:rStyle w:val="StyleUnderline"/>
        </w:rPr>
        <w:t>This very real potential for greater collaboration exists because energy and climate policies can serve American interests, while at the same time helping the Chinese government to address</w:t>
      </w:r>
      <w:r w:rsidRPr="00E13F5F">
        <w:rPr>
          <w:sz w:val="16"/>
        </w:rPr>
        <w:t xml:space="preserve"> some of its burning </w:t>
      </w:r>
      <w:r w:rsidRPr="00E13F5F">
        <w:rPr>
          <w:rStyle w:val="StyleUnderline"/>
        </w:rPr>
        <w:t xml:space="preserve">domestic concerns. Near the top of China’s agenda is the air pollution and environmental degradation being caused by its over-reliance on dirty and heavy industry for continued economic growth. </w:t>
      </w:r>
      <w:r w:rsidRPr="00E13F5F">
        <w:rPr>
          <w:sz w:val="16"/>
        </w:rPr>
        <w:t xml:space="preserve">Reducing emissions from heavy duty trucks in China is one potential significant outcome from collaboration. Through collaboration in setting higher fuel standards in China and cleaner technology transfer, U.S. companies can help China tackle a major domestic problem, while at the same time enjoying an opening to the grand market in China. Similar benefits could also be seen in the newly added collaboration initiative in industrial boiler efficiency and fuel switch and the potential collaboration on green ports. For real progress to be made there should be a strict joint focus on a few priority topics. This offers greater prospects for progress than taking on too many fronts simultaneously. These national initiatives can usefully be supplemented by similar strategies at the sub-national level. For example, IBM launched a collaboration initiative in July with the Beijing municipal government to help monitor and address air pollution. A help in need is a help indeed. This is a simple truth that both governments seem to start to understand in the context of their bilateral relationship. </w:t>
      </w:r>
      <w:r w:rsidRPr="00E13F5F">
        <w:rPr>
          <w:rStyle w:val="Emphasis"/>
        </w:rPr>
        <w:t>Successful collaboration on energy and climate matters may hold the key to unlocking the tight knot in wider U.S.-China diplomatic relations</w:t>
      </w:r>
      <w:r w:rsidRPr="00E13F5F">
        <w:rPr>
          <w:sz w:val="16"/>
        </w:rPr>
        <w:t>.</w:t>
      </w:r>
    </w:p>
    <w:p w:rsidR="005919A1" w:rsidRPr="00E13F5F" w:rsidRDefault="005919A1" w:rsidP="005919A1">
      <w:pPr>
        <w:rPr>
          <w:sz w:val="16"/>
        </w:rPr>
      </w:pPr>
    </w:p>
    <w:p w:rsidR="005919A1" w:rsidRPr="00E13F5F" w:rsidRDefault="005919A1" w:rsidP="005919A1">
      <w:pPr>
        <w:pStyle w:val="Heading4"/>
      </w:pPr>
      <w:r w:rsidRPr="00E13F5F">
        <w:t xml:space="preserve">Nuclear war </w:t>
      </w:r>
    </w:p>
    <w:p w:rsidR="005919A1" w:rsidRPr="00E13F5F" w:rsidRDefault="005919A1" w:rsidP="005919A1">
      <w:r w:rsidRPr="00E13F5F">
        <w:rPr>
          <w:rStyle w:val="Style13ptBold"/>
        </w:rPr>
        <w:t>Wittner 11</w:t>
      </w:r>
      <w:r w:rsidR="00A82507" w:rsidRPr="00E13F5F">
        <w:rPr>
          <w:rStyle w:val="Style13ptBold"/>
        </w:rPr>
        <w:t xml:space="preserve"> </w:t>
      </w:r>
      <w:r w:rsidR="00A82507" w:rsidRPr="00E13F5F">
        <w:t>(</w:t>
      </w:r>
      <w:r w:rsidRPr="00E13F5F">
        <w:t>Lawrence, Professor of History emeritus at SUNY/Albany, Is a Nuclear War With China Possible?, Huffington Post,</w:t>
      </w:r>
      <w:r w:rsidR="00A82507" w:rsidRPr="00E13F5F">
        <w:t xml:space="preserve"> 11-30-11</w:t>
      </w:r>
      <w:r w:rsidRPr="00E13F5F">
        <w:t xml:space="preserve"> </w:t>
      </w:r>
      <w:hyperlink r:id="rId44" w:history="1">
        <w:r w:rsidRPr="00E13F5F">
          <w:rPr>
            <w:rStyle w:val="Hyperlink"/>
          </w:rPr>
          <w:t>http://www.huffingtonpost.com/lawrence-wittner/nuclear-war-china_b_1116556.html</w:t>
        </w:r>
      </w:hyperlink>
      <w:r w:rsidR="00A82507" w:rsidRPr="00E13F5F">
        <w:rPr>
          <w:rStyle w:val="Hyperlink"/>
        </w:rPr>
        <w:t>)</w:t>
      </w:r>
    </w:p>
    <w:p w:rsidR="005919A1" w:rsidRPr="00E13F5F" w:rsidRDefault="005919A1" w:rsidP="005919A1">
      <w:pPr>
        <w:rPr>
          <w:sz w:val="16"/>
        </w:rPr>
      </w:pPr>
      <w:r w:rsidRPr="00E13F5F">
        <w:rPr>
          <w:rStyle w:val="StyleUnderline"/>
        </w:rPr>
        <w:t>While nuclear weapons exist, there remains a danger that they will be used</w:t>
      </w:r>
      <w:r w:rsidRPr="00E13F5F">
        <w:rPr>
          <w:sz w:val="16"/>
        </w:rPr>
        <w:t xml:space="preserve">. After all, for centuries international conflicts have led to wars, with nations employing their deadliest weapons. </w:t>
      </w:r>
      <w:r w:rsidRPr="00E13F5F">
        <w:rPr>
          <w:rStyle w:val="StyleUnderline"/>
        </w:rPr>
        <w:t>The current deterioration of U.S. relations with China might end up providing us with yet another example of this phenomenon. The gathering tension between the United States and China is clear enough</w:t>
      </w:r>
      <w:r w:rsidRPr="00E13F5F">
        <w:rPr>
          <w:sz w:val="16"/>
        </w:rPr>
        <w:t xml:space="preserve">.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But need this lead to nuclear war? Not necessarily. And yet, there are signs that it could. After all, </w:t>
      </w:r>
      <w:r w:rsidRPr="00E13F5F">
        <w:rPr>
          <w:rStyle w:val="StyleUnderline"/>
        </w:rPr>
        <w:t>both the United States and China possess large numbers of nuclear weapons. The U.S. government threatened to attack China with nuclear weapons during the Korean War</w:t>
      </w:r>
      <w:r w:rsidRPr="00E13F5F">
        <w:rPr>
          <w:sz w:val="16"/>
        </w:rPr>
        <w:t xml:space="preserve">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w:t>
      </w:r>
      <w:r w:rsidRPr="00E13F5F">
        <w:rPr>
          <w:rStyle w:val="StyleUnderline"/>
        </w:rPr>
        <w:t>the loose nuclear threats of U.S. and Soviet government officials during the Cold War</w:t>
      </w:r>
      <w:r w:rsidRPr="00E13F5F">
        <w:rPr>
          <w:sz w:val="16"/>
        </w:rPr>
        <w:t xml:space="preserve">, when both nations had vast nuclear arsenals, </w:t>
      </w:r>
      <w:r w:rsidRPr="00E13F5F">
        <w:rPr>
          <w:rStyle w:val="StyleUnderline"/>
        </w:rPr>
        <w:t>should convince us that, even as the military ante is raised, nuclear saber-rattling persists</w:t>
      </w:r>
      <w:r w:rsidRPr="00E13F5F">
        <w:rPr>
          <w:sz w:val="16"/>
        </w:rPr>
        <w:t xml:space="preserve">. Some pundits argue that nuclear weapons prevent wars between nuclear-armed nations; and, admittedly, there haven't been very many -- at least not yet. But </w:t>
      </w:r>
      <w:r w:rsidRPr="00E13F5F">
        <w:rPr>
          <w:rStyle w:val="StyleUnderline"/>
        </w:rPr>
        <w:t>the Kargil War</w:t>
      </w:r>
      <w:r w:rsidRPr="00E13F5F">
        <w:rPr>
          <w:sz w:val="16"/>
        </w:rPr>
        <w:t xml:space="preserve"> of 1999, between nuclear-armed India and nuclear-armed Pakistan, </w:t>
      </w:r>
      <w:r w:rsidRPr="00E13F5F">
        <w:rPr>
          <w:rStyle w:val="StyleUnderline"/>
        </w:rPr>
        <w:t>should convince us that such wars can occur. Indeed, in that case, the conflict almost slipped into a nuclear war</w:t>
      </w:r>
      <w:r w:rsidRPr="00E13F5F">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w:t>
      </w:r>
      <w:r w:rsidRPr="00E13F5F">
        <w:rPr>
          <w:rStyle w:val="StyleUnderline"/>
        </w:rPr>
        <w:t>NATO's strategy was to respond to a Soviet conventional military attack on Western Europe by launching a</w:t>
      </w:r>
      <w:r w:rsidRPr="00E13F5F">
        <w:rPr>
          <w:sz w:val="16"/>
        </w:rPr>
        <w:t xml:space="preserve"> Western </w:t>
      </w:r>
      <w:r w:rsidRPr="00E13F5F">
        <w:rPr>
          <w:rStyle w:val="StyleUnderline"/>
        </w:rPr>
        <w:t>nuclear attack on the</w:t>
      </w:r>
      <w:r w:rsidRPr="00E13F5F">
        <w:rPr>
          <w:sz w:val="16"/>
        </w:rPr>
        <w:t xml:space="preserve"> nuclear-armed </w:t>
      </w:r>
      <w:r w:rsidRPr="00E13F5F">
        <w:rPr>
          <w:rStyle w:val="StyleUnderline"/>
        </w:rPr>
        <w:t>Soviet Union</w:t>
      </w:r>
      <w:r w:rsidRPr="00E13F5F">
        <w:rPr>
          <w:sz w:val="16"/>
        </w:rPr>
        <w:t xml:space="preserve">. Furthermore, </w:t>
      </w:r>
      <w:r w:rsidRPr="00E13F5F">
        <w:rPr>
          <w:rStyle w:val="StyleUnderline"/>
        </w:rPr>
        <w:t>if U.S. government officials really believed that nuclear deterrence worked, they would not have resorted to</w:t>
      </w:r>
      <w:r w:rsidRPr="00E13F5F">
        <w:rPr>
          <w:sz w:val="16"/>
        </w:rPr>
        <w:t xml:space="preserve"> championing "Star Wars" and its modern variant, </w:t>
      </w:r>
      <w:r w:rsidRPr="00E13F5F">
        <w:rPr>
          <w:rStyle w:val="StyleUnderline"/>
        </w:rPr>
        <w:t>national missile defense</w:t>
      </w:r>
      <w:r w:rsidRPr="00E13F5F">
        <w:rPr>
          <w:sz w:val="16"/>
        </w:rPr>
        <w:t xml:space="preserv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w:t>
      </w:r>
      <w:r w:rsidRPr="00E13F5F">
        <w:rPr>
          <w:rStyle w:val="StyleUnderline"/>
        </w:rPr>
        <w:t>Surely the United States would "win" any nuclear war with China. But what would that "victory" entail? An attack with</w:t>
      </w:r>
      <w:r w:rsidRPr="00E13F5F">
        <w:rPr>
          <w:sz w:val="16"/>
        </w:rPr>
        <w:t xml:space="preserve"> these </w:t>
      </w:r>
      <w:r w:rsidRPr="00E13F5F">
        <w:rPr>
          <w:rStyle w:val="StyleUnderline"/>
        </w:rPr>
        <w:t>Chinese nuclear weapons would immediately slaughter at least 10 million Americans</w:t>
      </w:r>
      <w:r w:rsidRPr="00E13F5F">
        <w:rPr>
          <w:sz w:val="16"/>
        </w:rPr>
        <w:t xml:space="preserve"> in a great storm of blast and fire, while leaving many more dying horribly of sickness and radiation poisoning. The Chinese death toll in a nuclear war would be far higher. </w:t>
      </w:r>
      <w:r w:rsidRPr="00E13F5F">
        <w:rPr>
          <w:rStyle w:val="StyleUnderline"/>
        </w:rPr>
        <w:t>Both nations would be reduced to smoldering, radioactive wastelands</w:t>
      </w:r>
      <w:r w:rsidRPr="00E13F5F">
        <w:rPr>
          <w:sz w:val="16"/>
        </w:rPr>
        <w:t xml:space="preserve">. Also, </w:t>
      </w:r>
      <w:r w:rsidRPr="00E13F5F">
        <w:rPr>
          <w:rStyle w:val="StyleUnderline"/>
        </w:rPr>
        <w:t>radioactive debris sent aloft by the nuclear explosions would blot out the sun and bring on a "nuclear winter" around the globe -- destroying agriculture, creating worldwide famine, and generating chaos and destruction</w:t>
      </w:r>
      <w:r w:rsidRPr="00E13F5F">
        <w:rPr>
          <w:sz w:val="16"/>
        </w:rPr>
        <w:t xml:space="preserve">. Moreover, in another decade the extent of this catastrophe would be far worse. </w:t>
      </w:r>
      <w:r w:rsidRPr="00E13F5F">
        <w:rPr>
          <w:rStyle w:val="StyleUnderline"/>
        </w:rPr>
        <w:t>The Chinese government is currently expanding its nuclear arsenal</w:t>
      </w:r>
      <w:r w:rsidRPr="00E13F5F">
        <w:rPr>
          <w:sz w:val="16"/>
        </w:rPr>
        <w:t xml:space="preserve">, and by the year 2020 </w:t>
      </w:r>
      <w:r w:rsidRPr="00E13F5F">
        <w:rPr>
          <w:rStyle w:val="StyleUnderline"/>
        </w:rPr>
        <w:t>it is expected to more than double its number of nuclear weapons that can hit the United States</w:t>
      </w:r>
      <w:r w:rsidRPr="00E13F5F">
        <w:rPr>
          <w:sz w:val="16"/>
        </w:rPr>
        <w:t xml:space="preserve">. The U.S. government, in turn, has plans to spend hundreds of billions of dollars "modernizing" its nuclear weapons and nuclear production facilities over the next decade. </w:t>
      </w:r>
      <w:r w:rsidRPr="00E13F5F">
        <w:rPr>
          <w:rStyle w:val="StyleUnderline"/>
        </w:rPr>
        <w:t>To avert the enormous disaster of a U.S.-China nuclear war</w:t>
      </w:r>
      <w:r w:rsidRPr="00E13F5F">
        <w:rPr>
          <w:sz w:val="16"/>
        </w:rPr>
        <w:t xml:space="preserve">, there are two obvious actions that can be taken. The first is to get rid of nuclear weapons, as the nuclear powers have agreed to do but thus far have resisted doing. The second, conducted while the nuclear disarmament process is occurring, is to </w:t>
      </w:r>
      <w:r w:rsidRPr="00E13F5F">
        <w:rPr>
          <w:rStyle w:val="StyleUnderline"/>
        </w:rPr>
        <w:t>improve U.S.-China relations. If the American and Chinese people are interested in ensuring their survival and that of the world, they should be working to encourage these policies</w:t>
      </w:r>
      <w:r w:rsidRPr="00E13F5F">
        <w:rPr>
          <w:sz w:val="16"/>
        </w:rPr>
        <w:t>.</w:t>
      </w:r>
    </w:p>
    <w:p w:rsidR="005919A1" w:rsidRPr="00E13F5F" w:rsidRDefault="00CF1BF8" w:rsidP="005919A1">
      <w:pPr>
        <w:pStyle w:val="Heading3"/>
      </w:pPr>
      <w:r w:rsidRPr="00E13F5F">
        <w:t xml:space="preserve">Asian Econ Impact </w:t>
      </w:r>
      <w:r w:rsidR="002A5756" w:rsidRPr="00E13F5F">
        <w:t>Ext.</w:t>
      </w:r>
    </w:p>
    <w:p w:rsidR="005919A1" w:rsidRPr="00E13F5F" w:rsidRDefault="005919A1" w:rsidP="005919A1">
      <w:pPr>
        <w:pStyle w:val="Heading4"/>
      </w:pPr>
      <w:r w:rsidRPr="00E13F5F">
        <w:t xml:space="preserve">Successful climate negotiations are key to Asian economic stability </w:t>
      </w:r>
    </w:p>
    <w:p w:rsidR="005919A1" w:rsidRPr="00E13F5F" w:rsidRDefault="005919A1" w:rsidP="005919A1">
      <w:r w:rsidRPr="00E13F5F">
        <w:rPr>
          <w:rStyle w:val="Style13ptBold"/>
        </w:rPr>
        <w:t>Akhtar</w:t>
      </w:r>
      <w:r w:rsidRPr="00E13F5F">
        <w:t xml:space="preserve"> </w:t>
      </w:r>
      <w:r w:rsidRPr="00E13F5F">
        <w:rPr>
          <w:rStyle w:val="Style13ptBold"/>
        </w:rPr>
        <w:t>14</w:t>
      </w:r>
      <w:r w:rsidRPr="00E13F5F">
        <w:t xml:space="preserve"> (Shamshad, </w:t>
      </w:r>
      <w:r w:rsidR="00A82507" w:rsidRPr="00E13F5F">
        <w:t xml:space="preserve">Under-Secretary-General of the United Nations and Executive Secretary of the Economic and Social Commission for Asia and the Pacific, </w:t>
      </w:r>
      <w:r w:rsidRPr="00E13F5F">
        <w:t xml:space="preserve">the UN’s Sherpa for the G20 and previously served as Governor of the Central Bank of Pakistan and Vice President of the MENA Region of the World Bank, “New Momentum on Climate Must Generate Action in Asia and the Pacific,” </w:t>
      </w:r>
      <w:r w:rsidR="00A82507" w:rsidRPr="00E13F5F">
        <w:t xml:space="preserve">10-3-14 </w:t>
      </w:r>
      <w:hyperlink r:id="rId45" w:history="1">
        <w:r w:rsidRPr="00E13F5F">
          <w:rPr>
            <w:rStyle w:val="Hyperlink"/>
          </w:rPr>
          <w:t>http://thediplomat.com/2014/10/new-momentum-on-climate-must-generate-action-in-asia-and-the-pacific/</w:t>
        </w:r>
      </w:hyperlink>
      <w:r w:rsidR="00A82507" w:rsidRPr="00E13F5F">
        <w:t>)</w:t>
      </w:r>
    </w:p>
    <w:p w:rsidR="005919A1" w:rsidRPr="00E13F5F" w:rsidRDefault="005919A1" w:rsidP="005919A1">
      <w:pPr>
        <w:rPr>
          <w:rStyle w:val="StyleUnderline"/>
        </w:rPr>
      </w:pPr>
      <w:r w:rsidRPr="00E13F5F">
        <w:rPr>
          <w:rStyle w:val="StyleUnderline"/>
        </w:rPr>
        <w:t>The landmark Climate Summit convened by the U</w:t>
      </w:r>
      <w:r w:rsidRPr="00E13F5F">
        <w:rPr>
          <w:sz w:val="14"/>
        </w:rPr>
        <w:t xml:space="preserve">nited </w:t>
      </w:r>
      <w:r w:rsidRPr="00E13F5F">
        <w:rPr>
          <w:rStyle w:val="StyleUnderline"/>
        </w:rPr>
        <w:t>N</w:t>
      </w:r>
      <w:r w:rsidRPr="00E13F5F">
        <w:rPr>
          <w:sz w:val="14"/>
        </w:rPr>
        <w:t xml:space="preserve">ations Secretary-General last week in New York </w:t>
      </w:r>
      <w:r w:rsidRPr="00E13F5F">
        <w:rPr>
          <w:rStyle w:val="StyleUnderline"/>
        </w:rPr>
        <w:t>was unprecedented in terms of the participation of leaders, the private sector and a range of other stakeholders</w:t>
      </w:r>
      <w:r w:rsidRPr="00E13F5F">
        <w:rPr>
          <w:sz w:val="14"/>
        </w:rPr>
        <w:t xml:space="preserve">. </w:t>
      </w:r>
      <w:r w:rsidRPr="00E13F5F">
        <w:rPr>
          <w:rStyle w:val="StyleUnderline"/>
        </w:rPr>
        <w:t>The level and scale of enthusiasm it generated augurs well for global climate action and for future generations</w:t>
      </w:r>
      <w:r w:rsidRPr="00E13F5F">
        <w:rPr>
          <w:sz w:val="14"/>
        </w:rPr>
        <w:t xml:space="preserve">. This new momentum must now translate into real action in Asia and the Pacific. </w:t>
      </w:r>
      <w:r w:rsidRPr="00E13F5F">
        <w:rPr>
          <w:rStyle w:val="StyleUnderline"/>
        </w:rPr>
        <w:t>Leaders at the Summit offered commitments that will feed into the UN Climate Change Conference to be held in Paris next year</w:t>
      </w:r>
      <w:r w:rsidRPr="00E13F5F">
        <w:rPr>
          <w:sz w:val="14"/>
        </w:rPr>
        <w:t xml:space="preserve">. Some categorically committed to cut emissions, and called for greater action to limit the rise in global temperatures to less than 2 degrees Celsius. </w:t>
      </w:r>
      <w:r w:rsidRPr="00E13F5F">
        <w:rPr>
          <w:rStyle w:val="StyleUnderline"/>
        </w:rPr>
        <w:t>Initial commitments at the Summit for the capitalization of the Green Climate Fund amounted to more than $2.3 billion, with new multi-stakeholder partnerships registered for low carbon and climate resilient development finance, amounting to almost $200 billion</w:t>
      </w:r>
      <w:r w:rsidRPr="00E13F5F">
        <w:rPr>
          <w:sz w:val="14"/>
        </w:rPr>
        <w:t xml:space="preserve">. It’s a good start, but much more is needed. To support the public commitments, calls have been made for greater engagement by financial institutions, the insurance sector and institutional investors, who hold enormous global and regional savings which can service the risk and long-term capital requirements of climate adaptation and mitigation projects. </w:t>
      </w:r>
      <w:r w:rsidRPr="00E13F5F">
        <w:rPr>
          <w:rStyle w:val="StyleUnderline"/>
        </w:rPr>
        <w:t>The Summit also overwhelmingly supported carbon pricing as a tool to reduce emissions and to improve sustainability, as well as economic growth prospects</w:t>
      </w:r>
      <w:r w:rsidRPr="00E13F5F">
        <w:rPr>
          <w:sz w:val="14"/>
        </w:rPr>
        <w:t xml:space="preserve">. Equally heartening were the cross-sectoral, multi-stakeholder coalitions which emerged, from the Global Agricultural Alliance to secure food for rapidly growing populations, to the dozens of Governments, businesses, civil society groups and indigenous peoples who pledged to end deforestation by 2030. </w:t>
      </w:r>
      <w:r w:rsidRPr="00E13F5F">
        <w:rPr>
          <w:rStyle w:val="StyleUnderline"/>
        </w:rPr>
        <w:t xml:space="preserve">The clearest and most pertinent message from the Summit was that climate change is a global threat and must be tackled by global partnerships for a more sustainable future. </w:t>
      </w:r>
      <w:r w:rsidRPr="00E13F5F">
        <w:rPr>
          <w:sz w:val="14"/>
        </w:rPr>
        <w:t xml:space="preserve">The UN Secretary General reminded us that “the human, environmental and financial cost of climate change is fast becoming unbearable.” President Obama emphasized that the cost of inaction is far greater than the cost of action. </w:t>
      </w:r>
      <w:r w:rsidRPr="00E13F5F">
        <w:rPr>
          <w:rStyle w:val="StyleUnderline"/>
        </w:rPr>
        <w:t>No region of the world knows this better than Asia and the Pacific, where there is a compelling case for urgent climate action</w:t>
      </w:r>
      <w:r w:rsidRPr="00E13F5F">
        <w:rPr>
          <w:sz w:val="14"/>
        </w:rPr>
        <w:t xml:space="preserve">. </w:t>
      </w:r>
      <w:r w:rsidRPr="00E13F5F">
        <w:rPr>
          <w:rStyle w:val="StyleUnderline"/>
        </w:rPr>
        <w:t>Between 1980 and 2009 the people of Asia and the Pacific shouldered the burden of 85 per cent of global deaths and 38 per cent of global economic losses due to natural disasters</w:t>
      </w:r>
      <w:r w:rsidRPr="00E13F5F">
        <w:rPr>
          <w:sz w:val="14"/>
        </w:rPr>
        <w:t xml:space="preserve">. Just </w:t>
      </w:r>
      <w:r w:rsidRPr="00E13F5F">
        <w:rPr>
          <w:rStyle w:val="StyleUnderline"/>
        </w:rPr>
        <w:t>weeks ago, heavy monsoon rains and floods across Pakistan</w:t>
      </w:r>
      <w:r w:rsidRPr="00E13F5F">
        <w:rPr>
          <w:sz w:val="14"/>
        </w:rPr>
        <w:t xml:space="preserve"> caused more than 300 deaths and </w:t>
      </w:r>
      <w:r w:rsidRPr="00E13F5F">
        <w:rPr>
          <w:rStyle w:val="StyleUnderline"/>
        </w:rPr>
        <w:t>impacted more than 1.8 million people</w:t>
      </w:r>
      <w:r w:rsidRPr="00E13F5F">
        <w:rPr>
          <w:sz w:val="14"/>
        </w:rPr>
        <w:t xml:space="preserve">. </w:t>
      </w:r>
      <w:r w:rsidRPr="00E13F5F">
        <w:rPr>
          <w:rStyle w:val="StyleUnderline"/>
        </w:rPr>
        <w:t>Typhoon Haiyan</w:t>
      </w:r>
      <w:r w:rsidRPr="00E13F5F">
        <w:rPr>
          <w:sz w:val="14"/>
        </w:rPr>
        <w:t xml:space="preserve"> </w:t>
      </w:r>
      <w:r w:rsidRPr="00E13F5F">
        <w:rPr>
          <w:rStyle w:val="StyleUnderline"/>
        </w:rPr>
        <w:t>caused the death of</w:t>
      </w:r>
      <w:r w:rsidRPr="00E13F5F">
        <w:rPr>
          <w:sz w:val="14"/>
        </w:rPr>
        <w:t xml:space="preserve"> more than </w:t>
      </w:r>
      <w:r w:rsidRPr="00E13F5F">
        <w:rPr>
          <w:rStyle w:val="StyleUnderline"/>
        </w:rPr>
        <w:t>8000 people in</w:t>
      </w:r>
      <w:r w:rsidRPr="00E13F5F">
        <w:rPr>
          <w:sz w:val="14"/>
        </w:rPr>
        <w:t xml:space="preserve"> the central </w:t>
      </w:r>
      <w:r w:rsidRPr="00E13F5F">
        <w:rPr>
          <w:rStyle w:val="StyleUnderline"/>
        </w:rPr>
        <w:t>Philippines</w:t>
      </w:r>
      <w:r w:rsidRPr="00E13F5F">
        <w:rPr>
          <w:sz w:val="14"/>
        </w:rPr>
        <w:t xml:space="preserve"> last year, </w:t>
      </w:r>
      <w:r w:rsidRPr="00E13F5F">
        <w:rPr>
          <w:rStyle w:val="StyleUnderline"/>
        </w:rPr>
        <w:t>with an estimated $15 billion in damages. We are witnessing some of the worst natural disasters in recorded history</w:t>
      </w:r>
      <w:r w:rsidRPr="00E13F5F">
        <w:rPr>
          <w:sz w:val="14"/>
        </w:rPr>
        <w:t xml:space="preserve">, and they are destroying the lives and livelihoods of millions across our region. </w:t>
      </w:r>
      <w:r w:rsidRPr="00E13F5F">
        <w:rPr>
          <w:rStyle w:val="StyleUnderline"/>
        </w:rPr>
        <w:t>Resource and carbon-intensive economies are</w:t>
      </w:r>
      <w:r w:rsidRPr="00E13F5F">
        <w:rPr>
          <w:sz w:val="14"/>
        </w:rPr>
        <w:t xml:space="preserve"> also </w:t>
      </w:r>
      <w:r w:rsidRPr="00E13F5F">
        <w:rPr>
          <w:rStyle w:val="Emphasis"/>
        </w:rPr>
        <w:t>economically vulnerable</w:t>
      </w:r>
      <w:r w:rsidRPr="00E13F5F">
        <w:rPr>
          <w:sz w:val="14"/>
        </w:rPr>
        <w:t xml:space="preserve">. The Asia-Pacific region uses three times more resources to produce one unit of GDP than the rest of the world. </w:t>
      </w:r>
      <w:r w:rsidRPr="00E13F5F">
        <w:rPr>
          <w:rStyle w:val="StyleUnderline"/>
        </w:rPr>
        <w:t>We are not only the region most vulnerable to climate-related disasters, but also to resource-price volatility. As resource costs rise, the economic impacts are most severe on the poorest and vulnerable in our region</w:t>
      </w:r>
      <w:r w:rsidRPr="00E13F5F">
        <w:rPr>
          <w:sz w:val="14"/>
        </w:rPr>
        <w:t xml:space="preserve">. More than 42 million people in Asia and the Pacific were pushed back into poverty due to rising energy and food prices in 2011 alone. </w:t>
      </w:r>
      <w:r w:rsidRPr="00E13F5F">
        <w:rPr>
          <w:rStyle w:val="StyleUnderline"/>
        </w:rPr>
        <w:t>Innovative climate action to improve our region’s energy and resource efficiency not only reduces emissions, but will</w:t>
      </w:r>
      <w:r w:rsidRPr="00E13F5F">
        <w:rPr>
          <w:sz w:val="14"/>
        </w:rPr>
        <w:t xml:space="preserve"> also </w:t>
      </w:r>
      <w:r w:rsidRPr="00E13F5F">
        <w:rPr>
          <w:rStyle w:val="StyleUnderline"/>
        </w:rPr>
        <w:t xml:space="preserve">drive </w:t>
      </w:r>
      <w:r w:rsidRPr="00E13F5F">
        <w:rPr>
          <w:rStyle w:val="Emphasis"/>
        </w:rPr>
        <w:t>sustainable economic growth</w:t>
      </w:r>
      <w:r w:rsidRPr="00E13F5F">
        <w:rPr>
          <w:rStyle w:val="StyleUnderline"/>
        </w:rPr>
        <w:t xml:space="preserve"> in the face of </w:t>
      </w:r>
      <w:r w:rsidRPr="00E13F5F">
        <w:rPr>
          <w:rStyle w:val="Emphasis"/>
        </w:rPr>
        <w:t>rising resource prices</w:t>
      </w:r>
      <w:r w:rsidRPr="00E13F5F">
        <w:rPr>
          <w:sz w:val="14"/>
        </w:rPr>
        <w:t xml:space="preserve">, </w:t>
      </w:r>
      <w:r w:rsidRPr="00E13F5F">
        <w:rPr>
          <w:rStyle w:val="StyleUnderline"/>
        </w:rPr>
        <w:t xml:space="preserve">generating jobs and reducing poverty while increasing </w:t>
      </w:r>
      <w:r w:rsidRPr="00E13F5F">
        <w:rPr>
          <w:rStyle w:val="Emphasis"/>
        </w:rPr>
        <w:t>long-term resilience</w:t>
      </w:r>
      <w:r w:rsidRPr="00E13F5F">
        <w:rPr>
          <w:rStyle w:val="StyleUnderline"/>
        </w:rPr>
        <w:t xml:space="preserve"> to natural disasters and the impacts of rising resource costs. Turning resource constraints and the climate crisis into opportunities</w:t>
      </w:r>
      <w:r w:rsidRPr="00E13F5F">
        <w:rPr>
          <w:sz w:val="14"/>
        </w:rPr>
        <w:t xml:space="preserve"> for economic growth and poverty reduction, </w:t>
      </w:r>
      <w:r w:rsidRPr="00E13F5F">
        <w:rPr>
          <w:rStyle w:val="StyleUnderline"/>
        </w:rPr>
        <w:t>Asia-Pacific countries have adopted pioneering strategies to promote green growth and environmentally sustainable approaches, while strengthening regional integration and cooperation to address risks and vulnerabilities, which include disasters, climate change and resource constraints, alongside improving trade, finance and investments</w:t>
      </w:r>
      <w:r w:rsidRPr="00E13F5F">
        <w:rPr>
          <w:sz w:val="14"/>
        </w:rPr>
        <w:t xml:space="preserve">, as well as physical infrastructure connectivity. At the Summit, </w:t>
      </w:r>
      <w:r w:rsidRPr="00E13F5F">
        <w:rPr>
          <w:rStyle w:val="StyleUnderline"/>
        </w:rPr>
        <w:t>China affirmed its aim to reduce carbon emissions per unit of GDP by 45% compared to 2005. Fiji spoke of their green growth strategy</w:t>
      </w:r>
      <w:r w:rsidRPr="00E13F5F">
        <w:rPr>
          <w:sz w:val="14"/>
        </w:rPr>
        <w:t xml:space="preserve">, already in place, and ambitions to generate all electricity from renewable resources by 2030. </w:t>
      </w:r>
      <w:r w:rsidRPr="00E13F5F">
        <w:rPr>
          <w:rStyle w:val="StyleUnderline"/>
        </w:rPr>
        <w:t>Malaysia and Indonesia are reforming fossil fuel subsidies</w:t>
      </w:r>
      <w:r w:rsidRPr="00E13F5F">
        <w:rPr>
          <w:sz w:val="14"/>
        </w:rPr>
        <w:t xml:space="preserve"> to encourage a shift to cleaner energy. </w:t>
      </w:r>
      <w:r w:rsidRPr="00E13F5F">
        <w:rPr>
          <w:rStyle w:val="StyleUnderline"/>
        </w:rPr>
        <w:t>Mongolia plans to reach 20-25 percent of total energy production from renewables by 2020</w:t>
      </w:r>
      <w:r w:rsidRPr="00E13F5F">
        <w:rPr>
          <w:sz w:val="14"/>
        </w:rPr>
        <w:t>. These are but some examples of the already strong regional climate actions taking place. But change is not happening fast enough</w:t>
      </w:r>
      <w:r w:rsidRPr="00E13F5F">
        <w:rPr>
          <w:rStyle w:val="StyleUnderline"/>
        </w:rPr>
        <w:t>. We need to massively scale up these actions, not only to match the magnitude and urgency of climate impacts</w:t>
      </w:r>
      <w:r w:rsidRPr="00E13F5F">
        <w:rPr>
          <w:sz w:val="14"/>
        </w:rPr>
        <w:t xml:space="preserve">, </w:t>
      </w:r>
      <w:r w:rsidRPr="00E13F5F">
        <w:rPr>
          <w:rStyle w:val="StyleUnderline"/>
        </w:rPr>
        <w:t>but</w:t>
      </w:r>
      <w:r w:rsidRPr="00E13F5F">
        <w:rPr>
          <w:sz w:val="14"/>
        </w:rPr>
        <w:t xml:space="preserve"> also </w:t>
      </w:r>
      <w:r w:rsidRPr="00E13F5F">
        <w:rPr>
          <w:rStyle w:val="StyleUnderline"/>
        </w:rPr>
        <w:t xml:space="preserve">to harness the economic growth and opportunities which climate action entails. </w:t>
      </w:r>
      <w:r w:rsidRPr="00E13F5F">
        <w:rPr>
          <w:sz w:val="14"/>
        </w:rPr>
        <w:t xml:space="preserve">The UN Economic and Social Commission for Asia and the Pacific will continue to urge leaders in the region to seize the opportunity to intensify national climate actions and commitments, and to work even more closely together to make our vision of the sustainable, prosperous and resilient future we want a reality. </w:t>
      </w:r>
      <w:r w:rsidRPr="00E13F5F">
        <w:rPr>
          <w:rStyle w:val="StyleUnderline"/>
        </w:rPr>
        <w:t xml:space="preserve">Moving the climate frontier from negotiations and commitment to real action is not only urgent but </w:t>
      </w:r>
      <w:r w:rsidRPr="00E13F5F">
        <w:rPr>
          <w:sz w:val="14"/>
        </w:rPr>
        <w:t xml:space="preserve">also </w:t>
      </w:r>
      <w:r w:rsidRPr="00E13F5F">
        <w:rPr>
          <w:rStyle w:val="StyleUnderline"/>
        </w:rPr>
        <w:t>opens a new window of sustainable development opportunity for all in Asia and the Pacific.</w:t>
      </w:r>
    </w:p>
    <w:p w:rsidR="005919A1" w:rsidRPr="00E13F5F" w:rsidRDefault="005919A1" w:rsidP="005919A1">
      <w:pPr>
        <w:rPr>
          <w:rStyle w:val="StyleUnderline"/>
        </w:rPr>
      </w:pPr>
    </w:p>
    <w:p w:rsidR="005919A1" w:rsidRPr="00E13F5F" w:rsidRDefault="005919A1" w:rsidP="005919A1">
      <w:pPr>
        <w:pStyle w:val="Heading4"/>
      </w:pPr>
      <w:r w:rsidRPr="00E13F5F">
        <w:t xml:space="preserve">Nuclear war </w:t>
      </w:r>
    </w:p>
    <w:p w:rsidR="005919A1" w:rsidRPr="00E13F5F" w:rsidRDefault="00A82507" w:rsidP="005919A1">
      <w:r w:rsidRPr="00E13F5F">
        <w:rPr>
          <w:rStyle w:val="Style13ptBold"/>
        </w:rPr>
        <w:t>Auslin</w:t>
      </w:r>
      <w:r w:rsidR="005919A1" w:rsidRPr="00E13F5F">
        <w:rPr>
          <w:rStyle w:val="Style13ptBold"/>
        </w:rPr>
        <w:t xml:space="preserve"> </w:t>
      </w:r>
      <w:r w:rsidRPr="00E13F5F">
        <w:rPr>
          <w:rStyle w:val="Style13ptBold"/>
        </w:rPr>
        <w:t>0</w:t>
      </w:r>
      <w:r w:rsidR="005919A1" w:rsidRPr="00E13F5F">
        <w:rPr>
          <w:rStyle w:val="Style13ptBold"/>
        </w:rPr>
        <w:t>9</w:t>
      </w:r>
      <w:r w:rsidR="005919A1" w:rsidRPr="00E13F5F">
        <w:t xml:space="preserve"> (Michael, </w:t>
      </w:r>
      <w:r w:rsidRPr="00E13F5F">
        <w:t xml:space="preserve">Resident Scholar at the American Enterprise Institute, </w:t>
      </w:r>
      <w:r w:rsidR="005919A1" w:rsidRPr="00E13F5F">
        <w:t>February 17, “Japan’s Downturn is Bad for the World” Wall Street Journal)</w:t>
      </w:r>
    </w:p>
    <w:p w:rsidR="005919A1" w:rsidRPr="00E13F5F" w:rsidRDefault="005919A1" w:rsidP="005919A1">
      <w:pPr>
        <w:rPr>
          <w:sz w:val="16"/>
        </w:rPr>
      </w:pPr>
      <w:r w:rsidRPr="00E13F5F">
        <w:rPr>
          <w:rStyle w:val="StyleUnderline"/>
        </w:rPr>
        <w:t>If Japan's economy collapses</w:t>
      </w:r>
      <w:r w:rsidRPr="00E13F5F">
        <w:rPr>
          <w:sz w:val="16"/>
        </w:rPr>
        <w:t xml:space="preserve">, supply chains across the globe will be affected and </w:t>
      </w:r>
      <w:r w:rsidRPr="00E13F5F">
        <w:rPr>
          <w:rStyle w:val="StyleUnderline"/>
        </w:rPr>
        <w:t>numerous economies will face severe disruptions</w:t>
      </w:r>
      <w:r w:rsidRPr="00E13F5F">
        <w:rPr>
          <w:sz w:val="16"/>
        </w:rPr>
        <w:t xml:space="preserve">, most notably China's. China is currently Japan's largest import provider, and </w:t>
      </w:r>
      <w:r w:rsidRPr="00E13F5F">
        <w:rPr>
          <w:rStyle w:val="StyleUnderline"/>
        </w:rPr>
        <w:t>the Japanese slowdown is creating tremendous pressure on Chinese factories</w:t>
      </w:r>
      <w:r w:rsidRPr="00E13F5F">
        <w:rPr>
          <w:sz w:val="16"/>
        </w:rPr>
        <w:t xml:space="preserve">. Just last week, the Chinese government announced that 20 million rural migrants had lost their jobs. Closer to home, </w:t>
      </w:r>
      <w:r w:rsidRPr="00E13F5F">
        <w:rPr>
          <w:rStyle w:val="StyleUnderline"/>
        </w:rPr>
        <w:t>Japan may also start running out of surplus cash</w:t>
      </w:r>
      <w:r w:rsidRPr="00E13F5F">
        <w:rPr>
          <w:sz w:val="16"/>
        </w:rPr>
        <w:t xml:space="preserve">, which it has used to purchase U.S. securities for years. For the first time in a generation, </w:t>
      </w:r>
      <w:r w:rsidRPr="00E13F5F">
        <w:rPr>
          <w:rStyle w:val="StyleUnderline"/>
        </w:rPr>
        <w:t>Tokyo is running trade deficits</w:t>
      </w:r>
      <w:r w:rsidRPr="00E13F5F">
        <w:rPr>
          <w:sz w:val="16"/>
        </w:rPr>
        <w:t xml:space="preserve"> -- five months in a row so far. </w:t>
      </w:r>
      <w:r w:rsidRPr="00E13F5F">
        <w:rPr>
          <w:rStyle w:val="StyleUnderline"/>
        </w:rPr>
        <w:t>The political and social fallout from a Japanese depression also would be devastating</w:t>
      </w:r>
      <w:r w:rsidRPr="00E13F5F">
        <w:rPr>
          <w:sz w:val="16"/>
        </w:rPr>
        <w:t xml:space="preserve">. In the face of economic instability, </w:t>
      </w:r>
      <w:r w:rsidRPr="00E13F5F">
        <w:rPr>
          <w:rStyle w:val="StyleUnderline"/>
        </w:rPr>
        <w:t>other Asian nations may feel forced to turn to more centralized -- even authoritarian -- control to try to limit the damage. Free-trade agreements may be rolled back</w:t>
      </w:r>
      <w:r w:rsidRPr="00E13F5F">
        <w:rPr>
          <w:sz w:val="16"/>
        </w:rPr>
        <w:t xml:space="preserve"> and political freedom curtailed. Social </w:t>
      </w:r>
      <w:r w:rsidRPr="00E13F5F">
        <w:rPr>
          <w:rStyle w:val="StyleUnderline"/>
        </w:rPr>
        <w:t>stability</w:t>
      </w:r>
      <w:r w:rsidRPr="00E13F5F">
        <w:rPr>
          <w:sz w:val="16"/>
        </w:rPr>
        <w:t xml:space="preserve"> in emerging, middle-class societies </w:t>
      </w:r>
      <w:r w:rsidRPr="00E13F5F">
        <w:rPr>
          <w:rStyle w:val="StyleUnderline"/>
        </w:rPr>
        <w:t>will be severely tested, and newly democratized states may find it impossible to maintain power. Progress toward a more open, integrated Asia is at risk, with the potential for increased political tension in the world's most heavily armed region</w:t>
      </w:r>
      <w:r w:rsidRPr="00E13F5F">
        <w:rPr>
          <w:sz w:val="16"/>
        </w:rPr>
        <w:t>.</w:t>
      </w:r>
    </w:p>
    <w:p w:rsidR="005919A1" w:rsidRPr="00E13F5F" w:rsidRDefault="005919A1" w:rsidP="005919A1">
      <w:pPr>
        <w:rPr>
          <w:sz w:val="14"/>
        </w:rPr>
      </w:pPr>
    </w:p>
    <w:p w:rsidR="005919A1" w:rsidRPr="00E13F5F" w:rsidRDefault="005919A1" w:rsidP="005919A1">
      <w:pPr>
        <w:pStyle w:val="Heading3"/>
      </w:pPr>
      <w:r w:rsidRPr="00E13F5F">
        <w:t>AT: Clinton =/= Solve Warming</w:t>
      </w:r>
    </w:p>
    <w:p w:rsidR="005919A1" w:rsidRPr="00E13F5F" w:rsidRDefault="005919A1" w:rsidP="005919A1">
      <w:pPr>
        <w:pStyle w:val="Heading4"/>
      </w:pPr>
      <w:r w:rsidRPr="00E13F5F">
        <w:t xml:space="preserve">Clinton will enforce warming regulations – solves warming. </w:t>
      </w:r>
    </w:p>
    <w:p w:rsidR="005919A1" w:rsidRPr="00E13F5F" w:rsidRDefault="005919A1" w:rsidP="005919A1">
      <w:r w:rsidRPr="00E13F5F">
        <w:rPr>
          <w:rStyle w:val="Style13ptBold"/>
        </w:rPr>
        <w:t>Sargent</w:t>
      </w:r>
      <w:r w:rsidR="00B1370D" w:rsidRPr="00E13F5F">
        <w:rPr>
          <w:rStyle w:val="Style13ptBold"/>
        </w:rPr>
        <w:t xml:space="preserve"> </w:t>
      </w:r>
      <w:r w:rsidRPr="00E13F5F">
        <w:rPr>
          <w:rStyle w:val="Style13ptBold"/>
        </w:rPr>
        <w:t>14</w:t>
      </w:r>
      <w:r w:rsidRPr="00E13F5F">
        <w:t xml:space="preserve"> </w:t>
      </w:r>
      <w:r w:rsidR="00B1370D" w:rsidRPr="00E13F5F">
        <w:t>(</w:t>
      </w:r>
      <w:r w:rsidRPr="00E13F5F">
        <w:t xml:space="preserve">Greg, </w:t>
      </w:r>
      <w:r w:rsidR="00B1370D" w:rsidRPr="00E13F5F">
        <w:t xml:space="preserve">Washington Post. </w:t>
      </w:r>
      <w:r w:rsidRPr="00E13F5F">
        <w:t>“This one Hillary quote about climate change is very, very important” http://www.washingtonpost.com/blogs/plum-line/wp/2014/12/04/this-one-hillary-quote-about-climate-change-is-very-very-important/</w:t>
      </w:r>
      <w:r w:rsidR="00B1370D" w:rsidRPr="00E13F5F">
        <w:t>)</w:t>
      </w:r>
    </w:p>
    <w:p w:rsidR="005919A1" w:rsidRPr="00E13F5F" w:rsidRDefault="005919A1" w:rsidP="005919A1">
      <w:pPr>
        <w:rPr>
          <w:sz w:val="14"/>
        </w:rPr>
      </w:pPr>
      <w:r w:rsidRPr="00E13F5F">
        <w:rPr>
          <w:sz w:val="14"/>
        </w:rPr>
        <w:t xml:space="preserve">Hillary </w:t>
      </w:r>
      <w:r w:rsidRPr="00E13F5F">
        <w:rPr>
          <w:rStyle w:val="StyleUnderline"/>
        </w:rPr>
        <w:t>Clinton said something important about climate change this week</w:t>
      </w:r>
      <w:r w:rsidRPr="00E13F5F">
        <w:rPr>
          <w:sz w:val="14"/>
        </w:rPr>
        <w:t xml:space="preserve"> — something that could resonate into the next presidential race. It isn’t what you’ve read about, though. Clinton gave a speech at the League of Conservation Voters, and judging by the headlines about it, you’d think the newsworthy portion was her unwillingness to take a position on the Keystone pipeline.</w:t>
      </w:r>
      <w:r w:rsidRPr="00E13F5F">
        <w:t>¶</w:t>
      </w:r>
      <w:r w:rsidRPr="00E13F5F">
        <w:rPr>
          <w:sz w:val="14"/>
        </w:rPr>
        <w:t xml:space="preserve"> That is understandably frustrating to environmental activists. But now that video of the full speech is available, it’s obvious that her Keystone dodge is potentially far less important than this portion:</w:t>
      </w:r>
      <w:r w:rsidRPr="00E13F5F">
        <w:t>¶</w:t>
      </w:r>
      <w:r w:rsidRPr="00E13F5F">
        <w:rPr>
          <w:sz w:val="14"/>
        </w:rPr>
        <w:t xml:space="preserve"> “You pushed for and rallied behind President Obama’s use of the Clean Air Act to set the first ever federal limits on carbon pollution from existing power plants, which are driving the most dangerous effects of climate change. As you know so well, </w:t>
      </w:r>
      <w:r w:rsidRPr="00E13F5F">
        <w:rPr>
          <w:rStyle w:val="StyleUnderline"/>
        </w:rPr>
        <w:t>power plants account for about 40 percent of</w:t>
      </w:r>
      <w:r w:rsidRPr="00E13F5F">
        <w:rPr>
          <w:bCs/>
          <w:u w:val="single"/>
        </w:rPr>
        <w:t xml:space="preserve"> </w:t>
      </w:r>
      <w:r w:rsidRPr="00E13F5F">
        <w:rPr>
          <w:sz w:val="14"/>
        </w:rPr>
        <w:t xml:space="preserve">the </w:t>
      </w:r>
      <w:r w:rsidRPr="00E13F5F">
        <w:rPr>
          <w:rStyle w:val="StyleUnderline"/>
        </w:rPr>
        <w:t>carbon pollution</w:t>
      </w:r>
      <w:r w:rsidRPr="00E13F5F">
        <w:rPr>
          <w:sz w:val="14"/>
        </w:rPr>
        <w:t xml:space="preserve"> in the United States, </w:t>
      </w:r>
      <w:r w:rsidRPr="00E13F5F">
        <w:rPr>
          <w:rStyle w:val="StyleUnderline"/>
        </w:rPr>
        <w:t>and therefore must be addressed</w:t>
      </w:r>
      <w:r w:rsidRPr="00E13F5F">
        <w:rPr>
          <w:bCs/>
          <w:u w:val="single"/>
        </w:rPr>
        <w:t>.</w:t>
      </w:r>
      <w:r w:rsidRPr="00E13F5F">
        <w:rPr>
          <w:sz w:val="14"/>
        </w:rPr>
        <w:t xml:space="preserve"> And </w:t>
      </w:r>
      <w:r w:rsidRPr="00E13F5F">
        <w:rPr>
          <w:rStyle w:val="StyleUnderline"/>
        </w:rPr>
        <w:t>the unprecedented action that</w:t>
      </w:r>
      <w:r w:rsidRPr="00E13F5F">
        <w:rPr>
          <w:sz w:val="14"/>
        </w:rPr>
        <w:t xml:space="preserve"> President </w:t>
      </w:r>
      <w:r w:rsidRPr="00E13F5F">
        <w:rPr>
          <w:rStyle w:val="StyleUnderline"/>
        </w:rPr>
        <w:t>Obama has taken must be protected at all cost</w:t>
      </w:r>
      <w:r w:rsidRPr="00E13F5F">
        <w:rPr>
          <w:bCs/>
          <w:u w:val="single"/>
        </w:rPr>
        <w:t>.</w:t>
      </w:r>
      <w:r w:rsidRPr="00E13F5F">
        <w:t>¶</w:t>
      </w:r>
      <w:r w:rsidRPr="00E13F5F">
        <w:rPr>
          <w:sz w:val="14"/>
        </w:rPr>
        <w:t xml:space="preserve"> “So this is an exciting time. From the administration’s announcement last month of a $3 billion commitment to the global green climate fund, to that new joint announcement with China, to new rules under consideration for ozone, we continue to push forward. But that is just the beginning of what is needed.”</w:t>
      </w:r>
      <w:r w:rsidRPr="00E13F5F">
        <w:t>¶</w:t>
      </w:r>
      <w:r w:rsidRPr="00E13F5F">
        <w:rPr>
          <w:sz w:val="14"/>
        </w:rPr>
        <w:t xml:space="preserve"> Taking Clinton at her word, </w:t>
      </w:r>
      <w:r w:rsidRPr="00E13F5F">
        <w:rPr>
          <w:rStyle w:val="StyleUnderline"/>
        </w:rPr>
        <w:t>this hints at the ways in which climate could become an important issue in</w:t>
      </w:r>
      <w:r w:rsidRPr="00E13F5F">
        <w:rPr>
          <w:sz w:val="14"/>
        </w:rPr>
        <w:t xml:space="preserve"> the </w:t>
      </w:r>
      <w:r w:rsidRPr="00E13F5F">
        <w:rPr>
          <w:rStyle w:val="StyleUnderline"/>
        </w:rPr>
        <w:t>2016</w:t>
      </w:r>
      <w:r w:rsidRPr="00E13F5F">
        <w:rPr>
          <w:sz w:val="14"/>
        </w:rPr>
        <w:t xml:space="preserve"> race. </w:t>
      </w:r>
      <w:r w:rsidRPr="00E13F5F">
        <w:rPr>
          <w:rStyle w:val="StyleUnderline"/>
        </w:rPr>
        <w:t>The key is that it is a forward-looking policy statement.</w:t>
      </w:r>
      <w:r w:rsidRPr="00E13F5F">
        <w:rPr>
          <w:sz w:val="14"/>
        </w:rPr>
        <w:t xml:space="preserve"> </w:t>
      </w:r>
      <w:r w:rsidRPr="00E13F5F">
        <w:rPr>
          <w:b/>
          <w:bCs/>
          <w:u w:val="single"/>
        </w:rPr>
        <w:t xml:space="preserve">Clinton isn’t simply praising Obama’s environmental </w:t>
      </w:r>
      <w:r w:rsidRPr="00E13F5F">
        <w:rPr>
          <w:rStyle w:val="StyleUnderline"/>
        </w:rPr>
        <w:t xml:space="preserve">record. </w:t>
      </w:r>
      <w:r w:rsidRPr="00E13F5F">
        <w:rPr>
          <w:rStyle w:val="Emphasis"/>
        </w:rPr>
        <w:t>She is</w:t>
      </w:r>
      <w:r w:rsidRPr="00E13F5F">
        <w:rPr>
          <w:sz w:val="14"/>
        </w:rPr>
        <w:t xml:space="preserve"> also</w:t>
      </w:r>
      <w:r w:rsidRPr="00E13F5F">
        <w:rPr>
          <w:bCs/>
          <w:u w:val="single"/>
        </w:rPr>
        <w:t xml:space="preserve"> </w:t>
      </w:r>
      <w:r w:rsidRPr="00E13F5F">
        <w:rPr>
          <w:rStyle w:val="Emphasis"/>
        </w:rPr>
        <w:t>saying that protecting and implementing his policies for years into the future is an urgent priority</w:t>
      </w:r>
      <w:r w:rsidRPr="00E13F5F">
        <w:rPr>
          <w:b/>
          <w:sz w:val="14"/>
        </w:rPr>
        <w:t xml:space="preserve"> </w:t>
      </w:r>
      <w:r w:rsidRPr="00E13F5F">
        <w:rPr>
          <w:sz w:val="14"/>
        </w:rPr>
        <w:t xml:space="preserve">— which is to say, an urgent priority </w:t>
      </w:r>
      <w:r w:rsidRPr="00E13F5F">
        <w:rPr>
          <w:rStyle w:val="Emphasis"/>
        </w:rPr>
        <w:t>for the next president.</w:t>
      </w:r>
      <w:r w:rsidRPr="00E13F5F">
        <w:rPr>
          <w:rStyle w:val="Emphasis"/>
          <w:b w:val="0"/>
          <w:sz w:val="12"/>
          <w:u w:val="none"/>
        </w:rPr>
        <w:t>¶</w:t>
      </w:r>
      <w:r w:rsidRPr="00E13F5F">
        <w:rPr>
          <w:rStyle w:val="Emphasis"/>
        </w:rPr>
        <w:t xml:space="preserve"> There is a great deal riding on the successful implementation of those policies — long after Obama leaves office.</w:t>
      </w:r>
      <w:r w:rsidRPr="00E13F5F">
        <w:rPr>
          <w:sz w:val="14"/>
        </w:rPr>
        <w:t xml:space="preserve"> As Coral Davenport explained the other day, </w:t>
      </w:r>
      <w:r w:rsidRPr="00E13F5F">
        <w:rPr>
          <w:rStyle w:val="StyleUnderline"/>
        </w:rPr>
        <w:t>Obama is</w:t>
      </w:r>
      <w:r w:rsidRPr="00E13F5F">
        <w:rPr>
          <w:sz w:val="14"/>
        </w:rPr>
        <w:t xml:space="preserve"> currently </w:t>
      </w:r>
      <w:r w:rsidRPr="00E13F5F">
        <w:rPr>
          <w:rStyle w:val="StyleUnderline"/>
        </w:rPr>
        <w:t>using the</w:t>
      </w:r>
      <w:r w:rsidRPr="00E13F5F">
        <w:rPr>
          <w:sz w:val="14"/>
        </w:rPr>
        <w:t xml:space="preserve"> 1970 </w:t>
      </w:r>
      <w:r w:rsidRPr="00E13F5F">
        <w:rPr>
          <w:rStyle w:val="Emphasis"/>
        </w:rPr>
        <w:t>C</w:t>
      </w:r>
      <w:r w:rsidRPr="00E13F5F">
        <w:rPr>
          <w:sz w:val="14"/>
        </w:rPr>
        <w:t xml:space="preserve">lean </w:t>
      </w:r>
      <w:r w:rsidRPr="00E13F5F">
        <w:rPr>
          <w:rStyle w:val="StyleUnderline"/>
        </w:rPr>
        <w:t>Air Act to put in place a far-reaching environmental legacy that,</w:t>
      </w:r>
      <w:r w:rsidRPr="00E13F5F">
        <w:rPr>
          <w:sz w:val="14"/>
        </w:rPr>
        <w:t xml:space="preserve"> most prominently, </w:t>
      </w:r>
      <w:r w:rsidRPr="00E13F5F">
        <w:rPr>
          <w:rStyle w:val="StyleUnderline"/>
        </w:rPr>
        <w:t>includes ambitious new regulations on existing power plants. Implementation of these regulations will reach years into the future</w:t>
      </w:r>
      <w:r w:rsidRPr="00E13F5F">
        <w:rPr>
          <w:sz w:val="14"/>
        </w:rPr>
        <w:t>, with the eventual goal of reducing carbon-dioxide emissions from U.S. power plants by 25 percent into the next decade, and by 30 percent by 2013.</w:t>
      </w:r>
      <w:r w:rsidRPr="00E13F5F">
        <w:t>¶</w:t>
      </w:r>
      <w:r w:rsidRPr="00E13F5F">
        <w:rPr>
          <w:sz w:val="14"/>
        </w:rPr>
        <w:t xml:space="preserve"> </w:t>
      </w:r>
      <w:r w:rsidRPr="00E13F5F">
        <w:rPr>
          <w:b/>
          <w:bCs/>
          <w:u w:val="single"/>
        </w:rPr>
        <w:t>The question of whether the U.S. successfully reduces emissions</w:t>
      </w:r>
      <w:r w:rsidRPr="00E13F5F">
        <w:rPr>
          <w:sz w:val="14"/>
        </w:rPr>
        <w:t xml:space="preserve"> over time </w:t>
      </w:r>
      <w:r w:rsidRPr="00E13F5F">
        <w:rPr>
          <w:b/>
          <w:bCs/>
          <w:u w:val="single"/>
        </w:rPr>
        <w:t>has important long term</w:t>
      </w:r>
      <w:r w:rsidRPr="00E13F5F">
        <w:rPr>
          <w:b/>
          <w:sz w:val="14"/>
        </w:rPr>
        <w:t xml:space="preserve"> </w:t>
      </w:r>
      <w:r w:rsidRPr="00E13F5F">
        <w:rPr>
          <w:b/>
          <w:bCs/>
          <w:u w:val="single"/>
        </w:rPr>
        <w:t>international ramifications</w:t>
      </w:r>
      <w:r w:rsidRPr="00E13F5F">
        <w:rPr>
          <w:b/>
          <w:sz w:val="14"/>
        </w:rPr>
        <w:t>.</w:t>
      </w:r>
      <w:r w:rsidRPr="00E13F5F">
        <w:rPr>
          <w:sz w:val="14"/>
        </w:rPr>
        <w:t xml:space="preserve"> </w:t>
      </w:r>
      <w:r w:rsidRPr="00E13F5F">
        <w:rPr>
          <w:rStyle w:val="StyleUnderline"/>
        </w:rPr>
        <w:t>The success of the</w:t>
      </w:r>
      <w:r w:rsidRPr="00E13F5F">
        <w:rPr>
          <w:sz w:val="14"/>
        </w:rPr>
        <w:t xml:space="preserve"> recently announced </w:t>
      </w:r>
      <w:r w:rsidRPr="00E13F5F">
        <w:rPr>
          <w:rStyle w:val="StyleUnderline"/>
        </w:rPr>
        <w:t>deal between the United States and China</w:t>
      </w:r>
      <w:r w:rsidRPr="00E13F5F">
        <w:rPr>
          <w:sz w:val="14"/>
        </w:rPr>
        <w:t xml:space="preserve"> to cap or reduce emissions </w:t>
      </w:r>
      <w:r w:rsidRPr="00E13F5F">
        <w:rPr>
          <w:rStyle w:val="StyleUnderline"/>
        </w:rPr>
        <w:t>will turn in part on whether the U.S. meets its own goals</w:t>
      </w:r>
      <w:r w:rsidRPr="00E13F5F">
        <w:rPr>
          <w:sz w:val="14"/>
        </w:rPr>
        <w:t>, and as Philip Bump noted recently, this could be complicated if a Republican president takes over in 2017.</w:t>
      </w:r>
      <w:r w:rsidRPr="00E13F5F">
        <w:t>¶</w:t>
      </w:r>
      <w:r w:rsidRPr="00E13F5F">
        <w:rPr>
          <w:sz w:val="14"/>
        </w:rPr>
        <w:t xml:space="preserve"> Indeed, </w:t>
      </w:r>
      <w:r w:rsidRPr="00E13F5F">
        <w:rPr>
          <w:b/>
          <w:bCs/>
          <w:u w:val="single"/>
        </w:rPr>
        <w:t>Republicans have pledged to do everything possible to roll back Obama’s environmental regulations</w:t>
      </w:r>
      <w:r w:rsidRPr="00E13F5F">
        <w:rPr>
          <w:sz w:val="14"/>
        </w:rPr>
        <w:t xml:space="preserve">, and they essentially received the news of the China deal with a big shrug. What’s more, the </w:t>
      </w:r>
      <w:r w:rsidRPr="00E13F5F">
        <w:rPr>
          <w:rStyle w:val="Emphasis"/>
        </w:rPr>
        <w:t>2016 GOP candidates might dig in even harder against Obama’s regs</w:t>
      </w:r>
      <w:r w:rsidRPr="00E13F5F">
        <w:rPr>
          <w:sz w:val="14"/>
        </w:rPr>
        <w:t>. After all, once Obama announced his executive action to defer deportations, that immediately supplanted Obamacare as the leading Enemy Of Freedom for the Tea Party. Next year, Obama will likely be talking about climate change a good deal more, as negotiations for a global climate treaty get underway — hopes for which were boosted by news of the U.S.-China deal. There will likely be court challenges to the new regs, which means more attention to them. They, too, could become another Tea Party preoccupation — which means the 2016 GOP presidential candidates may be expected to pledge to eradicate them once elected president.</w:t>
      </w:r>
      <w:r w:rsidRPr="00E13F5F">
        <w:t>¶</w:t>
      </w:r>
      <w:r w:rsidRPr="00E13F5F">
        <w:rPr>
          <w:sz w:val="14"/>
        </w:rPr>
        <w:t xml:space="preserve"> As Ron Brownstein noted recently, climate is a key area in which Hillary will embrace Obama’s legacy, even as Republicans line up to campaign for president by vowing to unwind it. Clinton has now confirmed this, on her side, by vowing to protect Obama’s initiatives “at all cost.” The battle may shape up as one over whether the U.S. should participate in global efforts to reduce carbon emissions, and embrac  all the difficult domestic policy trade-offs that will entail, or retreat from them.</w:t>
      </w:r>
      <w:r w:rsidRPr="00E13F5F">
        <w:t>¶</w:t>
      </w:r>
      <w:r w:rsidRPr="00E13F5F">
        <w:rPr>
          <w:sz w:val="14"/>
        </w:rPr>
        <w:t xml:space="preserve"> Perhaps for Clinton, such promises are little more than checking a box for an important Democratic constituency (the environmental movement). Perhaps her consultants will want her to shy away from discussing climate out of fear of alienating blue collar whites in swing states. But </w:t>
      </w:r>
      <w:r w:rsidRPr="00E13F5F">
        <w:rPr>
          <w:rStyle w:val="StyleUnderline"/>
        </w:rPr>
        <w:t>the key architect of Obama’s climate agenda</w:t>
      </w:r>
      <w:r w:rsidRPr="00E13F5F">
        <w:rPr>
          <w:sz w:val="14"/>
        </w:rPr>
        <w:t xml:space="preserve">, John </w:t>
      </w:r>
      <w:r w:rsidRPr="00E13F5F">
        <w:rPr>
          <w:bCs/>
          <w:u w:val="single"/>
        </w:rPr>
        <w:t>Podesta</w:t>
      </w:r>
      <w:r w:rsidRPr="00E13F5F">
        <w:rPr>
          <w:sz w:val="14"/>
        </w:rPr>
        <w:t xml:space="preserve">, </w:t>
      </w:r>
      <w:r w:rsidRPr="00E13F5F">
        <w:rPr>
          <w:rStyle w:val="StyleUnderline"/>
        </w:rPr>
        <w:t>is expected to play a major role on Clinton’s campaign.</w:t>
      </w:r>
      <w:r w:rsidRPr="00E13F5F">
        <w:rPr>
          <w:sz w:val="14"/>
        </w:rPr>
        <w:t xml:space="preserve"> The Democratic coalition in national elections is less and less reliant on culturally conservative downscale whites, and Democrats are increasingly organized around the priorities — climate included — of its emerging coalition of millennials, minorities, and socially liberal college educated whites.</w:t>
      </w:r>
    </w:p>
    <w:p w:rsidR="00B1370D" w:rsidRPr="00E13F5F" w:rsidRDefault="00B1370D" w:rsidP="005919A1">
      <w:pPr>
        <w:rPr>
          <w:sz w:val="14"/>
        </w:rPr>
      </w:pPr>
    </w:p>
    <w:p w:rsidR="005919A1" w:rsidRPr="00E13F5F" w:rsidRDefault="005919A1" w:rsidP="005919A1">
      <w:pPr>
        <w:pStyle w:val="Heading4"/>
      </w:pPr>
      <w:r w:rsidRPr="00E13F5F">
        <w:t xml:space="preserve">Hillary’s key to effective warming regulations </w:t>
      </w:r>
    </w:p>
    <w:p w:rsidR="005919A1" w:rsidRPr="00E13F5F" w:rsidRDefault="005919A1" w:rsidP="00B1370D">
      <w:r w:rsidRPr="00E13F5F">
        <w:rPr>
          <w:rStyle w:val="Style13ptBold"/>
        </w:rPr>
        <w:t>Phillips</w:t>
      </w:r>
      <w:r w:rsidR="00B1370D" w:rsidRPr="00E13F5F">
        <w:rPr>
          <w:rStyle w:val="Style13ptBold"/>
        </w:rPr>
        <w:t xml:space="preserve"> </w:t>
      </w:r>
      <w:r w:rsidRPr="00E13F5F">
        <w:rPr>
          <w:rStyle w:val="Style13ptBold"/>
        </w:rPr>
        <w:t>14</w:t>
      </w:r>
      <w:r w:rsidRPr="00E13F5F">
        <w:t xml:space="preserve"> </w:t>
      </w:r>
      <w:r w:rsidR="00B1370D" w:rsidRPr="00E13F5F">
        <w:t>(</w:t>
      </w:r>
      <w:r w:rsidRPr="00E13F5F">
        <w:t>Ari, Think Progress, “Hillary Clinton Wades Into Debate Over Fracking But Avoids Keystone XL”</w:t>
      </w:r>
      <w:r w:rsidR="00B1370D" w:rsidRPr="00E13F5F">
        <w:t xml:space="preserve"> 12/2/2014,</w:t>
      </w:r>
      <w:r w:rsidRPr="00E13F5F">
        <w:t xml:space="preserve"> http://thinkprogress.org/climate/2014/12/02/3598104/hillary-clinton-fracking-keystone/</w:t>
      </w:r>
      <w:r w:rsidR="00B1370D" w:rsidRPr="00E13F5F">
        <w:t>)</w:t>
      </w:r>
    </w:p>
    <w:p w:rsidR="005919A1" w:rsidRPr="00E13F5F" w:rsidRDefault="005919A1" w:rsidP="005919A1">
      <w:pPr>
        <w:rPr>
          <w:sz w:val="14"/>
        </w:rPr>
      </w:pPr>
      <w:r w:rsidRPr="00E13F5F">
        <w:rPr>
          <w:sz w:val="14"/>
        </w:rPr>
        <w:t xml:space="preserve">Speaking to an influential gathering of environmental leaders on Monday, Hillary </w:t>
      </w:r>
      <w:r w:rsidRPr="00E13F5F">
        <w:rPr>
          <w:rStyle w:val="StyleUnderline"/>
        </w:rPr>
        <w:t>Clinton expressed concerns relating to the natural gas boom</w:t>
      </w:r>
      <w:r w:rsidRPr="00E13F5F">
        <w:rPr>
          <w:sz w:val="14"/>
        </w:rPr>
        <w:t xml:space="preserve"> but continued to eschew commenting on the politically explosive Keystone XL pipeline. In a 10-minute speech at a fundraiser for the League of Conservation Voters in midtown Manhattan, </w:t>
      </w:r>
      <w:r w:rsidRPr="00E13F5F">
        <w:rPr>
          <w:rStyle w:val="Emphasis"/>
        </w:rPr>
        <w:t>Clinton scolded climate deniers, praised green technology, stood behind market-based solutions to limiting greenhouse gas emissions</w:t>
      </w:r>
      <w:r w:rsidRPr="00E13F5F">
        <w:rPr>
          <w:sz w:val="14"/>
        </w:rPr>
        <w:t xml:space="preserve">, </w:t>
      </w:r>
      <w:r w:rsidRPr="00E13F5F">
        <w:rPr>
          <w:rStyle w:val="StyleUnderline"/>
        </w:rPr>
        <w:t xml:space="preserve">and said both the science and political challenges associated with climate change </w:t>
      </w:r>
      <w:r w:rsidRPr="00E13F5F">
        <w:rPr>
          <w:rStyle w:val="Emphasis"/>
        </w:rPr>
        <w:t>are “unforgiving.”</w:t>
      </w:r>
      <w:r w:rsidRPr="00E13F5F">
        <w:rPr>
          <w:rStyle w:val="StyleUnderline"/>
        </w:rPr>
        <w:t xml:space="preserve"> </w:t>
      </w:r>
      <w:r w:rsidRPr="00E13F5F">
        <w:rPr>
          <w:sz w:val="14"/>
        </w:rPr>
        <w:t>“</w:t>
      </w:r>
      <w:r w:rsidRPr="00E13F5F">
        <w:rPr>
          <w:rStyle w:val="StyleUnderline"/>
        </w:rPr>
        <w:t>There is no getting around the fact that the kind of ambitious response required to combat climate change is going to be a tough sell</w:t>
      </w:r>
      <w:r w:rsidRPr="00E13F5F">
        <w:rPr>
          <w:sz w:val="14"/>
        </w:rPr>
        <w:t xml:space="preserve"> at home as well as around the world,” Clinton said. Perpetuating her mum stance on the Keystone XL pipeline, the approval process for which she oversaw during her tenure as Secretary of State, Clinton chose instead to venture ever so slightly into the debate over the pros and cons of the natural gas boom. In addressing the risks of natural gas extraction, she was perhaps trying to draw a distinction between herself and President Obama, who has continually touted natural gas as an important element of an all-of-the-above energy strategy. “I know </w:t>
      </w:r>
      <w:r w:rsidRPr="00E13F5F">
        <w:rPr>
          <w:rStyle w:val="StyleUnderline"/>
        </w:rPr>
        <w:t>many of us have serious concerns with the risks associated with the rapidly expanding production of natural gas</w:t>
      </w:r>
      <w:r w:rsidRPr="00E13F5F">
        <w:rPr>
          <w:sz w:val="14"/>
        </w:rPr>
        <w:t>,” Clinton said. “</w:t>
      </w:r>
      <w:r w:rsidRPr="00E13F5F">
        <w:rPr>
          <w:rStyle w:val="Emphasis"/>
        </w:rPr>
        <w:t>Methane leaks</w:t>
      </w:r>
      <w:r w:rsidRPr="00E13F5F">
        <w:rPr>
          <w:sz w:val="14"/>
        </w:rPr>
        <w:t xml:space="preserve"> in the production </w:t>
      </w:r>
      <w:r w:rsidRPr="00E13F5F">
        <w:rPr>
          <w:rStyle w:val="Emphasis"/>
        </w:rPr>
        <w:t>and transportation</w:t>
      </w:r>
      <w:r w:rsidRPr="00E13F5F">
        <w:rPr>
          <w:sz w:val="14"/>
        </w:rPr>
        <w:t xml:space="preserve"> </w:t>
      </w:r>
      <w:r w:rsidRPr="00E13F5F">
        <w:rPr>
          <w:rStyle w:val="StyleUnderline"/>
        </w:rPr>
        <w:t xml:space="preserve">of natural gas pose a </w:t>
      </w:r>
      <w:r w:rsidRPr="00E13F5F">
        <w:rPr>
          <w:rStyle w:val="Emphasis"/>
        </w:rPr>
        <w:t>particularly troubling threat</w:t>
      </w:r>
      <w:r w:rsidRPr="00E13F5F">
        <w:rPr>
          <w:sz w:val="14"/>
        </w:rPr>
        <w:t xml:space="preserve"> </w:t>
      </w:r>
      <w:r w:rsidRPr="00E13F5F">
        <w:rPr>
          <w:rStyle w:val="StyleUnderline"/>
        </w:rPr>
        <w:t xml:space="preserve">so it is crucial we put in </w:t>
      </w:r>
      <w:r w:rsidRPr="00E13F5F">
        <w:rPr>
          <w:rStyle w:val="Emphasis"/>
        </w:rPr>
        <w:t>place smart regulations and enforce them</w:t>
      </w:r>
      <w:r w:rsidRPr="00E13F5F">
        <w:rPr>
          <w:sz w:val="14"/>
        </w:rPr>
        <w:t xml:space="preserve">, including deciding not to drill when the risks to local communities, landscapes and ecosystems are just too high.” Avoiding the actual word ‘fracking’, she said that the impacts of shale extraction could be minimized and that natural gas could be used as a transitional fuel as green technologies evolve. </w:t>
      </w:r>
      <w:r w:rsidRPr="00E13F5F">
        <w:rPr>
          <w:rStyle w:val="StyleUnderline"/>
        </w:rPr>
        <w:t xml:space="preserve">“If we are smart about this and put in place the right safeguards natural gas can play an important bridge role in the transition </w:t>
      </w:r>
      <w:r w:rsidRPr="00E13F5F">
        <w:rPr>
          <w:rStyle w:val="Emphasis"/>
        </w:rPr>
        <w:t>to a cleaner energy economy</w:t>
      </w:r>
      <w:r w:rsidRPr="00E13F5F">
        <w:rPr>
          <w:sz w:val="14"/>
        </w:rPr>
        <w:t>,” Clinton added.</w:t>
      </w:r>
    </w:p>
    <w:p w:rsidR="00CF1BF8" w:rsidRPr="00E13F5F" w:rsidRDefault="00CF1BF8" w:rsidP="00CF1BF8">
      <w:pPr>
        <w:pStyle w:val="Heading3"/>
      </w:pPr>
      <w:r w:rsidRPr="00E13F5F">
        <w:t>AT: Paris Fails/Not Binding</w:t>
      </w:r>
    </w:p>
    <w:p w:rsidR="00CF1BF8" w:rsidRPr="00E13F5F" w:rsidRDefault="00CF1BF8" w:rsidP="00CF1BF8">
      <w:pPr>
        <w:pStyle w:val="Heading4"/>
      </w:pPr>
      <w:r w:rsidRPr="00E13F5F">
        <w:t xml:space="preserve">Paris and 2016 is the key year to save the climate by mitigating emissions </w:t>
      </w:r>
    </w:p>
    <w:p w:rsidR="00CF1BF8" w:rsidRPr="00E13F5F" w:rsidRDefault="00CF1BF8" w:rsidP="00CF1BF8">
      <w:r w:rsidRPr="00E13F5F">
        <w:rPr>
          <w:rStyle w:val="Style13ptBold"/>
        </w:rPr>
        <w:t>Kahn</w:t>
      </w:r>
      <w:r w:rsidR="00327BAA" w:rsidRPr="00E13F5F">
        <w:rPr>
          <w:rStyle w:val="Style13ptBold"/>
        </w:rPr>
        <w:t xml:space="preserve"> </w:t>
      </w:r>
      <w:r w:rsidRPr="00E13F5F">
        <w:rPr>
          <w:rStyle w:val="Style13ptBold"/>
        </w:rPr>
        <w:t>16</w:t>
      </w:r>
      <w:r w:rsidRPr="00E13F5F">
        <w:t xml:space="preserve"> (Brian, </w:t>
      </w:r>
      <w:r w:rsidR="00327BAA" w:rsidRPr="00E13F5F">
        <w:t xml:space="preserve">International Research Institute for Climate and Society and senior science writer @ Climate Central. </w:t>
      </w:r>
      <w:r w:rsidRPr="00E13F5F">
        <w:t>“What's Ahead for Climate Change in 2016?,”</w:t>
      </w:r>
      <w:r w:rsidR="00327BAA" w:rsidRPr="00E13F5F">
        <w:t xml:space="preserve"> 1/2/16</w:t>
      </w:r>
      <w:r w:rsidRPr="00E13F5F">
        <w:t xml:space="preserve"> </w:t>
      </w:r>
      <w:hyperlink r:id="rId46" w:history="1">
        <w:r w:rsidRPr="00E13F5F">
          <w:rPr>
            <w:rStyle w:val="Hyperlink"/>
          </w:rPr>
          <w:t>http://news.discovery.com/earth/global-warming/whats-ahead-for-climate-change-in-2016-1601021.htm</w:t>
        </w:r>
      </w:hyperlink>
      <w:r w:rsidRPr="00E13F5F">
        <w:t xml:space="preserve">) </w:t>
      </w:r>
    </w:p>
    <w:p w:rsidR="00CF1BF8" w:rsidRPr="00E13F5F" w:rsidRDefault="00CF1BF8" w:rsidP="007642C3">
      <w:pPr>
        <w:rPr>
          <w:sz w:val="16"/>
        </w:rPr>
      </w:pPr>
      <w:r w:rsidRPr="00E13F5F">
        <w:rPr>
          <w:rStyle w:val="StyleUnderline"/>
        </w:rPr>
        <w:t>This year will kick off</w:t>
      </w:r>
      <w:r w:rsidRPr="00E13F5F">
        <w:rPr>
          <w:sz w:val="16"/>
        </w:rPr>
        <w:t xml:space="preserve"> with a sense of </w:t>
      </w:r>
      <w:r w:rsidRPr="00E13F5F">
        <w:rPr>
          <w:rStyle w:val="StyleUnderline"/>
        </w:rPr>
        <w:t>optimism about climate change after</w:t>
      </w:r>
      <w:r w:rsidRPr="00E13F5F">
        <w:rPr>
          <w:sz w:val="16"/>
        </w:rPr>
        <w:t xml:space="preserve"> the success of the </w:t>
      </w:r>
      <w:r w:rsidRPr="00E13F5F">
        <w:rPr>
          <w:rStyle w:val="StyleUnderline"/>
        </w:rPr>
        <w:t>Paris</w:t>
      </w:r>
      <w:r w:rsidRPr="00E13F5F">
        <w:rPr>
          <w:sz w:val="16"/>
        </w:rPr>
        <w:t xml:space="preserve"> climate talks in December. In the United States, </w:t>
      </w:r>
      <w:r w:rsidRPr="00E13F5F">
        <w:rPr>
          <w:rStyle w:val="StyleUnderline"/>
        </w:rPr>
        <w:t>that may mean more enthusiasm for commitments to renewables</w:t>
      </w:r>
      <w:r w:rsidRPr="00E13F5F">
        <w:rPr>
          <w:sz w:val="16"/>
        </w:rPr>
        <w:t xml:space="preserve"> </w:t>
      </w:r>
      <w:r w:rsidRPr="00E13F5F">
        <w:rPr>
          <w:rStyle w:val="StyleUnderline"/>
        </w:rPr>
        <w:t>and other lower-carbon energy sources</w:t>
      </w:r>
      <w:r w:rsidRPr="00E13F5F">
        <w:rPr>
          <w:sz w:val="16"/>
        </w:rPr>
        <w:t xml:space="preserve"> </w:t>
      </w:r>
      <w:r w:rsidRPr="00E13F5F">
        <w:rPr>
          <w:rStyle w:val="StyleUnderline"/>
        </w:rPr>
        <w:t>as low oil prices make the future of fossil fuels production</w:t>
      </w:r>
      <w:r w:rsidRPr="00E13F5F">
        <w:rPr>
          <w:sz w:val="16"/>
        </w:rPr>
        <w:t xml:space="preserve"> in the United States and Canada </w:t>
      </w:r>
      <w:r w:rsidRPr="00E13F5F">
        <w:rPr>
          <w:rStyle w:val="StyleUnderline"/>
        </w:rPr>
        <w:t>less certain</w:t>
      </w:r>
      <w:r w:rsidRPr="00E13F5F">
        <w:rPr>
          <w:sz w:val="16"/>
        </w:rPr>
        <w:t xml:space="preserve">. </w:t>
      </w:r>
      <w:r w:rsidRPr="00E13F5F">
        <w:rPr>
          <w:rStyle w:val="StyleUnderline"/>
        </w:rPr>
        <w:t xml:space="preserve">2016 stands to be </w:t>
      </w:r>
      <w:r w:rsidRPr="00E13F5F">
        <w:rPr>
          <w:rStyle w:val="Emphasis"/>
        </w:rPr>
        <w:t>critical</w:t>
      </w:r>
      <w:r w:rsidRPr="00E13F5F">
        <w:rPr>
          <w:rStyle w:val="StyleUnderline"/>
        </w:rPr>
        <w:t xml:space="preserve"> for </w:t>
      </w:r>
      <w:r w:rsidRPr="00E13F5F">
        <w:rPr>
          <w:rStyle w:val="Emphasis"/>
        </w:rPr>
        <w:t>g</w:t>
      </w:r>
      <w:r w:rsidRPr="00E13F5F">
        <w:rPr>
          <w:sz w:val="16"/>
        </w:rPr>
        <w:t>reen</w:t>
      </w:r>
      <w:r w:rsidRPr="00E13F5F">
        <w:rPr>
          <w:rStyle w:val="Emphasis"/>
        </w:rPr>
        <w:t>h</w:t>
      </w:r>
      <w:r w:rsidRPr="00E13F5F">
        <w:rPr>
          <w:sz w:val="16"/>
        </w:rPr>
        <w:t xml:space="preserve">ouse </w:t>
      </w:r>
      <w:r w:rsidRPr="00E13F5F">
        <w:rPr>
          <w:rStyle w:val="Emphasis"/>
        </w:rPr>
        <w:t>g</w:t>
      </w:r>
      <w:r w:rsidRPr="00E13F5F">
        <w:rPr>
          <w:sz w:val="16"/>
        </w:rPr>
        <w:t xml:space="preserve">as emissions </w:t>
      </w:r>
      <w:r w:rsidRPr="00E13F5F">
        <w:rPr>
          <w:rStyle w:val="StyleUnderline"/>
        </w:rPr>
        <w:t>cuts</w:t>
      </w:r>
      <w:r w:rsidRPr="00E13F5F">
        <w:rPr>
          <w:sz w:val="16"/>
        </w:rPr>
        <w:t xml:space="preserve"> in the United States as the country finds ways to reduce greenhouse gas emissions and meet its long-term climate pledge made in 2015. These are four key energy and climate issues to watch in 2016: New Commitments to Renewables Some cities and states, especially on the West Coast and in the Northeast, could join the small but growing list of those making a commitment to obtain 100 percent of their electricity from renewable sources in the coming decades. In 2015, Hawaii became the first state to pass a law making such a commitment. That law requires the state to get all of its electricity from renewables by 2045. In December, San Diego became the largest city in the country to make that commitment, requiring all of the city’s power to come from renewables by 2035. Others have made less ambitious commitments, but no less significant. A law passed in California requires the state to obtain 50 percent of its electricity from renewables, excluding hydropower. New York City and San Francisco have also pledged to increase their use of renewables, and smaller cities, such as Burlington, Vt., have already gone 100 percent renewable, mainly through the use of large amounts of hydropower. The coming year is likely to bring other commitments, the biggest of which is in New York. State law now requires the Empire State to obtain 30 percent of its electricity from renewables by 2015. In December, Gov. Andrew Cuomodirected a state agency to go even further by developing a new standard that would require New York to obtain half of its electricity from renewables by 2030, reducing carbon dioxide emissions by 40 percent. The new standard is required to be finalized in June. </w:t>
      </w:r>
      <w:r w:rsidRPr="00E13F5F">
        <w:rPr>
          <w:rStyle w:val="StyleUnderline"/>
        </w:rPr>
        <w:t>Rippling Effect of Oil Prices 2016 is being rung in amid a long-term crash in oil prices</w:t>
      </w:r>
      <w:r w:rsidRPr="00E13F5F">
        <w:rPr>
          <w:sz w:val="16"/>
        </w:rPr>
        <w:t xml:space="preserve"> that is having global economic and climate implications, and the stories of its ripple effects will generate headlines well into the new year. Climate Records Broken In 2015 Global crude oil prices fell off a cliff in the summer of 2014, and by the end of 2015, </w:t>
      </w:r>
      <w:r w:rsidRPr="00E13F5F">
        <w:rPr>
          <w:rStyle w:val="StyleUnderline"/>
        </w:rPr>
        <w:t>the price of U.S.-produced oil had fallen from more than $90 per barrel</w:t>
      </w:r>
      <w:r w:rsidRPr="00E13F5F">
        <w:rPr>
          <w:sz w:val="16"/>
        </w:rPr>
        <w:t xml:space="preserve"> </w:t>
      </w:r>
      <w:r w:rsidRPr="00E13F5F">
        <w:rPr>
          <w:rStyle w:val="Emphasis"/>
        </w:rPr>
        <w:t>to between $35 and $40</w:t>
      </w:r>
      <w:r w:rsidRPr="00E13F5F">
        <w:rPr>
          <w:sz w:val="16"/>
        </w:rPr>
        <w:t xml:space="preserve"> per barrel. </w:t>
      </w:r>
      <w:r w:rsidRPr="00E13F5F">
        <w:rPr>
          <w:rStyle w:val="StyleUnderline"/>
        </w:rPr>
        <w:t xml:space="preserve">Those prices </w:t>
      </w:r>
      <w:r w:rsidRPr="00E13F5F">
        <w:rPr>
          <w:rStyle w:val="Emphasis"/>
        </w:rPr>
        <w:t>knocked the wind out</w:t>
      </w:r>
      <w:r w:rsidRPr="00E13F5F">
        <w:rPr>
          <w:rStyle w:val="StyleUnderline"/>
        </w:rPr>
        <w:t xml:space="preserve"> of the fracking boom</w:t>
      </w:r>
      <w:r w:rsidRPr="00E13F5F">
        <w:rPr>
          <w:sz w:val="16"/>
        </w:rPr>
        <w:t xml:space="preserve"> that had overtaken much of the United States in North Dakota, Texas, Colorado, Pennsylvania, and other oil and gas producing states. That boom turned the United States into the world’s leading crude oil producer. The fallout of the oil bust is wide-ranging with serious climate consequences, good and bad. </w:t>
      </w:r>
      <w:r w:rsidRPr="00E13F5F">
        <w:rPr>
          <w:rStyle w:val="StyleUnderline"/>
        </w:rPr>
        <w:t>Low oil prices brought low gasoline prices, which encouraged Americans to drive more. That led to a 2.4 percent increase in gas</w:t>
      </w:r>
      <w:r w:rsidRPr="00E13F5F">
        <w:rPr>
          <w:sz w:val="16"/>
        </w:rPr>
        <w:t xml:space="preserve">oline </w:t>
      </w:r>
      <w:r w:rsidRPr="00E13F5F">
        <w:rPr>
          <w:rStyle w:val="StyleUnderline"/>
        </w:rPr>
        <w:t>consumption</w:t>
      </w:r>
      <w:r w:rsidRPr="00E13F5F">
        <w:rPr>
          <w:sz w:val="16"/>
        </w:rPr>
        <w:t xml:space="preserve"> in 2015 over the previous year, </w:t>
      </w:r>
      <w:r w:rsidRPr="00E13F5F">
        <w:rPr>
          <w:rStyle w:val="StyleUnderline"/>
        </w:rPr>
        <w:t>likely leading to an increase in greenhouse gas emissions as well.</w:t>
      </w:r>
      <w:r w:rsidRPr="00E13F5F">
        <w:rPr>
          <w:sz w:val="16"/>
        </w:rPr>
        <w:t xml:space="preserve"> As wells drilled during the fracking boom continue to produce abundant natural gas, natural gas prices have also fallen,hastening utilities’ transition from polluting coal-fired power plants to possibly more climate-friendly natural gas-fired power plants. </w:t>
      </w:r>
      <w:r w:rsidRPr="00E13F5F">
        <w:rPr>
          <w:rStyle w:val="StyleUnderline"/>
        </w:rPr>
        <w:t>The oil price crash also took a toll on Canadian tar sands</w:t>
      </w:r>
      <w:r w:rsidRPr="00E13F5F">
        <w:rPr>
          <w:sz w:val="16"/>
        </w:rPr>
        <w:t xml:space="preserve">, </w:t>
      </w:r>
      <w:r w:rsidRPr="00E13F5F">
        <w:rPr>
          <w:rStyle w:val="StyleUnderline"/>
        </w:rPr>
        <w:t>which represent the world’s third-largest oil reserve</w:t>
      </w:r>
      <w:r w:rsidRPr="00E13F5F">
        <w:rPr>
          <w:sz w:val="16"/>
        </w:rPr>
        <w:t xml:space="preserve">. Tar sands are more carbon-laden and energy intensive to produce than most other forms of crude oil, exacerbating climate change in the process. The oil price crash has cost more than 35,000 tar sands jobs in Alberta, and tar sands producers are operating at extremely thin margins. </w:t>
      </w:r>
      <w:r w:rsidRPr="00E13F5F">
        <w:rPr>
          <w:rStyle w:val="StyleUnderline"/>
        </w:rPr>
        <w:t xml:space="preserve">With oil prices expected to </w:t>
      </w:r>
      <w:r w:rsidRPr="00E13F5F">
        <w:rPr>
          <w:rStyle w:val="Emphasis"/>
        </w:rPr>
        <w:t>remain low for a while</w:t>
      </w:r>
      <w:r w:rsidRPr="00E13F5F">
        <w:rPr>
          <w:sz w:val="16"/>
        </w:rPr>
        <w:t xml:space="preserve">, </w:t>
      </w:r>
      <w:r w:rsidRPr="00E13F5F">
        <w:rPr>
          <w:rStyle w:val="StyleUnderline"/>
        </w:rPr>
        <w:t xml:space="preserve">2016 could be the year the Canadian oil sands producers prove they can operate at an adequate profit and weather both low oil prices and international pressure to reduce </w:t>
      </w:r>
      <w:r w:rsidRPr="00E13F5F">
        <w:rPr>
          <w:sz w:val="16"/>
        </w:rPr>
        <w:t xml:space="preserve">greenhouse gas </w:t>
      </w:r>
      <w:r w:rsidRPr="00E13F5F">
        <w:rPr>
          <w:rStyle w:val="StyleUnderline"/>
        </w:rPr>
        <w:t>emissions</w:t>
      </w:r>
      <w:r w:rsidRPr="00E13F5F">
        <w:rPr>
          <w:sz w:val="16"/>
        </w:rPr>
        <w:t xml:space="preserve">, </w:t>
      </w:r>
      <w:r w:rsidRPr="00E13F5F">
        <w:rPr>
          <w:rStyle w:val="Emphasis"/>
        </w:rPr>
        <w:t>or</w:t>
      </w:r>
      <w:r w:rsidRPr="00E13F5F">
        <w:rPr>
          <w:sz w:val="16"/>
        </w:rPr>
        <w:t xml:space="preserve"> </w:t>
      </w:r>
      <w:r w:rsidRPr="00E13F5F">
        <w:rPr>
          <w:rStyle w:val="Emphasis"/>
        </w:rPr>
        <w:t>continue shrinking</w:t>
      </w:r>
      <w:r w:rsidRPr="00E13F5F">
        <w:rPr>
          <w:sz w:val="16"/>
        </w:rPr>
        <w:t xml:space="preserve">. Stagnant growth in carbon dioxide emissions from burning fossil fuels could become a trend in 2016. Or not. Growth in emissions from burning fossil fuels halted in 2015 partly because of the global boom in renewable energy  —  a big deal for the climate because until recently, economic growth and carbon emissions from burning fossil fuels rose and fell together. </w:t>
      </w:r>
      <w:r w:rsidRPr="00E13F5F">
        <w:rPr>
          <w:rStyle w:val="StyleUnderline"/>
        </w:rPr>
        <w:t>If the stagnation becomes a trend in 2016, it could prove that the global economy can boom without relying on fossil fuels and that countries can begin to prosper while slashing emissions to slow climate change</w:t>
      </w:r>
      <w:r w:rsidRPr="00E13F5F">
        <w:rPr>
          <w:sz w:val="16"/>
        </w:rPr>
        <w:t xml:space="preserve">. </w:t>
      </w:r>
      <w:r w:rsidRPr="00E13F5F">
        <w:rPr>
          <w:rStyle w:val="StyleUnderline"/>
        </w:rPr>
        <w:t>Scientists have warned</w:t>
      </w:r>
      <w:r w:rsidRPr="00E13F5F">
        <w:rPr>
          <w:sz w:val="16"/>
        </w:rPr>
        <w:t xml:space="preserve">, however, that the </w:t>
      </w:r>
      <w:r w:rsidRPr="00E13F5F">
        <w:rPr>
          <w:rStyle w:val="StyleUnderline"/>
        </w:rPr>
        <w:t>emissions growth stagnation could just be a short-term anomaly and</w:t>
      </w:r>
      <w:r w:rsidRPr="00E13F5F">
        <w:rPr>
          <w:sz w:val="16"/>
        </w:rPr>
        <w:t xml:space="preserve"> that </w:t>
      </w:r>
      <w:r w:rsidRPr="00E13F5F">
        <w:rPr>
          <w:rStyle w:val="StyleUnderline"/>
        </w:rPr>
        <w:t>emissions could start rising again as fossil fuel use in developing countries</w:t>
      </w:r>
      <w:r w:rsidRPr="00E13F5F">
        <w:rPr>
          <w:sz w:val="16"/>
        </w:rPr>
        <w:t xml:space="preserve"> — especially India — </w:t>
      </w:r>
      <w:r w:rsidRPr="00E13F5F">
        <w:rPr>
          <w:rStyle w:val="StyleUnderline"/>
        </w:rPr>
        <w:t xml:space="preserve">continues to rise </w:t>
      </w:r>
      <w:r w:rsidRPr="00E13F5F">
        <w:rPr>
          <w:sz w:val="16"/>
        </w:rPr>
        <w:t>unabated. The marriage of emissions growth and economic growth ended in 2014, as global emissions growth grew only slightly, flatlining for the first time in 40 years. In December, a Stanford University study suggested emissions growth halted or even declined in 2015, foreshadowing an eventual peak in global carbon emissions in a decade or two.</w:t>
      </w:r>
    </w:p>
    <w:p w:rsidR="00CF1BF8" w:rsidRPr="00E13F5F" w:rsidRDefault="00CF1BF8" w:rsidP="007642C3"/>
    <w:p w:rsidR="00CF1BF8" w:rsidRPr="00E13F5F" w:rsidRDefault="00CF1BF8" w:rsidP="00CF1BF8">
      <w:pPr>
        <w:pStyle w:val="Heading4"/>
        <w:rPr>
          <w:rFonts w:eastAsia="MS Gothic"/>
        </w:rPr>
      </w:pPr>
      <w:r w:rsidRPr="00E13F5F">
        <w:rPr>
          <w:rFonts w:eastAsia="MS Gothic"/>
        </w:rPr>
        <w:t>Paris deal will successfully limit climate change</w:t>
      </w:r>
    </w:p>
    <w:p w:rsidR="00CF1BF8" w:rsidRPr="00E13F5F" w:rsidRDefault="00CF1BF8" w:rsidP="00CF1BF8">
      <w:pPr>
        <w:rPr>
          <w:rFonts w:eastAsia="Cambria"/>
        </w:rPr>
      </w:pPr>
      <w:r w:rsidRPr="00E13F5F">
        <w:rPr>
          <w:rStyle w:val="Style13ptBold"/>
        </w:rPr>
        <w:t>Jackson 1</w:t>
      </w:r>
      <w:r w:rsidR="00242E62" w:rsidRPr="00E13F5F">
        <w:rPr>
          <w:rStyle w:val="Style13ptBold"/>
        </w:rPr>
        <w:t>5</w:t>
      </w:r>
      <w:r w:rsidRPr="00E13F5F">
        <w:rPr>
          <w:rFonts w:eastAsia="Cambria"/>
        </w:rPr>
        <w:t xml:space="preserve"> (Erwin, deputy CEO of The Climate Institute “Is the Paris Agreement Toothless?” </w:t>
      </w:r>
      <w:r w:rsidR="00242E62" w:rsidRPr="00E13F5F">
        <w:rPr>
          <w:rFonts w:eastAsia="Cambria"/>
        </w:rPr>
        <w:t xml:space="preserve">12/18 </w:t>
      </w:r>
      <w:hyperlink r:id="rId47" w:history="1">
        <w:r w:rsidRPr="00E13F5F">
          <w:rPr>
            <w:rFonts w:eastAsia="Cambria"/>
          </w:rPr>
          <w:t>http://nationalinterest.org/blog/the-buzz/the-paris-agreement-toothless-14667</w:t>
        </w:r>
      </w:hyperlink>
      <w:r w:rsidRPr="00E13F5F">
        <w:rPr>
          <w:rFonts w:eastAsia="Cambria"/>
        </w:rPr>
        <w:t>)</w:t>
      </w:r>
    </w:p>
    <w:p w:rsidR="00CF1BF8" w:rsidRPr="00E13F5F" w:rsidRDefault="00CF1BF8" w:rsidP="00CF1BF8">
      <w:pPr>
        <w:rPr>
          <w:rFonts w:eastAsia="Cambria"/>
          <w:bCs/>
          <w:u w:val="single"/>
        </w:rPr>
      </w:pPr>
      <w:r w:rsidRPr="00E13F5F">
        <w:rPr>
          <w:rFonts w:eastAsia="Cambria"/>
        </w:rPr>
        <w:t xml:space="preserve">Is the Paris agreement toothless? </w:t>
      </w:r>
      <w:r w:rsidRPr="00E13F5F">
        <w:rPr>
          <w:rFonts w:eastAsia="Cambria"/>
          <w:bCs/>
          <w:u w:val="single"/>
        </w:rPr>
        <w:t>The countries of the world seemed to sigh with collective relief when the Paris climate change agreement was finalized. After years of toil, nearly 200 countries agreed to ratchet up action over time to achieve a net-zero-emissions global economy.</w:t>
      </w:r>
      <w:r w:rsidRPr="00E13F5F">
        <w:rPr>
          <w:rFonts w:eastAsia="Cambria"/>
          <w:u w:val="single"/>
        </w:rPr>
        <w:t xml:space="preserve"> </w:t>
      </w:r>
      <w:r w:rsidRPr="00E13F5F">
        <w:rPr>
          <w:rFonts w:eastAsia="Cambria"/>
          <w:sz w:val="16"/>
        </w:rPr>
        <w:t xml:space="preserve">Yet, no sooner was the ink dry than discussion began about whether the deal had enough 'teeth' to achieve its goals. The national targets under the agreement aren't legally binding, critics said. In fact, the Paris agreement has been viewed with everything from caution to outright cynicism. To an extent, this is understandable. What governments say is not always matched by their actions. And Australia is a case in point. </w:t>
      </w:r>
      <w:r w:rsidRPr="00E13F5F">
        <w:rPr>
          <w:rFonts w:eastAsia="Cambria"/>
          <w:u w:val="single"/>
        </w:rPr>
        <w:t xml:space="preserve"> </w:t>
      </w:r>
      <w:r w:rsidRPr="00E13F5F">
        <w:rPr>
          <w:rFonts w:eastAsia="Cambria"/>
          <w:sz w:val="16"/>
        </w:rPr>
        <w:t>Take the announcement of our Government joining 'the Coalition for High Ambition' in Paris. Convened by the Marshall Islands, this group includes the United States, EU, Brazil and smaller countries from Africa, Latin America, Asia and other small island states. Among other things, it supports a goal in the Paris agreement to limit global warming to less than 1.5°C by the end of century.</w:t>
      </w:r>
      <w:r w:rsidRPr="00E13F5F">
        <w:rPr>
          <w:rFonts w:eastAsia="Cambria"/>
          <w:u w:val="single"/>
        </w:rPr>
        <w:t xml:space="preserve"> </w:t>
      </w:r>
      <w:r w:rsidRPr="00E13F5F">
        <w:rPr>
          <w:rFonts w:eastAsia="Cambria"/>
          <w:sz w:val="16"/>
        </w:rPr>
        <w:t>For low-lying island nations already battling rising sea levels, like the Marshall Islands, this target is a matter of survival. Yet if other countries adopted Australia's current emissions targets, we would see the world warm by 3-4°C. It is a clear disconnect between words and actions. But Australia is not alone in this. Nearly all countries need to lift targets and policies if we are to achieve a less than 2°C or 1.5°C goal.</w:t>
      </w:r>
      <w:r w:rsidRPr="00E13F5F">
        <w:rPr>
          <w:rFonts w:eastAsia="Cambria"/>
          <w:u w:val="single"/>
        </w:rPr>
        <w:t xml:space="preserve"> </w:t>
      </w:r>
      <w:r w:rsidRPr="00E13F5F">
        <w:rPr>
          <w:rFonts w:eastAsia="Cambria"/>
          <w:sz w:val="16"/>
        </w:rPr>
        <w:t xml:space="preserve">So, </w:t>
      </w:r>
      <w:r w:rsidRPr="00E13F5F">
        <w:rPr>
          <w:rFonts w:eastAsia="Cambria"/>
          <w:bCs/>
          <w:u w:val="single"/>
        </w:rPr>
        <w:t>does the criticism that emissions targets aren't legally binding actually matter? If we are to achieve a reduction in the emissions entering the planet's atmosphere, it will be done through countries taking effective domestic action, not by the mere existence of an international agreement.</w:t>
      </w:r>
      <w:r w:rsidRPr="00E13F5F">
        <w:rPr>
          <w:rFonts w:eastAsia="Cambria"/>
          <w:u w:val="single"/>
        </w:rPr>
        <w:t xml:space="preserve"> </w:t>
      </w:r>
      <w:r w:rsidRPr="00E13F5F">
        <w:rPr>
          <w:rFonts w:eastAsia="Cambria"/>
          <w:bCs/>
          <w:u w:val="single"/>
        </w:rPr>
        <w:t>The Paris agreement, firstly, requires that every five years all countries set an emissions reduction target that is stronger than the last</w:t>
      </w:r>
      <w:r w:rsidRPr="00E13F5F">
        <w:rPr>
          <w:rFonts w:eastAsia="Cambria"/>
          <w:sz w:val="16"/>
        </w:rPr>
        <w:t xml:space="preserve"> (with some exceptions for the world's nations that are poorest and the most vulnerable to the impacts of climate change). Importantly, </w:t>
      </w:r>
      <w:r w:rsidRPr="00E13F5F">
        <w:rPr>
          <w:rFonts w:eastAsia="Cambria"/>
          <w:bCs/>
          <w:u w:val="single"/>
        </w:rPr>
        <w:t xml:space="preserve">these targets are to be justified against the less than 2ºC or 1.5°C goals that the Marshall Islands and others need for survival. Secondly, </w:t>
      </w:r>
      <w:r w:rsidRPr="00E13F5F">
        <w:rPr>
          <w:rFonts w:eastAsia="Cambria"/>
          <w:b/>
          <w:iCs/>
          <w:u w:val="single"/>
          <w:bdr w:val="single" w:sz="18" w:space="0" w:color="auto"/>
        </w:rPr>
        <w:t>the Paris agreement binds countries to implement domestic policies to achieve that target</w:t>
      </w:r>
      <w:r w:rsidRPr="00E13F5F">
        <w:rPr>
          <w:rFonts w:eastAsia="Cambria"/>
          <w:bCs/>
          <w:u w:val="single"/>
        </w:rPr>
        <w:t>.</w:t>
      </w:r>
      <w:r w:rsidRPr="00E13F5F">
        <w:rPr>
          <w:rFonts w:eastAsia="Cambria"/>
          <w:sz w:val="16"/>
        </w:rPr>
        <w:t xml:space="preserve"> </w:t>
      </w:r>
      <w:r w:rsidRPr="00E13F5F">
        <w:rPr>
          <w:rFonts w:eastAsia="Cambria"/>
          <w:u w:val="single"/>
        </w:rPr>
        <w:t xml:space="preserve"> </w:t>
      </w:r>
      <w:r w:rsidRPr="00E13F5F">
        <w:rPr>
          <w:rFonts w:eastAsia="Cambria"/>
          <w:bCs/>
          <w:u w:val="single"/>
        </w:rPr>
        <w:t>The point is that legally binding targets don't necessarily equal effectiveness. It is participation in the agreement, through action, that is vital.</w:t>
      </w:r>
      <w:r w:rsidRPr="00E13F5F">
        <w:rPr>
          <w:rFonts w:eastAsia="Cambria"/>
          <w:sz w:val="16"/>
        </w:rPr>
        <w:t xml:space="preserve"> After all, the most binding agreement is useless if the United States, China, India and other major emitters don't participate.</w:t>
      </w:r>
      <w:r w:rsidRPr="00E13F5F">
        <w:rPr>
          <w:rFonts w:eastAsia="Cambria"/>
          <w:u w:val="single"/>
        </w:rPr>
        <w:t xml:space="preserve"> </w:t>
      </w:r>
      <w:r w:rsidRPr="00E13F5F">
        <w:rPr>
          <w:rFonts w:eastAsia="Cambria"/>
          <w:bCs/>
          <w:u w:val="single"/>
        </w:rPr>
        <w:t>Recent history shows us that, just because a commitment is not binding, it does not necessarily follow that countries won't act or participate.  Under the 2009 Copenhagen Accord, for example, it was voluntary for countries to put forward 2020 emissions targets. Yet, since then, the number of domestic laws to control pollution around the world has more than doubled from around 420 to 800.</w:t>
      </w:r>
      <w:r w:rsidRPr="00E13F5F">
        <w:rPr>
          <w:rFonts w:eastAsia="Cambria"/>
          <w:sz w:val="16"/>
        </w:rPr>
        <w:t xml:space="preserve"> According to the World Bank, about 40 nations have begun to make emitting companies pay for their carbon pollution. And </w:t>
      </w:r>
      <w:r w:rsidRPr="00E13F5F">
        <w:rPr>
          <w:rFonts w:eastAsia="Cambria"/>
          <w:bCs/>
          <w:u w:val="single"/>
        </w:rPr>
        <w:t>the number of carbon pricing laws across the world has nearly doubled since 2012</w:t>
      </w:r>
      <w:r w:rsidRPr="00E13F5F">
        <w:rPr>
          <w:rFonts w:eastAsia="Cambria"/>
          <w:sz w:val="16"/>
        </w:rPr>
        <w:t xml:space="preserve">. Additionally, </w:t>
      </w:r>
      <w:r w:rsidRPr="00E13F5F">
        <w:rPr>
          <w:rFonts w:eastAsia="Cambria"/>
          <w:bCs/>
          <w:u w:val="single"/>
        </w:rPr>
        <w:t>eight in ten countries now have national renewable energy targets</w:t>
      </w:r>
      <w:r w:rsidRPr="00E13F5F">
        <w:rPr>
          <w:rFonts w:eastAsia="Cambria"/>
          <w:sz w:val="16"/>
        </w:rPr>
        <w:t xml:space="preserve">. Renewable energy is now the world's second-largest source of electricity, with investment in renewable electricity increasing by 30 percent since Copenhagen. </w:t>
      </w:r>
      <w:r w:rsidRPr="00E13F5F">
        <w:rPr>
          <w:rFonts w:eastAsia="Cambria"/>
          <w:bCs/>
          <w:u w:val="single"/>
        </w:rPr>
        <w:t>Over this period, more than $1.12 trillion was invested in renewable capacity.</w:t>
      </w:r>
      <w:r w:rsidRPr="00E13F5F">
        <w:rPr>
          <w:rFonts w:eastAsia="Cambria"/>
          <w:sz w:val="16"/>
        </w:rPr>
        <w:t xml:space="preserve"> </w:t>
      </w:r>
      <w:r w:rsidRPr="00E13F5F">
        <w:rPr>
          <w:rFonts w:eastAsia="Cambria"/>
          <w:bCs/>
          <w:u w:val="single"/>
        </w:rPr>
        <w:t>This all happened with just over 10 percent of global emissions being covered by internationally binding emissions commitments under the Kyoto Protocol. It was not driven by fear of sanction from other countries.</w:t>
      </w:r>
      <w:r w:rsidRPr="00E13F5F">
        <w:rPr>
          <w:rFonts w:eastAsia="Cambria"/>
          <w:sz w:val="16"/>
        </w:rPr>
        <w:t xml:space="preserve"> It was driven by the fact that major economies, national security agencies, central bankers, institutional investors, major global businesses and many others now see climate change, and the global response to it, as a major strategic issue that must be managed. This is not to say we shouldn't hold countries accountable for their actions. </w:t>
      </w:r>
      <w:r w:rsidRPr="00E13F5F">
        <w:rPr>
          <w:rFonts w:eastAsia="Cambria"/>
          <w:bCs/>
          <w:u w:val="single"/>
        </w:rPr>
        <w:t>The Paris agreement requires that countries regularly review each others' targets and actions towards achieving net-zero emissions. It also contains binding systems to promote transparency</w:t>
      </w:r>
      <w:r w:rsidRPr="00E13F5F">
        <w:rPr>
          <w:rFonts w:eastAsia="Cambria"/>
          <w:sz w:val="16"/>
        </w:rPr>
        <w:t xml:space="preserve"> (eg. expert international teams will review biannual emissions reports from each country).  </w:t>
      </w:r>
      <w:r w:rsidRPr="00E13F5F">
        <w:rPr>
          <w:rFonts w:eastAsia="Cambria"/>
          <w:bCs/>
          <w:u w:val="single"/>
        </w:rPr>
        <w:t xml:space="preserve">The Paris agreement is not perfect, but to judge it by whether or not it is legally binding misses the point. Post Paris, the test of any nation's commitment to climate change is now two-fold. First, do its pollution-reduction targets help achieve the net-zero-emissions goals of the Paris agreement? By assessing one another on this every five years, </w:t>
      </w:r>
      <w:r w:rsidRPr="00E13F5F">
        <w:rPr>
          <w:rFonts w:eastAsia="Cambria"/>
          <w:b/>
          <w:iCs/>
          <w:u w:val="single"/>
          <w:bdr w:val="single" w:sz="18" w:space="0" w:color="auto"/>
        </w:rPr>
        <w:t>international pressure will result in action</w:t>
      </w:r>
      <w:r w:rsidRPr="00E13F5F">
        <w:rPr>
          <w:rFonts w:eastAsia="Cambria"/>
          <w:bCs/>
          <w:u w:val="single"/>
        </w:rPr>
        <w:t>. Second and most importantly, do its domestic laws make major emitters responsible for the pollution they cause?</w:t>
      </w:r>
      <w:r w:rsidRPr="00E13F5F">
        <w:rPr>
          <w:rFonts w:eastAsia="Cambria"/>
          <w:bCs/>
          <w:sz w:val="16"/>
        </w:rPr>
        <w:t xml:space="preserve"> </w:t>
      </w:r>
      <w:r w:rsidRPr="00E13F5F">
        <w:rPr>
          <w:rFonts w:eastAsia="Cambria"/>
          <w:bCs/>
          <w:u w:val="single"/>
        </w:rPr>
        <w:t>If the nations of the world can answer 'yes' to both these questions, it should deliver us, and nations like the Marshall Islands, the climate action we all need.</w:t>
      </w:r>
    </w:p>
    <w:p w:rsidR="00CF1BF8" w:rsidRPr="00E13F5F" w:rsidRDefault="00CF1BF8" w:rsidP="00CF1BF8">
      <w:pPr>
        <w:pStyle w:val="Heading3"/>
      </w:pPr>
      <w:r w:rsidRPr="00E13F5F">
        <w:t>AT: Court Ruling Undermines Paris</w:t>
      </w:r>
    </w:p>
    <w:p w:rsidR="00CF1BF8" w:rsidRPr="00E13F5F" w:rsidRDefault="00CF1BF8" w:rsidP="00CF1BF8">
      <w:pPr>
        <w:pStyle w:val="Heading4"/>
      </w:pPr>
      <w:r w:rsidRPr="00E13F5F">
        <w:t>U.S. will still fulfill commitment to Paris deal</w:t>
      </w:r>
    </w:p>
    <w:p w:rsidR="00CF1BF8" w:rsidRPr="00E13F5F" w:rsidRDefault="00CF1BF8" w:rsidP="00CF1BF8">
      <w:r w:rsidRPr="00E13F5F">
        <w:rPr>
          <w:rStyle w:val="Style13ptBold"/>
        </w:rPr>
        <w:t>Henry</w:t>
      </w:r>
      <w:r w:rsidR="003657EC" w:rsidRPr="00E13F5F">
        <w:rPr>
          <w:rStyle w:val="Style13ptBold"/>
        </w:rPr>
        <w:t xml:space="preserve"> </w:t>
      </w:r>
      <w:r w:rsidRPr="00E13F5F">
        <w:rPr>
          <w:rStyle w:val="Style13ptBold"/>
        </w:rPr>
        <w:t>16</w:t>
      </w:r>
      <w:r w:rsidRPr="00E13F5F">
        <w:t xml:space="preserve"> (Devin, “WH looks to defend Paris deal after carbon rule halt,” </w:t>
      </w:r>
      <w:r w:rsidR="003657EC" w:rsidRPr="00E13F5F">
        <w:t xml:space="preserve">2/10/16 </w:t>
      </w:r>
      <w:hyperlink r:id="rId48" w:history="1">
        <w:r w:rsidRPr="00E13F5F">
          <w:rPr>
            <w:rStyle w:val="Hyperlink"/>
          </w:rPr>
          <w:t>http://thehill.com/policy/energy-environment/268952-wh-look-to-defend-paris-deal-after-power-plan-stay-order</w:t>
        </w:r>
      </w:hyperlink>
      <w:r w:rsidRPr="00E13F5F">
        <w:t>, article posted at 01:47 PM EST, JMP)</w:t>
      </w:r>
    </w:p>
    <w:p w:rsidR="00CF1BF8" w:rsidRPr="00E13F5F" w:rsidRDefault="00CF1BF8" w:rsidP="00CF1BF8">
      <w:pPr>
        <w:rPr>
          <w:sz w:val="12"/>
        </w:rPr>
      </w:pPr>
      <w:r w:rsidRPr="00E13F5F">
        <w:rPr>
          <w:rStyle w:val="StyleUnderline"/>
        </w:rPr>
        <w:t>The White House is looking to downplay the impact of the Supreme Court’s halt of a key carbon rule on the international climate deal reached last year.</w:t>
      </w:r>
      <w:r w:rsidR="003657EC" w:rsidRPr="00E13F5F">
        <w:rPr>
          <w:u w:val="single"/>
        </w:rPr>
        <w:t xml:space="preserve"> </w:t>
      </w:r>
      <w:r w:rsidRPr="00E13F5F">
        <w:rPr>
          <w:sz w:val="12"/>
        </w:rPr>
        <w:t>The Clean Power Plan, an Environmental Protection Agency rule to cut carbon emissions from the electricity sector, was at the heart of the American commitments President Obama took to the Paris climate talks in December.</w:t>
      </w:r>
      <w:r w:rsidR="003657EC" w:rsidRPr="00E13F5F">
        <w:rPr>
          <w:sz w:val="12"/>
        </w:rPr>
        <w:t xml:space="preserve"> </w:t>
      </w:r>
      <w:r w:rsidRPr="00E13F5F">
        <w:rPr>
          <w:sz w:val="12"/>
        </w:rPr>
        <w:t xml:space="preserve">The United Nations meeting yielded a global deal setting non-binding carbon reduction targets for countries. Major polluters like China and India signed on, following American prompting. But </w:t>
      </w:r>
      <w:r w:rsidRPr="00E13F5F">
        <w:rPr>
          <w:rStyle w:val="StyleUnderline"/>
        </w:rPr>
        <w:t>if the Supreme Court rules against the climate deal</w:t>
      </w:r>
      <w:r w:rsidRPr="00E13F5F">
        <w:rPr>
          <w:sz w:val="12"/>
        </w:rPr>
        <w:t xml:space="preserve"> — the biggest carbon reduction plan pursued by the Obama administration — those </w:t>
      </w:r>
      <w:r w:rsidRPr="00E13F5F">
        <w:rPr>
          <w:rStyle w:val="StyleUnderline"/>
        </w:rPr>
        <w:t>countries</w:t>
      </w:r>
      <w:r w:rsidRPr="00E13F5F">
        <w:rPr>
          <w:sz w:val="12"/>
        </w:rPr>
        <w:t xml:space="preserve"> and others </w:t>
      </w:r>
      <w:r w:rsidRPr="00E13F5F">
        <w:rPr>
          <w:rStyle w:val="StyleUnderline"/>
        </w:rPr>
        <w:t>could conceivably use it as an excuse to back out of the deal</w:t>
      </w:r>
      <w:r w:rsidR="003657EC" w:rsidRPr="00E13F5F">
        <w:rPr>
          <w:sz w:val="12"/>
        </w:rPr>
        <w:t xml:space="preserve"> </w:t>
      </w:r>
      <w:r w:rsidRPr="00E13F5F">
        <w:rPr>
          <w:rStyle w:val="StyleUnderline"/>
        </w:rPr>
        <w:t>Obama officials said</w:t>
      </w:r>
      <w:r w:rsidRPr="00E13F5F">
        <w:rPr>
          <w:sz w:val="12"/>
        </w:rPr>
        <w:t xml:space="preserve"> Wednesday </w:t>
      </w:r>
      <w:r w:rsidRPr="00E13F5F">
        <w:rPr>
          <w:rStyle w:val="StyleUnderline"/>
        </w:rPr>
        <w:t>they don’t think that will happen</w:t>
      </w:r>
      <w:r w:rsidRPr="00E13F5F">
        <w:rPr>
          <w:sz w:val="12"/>
        </w:rPr>
        <w:t>.</w:t>
      </w:r>
      <w:r w:rsidR="003657EC" w:rsidRPr="00E13F5F">
        <w:rPr>
          <w:sz w:val="12"/>
        </w:rPr>
        <w:t xml:space="preserve"> </w:t>
      </w:r>
      <w:r w:rsidRPr="00E13F5F">
        <w:rPr>
          <w:rStyle w:val="StyleUnderline"/>
        </w:rPr>
        <w:t>Asked whether the U.S. would fulfill its commitments under the Paris deal, White House spokesman</w:t>
      </w:r>
      <w:r w:rsidRPr="00E13F5F">
        <w:rPr>
          <w:sz w:val="12"/>
        </w:rPr>
        <w:t xml:space="preserve"> Eric </w:t>
      </w:r>
      <w:r w:rsidRPr="00E13F5F">
        <w:rPr>
          <w:rStyle w:val="StyleUnderline"/>
        </w:rPr>
        <w:t xml:space="preserve">Schultz said, </w:t>
      </w:r>
      <w:r w:rsidRPr="00E13F5F">
        <w:rPr>
          <w:rStyle w:val="Emphasis"/>
        </w:rPr>
        <w:t>“the answer to that is unequivocally, yes.</w:t>
      </w:r>
      <w:r w:rsidRPr="00E13F5F">
        <w:rPr>
          <w:rStyle w:val="StyleUnderline"/>
        </w:rPr>
        <w:t xml:space="preserve"> We do remain confident we are going to prevail on the merits when the Clean Power Plan rule gets its full day in court.”</w:t>
      </w:r>
      <w:r w:rsidR="003657EC" w:rsidRPr="00E13F5F">
        <w:rPr>
          <w:u w:val="single"/>
        </w:rPr>
        <w:t xml:space="preserve"> </w:t>
      </w:r>
      <w:r w:rsidRPr="00E13F5F">
        <w:rPr>
          <w:sz w:val="12"/>
        </w:rPr>
        <w:t xml:space="preserve">Schultz said </w:t>
      </w:r>
      <w:r w:rsidRPr="00E13F5F">
        <w:rPr>
          <w:rStyle w:val="StyleUnderline"/>
        </w:rPr>
        <w:t>administration officials had warned their international counterparts that litigation is part of the “complicated process” behind environmental regulations</w:t>
      </w:r>
      <w:r w:rsidRPr="00E13F5F">
        <w:rPr>
          <w:sz w:val="12"/>
        </w:rPr>
        <w:t>.</w:t>
      </w:r>
      <w:r w:rsidR="003657EC" w:rsidRPr="00E13F5F">
        <w:rPr>
          <w:sz w:val="12"/>
        </w:rPr>
        <w:t xml:space="preserve"> </w:t>
      </w:r>
      <w:r w:rsidRPr="00E13F5F">
        <w:rPr>
          <w:rStyle w:val="StyleUnderline"/>
        </w:rPr>
        <w:t>“The litigation will be concluded well in time for the United States to make its commitments under the Paris Agreement,”</w:t>
      </w:r>
      <w:r w:rsidRPr="00E13F5F">
        <w:rPr>
          <w:sz w:val="12"/>
        </w:rPr>
        <w:t xml:space="preserve"> he said. </w:t>
      </w:r>
      <w:r w:rsidRPr="00E13F5F">
        <w:rPr>
          <w:rStyle w:val="Emphasis"/>
        </w:rPr>
        <w:t>“There are driving forces that will allow the</w:t>
      </w:r>
      <w:r w:rsidRPr="00E13F5F">
        <w:rPr>
          <w:sz w:val="12"/>
        </w:rPr>
        <w:t xml:space="preserve"> </w:t>
      </w:r>
      <w:r w:rsidRPr="00E13F5F">
        <w:rPr>
          <w:rStyle w:val="Emphasis"/>
        </w:rPr>
        <w:t>U</w:t>
      </w:r>
      <w:r w:rsidRPr="00E13F5F">
        <w:rPr>
          <w:sz w:val="12"/>
        </w:rPr>
        <w:t xml:space="preserve">nited </w:t>
      </w:r>
      <w:r w:rsidRPr="00E13F5F">
        <w:rPr>
          <w:rStyle w:val="Emphasis"/>
        </w:rPr>
        <w:t>S</w:t>
      </w:r>
      <w:r w:rsidRPr="00E13F5F">
        <w:rPr>
          <w:sz w:val="12"/>
        </w:rPr>
        <w:t xml:space="preserve">tates </w:t>
      </w:r>
      <w:r w:rsidRPr="00E13F5F">
        <w:rPr>
          <w:rStyle w:val="Emphasis"/>
        </w:rPr>
        <w:t>to meet its commitments outside of the Clean Power Plan rule.”</w:t>
      </w:r>
    </w:p>
    <w:p w:rsidR="00CF1BF8" w:rsidRPr="00E13F5F" w:rsidRDefault="00CF1BF8" w:rsidP="00CF1BF8"/>
    <w:p w:rsidR="00CF1BF8" w:rsidRPr="00E13F5F" w:rsidRDefault="00CF1BF8" w:rsidP="00CF1BF8">
      <w:pPr>
        <w:pStyle w:val="Heading4"/>
      </w:pPr>
      <w:r w:rsidRPr="00E13F5F">
        <w:t>Court ruling makes democratic win even more important to address climate --- administration is confident it will prevail</w:t>
      </w:r>
    </w:p>
    <w:p w:rsidR="00CF1BF8" w:rsidRPr="00E13F5F" w:rsidRDefault="00CF1BF8" w:rsidP="00CF1BF8">
      <w:r w:rsidRPr="00E13F5F">
        <w:rPr>
          <w:rStyle w:val="Style13ptBold"/>
        </w:rPr>
        <w:t>Henry &amp; Cama</w:t>
      </w:r>
      <w:r w:rsidR="003657EC" w:rsidRPr="00E13F5F">
        <w:rPr>
          <w:rStyle w:val="Style13ptBold"/>
        </w:rPr>
        <w:t xml:space="preserve"> </w:t>
      </w:r>
      <w:r w:rsidRPr="00E13F5F">
        <w:rPr>
          <w:rStyle w:val="Style13ptBold"/>
        </w:rPr>
        <w:t>16</w:t>
      </w:r>
      <w:r w:rsidRPr="00E13F5F">
        <w:t xml:space="preserve"> (Devin Henry and Timothy Cama, “Supreme Court blocks Obama's climate rule for power plants,” </w:t>
      </w:r>
      <w:r w:rsidR="003657EC" w:rsidRPr="00E13F5F">
        <w:t xml:space="preserve"> 2/9/16 </w:t>
      </w:r>
      <w:hyperlink r:id="rId49" w:history="1">
        <w:r w:rsidRPr="00E13F5F">
          <w:rPr>
            <w:rStyle w:val="Hyperlink"/>
          </w:rPr>
          <w:t>http://thehill.com/policy/energy-environment/268843-supreme-court-blocks-obamas-climate-rule-for-power-plants</w:t>
        </w:r>
      </w:hyperlink>
      <w:r w:rsidRPr="00E13F5F">
        <w:t>, story was last updated at 10:20 p.m, JMP)</w:t>
      </w:r>
    </w:p>
    <w:p w:rsidR="00CF1BF8" w:rsidRPr="00E13F5F" w:rsidRDefault="00CF1BF8" w:rsidP="00CF1BF8">
      <w:pPr>
        <w:rPr>
          <w:sz w:val="14"/>
        </w:rPr>
      </w:pPr>
      <w:r w:rsidRPr="00E13F5F">
        <w:rPr>
          <w:sz w:val="14"/>
        </w:rPr>
        <w:t>The Supreme Court has blocked President Obama's landmark climate rule for power plants, dealing a major blow to the president's climate agenda.</w:t>
      </w:r>
      <w:r w:rsidR="003657EC" w:rsidRPr="00E13F5F">
        <w:rPr>
          <w:sz w:val="14"/>
        </w:rPr>
        <w:t xml:space="preserve"> </w:t>
      </w:r>
      <w:r w:rsidRPr="00E13F5F">
        <w:rPr>
          <w:sz w:val="14"/>
        </w:rPr>
        <w:t xml:space="preserve">In an order released Tuesday night, </w:t>
      </w:r>
      <w:r w:rsidRPr="00E13F5F">
        <w:rPr>
          <w:rStyle w:val="StyleUnderline"/>
        </w:rPr>
        <w:t>the court said it is placing a stay on the Environmental Protection Agency's plan to cut carbon pollution from power plants while industry and state lawsuits move forward</w:t>
      </w:r>
      <w:r w:rsidRPr="00E13F5F">
        <w:rPr>
          <w:sz w:val="14"/>
        </w:rPr>
        <w:t>.</w:t>
      </w:r>
      <w:r w:rsidR="003657EC" w:rsidRPr="00E13F5F">
        <w:rPr>
          <w:sz w:val="14"/>
        </w:rPr>
        <w:t xml:space="preserve"> </w:t>
      </w:r>
      <w:r w:rsidRPr="00E13F5F">
        <w:rPr>
          <w:sz w:val="14"/>
        </w:rPr>
        <w:t>The court granted the request in a 5-4 vote on Tuesday night, saying the rule was on hold until the circuit court reviews it and Supreme Court appeals are exhausted. The court’s four liberal justices dissented from the decision.</w:t>
      </w:r>
      <w:r w:rsidR="003657EC" w:rsidRPr="00E13F5F">
        <w:rPr>
          <w:sz w:val="14"/>
        </w:rPr>
        <w:t xml:space="preserve"> </w:t>
      </w:r>
      <w:r w:rsidRPr="00E13F5F">
        <w:rPr>
          <w:sz w:val="14"/>
        </w:rPr>
        <w:t>The rule — the Clean Power Plan — is the main plank of Obama's climate change agenda. It’s designed to cut carbon pollution from the electricity sector by 32 percent over 2005 levels by 2030 by assigning states individual reduction targets based on their energy mix.</w:t>
      </w:r>
      <w:r w:rsidR="003657EC" w:rsidRPr="00E13F5F">
        <w:rPr>
          <w:sz w:val="14"/>
        </w:rPr>
        <w:t xml:space="preserve"> </w:t>
      </w:r>
      <w:r w:rsidRPr="00E13F5F">
        <w:rPr>
          <w:rStyle w:val="StyleUnderline"/>
        </w:rPr>
        <w:t>White House press secretary</w:t>
      </w:r>
      <w:r w:rsidRPr="00E13F5F">
        <w:rPr>
          <w:sz w:val="14"/>
        </w:rPr>
        <w:t xml:space="preserve"> Josh </w:t>
      </w:r>
      <w:r w:rsidRPr="00E13F5F">
        <w:rPr>
          <w:rStyle w:val="StyleUnderline"/>
        </w:rPr>
        <w:t>Earnest said in a statement that the administration disagrees with the order, but “</w:t>
      </w:r>
      <w:r w:rsidRPr="00E13F5F">
        <w:rPr>
          <w:rStyle w:val="Emphasis"/>
        </w:rPr>
        <w:t>we remain confident that we will prevail” when the rule is argued on its merits</w:t>
      </w:r>
      <w:r w:rsidRPr="00E13F5F">
        <w:rPr>
          <w:rStyle w:val="StyleUnderline"/>
        </w:rPr>
        <w:t>.</w:t>
      </w:r>
      <w:r w:rsidR="003657EC" w:rsidRPr="00E13F5F">
        <w:rPr>
          <w:rStyle w:val="StyleUnderline"/>
        </w:rPr>
        <w:t xml:space="preserve"> </w:t>
      </w:r>
      <w:r w:rsidRPr="00E13F5F">
        <w:rPr>
          <w:rStyle w:val="StyleUnderline"/>
        </w:rPr>
        <w:t xml:space="preserve">A senior administration official downplayed the decision, calling it “a temporary procedural determination that does nothing to affect first our confidence in the legal soundness of this rule.” Another official said </w:t>
      </w:r>
      <w:r w:rsidRPr="00E13F5F">
        <w:rPr>
          <w:rStyle w:val="Emphasis"/>
        </w:rPr>
        <w:t>the White House is “very surprised” by the decision, but has “complete confidence that the rule is lawful.”</w:t>
      </w:r>
      <w:r w:rsidR="003657EC" w:rsidRPr="00E13F5F">
        <w:rPr>
          <w:rStyle w:val="StyleUnderline"/>
        </w:rPr>
        <w:t xml:space="preserve"> </w:t>
      </w:r>
      <w:r w:rsidRPr="00E13F5F">
        <w:rPr>
          <w:sz w:val="14"/>
        </w:rPr>
        <w:t>The stay means Obama will likely leave office with the fate of his premier climate policy undecided.</w:t>
      </w:r>
      <w:r w:rsidR="003657EC" w:rsidRPr="00E13F5F">
        <w:rPr>
          <w:sz w:val="14"/>
        </w:rPr>
        <w:t xml:space="preserve"> </w:t>
      </w:r>
      <w:r w:rsidRPr="00E13F5F">
        <w:rPr>
          <w:sz w:val="14"/>
        </w:rPr>
        <w:t>The circuit court plans to hear arguments on the rule in June, meaning the Supreme Court probably won’t get a chance to hear or rule on the regulation until after Obama’s term ends next January.</w:t>
      </w:r>
      <w:r w:rsidR="003657EC" w:rsidRPr="00E13F5F">
        <w:rPr>
          <w:sz w:val="14"/>
        </w:rPr>
        <w:t xml:space="preserve"> </w:t>
      </w:r>
      <w:r w:rsidRPr="00E13F5F">
        <w:rPr>
          <w:rStyle w:val="StyleUnderline"/>
        </w:rPr>
        <w:t>It</w:t>
      </w:r>
      <w:r w:rsidRPr="00E13F5F">
        <w:rPr>
          <w:sz w:val="14"/>
        </w:rPr>
        <w:t xml:space="preserve"> also </w:t>
      </w:r>
      <w:r w:rsidRPr="00E13F5F">
        <w:rPr>
          <w:rStyle w:val="StyleUnderline"/>
        </w:rPr>
        <w:t>elevates the Clean Power Plan’s status as a major issue in the presidential election</w:t>
      </w:r>
      <w:r w:rsidRPr="00E13F5F">
        <w:rPr>
          <w:sz w:val="14"/>
        </w:rPr>
        <w:t>.</w:t>
      </w:r>
      <w:r w:rsidR="003657EC" w:rsidRPr="00E13F5F">
        <w:rPr>
          <w:sz w:val="14"/>
        </w:rPr>
        <w:t xml:space="preserve"> </w:t>
      </w:r>
      <w:r w:rsidRPr="00E13F5F">
        <w:rPr>
          <w:sz w:val="14"/>
        </w:rPr>
        <w:t xml:space="preserve">Democratic candidates Hillary </w:t>
      </w:r>
      <w:r w:rsidRPr="00E13F5F">
        <w:rPr>
          <w:rStyle w:val="Emphasis"/>
        </w:rPr>
        <w:t>Clinton and</w:t>
      </w:r>
      <w:r w:rsidRPr="00E13F5F">
        <w:rPr>
          <w:sz w:val="14"/>
        </w:rPr>
        <w:t xml:space="preserve"> Bernie </w:t>
      </w:r>
      <w:r w:rsidRPr="00E13F5F">
        <w:rPr>
          <w:rStyle w:val="Emphasis"/>
        </w:rPr>
        <w:t>Sanders have pledged to protect the rule — and expand on Obama’s climate work</w:t>
      </w:r>
      <w:r w:rsidRPr="00E13F5F">
        <w:rPr>
          <w:sz w:val="14"/>
        </w:rPr>
        <w:t xml:space="preserve"> — if elected in November, </w:t>
      </w:r>
      <w:r w:rsidRPr="00E13F5F">
        <w:rPr>
          <w:rStyle w:val="Emphasis"/>
        </w:rPr>
        <w:t>while Republican candidates have been openly hostile to both the power plant rule and federal climate regulations in general</w:t>
      </w:r>
      <w:r w:rsidRPr="00E13F5F">
        <w:rPr>
          <w:sz w:val="14"/>
        </w:rPr>
        <w:t>.</w:t>
      </w:r>
      <w:r w:rsidR="003657EC" w:rsidRPr="00E13F5F">
        <w:rPr>
          <w:sz w:val="14"/>
        </w:rPr>
        <w:t xml:space="preserve"> </w:t>
      </w:r>
      <w:r w:rsidRPr="00E13F5F">
        <w:rPr>
          <w:rStyle w:val="StyleUnderline"/>
        </w:rPr>
        <w:t>Obama, bullish on the rule’s legality in the face of certain lawsuits, took the plan with him to Paris last year</w:t>
      </w:r>
      <w:r w:rsidRPr="00E13F5F">
        <w:rPr>
          <w:sz w:val="14"/>
        </w:rPr>
        <w:t xml:space="preserve"> for a major climate conference focused on carbon reduction. </w:t>
      </w:r>
      <w:r w:rsidRPr="00E13F5F">
        <w:rPr>
          <w:rStyle w:val="StyleUnderline"/>
        </w:rPr>
        <w:t>The Clean Power Plan is the centerpiece of the American commitment to the agreement reached there.</w:t>
      </w:r>
      <w:r w:rsidR="003657EC" w:rsidRPr="00E13F5F">
        <w:rPr>
          <w:rStyle w:val="StyleUnderline"/>
        </w:rPr>
        <w:t xml:space="preserve"> </w:t>
      </w:r>
      <w:r w:rsidRPr="00E13F5F">
        <w:rPr>
          <w:sz w:val="14"/>
        </w:rPr>
        <w:t>The decision means that the EPA cannot enforce the rule until the litigation against it is finished.</w:t>
      </w:r>
      <w:r w:rsidR="003657EC" w:rsidRPr="00E13F5F">
        <w:rPr>
          <w:sz w:val="14"/>
        </w:rPr>
        <w:t xml:space="preserve"> </w:t>
      </w:r>
      <w:r w:rsidRPr="00E13F5F">
        <w:rPr>
          <w:sz w:val="14"/>
        </w:rPr>
        <w:t>It also means that the court believes that the states, companies and groups suing the EPA are likely to win their case when its merits are considered.</w:t>
      </w:r>
      <w:r w:rsidR="003657EC" w:rsidRPr="00E13F5F">
        <w:rPr>
          <w:sz w:val="14"/>
        </w:rPr>
        <w:t xml:space="preserve"> </w:t>
      </w:r>
      <w:r w:rsidRPr="00E13F5F">
        <w:rPr>
          <w:sz w:val="14"/>
        </w:rPr>
        <w:t>The order from the court is extraordinarily unprecedented. While court often block rules temporarily, lawyers on all sides said the Supreme Court has never done so when a lower court refused to.</w:t>
      </w:r>
      <w:r w:rsidR="003657EC" w:rsidRPr="00E13F5F">
        <w:rPr>
          <w:sz w:val="14"/>
        </w:rPr>
        <w:t xml:space="preserve"> </w:t>
      </w:r>
      <w:r w:rsidRPr="00E13F5F">
        <w:rPr>
          <w:sz w:val="14"/>
        </w:rPr>
        <w:t>A coalition of 26 states, led by West Virginia, asked for the stay as part of a legal strategy against the regulation in federal court. They argued that the rule would hurt them in irreversible ways during the litigation process.</w:t>
      </w:r>
      <w:r w:rsidR="003657EC" w:rsidRPr="00E13F5F">
        <w:rPr>
          <w:sz w:val="14"/>
        </w:rPr>
        <w:t xml:space="preserve"> </w:t>
      </w:r>
      <w:r w:rsidRPr="00E13F5F">
        <w:rPr>
          <w:sz w:val="14"/>
        </w:rPr>
        <w:t>“If this court does not enter a stay, the plan will continue to unlawfully impose massive and irreparable harms upon the sovereign states, as well as irreversible changes in the energy markets,” they wrote to the Supreme Court last month. Various business groups joined in asking for the stay.</w:t>
      </w:r>
      <w:r w:rsidR="003657EC" w:rsidRPr="00E13F5F">
        <w:rPr>
          <w:sz w:val="14"/>
        </w:rPr>
        <w:t xml:space="preserve"> </w:t>
      </w:r>
      <w:r w:rsidRPr="00E13F5F">
        <w:rPr>
          <w:sz w:val="14"/>
        </w:rPr>
        <w:t>The Court of Appeals for the District of Columbia, the main court hearing the states’ challenge, refused to block the rule in January, saying the litigants hadn’t met the stringent requirements for such an extraordinary action. That spurred them to appeal to the nation’s highest court.</w:t>
      </w:r>
      <w:r w:rsidR="003657EC" w:rsidRPr="00E13F5F">
        <w:rPr>
          <w:sz w:val="14"/>
        </w:rPr>
        <w:t xml:space="preserve"> </w:t>
      </w:r>
      <w:r w:rsidRPr="00E13F5F">
        <w:rPr>
          <w:rStyle w:val="StyleUnderline"/>
        </w:rPr>
        <w:t>The EPA said the rule was on sound legal footing, arguing it had the power to regulate power plant carbon emissions under the Clean Air Act.</w:t>
      </w:r>
      <w:r w:rsidR="003657EC" w:rsidRPr="00E13F5F">
        <w:rPr>
          <w:rStyle w:val="StyleUnderline"/>
        </w:rPr>
        <w:t xml:space="preserve"> </w:t>
      </w:r>
      <w:r w:rsidRPr="00E13F5F">
        <w:rPr>
          <w:sz w:val="14"/>
        </w:rPr>
        <w:t>“The plan is fully consistent with the Clean Air Act, and relies on the same time-tested state-federal partnership that, since 1970, has reduced harmful air pollution by 70 percent, while the U.S. economy has tripled,” EPA Administrator Gina McCarthy wrote in an October blog post.</w:t>
      </w:r>
      <w:r w:rsidR="003657EC" w:rsidRPr="00E13F5F">
        <w:rPr>
          <w:sz w:val="14"/>
        </w:rPr>
        <w:t xml:space="preserve"> </w:t>
      </w:r>
      <w:r w:rsidRPr="00E13F5F">
        <w:rPr>
          <w:sz w:val="14"/>
        </w:rPr>
        <w:t>But several states and interest groups sued against the rule, saying the EPA overstepped its legal boundaries.</w:t>
      </w:r>
      <w:r w:rsidR="003657EC" w:rsidRPr="00E13F5F">
        <w:rPr>
          <w:sz w:val="14"/>
        </w:rPr>
        <w:t xml:space="preserve"> </w:t>
      </w:r>
      <w:r w:rsidRPr="00E13F5F">
        <w:rPr>
          <w:sz w:val="14"/>
        </w:rPr>
        <w:t>When the circuit court denied state and industry stay requests in January, it prompted litigants to take the rare step of asking the Supreme Court to block the rule while litigation went forward.</w:t>
      </w:r>
      <w:r w:rsidR="003657EC" w:rsidRPr="00E13F5F">
        <w:rPr>
          <w:sz w:val="14"/>
        </w:rPr>
        <w:t xml:space="preserve"> </w:t>
      </w:r>
      <w:r w:rsidRPr="00E13F5F">
        <w:rPr>
          <w:sz w:val="14"/>
        </w:rPr>
        <w:t>Opponents of the rule were elated at the decision by the justices.</w:t>
      </w:r>
      <w:r w:rsidR="003657EC" w:rsidRPr="00E13F5F">
        <w:rPr>
          <w:sz w:val="14"/>
        </w:rPr>
        <w:t xml:space="preserve"> </w:t>
      </w:r>
      <w:r w:rsidRPr="00E13F5F">
        <w:rPr>
          <w:sz w:val="14"/>
        </w:rPr>
        <w:t>“We are thrilled that the Supreme Court realized the rule’s immediate impact and froze its implementation, protecting workers and saving countless dollars as our fight against its legality continues,” said West Virginia Attorney General Patrick Morrisey, who’s leading the court fight for opponents.</w:t>
      </w:r>
      <w:r w:rsidR="003657EC" w:rsidRPr="00E13F5F">
        <w:rPr>
          <w:sz w:val="14"/>
        </w:rPr>
        <w:t xml:space="preserve"> </w:t>
      </w:r>
      <w:r w:rsidRPr="00E13F5F">
        <w:rPr>
          <w:sz w:val="14"/>
        </w:rPr>
        <w:t>Green groups, which have rallied by the climate rule, put on a positive front Tuesday night.</w:t>
      </w:r>
      <w:r w:rsidR="003657EC" w:rsidRPr="00E13F5F">
        <w:rPr>
          <w:sz w:val="14"/>
        </w:rPr>
        <w:t xml:space="preserve"> </w:t>
      </w:r>
      <w:r w:rsidRPr="00E13F5F">
        <w:rPr>
          <w:rStyle w:val="Emphasis"/>
        </w:rPr>
        <w:t>“We are confident the courts will ultimately uphold the Clean Power Plan on its merits,”</w:t>
      </w:r>
      <w:r w:rsidRPr="00E13F5F">
        <w:rPr>
          <w:rStyle w:val="StyleUnderline"/>
        </w:rPr>
        <w:t xml:space="preserve"> said</w:t>
      </w:r>
      <w:r w:rsidRPr="00E13F5F">
        <w:rPr>
          <w:sz w:val="14"/>
        </w:rPr>
        <w:t xml:space="preserve"> David </w:t>
      </w:r>
      <w:r w:rsidRPr="00E13F5F">
        <w:rPr>
          <w:rStyle w:val="StyleUnderline"/>
        </w:rPr>
        <w:t>Doniger, the director of the climate and clean air program at the Natural Resources Defense Council</w:t>
      </w:r>
      <w:r w:rsidRPr="00E13F5F">
        <w:rPr>
          <w:sz w:val="14"/>
        </w:rPr>
        <w:t xml:space="preserve">. </w:t>
      </w:r>
    </w:p>
    <w:p w:rsidR="00CF1BF8" w:rsidRPr="00E13F5F" w:rsidRDefault="00CF1BF8" w:rsidP="00CF1BF8">
      <w:pPr>
        <w:pStyle w:val="Heading3"/>
      </w:pPr>
      <w:r w:rsidRPr="00E13F5F">
        <w:t>AT: Paris Deal Hurts Economy</w:t>
      </w:r>
    </w:p>
    <w:p w:rsidR="00CF1BF8" w:rsidRPr="00E13F5F" w:rsidRDefault="00CF1BF8" w:rsidP="00CF1BF8">
      <w:pPr>
        <w:pStyle w:val="Heading4"/>
      </w:pPr>
      <w:r w:rsidRPr="00E13F5F">
        <w:t xml:space="preserve">Will boost economy --- isn’t unilateral disarmament </w:t>
      </w:r>
    </w:p>
    <w:p w:rsidR="00CF1BF8" w:rsidRPr="00E13F5F" w:rsidRDefault="00CF1BF8" w:rsidP="00CF1BF8">
      <w:r w:rsidRPr="00E13F5F">
        <w:rPr>
          <w:rStyle w:val="Style13ptBold"/>
        </w:rPr>
        <w:t>Adler</w:t>
      </w:r>
      <w:r w:rsidR="00CE376D" w:rsidRPr="00E13F5F">
        <w:rPr>
          <w:rStyle w:val="Style13ptBold"/>
        </w:rPr>
        <w:t xml:space="preserve"> 15</w:t>
      </w:r>
      <w:r w:rsidRPr="00E13F5F">
        <w:t xml:space="preserve"> (Ben, </w:t>
      </w:r>
      <w:r w:rsidR="00CE376D" w:rsidRPr="00E13F5F">
        <w:t xml:space="preserve">covers environmental policy and politics for Grist, with a focus on climate change, energy, and cities </w:t>
      </w:r>
      <w:r w:rsidRPr="00E13F5F">
        <w:t xml:space="preserve">“Republicans still hope to throw a wrench in the Paris climate deal,” </w:t>
      </w:r>
      <w:r w:rsidR="00CE376D" w:rsidRPr="00E13F5F">
        <w:t xml:space="preserve">12/16/15 </w:t>
      </w:r>
      <w:hyperlink r:id="rId50" w:history="1">
        <w:r w:rsidRPr="00E13F5F">
          <w:rPr>
            <w:rStyle w:val="Hyperlink"/>
          </w:rPr>
          <w:t>http://grist.org/climate-energy/republicans-still-hope-to-throw-a-wrench-in-the-paris-climate-deal/</w:t>
        </w:r>
      </w:hyperlink>
      <w:r w:rsidRPr="00E13F5F">
        <w:t>, JMP)</w:t>
      </w:r>
    </w:p>
    <w:p w:rsidR="00CF1BF8" w:rsidRPr="00E13F5F" w:rsidRDefault="00CF1BF8" w:rsidP="00CF1BF8">
      <w:pPr>
        <w:rPr>
          <w:sz w:val="16"/>
        </w:rPr>
      </w:pPr>
      <w:r w:rsidRPr="00E13F5F">
        <w:rPr>
          <w:sz w:val="16"/>
        </w:rPr>
        <w:t>Sen. Marco Rubio (R-Fla.), another presidential contender, weighed in on the Paris Agreement from the campaign trail, calling it “ridiculous,” and adding, “unilateral disarmament in our economy is reckless, and it is hurting the American Dream.”</w:t>
      </w:r>
      <w:r w:rsidR="00CE376D" w:rsidRPr="00E13F5F">
        <w:rPr>
          <w:sz w:val="16"/>
        </w:rPr>
        <w:t xml:space="preserve"> </w:t>
      </w:r>
      <w:r w:rsidRPr="00E13F5F">
        <w:rPr>
          <w:rStyle w:val="StyleUnderline"/>
        </w:rPr>
        <w:t xml:space="preserve">Republicans, it seems, have settled on the talking point that the Paris Agreement will harm our economy </w:t>
      </w:r>
      <w:r w:rsidRPr="00E13F5F">
        <w:rPr>
          <w:rStyle w:val="Emphasis"/>
        </w:rPr>
        <w:t>without bothering to produce any evidence of that</w:t>
      </w:r>
      <w:r w:rsidRPr="00E13F5F">
        <w:rPr>
          <w:rStyle w:val="StyleUnderline"/>
        </w:rPr>
        <w:t>.</w:t>
      </w:r>
      <w:r w:rsidRPr="00E13F5F">
        <w:rPr>
          <w:sz w:val="16"/>
        </w:rPr>
        <w:t xml:space="preserve"> </w:t>
      </w:r>
      <w:r w:rsidRPr="00E13F5F">
        <w:rPr>
          <w:rStyle w:val="StyleUnderline"/>
        </w:rPr>
        <w:t xml:space="preserve">Their claim seems to rest on the premise that the Clean Power Plan will raise electricity costs. But in fact, studies have found that the CPP will actually lower electricity bills for the average American family, thanks to the energy-efficiency provisions. Other studies have found that the jobs lost in the coal industry under the CPP will be </w:t>
      </w:r>
      <w:r w:rsidRPr="00E13F5F">
        <w:rPr>
          <w:rStyle w:val="Emphasis"/>
        </w:rPr>
        <w:t>vastly outweighed by jobs created in renewable energy and productivity gains across the economy from lower electricity costs</w:t>
      </w:r>
      <w:r w:rsidRPr="00E13F5F">
        <w:rPr>
          <w:rStyle w:val="StyleUnderline"/>
        </w:rPr>
        <w:t>.</w:t>
      </w:r>
      <w:r w:rsidR="00CE376D" w:rsidRPr="00E13F5F">
        <w:rPr>
          <w:rStyle w:val="StyleUnderline"/>
        </w:rPr>
        <w:t xml:space="preserve"> </w:t>
      </w:r>
      <w:r w:rsidRPr="00E13F5F">
        <w:rPr>
          <w:sz w:val="16"/>
        </w:rPr>
        <w:t xml:space="preserve">And certainly </w:t>
      </w:r>
      <w:r w:rsidRPr="00E13F5F">
        <w:rPr>
          <w:rStyle w:val="StyleUnderline"/>
        </w:rPr>
        <w:t>there is nothing “unilateral” about our “disarmament.” The</w:t>
      </w:r>
      <w:r w:rsidRPr="00E13F5F">
        <w:rPr>
          <w:sz w:val="16"/>
        </w:rPr>
        <w:t xml:space="preserve"> </w:t>
      </w:r>
      <w:r w:rsidRPr="00E13F5F">
        <w:rPr>
          <w:rStyle w:val="Emphasis"/>
        </w:rPr>
        <w:t>E</w:t>
      </w:r>
      <w:r w:rsidRPr="00E13F5F">
        <w:rPr>
          <w:sz w:val="16"/>
        </w:rPr>
        <w:t xml:space="preserve">uropean </w:t>
      </w:r>
      <w:r w:rsidRPr="00E13F5F">
        <w:rPr>
          <w:rStyle w:val="Emphasis"/>
        </w:rPr>
        <w:t>U</w:t>
      </w:r>
      <w:r w:rsidRPr="00E13F5F">
        <w:rPr>
          <w:sz w:val="16"/>
        </w:rPr>
        <w:t xml:space="preserve">nion, for example, </w:t>
      </w:r>
      <w:r w:rsidRPr="00E13F5F">
        <w:rPr>
          <w:rStyle w:val="StyleUnderline"/>
        </w:rPr>
        <w:t>is cutting emissions more drastically than the U.S. And while developing countries aren’t pledging bigger cuts than the U.S., they already have much lower emissions per capita and smaller economies, so they are offering more significant limits in relative terms.</w:t>
      </w:r>
    </w:p>
    <w:p w:rsidR="00FD14ED" w:rsidRPr="00E13F5F" w:rsidRDefault="00FD14ED" w:rsidP="00FD14ED">
      <w:pPr>
        <w:pStyle w:val="Heading3"/>
      </w:pPr>
      <w:r w:rsidRPr="00E13F5F">
        <w:t>AT: U.S. Can’t Reach Targets</w:t>
      </w:r>
    </w:p>
    <w:p w:rsidR="00FD14ED" w:rsidRPr="00E13F5F" w:rsidRDefault="00FD14ED" w:rsidP="00FD14ED"/>
    <w:p w:rsidR="00FD14ED" w:rsidRPr="00E13F5F" w:rsidRDefault="00FD14ED" w:rsidP="00FD14ED">
      <w:pPr>
        <w:pStyle w:val="Heading4"/>
      </w:pPr>
      <w:r w:rsidRPr="00E13F5F">
        <w:t>U.S. is exploring new policies to meet targets</w:t>
      </w:r>
    </w:p>
    <w:p w:rsidR="00FD14ED" w:rsidRPr="00E13F5F" w:rsidRDefault="00FD14ED" w:rsidP="00FD14ED">
      <w:r w:rsidRPr="00E13F5F">
        <w:rPr>
          <w:rStyle w:val="Style13ptBold"/>
        </w:rPr>
        <w:t>Goldenberg</w:t>
      </w:r>
      <w:r w:rsidR="003D3CCF" w:rsidRPr="00E13F5F">
        <w:rPr>
          <w:rStyle w:val="Style13ptBold"/>
        </w:rPr>
        <w:t xml:space="preserve"> </w:t>
      </w:r>
      <w:r w:rsidRPr="00E13F5F">
        <w:rPr>
          <w:rStyle w:val="Style13ptBold"/>
        </w:rPr>
        <w:t xml:space="preserve">15 </w:t>
      </w:r>
      <w:r w:rsidRPr="00E13F5F">
        <w:t xml:space="preserve">(Suzanne, The Guardian, “Obama to seek 'every opportunity' to push climate plans in 2016, experts say,” </w:t>
      </w:r>
      <w:r w:rsidR="003D3CCF" w:rsidRPr="00E13F5F">
        <w:t xml:space="preserve">12/29/15 </w:t>
      </w:r>
      <w:r w:rsidRPr="00E13F5F">
        <w:t>Factiva, JMP)</w:t>
      </w:r>
    </w:p>
    <w:p w:rsidR="00FD14ED" w:rsidRPr="00E13F5F" w:rsidRDefault="00FD14ED" w:rsidP="00FD14ED">
      <w:pPr>
        <w:rPr>
          <w:rStyle w:val="StyleUnderline"/>
        </w:rPr>
      </w:pPr>
      <w:r w:rsidRPr="00E13F5F">
        <w:rPr>
          <w:rStyle w:val="StyleUnderline"/>
        </w:rPr>
        <w:t>The agreement for the first time commits all countries to curb climate pollution, with a goal of limiting temperature rise to well below 2C and achieving net-zero emissions by the second half of the century.</w:t>
      </w:r>
      <w:r w:rsidR="003D3CCF" w:rsidRPr="00E13F5F">
        <w:rPr>
          <w:u w:val="single"/>
        </w:rPr>
        <w:t xml:space="preserve"> </w:t>
      </w:r>
      <w:r w:rsidRPr="00E13F5F">
        <w:rPr>
          <w:rStyle w:val="StyleUnderline"/>
        </w:rPr>
        <w:t>Under the deal, Obama promised to cut greenhouse gas emissions by up to 28% below 2005 levels by 2025. But the US needs to undertake further cuts if it is to have any chance of meeting that target.</w:t>
      </w:r>
      <w:r w:rsidR="003D3CCF" w:rsidRPr="00E13F5F">
        <w:rPr>
          <w:rStyle w:val="StyleUnderline"/>
        </w:rPr>
        <w:t xml:space="preserve"> </w:t>
      </w:r>
      <w:r w:rsidRPr="00E13F5F">
        <w:rPr>
          <w:rStyle w:val="StyleUnderline"/>
        </w:rPr>
        <w:t>The White House adviser</w:t>
      </w:r>
      <w:r w:rsidRPr="00E13F5F">
        <w:rPr>
          <w:sz w:val="16"/>
        </w:rPr>
        <w:t xml:space="preserve"> Brian </w:t>
      </w:r>
      <w:r w:rsidRPr="00E13F5F">
        <w:rPr>
          <w:rStyle w:val="StyleUnderline"/>
        </w:rPr>
        <w:t>Deese suggested officials were exploring new rules to plug methane leaks at oil and gas refineries and ageing natural gas pipelines.</w:t>
      </w:r>
      <w:r w:rsidR="003D3CCF" w:rsidRPr="00E13F5F">
        <w:rPr>
          <w:u w:val="single"/>
        </w:rPr>
        <w:t xml:space="preserve"> </w:t>
      </w:r>
      <w:r w:rsidRPr="00E13F5F">
        <w:rPr>
          <w:rStyle w:val="StyleUnderline"/>
        </w:rPr>
        <w:t>Methane is the second most prevalent greenhouse gas after carbon dioxide, and 80 times more powerful a warming agent in the short term.</w:t>
      </w:r>
      <w:r w:rsidR="003D3CCF" w:rsidRPr="00E13F5F">
        <w:rPr>
          <w:u w:val="single"/>
        </w:rPr>
        <w:t xml:space="preserve"> </w:t>
      </w:r>
      <w:r w:rsidRPr="00E13F5F">
        <w:rPr>
          <w:sz w:val="16"/>
        </w:rPr>
        <w:t>Deese told a seminar hosted by the New Republic that officials were looking at expanding rules cutting methane from frack sites. “If we want to get to that goal, we have to do more on the policy side,” Deese said.</w:t>
      </w:r>
      <w:r w:rsidR="003D3CCF" w:rsidRPr="00E13F5F">
        <w:rPr>
          <w:sz w:val="16"/>
        </w:rPr>
        <w:t xml:space="preserve"> </w:t>
      </w:r>
      <w:r w:rsidRPr="00E13F5F">
        <w:rPr>
          <w:rStyle w:val="StyleUnderline"/>
        </w:rPr>
        <w:t>The administration is expected to expand energy efficiency rules.</w:t>
      </w:r>
    </w:p>
    <w:p w:rsidR="00CF1BF8" w:rsidRPr="00E13F5F" w:rsidRDefault="00CF1BF8" w:rsidP="00CF1BF8">
      <w:pPr>
        <w:rPr>
          <w:sz w:val="14"/>
        </w:rPr>
      </w:pPr>
    </w:p>
    <w:p w:rsidR="00CF1BF8" w:rsidRPr="00E13F5F" w:rsidRDefault="00CF1BF8" w:rsidP="00CF1BF8">
      <w:pPr>
        <w:pStyle w:val="Heading2"/>
      </w:pPr>
      <w:r w:rsidRPr="00E13F5F">
        <w:t>AT: Defense</w:t>
      </w:r>
    </w:p>
    <w:p w:rsidR="00CF1BF8" w:rsidRPr="00E13F5F" w:rsidRDefault="00CF1BF8" w:rsidP="00CF1BF8">
      <w:pPr>
        <w:pStyle w:val="Heading3"/>
      </w:pPr>
      <w:r w:rsidRPr="00E13F5F">
        <w:t>AT: Checks And Balances</w:t>
      </w:r>
    </w:p>
    <w:p w:rsidR="00CF1BF8" w:rsidRPr="00E13F5F" w:rsidRDefault="00CF1BF8" w:rsidP="00CF1BF8">
      <w:pPr>
        <w:pStyle w:val="Heading4"/>
      </w:pPr>
      <w:r w:rsidRPr="00E13F5F">
        <w:t>No checks</w:t>
      </w:r>
    </w:p>
    <w:p w:rsidR="00CF1BF8" w:rsidRPr="00E13F5F" w:rsidRDefault="00CF1BF8" w:rsidP="00CF1BF8">
      <w:r w:rsidRPr="00E13F5F">
        <w:rPr>
          <w:rStyle w:val="Style13ptBold"/>
        </w:rPr>
        <w:t xml:space="preserve">Drezner </w:t>
      </w:r>
      <w:r w:rsidR="003D3CCF" w:rsidRPr="00E13F5F">
        <w:rPr>
          <w:rStyle w:val="Style13ptBold"/>
        </w:rPr>
        <w:t>16</w:t>
      </w:r>
      <w:r w:rsidRPr="00E13F5F">
        <w:t xml:space="preserve"> (Daniel, “The awesome destructive power of the next president,” </w:t>
      </w:r>
      <w:r w:rsidR="003D3CCF" w:rsidRPr="00E13F5F">
        <w:t xml:space="preserve">3/10/16 </w:t>
      </w:r>
      <w:r w:rsidRPr="00E13F5F">
        <w:t>https://www.washingtonpost.com/posteverything/wp/2016/03/10/the-awesome-destructive-power-of-the-next-president/)</w:t>
      </w:r>
    </w:p>
    <w:p w:rsidR="00CF1BF8" w:rsidRPr="00E13F5F" w:rsidRDefault="00CF1BF8" w:rsidP="00CF1BF8">
      <w:pPr>
        <w:rPr>
          <w:sz w:val="16"/>
        </w:rPr>
      </w:pPr>
      <w:r w:rsidRPr="00E13F5F">
        <w:rPr>
          <w:sz w:val="16"/>
        </w:rPr>
        <w:t xml:space="preserve">As Donald Trump marches towards the GOP nomination, it’s worth pointing out two stories from this past week about what the next president can do as the foreign policy leader of the nation. In The Atlantic, Conor </w:t>
      </w:r>
      <w:r w:rsidRPr="00E13F5F">
        <w:rPr>
          <w:rStyle w:val="StyleUnderline"/>
        </w:rPr>
        <w:t xml:space="preserve">Friedersdorf discusses what the president can do on the security front </w:t>
      </w:r>
      <w:r w:rsidRPr="00E13F5F">
        <w:rPr>
          <w:rStyle w:val="Emphasis"/>
        </w:rPr>
        <w:t>without any congressional constraint</w:t>
      </w:r>
      <w:r w:rsidRPr="00E13F5F">
        <w:rPr>
          <w:rStyle w:val="StyleUnderline"/>
        </w:rPr>
        <w:t>… and walks away terrified</w:t>
      </w:r>
      <w:r w:rsidRPr="00E13F5F">
        <w:rPr>
          <w:sz w:val="16"/>
        </w:rPr>
        <w:t xml:space="preserve">: Let me put things more starkly: Under current precedent, the commander in chief can give a secret order to kill an American citizen with a drone strike without charges or trial. Should Donald Trump have that power?… Before moving into a new house, parents of small children engage in child-proofing. Before leaving the White House, Obama should engage in tyrant-proofing. For eight years, he has evinced a high opinion of his own ability to exercise power morally, even in situations where Senator Obama thought that the president should be restrained. At this point, better to flatter his ego than to resist it. You’ll be gone soon, Mr. President, and for all our disagreements, I think your successor is highly likely to be less trustworthy and more corruptible than you were. Meanwhile, in the Wall Street Journal, Greg Ip looks at the protectionist powers of a sitting president… and walks away terrified: </w:t>
      </w:r>
      <w:r w:rsidRPr="00E13F5F">
        <w:rPr>
          <w:rStyle w:val="StyleUnderline"/>
        </w:rPr>
        <w:t xml:space="preserve">As </w:t>
      </w:r>
      <w:r w:rsidRPr="00E13F5F">
        <w:rPr>
          <w:sz w:val="16"/>
        </w:rPr>
        <w:t xml:space="preserve">Mr. </w:t>
      </w:r>
      <w:r w:rsidRPr="00E13F5F">
        <w:rPr>
          <w:rStyle w:val="StyleUnderline"/>
        </w:rPr>
        <w:t>Trump closes in on the Republican presidential nomination by promising voters he’ll crack down on foreign competitors, the rest of the world should take stock of the extraordinary power a president has to take the country in a protectionist direction</w:t>
      </w:r>
      <w:r w:rsidRPr="00E13F5F">
        <w:rPr>
          <w:sz w:val="16"/>
        </w:rPr>
        <w:t xml:space="preserve">…. While the candidates haven’t delved into the details of trade enforcement, a president has enormous leverage through several broader powerful tools, such as Section 301 of the Trade Act of 1974, which authorizes the president to take “all appropriate and feasible steps” against any “unjustifiable or unreasonable” discrimination against U.S. exports, and Section 201, under which he can seek to protect industry from surging imports…. Though the law is murky, </w:t>
      </w:r>
      <w:r w:rsidRPr="00E13F5F">
        <w:rPr>
          <w:rStyle w:val="StyleUnderline"/>
        </w:rPr>
        <w:t>a president can probably pull the U.S. out of the WTO or Nafta on six months’ notice,</w:t>
      </w:r>
      <w:r w:rsidRPr="00E13F5F">
        <w:rPr>
          <w:sz w:val="16"/>
        </w:rPr>
        <w:t xml:space="preserve"> </w:t>
      </w:r>
      <w:r w:rsidRPr="00E13F5F">
        <w:rPr>
          <w:rStyle w:val="StyleUnderline"/>
        </w:rPr>
        <w:t xml:space="preserve">says </w:t>
      </w:r>
      <w:r w:rsidRPr="00E13F5F">
        <w:rPr>
          <w:sz w:val="16"/>
        </w:rPr>
        <w:t xml:space="preserve">Gary </w:t>
      </w:r>
      <w:r w:rsidRPr="00E13F5F">
        <w:rPr>
          <w:rStyle w:val="StyleUnderline"/>
        </w:rPr>
        <w:t>Horlick, a veteran trade lawyer</w:t>
      </w:r>
      <w:r w:rsidRPr="00E13F5F">
        <w:rPr>
          <w:sz w:val="16"/>
        </w:rPr>
        <w:t xml:space="preserve">, though that would leave in place many of the laws enacting their provisions, such as on tariff cuts and intellectual-property rights. So, in other words, </w:t>
      </w:r>
      <w:r w:rsidRPr="00E13F5F">
        <w:rPr>
          <w:rStyle w:val="StyleUnderline"/>
        </w:rPr>
        <w:t>over time the president has amassed significant levers of power with fewer checks and balances than Americans commonly realize</w:t>
      </w:r>
      <w:r w:rsidRPr="00E13F5F">
        <w:rPr>
          <w:sz w:val="16"/>
        </w:rPr>
        <w:t xml:space="preserve">. [To be fair, there have been valid reasons for some of these shifts in power from the legislative to the executive. If you think presidents are bad at foreign economic policy, you haven’t paid attention to legislative history. But still, this is a thing.] </w:t>
      </w:r>
      <w:r w:rsidRPr="00E13F5F">
        <w:rPr>
          <w:rStyle w:val="StyleUnderline"/>
        </w:rPr>
        <w:t>As much as Obama decried overreaching executive power</w:t>
      </w:r>
      <w:r w:rsidRPr="00E13F5F">
        <w:rPr>
          <w:sz w:val="16"/>
        </w:rPr>
        <w:t xml:space="preserve"> as a candidate in 2008, </w:t>
      </w:r>
      <w:r w:rsidRPr="00E13F5F">
        <w:rPr>
          <w:rStyle w:val="StyleUnderline"/>
        </w:rPr>
        <w:t>he has become part of the problem as president. This president has concentrated control over foreign policy within the White House to a far greater degree</w:t>
      </w:r>
      <w:r w:rsidRPr="00E13F5F">
        <w:rPr>
          <w:sz w:val="16"/>
        </w:rPr>
        <w:t xml:space="preserve"> than anyone since Richard Nixon. </w:t>
      </w:r>
      <w:r w:rsidRPr="00E13F5F">
        <w:rPr>
          <w:rStyle w:val="StyleUnderline"/>
        </w:rPr>
        <w:t>In response to an actively hostile GOP-controlled Congress, Obama has simply bypassed the legislative branch through executive action.</w:t>
      </w:r>
      <w:r w:rsidRPr="00E13F5F">
        <w:rPr>
          <w:sz w:val="16"/>
        </w:rPr>
        <w:t xml:space="preserve"> While many of Obama’s supporters embraced this strategy in the face of an implacable Congress, </w:t>
      </w:r>
      <w:r w:rsidRPr="00E13F5F">
        <w:rPr>
          <w:rStyle w:val="StyleUnderline"/>
        </w:rPr>
        <w:t>it creates an office ripe for abuse if</w:t>
      </w:r>
      <w:r w:rsidRPr="00E13F5F">
        <w:rPr>
          <w:sz w:val="16"/>
        </w:rPr>
        <w:t xml:space="preserve">, say, </w:t>
      </w:r>
      <w:r w:rsidRPr="00E13F5F">
        <w:rPr>
          <w:rStyle w:val="StyleUnderline"/>
        </w:rPr>
        <w:t>a vainglorious blowhard were to get elected</w:t>
      </w:r>
      <w:r w:rsidRPr="00E13F5F">
        <w:rPr>
          <w:sz w:val="16"/>
        </w:rPr>
        <w:t>.</w:t>
      </w:r>
    </w:p>
    <w:p w:rsidR="00CF1BF8" w:rsidRPr="00E13F5F" w:rsidRDefault="00CF1BF8" w:rsidP="00CF1BF8">
      <w:pPr>
        <w:pStyle w:val="Heading3"/>
        <w:rPr>
          <w:rFonts w:eastAsia="Cambria"/>
        </w:rPr>
      </w:pPr>
      <w:r w:rsidRPr="00E13F5F">
        <w:rPr>
          <w:rFonts w:eastAsia="Cambria"/>
        </w:rPr>
        <w:t>AT: Trump Constrained</w:t>
      </w:r>
    </w:p>
    <w:p w:rsidR="00CF1BF8" w:rsidRPr="00E13F5F" w:rsidRDefault="00CF1BF8" w:rsidP="00CF1BF8">
      <w:pPr>
        <w:pStyle w:val="Heading4"/>
      </w:pPr>
      <w:r w:rsidRPr="00E13F5F">
        <w:t>Nope – this is the real deal – he could do some actual damage</w:t>
      </w:r>
    </w:p>
    <w:p w:rsidR="00CF1BF8" w:rsidRPr="00E13F5F" w:rsidRDefault="00CF1BF8" w:rsidP="00CF1BF8">
      <w:r w:rsidRPr="00E13F5F">
        <w:rPr>
          <w:rStyle w:val="Style13ptBold"/>
        </w:rPr>
        <w:t>Drezner 16</w:t>
      </w:r>
      <w:r w:rsidRPr="00E13F5F">
        <w:t xml:space="preserve"> (Daniel Drezner, 3/10/2016, The awesome destructive power of the next president, https://www.washingtonpost.com/posteverything/wp/2016/03/10/the-awesome-destructive-power-of-the-next-president/)</w:t>
      </w:r>
    </w:p>
    <w:p w:rsidR="00CF1BF8" w:rsidRPr="00E13F5F" w:rsidRDefault="00CF1BF8" w:rsidP="00CF1BF8">
      <w:pPr>
        <w:rPr>
          <w:sz w:val="16"/>
        </w:rPr>
      </w:pPr>
      <w:r w:rsidRPr="00E13F5F">
        <w:rPr>
          <w:sz w:val="16"/>
        </w:rPr>
        <w:t xml:space="preserve">As Donald Trump marches towards the GOP nomination, it’s worth pointing out two stories from this past week about what the next president can do as the foreign policy leader of the nation. In The Atlantic, Conor </w:t>
      </w:r>
      <w:r w:rsidRPr="00E13F5F">
        <w:rPr>
          <w:rStyle w:val="StyleUnderline"/>
        </w:rPr>
        <w:t xml:space="preserve">Friedersdorf discusses what the president can do on the security front </w:t>
      </w:r>
      <w:r w:rsidRPr="00E13F5F">
        <w:rPr>
          <w:rStyle w:val="Emphasis"/>
        </w:rPr>
        <w:t>without any congressional constraint</w:t>
      </w:r>
      <w:r w:rsidRPr="00E13F5F">
        <w:rPr>
          <w:rStyle w:val="StyleUnderline"/>
        </w:rPr>
        <w:t>… and walks away terrified</w:t>
      </w:r>
      <w:r w:rsidRPr="00E13F5F">
        <w:rPr>
          <w:sz w:val="16"/>
        </w:rPr>
        <w:t xml:space="preserve">: Let me put things more starkly: Under current precedent, the commander in chief can give a secret order to kill an American citizen with a drone strike without charges or trial. Should Donald Trump have that power?… Before moving into a new house, parents of small children engage in child-proofing. Before leaving the White House, Obama should engage in tyrant-proofing. For eight years, he has evinced a high opinion of his own ability to exercise power morally, even in situations where Senator Obama thought that the president should be restrained. At this point, better to flatter his ego than to resist it. You’ll be gone soon, Mr. President, and for all our disagreements, I think your successor is highly likely to be less trustworthy and more corruptible than you were. Meanwhile, in the Wall Street Journal, Greg Ip looks at the protectionist powers of a sitting president… and walks away terrified: </w:t>
      </w:r>
      <w:r w:rsidRPr="00E13F5F">
        <w:rPr>
          <w:rStyle w:val="StyleUnderline"/>
        </w:rPr>
        <w:t xml:space="preserve">As </w:t>
      </w:r>
      <w:r w:rsidRPr="00E13F5F">
        <w:rPr>
          <w:sz w:val="16"/>
        </w:rPr>
        <w:t xml:space="preserve">Mr. </w:t>
      </w:r>
      <w:r w:rsidRPr="00E13F5F">
        <w:rPr>
          <w:rStyle w:val="StyleUnderline"/>
        </w:rPr>
        <w:t xml:space="preserve">Trump closes in on the Republican presidential nomination by promising voters he’ll crack down on foreign competitors, the rest of the world should take stock of the </w:t>
      </w:r>
      <w:r w:rsidRPr="00E13F5F">
        <w:rPr>
          <w:rStyle w:val="Emphasis"/>
        </w:rPr>
        <w:t>extraordinary power</w:t>
      </w:r>
      <w:r w:rsidRPr="00E13F5F">
        <w:rPr>
          <w:rStyle w:val="StyleUnderline"/>
        </w:rPr>
        <w:t xml:space="preserve"> a president has to take the country in a protectionist direction</w:t>
      </w:r>
      <w:r w:rsidRPr="00E13F5F">
        <w:rPr>
          <w:sz w:val="16"/>
        </w:rPr>
        <w:t xml:space="preserve">…. While the candidates haven’t delved into the details of trade enforcement, a president has enormous leverage through several broader powerful tools, such as Section 301 of the Trade Act of 1974, which authorizes the president to take “all appropriate and feasible steps” against any “unjustifiable or unreasonable” discrimination against U.S. exports, and Section 201, under which he can seek to protect industry from surging imports…. Though the law is murky, </w:t>
      </w:r>
      <w:r w:rsidRPr="00E13F5F">
        <w:rPr>
          <w:rStyle w:val="StyleUnderline"/>
        </w:rPr>
        <w:t>a president can probably pull the U.S. out of the WTO or Nafta on six months’ notice,</w:t>
      </w:r>
      <w:r w:rsidRPr="00E13F5F">
        <w:rPr>
          <w:sz w:val="16"/>
        </w:rPr>
        <w:t xml:space="preserve"> </w:t>
      </w:r>
      <w:r w:rsidRPr="00E13F5F">
        <w:rPr>
          <w:rStyle w:val="StyleUnderline"/>
        </w:rPr>
        <w:t xml:space="preserve">says </w:t>
      </w:r>
      <w:r w:rsidRPr="00E13F5F">
        <w:rPr>
          <w:sz w:val="16"/>
        </w:rPr>
        <w:t xml:space="preserve">Gary </w:t>
      </w:r>
      <w:r w:rsidRPr="00E13F5F">
        <w:rPr>
          <w:rStyle w:val="StyleUnderline"/>
        </w:rPr>
        <w:t>Horlick, a veteran trade lawyer</w:t>
      </w:r>
      <w:r w:rsidRPr="00E13F5F">
        <w:rPr>
          <w:sz w:val="16"/>
        </w:rPr>
        <w:t xml:space="preserve">, though that would leave in place many of the laws enacting their provisions, such as on tariff cuts and intellectual-property rights. So, in other words, </w:t>
      </w:r>
      <w:r w:rsidRPr="00E13F5F">
        <w:rPr>
          <w:rStyle w:val="StyleUnderline"/>
        </w:rPr>
        <w:t>over time the president has amassed significant levers of power with fewer checks and balances than Americans commonly realize</w:t>
      </w:r>
      <w:r w:rsidRPr="00E13F5F">
        <w:rPr>
          <w:sz w:val="16"/>
        </w:rPr>
        <w:t xml:space="preserve">. [To be fair, there have been valid reasons for some of these shifts in power from the legislative to the executive. If you think presidents are bad at foreign economic policy, you haven’t paid attention to legislative history. But still, this is a thing.] </w:t>
      </w:r>
      <w:r w:rsidRPr="00E13F5F">
        <w:rPr>
          <w:rStyle w:val="StyleUnderline"/>
        </w:rPr>
        <w:t>As much as Obama decried overreaching executive power</w:t>
      </w:r>
      <w:r w:rsidRPr="00E13F5F">
        <w:rPr>
          <w:sz w:val="16"/>
        </w:rPr>
        <w:t xml:space="preserve"> as a candidate in 2008, </w:t>
      </w:r>
      <w:r w:rsidRPr="00E13F5F">
        <w:rPr>
          <w:rStyle w:val="StyleUnderline"/>
        </w:rPr>
        <w:t>he has become part of the problem as president. This president has concentrated control over foreign policy within the White House to a far greater degree</w:t>
      </w:r>
      <w:r w:rsidRPr="00E13F5F">
        <w:rPr>
          <w:sz w:val="16"/>
        </w:rPr>
        <w:t xml:space="preserve"> than anyone since Richard Nixon. </w:t>
      </w:r>
      <w:r w:rsidRPr="00E13F5F">
        <w:rPr>
          <w:rStyle w:val="StyleUnderline"/>
        </w:rPr>
        <w:t>In response to an actively hostile GOP-controlled Congress, Obama has simply bypassed the legislative branch through executive action.</w:t>
      </w:r>
      <w:r w:rsidRPr="00E13F5F">
        <w:rPr>
          <w:sz w:val="16"/>
        </w:rPr>
        <w:t xml:space="preserve"> While many of Obama’s supporters embraced this strategy in the face of an implacable Congress, </w:t>
      </w:r>
      <w:r w:rsidRPr="00E13F5F">
        <w:rPr>
          <w:rStyle w:val="StyleUnderline"/>
        </w:rPr>
        <w:t>it creates an office ripe for abuse if</w:t>
      </w:r>
      <w:r w:rsidRPr="00E13F5F">
        <w:rPr>
          <w:sz w:val="16"/>
        </w:rPr>
        <w:t xml:space="preserve">, say, </w:t>
      </w:r>
      <w:r w:rsidRPr="00E13F5F">
        <w:rPr>
          <w:rStyle w:val="StyleUnderline"/>
        </w:rPr>
        <w:t>a vainglorious blowhard were to get elected</w:t>
      </w:r>
      <w:r w:rsidRPr="00E13F5F">
        <w:rPr>
          <w:sz w:val="16"/>
        </w:rPr>
        <w:t>.</w:t>
      </w:r>
    </w:p>
    <w:p w:rsidR="00CF1BF8" w:rsidRPr="00E13F5F" w:rsidRDefault="00CF1BF8" w:rsidP="00CF1BF8">
      <w:pPr>
        <w:pStyle w:val="Heading3"/>
      </w:pPr>
      <w:r w:rsidRPr="00E13F5F">
        <w:t>AT: Trump Will Become Moderate</w:t>
      </w:r>
    </w:p>
    <w:p w:rsidR="00CF1BF8" w:rsidRPr="00E13F5F" w:rsidRDefault="00CF1BF8" w:rsidP="00CF1BF8">
      <w:pPr>
        <w:pStyle w:val="Heading4"/>
      </w:pPr>
      <w:r w:rsidRPr="00E13F5F">
        <w:t xml:space="preserve">He’ll escalate every international conflict by undermining US leadership and won’t moderate his views – too deeply engrained  </w:t>
      </w:r>
    </w:p>
    <w:p w:rsidR="00CF1BF8" w:rsidRPr="00E13F5F" w:rsidRDefault="00CF1BF8" w:rsidP="003D3CCF">
      <w:r w:rsidRPr="00E13F5F">
        <w:rPr>
          <w:rStyle w:val="Style13ptBold"/>
        </w:rPr>
        <w:t>Wright</w:t>
      </w:r>
      <w:r w:rsidR="003D3CCF" w:rsidRPr="00E13F5F">
        <w:rPr>
          <w:rStyle w:val="Style13ptBold"/>
        </w:rPr>
        <w:t xml:space="preserve"> </w:t>
      </w:r>
      <w:r w:rsidRPr="00E13F5F">
        <w:rPr>
          <w:rStyle w:val="Style13ptBold"/>
        </w:rPr>
        <w:t>16</w:t>
      </w:r>
      <w:r w:rsidRPr="00E13F5F">
        <w:t xml:space="preserve"> </w:t>
      </w:r>
      <w:r w:rsidR="003D3CCF" w:rsidRPr="00E13F5F">
        <w:t>(</w:t>
      </w:r>
      <w:r w:rsidRPr="00E13F5F">
        <w:t xml:space="preserve">Thomas, </w:t>
      </w:r>
      <w:r w:rsidR="003D3CCF" w:rsidRPr="00E13F5F">
        <w:t xml:space="preserve">Brookings fellow and director of the Project on International Order and Strategy. </w:t>
      </w:r>
      <w:r w:rsidRPr="00E13F5F">
        <w:t>“Donald Trump wants America to withdraw from the world”</w:t>
      </w:r>
      <w:r w:rsidR="003D3CCF" w:rsidRPr="00E13F5F">
        <w:t xml:space="preserve"> 3/24/2016</w:t>
      </w:r>
      <w:r w:rsidRPr="00E13F5F">
        <w:t xml:space="preserve"> http://www.brookings.edu/blogs/order-from-chaos/posts/2016/03/24-donald-trump-foreign-policy-wright</w:t>
      </w:r>
      <w:r w:rsidR="003D3CCF" w:rsidRPr="00E13F5F">
        <w:t>)</w:t>
      </w:r>
    </w:p>
    <w:p w:rsidR="00CF1BF8" w:rsidRPr="00E13F5F" w:rsidRDefault="00CF1BF8" w:rsidP="00CF1BF8">
      <w:pPr>
        <w:rPr>
          <w:rStyle w:val="Emphasis"/>
        </w:rPr>
      </w:pPr>
      <w:r w:rsidRPr="00E13F5F">
        <w:rPr>
          <w:sz w:val="16"/>
        </w:rPr>
        <w:t>The world is a different matter. The president enjoys his or her greatest power in foreign policy. His power to use force is well known. As important, though, is what he can choose not to do</w:t>
      </w:r>
      <w:r w:rsidRPr="00E13F5F">
        <w:rPr>
          <w:rStyle w:val="StyleUnderline"/>
        </w:rPr>
        <w:t xml:space="preserve">. He can unilaterally refuse to defend an ally. He can choose to strike a </w:t>
      </w:r>
      <w:r w:rsidRPr="00E13F5F">
        <w:rPr>
          <w:rStyle w:val="Emphasis"/>
        </w:rPr>
        <w:t>bargain with Russia</w:t>
      </w:r>
      <w:r w:rsidRPr="00E13F5F">
        <w:rPr>
          <w:sz w:val="16"/>
        </w:rPr>
        <w:t xml:space="preserve"> instead of deterring it. </w:t>
      </w:r>
      <w:r w:rsidRPr="00E13F5F">
        <w:rPr>
          <w:rStyle w:val="StyleUnderline"/>
        </w:rPr>
        <w:t>He can p</w:t>
      </w:r>
      <w:r w:rsidRPr="00E13F5F">
        <w:rPr>
          <w:rStyle w:val="Emphasis"/>
        </w:rPr>
        <w:t>ull out of a trade deal</w:t>
      </w:r>
      <w:r w:rsidRPr="00E13F5F">
        <w:rPr>
          <w:rStyle w:val="StyleUnderline"/>
        </w:rPr>
        <w:t xml:space="preserve">. There are fewer checks and balances. Damage done in one year may </w:t>
      </w:r>
      <w:r w:rsidRPr="00E13F5F">
        <w:rPr>
          <w:rStyle w:val="Emphasis"/>
        </w:rPr>
        <w:t>never be undone.</w:t>
      </w:r>
      <w:r w:rsidRPr="00E13F5F">
        <w:rPr>
          <w:rStyle w:val="StyleUnderline"/>
        </w:rPr>
        <w:t xml:space="preserve"> A Trump administration would pose </w:t>
      </w:r>
      <w:r w:rsidRPr="00E13F5F">
        <w:rPr>
          <w:rStyle w:val="Emphasis"/>
        </w:rPr>
        <w:t>the greatest shock to international peace and stability</w:t>
      </w:r>
      <w:r w:rsidRPr="00E13F5F">
        <w:rPr>
          <w:sz w:val="16"/>
        </w:rPr>
        <w:t xml:space="preserve"> </w:t>
      </w:r>
      <w:r w:rsidRPr="00E13F5F">
        <w:rPr>
          <w:rStyle w:val="StyleUnderline"/>
        </w:rPr>
        <w:t xml:space="preserve">since the 1930s. This is not because Mr. Trump would invade other countries but because he would </w:t>
      </w:r>
      <w:r w:rsidRPr="00E13F5F">
        <w:rPr>
          <w:rStyle w:val="Emphasis"/>
        </w:rPr>
        <w:t>unilaterally liquidate the liberal international order that presidents have built and defended</w:t>
      </w:r>
      <w:r w:rsidRPr="00E13F5F">
        <w:rPr>
          <w:sz w:val="16"/>
        </w:rPr>
        <w:t xml:space="preserve"> since Franklin Delano Roosevelt. </w:t>
      </w:r>
      <w:r w:rsidRPr="00E13F5F">
        <w:rPr>
          <w:rStyle w:val="StyleUnderline"/>
        </w:rPr>
        <w:t>If the word “isolationist” has any meaning, he qualifies as one</w:t>
      </w:r>
      <w:r w:rsidRPr="00E13F5F">
        <w:rPr>
          <w:sz w:val="16"/>
        </w:rPr>
        <w:t xml:space="preserve">. Mr. Trump has a coherent and consistent worldview that dates back almost 30 years when he spent $95,000 on a full-page advertisement in the New York Times to publish an open letter to the American people on U.S. foreign policy. It was this worldview that he described to the Washington Post editorial board on Monday. It appears in virtually every interview and speech he has given about world affairs since the 1980s. Simply put, Mr. </w:t>
      </w:r>
      <w:r w:rsidRPr="00E13F5F">
        <w:rPr>
          <w:rStyle w:val="StyleUnderline"/>
        </w:rPr>
        <w:t xml:space="preserve">Trump thinks America’s allies and partners are ripping it off and he </w:t>
      </w:r>
      <w:r w:rsidRPr="00E13F5F">
        <w:rPr>
          <w:rStyle w:val="Emphasis"/>
        </w:rPr>
        <w:t>wants out of America’s leadership role in the international order</w:t>
      </w:r>
      <w:r w:rsidRPr="00E13F5F">
        <w:rPr>
          <w:sz w:val="16"/>
        </w:rPr>
        <w:t xml:space="preserve">. Over and over again, Mr. </w:t>
      </w:r>
      <w:r w:rsidRPr="00E13F5F">
        <w:rPr>
          <w:rStyle w:val="StyleUnderline"/>
        </w:rPr>
        <w:t>Trump has questioned why the Unites States. defends Japan, South Korea, Germany and other nat</w:t>
      </w:r>
      <w:r w:rsidRPr="00E13F5F">
        <w:rPr>
          <w:sz w:val="16"/>
        </w:rPr>
        <w:t xml:space="preserve">ions without being paid for it. Just this week, </w:t>
      </w:r>
      <w:r w:rsidRPr="00E13F5F">
        <w:rPr>
          <w:rStyle w:val="StyleUnderline"/>
        </w:rPr>
        <w:t>he promised to significantly diminish U.S. involvement in NATO</w:t>
      </w:r>
      <w:r w:rsidRPr="00E13F5F">
        <w:rPr>
          <w:sz w:val="16"/>
        </w:rPr>
        <w:t xml:space="preserve"> and when asked if America “gained anything” from having bases in east Asia he replied “personally I don’t think so”. This is not about a more equitable share of the burden, which many have called for. Mr. Trump believes that the U.S. gains little from having allies unless it is paid handsomely paid by them. </w:t>
      </w:r>
      <w:r w:rsidRPr="00E13F5F">
        <w:rPr>
          <w:rStyle w:val="Emphasis"/>
        </w:rPr>
        <w:t xml:space="preserve">He also opposes every trade deal America has signed </w:t>
      </w:r>
      <w:r w:rsidRPr="00E13F5F">
        <w:rPr>
          <w:sz w:val="16"/>
        </w:rPr>
        <w:t xml:space="preserve">over the past 30 years. </w:t>
      </w:r>
      <w:r w:rsidRPr="00E13F5F">
        <w:rPr>
          <w:rStyle w:val="StyleUnderline"/>
        </w:rPr>
        <w:t>He wants to use tariffs and other protectionist measures to bludgeon other countries into accepting lopsided agreements</w:t>
      </w:r>
      <w:r w:rsidRPr="00E13F5F">
        <w:rPr>
          <w:sz w:val="16"/>
        </w:rPr>
        <w:t xml:space="preserve"> that disproportionately benefit the United States. </w:t>
      </w:r>
      <w:r w:rsidRPr="00E13F5F">
        <w:rPr>
          <w:rStyle w:val="StyleUnderline"/>
        </w:rPr>
        <w:t xml:space="preserve">He has suggested charging other countries for use of the sea lanes. Under his presidency, the </w:t>
      </w:r>
      <w:r w:rsidRPr="00E13F5F">
        <w:rPr>
          <w:rStyle w:val="Emphasis"/>
        </w:rPr>
        <w:t xml:space="preserve">open global economy would slam shut. </w:t>
      </w:r>
      <w:r w:rsidRPr="00E13F5F">
        <w:rPr>
          <w:sz w:val="16"/>
        </w:rPr>
        <w:t xml:space="preserve">As he shuns America’s allies, Mr. </w:t>
      </w:r>
      <w:r w:rsidRPr="00E13F5F">
        <w:rPr>
          <w:rStyle w:val="StyleUnderline"/>
        </w:rPr>
        <w:t>Trump would seek to strike deals with</w:t>
      </w:r>
      <w:r w:rsidRPr="00E13F5F">
        <w:rPr>
          <w:sz w:val="16"/>
        </w:rPr>
        <w:t xml:space="preserve"> Vladimir </w:t>
      </w:r>
      <w:r w:rsidRPr="00E13F5F">
        <w:rPr>
          <w:rStyle w:val="StyleUnderline"/>
        </w:rPr>
        <w:t>Putin</w:t>
      </w:r>
      <w:r w:rsidRPr="00E13F5F">
        <w:rPr>
          <w:sz w:val="16"/>
        </w:rPr>
        <w:t xml:space="preserve">, president of Russia, and other authoritarian strong men. Mr. Trump has received Mr. Putin’s endorsement and has called for much better relations with Russia. Meanwhile, </w:t>
      </w:r>
      <w:r w:rsidRPr="00E13F5F">
        <w:rPr>
          <w:rStyle w:val="StyleUnderline"/>
        </w:rPr>
        <w:t>to deal with threats to the American homeland, Mr. Trump has promised his own Chechnya-style scorched-earth policy of targeting civilians and using torture.</w:t>
      </w:r>
      <w:r w:rsidRPr="00E13F5F">
        <w:rPr>
          <w:sz w:val="16"/>
        </w:rPr>
        <w:t xml:space="preserve"> </w:t>
      </w:r>
      <w:r w:rsidRPr="00E13F5F">
        <w:rPr>
          <w:rStyle w:val="StyleUnderline"/>
        </w:rPr>
        <w:t>Some think that Mr. Trump will moderate these positions if he is elected,</w:t>
      </w:r>
      <w:r w:rsidRPr="00E13F5F">
        <w:rPr>
          <w:sz w:val="16"/>
        </w:rPr>
        <w:t xml:space="preserve"> </w:t>
      </w:r>
      <w:r w:rsidRPr="00E13F5F">
        <w:rPr>
          <w:rStyle w:val="Emphasis"/>
        </w:rPr>
        <w:t xml:space="preserve">but it is unlikely that a 70-year old who has held these views for decades and probably views himself as a prophet will abandon them at exactly the moment he feels vindicated and empowered. </w:t>
      </w:r>
      <w:r w:rsidRPr="00E13F5F">
        <w:rPr>
          <w:rStyle w:val="StyleUnderline"/>
        </w:rPr>
        <w:t xml:space="preserve">The day after his election, allies in Europe and Asia will rightly worry if their security relationship with the United States remains intact. Russia and China will have an unprecedented opportunity to achieve in a single presidential term what they thought would take decades, </w:t>
      </w:r>
      <w:r w:rsidRPr="00E13F5F">
        <w:rPr>
          <w:rStyle w:val="Emphasis"/>
        </w:rPr>
        <w:t xml:space="preserve">namely the destruction of the U.S.-led alliance system. </w:t>
      </w:r>
      <w:r w:rsidRPr="00E13F5F">
        <w:rPr>
          <w:rStyle w:val="StyleUnderline"/>
        </w:rPr>
        <w:t>These are the true stakes of the 2016 election. The campaign will be unlike any other as the fundamental pillars of post-second world war American foreign policy are put up for debate</w:t>
      </w:r>
      <w:r w:rsidRPr="00E13F5F">
        <w:rPr>
          <w:sz w:val="16"/>
        </w:rPr>
        <w:t xml:space="preserve">. Hillary </w:t>
      </w:r>
      <w:r w:rsidRPr="00E13F5F">
        <w:rPr>
          <w:rStyle w:val="StyleUnderline"/>
        </w:rPr>
        <w:t>Clinton</w:t>
      </w:r>
      <w:r w:rsidRPr="00E13F5F">
        <w:rPr>
          <w:sz w:val="16"/>
        </w:rPr>
        <w:t xml:space="preserve">, the probable Democrat nominee, </w:t>
      </w:r>
      <w:r w:rsidRPr="00E13F5F">
        <w:rPr>
          <w:rStyle w:val="StyleUnderline"/>
        </w:rPr>
        <w:t>might be synonymous with the establishment, but her destiny is clear. It is to explain why an open and liberal international order benefits ordinary Americans. It is to show how the closing of the global economy, the end of alliances and dawning of an authoritarian age poses as great a threat to American interests now as it did in the late 1940s when the architecture of U.S. leadership was created. The international order can survive many things—terrorist attacks, Russian aggression, Chinese revisionism and an international financial crisis—</w:t>
      </w:r>
      <w:r w:rsidRPr="00E13F5F">
        <w:rPr>
          <w:rStyle w:val="Emphasis"/>
        </w:rPr>
        <w:t>but the collapse of American leadership may prove a disaster too far.</w:t>
      </w:r>
    </w:p>
    <w:p w:rsidR="00CF1BF8" w:rsidRPr="00E13F5F" w:rsidRDefault="00CF1BF8" w:rsidP="00CF1BF8">
      <w:pPr>
        <w:pStyle w:val="Heading3"/>
      </w:pPr>
      <w:r w:rsidRPr="00E13F5F">
        <w:t>AT: He Can’t Pass His Crazy Policies</w:t>
      </w:r>
    </w:p>
    <w:p w:rsidR="00CF1BF8" w:rsidRPr="00E13F5F" w:rsidRDefault="00CF1BF8" w:rsidP="00CF1BF8">
      <w:pPr>
        <w:pStyle w:val="Heading4"/>
      </w:pPr>
      <w:r w:rsidRPr="00E13F5F">
        <w:t>Even if he can’t pass anything, he’ll decimate U.S. credibility and ensure a collapse of the liberal international order</w:t>
      </w:r>
    </w:p>
    <w:p w:rsidR="00CF1BF8" w:rsidRPr="00E13F5F" w:rsidRDefault="00CF1BF8" w:rsidP="00CF1BF8">
      <w:r w:rsidRPr="00E13F5F">
        <w:rPr>
          <w:rStyle w:val="Style13ptBold"/>
        </w:rPr>
        <w:t>Wright 16</w:t>
      </w:r>
      <w:r w:rsidRPr="00E13F5F">
        <w:t xml:space="preserve"> (Thomas Wright is a fellow and director of the Project on International Order and Strategy at The Brookings Institution, 1/20/16, Trump’s 19th Century Foreign Policy, www.politico.com/magazine/story/2016/01/donald-trump-foreign-policy-213546?o=2)</w:t>
      </w:r>
    </w:p>
    <w:p w:rsidR="00CF1BF8" w:rsidRPr="00E13F5F" w:rsidRDefault="00CF1BF8" w:rsidP="00CF1BF8">
      <w:r w:rsidRPr="00E13F5F">
        <w:rPr>
          <w:sz w:val="16"/>
        </w:rPr>
        <w:t xml:space="preserve">One of the most common misconceptions about Donald Trump is that he is opportunistic and makes up his views as he goes along. But a careful reading of some of </w:t>
      </w:r>
      <w:r w:rsidRPr="00E13F5F">
        <w:rPr>
          <w:rStyle w:val="StyleUnderline"/>
        </w:rPr>
        <w:t>Trump’s statements</w:t>
      </w:r>
      <w:r w:rsidRPr="00E13F5F">
        <w:rPr>
          <w:sz w:val="16"/>
        </w:rPr>
        <w:t xml:space="preserve"> over three decades </w:t>
      </w:r>
      <w:r w:rsidRPr="00E13F5F">
        <w:rPr>
          <w:rStyle w:val="StyleUnderline"/>
        </w:rPr>
        <w:t>shows</w:t>
      </w:r>
      <w:r w:rsidRPr="00E13F5F">
        <w:rPr>
          <w:sz w:val="16"/>
        </w:rPr>
        <w:t xml:space="preserve"> that </w:t>
      </w:r>
      <w:r w:rsidRPr="00E13F5F">
        <w:rPr>
          <w:rStyle w:val="StyleUnderline"/>
        </w:rPr>
        <w:t>he has a remarkably</w:t>
      </w:r>
      <w:r w:rsidRPr="00E13F5F">
        <w:rPr>
          <w:sz w:val="16"/>
        </w:rPr>
        <w:t xml:space="preserve"> coherent and </w:t>
      </w:r>
      <w:r w:rsidRPr="00E13F5F">
        <w:rPr>
          <w:rStyle w:val="StyleUnderline"/>
        </w:rPr>
        <w:t>consistent worldview, one that is unlikely to change much if he’s elected president. It is also a worldview that makes a great leap backward in history</w:t>
      </w:r>
      <w:r w:rsidRPr="00E13F5F">
        <w:rPr>
          <w:sz w:val="16"/>
        </w:rPr>
        <w:t xml:space="preserve">, embracing antiquated notions of power that haven’t been prevalent since prior to World War II. It is easy to poke fun at many of Trump’s foreign-policy notions—the promises to “take” Iraq’s oil, to extract a kind of imperial “tribute” from U.S. military allies like South Korea, his eagerness to emulate the Great Wall of China along the border with Mexico, and his embrace of old-style strongmen like Vladimir Putin. But many of these views would have found favor in pre-World War II—and even, in some cases, 19th century—America. In sum, </w:t>
      </w:r>
      <w:r w:rsidRPr="00E13F5F">
        <w:rPr>
          <w:rStyle w:val="StyleUnderline"/>
        </w:rPr>
        <w:t>Trump believes that America gets a raw deal from the liberal international order</w:t>
      </w:r>
      <w:r w:rsidRPr="00E13F5F">
        <w:rPr>
          <w:sz w:val="16"/>
        </w:rPr>
        <w:t xml:space="preserve"> it helped to create and has led since World War II. He has three key arguments that he returns to time and again over the past 30 years. He is deeply unhappy with America’s military alliances and feels the United States is overcommitted around the world. He feels that America is disadvantaged by the global economy. And </w:t>
      </w:r>
      <w:r w:rsidRPr="00E13F5F">
        <w:rPr>
          <w:rStyle w:val="StyleUnderline"/>
        </w:rPr>
        <w:t>he is sympathetic to authoritarian strongmen</w:t>
      </w:r>
      <w:r w:rsidRPr="00E13F5F">
        <w:rPr>
          <w:sz w:val="16"/>
        </w:rPr>
        <w:t xml:space="preserve">. </w:t>
      </w:r>
      <w:r w:rsidRPr="00E13F5F">
        <w:rPr>
          <w:rStyle w:val="StyleUnderline"/>
        </w:rPr>
        <w:t xml:space="preserve">Trump seeks nothing less than </w:t>
      </w:r>
      <w:r w:rsidRPr="00E13F5F">
        <w:rPr>
          <w:rStyle w:val="Emphasis"/>
        </w:rPr>
        <w:t>ending the U.S.-led liberal order</w:t>
      </w:r>
      <w:r w:rsidRPr="00E13F5F">
        <w:rPr>
          <w:rStyle w:val="StyleUnderline"/>
        </w:rPr>
        <w:t xml:space="preserve"> and freeing America from its international commitments</w:t>
      </w:r>
      <w:r w:rsidRPr="00E13F5F">
        <w:rPr>
          <w:sz w:val="16"/>
        </w:rPr>
        <w:t xml:space="preserve">. </w:t>
      </w:r>
      <w:r w:rsidRPr="00E13F5F">
        <w:rPr>
          <w:sz w:val="10"/>
          <w:szCs w:val="10"/>
        </w:rPr>
        <w:t>Trump has been airing such views on U.S. foreign policy for some time. He even spent $100,000 on a full-page ad in the New York Times in 1987 that had a message remarkably similar to what he is saying today. With his background and personality, Trump is so obviously sui generis that it is tempting to say his views are alien to the American foreign policy tradition. They aren’t; it is just that this strain of thinking has been dormant for some time. There are particular echoes of Sen. Robert Taft, who unsuccessfully ran for the Republican nomination in 1940, 1948 and 1952, and was widely seen as the leader of the conservative wing of the Republican Party. Taft was a staunch isolationist and mercantilist who opposed U.S. aid for Britain before 1941. After the war, he opposed President Harry Truman’s efforts to expand trade. Despite being an anti-communist, he opposed containment of the Soviet Union, believing that the United States had few interests in Western Europe. He opposed the creation of NATO as overly provocative. Taft’s speeches are the last time a major American politician has offered a substantive and comprehensive critique of America’s alliances. Trump’s populism, divisiveness and friendliness toward dictators is also reminiscent of Charles Lindbergh, once an American hero, who led the isolationist America First movement. In some areas, Trump’s views go back even further, to 19th-century high-tariff protectionism and every-country-for-itself mercantilism. He even invokes ancient Chinese history, telling Bill O’Reilly last August that his idea for a wall across the U.S.-Mexican border is feasible because “you know, the Great Wall of China, built a long time ago, is 13,000 miles. I mean, you're talking about big stuff.” ***</w:t>
      </w:r>
      <w:r w:rsidRPr="00E13F5F">
        <w:rPr>
          <w:sz w:val="16"/>
        </w:rPr>
        <w:t xml:space="preserve"> </w:t>
      </w:r>
      <w:r w:rsidRPr="00E13F5F">
        <w:rPr>
          <w:rStyle w:val="StyleUnderline"/>
        </w:rPr>
        <w:t>Trump’s starting point</w:t>
      </w:r>
      <w:r w:rsidRPr="00E13F5F">
        <w:rPr>
          <w:sz w:val="16"/>
        </w:rPr>
        <w:t xml:space="preserve"> and defining emotion </w:t>
      </w:r>
      <w:r w:rsidRPr="00E13F5F">
        <w:rPr>
          <w:rStyle w:val="StyleUnderline"/>
        </w:rPr>
        <w:t>on foreign policy is anger</w:t>
      </w:r>
      <w:r w:rsidRPr="00E13F5F">
        <w:rPr>
          <w:sz w:val="16"/>
        </w:rPr>
        <w:t>—</w:t>
      </w:r>
      <w:r w:rsidRPr="00E13F5F">
        <w:rPr>
          <w:rStyle w:val="StyleUnderline"/>
        </w:rPr>
        <w:t>not at America’s enemies, but at its friends</w:t>
      </w:r>
      <w:r w:rsidRPr="00E13F5F">
        <w:rPr>
          <w:sz w:val="16"/>
        </w:rPr>
        <w:t xml:space="preserve">. </w:t>
      </w:r>
      <w:r w:rsidRPr="00E13F5F">
        <w:rPr>
          <w:sz w:val="10"/>
          <w:szCs w:val="10"/>
        </w:rPr>
        <w:t>In a lengthy interview with Playboy magazine in 1990, Trump was asked what would a President Trump’s foreign policy be like. He answered: “He would believe very strongly in extreme military strength. He wouldn’t trust anyone. He wouldn’t trust the Russians; he wouldn’t trust our allies; he’d have a huge military arsenal, perfect it, understand it. Part of the problem is that we’re defending some of the wealthiest countries in the world for nothing. ... We’re being laughed at around the world, defending Japan.” He then elaborated on his skepticism of allies. “We Americans are laughed at around the world for losing a hundred and fifty billion dollars year after year, for defending wealthy nations for nothing, nations that would be wiped off the face of the earth in about 15 minutes if it weren’t for us. Our ‘allies’ are making billions screwing us.” Trump has long believed the United States is being taken advantage of by its allies. He would prefer that the United States not have to defend other nations, but, if it does, he wants to get paid as much as possible for it. No nation has come in for quite as much criticism from Trump as Japan. “It’s time for us to end our vast deficits by making Japan and others who can afford it pay,” Trump said in an open letter to the American people in 1987. “Our world protection is worth hundreds of billions of dollars to these countries and their stake in their protection is far greater than ours.” In the intervening years, he found new targets but he never let go of his antagonism toward the Japanese. On the campaign trail recently, he took the unusual step of promising to renegotiate the 1960 U.S.-Japan Treaty. “If somebody attacks Japan,” he said, “we have to immediately go and start World War III, OK? If we get attacked, Japan doesn’t have to help us. Somehow, that doesn’t sound so fair. Does that sound good?” He has also criticized other allies. In 2013, he said, “How long will we go on defending South Korea from North Korea without payment? When will they start to pay us?” He has made the point again on the campaign trail. In an interview with NBC, he said, “We have 28,000 soldiers on the line in South Korea between the madman and them. We get practically nothing compared to the cost of this.” Trump doesn’t let Europe off the hook, either. Several years ago, he wrote, “Pulling back from Europe would save this country millions of dollars annually. The cost of stationing NATO troops in Europe is enormous. And these are clearly funds that can be put to better use.” On the campaign trail, he complained that Germany is not carrying more of the burden of NATO and asked why the United States should lead on European security. The truth is very different. America’s allies do pay for a proportion of U.S. bases. But they do not pay the full cost. This is largely because those alliances also work to America’s benefit by providing it with prepositioned forces and regional stability. It would actually cost more to station troops in the United States and have to deploy them overseas in a crisis. But this rings hollow for Trump because he is not convinced that the United States should be doing it at all. So when Trump constantly utters what may be his favorite refrain on the stump—“Our country doesn’t win anymore”—he is referring to a view he’s held for decades. He wants to get paid as much as possible for all the things the United States does to secure the international system (never mind that this same system laid the groundwork for the greatest burst of prosperity in human history, with the United States as the main beneficiary). This includes, but is not limited to, alliances. As the world’s only superpower, one of America’s most important functions has been to ensure open access to what are called the global commons—the oceans, air and space. The U.S. Navy guarantees the openness of sea lanes for civilian trade, for example. But according to Trump, the United States should not do this for free. How much does he want? Well, in 1988, he told Oprah Winfrey that Kuwait should pay the United States 25 percent of their oil profits because the United States “makes it possible for them to sell it.” If he were president, he said, “the United States would make a hell of a lot of money from those nations that have been taking advantage of us.” In his 1987 letter, he wrote, “Tax these wealthy nations, not America.” What he has in mind is not just other nations increasing their defense spending a modest amount or sharing more of the burden. It is excessive tribute in exchange for protection. There’s a name for that. The sense that America is being ripped off by its international relationships also shapes his view on trade, which is probably the aspect of his foreign policy that has received the most attention. Trump says he is in favor of trade, but he has come out against every trade deal in living memory.</w:t>
      </w:r>
      <w:r w:rsidRPr="00E13F5F">
        <w:rPr>
          <w:sz w:val="16"/>
        </w:rPr>
        <w:t xml:space="preserve"> </w:t>
      </w:r>
      <w:r w:rsidRPr="00E13F5F">
        <w:rPr>
          <w:rStyle w:val="StyleUnderline"/>
        </w:rPr>
        <w:t>He calls NAFTA a disaster and is a strident critic of</w:t>
      </w:r>
      <w:r w:rsidRPr="00E13F5F">
        <w:rPr>
          <w:sz w:val="16"/>
        </w:rPr>
        <w:t xml:space="preserve"> the forthcoming Trans-Pacific </w:t>
      </w:r>
      <w:r w:rsidRPr="00E13F5F">
        <w:rPr>
          <w:rStyle w:val="StyleUnderline"/>
        </w:rPr>
        <w:t>Partnership. He wants to slap tariffs on other countries</w:t>
      </w:r>
      <w:r w:rsidRPr="00E13F5F">
        <w:rPr>
          <w:sz w:val="16"/>
        </w:rPr>
        <w:t xml:space="preserve">—again </w:t>
      </w:r>
      <w:r w:rsidRPr="00E13F5F">
        <w:rPr>
          <w:rStyle w:val="StyleUnderline"/>
        </w:rPr>
        <w:t>harking back to 19th-century protectionism</w:t>
      </w:r>
      <w:r w:rsidRPr="00E13F5F">
        <w:rPr>
          <w:sz w:val="16"/>
        </w:rPr>
        <w:t xml:space="preserve">—and negotiate bilateral deals. Most economists believe </w:t>
      </w:r>
      <w:r w:rsidRPr="00E13F5F">
        <w:rPr>
          <w:rStyle w:val="Emphasis"/>
        </w:rPr>
        <w:t>this would create a downward spiral in the global economy</w:t>
      </w:r>
      <w:r w:rsidRPr="00E13F5F">
        <w:rPr>
          <w:sz w:val="16"/>
        </w:rPr>
        <w:t xml:space="preserve">, but </w:t>
      </w:r>
      <w:r w:rsidRPr="00E13F5F">
        <w:rPr>
          <w:rStyle w:val="StyleUnderline"/>
        </w:rPr>
        <w:t>Trump does not seem to care</w:t>
      </w:r>
      <w:r w:rsidRPr="00E13F5F">
        <w:rPr>
          <w:sz w:val="16"/>
        </w:rPr>
        <w:t xml:space="preserve">. *** Of course, managing allies and partners is just one part of a foreign policy. The other is dealing with rivals and enemies. Trump has certainly cast himself as a ferocious critic of the Islamic State and Iran, but he has a curious view of two countries—Russia and China—that are not enemies but are perhaps better described as a rival and a competitor, respectively. </w:t>
      </w:r>
      <w:r w:rsidRPr="00E13F5F">
        <w:rPr>
          <w:rStyle w:val="StyleUnderline"/>
        </w:rPr>
        <w:t>For most makers of foreign policy, the challenge posed by Russia and China is to U.S. allies and the U.S.-led order</w:t>
      </w:r>
      <w:r w:rsidRPr="00E13F5F">
        <w:rPr>
          <w:sz w:val="16"/>
        </w:rPr>
        <w:t xml:space="preserve">, not to the U.S. homeland. </w:t>
      </w:r>
      <w:r w:rsidRPr="00E13F5F">
        <w:rPr>
          <w:rStyle w:val="StyleUnderline"/>
        </w:rPr>
        <w:t>But since Trump does not care as much about the allies, it is not surprising that he takes a more lenient view</w:t>
      </w:r>
      <w:r w:rsidRPr="00E13F5F">
        <w:rPr>
          <w:sz w:val="16"/>
        </w:rPr>
        <w:t xml:space="preserve">. </w:t>
      </w:r>
      <w:r w:rsidRPr="00E13F5F">
        <w:rPr>
          <w:sz w:val="10"/>
          <w:szCs w:val="10"/>
        </w:rPr>
        <w:t>There is another factor that endears authoritarian leaders to him—his respect for “strong” and “tough” leaders. In 1990, he told Playboy that the last Soviet leader, Mikhail Gorbachev, did not have a firm enough hand. Asked whether that meant he favored China’s crackdown on students, he said, “When the students poured into Tiananmen Square, the Chinese government almost blew it. Then they were vicious, they were horrible, but they put it down with strength. That shows you the power of strength. Our country is right now perceived as weak ... as being spit on by the rest of the world.” In 2015, Americans would find out that he had not changed his mind. In December, Putin was asked for his views on Trump. The Russian leader replied that Trump is “really brilliant and talented person, without any doubt. It’s not our job to judge his qualities, that’s a job for American voters, but he’s the absolute leader in the presidential race. ... He says he wants to move on to a new, more substantial relationship, a deeper relationship with Russia, how can we not welcome that? Of course we welcome that.” For most American politicians, an endorsement by a foreign leader, especially one who is hostile to the United States, is something that could spell political disaster. So when Trump appeared on “Morning Joe” the next day, the news media were expecting him to try to limit the damage, perhaps with a stark denunciation of Putin. Instead the exchange on “Morning Joe” went as follows: Trump: When people call you “brilliant” it’s always good, especially when the person heads up Russia. Joe Scarborough: Well, I mean, also is a person who kills journalists, political opponents and ... Willie Geist: Invades countries. Scarborough: ... and invades countries, obviously that would be a concern, would it not? Trump: He’s running his country, and at least he’s a leader, unlike what we have in this country. Scarborough: But, again: He kills journalists that don’t agree with him. Trump: Well, I think that our country does plenty of killing, too, Joe. It was a revealing exchange that did not end there. In the weeks that followed, Trump would openly say that he thought he would get along “just fine” with Russia. Putin could be a strong ally in the war against ISIL.</w:t>
      </w:r>
      <w:r w:rsidRPr="00E13F5F">
        <w:rPr>
          <w:sz w:val="16"/>
        </w:rPr>
        <w:t xml:space="preserve"> </w:t>
      </w:r>
      <w:r w:rsidRPr="00E13F5F">
        <w:rPr>
          <w:rStyle w:val="StyleUnderline"/>
        </w:rPr>
        <w:t>For Putin, Trump would be a dream come true: an American president who possesses views commensurate with Putin</w:t>
      </w:r>
      <w:r w:rsidRPr="00E13F5F">
        <w:rPr>
          <w:sz w:val="16"/>
        </w:rPr>
        <w:t xml:space="preserve">’s own antiquated notion of great-power politics. </w:t>
      </w:r>
      <w:r w:rsidRPr="00E13F5F">
        <w:rPr>
          <w:rStyle w:val="StyleUnderline"/>
        </w:rPr>
        <w:t>Putin would no longer have to deal with a president committed to</w:t>
      </w:r>
      <w:r w:rsidRPr="00E13F5F">
        <w:rPr>
          <w:sz w:val="16"/>
        </w:rPr>
        <w:t xml:space="preserve"> wide-open </w:t>
      </w:r>
      <w:r w:rsidRPr="00E13F5F">
        <w:rPr>
          <w:rStyle w:val="StyleUnderline"/>
        </w:rPr>
        <w:t>global trade, NATO and democracy</w:t>
      </w:r>
      <w:r w:rsidRPr="00E13F5F">
        <w:rPr>
          <w:sz w:val="16"/>
        </w:rPr>
        <w:t xml:space="preserve"> </w:t>
      </w:r>
      <w:r w:rsidRPr="00E13F5F">
        <w:rPr>
          <w:sz w:val="10"/>
          <w:szCs w:val="10"/>
        </w:rPr>
        <w:t>close to his borders—the formula that won the Cold War. Trump and Putin also have a similar interpretation of recent history. In 1990, Trump believed Gorbachev had ruined Russia and destroyed its economy, which is exactly what Putin meant when he referred to the collapse of the Soviet Union as a tragedy. It’s not hard to imagine these two men sitting down to cut a deal, perhaps something like Putin offering to help Trump on ISIL and Iran in exchange for giving Putin a freer hand in Europe. Trump has said less about Chinese president Xi Jinping except to call him very smart. It is clear, though, that to him the main problem with China is not its aggressive actions in the South China Sea, its attempts to blunt U.S. power projection capabilities or its repression at home. Instead, Trump has made the alleged Chinese economic threat a core part of his stump speech. He accused China of devaluing its currency and even went so far as to say it created the issue of climate change to gain an advantage over U.S. manufacturing. He promised to slap tariffs on Chinese goods, although he is vague about how much (he told the New York Times it could be as high as 45 percent but subsequently rolled that back). U.S.-China relations are about more than economics, of course. Given Trump’s worldview, it is easy to see how a deal might be struck. China would offer President Trump an extraordinarily preferential economic deal and in exchange he would leave China alone to do as it wished in the South China Sea and East China Sea. After all, it would help American workers, at least in the short term. America’s allies would be upset, but a President Trump might even see that as a bonus. *** Thus, beneath the bluster, the ego and the showmanship is the long-considered worldview of a man who has had problems with U.S. foreign policy for decades. Trump has thought long and hard about America’s global role and he knows what he wants to do.</w:t>
      </w:r>
      <w:r w:rsidRPr="00E13F5F">
        <w:rPr>
          <w:sz w:val="16"/>
        </w:rPr>
        <w:t xml:space="preserve"> </w:t>
      </w:r>
      <w:r w:rsidRPr="00E13F5F">
        <w:rPr>
          <w:rStyle w:val="StyleUnderline"/>
        </w:rPr>
        <w:t>There is virtually no chance that he would “tack back to the center” and embrace a conservative internationalist foreign policy.</w:t>
      </w:r>
      <w:r w:rsidRPr="00E13F5F">
        <w:rPr>
          <w:sz w:val="16"/>
        </w:rPr>
        <w:t xml:space="preserve"> </w:t>
      </w:r>
      <w:r w:rsidRPr="00E13F5F">
        <w:rPr>
          <w:rStyle w:val="StyleUnderline"/>
        </w:rPr>
        <w:t xml:space="preserve">If he did get elected president, he would do his utmost to </w:t>
      </w:r>
      <w:r w:rsidRPr="00E13F5F">
        <w:rPr>
          <w:rStyle w:val="Emphasis"/>
        </w:rPr>
        <w:t>liquidate the U.S.-led liberal order</w:t>
      </w:r>
      <w:r w:rsidRPr="00E13F5F">
        <w:rPr>
          <w:rStyle w:val="StyleUnderline"/>
        </w:rPr>
        <w:t xml:space="preserve"> by </w:t>
      </w:r>
      <w:r w:rsidRPr="00E13F5F">
        <w:rPr>
          <w:rStyle w:val="Emphasis"/>
        </w:rPr>
        <w:t>ending America’s alliances</w:t>
      </w:r>
      <w:r w:rsidRPr="00E13F5F">
        <w:rPr>
          <w:rStyle w:val="StyleUnderline"/>
        </w:rPr>
        <w:t xml:space="preserve">, </w:t>
      </w:r>
      <w:r w:rsidRPr="00E13F5F">
        <w:rPr>
          <w:rStyle w:val="Emphasis"/>
        </w:rPr>
        <w:t>closing the open global economy</w:t>
      </w:r>
      <w:r w:rsidRPr="00E13F5F">
        <w:rPr>
          <w:rStyle w:val="StyleUnderline"/>
        </w:rPr>
        <w:t xml:space="preserve">, and </w:t>
      </w:r>
      <w:r w:rsidRPr="00E13F5F">
        <w:rPr>
          <w:rStyle w:val="Emphasis"/>
        </w:rPr>
        <w:t>cutting deals with Russia and China</w:t>
      </w:r>
      <w:r w:rsidRPr="00E13F5F">
        <w:rPr>
          <w:rStyle w:val="StyleUnderline"/>
        </w:rPr>
        <w:t xml:space="preserve">. </w:t>
      </w:r>
      <w:r w:rsidRPr="00E13F5F">
        <w:rPr>
          <w:sz w:val="16"/>
        </w:rPr>
        <w:t xml:space="preserve">He would find this hard to do, not least because the entire U.S. foreign policy establishment would be opposed to him and he needs people to staff his National Security Council, State Department and Defense Department. But there is real power in the presidency, especially if there is clear guidance about the chief executive’s wishes. In any event, </w:t>
      </w:r>
      <w:r w:rsidRPr="00E13F5F">
        <w:rPr>
          <w:rStyle w:val="StyleUnderline"/>
        </w:rPr>
        <w:t xml:space="preserve">the mere fact that the American people would have elected somebody with a mandate to destroy the U.S.-led order might be </w:t>
      </w:r>
      <w:r w:rsidRPr="00E13F5F">
        <w:rPr>
          <w:rStyle w:val="Emphasis"/>
        </w:rPr>
        <w:t>sufficient to damage it beyond repair</w:t>
      </w:r>
      <w:r w:rsidRPr="00E13F5F">
        <w:rPr>
          <w:rStyle w:val="StyleUnderline"/>
        </w:rPr>
        <w:t>.</w:t>
      </w:r>
      <w:r w:rsidRPr="00E13F5F">
        <w:rPr>
          <w:sz w:val="16"/>
        </w:rPr>
        <w:t xml:space="preserve"> After his election, </w:t>
      </w:r>
      <w:r w:rsidRPr="00E13F5F">
        <w:rPr>
          <w:rStyle w:val="StyleUnderline"/>
        </w:rPr>
        <w:t>other countries will immediately hedge against the risk of abandonment. There will be massive uncertainty around America’s commitments. Would Trump defend the Baltics</w:t>
      </w:r>
      <w:r w:rsidRPr="00E13F5F">
        <w:rPr>
          <w:sz w:val="16"/>
        </w:rPr>
        <w:t xml:space="preserve">? Would he defend </w:t>
      </w:r>
      <w:r w:rsidRPr="00E13F5F">
        <w:rPr>
          <w:rStyle w:val="StyleUnderline"/>
        </w:rPr>
        <w:t>the Senkaku Islands? Or Saudi Arabia? Some nations will give in to China, Russia and Iran. Others, like Japan, will push back</w:t>
      </w:r>
      <w:r w:rsidRPr="00E13F5F">
        <w:rPr>
          <w:sz w:val="16"/>
        </w:rPr>
        <w:t xml:space="preserve">, perhaps by </w:t>
      </w:r>
      <w:r w:rsidRPr="00E13F5F">
        <w:rPr>
          <w:rStyle w:val="Emphasis"/>
        </w:rPr>
        <w:t>acquiring nuclear weapons</w:t>
      </w:r>
      <w:r w:rsidRPr="00E13F5F">
        <w:rPr>
          <w:sz w:val="16"/>
        </w:rPr>
        <w:t xml:space="preserve">. Trump may well see such uncertainty as a positive. Putting everything in play would give him great leverage. But by undoing the work of Truman and his secretary of state, Dean Acheson, it would be the end of the American era. </w:t>
      </w:r>
      <w:r w:rsidRPr="00E13F5F">
        <w:rPr>
          <w:rStyle w:val="StyleUnderline"/>
        </w:rPr>
        <w:t>Some might think this is overstated. After all, there have been other presidents who broke with America’s allies and renegotiated previous commitments</w:t>
      </w:r>
      <w:r w:rsidRPr="00E13F5F">
        <w:rPr>
          <w:sz w:val="16"/>
        </w:rPr>
        <w:t xml:space="preserve">. In his first term, Richard Nixon was unwilling for the United States to bear the cost of upholding the Bretton Woods economic system, so he decided to unilaterally change the rules and make others pay, instead. In 1971, faced with inflation and stagnation, he canceled the convertibility of the dollar to gold without consulting his allies. This brought a dramatic end to Bretton Woods. Nixon and his secretary of state, Henry Kissinger, were also famously comfortable with strongmen and authoritarian regimes. </w:t>
      </w:r>
      <w:r w:rsidRPr="00E13F5F">
        <w:rPr>
          <w:rStyle w:val="StyleUnderline"/>
        </w:rPr>
        <w:t>But Trump is no Nixon</w:t>
      </w:r>
      <w:r w:rsidRPr="00E13F5F">
        <w:rPr>
          <w:sz w:val="16"/>
        </w:rPr>
        <w:t xml:space="preserve">. Nixon had an acute sense of America’s unique role in the international order, even if he pursued it differently than his predecessors. He strengthened America’s alliances and maintained its commitments. Detente with the Soviet Union and the opening with China were part of a sophisticated strategy to create geopolitical space to gain an advantage over the Soviets. </w:t>
      </w:r>
      <w:r w:rsidRPr="00E13F5F">
        <w:rPr>
          <w:rStyle w:val="StyleUnderline"/>
        </w:rPr>
        <w:t>Trump</w:t>
      </w:r>
      <w:r w:rsidRPr="00E13F5F">
        <w:rPr>
          <w:sz w:val="16"/>
        </w:rPr>
        <w:t xml:space="preserve">, by contrast, </w:t>
      </w:r>
      <w:r w:rsidRPr="00E13F5F">
        <w:rPr>
          <w:rStyle w:val="StyleUnderline"/>
        </w:rPr>
        <w:t xml:space="preserve">has offered no vision of a U.S.-led order except that he wants to end it. </w:t>
      </w:r>
      <w:r w:rsidRPr="00E13F5F">
        <w:rPr>
          <w:sz w:val="16"/>
        </w:rPr>
        <w:t xml:space="preserve">To understand Trump, in the end, we have to go back to Taft and Lindbergh. The difference is that, unlike Trump, Taft was not outside the mainstream of his time. Many people believed America was safe and that it did not matter who ran Europe. Also, unlike Trump, Taft was boring and struggled to break through the noise in several nomination battles. The more bombastic and controversial figure was Lindbergh, the man who became a household name as the first person to fly across the Atlantic. Lindbergh led a national movement that was divisive, xenophobic and sympathetic to Nazi Germany. </w:t>
      </w:r>
      <w:r w:rsidRPr="00E13F5F">
        <w:rPr>
          <w:rStyle w:val="StyleUnderline"/>
        </w:rPr>
        <w:t>The Republican primary of 2016 is shaping up to be the most important party primary since 1940</w:t>
      </w:r>
      <w:r w:rsidRPr="00E13F5F">
        <w:rPr>
          <w:sz w:val="16"/>
        </w:rPr>
        <w:t xml:space="preserve">. </w:t>
      </w:r>
      <w:r w:rsidRPr="00E13F5F">
        <w:rPr>
          <w:sz w:val="10"/>
          <w:szCs w:val="10"/>
        </w:rPr>
        <w:t>Lindbergh did not run, of course. But Taft was in with a strong chance. Only the fact that the field was badly divided created an unexpected opening for Wendell Willkie, an internationalist, to emerge as the nominee at the convention. Some of Roosevelt’s advisers were so relieved at Willkie’s nomination that they advised their boss he no longer had to run for an unprecedented—and controversial—third term. The reason we must revisit 1940 is that Republicans have struggled to find a new north star after Iraq. Except for Rand Paul—whose own brand of libertarian isolationism, unlike Trump’s, didn’t sit well with voters—the establishment candidates were not sure whether they still supported Bush 43’s strategy or opposed it. Most tried to muddle through with a critique of President Barack Obama. Marco Rubio stuck to the ambitious Bush 43 approach but found a declining market. Some, like Ted Cruz, tried to deal with the shift in sentiment by cozying up to pro-American dictators and abandoning support for democracy promotion. Cruz even used the isolationist term America First to describe his foreign policy. But Cruz seems to have thought little and said even less about America’s global role outside the Middle East. Ironically for someone with the reputation of being exceptionally smart, he lacks Trump’s detail and substance. It is in this vacuum that the long-dormant Taftian foreign policy has made an unexpected comeback in the hands of Trump. What happens next is anybody’s guess. It is hard to see how the Republican foreign policy establishment, which is steeped in American primacy and a U.S.-led international order, endorses an isolationist strain of thinking that has long been presumed dead. A split seems more likely than reconciliation. In any event, if Hillary Clinton secures the Democratic nomination, as expected, and Trump maintains his huge lead over the GOP field,</w:t>
      </w:r>
      <w:r w:rsidRPr="00E13F5F">
        <w:rPr>
          <w:sz w:val="16"/>
        </w:rPr>
        <w:t xml:space="preserve"> </w:t>
      </w:r>
      <w:r w:rsidRPr="00E13F5F">
        <w:rPr>
          <w:rStyle w:val="StyleUnderline"/>
        </w:rPr>
        <w:t>a Clinton-Trump race would present two starkly different views about America’s global role</w:t>
      </w:r>
      <w:r w:rsidRPr="00E13F5F">
        <w:rPr>
          <w:sz w:val="16"/>
        </w:rPr>
        <w:t xml:space="preserve">. For the first time since World War II, Americans will be asked to give their view on the most fundamental question of U.S. foreign policy: Do they want a U.S.-led liberal order or not? </w:t>
      </w:r>
      <w:r w:rsidRPr="00E13F5F">
        <w:rPr>
          <w:rStyle w:val="StyleUnderline"/>
        </w:rPr>
        <w:t>Internationalists will have to explain all over again why the United States flourishes and benefits from a healthy international system</w:t>
      </w:r>
      <w:r w:rsidRPr="00E13F5F">
        <w:rPr>
          <w:sz w:val="16"/>
        </w:rPr>
        <w:t xml:space="preserve">. Taft and Lindbergh lost before, but it </w:t>
      </w:r>
      <w:r w:rsidRPr="00E13F5F">
        <w:rPr>
          <w:rStyle w:val="StyleUnderline"/>
        </w:rPr>
        <w:t>would be a mistake to underestimate the messenger this time.</w:t>
      </w:r>
      <w:r w:rsidRPr="00E13F5F">
        <w:t xml:space="preserve"> </w:t>
      </w:r>
    </w:p>
    <w:p w:rsidR="00CF1BF8" w:rsidRPr="00E13F5F" w:rsidRDefault="00CF1BF8" w:rsidP="00CF1BF8">
      <w:pPr>
        <w:pStyle w:val="Heading3"/>
      </w:pPr>
      <w:r w:rsidRPr="00E13F5F">
        <w:t>AT: Won’t Change FoPo</w:t>
      </w:r>
    </w:p>
    <w:p w:rsidR="003D3CCF" w:rsidRPr="00E13F5F" w:rsidRDefault="003D3CCF" w:rsidP="003D3CCF">
      <w:pPr>
        <w:pStyle w:val="Heading4"/>
      </w:pPr>
      <w:r w:rsidRPr="00E13F5F">
        <w:t>Trump’s rhetoric translates to the presidency and is sufficient to trigger our impacts</w:t>
      </w:r>
    </w:p>
    <w:p w:rsidR="003D3CCF" w:rsidRPr="00E13F5F" w:rsidRDefault="003D3CCF" w:rsidP="003D3CCF">
      <w:r w:rsidRPr="00E13F5F">
        <w:rPr>
          <w:rStyle w:val="Style13ptBold"/>
        </w:rPr>
        <w:t>Hudak 16</w:t>
      </w:r>
      <w:r w:rsidRPr="00E13F5F">
        <w:t xml:space="preserve"> (John, deputy director of the Center for Effective Public Management and a senior fellow in Governance Studies at Brookings, “What the 2016 U.S. Presidential Election Means for the Middle East,” 2/15/16 </w:t>
      </w:r>
      <w:hyperlink r:id="rId51" w:history="1">
        <w:r w:rsidRPr="00E13F5F">
          <w:rPr>
            <w:rStyle w:val="Hyperlink"/>
          </w:rPr>
          <w:t>http://www.brookings.edu/research/reports2/2016/02/22-us-presidential-election-middle-east-hudak</w:t>
        </w:r>
      </w:hyperlink>
      <w:r w:rsidRPr="00E13F5F">
        <w:t>)</w:t>
      </w:r>
    </w:p>
    <w:p w:rsidR="003D3CCF" w:rsidRPr="00E13F5F" w:rsidRDefault="003D3CCF" w:rsidP="003D3CCF">
      <w:pPr>
        <w:rPr>
          <w:sz w:val="16"/>
        </w:rPr>
      </w:pPr>
      <w:r w:rsidRPr="00E13F5F">
        <w:rPr>
          <w:rStyle w:val="StyleUnderline"/>
        </w:rPr>
        <w:t xml:space="preserve">While rhetoric on the campaign trail may not translate into action, </w:t>
      </w:r>
      <w:r w:rsidRPr="00E13F5F">
        <w:rPr>
          <w:rStyle w:val="Emphasis"/>
        </w:rPr>
        <w:t>it can signal the type of rhetoric that would emanate from a White House under a</w:t>
      </w:r>
      <w:r w:rsidRPr="00E13F5F">
        <w:rPr>
          <w:sz w:val="16"/>
        </w:rPr>
        <w:t xml:space="preserve"> given </w:t>
      </w:r>
      <w:r w:rsidRPr="00E13F5F">
        <w:rPr>
          <w:rStyle w:val="Emphasis"/>
        </w:rPr>
        <w:t>president</w:t>
      </w:r>
      <w:r w:rsidRPr="00E13F5F">
        <w:rPr>
          <w:sz w:val="16"/>
        </w:rPr>
        <w:t xml:space="preserve">. </w:t>
      </w:r>
      <w:r w:rsidRPr="00E13F5F">
        <w:rPr>
          <w:rStyle w:val="Emphasis"/>
        </w:rPr>
        <w:t>Foreign policy, at times, is as much about words as it is about action.</w:t>
      </w:r>
      <w:r w:rsidRPr="00E13F5F">
        <w:rPr>
          <w:sz w:val="16"/>
        </w:rPr>
        <w:t xml:space="preserve"> One can be certain that Hillary </w:t>
      </w:r>
      <w:r w:rsidRPr="00E13F5F">
        <w:rPr>
          <w:rStyle w:val="StyleUnderline"/>
        </w:rPr>
        <w:t>Clinton</w:t>
      </w:r>
      <w:r w:rsidRPr="00E13F5F">
        <w:rPr>
          <w:sz w:val="16"/>
        </w:rPr>
        <w:t xml:space="preserve">, Bernie Sanders, or Jeb Bush </w:t>
      </w:r>
      <w:r w:rsidRPr="00E13F5F">
        <w:rPr>
          <w:rStyle w:val="StyleUnderline"/>
        </w:rPr>
        <w:t>would offer a calmer, more thoughtful, less bellicose White House. It would likely involve a quieter, behind-the-scenes, cooperative, coordinated foreign policy. Other candidates like</w:t>
      </w:r>
      <w:r w:rsidRPr="00E13F5F">
        <w:rPr>
          <w:sz w:val="16"/>
        </w:rPr>
        <w:t xml:space="preserve"> Ted Cruz, Donald </w:t>
      </w:r>
      <w:r w:rsidRPr="00E13F5F">
        <w:rPr>
          <w:rStyle w:val="StyleUnderline"/>
        </w:rPr>
        <w:t>Trump</w:t>
      </w:r>
      <w:r w:rsidRPr="00E13F5F">
        <w:rPr>
          <w:sz w:val="16"/>
        </w:rPr>
        <w:t xml:space="preserve">, and even Marco Rubio </w:t>
      </w:r>
      <w:r w:rsidRPr="00E13F5F">
        <w:rPr>
          <w:rStyle w:val="StyleUnderline"/>
        </w:rPr>
        <w:t>would be more blunt</w:t>
      </w:r>
      <w:r w:rsidRPr="00E13F5F">
        <w:rPr>
          <w:sz w:val="16"/>
        </w:rPr>
        <w:t xml:space="preserve">. </w:t>
      </w:r>
      <w:r w:rsidRPr="00E13F5F">
        <w:rPr>
          <w:rStyle w:val="Emphasis"/>
        </w:rPr>
        <w:t>Their language, even if it does not translate directly to actions, will involve saber rattling, harsh words, and grandstanding.</w:t>
      </w:r>
      <w:r w:rsidRPr="00E13F5F">
        <w:rPr>
          <w:sz w:val="16"/>
        </w:rPr>
        <w:t xml:space="preserve"> In some contexts, </w:t>
      </w:r>
      <w:r w:rsidRPr="00E13F5F">
        <w:rPr>
          <w:rStyle w:val="StyleUnderline"/>
        </w:rPr>
        <w:t>that approach</w:t>
      </w:r>
      <w:r w:rsidRPr="00E13F5F">
        <w:rPr>
          <w:sz w:val="16"/>
        </w:rPr>
        <w:t xml:space="preserve"> can work well and in others it </w:t>
      </w:r>
      <w:r w:rsidRPr="00E13F5F">
        <w:rPr>
          <w:rStyle w:val="StyleUnderline"/>
        </w:rPr>
        <w:t xml:space="preserve">can </w:t>
      </w:r>
      <w:r w:rsidRPr="00E13F5F">
        <w:rPr>
          <w:rStyle w:val="Emphasis"/>
        </w:rPr>
        <w:t>significantly undermine coordinated diplomatic and foreign policy efforts</w:t>
      </w:r>
      <w:r w:rsidRPr="00E13F5F">
        <w:rPr>
          <w:sz w:val="16"/>
        </w:rPr>
        <w:t>.</w:t>
      </w:r>
    </w:p>
    <w:p w:rsidR="003D3CCF" w:rsidRPr="00E13F5F" w:rsidRDefault="003D3CCF" w:rsidP="003D3CCF"/>
    <w:p w:rsidR="003D3CCF" w:rsidRPr="00E13F5F" w:rsidRDefault="003D3CCF" w:rsidP="003D3CCF"/>
    <w:p w:rsidR="00CF1BF8" w:rsidRPr="00E13F5F" w:rsidRDefault="00CF1BF8" w:rsidP="00CF1BF8">
      <w:pPr>
        <w:pStyle w:val="Heading4"/>
      </w:pPr>
      <w:r w:rsidRPr="00E13F5F">
        <w:t xml:space="preserve">Trump’s </w:t>
      </w:r>
      <w:r w:rsidRPr="00E13F5F">
        <w:rPr>
          <w:u w:val="single"/>
        </w:rPr>
        <w:t>style</w:t>
      </w:r>
      <w:r w:rsidRPr="00E13F5F">
        <w:t xml:space="preserve"> reveals that he will be destructive --- the defense of him is suspect</w:t>
      </w:r>
    </w:p>
    <w:p w:rsidR="00CF1BF8" w:rsidRPr="00E13F5F" w:rsidRDefault="00CF1BF8" w:rsidP="00CF1BF8">
      <w:r w:rsidRPr="00E13F5F">
        <w:rPr>
          <w:rStyle w:val="Style13ptBold"/>
        </w:rPr>
        <w:t>Rachman</w:t>
      </w:r>
      <w:r w:rsidR="003D3CCF" w:rsidRPr="00E13F5F">
        <w:rPr>
          <w:rStyle w:val="Style13ptBold"/>
        </w:rPr>
        <w:t xml:space="preserve"> </w:t>
      </w:r>
      <w:r w:rsidRPr="00E13F5F">
        <w:rPr>
          <w:rStyle w:val="Style13ptBold"/>
        </w:rPr>
        <w:t>16</w:t>
      </w:r>
      <w:r w:rsidRPr="00E13F5F">
        <w:t xml:space="preserve"> (Gideon,</w:t>
      </w:r>
      <w:r w:rsidR="003D3CCF" w:rsidRPr="00E13F5F">
        <w:t xml:space="preserve"> Financial Times.</w:t>
      </w:r>
      <w:r w:rsidRPr="00E13F5F">
        <w:t xml:space="preserve"> “Donald Trump: the case for the defence; It is difficult to condemn his populism without also condemning democracy,” </w:t>
      </w:r>
      <w:r w:rsidR="003D3CCF" w:rsidRPr="00E13F5F">
        <w:t>3/7/16</w:t>
      </w:r>
      <w:r w:rsidRPr="00E13F5F">
        <w:t xml:space="preserve">, </w:t>
      </w:r>
      <w:hyperlink r:id="rId52" w:history="1">
        <w:r w:rsidR="003D3CCF" w:rsidRPr="00E13F5F">
          <w:rPr>
            <w:rStyle w:val="Hyperlink"/>
          </w:rPr>
          <w:t>https://next.ft.com/content/181106fa-e211-11e5-8d9b-e88a2a889797</w:t>
        </w:r>
      </w:hyperlink>
      <w:r w:rsidRPr="00E13F5F">
        <w:t>)</w:t>
      </w:r>
    </w:p>
    <w:p w:rsidR="00CF1BF8" w:rsidRPr="00E13F5F" w:rsidRDefault="00CF1BF8" w:rsidP="00CF1BF8">
      <w:pPr>
        <w:rPr>
          <w:sz w:val="16"/>
        </w:rPr>
      </w:pPr>
      <w:r w:rsidRPr="00E13F5F">
        <w:rPr>
          <w:rStyle w:val="StyleUnderline"/>
        </w:rPr>
        <w:t>It is certainly possible to construct a case in</w:t>
      </w:r>
      <w:r w:rsidRPr="00E13F5F">
        <w:rPr>
          <w:sz w:val="16"/>
        </w:rPr>
        <w:t xml:space="preserve"> Mr </w:t>
      </w:r>
      <w:r w:rsidRPr="00E13F5F">
        <w:rPr>
          <w:rStyle w:val="StyleUnderline"/>
        </w:rPr>
        <w:t>Trump’s defence</w:t>
      </w:r>
      <w:r w:rsidRPr="00E13F5F">
        <w:rPr>
          <w:sz w:val="16"/>
        </w:rPr>
        <w:t>. If you move beyond the vulgarity of his style and examine his proposed policies, it is clear that on many domestic and foreign policy issues, he is more moderate than several of his “establishment” rivals for the Republican nomination. Mr Trump has argued for closing tax loopholes for high finance and has said the state should guarantee healthcare coverage for all Americans. He has also defended Planned Parenthood, a family planning group regularly savaged by the evangelical right.</w:t>
      </w:r>
      <w:r w:rsidR="003D3CCF" w:rsidRPr="00E13F5F">
        <w:rPr>
          <w:sz w:val="16"/>
        </w:rPr>
        <w:t xml:space="preserve"> </w:t>
      </w:r>
      <w:r w:rsidRPr="00E13F5F">
        <w:rPr>
          <w:rStyle w:val="StyleUnderline"/>
        </w:rPr>
        <w:t>When it comes to foreign policy</w:t>
      </w:r>
      <w:r w:rsidRPr="00E13F5F">
        <w:rPr>
          <w:sz w:val="16"/>
        </w:rPr>
        <w:t xml:space="preserve">, Mr </w:t>
      </w:r>
      <w:r w:rsidRPr="00E13F5F">
        <w:rPr>
          <w:rStyle w:val="StyleUnderline"/>
        </w:rPr>
        <w:t>Trump’s rhetoric is aggressive and nationalistic but his positions on specific issues suggest an Obama-like caution about US military intervention and democracy promotion overseas</w:t>
      </w:r>
      <w:r w:rsidRPr="00E13F5F">
        <w:rPr>
          <w:sz w:val="16"/>
        </w:rPr>
        <w:t>. Mr Trump’s rivals are running attack ads against him for having the temerity to suggest, correctly, that it might not be a good idea to scrap the Iran nuclear deal. Also, in the last television debate, it was not Mr Trump, but the “mainstream” Republicans, John Kasich and Marco Rubio, who advocated the reckless option of sending US troops into Libya.</w:t>
      </w:r>
      <w:r w:rsidR="003D3CCF" w:rsidRPr="00E13F5F">
        <w:rPr>
          <w:sz w:val="16"/>
        </w:rPr>
        <w:t xml:space="preserve"> </w:t>
      </w:r>
      <w:r w:rsidRPr="00E13F5F">
        <w:rPr>
          <w:sz w:val="16"/>
        </w:rPr>
        <w:t>The most controversial Trump positions are his call for “the wall” along the Mexican frontier, and a temporary ban on Muslims entering the US. Both policies have been deliberately phrased in provocative terms. But a demand for the enforcement of US border controls and for zero tolerance of illegal immigration is ultimately an argument for the enforcement of existing American law, which should not be an intrinsically outrageous idea.</w:t>
      </w:r>
      <w:r w:rsidR="003D3CCF" w:rsidRPr="00E13F5F">
        <w:rPr>
          <w:sz w:val="16"/>
        </w:rPr>
        <w:t xml:space="preserve"> </w:t>
      </w:r>
      <w:r w:rsidRPr="00E13F5F">
        <w:rPr>
          <w:sz w:val="16"/>
        </w:rPr>
        <w:t>The appeal for a ban on Muslims entering America was also immediately followed by the phrase, “until we’ve figured out what the hell is going on” — which is sufficiently vague to allow plenty of room to renege.</w:t>
      </w:r>
      <w:r w:rsidR="003D3CCF" w:rsidRPr="00E13F5F">
        <w:rPr>
          <w:sz w:val="16"/>
        </w:rPr>
        <w:t xml:space="preserve"> </w:t>
      </w:r>
      <w:r w:rsidRPr="00E13F5F">
        <w:rPr>
          <w:sz w:val="16"/>
        </w:rPr>
        <w:t>A large part of the horror at the Trump phenomenon is that he is appealing to “nasty” instincts among the American electorate. It is, however, the job of politicians to identify the concerns of voters, and to frame a response. There is a finer line than is commonly acknowledged between populism (which all “right-thinking” people abhor) and democracy (which we all approve of). Mr Trump has certainly revealed an acute and unorthodox political intelligence that has repeatedly left his rivals and the media flat-footed.</w:t>
      </w:r>
      <w:r w:rsidR="003D3CCF" w:rsidRPr="00E13F5F">
        <w:rPr>
          <w:sz w:val="16"/>
        </w:rPr>
        <w:t xml:space="preserve"> </w:t>
      </w:r>
      <w:r w:rsidRPr="00E13F5F">
        <w:rPr>
          <w:sz w:val="16"/>
        </w:rPr>
        <w:t xml:space="preserve">So that is </w:t>
      </w:r>
      <w:r w:rsidRPr="00E13F5F">
        <w:rPr>
          <w:rStyle w:val="StyleUnderline"/>
        </w:rPr>
        <w:t>the case for</w:t>
      </w:r>
      <w:r w:rsidRPr="00E13F5F">
        <w:rPr>
          <w:sz w:val="16"/>
        </w:rPr>
        <w:t xml:space="preserve"> Mr </w:t>
      </w:r>
      <w:r w:rsidRPr="00E13F5F">
        <w:rPr>
          <w:rStyle w:val="StyleUnderline"/>
        </w:rPr>
        <w:t>Trump’s defence. Do I buy it? Not really</w:t>
      </w:r>
      <w:r w:rsidRPr="00E13F5F">
        <w:rPr>
          <w:sz w:val="16"/>
        </w:rPr>
        <w:t xml:space="preserve">, I am afraid. </w:t>
      </w:r>
      <w:r w:rsidRPr="00E13F5F">
        <w:rPr>
          <w:rStyle w:val="StyleUnderline"/>
        </w:rPr>
        <w:t>The Trump phenomenon is as much about a political style as about policies — and</w:t>
      </w:r>
      <w:r w:rsidRPr="00E13F5F">
        <w:rPr>
          <w:sz w:val="16"/>
        </w:rPr>
        <w:t xml:space="preserve"> Mr </w:t>
      </w:r>
      <w:r w:rsidRPr="00E13F5F">
        <w:rPr>
          <w:rStyle w:val="Emphasis"/>
        </w:rPr>
        <w:t>Trump’s style is abhorrent</w:t>
      </w:r>
      <w:r w:rsidRPr="00E13F5F">
        <w:rPr>
          <w:sz w:val="16"/>
        </w:rPr>
        <w:t xml:space="preserve">. </w:t>
      </w:r>
      <w:r w:rsidRPr="00E13F5F">
        <w:rPr>
          <w:rStyle w:val="StyleUnderline"/>
        </w:rPr>
        <w:t>His coarseness is a world away from the courtly good humour of Reagan</w:t>
      </w:r>
      <w:r w:rsidRPr="00E13F5F">
        <w:rPr>
          <w:sz w:val="16"/>
        </w:rPr>
        <w:t xml:space="preserve">. Mr </w:t>
      </w:r>
      <w:r w:rsidRPr="00E13F5F">
        <w:rPr>
          <w:rStyle w:val="StyleUnderline"/>
        </w:rPr>
        <w:t>Trump has repeatedly used the most inflammatory language he can find, linking Mexican immigration to rape and endorsing the use of torture against terrorist suspects. It is not an accident that he has been embraced by leaders of the white supremacist movement</w:t>
      </w:r>
      <w:r w:rsidRPr="00E13F5F">
        <w:rPr>
          <w:sz w:val="16"/>
        </w:rPr>
        <w:t>, such as David Duke.</w:t>
      </w:r>
      <w:r w:rsidR="003D3CCF" w:rsidRPr="00E13F5F">
        <w:rPr>
          <w:sz w:val="16"/>
        </w:rPr>
        <w:t xml:space="preserve"> </w:t>
      </w:r>
      <w:r w:rsidRPr="00E13F5F">
        <w:rPr>
          <w:sz w:val="16"/>
        </w:rPr>
        <w:t xml:space="preserve">Mitt </w:t>
      </w:r>
      <w:r w:rsidRPr="00E13F5F">
        <w:rPr>
          <w:rStyle w:val="StyleUnderline"/>
        </w:rPr>
        <w:t>Romney</w:t>
      </w:r>
      <w:r w:rsidRPr="00E13F5F">
        <w:rPr>
          <w:sz w:val="16"/>
        </w:rPr>
        <w:t xml:space="preserve">, the Republicans’ candidate in 2012, summed up Mr Trump’s personal style well, when he </w:t>
      </w:r>
      <w:r w:rsidRPr="00E13F5F">
        <w:rPr>
          <w:rStyle w:val="StyleUnderline"/>
        </w:rPr>
        <w:t>decried</w:t>
      </w:r>
      <w:r w:rsidRPr="00E13F5F">
        <w:rPr>
          <w:sz w:val="16"/>
        </w:rPr>
        <w:t xml:space="preserve"> </w:t>
      </w:r>
      <w:r w:rsidRPr="00E13F5F">
        <w:rPr>
          <w:rStyle w:val="StyleUnderline"/>
        </w:rPr>
        <w:t>“the bullying, the greed, the showing off, the misogyny, the absurd third-grade theatrics”. It would send an awful message to society if those qualities were rewarded with the most powerful political office in the world.</w:t>
      </w:r>
      <w:r w:rsidRPr="00E13F5F">
        <w:rPr>
          <w:sz w:val="16"/>
        </w:rPr>
        <w:t xml:space="preserve"> Mr Trump’s vanity also makes him absurdly touchy, which is why he found it impossible, in the last debate, not to respond to a slur about the size of his penis. </w:t>
      </w:r>
      <w:r w:rsidRPr="00E13F5F">
        <w:rPr>
          <w:rStyle w:val="StyleUnderline"/>
        </w:rPr>
        <w:t xml:space="preserve">It is frightening to think that </w:t>
      </w:r>
      <w:r w:rsidRPr="00E13F5F">
        <w:rPr>
          <w:rStyle w:val="Emphasis"/>
        </w:rPr>
        <w:t>a man with this little self-control could be in charge of the world’s largest nuclear arsenal</w:t>
      </w:r>
      <w:r w:rsidRPr="00E13F5F">
        <w:rPr>
          <w:rStyle w:val="StyleUnderline"/>
        </w:rPr>
        <w:t>.</w:t>
      </w:r>
      <w:r w:rsidR="003D3CCF" w:rsidRPr="00E13F5F">
        <w:rPr>
          <w:sz w:val="16"/>
        </w:rPr>
        <w:t xml:space="preserve"> </w:t>
      </w:r>
      <w:r w:rsidRPr="00E13F5F">
        <w:rPr>
          <w:sz w:val="16"/>
        </w:rPr>
        <w:t xml:space="preserve">Finally, Mr </w:t>
      </w:r>
      <w:r w:rsidRPr="00E13F5F">
        <w:rPr>
          <w:rStyle w:val="StyleUnderline"/>
        </w:rPr>
        <w:t>Trump’s approach to the world goes well beyond an appropriate caution about American intervention overseas. He has also embraced trade protectionism and is highly sceptical about America’s alliance commitments overseas. Those policies</w:t>
      </w:r>
      <w:r w:rsidRPr="00E13F5F">
        <w:rPr>
          <w:sz w:val="16"/>
        </w:rPr>
        <w:t xml:space="preserve">, if energetically pursued, </w:t>
      </w:r>
      <w:r w:rsidRPr="00E13F5F">
        <w:rPr>
          <w:rStyle w:val="Emphasis"/>
        </w:rPr>
        <w:t>would represent a full-scale retreat from US global leadership</w:t>
      </w:r>
      <w:r w:rsidRPr="00E13F5F">
        <w:rPr>
          <w:sz w:val="16"/>
        </w:rPr>
        <w:t xml:space="preserve"> — which would probably make the world a much more dangerous place.</w:t>
      </w:r>
      <w:r w:rsidR="003D3CCF" w:rsidRPr="00E13F5F">
        <w:rPr>
          <w:sz w:val="16"/>
        </w:rPr>
        <w:t xml:space="preserve"> </w:t>
      </w:r>
      <w:r w:rsidRPr="00E13F5F">
        <w:rPr>
          <w:sz w:val="16"/>
        </w:rPr>
        <w:t>Of course, one of the fascinations of the Trump phenomenon is that it is very hard to know how much of what he says is for real and how much is posturing for the voters and the cameras. Mr Trump’s record as a businessman and some of his writing suggests that he is, above all, a pragmatic dealmaker who likes to make radical demands as an opening position, before finding a compromise.</w:t>
      </w:r>
      <w:r w:rsidR="003D3CCF" w:rsidRPr="00E13F5F">
        <w:rPr>
          <w:sz w:val="16"/>
        </w:rPr>
        <w:t xml:space="preserve"> </w:t>
      </w:r>
      <w:r w:rsidRPr="00E13F5F">
        <w:rPr>
          <w:sz w:val="16"/>
        </w:rPr>
        <w:t>It is certainly possible that a President Trump would surprise his critics and govern responsibly. I sincerely hope that I never get to find out.</w:t>
      </w:r>
    </w:p>
    <w:p w:rsidR="005919A1" w:rsidRPr="00E13F5F" w:rsidRDefault="005919A1" w:rsidP="005919A1">
      <w:pPr>
        <w:pStyle w:val="Heading2"/>
      </w:pPr>
      <w:r w:rsidRPr="00E13F5F">
        <w:t>AT: Clinton Bad</w:t>
      </w:r>
      <w:r w:rsidR="00861940" w:rsidRPr="00E13F5F">
        <w:t xml:space="preserve"> Impact Turns</w:t>
      </w:r>
    </w:p>
    <w:p w:rsidR="005919A1" w:rsidRPr="00E13F5F" w:rsidRDefault="005919A1" w:rsidP="005919A1">
      <w:pPr>
        <w:pStyle w:val="Heading3"/>
      </w:pPr>
      <w:r w:rsidRPr="00E13F5F">
        <w:t>Top Level – GOP = More Hawkish</w:t>
      </w:r>
    </w:p>
    <w:p w:rsidR="005919A1" w:rsidRPr="00E13F5F" w:rsidRDefault="005919A1" w:rsidP="005919A1">
      <w:pPr>
        <w:pStyle w:val="Heading4"/>
      </w:pPr>
      <w:r w:rsidRPr="00E13F5F">
        <w:t>Clinton is SIGNIFICANTLY less hawkish than the GOP</w:t>
      </w:r>
    </w:p>
    <w:p w:rsidR="005919A1" w:rsidRPr="00E13F5F" w:rsidRDefault="005919A1" w:rsidP="005919A1">
      <w:r w:rsidRPr="00E13F5F">
        <w:rPr>
          <w:rStyle w:val="Style13ptBold"/>
        </w:rPr>
        <w:t xml:space="preserve">Fisher </w:t>
      </w:r>
      <w:r w:rsidR="00617B6B" w:rsidRPr="00E13F5F">
        <w:rPr>
          <w:rStyle w:val="Style13ptBold"/>
        </w:rPr>
        <w:t>16</w:t>
      </w:r>
      <w:r w:rsidRPr="00E13F5F">
        <w:t xml:space="preserve"> (Max, Vox. “Is Hillary Clinton really the foreign policy super-hawk she is portrayed to be?” </w:t>
      </w:r>
      <w:r w:rsidR="00617B6B" w:rsidRPr="00E13F5F">
        <w:t xml:space="preserve">4/27 </w:t>
      </w:r>
      <w:r w:rsidRPr="00E13F5F">
        <w:t>http://www.vox.com/2016/4/27/11504272/hillary-clinton-hawk)</w:t>
      </w:r>
    </w:p>
    <w:p w:rsidR="005919A1" w:rsidRPr="00E13F5F" w:rsidRDefault="005919A1" w:rsidP="005919A1">
      <w:pPr>
        <w:rPr>
          <w:rStyle w:val="StyleUnderline"/>
        </w:rPr>
      </w:pPr>
      <w:r w:rsidRPr="00E13F5F">
        <w:rPr>
          <w:sz w:val="16"/>
        </w:rPr>
        <w:t xml:space="preserve">A few hours after the piece went online, something else was published comparing the presidential candidates on foreign policy. And the story it told could not have been more different. It was a simple scorecard, assembled by a non-partisan nuclear nonproliferation group called Global Zero, comparing the five remaining candidates </w:t>
      </w:r>
      <w:r w:rsidRPr="00E13F5F">
        <w:rPr>
          <w:rStyle w:val="StyleUnderline"/>
        </w:rPr>
        <w:t>on a battery of eight foreign policy issues.</w:t>
      </w:r>
      <w:r w:rsidRPr="00E13F5F">
        <w:rPr>
          <w:sz w:val="16"/>
        </w:rPr>
        <w:t xml:space="preserve"> On every issue that Global Zero measured, </w:t>
      </w:r>
      <w:r w:rsidRPr="00E13F5F">
        <w:rPr>
          <w:rStyle w:val="StyleUnderline"/>
        </w:rPr>
        <w:t>Clinton is indicated as far less hawkish than all three of the Republican candidates, and as basically tied with</w:t>
      </w:r>
      <w:r w:rsidRPr="00E13F5F">
        <w:rPr>
          <w:sz w:val="16"/>
        </w:rPr>
        <w:t xml:space="preserve"> Bernie </w:t>
      </w:r>
      <w:r w:rsidRPr="00E13F5F">
        <w:rPr>
          <w:rStyle w:val="StyleUnderline"/>
        </w:rPr>
        <w:t>Sanders. She supports the Iran nuclear deal</w:t>
      </w:r>
      <w:r w:rsidRPr="00E13F5F">
        <w:rPr>
          <w:sz w:val="16"/>
        </w:rPr>
        <w:t xml:space="preserve">; the Republicans all oppose it. She supports </w:t>
      </w:r>
      <w:r w:rsidRPr="00E13F5F">
        <w:rPr>
          <w:rStyle w:val="StyleUnderline"/>
        </w:rPr>
        <w:t>using diplomacy to solve the North Korean nuclear crisis</w:t>
      </w:r>
      <w:r w:rsidRPr="00E13F5F">
        <w:rPr>
          <w:sz w:val="16"/>
        </w:rPr>
        <w:t xml:space="preserve">; John Kasich is the only Republican to do so. </w:t>
      </w:r>
      <w:r w:rsidRPr="00E13F5F">
        <w:rPr>
          <w:rStyle w:val="StyleUnderline"/>
        </w:rPr>
        <w:t>She supports negotiating with Russia to reduce nuclear weapons;</w:t>
      </w:r>
      <w:r w:rsidRPr="00E13F5F">
        <w:rPr>
          <w:sz w:val="16"/>
        </w:rPr>
        <w:t xml:space="preserve"> no Republican candidate does. This measured only policies related to nuclear weapons, and so is far from comprehensive. But </w:t>
      </w:r>
      <w:r w:rsidRPr="00E13F5F">
        <w:rPr>
          <w:rStyle w:val="StyleUnderline"/>
        </w:rPr>
        <w:t>on these major geopolitical challenges</w:t>
      </w:r>
      <w:r w:rsidRPr="00E13F5F">
        <w:rPr>
          <w:sz w:val="16"/>
        </w:rPr>
        <w:t xml:space="preserve"> — including the Iranian and North Korean nuclear programs, which seem among the few crises that could plausibly draw the US into war — </w:t>
      </w:r>
      <w:r w:rsidRPr="00E13F5F">
        <w:rPr>
          <w:rStyle w:val="StyleUnderline"/>
        </w:rPr>
        <w:t>Clinton is significantly more dovish than all three Republican candidates</w:t>
      </w:r>
      <w:r w:rsidRPr="00E13F5F">
        <w:rPr>
          <w:sz w:val="16"/>
        </w:rPr>
        <w:t xml:space="preserve">. How to reconcile these two seemingly contradictory stories about Hillary Clinton's foreign policy, in which the conventional wisdom portrays her as a super-hawk surpassing every remaining Republican, whereas a straight reading of her policies often suggests almost the exact opposite? (Landler's piece, to be fair, is far more nuanced than the one line I've quoted. I bring it up only to illustrate the degree to which this has become conventional wisdom.) Put another way: Is the conventional wisdom right? Is Clinton really the biggest hawk in the race? That turns out to be a difficult question to answer. But it's not impossible. We have three distinct ways of evaluating a candidate's foreign policy, and you really need to look at all three: her past record, her current policies, and her larger worldview. Taken together, in Clinton's case, these three metrics give a more complicated view of her foreign policy than the conventional wisdom suggests. They reveal </w:t>
      </w:r>
      <w:r w:rsidRPr="00E13F5F">
        <w:rPr>
          <w:rStyle w:val="StyleUnderline"/>
        </w:rPr>
        <w:t>Clinton</w:t>
      </w:r>
      <w:r w:rsidRPr="00E13F5F">
        <w:rPr>
          <w:sz w:val="16"/>
        </w:rPr>
        <w:t xml:space="preserve"> as someone who </w:t>
      </w:r>
      <w:r w:rsidRPr="00E13F5F">
        <w:rPr>
          <w:rStyle w:val="StyleUnderline"/>
        </w:rPr>
        <w:t>is exceptionally enthusiastic about the merits and potential of American engagement in the world</w:t>
      </w:r>
      <w:r w:rsidRPr="00E13F5F">
        <w:rPr>
          <w:sz w:val="16"/>
        </w:rPr>
        <w:t xml:space="preserve">. She is indeed, more than any other candidate in the race, a true believer in American power. But </w:t>
      </w:r>
      <w:r w:rsidRPr="00E13F5F">
        <w:rPr>
          <w:rStyle w:val="StyleUnderline"/>
        </w:rPr>
        <w:t>Clinton's policies and past record suggest that her vision of power includes military force as well as diplomacy, so that while she is more likely to act in foreign affairs, she is also more likely to do so peacefully</w:t>
      </w:r>
      <w:r w:rsidRPr="00E13F5F">
        <w:rPr>
          <w:sz w:val="16"/>
        </w:rPr>
        <w:t xml:space="preserve">. While </w:t>
      </w:r>
      <w:r w:rsidRPr="00E13F5F">
        <w:rPr>
          <w:rStyle w:val="StyleUnderline"/>
        </w:rPr>
        <w:t>the Republican candidates</w:t>
      </w:r>
      <w:r w:rsidRPr="00E13F5F">
        <w:rPr>
          <w:sz w:val="16"/>
        </w:rPr>
        <w:t xml:space="preserve"> express greater skepticism about engagement with the outside world, they tend to </w:t>
      </w:r>
      <w:r w:rsidRPr="00E13F5F">
        <w:rPr>
          <w:rStyle w:val="StyleUnderline"/>
        </w:rPr>
        <w:t>argue against diplomacy and to emphasize, much more then Clinton, imposing order through force and coercion</w:t>
      </w:r>
      <w:r w:rsidRPr="00E13F5F">
        <w:rPr>
          <w:sz w:val="16"/>
        </w:rPr>
        <w:t xml:space="preserve">. Evaluating Clinton on these three metrics shows some ways in which she is indeed quite hawkish in her belief in American military force, but others in which she nonetheless seems less likely than the Republican candidates to actually lead the US into war. They reveal just how difficult it can be to compare candidates on "hawkishness" — a word that can have many different meanings — or to make black-and-white categorical determinations on foreign policy at all. Clinton's record of hawkishness and dovishness </w:t>
      </w:r>
      <w:r w:rsidRPr="00E13F5F">
        <w:rPr>
          <w:rStyle w:val="StyleUnderline"/>
        </w:rPr>
        <w:t>Clinton's past record is the area where she does indeed appear the most hawkish</w:t>
      </w:r>
      <w:r w:rsidRPr="00E13F5F">
        <w:rPr>
          <w:sz w:val="16"/>
        </w:rPr>
        <w:t xml:space="preserve">. She has, by far, the longest record of any candidate of supporting or participating in military interventions. But </w:t>
      </w:r>
      <w:r w:rsidRPr="00E13F5F">
        <w:rPr>
          <w:rStyle w:val="StyleUnderline"/>
        </w:rPr>
        <w:t>she also has by far the longest record of supporting or participating in diplomatic efforts meant to avoid or reduce conflict</w:t>
      </w:r>
      <w:r w:rsidRPr="00E13F5F">
        <w:rPr>
          <w:sz w:val="16"/>
        </w:rPr>
        <w:t xml:space="preserve">. In both cases, </w:t>
      </w:r>
      <w:r w:rsidRPr="00E13F5F">
        <w:rPr>
          <w:rStyle w:val="StyleUnderline"/>
        </w:rPr>
        <w:t>one big reason for this is that she simply has the longest record of working directly in foreign policy</w:t>
      </w:r>
      <w:r w:rsidRPr="00E13F5F">
        <w:rPr>
          <w:sz w:val="16"/>
        </w:rPr>
        <w:t xml:space="preserve">. So it is difficult to know how to compare her to other candidates. Of the five candidates, for example, only Hillary Clinton actively participated in planning and executing the 2011 Libya intervention. But only Hillary Clinton has held a job where it was even possible to do such a thing. John Kasich has not participated in launching any military interventions during his five years as Ohio governor. Neither has Donald Trump in his zero years of government service. Does that make them less hawkish than Clinton? Let's look at her record and see what it suggests. Clinton, as first lady, supported her husband's 1990s military interventions in Yugoslavia. She voted in 2002 in support of the Iraq War. As secretary of state, she supported the 2009 troop surge in Afghanistan, the 2011 intervention in Libya, and a 2012 proposal to arm Syria's rebels. That is just a large number of wars or military interventions, and it's easy to see why Clinton has been judged as hawkish as a result. But </w:t>
      </w:r>
      <w:r w:rsidRPr="00E13F5F">
        <w:rPr>
          <w:rStyle w:val="StyleUnderline"/>
        </w:rPr>
        <w:t>her record</w:t>
      </w:r>
      <w:r w:rsidRPr="00E13F5F">
        <w:rPr>
          <w:sz w:val="16"/>
        </w:rPr>
        <w:t xml:space="preserve"> also </w:t>
      </w:r>
      <w:r w:rsidRPr="00E13F5F">
        <w:rPr>
          <w:rStyle w:val="StyleUnderline"/>
        </w:rPr>
        <w:t>includes some of the most dovish actions of any candidate</w:t>
      </w:r>
      <w:r w:rsidRPr="00E13F5F">
        <w:rPr>
          <w:sz w:val="16"/>
        </w:rPr>
        <w:t xml:space="preserve">. As secretary of state, she supported and led the "reset" with Russia — a diplomatic effort that is still derided by Republicans as weak. She met Chinese aggression in the South China Sea by organizing regional diplomatic organizations to counterbalance China. In 2009, she met with Mutassim Qaddafi, the highest-level meeting between Libyan and American officials in years, as part of an outreach to the country. In 2012, she quietly opened talks with Iran, which would culminate in the nuclear deal. </w:t>
      </w:r>
      <w:r w:rsidRPr="00E13F5F">
        <w:rPr>
          <w:rStyle w:val="StyleUnderline"/>
        </w:rPr>
        <w:t>These diplomatic efforts are worth considering as counterweights to the narrative of Clinton as a down-the-line hawk.</w:t>
      </w:r>
      <w:r w:rsidRPr="00E13F5F">
        <w:rPr>
          <w:sz w:val="16"/>
        </w:rPr>
        <w:t xml:space="preserve"> </w:t>
      </w:r>
      <w:r w:rsidRPr="00E13F5F">
        <w:rPr>
          <w:rStyle w:val="StyleUnderline"/>
        </w:rPr>
        <w:t xml:space="preserve">In dealing with hostile or adversarial regimes, she has tended to prefer conciliation and compromise over confrontation. This is a huge contrast with Republicans, </w:t>
      </w:r>
      <w:r w:rsidRPr="00E13F5F">
        <w:rPr>
          <w:sz w:val="16"/>
        </w:rPr>
        <w:t xml:space="preserve">including the party's presidential candidates, who typically argue that hostile regimes are irrational or implacable and can only be deterred by coercion and threats. In this sense, </w:t>
      </w:r>
      <w:r w:rsidRPr="00E13F5F">
        <w:rPr>
          <w:rStyle w:val="StyleUnderline"/>
        </w:rPr>
        <w:t>Clinton is far more dovish and far less likely to lead the US into conflict.</w:t>
      </w:r>
    </w:p>
    <w:p w:rsidR="005919A1" w:rsidRPr="00E13F5F" w:rsidRDefault="005919A1" w:rsidP="005919A1">
      <w:pPr>
        <w:pStyle w:val="Heading4"/>
      </w:pPr>
      <w:r w:rsidRPr="00E13F5F">
        <w:t xml:space="preserve">The GOP will be more hawkish. </w:t>
      </w:r>
    </w:p>
    <w:p w:rsidR="005919A1" w:rsidRPr="00E13F5F" w:rsidRDefault="005919A1" w:rsidP="00617B6B">
      <w:r w:rsidRPr="00E13F5F">
        <w:rPr>
          <w:rStyle w:val="Style13ptBold"/>
        </w:rPr>
        <w:t>Cheadle</w:t>
      </w:r>
      <w:r w:rsidR="00617B6B" w:rsidRPr="00E13F5F">
        <w:rPr>
          <w:rStyle w:val="Style13ptBold"/>
        </w:rPr>
        <w:t xml:space="preserve"> </w:t>
      </w:r>
      <w:r w:rsidRPr="00E13F5F">
        <w:rPr>
          <w:rStyle w:val="Style13ptBold"/>
        </w:rPr>
        <w:t>15</w:t>
      </w:r>
      <w:r w:rsidRPr="00E13F5F">
        <w:t xml:space="preserve"> </w:t>
      </w:r>
      <w:r w:rsidR="00617B6B" w:rsidRPr="00E13F5F">
        <w:t>(</w:t>
      </w:r>
      <w:r w:rsidRPr="00E13F5F">
        <w:t>Harry, Vice Associate Editor, “Don’t Listen to the Republican Warmongers Shouting About Ukraine”</w:t>
      </w:r>
      <w:r w:rsidR="00617B6B" w:rsidRPr="00E13F5F">
        <w:t>3/5/2015,</w:t>
      </w:r>
      <w:r w:rsidRPr="00E13F5F">
        <w:t xml:space="preserve"> http://www.vice.com/read/dont-listen-to-republicans-warmongers-shouting-about-ukraine</w:t>
      </w:r>
      <w:r w:rsidR="00617B6B" w:rsidRPr="00E13F5F">
        <w:t>)</w:t>
      </w:r>
    </w:p>
    <w:p w:rsidR="005919A1" w:rsidRPr="00E13F5F" w:rsidRDefault="005919A1" w:rsidP="005919A1">
      <w:pPr>
        <w:rPr>
          <w:rStyle w:val="Emphasis"/>
        </w:rPr>
      </w:pPr>
      <w:r w:rsidRPr="00E13F5F">
        <w:rPr>
          <w:rStyle w:val="StyleUnderline"/>
        </w:rPr>
        <w:t>The last time a Republican was in charge of foreign policy was during the administration of George W. Bush, who</w:t>
      </w:r>
      <w:r w:rsidRPr="00E13F5F">
        <w:rPr>
          <w:sz w:val="14"/>
        </w:rPr>
        <w:t xml:space="preserve"> disastrously </w:t>
      </w:r>
      <w:r w:rsidRPr="00E13F5F">
        <w:rPr>
          <w:rStyle w:val="Emphasis"/>
        </w:rPr>
        <w:t>invaded Iraq and Afghanistan (and who was once buddies with Putin).</w:t>
      </w:r>
      <w:r w:rsidRPr="00E13F5F">
        <w:rPr>
          <w:sz w:val="14"/>
        </w:rPr>
        <w:t xml:space="preserve"> </w:t>
      </w:r>
      <w:r w:rsidRPr="00E13F5F">
        <w:rPr>
          <w:rStyle w:val="StyleUnderline"/>
        </w:rPr>
        <w:t xml:space="preserve">The politicians and talking heads telling Obama to “do something” </w:t>
      </w:r>
      <w:r w:rsidRPr="00E13F5F">
        <w:rPr>
          <w:rStyle w:val="Emphasis"/>
        </w:rPr>
        <w:t>are the same ones who have yet to meet a war they didn’t like:</w:t>
      </w:r>
      <w:r w:rsidRPr="00E13F5F">
        <w:rPr>
          <w:sz w:val="14"/>
        </w:rPr>
        <w:t xml:space="preserve"> </w:t>
      </w:r>
      <w:r w:rsidRPr="00E13F5F">
        <w:rPr>
          <w:rStyle w:val="StyleUnderline"/>
        </w:rPr>
        <w:t>Graham</w:t>
      </w:r>
      <w:r w:rsidRPr="00E13F5F">
        <w:rPr>
          <w:sz w:val="14"/>
        </w:rPr>
        <w:t xml:space="preserve">, for instance, </w:t>
      </w:r>
      <w:r w:rsidRPr="00E13F5F">
        <w:rPr>
          <w:rStyle w:val="StyleUnderline"/>
        </w:rPr>
        <w:t>has gone on the record as wanting to intervene in Syria while keeping troops in Iraq and Afghanistan</w:t>
      </w:r>
      <w:r w:rsidRPr="00E13F5F">
        <w:rPr>
          <w:sz w:val="14"/>
        </w:rPr>
        <w:t xml:space="preserve">. In their view of the world, </w:t>
      </w:r>
      <w:r w:rsidRPr="00E13F5F">
        <w:rPr>
          <w:rStyle w:val="StyleUnderline"/>
        </w:rPr>
        <w:t xml:space="preserve">whoever is doing the most posturing is </w:t>
      </w:r>
      <w:r w:rsidRPr="00E13F5F">
        <w:rPr>
          <w:rStyle w:val="Emphasis"/>
        </w:rPr>
        <w:t>winning. No wonder they seem to admire Putin's tactics so much.</w:t>
      </w:r>
    </w:p>
    <w:p w:rsidR="005919A1" w:rsidRPr="00E13F5F" w:rsidRDefault="005919A1" w:rsidP="005919A1">
      <w:pPr>
        <w:pStyle w:val="Heading4"/>
      </w:pPr>
      <w:r w:rsidRPr="00E13F5F">
        <w:t>GOP will be hawkish too – appeals to voter base</w:t>
      </w:r>
    </w:p>
    <w:p w:rsidR="005919A1" w:rsidRPr="00E13F5F" w:rsidRDefault="005919A1" w:rsidP="00617B6B">
      <w:r w:rsidRPr="00E13F5F">
        <w:rPr>
          <w:rStyle w:val="Style13ptBold"/>
        </w:rPr>
        <w:t>Waldman</w:t>
      </w:r>
      <w:r w:rsidR="00617B6B" w:rsidRPr="00E13F5F">
        <w:rPr>
          <w:rStyle w:val="Style13ptBold"/>
        </w:rPr>
        <w:t xml:space="preserve"> 15 </w:t>
      </w:r>
      <w:r w:rsidR="00617B6B" w:rsidRPr="00E13F5F">
        <w:t>(</w:t>
      </w:r>
      <w:r w:rsidRPr="00E13F5F">
        <w:t xml:space="preserve">Paul, The Washington Post, “A battle to watch: Which 2016 GOP candidate is most gung-ho for war?” </w:t>
      </w:r>
      <w:r w:rsidR="00617B6B" w:rsidRPr="00E13F5F">
        <w:t xml:space="preserve">2/25/2015 </w:t>
      </w:r>
      <w:r w:rsidRPr="00E13F5F">
        <w:t>http://www.washingtonpost.com/blogs/plum-line/wp/2015/02/25/a-battle-to-watch-which-2016-gop-candidate-is-most-gung-ho-for-war/</w:t>
      </w:r>
      <w:r w:rsidR="00617B6B" w:rsidRPr="00E13F5F">
        <w:t>)</w:t>
      </w:r>
    </w:p>
    <w:p w:rsidR="005919A1" w:rsidRPr="00E13F5F" w:rsidRDefault="005919A1" w:rsidP="005919A1">
      <w:pPr>
        <w:rPr>
          <w:rStyle w:val="Emphasis"/>
        </w:rPr>
      </w:pPr>
      <w:r w:rsidRPr="00E13F5F">
        <w:rPr>
          <w:rStyle w:val="StyleUnderline"/>
        </w:rPr>
        <w:t xml:space="preserve">Republican voters are </w:t>
      </w:r>
      <w:r w:rsidRPr="00E13F5F">
        <w:rPr>
          <w:rStyle w:val="Emphasis"/>
        </w:rPr>
        <w:t>hearing the war drums,</w:t>
      </w:r>
      <w:r w:rsidRPr="00E13F5F">
        <w:rPr>
          <w:sz w:val="14"/>
        </w:rPr>
        <w:t xml:space="preserve"> and are beginning to nod their heads in time to the rhythm. That’s the conclusion one can come to reading this new poll from the Pew Research Center, which notes, among other things, an increasing eagerness among Republican voters to use ground troops in Iraq and Syria. </w:t>
      </w:r>
      <w:r w:rsidRPr="00E13F5F">
        <w:rPr>
          <w:rStyle w:val="StyleUnderline"/>
        </w:rPr>
        <w:t xml:space="preserve">We are now likely to enter a cycle in which </w:t>
      </w:r>
      <w:r w:rsidRPr="00E13F5F">
        <w:rPr>
          <w:rStyle w:val="Emphasis"/>
        </w:rPr>
        <w:t xml:space="preserve">more hawkish voters lead the GOP candidates to become more hawkish in order to appeal to them, which will in turn encourage the voters to become even more hawkish because they’ll be taking their cues from the things they hear from their party leaders, and around the cycle will go. </w:t>
      </w:r>
      <w:r w:rsidRPr="00E13F5F">
        <w:rPr>
          <w:rStyle w:val="StyleUnderline"/>
        </w:rPr>
        <w:t>Four months ago, 57 percent of Republicans thought we should use ground troops to fight ISIS in Iraq and Syria; that number has now gone up to 67 percent. Among the conservative Republicans</w:t>
      </w:r>
      <w:r w:rsidRPr="00E13F5F">
        <w:rPr>
          <w:sz w:val="14"/>
        </w:rPr>
        <w:t xml:space="preserve"> who will dominate the primary contests, </w:t>
      </w:r>
      <w:r w:rsidRPr="00E13F5F">
        <w:rPr>
          <w:rStyle w:val="Emphasis"/>
        </w:rPr>
        <w:t>it’s even higher, at 71 percent</w:t>
      </w:r>
      <w:r w:rsidRPr="00E13F5F">
        <w:rPr>
          <w:sz w:val="14"/>
        </w:rPr>
        <w:t xml:space="preserve">. When Pew asked respondents to choose between “using overwhelming military force is the best way to defeat terrorism around the world” and “relying too much on military force to defeat terrorism creates hatred that leads to more terrorism,” last October 57 percent of Republicans chose the overwhelming military force option; that number is now 74 percent. Why the change? As the New York Times put it this morning: </w:t>
      </w:r>
      <w:r w:rsidRPr="00E13F5F">
        <w:rPr>
          <w:rStyle w:val="StyleUnderline"/>
        </w:rPr>
        <w:t>Gruesome killings by the Islamic State, terrorist attacks</w:t>
      </w:r>
      <w:r w:rsidRPr="00E13F5F">
        <w:rPr>
          <w:sz w:val="14"/>
        </w:rPr>
        <w:t xml:space="preserve"> in Europe and tensions with President Vladimir V. Putin of </w:t>
      </w:r>
      <w:r w:rsidRPr="00E13F5F">
        <w:rPr>
          <w:rStyle w:val="StyleUnderline"/>
        </w:rPr>
        <w:t xml:space="preserve">Russia are </w:t>
      </w:r>
      <w:r w:rsidRPr="00E13F5F">
        <w:rPr>
          <w:rStyle w:val="Emphasis"/>
        </w:rPr>
        <w:t xml:space="preserve">reshaping the early Republican presidential race, creating anxiety among party voters and sending potential candidates scrambling to outmuscle one another on foreign policy. </w:t>
      </w:r>
      <w:r w:rsidRPr="00E13F5F">
        <w:rPr>
          <w:sz w:val="14"/>
        </w:rPr>
        <w:t>But if you think about each of those things, the difference between now and a few months ago has much more to do with appearances and emotional reactions than with any threat to the United States growing more serious. ISIS is no more of a threat to the U.S. the day after it gets attention for a beheading than the day before, and the dangers of a large-scale intervention don’t change, either. So while there may have been a period after the end of George W. Bush’s presidency when it looked like even many Republicans had lost their taste for military adventurism, the idea that there is a substantial portion of the Republican Party that is skeptical about the use of American military power was always a fantasy. It’s more accurate to say that an orientation toward a belligerent foreign policy is always there among Republicans, just waiting to be activated. When other issues seem more salient, it can wane a bit, but any time foreign unrest or violence returns to the front pages, it comes right back. This orientation is inevitably described in news reports as “muscular,” as though that were a neutral term and not a positive value judgment. How could it be bad to be “muscular”? But the existence of the muscles isn’t the point at all</w:t>
      </w:r>
      <w:r w:rsidRPr="00E13F5F">
        <w:rPr>
          <w:rStyle w:val="StyleUnderline"/>
        </w:rPr>
        <w:t xml:space="preserve">; America has and will continue to have the world’s strongest military regardless of who the next president is. </w:t>
      </w:r>
      <w:r w:rsidRPr="00E13F5F">
        <w:rPr>
          <w:rStyle w:val="Emphasis"/>
        </w:rPr>
        <w:t xml:space="preserve">The question is how eager you are to use the muscles to smash things. </w:t>
      </w:r>
      <w:r w:rsidRPr="00E13F5F">
        <w:rPr>
          <w:sz w:val="14"/>
        </w:rPr>
        <w:t xml:space="preserve">I think it would be more accurate to describe this tendency as “belligerent,” though you could also go with “interventionist.” Even that doesn’t quite capture it, though, because what’s often at issue is not whether to intervene, but how to do so. President Obama has intervened in the conflict with ISIS, but </w:t>
      </w:r>
      <w:r w:rsidRPr="00E13F5F">
        <w:rPr>
          <w:rStyle w:val="Emphasis"/>
        </w:rPr>
        <w:t>Republicans want to change the character of that intervention. So it might be better to use “militaristic,”</w:t>
      </w:r>
      <w:r w:rsidRPr="00E13F5F">
        <w:rPr>
          <w:sz w:val="14"/>
        </w:rPr>
        <w:t xml:space="preserve"> because in every case what the people in question are advocating is more extensive use of the American military to solve whatever problem exists somewhere. The GOP candidates are likely to see the increasing salience of foreign policy as a gift, not only because it allows them to show how tough and strong they can be, and not only because they know the applause they can get for promising to go fight swarthy foreigners, but also because it doesn’t require any creative thinking or complex policy proposals. “What will you do about the economy?” has become a complicated question to answer, since the jobs picture is excellent but wages are still stagnant, and people want to hear new ideas. The question, “What should we do about ISIS?”, on the other hand, is much easier to answer, at least for a Republican. You can just say, “Kill ‘em all!” and everyone will cheer. That’s not a joke: As Jeb Bush put it in his recent foreign policy speech, the strategy against ISIS should be one that “takes them out.” We’ll be hearing a lot of that. Don’t be surprised if we even hear it, in some slightly calmer form, from Rand Paul, supposedly the one candidate in the field who’s more hesitant about the use of military force. </w:t>
      </w:r>
      <w:r w:rsidRPr="00E13F5F">
        <w:rPr>
          <w:rStyle w:val="StyleUnderline"/>
        </w:rPr>
        <w:t>Paul will not be like his father, issuing full-throated notes of dissent and questioning whether invasions ever do any good</w:t>
      </w:r>
      <w:r w:rsidRPr="00E13F5F">
        <w:rPr>
          <w:sz w:val="14"/>
        </w:rPr>
        <w:t xml:space="preserve">. Since he thinks he has a chance to win, </w:t>
      </w:r>
      <w:r w:rsidRPr="00E13F5F">
        <w:rPr>
          <w:rStyle w:val="StyleUnderline"/>
        </w:rPr>
        <w:t>he’ll be much more cautious about alienating those increasingly militaristic Republican voters.</w:t>
      </w:r>
      <w:r w:rsidRPr="00E13F5F">
        <w:rPr>
          <w:sz w:val="14"/>
        </w:rPr>
        <w:t xml:space="preserve"> When two-thirds of your party is ready to invade Syria, you have to be careful about telling them that it’s a terrible idea. So watch what Paul does: if he takes a few steps in the direction of more military action, it’ll be a clue that the landscape of the party is really shifting. To the rest of us, </w:t>
      </w:r>
      <w:r w:rsidRPr="00E13F5F">
        <w:rPr>
          <w:rStyle w:val="StyleUnderline"/>
        </w:rPr>
        <w:t>the idea of repeating the disaster of the Iraq War seems nothing short of insane. But don’t be surprised if we hear the Republican candidates competing to see who can advocate the most “muscular” response to events in the Middle East and elsewhere</w:t>
      </w:r>
      <w:r w:rsidRPr="00E13F5F">
        <w:rPr>
          <w:rStyle w:val="Emphasis"/>
        </w:rPr>
        <w:t>. If that’s what it looks like their primary voters want, that’s what the candidates will give them.</w:t>
      </w:r>
    </w:p>
    <w:p w:rsidR="005919A1" w:rsidRPr="00E13F5F" w:rsidRDefault="005919A1" w:rsidP="005919A1"/>
    <w:p w:rsidR="005919A1" w:rsidRPr="00E13F5F" w:rsidRDefault="005919A1" w:rsidP="005919A1">
      <w:pPr>
        <w:pStyle w:val="Heading3"/>
      </w:pPr>
      <w:r w:rsidRPr="00E13F5F">
        <w:t>Top Level – Everyone = Hawkish</w:t>
      </w:r>
    </w:p>
    <w:p w:rsidR="005919A1" w:rsidRPr="00E13F5F" w:rsidRDefault="005919A1" w:rsidP="005919A1">
      <w:pPr>
        <w:pStyle w:val="Heading4"/>
      </w:pPr>
      <w:r w:rsidRPr="00E13F5F">
        <w:t>Everyone will be hawkish</w:t>
      </w:r>
    </w:p>
    <w:p w:rsidR="005919A1" w:rsidRPr="00E13F5F" w:rsidRDefault="005919A1" w:rsidP="005919A1">
      <w:r w:rsidRPr="00E13F5F">
        <w:rPr>
          <w:rStyle w:val="Style13ptBold"/>
        </w:rPr>
        <w:t xml:space="preserve">Black </w:t>
      </w:r>
      <w:r w:rsidR="00C36993" w:rsidRPr="00E13F5F">
        <w:rPr>
          <w:rStyle w:val="Style13ptBold"/>
        </w:rPr>
        <w:t>16</w:t>
      </w:r>
      <w:r w:rsidRPr="00E13F5F">
        <w:t xml:space="preserve"> (Eric Black writes Eric Black Ink for MinnPost. He is a former reporter for the Star Tribune and Twin Cities blogger. Cites Andrew Bacevich,  Professor Emeritus of International Relations and History at Boston University, renowned historian, and retired Col. In the U.S. Army. “Andrew Bacevich on why voters will 'choose between rival species of hawks' for president.” </w:t>
      </w:r>
      <w:r w:rsidR="00C36993" w:rsidRPr="00E13F5F">
        <w:t xml:space="preserve">4/26/16, </w:t>
      </w:r>
      <w:r w:rsidRPr="00E13F5F">
        <w:t>https://www.minnpost.com/eric-black-ink/2016/04/andrew-bacevich-why-voters-will-choose-between-rival-species-hawks-president)</w:t>
      </w:r>
    </w:p>
    <w:p w:rsidR="005919A1" w:rsidRPr="00E13F5F" w:rsidRDefault="005919A1" w:rsidP="005919A1">
      <w:pPr>
        <w:rPr>
          <w:sz w:val="16"/>
        </w:rPr>
      </w:pPr>
      <w:r w:rsidRPr="00E13F5F">
        <w:rPr>
          <w:sz w:val="16"/>
        </w:rPr>
        <w:t>“</w:t>
      </w:r>
      <w:r w:rsidRPr="00E13F5F">
        <w:rPr>
          <w:rStyle w:val="StyleUnderline"/>
        </w:rPr>
        <w:t>This November, voters will choose between rival species of hawks</w:t>
      </w:r>
      <w:r w:rsidRPr="00E13F5F">
        <w:rPr>
          <w:sz w:val="16"/>
        </w:rPr>
        <w:t xml:space="preserve">.” In the quote above, which appears near the top of a long essay in the current issue of Harper’s Magazine, professor (emeritus, of Boston University) and Col. (U.S. Army, retired) Andrew </w:t>
      </w:r>
      <w:r w:rsidRPr="00E13F5F">
        <w:rPr>
          <w:rStyle w:val="StyleUnderline"/>
        </w:rPr>
        <w:t>Bacevich suggests that the addiction to war is so powerful in U.S. politics and culture that neither party is capable of producing a nominee who disagrees with the axiom that without constant U.S. invasion, incursion, arming and bombing somewhere, on some excuse, freedom will ebb and all right-thinking Americans will be in danger of losing something important, something that cannot easily be specified.</w:t>
      </w:r>
      <w:r w:rsidRPr="00E13F5F">
        <w:rPr>
          <w:sz w:val="16"/>
        </w:rPr>
        <w:t xml:space="preserve"> Writes Bacevich (still commenting on the presidential nominees): </w:t>
      </w:r>
      <w:r w:rsidRPr="00E13F5F">
        <w:rPr>
          <w:rStyle w:val="StyleUnderline"/>
        </w:rPr>
        <w:t>Each of the finalists will insist that freedom’s survival hinges on having in the Oval Office a president ready and willing to employ force, even as each will dodge any substantive assessment of what acting on that impulse has produced of late</w:t>
      </w:r>
      <w:r w:rsidRPr="00E13F5F">
        <w:rPr>
          <w:sz w:val="16"/>
        </w:rPr>
        <w:t xml:space="preserve">. In this sense, </w:t>
      </w:r>
      <w:r w:rsidRPr="00E13F5F">
        <w:rPr>
          <w:rStyle w:val="StyleUnderline"/>
        </w:rPr>
        <w:t>the outcome of the general election has already been decided. As regards so-called national security, victory is ensured. The status quo will prevail, largely unexamined and almost entirely intact</w:t>
      </w:r>
      <w:r w:rsidRPr="00E13F5F">
        <w:rPr>
          <w:sz w:val="16"/>
        </w:rPr>
        <w:t xml:space="preserve">. Citizens convinced that U.S. national-security policies are generally working well can therefore rest easy. Those not sharing that view, meanwhile, might wonder how it is that military policies that are manifestly defective — the ongoing accumulation of unwon wars providing but one measure — avoid serious scrutiny, with critics of those policies consigned to the political margins. Yes, I believe that is a tone of sarcasm bordering on scorn you detect. In a series of books and essays like this one, </w:t>
      </w:r>
      <w:r w:rsidRPr="00E13F5F">
        <w:rPr>
          <w:rStyle w:val="StyleUnderline"/>
        </w:rPr>
        <w:t>Bacevich has developed a long-range argument that the U</w:t>
      </w:r>
      <w:r w:rsidRPr="00E13F5F">
        <w:rPr>
          <w:sz w:val="16"/>
        </w:rPr>
        <w:t xml:space="preserve">nited </w:t>
      </w:r>
      <w:r w:rsidRPr="00E13F5F">
        <w:rPr>
          <w:rStyle w:val="StyleUnderline"/>
        </w:rPr>
        <w:t>S</w:t>
      </w:r>
      <w:r w:rsidRPr="00E13F5F">
        <w:rPr>
          <w:sz w:val="16"/>
        </w:rPr>
        <w:t xml:space="preserve">tates — aided and cajoled by its leaders, abetted by historians who construct a phony narrative — </w:t>
      </w:r>
      <w:r w:rsidRPr="00E13F5F">
        <w:rPr>
          <w:rStyle w:val="StyleUnderline"/>
        </w:rPr>
        <w:t>has developed a long-term addiction to war and conquest</w:t>
      </w:r>
      <w:r w:rsidRPr="00E13F5F">
        <w:rPr>
          <w:sz w:val="16"/>
        </w:rPr>
        <w:t xml:space="preserve">. But the addict feels it necessary to explain its habit as a series of oh-so-reluctant missions on behalf of freedom, democracy and even peace. He’s made the case before, in books and articles. This latest one is an overview in which he posits a phony narrative that we tell to ourselves about how we constantly get dragged into wars to defeat evil, and then a more accurate but less-popular narrative in which the United States engages in nearly perpetual wars of conquest and domination. The first narrative, he describes this way: A drama in four acts: in the first, Americans respond to but then back away from history’s charge; in the second, they indulge in an interval of adolescent folly, with dire consequences; in the third, they reach maturity and shoulder their providentially assigned responsibilities; in the fourth, after briefly straying off course, they stage an extraordinary recovery. When the final curtain in this drama falls, somewhere around 1989, the United States is the last superpower standing. This version of history has a familiar ring: Part One, America leaves the rest of the world alone for a century or more after its founding. Part Two, we get dragged reluctantly into World War I because the rest of the world just needs America to rescue it and end war forever. Part Three, unhappy that World War I didn’t usher in a lasting world peace, the United States retreats into a nearly disastrous effort to stay out of World War II, but finally discovers that it must once again save the world. Part Four, the postwar menace of Communism requires America to remain involved militarily, indefinitely, worldwide, a requirement that still obtains. The “lessons of the melodrama,” Bacevich sarcastically notes, “warn above all against the dangers of isolationism and appeasement.” </w:t>
      </w:r>
      <w:r w:rsidRPr="00E13F5F">
        <w:rPr>
          <w:rStyle w:val="StyleUnderline"/>
        </w:rPr>
        <w:t xml:space="preserve">This view that no corner of the world is safe without U.S. involvement bordering on control, </w:t>
      </w:r>
      <w:r w:rsidRPr="00E13F5F">
        <w:rPr>
          <w:sz w:val="16"/>
        </w:rPr>
        <w:t>Bacevich says,</w:t>
      </w:r>
      <w:r w:rsidRPr="00E13F5F">
        <w:rPr>
          <w:rStyle w:val="StyleUnderline"/>
        </w:rPr>
        <w:t xml:space="preserve"> “enjoys a standing [among Washington insiders] comparable to belief in the Second Coming among devout Christians.” </w:t>
      </w:r>
      <w:r w:rsidRPr="00E13F5F">
        <w:rPr>
          <w:sz w:val="16"/>
        </w:rPr>
        <w:t xml:space="preserve">The view that the United States suffers from a constant temptation to appease aggressors and retreat from the world is a little hard to reconcile with a nation whose military is now active in more than 150 countries, Bacevich sardonically notes, adding: The United States today finds itself, if anything, overextended. Our principal security challenges — the risks to the planet posed by climate change, the turmoil enveloping much of the Islamic world and now spilling into the West, China’s emergence as a potential rival to which Americans have mortgaged their prosperity — will not yield to any solution found in the standard Pentagon repertoire. Yet when it comes to conjuring up alternatives, the militarized history to which Americans look for instruction has little to offer. </w:t>
      </w:r>
    </w:p>
    <w:p w:rsidR="005919A1" w:rsidRPr="00E13F5F" w:rsidRDefault="005919A1" w:rsidP="005919A1"/>
    <w:p w:rsidR="005919A1" w:rsidRPr="00E13F5F" w:rsidRDefault="005919A1" w:rsidP="005919A1">
      <w:pPr>
        <w:pStyle w:val="Heading4"/>
      </w:pPr>
      <w:r w:rsidRPr="00E13F5F">
        <w:t>All parties will be hawkish irrelevant of the election</w:t>
      </w:r>
    </w:p>
    <w:p w:rsidR="005919A1" w:rsidRPr="00E13F5F" w:rsidRDefault="005919A1" w:rsidP="00C36993">
      <w:r w:rsidRPr="00E13F5F">
        <w:rPr>
          <w:rStyle w:val="Style13ptBold"/>
        </w:rPr>
        <w:t>Linker</w:t>
      </w:r>
      <w:r w:rsidR="00C36993" w:rsidRPr="00E13F5F">
        <w:rPr>
          <w:rStyle w:val="Style13ptBold"/>
        </w:rPr>
        <w:t xml:space="preserve"> </w:t>
      </w:r>
      <w:r w:rsidRPr="00E13F5F">
        <w:rPr>
          <w:rStyle w:val="Style13ptBold"/>
        </w:rPr>
        <w:t>14</w:t>
      </w:r>
      <w:r w:rsidRPr="00E13F5F">
        <w:t xml:space="preserve"> </w:t>
      </w:r>
      <w:r w:rsidR="00C36993" w:rsidRPr="00E13F5F">
        <w:t>(</w:t>
      </w:r>
      <w:r w:rsidRPr="00E13F5F">
        <w:t>Damon, the Week correspondent, “Why every major 2016 candidate will embrace America's perpetual war machine” http://theweek.com/articles/443378/why-every-major-2016-candidate-embrace-americas-perpetual-war-machine</w:t>
      </w:r>
      <w:r w:rsidR="00C36993" w:rsidRPr="00E13F5F">
        <w:t>)</w:t>
      </w:r>
    </w:p>
    <w:p w:rsidR="005919A1" w:rsidRPr="00E13F5F" w:rsidRDefault="005919A1" w:rsidP="005919A1">
      <w:pPr>
        <w:rPr>
          <w:rStyle w:val="StyleUnderline"/>
        </w:rPr>
      </w:pPr>
      <w:r w:rsidRPr="00E13F5F">
        <w:rPr>
          <w:rStyle w:val="StyleUnderline"/>
        </w:rPr>
        <w:t>If the 2016</w:t>
      </w:r>
      <w:r w:rsidRPr="00E13F5F">
        <w:rPr>
          <w:sz w:val="14"/>
        </w:rPr>
        <w:t xml:space="preserve"> general </w:t>
      </w:r>
      <w:r w:rsidRPr="00E13F5F">
        <w:rPr>
          <w:rStyle w:val="StyleUnderline"/>
        </w:rPr>
        <w:t>election</w:t>
      </w:r>
      <w:r w:rsidRPr="00E13F5F">
        <w:rPr>
          <w:sz w:val="14"/>
        </w:rPr>
        <w:t xml:space="preserve"> campaign </w:t>
      </w:r>
      <w:r w:rsidRPr="00E13F5F">
        <w:rPr>
          <w:rStyle w:val="StyleUnderline"/>
        </w:rPr>
        <w:t>were</w:t>
      </w:r>
      <w:r w:rsidRPr="00E13F5F">
        <w:rPr>
          <w:sz w:val="14"/>
        </w:rPr>
        <w:t xml:space="preserve"> truly </w:t>
      </w:r>
      <w:r w:rsidRPr="00E13F5F">
        <w:rPr>
          <w:rStyle w:val="StyleUnderline"/>
        </w:rPr>
        <w:t>underway today, the debate about foreign policy</w:t>
      </w:r>
      <w:r w:rsidRPr="00E13F5F">
        <w:rPr>
          <w:sz w:val="14"/>
        </w:rPr>
        <w:t xml:space="preserve"> among the mainstream presidential candidates </w:t>
      </w:r>
      <w:r w:rsidRPr="00E13F5F">
        <w:rPr>
          <w:rStyle w:val="StyleUnderline"/>
        </w:rPr>
        <w:t>would extend only from support for</w:t>
      </w:r>
      <w:r w:rsidRPr="00E13F5F">
        <w:rPr>
          <w:sz w:val="14"/>
        </w:rPr>
        <w:t xml:space="preserve"> President </w:t>
      </w:r>
      <w:r w:rsidRPr="00E13F5F">
        <w:rPr>
          <w:rStyle w:val="StyleUnderline"/>
        </w:rPr>
        <w:t xml:space="preserve">Obama's war on ISIS to </w:t>
      </w:r>
      <w:r w:rsidRPr="00E13F5F">
        <w:rPr>
          <w:rStyle w:val="Emphasis"/>
        </w:rPr>
        <w:t xml:space="preserve">criticism of the plan for not being aggressive enough. You wouldn't hear a word of criticism charging Obama with being overly aggressive. </w:t>
      </w:r>
      <w:r w:rsidRPr="00E13F5F">
        <w:rPr>
          <w:sz w:val="14"/>
        </w:rPr>
        <w:t xml:space="preserve">Of course, the president's plan will look very different after 24 months of bombing (and possible counter-attacks) than it does today. But will the range of policy options be wider than it is now? I wouldn't bet on it. </w:t>
      </w:r>
      <w:r w:rsidRPr="00E13F5F">
        <w:rPr>
          <w:rStyle w:val="StyleUnderline"/>
        </w:rPr>
        <w:t>The American people briefly flirted with embracing a foreign policy of restraint</w:t>
      </w:r>
      <w:r w:rsidRPr="00E13F5F">
        <w:rPr>
          <w:sz w:val="14"/>
        </w:rPr>
        <w:t xml:space="preserve"> over the past few years, </w:t>
      </w:r>
      <w:r w:rsidRPr="00E13F5F">
        <w:rPr>
          <w:rStyle w:val="Emphasis"/>
        </w:rPr>
        <w:t>but all it took to send them running back into the arms of the hawks were a few examples of horrifying (but also impotent) displays of ISIS's flamboyant barbarism</w:t>
      </w:r>
      <w:r w:rsidRPr="00E13F5F">
        <w:rPr>
          <w:rStyle w:val="StyleUnderline"/>
        </w:rPr>
        <w:t xml:space="preserve">. Now we're back to what appears to be </w:t>
      </w:r>
      <w:r w:rsidRPr="00E13F5F">
        <w:rPr>
          <w:rStyle w:val="Emphasis"/>
        </w:rPr>
        <w:t xml:space="preserve">America's post-9/11 default of perpetual war. </w:t>
      </w:r>
      <w:r w:rsidRPr="00E13F5F">
        <w:rPr>
          <w:rStyle w:val="StyleUnderline"/>
        </w:rPr>
        <w:t xml:space="preserve">And nearly every major would-be 2016 candidate </w:t>
      </w:r>
      <w:r w:rsidRPr="00E13F5F">
        <w:rPr>
          <w:rStyle w:val="Emphasis"/>
        </w:rPr>
        <w:t xml:space="preserve">is racing to outhawk the others. </w:t>
      </w:r>
      <w:r w:rsidRPr="00E13F5F">
        <w:rPr>
          <w:sz w:val="14"/>
        </w:rPr>
        <w:t xml:space="preserve">Six years ago, things looked like they were headed in a different direction. After years of grinding war in Afghanistan and Iraq, the American people were exhausted and seemed willing to pull back just a bit from the forward-leaning stance that prevailed under George W. Bush. Barack Obama ran for office as a Niebuhrian realist, believing that while the U.S. has an important role to play in the world, it wasn't chosen by "the Author of Liberty" to spread democracy around the globe at the point of a gun (which is how Bush had portrayed it in his God-intoxicated second inaugural address). This attitude of restraint and humility marked Obama's approach to international affairs well into his second term in office. But to judge by his new military policy against ISIS and recent combative speech at the UN, the president himself has now abandoned it. Indeed, Obama's UN speech sounded like something Bush might have delivered in winter of 2003, just before the invasion of Iraq. All of this poses a considerable challenge </w:t>
      </w:r>
      <w:r w:rsidRPr="00E13F5F">
        <w:rPr>
          <w:rStyle w:val="StyleUnderline"/>
        </w:rPr>
        <w:t>to</w:t>
      </w:r>
      <w:r w:rsidRPr="00E13F5F">
        <w:rPr>
          <w:sz w:val="14"/>
        </w:rPr>
        <w:t xml:space="preserve"> Hillary </w:t>
      </w:r>
      <w:r w:rsidRPr="00E13F5F">
        <w:rPr>
          <w:rStyle w:val="StyleUnderline"/>
        </w:rPr>
        <w:t>Clinton</w:t>
      </w:r>
      <w:r w:rsidRPr="00E13F5F">
        <w:rPr>
          <w:sz w:val="14"/>
        </w:rPr>
        <w:t xml:space="preserve">. With Democrats now likely to lose the Senate in November and Obama facing a final two years of domestic-policy deadlock in Washington (and subsequent bargain-basement approval ratings), </w:t>
      </w:r>
      <w:r w:rsidRPr="00E13F5F">
        <w:rPr>
          <w:rStyle w:val="StyleUnderline"/>
        </w:rPr>
        <w:t>one of her biggest concerns has to be distancing herself from the president when she inevitably runs for the White House in 2016. One</w:t>
      </w:r>
      <w:r w:rsidRPr="00E13F5F">
        <w:rPr>
          <w:sz w:val="14"/>
        </w:rPr>
        <w:t xml:space="preserve"> easy and potentially potent </w:t>
      </w:r>
      <w:r w:rsidRPr="00E13F5F">
        <w:rPr>
          <w:rStyle w:val="StyleUnderline"/>
        </w:rPr>
        <w:t>way</w:t>
      </w:r>
      <w:r w:rsidRPr="00E13F5F">
        <w:rPr>
          <w:sz w:val="14"/>
        </w:rPr>
        <w:t xml:space="preserve"> to do that </w:t>
      </w:r>
      <w:r w:rsidRPr="00E13F5F">
        <w:rPr>
          <w:rStyle w:val="StyleUnderline"/>
        </w:rPr>
        <w:t>would be for Clinton to portray herself as tougher than the president himself</w:t>
      </w:r>
      <w:r w:rsidRPr="00E13F5F">
        <w:rPr>
          <w:sz w:val="14"/>
        </w:rPr>
        <w:t xml:space="preserve">. </w:t>
      </w:r>
      <w:r w:rsidRPr="00E13F5F">
        <w:rPr>
          <w:rStyle w:val="Emphasis"/>
        </w:rPr>
        <w:t>She tested this approach over the summer when she ribbed Obama for failing to go to war in Syria a year ago and for lacking a broader geopolitical strategy</w:t>
      </w:r>
      <w:r w:rsidRPr="00E13F5F">
        <w:rPr>
          <w:sz w:val="14"/>
        </w:rPr>
        <w:t xml:space="preserve">. ("'Don't do stupid stuff' is not an organizing principle," she told The Atlantic's Jeffrey Goldberg.) </w:t>
      </w:r>
      <w:r w:rsidRPr="00E13F5F">
        <w:rPr>
          <w:rStyle w:val="StyleUnderline"/>
        </w:rPr>
        <w:t>She</w:t>
      </w:r>
      <w:r w:rsidRPr="00E13F5F">
        <w:rPr>
          <w:sz w:val="14"/>
        </w:rPr>
        <w:t xml:space="preserve"> </w:t>
      </w:r>
      <w:r w:rsidRPr="00E13F5F">
        <w:rPr>
          <w:rStyle w:val="StyleUnderline"/>
        </w:rPr>
        <w:t xml:space="preserve">would be a </w:t>
      </w:r>
      <w:r w:rsidRPr="00E13F5F">
        <w:rPr>
          <w:rStyle w:val="Emphasis"/>
        </w:rPr>
        <w:t>more hawkish Democrat</w:t>
      </w:r>
      <w:r w:rsidRPr="00E13F5F">
        <w:rPr>
          <w:sz w:val="14"/>
        </w:rPr>
        <w:t xml:space="preserve"> — the kind of Democrat </w:t>
      </w:r>
      <w:r w:rsidRPr="00E13F5F">
        <w:rPr>
          <w:rStyle w:val="StyleUnderline"/>
        </w:rPr>
        <w:t>who might appoint</w:t>
      </w:r>
      <w:r w:rsidRPr="00E13F5F">
        <w:rPr>
          <w:sz w:val="14"/>
        </w:rPr>
        <w:t xml:space="preserve"> neocon Robert </w:t>
      </w:r>
      <w:r w:rsidRPr="00E13F5F">
        <w:rPr>
          <w:rStyle w:val="StyleUnderline"/>
        </w:rPr>
        <w:t>Kagan her National Security Advisor</w:t>
      </w:r>
      <w:r w:rsidRPr="00E13F5F">
        <w:rPr>
          <w:sz w:val="14"/>
        </w:rPr>
        <w:t xml:space="preserve"> </w:t>
      </w:r>
      <w:r w:rsidRPr="00E13F5F">
        <w:rPr>
          <w:rStyle w:val="StyleUnderline"/>
        </w:rPr>
        <w:t>and</w:t>
      </w:r>
      <w:r w:rsidRPr="00E13F5F">
        <w:rPr>
          <w:sz w:val="14"/>
        </w:rPr>
        <w:t xml:space="preserve"> seriously </w:t>
      </w:r>
      <w:r w:rsidRPr="00E13F5F">
        <w:rPr>
          <w:rStyle w:val="StyleUnderline"/>
        </w:rPr>
        <w:t>tempt</w:t>
      </w:r>
      <w:r w:rsidRPr="00E13F5F">
        <w:rPr>
          <w:sz w:val="14"/>
        </w:rPr>
        <w:t xml:space="preserve"> Bill </w:t>
      </w:r>
      <w:r w:rsidRPr="00E13F5F">
        <w:rPr>
          <w:rStyle w:val="StyleUnderline"/>
        </w:rPr>
        <w:t xml:space="preserve">Kristol into reversing his father's rush into the open arms of the Republican Party. </w:t>
      </w:r>
      <w:r w:rsidRPr="00E13F5F">
        <w:rPr>
          <w:sz w:val="14"/>
        </w:rPr>
        <w:t xml:space="preserve">Obama's shift on ISIS has made this Clinton campaign strategy impossible. Where Clinton once hoped to put some daylight between herself and the president, she now looks likely to be left with coming up with variations on "me, too" as Obama fires countless cruise missiles at the "Network of Death" in the Mesopotamian desert. But that's nothing compared to the dilemma facing poor Rand Paul. Until recently, he seemed poised to offer a slightly more moderate version of the position that propelled his father Ron Paul through a series of renegade presidential campaigns: a strict form of realism that defines American interests quite narrowly. It's not quite the "isolationism" his critics are always accusing him of, but the younger Paul nonetheless seemed far less committed to the U.S. projecting its military power around the globe than any other politician of national stature. Having someone intelligently defending such views in the presidential race would have been good for democratic debate. Now, though, it's much less likely to happen. </w:t>
      </w:r>
      <w:r w:rsidRPr="00E13F5F">
        <w:rPr>
          <w:rStyle w:val="StyleUnderline"/>
        </w:rPr>
        <w:t>With</w:t>
      </w:r>
      <w:r w:rsidRPr="00E13F5F">
        <w:rPr>
          <w:sz w:val="14"/>
        </w:rPr>
        <w:t xml:space="preserve"> </w:t>
      </w:r>
      <w:r w:rsidRPr="00E13F5F">
        <w:rPr>
          <w:rStyle w:val="Emphasis"/>
        </w:rPr>
        <w:t>the GOP overwhelmingly in favor of striking ISIS</w:t>
      </w:r>
      <w:r w:rsidRPr="00E13F5F">
        <w:rPr>
          <w:sz w:val="14"/>
        </w:rPr>
        <w:t xml:space="preserve">, Paul has squirmed his way into grudging support for a policy he would be unlikely to support under different circumstances. </w:t>
      </w:r>
      <w:r w:rsidRPr="00E13F5F">
        <w:rPr>
          <w:rStyle w:val="StyleUnderline"/>
        </w:rPr>
        <w:t>If events conspire</w:t>
      </w:r>
      <w:r w:rsidRPr="00E13F5F">
        <w:rPr>
          <w:sz w:val="14"/>
        </w:rPr>
        <w:t xml:space="preserve"> to keep Paul from running for president on the basis of his distinctive position on foreign policy, it's far from clear what he'll be bringing to the contest that sets him apart from his likely competition for the Republican nomination. Like Ted Cruz, for example, who is reportedly fixing to run a campaign oriented around a severe critique of "Obama-Clinton foreign policy." Think of George W. Bush without the democratizing ambitions. "It is not the job of our military to occupy countries across the globe and try to turn them into democratic utopias," Cruz tells National Journal. Though it certainly is the job of our military, in Cruz's view, "to hunt down and kill those who would threaten to murder Americans." I doubt anyone running for president would disagree with that statement — or at least dare to express that disagreement publicly. And </w:t>
      </w:r>
      <w:r w:rsidRPr="00E13F5F">
        <w:rPr>
          <w:rStyle w:val="StyleUnderline"/>
        </w:rPr>
        <w:t xml:space="preserve">therein lies our </w:t>
      </w:r>
      <w:r w:rsidRPr="00E13F5F">
        <w:rPr>
          <w:rStyle w:val="Emphasis"/>
        </w:rPr>
        <w:t>problem</w:t>
      </w:r>
      <w:r w:rsidRPr="00E13F5F">
        <w:rPr>
          <w:sz w:val="14"/>
        </w:rPr>
        <w:t xml:space="preserve">. </w:t>
      </w:r>
      <w:r w:rsidRPr="00E13F5F">
        <w:rPr>
          <w:rStyle w:val="StyleUnderline"/>
        </w:rPr>
        <w:t>From the president and</w:t>
      </w:r>
      <w:r w:rsidRPr="00E13F5F">
        <w:rPr>
          <w:sz w:val="14"/>
        </w:rPr>
        <w:t xml:space="preserve"> Hillary </w:t>
      </w:r>
      <w:r w:rsidRPr="00E13F5F">
        <w:rPr>
          <w:rStyle w:val="Emphasis"/>
        </w:rPr>
        <w:t>Clinton</w:t>
      </w:r>
      <w:r w:rsidRPr="00E13F5F">
        <w:rPr>
          <w:rStyle w:val="StyleUnderline"/>
        </w:rPr>
        <w:t xml:space="preserve"> on through a </w:t>
      </w:r>
      <w:r w:rsidRPr="00E13F5F">
        <w:rPr>
          <w:rStyle w:val="Emphasis"/>
        </w:rPr>
        <w:t>long line of possible Republican candidates</w:t>
      </w:r>
      <w:r w:rsidRPr="00E13F5F">
        <w:rPr>
          <w:sz w:val="14"/>
        </w:rPr>
        <w:t xml:space="preserve">, </w:t>
      </w:r>
      <w:r w:rsidRPr="00E13F5F">
        <w:rPr>
          <w:rStyle w:val="StyleUnderline"/>
        </w:rPr>
        <w:t>no one</w:t>
      </w:r>
      <w:r w:rsidRPr="00E13F5F">
        <w:rPr>
          <w:sz w:val="14"/>
        </w:rPr>
        <w:t xml:space="preserve"> </w:t>
      </w:r>
      <w:r w:rsidRPr="00E13F5F">
        <w:rPr>
          <w:rStyle w:val="StyleUnderline"/>
        </w:rPr>
        <w:t>likely to be involved in the 2016 race</w:t>
      </w:r>
      <w:r w:rsidRPr="00E13F5F">
        <w:rPr>
          <w:sz w:val="14"/>
        </w:rPr>
        <w:t xml:space="preserve"> for the White House </w:t>
      </w:r>
      <w:r w:rsidRPr="00E13F5F">
        <w:rPr>
          <w:rStyle w:val="Emphasis"/>
        </w:rPr>
        <w:t>seems inclined to diverge from the militaristic consensus that dominates official Washington and plays so well in the American heartland. It's war-lovers everywhere you look</w:t>
      </w:r>
      <w:r w:rsidRPr="00E13F5F">
        <w:rPr>
          <w:sz w:val="14"/>
        </w:rPr>
        <w:t xml:space="preserve">. </w:t>
      </w:r>
      <w:r w:rsidRPr="00E13F5F">
        <w:rPr>
          <w:rStyle w:val="StyleUnderline"/>
        </w:rPr>
        <w:t>Very much including when the American people look at themselves in the mirror.</w:t>
      </w:r>
    </w:p>
    <w:p w:rsidR="005919A1" w:rsidRPr="00E13F5F" w:rsidRDefault="005919A1" w:rsidP="005919A1">
      <w:pPr>
        <w:pStyle w:val="Heading3"/>
      </w:pPr>
      <w:r w:rsidRPr="00E13F5F">
        <w:t>AT: Preventive Wars Impact Turn</w:t>
      </w:r>
    </w:p>
    <w:p w:rsidR="005919A1" w:rsidRPr="00E13F5F" w:rsidRDefault="005919A1" w:rsidP="005919A1">
      <w:pPr>
        <w:pStyle w:val="Heading4"/>
      </w:pPr>
      <w:r w:rsidRPr="00E13F5F">
        <w:t xml:space="preserve">She’ll be just like Obama </w:t>
      </w:r>
    </w:p>
    <w:p w:rsidR="005919A1" w:rsidRPr="00E13F5F" w:rsidRDefault="00C36993" w:rsidP="00C36993">
      <w:r w:rsidRPr="00E13F5F">
        <w:rPr>
          <w:rStyle w:val="Style13ptBold"/>
        </w:rPr>
        <w:t xml:space="preserve">Preble </w:t>
      </w:r>
      <w:r w:rsidR="005919A1" w:rsidRPr="00E13F5F">
        <w:rPr>
          <w:rStyle w:val="Style13ptBold"/>
        </w:rPr>
        <w:t xml:space="preserve">14 </w:t>
      </w:r>
      <w:r w:rsidRPr="00E13F5F">
        <w:t>(</w:t>
      </w:r>
      <w:r w:rsidR="005919A1" w:rsidRPr="00E13F5F">
        <w:t xml:space="preserve">Christopher, </w:t>
      </w:r>
      <w:r w:rsidRPr="00E13F5F">
        <w:t xml:space="preserve">Vice President for defense and foreign policy studies at the Cato Institute, </w:t>
      </w:r>
      <w:r w:rsidR="005919A1" w:rsidRPr="00E13F5F">
        <w:t>“Neoconservatives Love Hillary Clinton’s Foreign Policy — but What about Voters?”</w:t>
      </w:r>
      <w:r w:rsidRPr="00E13F5F">
        <w:t xml:space="preserve"> 8/18/2014 </w:t>
      </w:r>
      <w:r w:rsidR="005919A1" w:rsidRPr="00E13F5F">
        <w:t>http://www.cato.org/publications/commentary/neoconservatives-love-hillary-clintons-foreign-policy-what-about-voters</w:t>
      </w:r>
      <w:r w:rsidRPr="00E13F5F">
        <w:t>)</w:t>
      </w:r>
    </w:p>
    <w:p w:rsidR="005919A1" w:rsidRPr="00E13F5F" w:rsidRDefault="005919A1" w:rsidP="005919A1">
      <w:pPr>
        <w:rPr>
          <w:rStyle w:val="Emphasis"/>
        </w:rPr>
      </w:pPr>
      <w:r w:rsidRPr="00E13F5F">
        <w:rPr>
          <w:rStyle w:val="StyleUnderline"/>
        </w:rPr>
        <w:t>Weighing the evidence on a case by case basis, and making judgments based on the specific circumstances that prevail</w:t>
      </w:r>
      <w:r w:rsidRPr="00E13F5F">
        <w:rPr>
          <w:sz w:val="14"/>
        </w:rPr>
        <w:t xml:space="preserve"> at that particular moment, </w:t>
      </w:r>
      <w:r w:rsidRPr="00E13F5F">
        <w:rPr>
          <w:rStyle w:val="Emphasis"/>
        </w:rPr>
        <w:t>can work rather well.</w:t>
      </w:r>
      <w:r w:rsidRPr="00E13F5F">
        <w:rPr>
          <w:sz w:val="14"/>
        </w:rPr>
        <w:t xml:space="preserve"> An organizing principle — some might call it </w:t>
      </w:r>
      <w:r w:rsidRPr="00E13F5F">
        <w:rPr>
          <w:rStyle w:val="StyleUnderline"/>
        </w:rPr>
        <w:t>ideology — might cloud rather than clarify one’s assessment of the facts</w:t>
      </w:r>
      <w:r w:rsidRPr="00E13F5F">
        <w:rPr>
          <w:sz w:val="14"/>
        </w:rPr>
        <w:t xml:space="preserve">, and the prudent courses of action. But, </w:t>
      </w:r>
      <w:r w:rsidRPr="00E13F5F">
        <w:rPr>
          <w:rStyle w:val="StyleUnderline"/>
        </w:rPr>
        <w:t xml:space="preserve">even if one accepts </w:t>
      </w:r>
      <w:r w:rsidRPr="00E13F5F">
        <w:rPr>
          <w:sz w:val="14"/>
        </w:rPr>
        <w:t xml:space="preserve">her claim </w:t>
      </w:r>
      <w:r w:rsidRPr="00E13F5F">
        <w:rPr>
          <w:rStyle w:val="StyleUnderline"/>
        </w:rPr>
        <w:t>that the</w:t>
      </w:r>
      <w:r w:rsidRPr="00E13F5F">
        <w:rPr>
          <w:sz w:val="14"/>
        </w:rPr>
        <w:t xml:space="preserve"> </w:t>
      </w:r>
      <w:r w:rsidRPr="00E13F5F">
        <w:rPr>
          <w:rStyle w:val="Emphasis"/>
        </w:rPr>
        <w:t>U</w:t>
      </w:r>
      <w:r w:rsidRPr="00E13F5F">
        <w:rPr>
          <w:sz w:val="14"/>
        </w:rPr>
        <w:t xml:space="preserve">nited </w:t>
      </w:r>
      <w:r w:rsidRPr="00E13F5F">
        <w:rPr>
          <w:rStyle w:val="Emphasis"/>
        </w:rPr>
        <w:t>S</w:t>
      </w:r>
      <w:r w:rsidRPr="00E13F5F">
        <w:rPr>
          <w:sz w:val="14"/>
        </w:rPr>
        <w:t xml:space="preserve">tates </w:t>
      </w:r>
      <w:r w:rsidRPr="00E13F5F">
        <w:rPr>
          <w:rStyle w:val="StyleUnderline"/>
        </w:rPr>
        <w:t xml:space="preserve">needs an organizing principle, the more relevant question is whether we need Hillary Clinton’s. </w:t>
      </w:r>
      <w:r w:rsidRPr="00E13F5F">
        <w:rPr>
          <w:sz w:val="14"/>
        </w:rPr>
        <w:t xml:space="preserve">While </w:t>
      </w:r>
      <w:r w:rsidRPr="00E13F5F">
        <w:rPr>
          <w:rStyle w:val="Emphasis"/>
        </w:rPr>
        <w:t>cynics might argue</w:t>
      </w:r>
      <w:r w:rsidRPr="00E13F5F">
        <w:rPr>
          <w:sz w:val="14"/>
        </w:rPr>
        <w:t xml:space="preserve"> </w:t>
      </w:r>
      <w:r w:rsidRPr="00E13F5F">
        <w:rPr>
          <w:rStyle w:val="StyleUnderline"/>
        </w:rPr>
        <w:t>that Clinton’s sole organizing principle is self-</w:t>
      </w:r>
      <w:r w:rsidRPr="00E13F5F">
        <w:rPr>
          <w:rStyle w:val="Emphasis"/>
        </w:rPr>
        <w:t>aggrandizement</w:t>
      </w:r>
      <w:r w:rsidRPr="00E13F5F">
        <w:rPr>
          <w:rStyle w:val="StyleUnderline"/>
        </w:rPr>
        <w:t xml:space="preserve">, the evidence suggests that </w:t>
      </w:r>
      <w:r w:rsidRPr="00E13F5F">
        <w:rPr>
          <w:rStyle w:val="Emphasis"/>
        </w:rPr>
        <w:t>her principles go beyond that</w:t>
      </w:r>
      <w:r w:rsidRPr="00E13F5F">
        <w:rPr>
          <w:rStyle w:val="StyleUnderline"/>
        </w:rPr>
        <w:t>.</w:t>
      </w:r>
      <w:r w:rsidRPr="00E13F5F">
        <w:rPr>
          <w:sz w:val="14"/>
        </w:rPr>
        <w:t xml:space="preserve"> And some neoconservatives, who might not otherwise be expected to sing her praises, seem to agree. A neoconservative foreign policy, as Reihan Salam explained earlier this year, is defined by “the belief that U.S. military primacy and U.S. global leadership are valuable and worth sustaining, and also that we ought to define our interests broadly rather than narrowly.” This is what Clinton believes. Michael </w:t>
      </w:r>
      <w:r w:rsidRPr="00E13F5F">
        <w:rPr>
          <w:rStyle w:val="StyleUnderline"/>
        </w:rPr>
        <w:t>Tomasky</w:t>
      </w:r>
      <w:r w:rsidRPr="00E13F5F">
        <w:rPr>
          <w:sz w:val="14"/>
        </w:rPr>
        <w:t xml:space="preserve">, in a generally sympathetic review, </w:t>
      </w:r>
      <w:r w:rsidRPr="00E13F5F">
        <w:rPr>
          <w:rStyle w:val="StyleUnderline"/>
        </w:rPr>
        <w:t>calls Clinton version “</w:t>
      </w:r>
      <w:r w:rsidRPr="00E13F5F">
        <w:rPr>
          <w:rStyle w:val="Emphasis"/>
        </w:rPr>
        <w:t>muscular internationalism</w:t>
      </w:r>
      <w:r w:rsidRPr="00E13F5F">
        <w:rPr>
          <w:sz w:val="14"/>
        </w:rPr>
        <w:t xml:space="preserve">.” </w:t>
      </w:r>
      <w:r w:rsidRPr="00E13F5F">
        <w:rPr>
          <w:rStyle w:val="StyleUnderline"/>
        </w:rPr>
        <w:t>The key difference with neoconservatism</w:t>
      </w:r>
      <w:r w:rsidRPr="00E13F5F">
        <w:rPr>
          <w:sz w:val="14"/>
        </w:rPr>
        <w:t>, Tomasky contends</w:t>
      </w:r>
      <w:r w:rsidRPr="00E13F5F">
        <w:rPr>
          <w:rStyle w:val="StyleUnderline"/>
        </w:rPr>
        <w:t xml:space="preserve">, is that Clinton, </w:t>
      </w:r>
      <w:r w:rsidRPr="00E13F5F">
        <w:rPr>
          <w:rStyle w:val="Emphasis"/>
        </w:rPr>
        <w:t>like Obama, is less unilateral, more humble, and more aware of the limits of American military power.</w:t>
      </w:r>
    </w:p>
    <w:p w:rsidR="005919A1" w:rsidRPr="00E13F5F" w:rsidRDefault="005919A1" w:rsidP="005919A1">
      <w:pPr>
        <w:pStyle w:val="Heading3"/>
      </w:pPr>
      <w:r w:rsidRPr="00E13F5F">
        <w:t>AT: China Impact Turn</w:t>
      </w:r>
    </w:p>
    <w:p w:rsidR="005919A1" w:rsidRPr="00E13F5F" w:rsidRDefault="005919A1" w:rsidP="005919A1">
      <w:pPr>
        <w:pStyle w:val="Heading4"/>
      </w:pPr>
      <w:r w:rsidRPr="00E13F5F">
        <w:t>Clinton won’t hurt relations</w:t>
      </w:r>
    </w:p>
    <w:p w:rsidR="005919A1" w:rsidRPr="00E13F5F" w:rsidRDefault="005919A1" w:rsidP="005919A1">
      <w:r w:rsidRPr="00E13F5F">
        <w:rPr>
          <w:rStyle w:val="Style13ptBold"/>
        </w:rPr>
        <w:t>Chen</w:t>
      </w:r>
      <w:r w:rsidR="00532F78" w:rsidRPr="00E13F5F">
        <w:rPr>
          <w:rStyle w:val="Style13ptBold"/>
        </w:rPr>
        <w:t xml:space="preserve"> </w:t>
      </w:r>
      <w:r w:rsidRPr="00E13F5F">
        <w:rPr>
          <w:rStyle w:val="Style13ptBold"/>
        </w:rPr>
        <w:t>15</w:t>
      </w:r>
      <w:r w:rsidRPr="00E13F5F">
        <w:t xml:space="preserve"> (Dingding,</w:t>
      </w:r>
      <w:r w:rsidR="00532F78" w:rsidRPr="00E13F5F">
        <w:t xml:space="preserve"> assistant professor of Government and Public Administration at the University of Macau/ </w:t>
      </w:r>
      <w:r w:rsidRPr="00E13F5F">
        <w:t xml:space="preserve"> “3 Ways a Hillary Clinton Presidency Would Affect US-China Relations; </w:t>
      </w:r>
      <w:r w:rsidRPr="00E13F5F">
        <w:rPr>
          <w:rStyle w:val="Emphasis"/>
        </w:rPr>
        <w:t>A</w:t>
      </w:r>
      <w:r w:rsidRPr="00E13F5F">
        <w:t xml:space="preserve"> Hillary </w:t>
      </w:r>
      <w:r w:rsidRPr="00E13F5F">
        <w:rPr>
          <w:rStyle w:val="Emphasis"/>
        </w:rPr>
        <w:t>Clinton presidency would certainly present some challenges, but nothing U.S.-China relations can’t withstand</w:t>
      </w:r>
      <w:r w:rsidRPr="00E13F5F">
        <w:t xml:space="preserve">,” </w:t>
      </w:r>
      <w:r w:rsidR="00532F78" w:rsidRPr="00E13F5F">
        <w:t xml:space="preserve">4/20/15 </w:t>
      </w:r>
      <w:hyperlink r:id="rId53" w:history="1">
        <w:r w:rsidRPr="00E13F5F">
          <w:rPr>
            <w:rStyle w:val="Hyperlink"/>
          </w:rPr>
          <w:t>http://thediplomat.com/2015/04/3-ways-a-hillary-clinton-presidency-would-affect-us-china-relations/</w:t>
        </w:r>
      </w:hyperlink>
      <w:r w:rsidRPr="00E13F5F">
        <w:t>, JMP)</w:t>
      </w:r>
    </w:p>
    <w:p w:rsidR="005919A1" w:rsidRPr="00E13F5F" w:rsidRDefault="005919A1" w:rsidP="005919A1">
      <w:pPr>
        <w:rPr>
          <w:sz w:val="16"/>
        </w:rPr>
      </w:pPr>
      <w:r w:rsidRPr="00E13F5F">
        <w:rPr>
          <w:sz w:val="16"/>
        </w:rPr>
        <w:t xml:space="preserve">Now that Hillary Clinton has announced her decision to run for the presidency of the United States in 2016, the interesting question for Sino-U.S. relations is would her success mean a tougher U.S. approach to China? Many Chinese pundits and netizens seem to be worried about such a possibility. The Global Times did an online survey asking Chinese netizens’ about their views of Hillary Clinton and 95 percent of the respondents had negative views of her. Because the Global Times and its readers tend toward the more nationalistic and patriotic end of the spectrum, we should not take this result at face value. Nonetheless, </w:t>
      </w:r>
      <w:r w:rsidRPr="00E13F5F">
        <w:rPr>
          <w:rStyle w:val="StyleUnderline"/>
        </w:rPr>
        <w:t>many others</w:t>
      </w:r>
      <w:r w:rsidRPr="00E13F5F">
        <w:rPr>
          <w:sz w:val="16"/>
        </w:rPr>
        <w:t xml:space="preserve"> (here and here) </w:t>
      </w:r>
      <w:r w:rsidRPr="00E13F5F">
        <w:rPr>
          <w:rStyle w:val="StyleUnderline"/>
        </w:rPr>
        <w:t>in China share these negative views toward Clinton</w:t>
      </w:r>
      <w:r w:rsidRPr="00E13F5F">
        <w:rPr>
          <w:sz w:val="16"/>
        </w:rPr>
        <w:t xml:space="preserve">. Why is this so? Is this a fair perception of Clinton? Regardless of the accuracy of such views, three main reasons have been cited to support the negative view of Hillary Clinton. First, it is about Clinton’s past attitudes toward China. While still the first lady, Hillary Clinton had some tough words for China when she attended the fourth world conference on women in Beijing in 1995. That unhappy memory still lingers on the minds of many Chinese. Then again, recently Hillary strongly criticized China for arresting five women for promoting women’s rights. And then, of course, Chinese officials and scholars did not appreciate her interference in China’s disputes with other Asian countries in the South China Sea. Many in China also acknowledge the United States’ pivot to Asia – or rebalance – strategy as Hillary’s brainchild, for better or worse. So </w:t>
      </w:r>
      <w:r w:rsidRPr="00E13F5F">
        <w:rPr>
          <w:rStyle w:val="StyleUnderline"/>
        </w:rPr>
        <w:t>most Chinese experts have concluded, perhaps correctly, that</w:t>
      </w:r>
      <w:r w:rsidRPr="00E13F5F">
        <w:rPr>
          <w:sz w:val="16"/>
        </w:rPr>
        <w:t xml:space="preserve"> Hillary </w:t>
      </w:r>
      <w:r w:rsidRPr="00E13F5F">
        <w:rPr>
          <w:rStyle w:val="StyleUnderline"/>
        </w:rPr>
        <w:t>Clinton is a strong leader who would do everything possible to maintain American hegemony in the world, a goal increasingly at odds with China’s growing geopolitical desires</w:t>
      </w:r>
      <w:r w:rsidRPr="00E13F5F">
        <w:rPr>
          <w:sz w:val="16"/>
        </w:rPr>
        <w:t xml:space="preserve">. Second, if elected, Clinton’s party, the Democratic Party, is traditionally strong on issues like human rights and trade protectionism. Chairman Mao once said jokingly that he would any day prefer to deal with the Republican Party, and that might still be the case of Chinese leaders today. Again, this might be a misperception because the Republican Party is also known for its tendency to flex America’s military muscle, something China wouldn’t prefer. So </w:t>
      </w:r>
      <w:r w:rsidRPr="00E13F5F">
        <w:rPr>
          <w:rStyle w:val="StyleUnderline"/>
        </w:rPr>
        <w:t>it remains to be seen whether another Democratic president would act tough on China</w:t>
      </w:r>
      <w:r w:rsidRPr="00E13F5F">
        <w:rPr>
          <w:sz w:val="16"/>
        </w:rPr>
        <w:t xml:space="preserve">. Third, and perhaps most importantly, there is increasing tension between China and the United States from a structural point of view as China continues to grow stronger economically and militarily. China will demand more power and respect from the United States, and the United States will refuse to give in as long as it can sustain the current global system. Such structural tensions will not disappear if both sides cannot find an effective way to narrow their differences, manage their conflicts carefully, and eventually share power in Asia. It is in this sense that the person to assume the next U.S. presidency probably matters very little. </w:t>
      </w:r>
      <w:r w:rsidRPr="00E13F5F">
        <w:rPr>
          <w:rStyle w:val="StyleUnderline"/>
        </w:rPr>
        <w:t>Whether or not the next U.S. president will adopt a tougher approach toward China very much depends on the capabilities and intentions of 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StyleUnderline"/>
        </w:rPr>
        <w:t>as a whole. A single individual, even someone as powerful as the U.S. president, might not have a large enough influence on the democratic and fragmented U.S. system to cause real change.</w:t>
      </w:r>
      <w:r w:rsidRPr="00E13F5F">
        <w:rPr>
          <w:sz w:val="16"/>
        </w:rPr>
        <w:t xml:space="preserve"> Many in China tend to neglect the influence of the U.S. Congress on American foreign policy, but, in </w:t>
      </w:r>
      <w:r w:rsidRPr="00E13F5F">
        <w:rPr>
          <w:rStyle w:val="StyleUnderline"/>
        </w:rPr>
        <w:t>reality, Congress can have a huge impact on U.S. foreign policy</w:t>
      </w:r>
      <w:r w:rsidRPr="00E13F5F">
        <w:rPr>
          <w:sz w:val="16"/>
        </w:rPr>
        <w:t xml:space="preserve">. It seems that the Republican Party will continue to dominate the Congress in near future, thus putting more constraints on a Democratic president. In the end, the attitude Hillary Clinton, if elected, would adopt toward China is a result of all three factors mentioned above. The bad news, however, is that all three factors seem to converge and point to a more turbulent relationship between China and the United States. This is not inevitable, of course. If both sides work hard enough to establish a “new type of great power relations,” then things will be calm and cooperation can prevail. </w:t>
      </w:r>
      <w:r w:rsidRPr="00E13F5F">
        <w:rPr>
          <w:rStyle w:val="Emphasis"/>
        </w:rPr>
        <w:t>History has proven that wise politicians can adapt swiftly to new political realities</w:t>
      </w:r>
      <w:r w:rsidRPr="00E13F5F">
        <w:rPr>
          <w:rStyle w:val="StyleUnderline"/>
        </w:rPr>
        <w:t>, evidenced by</w:t>
      </w:r>
      <w:r w:rsidRPr="00E13F5F">
        <w:rPr>
          <w:sz w:val="16"/>
        </w:rPr>
        <w:t xml:space="preserve"> former President </w:t>
      </w:r>
      <w:r w:rsidRPr="00E13F5F">
        <w:rPr>
          <w:rStyle w:val="StyleUnderline"/>
        </w:rPr>
        <w:t>Bill Clinton’s about face toward China in spite of his harsh comments toward Beijing during his campaign.</w:t>
      </w:r>
      <w:r w:rsidRPr="00E13F5F">
        <w:rPr>
          <w:sz w:val="16"/>
        </w:rPr>
        <w:t xml:space="preserve"> Hillary </w:t>
      </w:r>
      <w:r w:rsidRPr="00E13F5F">
        <w:rPr>
          <w:rStyle w:val="StyleUnderline"/>
        </w:rPr>
        <w:t xml:space="preserve">Clinton is, no doubt, a wise politician. As a result, </w:t>
      </w:r>
      <w:r w:rsidRPr="00E13F5F">
        <w:rPr>
          <w:rStyle w:val="Emphasis"/>
        </w:rPr>
        <w:t>she could actually positively contribute to a more mature and healthy bilateral relationship between 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Emphasis"/>
        </w:rPr>
        <w:t>and China</w:t>
      </w:r>
      <w:r w:rsidRPr="00E13F5F">
        <w:rPr>
          <w:sz w:val="16"/>
        </w:rPr>
        <w:t>.</w:t>
      </w:r>
    </w:p>
    <w:p w:rsidR="005919A1" w:rsidRPr="00E13F5F" w:rsidRDefault="005919A1" w:rsidP="005919A1"/>
    <w:p w:rsidR="005919A1" w:rsidRPr="00E13F5F" w:rsidRDefault="005919A1" w:rsidP="005919A1">
      <w:pPr>
        <w:pStyle w:val="Heading4"/>
      </w:pPr>
      <w:r w:rsidRPr="00E13F5F">
        <w:t xml:space="preserve">This impact turn is just code for “cede hegemony in Asia to China” --- Trump will wreck global economy and U.S. leadership --- </w:t>
      </w:r>
      <w:r w:rsidRPr="00E13F5F">
        <w:rPr>
          <w:u w:val="single"/>
        </w:rPr>
        <w:t>greatest threat</w:t>
      </w:r>
      <w:r w:rsidRPr="00E13F5F">
        <w:t xml:space="preserve"> to the global order and he can do it unilaterally</w:t>
      </w:r>
    </w:p>
    <w:p w:rsidR="005919A1" w:rsidRPr="00E13F5F" w:rsidRDefault="005919A1" w:rsidP="005919A1">
      <w:r w:rsidRPr="00E13F5F">
        <w:rPr>
          <w:rStyle w:val="Style13ptBold"/>
        </w:rPr>
        <w:t>Wright</w:t>
      </w:r>
      <w:r w:rsidR="008A62F8" w:rsidRPr="00E13F5F">
        <w:rPr>
          <w:rStyle w:val="Style13ptBold"/>
        </w:rPr>
        <w:t xml:space="preserve"> </w:t>
      </w:r>
      <w:r w:rsidRPr="00E13F5F">
        <w:rPr>
          <w:rStyle w:val="Style13ptBold"/>
        </w:rPr>
        <w:t>16</w:t>
      </w:r>
      <w:r w:rsidRPr="00E13F5F">
        <w:t xml:space="preserve"> (Thomas, </w:t>
      </w:r>
      <w:r w:rsidR="008A62F8" w:rsidRPr="00E13F5F">
        <w:t xml:space="preserve">fellow and director of the Project on International Order and Strategy at the Brookings Institution. </w:t>
      </w:r>
      <w:r w:rsidRPr="00E13F5F">
        <w:t xml:space="preserve">“Donald Trump wants America to withdraw from the world; He would pose the greatest shock to peace and stability since the 1930s, says Thomas Wright,” </w:t>
      </w:r>
      <w:r w:rsidR="008A62F8" w:rsidRPr="00E13F5F">
        <w:t xml:space="preserve">3/23/16 </w:t>
      </w:r>
      <w:hyperlink r:id="rId54" w:anchor="axzz43r6YoP2q" w:history="1">
        <w:r w:rsidRPr="00E13F5F">
          <w:rPr>
            <w:rStyle w:val="Hyperlink"/>
          </w:rPr>
          <w:t>http://www.ft.com/intl/cms/s/0/25d0210a-ef80-11e5-9f20-c3a047354386.html#axzz43r6YoP2q</w:t>
        </w:r>
      </w:hyperlink>
      <w:r w:rsidRPr="00E13F5F">
        <w:t>, JMP)</w:t>
      </w:r>
    </w:p>
    <w:p w:rsidR="005919A1" w:rsidRPr="00E13F5F" w:rsidRDefault="005919A1" w:rsidP="005919A1">
      <w:pPr>
        <w:rPr>
          <w:rStyle w:val="Emphasis"/>
        </w:rPr>
      </w:pPr>
      <w:r w:rsidRPr="00E13F5F">
        <w:rPr>
          <w:rStyle w:val="StyleUnderline"/>
        </w:rPr>
        <w:t>The damage</w:t>
      </w:r>
      <w:r w:rsidRPr="00E13F5F">
        <w:rPr>
          <w:sz w:val="16"/>
        </w:rPr>
        <w:t xml:space="preserve"> a President </w:t>
      </w:r>
      <w:r w:rsidRPr="00E13F5F">
        <w:rPr>
          <w:rStyle w:val="StyleUnderline"/>
        </w:rPr>
        <w:t>Trump could do to the American republic is thankfully limited</w:t>
      </w:r>
      <w:r w:rsidRPr="00E13F5F">
        <w:rPr>
          <w:sz w:val="16"/>
        </w:rPr>
        <w:t xml:space="preserve">. A president is not a king. </w:t>
      </w:r>
      <w:r w:rsidRPr="00E13F5F">
        <w:rPr>
          <w:rStyle w:val="StyleUnderline"/>
        </w:rPr>
        <w:t>There are laws and a court to enforce them. There is Congress to block him.</w:t>
      </w:r>
      <w:r w:rsidRPr="00E13F5F">
        <w:rPr>
          <w:sz w:val="16"/>
        </w:rPr>
        <w:t xml:space="preserve"> If a president breaks the law, he can be impeached. America may become a more intolerant and chaotic place under Donald Trump, but thanks to its institutions the republic will survive. </w:t>
      </w:r>
      <w:r w:rsidRPr="00E13F5F">
        <w:rPr>
          <w:rStyle w:val="StyleUnderline"/>
        </w:rPr>
        <w:t>The world is a different matter. The president enjoys his or her greatest power in foreign policy. His power to use force is well known.</w:t>
      </w:r>
      <w:r w:rsidRPr="00E13F5F">
        <w:rPr>
          <w:sz w:val="16"/>
        </w:rPr>
        <w:t xml:space="preserve"> As important, though, is what he can choose not to do. </w:t>
      </w:r>
      <w:r w:rsidRPr="00E13F5F">
        <w:rPr>
          <w:rStyle w:val="StyleUnderline"/>
        </w:rPr>
        <w:t xml:space="preserve">He can unilaterally refuse to defend an ally. He can choose to strike a bargain with Russia instead of deterring it. He can pull out of a trade deal. There are fewer checks and balances. </w:t>
      </w:r>
      <w:r w:rsidRPr="00E13F5F">
        <w:rPr>
          <w:rStyle w:val="Emphasis"/>
        </w:rPr>
        <w:t>Damage done in one year may never be undone.</w:t>
      </w:r>
      <w:r w:rsidRPr="00E13F5F">
        <w:rPr>
          <w:u w:val="single"/>
        </w:rPr>
        <w:t xml:space="preserve"> </w:t>
      </w:r>
      <w:r w:rsidRPr="00E13F5F">
        <w:rPr>
          <w:sz w:val="16"/>
        </w:rPr>
        <w:t xml:space="preserve">A </w:t>
      </w:r>
      <w:r w:rsidRPr="00E13F5F">
        <w:rPr>
          <w:rStyle w:val="StyleUnderline"/>
        </w:rPr>
        <w:t>Trump</w:t>
      </w:r>
      <w:r w:rsidRPr="00E13F5F">
        <w:rPr>
          <w:sz w:val="16"/>
        </w:rPr>
        <w:t xml:space="preserve"> administration </w:t>
      </w:r>
      <w:r w:rsidRPr="00E13F5F">
        <w:rPr>
          <w:rStyle w:val="StyleUnderline"/>
        </w:rPr>
        <w:t xml:space="preserve">would </w:t>
      </w:r>
      <w:r w:rsidRPr="00E13F5F">
        <w:rPr>
          <w:rStyle w:val="Emphasis"/>
        </w:rPr>
        <w:t>pose the greatest shock to international peace and stability since the 1930s</w:t>
      </w:r>
      <w:r w:rsidRPr="00E13F5F">
        <w:rPr>
          <w:sz w:val="16"/>
        </w:rPr>
        <w:t xml:space="preserve">. This is not because Mr Trump would invade other countries but because </w:t>
      </w:r>
      <w:r w:rsidRPr="00E13F5F">
        <w:rPr>
          <w:rStyle w:val="Emphasis"/>
        </w:rPr>
        <w:t>he would unilaterally liquidate the liberal international order</w:t>
      </w:r>
      <w:r w:rsidRPr="00E13F5F">
        <w:rPr>
          <w:rStyle w:val="StyleUnderline"/>
        </w:rPr>
        <w:t xml:space="preserve"> that presidents have built and defended since</w:t>
      </w:r>
      <w:r w:rsidRPr="00E13F5F">
        <w:rPr>
          <w:sz w:val="16"/>
        </w:rPr>
        <w:t xml:space="preserve"> Franklin Delano </w:t>
      </w:r>
      <w:r w:rsidRPr="00E13F5F">
        <w:rPr>
          <w:rStyle w:val="StyleUnderline"/>
        </w:rPr>
        <w:t>Roosevelt</w:t>
      </w:r>
      <w:r w:rsidRPr="00E13F5F">
        <w:rPr>
          <w:sz w:val="16"/>
        </w:rPr>
        <w:t xml:space="preserve">. If the word “isolationist” has any meaning, he qualifies as one. Mr </w:t>
      </w:r>
      <w:r w:rsidRPr="00E13F5F">
        <w:rPr>
          <w:rStyle w:val="StyleUnderline"/>
        </w:rPr>
        <w:t>Trump has a coherent and consistent worldview that dates back almost 30 years</w:t>
      </w:r>
      <w:r w:rsidRPr="00E13F5F">
        <w:rPr>
          <w:sz w:val="16"/>
        </w:rPr>
        <w:t xml:space="preserve"> when he spent $95,000 on a full-page advertisement in the New York Times to publish an open letter to the American people on US foreign policy. It was this worldview that he described to the Washington Post editorial board on Monday. It appears in virtually every interview and speech he has given about world affairs since the 1980s. Simply put, Mr </w:t>
      </w:r>
      <w:r w:rsidRPr="00E13F5F">
        <w:rPr>
          <w:rStyle w:val="StyleUnderline"/>
        </w:rPr>
        <w:t xml:space="preserve">Trump thinks America’s allies and partners are ripping it off and </w:t>
      </w:r>
      <w:r w:rsidRPr="00E13F5F">
        <w:rPr>
          <w:rStyle w:val="Emphasis"/>
        </w:rPr>
        <w:t>he wants out of America’s leadership role in the international order</w:t>
      </w:r>
      <w:r w:rsidRPr="00E13F5F">
        <w:rPr>
          <w:sz w:val="16"/>
        </w:rPr>
        <w:t xml:space="preserve">. Over and over again, Mr Trump has questioned why the US defends Japan, South Korea, Germany and other nations without being paid for it. Just this week, he promised to significantly diminish US involvement in Nato and when asked if America “gained anything” from having bases in east Asia he replied “personally I don’t think so”. This is not about a more equitable share of the burden, which many have called for. Mr Trump believes that the US gains little from having allies unless it is paid handsomely paid by them. </w:t>
      </w:r>
      <w:r w:rsidRPr="00E13F5F">
        <w:rPr>
          <w:rStyle w:val="StyleUnderline"/>
        </w:rPr>
        <w:t>He also opposes every trade deal America has signed over the past 30 years.</w:t>
      </w:r>
      <w:r w:rsidRPr="00E13F5F">
        <w:rPr>
          <w:sz w:val="16"/>
        </w:rPr>
        <w:t xml:space="preserve"> </w:t>
      </w:r>
      <w:r w:rsidRPr="00E13F5F">
        <w:rPr>
          <w:rStyle w:val="StyleUnderline"/>
        </w:rPr>
        <w:t>He wants to use tariffs and other protectionist measures to bludgeon other countries into accepting lopsided agreements that disproportionately benefit the US.</w:t>
      </w:r>
      <w:r w:rsidRPr="00E13F5F">
        <w:rPr>
          <w:sz w:val="16"/>
        </w:rPr>
        <w:t xml:space="preserve"> He has suggested charging other countries for use of the sea lanes. </w:t>
      </w:r>
      <w:r w:rsidRPr="00E13F5F">
        <w:rPr>
          <w:rStyle w:val="Emphasis"/>
        </w:rPr>
        <w:t>Under his presidency, the open global economy would slam shut.</w:t>
      </w:r>
      <w:r w:rsidRPr="00E13F5F">
        <w:rPr>
          <w:sz w:val="16"/>
        </w:rPr>
        <w:t xml:space="preserve"> </w:t>
      </w:r>
      <w:r w:rsidRPr="00E13F5F">
        <w:rPr>
          <w:rStyle w:val="StyleUnderline"/>
        </w:rPr>
        <w:t>As he shuns America’s allies</w:t>
      </w:r>
      <w:r w:rsidRPr="00E13F5F">
        <w:rPr>
          <w:sz w:val="16"/>
        </w:rPr>
        <w:t xml:space="preserve">, Mr </w:t>
      </w:r>
      <w:r w:rsidRPr="00E13F5F">
        <w:rPr>
          <w:rStyle w:val="StyleUnderline"/>
        </w:rPr>
        <w:t>Trump would seek to strike deals with</w:t>
      </w:r>
      <w:r w:rsidRPr="00E13F5F">
        <w:rPr>
          <w:sz w:val="16"/>
        </w:rPr>
        <w:t xml:space="preserve"> Vladimir </w:t>
      </w:r>
      <w:r w:rsidRPr="00E13F5F">
        <w:rPr>
          <w:rStyle w:val="StyleUnderline"/>
        </w:rPr>
        <w:t>Putin</w:t>
      </w:r>
      <w:r w:rsidRPr="00E13F5F">
        <w:rPr>
          <w:sz w:val="16"/>
        </w:rPr>
        <w:t xml:space="preserve">, president of Russia, </w:t>
      </w:r>
      <w:r w:rsidRPr="00E13F5F">
        <w:rPr>
          <w:rStyle w:val="StyleUnderline"/>
        </w:rPr>
        <w:t>and other authoritarian strong men</w:t>
      </w:r>
      <w:r w:rsidRPr="00E13F5F">
        <w:rPr>
          <w:sz w:val="16"/>
        </w:rPr>
        <w:t xml:space="preserve">. Mr Trump has received Mr Putin’s endorsement and has called for much better relations with Russia. Meanwhile, </w:t>
      </w:r>
      <w:r w:rsidRPr="00E13F5F">
        <w:rPr>
          <w:rStyle w:val="StyleUnderline"/>
        </w:rPr>
        <w:t>to deal with threats to the</w:t>
      </w:r>
      <w:r w:rsidRPr="00E13F5F">
        <w:rPr>
          <w:sz w:val="16"/>
        </w:rPr>
        <w:t xml:space="preserve"> American </w:t>
      </w:r>
      <w:r w:rsidRPr="00E13F5F">
        <w:rPr>
          <w:rStyle w:val="StyleUnderline"/>
        </w:rPr>
        <w:t>homeland</w:t>
      </w:r>
      <w:r w:rsidRPr="00E13F5F">
        <w:rPr>
          <w:sz w:val="16"/>
        </w:rPr>
        <w:t xml:space="preserve">, Mr </w:t>
      </w:r>
      <w:r w:rsidRPr="00E13F5F">
        <w:rPr>
          <w:rStyle w:val="StyleUnderline"/>
        </w:rPr>
        <w:t>Trump has promised his own Chechnya-style scorched-earth policy of targeting civilians and using torture</w:t>
      </w:r>
      <w:r w:rsidRPr="00E13F5F">
        <w:rPr>
          <w:sz w:val="16"/>
        </w:rPr>
        <w:t xml:space="preserve">. Some think that Mr Trump will moderate these positions if he is elected, but </w:t>
      </w:r>
      <w:r w:rsidRPr="00E13F5F">
        <w:rPr>
          <w:rStyle w:val="StyleUnderline"/>
        </w:rPr>
        <w:t>it is unlikely that a 70-year old who has held these views for decades and probably views himself as a prophet will abandon them at exactly the moment he feels vindicated and empowered</w:t>
      </w:r>
      <w:r w:rsidRPr="00E13F5F">
        <w:rPr>
          <w:sz w:val="16"/>
        </w:rPr>
        <w:t xml:space="preserve">. </w:t>
      </w:r>
      <w:r w:rsidRPr="00E13F5F">
        <w:rPr>
          <w:rStyle w:val="Emphasis"/>
        </w:rPr>
        <w:t>The day after his election</w:t>
      </w:r>
      <w:r w:rsidRPr="00E13F5F">
        <w:rPr>
          <w:sz w:val="16"/>
        </w:rPr>
        <w:t xml:space="preserve">, </w:t>
      </w:r>
      <w:r w:rsidRPr="00E13F5F">
        <w:rPr>
          <w:rStyle w:val="StyleUnderline"/>
        </w:rPr>
        <w:t xml:space="preserve">allies in Europe and Asia will rightly worry if their security relationship with the US remains intact. Russia and China will have an unprecedented opportunity to achieve in a single presidential term what they thought would take decades, namely </w:t>
      </w:r>
      <w:r w:rsidRPr="00E13F5F">
        <w:rPr>
          <w:rStyle w:val="Emphasis"/>
        </w:rPr>
        <w:t>the destruction of the US-led alliance system</w:t>
      </w:r>
      <w:r w:rsidRPr="00E13F5F">
        <w:rPr>
          <w:rStyle w:val="StyleUnderline"/>
        </w:rPr>
        <w:t>.</w:t>
      </w:r>
      <w:r w:rsidRPr="00E13F5F">
        <w:rPr>
          <w:u w:val="single"/>
        </w:rPr>
        <w:t xml:space="preserve"> </w:t>
      </w:r>
      <w:r w:rsidRPr="00E13F5F">
        <w:rPr>
          <w:sz w:val="16"/>
        </w:rPr>
        <w:t xml:space="preserve">These are the true stakes of the 2016 election. The campaign will be unlike any other as the fundamental pillars of post-second world war American foreign policy are put up for debate. Hillary Clinton, the probable Democrat nominee, might be synonymous with the establishment, but her destiny is clear. It is to explain why an open and liberal international order benefits ordinary Americans. It is to show how the closing of the global economy, the end of alliances and dawning of an authoritarian age poses as great a threat to American interests now as it did in the late 1940s when the architecture of US leadership was created. </w:t>
      </w:r>
      <w:r w:rsidRPr="00E13F5F">
        <w:rPr>
          <w:rStyle w:val="Emphasis"/>
        </w:rPr>
        <w:t xml:space="preserve">The international order can survive many things — terrorist attacks, Russian aggression, Chinese revisionism and an international financial crisis — but the collapse of American leadership may prove a disaster too far. </w:t>
      </w:r>
    </w:p>
    <w:p w:rsidR="005919A1" w:rsidRPr="00E13F5F" w:rsidRDefault="005919A1" w:rsidP="005919A1"/>
    <w:p w:rsidR="005919A1" w:rsidRPr="00E13F5F" w:rsidRDefault="005919A1" w:rsidP="005919A1">
      <w:pPr>
        <w:pStyle w:val="Heading3"/>
      </w:pPr>
      <w:r w:rsidRPr="00E13F5F">
        <w:t>AT: Syria Impact Turn</w:t>
      </w:r>
    </w:p>
    <w:p w:rsidR="005919A1" w:rsidRPr="00E13F5F" w:rsidRDefault="005919A1" w:rsidP="005919A1">
      <w:pPr>
        <w:pStyle w:val="Heading4"/>
      </w:pPr>
      <w:r w:rsidRPr="00E13F5F">
        <w:t>GOP is just as hawkish on Syria – and it’s all election-year posturing</w:t>
      </w:r>
    </w:p>
    <w:p w:rsidR="005919A1" w:rsidRPr="00E13F5F" w:rsidRDefault="005919A1" w:rsidP="005919A1">
      <w:r w:rsidRPr="00E13F5F">
        <w:rPr>
          <w:rStyle w:val="Style13ptBold"/>
        </w:rPr>
        <w:t xml:space="preserve">Fisher </w:t>
      </w:r>
      <w:r w:rsidR="008A62F8" w:rsidRPr="00E13F5F">
        <w:rPr>
          <w:rStyle w:val="Style13ptBold"/>
        </w:rPr>
        <w:t>16</w:t>
      </w:r>
      <w:r w:rsidRPr="00E13F5F">
        <w:t xml:space="preserve"> (Max, Vox. “Is Hillary Clinton really the foreign policy super-hawk she is portrayed to be?” </w:t>
      </w:r>
      <w:r w:rsidR="008A62F8" w:rsidRPr="00E13F5F">
        <w:t xml:space="preserve">4/27/16 </w:t>
      </w:r>
      <w:r w:rsidRPr="00E13F5F">
        <w:t>http://www.vox.com/2016/4/27/11504272/hillary-clinton-hawk)</w:t>
      </w:r>
    </w:p>
    <w:p w:rsidR="005919A1" w:rsidRPr="00E13F5F" w:rsidRDefault="005919A1" w:rsidP="005919A1">
      <w:pPr>
        <w:rPr>
          <w:sz w:val="16"/>
        </w:rPr>
      </w:pPr>
      <w:r w:rsidRPr="00E13F5F">
        <w:rPr>
          <w:rStyle w:val="StyleUnderline"/>
        </w:rPr>
        <w:t xml:space="preserve">Clinton's current policies: significantly less hawkish than Republicans </w:t>
      </w:r>
      <w:r w:rsidRPr="00E13F5F">
        <w:rPr>
          <w:sz w:val="16"/>
        </w:rPr>
        <w:t xml:space="preserve">The distinction in Clinton's record — hawkish on failed states, civil wars, and humanitarian crises; dovish toward adversarial or hostile states — seems to apply to her policies as presidential candidate as well. </w:t>
      </w:r>
      <w:r w:rsidRPr="00E13F5F">
        <w:rPr>
          <w:rStyle w:val="StyleUnderline"/>
        </w:rPr>
        <w:t>Clinton supports continuing the Iran nuclear deal,</w:t>
      </w:r>
      <w:r w:rsidRPr="00E13F5F">
        <w:rPr>
          <w:sz w:val="16"/>
        </w:rPr>
        <w:t xml:space="preserve"> for example</w:t>
      </w:r>
      <w:r w:rsidRPr="00E13F5F">
        <w:rPr>
          <w:rStyle w:val="StyleUnderline"/>
        </w:rPr>
        <w:t>. On Russia, she defends the reset but argues the US has to impose more pressure</w:t>
      </w:r>
      <w:r w:rsidRPr="00E13F5F">
        <w:rPr>
          <w:sz w:val="16"/>
        </w:rPr>
        <w:t xml:space="preserve"> on Vladimir Putin. </w:t>
      </w:r>
      <w:r w:rsidRPr="00E13F5F">
        <w:rPr>
          <w:rStyle w:val="StyleUnderline"/>
        </w:rPr>
        <w:t>She still supports diplomacy with Russia on nuclear issues,</w:t>
      </w:r>
      <w:r w:rsidRPr="00E13F5F">
        <w:rPr>
          <w:sz w:val="16"/>
        </w:rPr>
        <w:t xml:space="preserve"> for example. </w:t>
      </w:r>
      <w:r w:rsidRPr="00E13F5F">
        <w:rPr>
          <w:rStyle w:val="StyleUnderline"/>
        </w:rPr>
        <w:t>And she supports using diplomacy, rather than force, to address</w:t>
      </w:r>
      <w:r w:rsidRPr="00E13F5F">
        <w:rPr>
          <w:sz w:val="16"/>
        </w:rPr>
        <w:t xml:space="preserve"> the </w:t>
      </w:r>
      <w:r w:rsidRPr="00E13F5F">
        <w:rPr>
          <w:rStyle w:val="StyleUnderline"/>
        </w:rPr>
        <w:t>North Korean</w:t>
      </w:r>
      <w:r w:rsidRPr="00E13F5F">
        <w:rPr>
          <w:sz w:val="16"/>
        </w:rPr>
        <w:t xml:space="preserve"> nuclear program. The Republican candidates, however, emphasize hard-line confrontation toward all of these countries. (With the exception of Donald Trump's outspoken embrace of Russia's Putin.) </w:t>
      </w:r>
      <w:r w:rsidRPr="00E13F5F">
        <w:rPr>
          <w:rStyle w:val="StyleUnderline"/>
        </w:rPr>
        <w:t>Given that Iran, North Korea, Russia, and China are the countries most likely to challenge the U</w:t>
      </w:r>
      <w:r w:rsidRPr="00E13F5F">
        <w:rPr>
          <w:sz w:val="16"/>
        </w:rPr>
        <w:t xml:space="preserve">nited </w:t>
      </w:r>
      <w:r w:rsidRPr="00E13F5F">
        <w:rPr>
          <w:rStyle w:val="StyleUnderline"/>
        </w:rPr>
        <w:t>S</w:t>
      </w:r>
      <w:r w:rsidRPr="00E13F5F">
        <w:rPr>
          <w:sz w:val="16"/>
        </w:rPr>
        <w:t xml:space="preserve">tates over the next four years — </w:t>
      </w:r>
      <w:r w:rsidRPr="00E13F5F">
        <w:rPr>
          <w:rStyle w:val="StyleUnderline"/>
        </w:rPr>
        <w:t>and thus the countries with which military conflict are the most plausible — it seems awfully salient that Clinton's policies toward these countries are so much more dovish than the Republicans. Clinton's policies are after all mostly just promises to maintain the status quo of Obama administration policies, many of which are her policies. One exception is Syria on ISIS, on which Clinton has positioned herself as more hawkish than</w:t>
      </w:r>
      <w:r w:rsidRPr="00E13F5F">
        <w:rPr>
          <w:sz w:val="16"/>
        </w:rPr>
        <w:t xml:space="preserve"> President </w:t>
      </w:r>
      <w:r w:rsidRPr="00E13F5F">
        <w:rPr>
          <w:rStyle w:val="StyleUnderline"/>
        </w:rPr>
        <w:t>Obama, for example by arguing for a limited no-fly zone over part of Syria. But Republicans have also proposed this policy. It's hard to know how seriously to take such proposals, given that no-fly zones would be mostly symbolic and are unlikely to substantially alter the war. It is also difficult to say how much this is a real policy difference versus an election-year attempt at political positioning</w:t>
      </w:r>
      <w:r w:rsidRPr="00E13F5F">
        <w:rPr>
          <w:sz w:val="16"/>
        </w:rPr>
        <w:t>. Conventional wisdom holds, for example, that Clinton pushed hard for arming Syria's rebels, something Clinton herself now suggests. But contemporary accounts tell a more modest story. The Wall Street Journal's Adam Entous, in an exhaustive 2013 story on the administration's Syria debates the previous year, wrote that CIA Director David Petraeus mostly pushed for arming Syrian rebels. Clinton, he writes, "spoke in favor of the initiative but her remarks were brief." She "didn't in the end aggressively push for the initiative." So it is difficult to say whether Clinton would substantially alter American strategy on its ongoing intervention against ISIS in Iraq and Syria. But it seems much safer to conclude that, in dealing with adversarial states from Iran to China to North Korea, she would emphasize diplomacy and multilateralism over confrontation and unilateralism. It is difficult to square these policies with the conventional wisdom of Clinton as a super-hawk.</w:t>
      </w:r>
    </w:p>
    <w:p w:rsidR="005919A1" w:rsidRPr="00E13F5F" w:rsidRDefault="005919A1" w:rsidP="005919A1"/>
    <w:p w:rsidR="005919A1" w:rsidRPr="00E13F5F" w:rsidRDefault="005919A1" w:rsidP="005919A1">
      <w:pPr>
        <w:pStyle w:val="Heading4"/>
      </w:pPr>
      <w:r w:rsidRPr="00E13F5F">
        <w:t>No difference between Trump and Clinton on Syria policy</w:t>
      </w:r>
    </w:p>
    <w:p w:rsidR="005919A1" w:rsidRPr="00E13F5F" w:rsidRDefault="005919A1" w:rsidP="005919A1">
      <w:r w:rsidRPr="00E13F5F">
        <w:rPr>
          <w:rStyle w:val="Style13ptBold"/>
        </w:rPr>
        <w:t>Harrison</w:t>
      </w:r>
      <w:r w:rsidR="008A62F8" w:rsidRPr="00E13F5F">
        <w:rPr>
          <w:rStyle w:val="Style13ptBold"/>
        </w:rPr>
        <w:t xml:space="preserve"> 16 </w:t>
      </w:r>
      <w:r w:rsidRPr="00E13F5F">
        <w:t xml:space="preserve">(Kristofer, </w:t>
      </w:r>
      <w:r w:rsidR="008A62F8" w:rsidRPr="00E13F5F">
        <w:t xml:space="preserve">Fmr. Defense and State Department advisor during the George W. Bush administration </w:t>
      </w:r>
      <w:r w:rsidRPr="00E13F5F">
        <w:t xml:space="preserve">“Trump/Rubio/Clinton Foreign Policy Kumbaya,” </w:t>
      </w:r>
      <w:r w:rsidR="008A62F8" w:rsidRPr="00E13F5F">
        <w:t xml:space="preserve">3/10/16 </w:t>
      </w:r>
      <w:hyperlink r:id="rId55" w:history="1">
        <w:r w:rsidRPr="00E13F5F">
          <w:rPr>
            <w:rStyle w:val="Hyperlink"/>
          </w:rPr>
          <w:t>http://www.huffingtonpost.com/kristofer-harrison/trumprubioclinton-foreign_b_9413942.html</w:t>
        </w:r>
      </w:hyperlink>
      <w:r w:rsidRPr="00E13F5F">
        <w:t>, JMP)</w:t>
      </w:r>
    </w:p>
    <w:p w:rsidR="005919A1" w:rsidRPr="00E13F5F" w:rsidRDefault="005919A1" w:rsidP="005919A1">
      <w:pPr>
        <w:rPr>
          <w:sz w:val="16"/>
        </w:rPr>
      </w:pPr>
      <w:r w:rsidRPr="00E13F5F">
        <w:rPr>
          <w:sz w:val="16"/>
        </w:rPr>
        <w:t xml:space="preserve">Too often foreign policy is relegated to the land of the wonks and is hidden from the political arena. Despite what the wonks think, foreign policy is a political issue. Period. Full Stop. This is especially the case when the subject is war, which means you are talking about sending sons and daughters into combat. In 2008, exasperation with war in the Middle East was a large part of the political tsunami that washed over Sen. John McCain. The Trump circus, the Clinton scandal machine and her Wall Street dalliances are masking talk of the candidates’ Middle East policy this year, but the mask will come off. </w:t>
      </w:r>
      <w:r w:rsidRPr="00E13F5F">
        <w:rPr>
          <w:rStyle w:val="StyleUnderline"/>
        </w:rPr>
        <w:t>Neither Democrat nor Republican voters yet seem to be fully aware that</w:t>
      </w:r>
      <w:r w:rsidRPr="00E13F5F">
        <w:rPr>
          <w:sz w:val="16"/>
        </w:rPr>
        <w:t xml:space="preserve"> Sen. </w:t>
      </w:r>
      <w:r w:rsidRPr="00E13F5F">
        <w:rPr>
          <w:rStyle w:val="StyleUnderline"/>
        </w:rPr>
        <w:t>Rubio</w:t>
      </w:r>
      <w:r w:rsidRPr="00E13F5F">
        <w:rPr>
          <w:sz w:val="16"/>
        </w:rPr>
        <w:t xml:space="preserve">, Sec. </w:t>
      </w:r>
      <w:r w:rsidRPr="00E13F5F">
        <w:rPr>
          <w:rStyle w:val="StyleUnderline"/>
        </w:rPr>
        <w:t>Clinton and</w:t>
      </w:r>
      <w:r w:rsidRPr="00E13F5F">
        <w:rPr>
          <w:sz w:val="16"/>
        </w:rPr>
        <w:t xml:space="preserve"> Donald </w:t>
      </w:r>
      <w:r w:rsidRPr="00E13F5F">
        <w:rPr>
          <w:rStyle w:val="StyleUnderline"/>
        </w:rPr>
        <w:t>Trump all are going to market with a policy to send ground troops into Syria, but I have a hunch it soon will become clear to voters.</w:t>
      </w:r>
      <w:r w:rsidRPr="00E13F5F">
        <w:rPr>
          <w:sz w:val="16"/>
        </w:rPr>
        <w:t xml:space="preserve"> As it does, it will make for an extraordinary November. </w:t>
      </w:r>
      <w:r w:rsidRPr="00E13F5F">
        <w:rPr>
          <w:rStyle w:val="StyleUnderline"/>
        </w:rPr>
        <w:t>In a recent speech, the Donald dropped an actual policy recommendation</w:t>
      </w:r>
      <w:r w:rsidRPr="00E13F5F">
        <w:rPr>
          <w:sz w:val="16"/>
        </w:rPr>
        <w:t xml:space="preserve"> which jarred me. It was a bad recommendation, but at least it was an improvement over the usual ad hominem shtick. </w:t>
      </w:r>
      <w:r w:rsidRPr="00E13F5F">
        <w:rPr>
          <w:rStyle w:val="StyleUnderline"/>
        </w:rPr>
        <w:t>He called for refugee “safe zones” in Syria.</w:t>
      </w:r>
      <w:r w:rsidRPr="00E13F5F">
        <w:rPr>
          <w:sz w:val="16"/>
        </w:rPr>
        <w:t xml:space="preserve"> It caught my attention because it is not something that simply rolls off the tongue of someone who does not have a foreign policy and whose campaign website policy section looks like digital finger painting. </w:t>
      </w:r>
      <w:r w:rsidRPr="00E13F5F">
        <w:rPr>
          <w:rStyle w:val="StyleUnderline"/>
        </w:rPr>
        <w:t>The Democrat and Republican establishmentarians and</w:t>
      </w:r>
      <w:r w:rsidRPr="00E13F5F">
        <w:rPr>
          <w:sz w:val="16"/>
        </w:rPr>
        <w:t xml:space="preserve"> Donald </w:t>
      </w:r>
      <w:r w:rsidRPr="00E13F5F">
        <w:rPr>
          <w:rStyle w:val="StyleUnderline"/>
        </w:rPr>
        <w:t>Trump have the same wonkish Syria policy</w:t>
      </w:r>
      <w:r w:rsidRPr="00E13F5F">
        <w:rPr>
          <w:sz w:val="16"/>
        </w:rPr>
        <w:t xml:space="preserve">. Do voters understand what this means? The theory behind a safe zone is that it would give refugees a safe place to go and divert them from Europe, where the refugee flow is an existential threat to the EU. Critically, it is important to understand what </w:t>
      </w:r>
      <w:r w:rsidRPr="00E13F5F">
        <w:rPr>
          <w:rStyle w:val="StyleUnderline"/>
        </w:rPr>
        <w:t>a “safe zone”</w:t>
      </w:r>
      <w:r w:rsidRPr="00E13F5F">
        <w:rPr>
          <w:sz w:val="16"/>
        </w:rPr>
        <w:t xml:space="preserve"> actually is. It </w:t>
      </w:r>
      <w:r w:rsidRPr="00E13F5F">
        <w:rPr>
          <w:rStyle w:val="StyleUnderline"/>
        </w:rPr>
        <w:t>is simply the foreign policy establishment’s euphemism for “ground troops.” You cannot secure a safe zone without ground troops unless your goal is to make it even easier for Russia to target Syria’s civilian population.</w:t>
      </w:r>
      <w:r w:rsidRPr="00E13F5F">
        <w:rPr>
          <w:sz w:val="16"/>
        </w:rPr>
        <w:t xml:space="preserve"> In other words, it is a limited invasion. Germany’s Angela Merkel has danced around the issue. NATO will not do it nor does a European coalition of the willing seem likely, which begs the question: why are Clinton, Rubio and Trump so eager to sacrifice U.S. soldiers for a mission to prop up Europe...when the Europeans, themselves, are not in favor? From Rubio such a suggestion is expected. His campaign is premised on creating Bush 3.0 so he can get the band back together for another spin through the Middle East. He even teamed up with Clinton to author regime change in Libya. Likewise, it is expected from Clinton. But Donald Trump, whose policy for Syria/ISIS, as far as I can ascertain, is “to bomb the sh— out of them” and take away their oil and Internet? As he seems incapable of naming foreign policy advisors who do not instantly strike the Heisman Trophy pose to distance themselves it seems unlikely he arrived at this policy through a coherent process. Maybe he really does get his foreign policy knowledge through an osmotic process of “watching the shows” as he claimed. It is best not to ponder. But this means that Democrat favorite, </w:t>
      </w:r>
      <w:r w:rsidRPr="00E13F5F">
        <w:rPr>
          <w:rStyle w:val="StyleUnderline"/>
        </w:rPr>
        <w:t>Clinton</w:t>
      </w:r>
      <w:r w:rsidRPr="00E13F5F">
        <w:rPr>
          <w:sz w:val="16"/>
        </w:rPr>
        <w:t xml:space="preserve">, the Republican establishment’s darling, </w:t>
      </w:r>
      <w:r w:rsidRPr="00E13F5F">
        <w:rPr>
          <w:rStyle w:val="StyleUnderline"/>
        </w:rPr>
        <w:t xml:space="preserve">Rubio, and Trump </w:t>
      </w:r>
      <w:r w:rsidRPr="00E13F5F">
        <w:rPr>
          <w:rStyle w:val="Emphasis"/>
        </w:rPr>
        <w:t>all favor invading Syria</w:t>
      </w:r>
      <w:r w:rsidRPr="00E13F5F">
        <w:rPr>
          <w:sz w:val="16"/>
        </w:rPr>
        <w:t xml:space="preserve">. That leaves only one viable candidate in the race who does not support another Middle East ground invasion, Ted Cruz. I am not naive about the political makeup of the Huffington Post’s readership, so I will let this sink in a bit. This situation is remarkable because then-Senator Obama’s opposition to the Iraq war, especially in juxtaposition to Hillary’s infamous vote, is what catapulted him to the nomination. The Republican establishment still does not seem to understand that in 2008 Americans had reached their fill of Middle East adventurism and, as a result, McCain never stood a chance. An instant tell that the establishment Republicans have not learned this lesson is their unwavering support for Rubio. They still prefer his message of regime change instead of Cruz’s policy focus on rebuilding America as a shining beacon on the hill and rebuilding our levers of power that allow for a strong and engaged America, leaving military force to a last resort. Luckily, Republican voters still have a chance to deny the nomination to the two - Trump and Rubio - advocating for a Syrian ground invasion. Democrats do not have that luxury. Between her southern primary wins and the Democrat Party’s (rather undemocratic) superdelegate system, Clinton’s path to the nomination is assured. The Democrats are lumbering toward the general election with a nominee who has supplemented her resume, that already included a vote for the Iraq War, with Libyan regime change, a softer version of regime change in Egypt, a drastic escalation of President Bush’s worldwide drone war, public defense of the PATRIOT Act, a call for a surveillance “intelligence surge” and untold foreign policy disasters. Democrats are left with a very interesting choice: unlimited permawar or Ted Cruz. As the Trump clown show hopefully begins to fade, this distinction will draw into sharper focus. </w:t>
      </w:r>
      <w:r w:rsidRPr="00E13F5F">
        <w:rPr>
          <w:rStyle w:val="StyleUnderline"/>
        </w:rPr>
        <w:t>This is one reason (admittedly of many) that Republicans should not allow their justified anger at Republican party leadership to draw them to the siren call of Trumpism. Trump cannot attack her on this point.</w:t>
      </w:r>
      <w:r w:rsidRPr="00E13F5F">
        <w:rPr>
          <w:sz w:val="16"/>
        </w:rPr>
        <w:t xml:space="preserve"> At the same time, Democrats need to understand what they have done to themselves and what this could mean for November.</w:t>
      </w:r>
    </w:p>
    <w:p w:rsidR="005919A1" w:rsidRPr="00E13F5F" w:rsidRDefault="005919A1" w:rsidP="005919A1"/>
    <w:p w:rsidR="005919A1" w:rsidRPr="00E13F5F" w:rsidRDefault="005919A1" w:rsidP="005919A1">
      <w:pPr>
        <w:pStyle w:val="Heading4"/>
      </w:pPr>
      <w:r w:rsidRPr="00E13F5F">
        <w:t>Trump will send troops to Iraq and Syria</w:t>
      </w:r>
    </w:p>
    <w:p w:rsidR="005919A1" w:rsidRPr="00E13F5F" w:rsidRDefault="005919A1" w:rsidP="005919A1">
      <w:r w:rsidRPr="00E13F5F">
        <w:rPr>
          <w:rStyle w:val="Style13ptBold"/>
        </w:rPr>
        <w:t>Nussbaum</w:t>
      </w:r>
      <w:r w:rsidR="008A62F8" w:rsidRPr="00E13F5F">
        <w:rPr>
          <w:rStyle w:val="Style13ptBold"/>
        </w:rPr>
        <w:t xml:space="preserve"> </w:t>
      </w:r>
      <w:r w:rsidRPr="00E13F5F">
        <w:rPr>
          <w:rStyle w:val="Style13ptBold"/>
        </w:rPr>
        <w:t>16</w:t>
      </w:r>
      <w:r w:rsidRPr="00E13F5F">
        <w:t xml:space="preserve"> (Matthew, “</w:t>
      </w:r>
      <w:r w:rsidRPr="00E13F5F">
        <w:rPr>
          <w:rStyle w:val="Emphasis"/>
        </w:rPr>
        <w:t>Trump calls for ground troops in Iraq, Syria</w:t>
      </w:r>
      <w:r w:rsidRPr="00E13F5F">
        <w:t xml:space="preserve">,” </w:t>
      </w:r>
      <w:r w:rsidR="008A62F8" w:rsidRPr="00E13F5F">
        <w:t xml:space="preserve">3/10/16 </w:t>
      </w:r>
      <w:hyperlink r:id="rId56" w:history="1">
        <w:r w:rsidRPr="00E13F5F">
          <w:rPr>
            <w:rStyle w:val="Hyperlink"/>
          </w:rPr>
          <w:t>http://www.politico.com/blogs/2016-gop-primary-live-updates-and-results/2016/03/trump-iraq-syria-220608</w:t>
        </w:r>
      </w:hyperlink>
      <w:r w:rsidRPr="00E13F5F">
        <w:t>, article posted at 10:20 PM EST, JMP)</w:t>
      </w:r>
    </w:p>
    <w:p w:rsidR="005919A1" w:rsidRPr="00E13F5F" w:rsidRDefault="005919A1" w:rsidP="005919A1">
      <w:pPr>
        <w:rPr>
          <w:sz w:val="16"/>
        </w:rPr>
      </w:pPr>
      <w:r w:rsidRPr="00E13F5F">
        <w:rPr>
          <w:sz w:val="16"/>
        </w:rPr>
        <w:t xml:space="preserve">Donald </w:t>
      </w:r>
      <w:r w:rsidRPr="00E13F5F">
        <w:rPr>
          <w:rStyle w:val="StyleUnderline"/>
        </w:rPr>
        <w:t>Trump would deploy up to 30,000 American soldiers in the Middle East to defeat the Islamic State</w:t>
      </w:r>
      <w:r w:rsidRPr="00E13F5F">
        <w:rPr>
          <w:sz w:val="16"/>
        </w:rPr>
        <w:t xml:space="preserve">, he said at Thursday night’s debate. Trump was answering a question about comments from General Lloyd Austin III, the head of U.S. Central Command who said more troops on the ground would be needed to defeat ISIS in Syria and Iraq. “We really have no choice, we have to knock out ISIS,” Trump said. “I would listen to the generals, but I’m hearing numbers of 20,000-30,000.” </w:t>
      </w:r>
      <w:r w:rsidRPr="00E13F5F">
        <w:rPr>
          <w:rStyle w:val="StyleUnderline"/>
        </w:rPr>
        <w:t>Trump typically rails against American military involvement around the world, but he was not alone in calling for ground troops in Iraq and Syria at the debate. “We need to do whatever is necessary to utterly defeat ISIS,”</w:t>
      </w:r>
      <w:r w:rsidRPr="00E13F5F">
        <w:rPr>
          <w:sz w:val="16"/>
        </w:rPr>
        <w:t xml:space="preserve"> Senator Ted </w:t>
      </w:r>
      <w:r w:rsidRPr="00E13F5F">
        <w:rPr>
          <w:rStyle w:val="StyleUnderline"/>
        </w:rPr>
        <w:t>Cruz said. “We need to put whatever ground power is needed.”</w:t>
      </w:r>
      <w:r w:rsidRPr="00E13F5F">
        <w:rPr>
          <w:u w:val="single"/>
        </w:rPr>
        <w:t xml:space="preserve"> </w:t>
      </w:r>
      <w:r w:rsidRPr="00E13F5F">
        <w:rPr>
          <w:sz w:val="16"/>
        </w:rPr>
        <w:t>“You have to be in the air and you have to be on the ground,” said Ohio Gov. John Kasich.</w:t>
      </w:r>
    </w:p>
    <w:p w:rsidR="005919A1" w:rsidRPr="00E13F5F" w:rsidRDefault="005919A1" w:rsidP="005919A1">
      <w:pPr>
        <w:pStyle w:val="Heading3"/>
      </w:pPr>
      <w:r w:rsidRPr="00E13F5F">
        <w:t>AT: U.S.-China Impact Turn</w:t>
      </w:r>
    </w:p>
    <w:p w:rsidR="00FA6AAB" w:rsidRPr="00E13F5F" w:rsidRDefault="00FA6AAB" w:rsidP="00FA6AAB">
      <w:pPr>
        <w:pStyle w:val="Heading4"/>
      </w:pPr>
      <w:r w:rsidRPr="00E13F5F">
        <w:t>Clinton win ensures continuing the squo in China relations</w:t>
      </w:r>
    </w:p>
    <w:p w:rsidR="00FA6AAB" w:rsidRPr="00E13F5F" w:rsidRDefault="00FA6AAB" w:rsidP="00FA6AAB">
      <w:r w:rsidRPr="00E13F5F">
        <w:rPr>
          <w:rStyle w:val="Style13ptBold"/>
        </w:rPr>
        <w:t>Moreshead 16</w:t>
      </w:r>
      <w:r w:rsidRPr="00E13F5F">
        <w:t xml:space="preserve"> (Colin Moreshead is a freelance writer living and working in Tokyo. His research focuses primarily on East Asian trade relations and exchange rate policy. “Why China Might Prefer a Hawk to a Loose Cannon.” May 18, 2016. http://www.chinausfocus.com/foreign-policy/why-china-might-prefer-a-hawk-to-a-loose-cannon/)</w:t>
      </w:r>
    </w:p>
    <w:p w:rsidR="00FA6AAB" w:rsidRPr="00E13F5F" w:rsidRDefault="00FA6AAB" w:rsidP="00FA6AAB">
      <w:pPr>
        <w:rPr>
          <w:sz w:val="16"/>
        </w:rPr>
      </w:pPr>
      <w:r w:rsidRPr="00E13F5F">
        <w:rPr>
          <w:rStyle w:val="StyleUnderline"/>
        </w:rPr>
        <w:t>Heading into the general election</w:t>
      </w:r>
      <w:r w:rsidRPr="00E13F5F">
        <w:rPr>
          <w:sz w:val="16"/>
        </w:rPr>
        <w:t xml:space="preserve">, then, </w:t>
      </w:r>
      <w:r w:rsidRPr="00E13F5F">
        <w:rPr>
          <w:rStyle w:val="StyleUnderline"/>
        </w:rPr>
        <w:t>there are few appreciable differences in how Clinton and Trump would tangibly shake up the Sino-U.S. relationship in the short term. For all of Trump’s tough talk, he has yet to commit to policy prescriptions that would challenge the status quo – even his proposed 45 percent tariff has since been walked back as merely “a threat.”</w:t>
      </w:r>
      <w:r w:rsidRPr="00E13F5F">
        <w:rPr>
          <w:sz w:val="16"/>
        </w:rPr>
        <w:t xml:space="preserve"> However, </w:t>
      </w:r>
      <w:r w:rsidRPr="00E13F5F">
        <w:rPr>
          <w:rStyle w:val="StyleUnderline"/>
        </w:rPr>
        <w:t>the one policy area over which Beijing is correct to express concern is Trump’s vision for East Asian regional security, and particularly his flagrant apathy with regard to nuclear non-proliferation</w:t>
      </w:r>
      <w:r w:rsidRPr="00E13F5F">
        <w:rPr>
          <w:sz w:val="16"/>
        </w:rPr>
        <w:t xml:space="preserve">. At a town hall meeting held in March, Trump told CNN’s Anderson Cooper that he “would rather see Japan having some form of defense, and maybe even offense, against North Korea.” Stating that nuclear proliferation by countries like Japan, South Korea and Saudi Arabia was “only a matter of time,” </w:t>
      </w:r>
      <w:r w:rsidRPr="00E13F5F">
        <w:rPr>
          <w:rStyle w:val="StyleUnderline"/>
        </w:rPr>
        <w:t>Trump proposed multilateral armament as a means of reducing the burden of regional security on U.S. armed forces</w:t>
      </w:r>
      <w:r w:rsidRPr="00E13F5F">
        <w:rPr>
          <w:sz w:val="16"/>
        </w:rPr>
        <w:t xml:space="preserve">. This shocking deviation from precedent explains why China’s government and its media will default to support for noted China-hawk Hillary Clinton. The Chinese public is somewhat familiar with Donald Trump, but primarily as an entertainer and as a businessman, while public disdain for Hillary Clinton as a politician remains. But those sentiments are baked in, and </w:t>
      </w:r>
      <w:r w:rsidRPr="00E13F5F">
        <w:rPr>
          <w:rStyle w:val="StyleUnderline"/>
        </w:rPr>
        <w:t>Clinton presents to Chinese politicians an undeniably superior alternative to Trump’s loose cannon: a known entity with predictable behavior who will maintain the current tenor of bilateral diplomatic dialogue. With Clinton favored to win the general election in November, very little may change from China’s perspective when</w:t>
      </w:r>
      <w:r w:rsidRPr="00E13F5F">
        <w:rPr>
          <w:sz w:val="16"/>
        </w:rPr>
        <w:t xml:space="preserve"> President </w:t>
      </w:r>
      <w:r w:rsidRPr="00E13F5F">
        <w:rPr>
          <w:rStyle w:val="StyleUnderline"/>
        </w:rPr>
        <w:t>Obama vacates the White House.</w:t>
      </w:r>
      <w:r w:rsidRPr="00E13F5F">
        <w:rPr>
          <w:sz w:val="16"/>
        </w:rPr>
        <w:t xml:space="preserve"> There are, however, several takeaways from this election cycle that Chinese diplomats should pay attention to. The Trump and Sanders insurgent candidacies both have roots in economic populism, drawing on movements that remain skeptical of globalization and trade liberalization. They provide a glimpse of growing isolationist tendencies on both sides of the aisle in America, but Beijing should wait until the general election to make predictions for the coming four years. Hillary Clinton would have more diplomatic experience with East Asia than arguably any president in U.S. history, and like Barack Obama, she may be willing to push back against both parties to achieve her goals there.</w:t>
      </w:r>
    </w:p>
    <w:p w:rsidR="005919A1" w:rsidRPr="00E13F5F" w:rsidRDefault="005919A1" w:rsidP="005919A1"/>
    <w:p w:rsidR="005919A1" w:rsidRPr="00E13F5F" w:rsidRDefault="005919A1" w:rsidP="005919A1">
      <w:pPr>
        <w:pStyle w:val="Heading4"/>
      </w:pPr>
      <w:r w:rsidRPr="00E13F5F">
        <w:t>Clinton won’t diverge from Obama and there only will be a significant change IF the U.S. cedes its hegemony in Asia</w:t>
      </w:r>
    </w:p>
    <w:p w:rsidR="005919A1" w:rsidRPr="00E13F5F" w:rsidRDefault="005919A1" w:rsidP="005919A1">
      <w:r w:rsidRPr="00E13F5F">
        <w:rPr>
          <w:rStyle w:val="Style13ptBold"/>
        </w:rPr>
        <w:t>Reynolds</w:t>
      </w:r>
      <w:r w:rsidR="00A5288C" w:rsidRPr="00E13F5F">
        <w:rPr>
          <w:rStyle w:val="Style13ptBold"/>
        </w:rPr>
        <w:t xml:space="preserve"> </w:t>
      </w:r>
      <w:r w:rsidRPr="00E13F5F">
        <w:rPr>
          <w:rStyle w:val="Style13ptBold"/>
        </w:rPr>
        <w:t>15</w:t>
      </w:r>
      <w:r w:rsidRPr="00E13F5F">
        <w:t xml:space="preserve"> (Ben - </w:t>
      </w:r>
      <w:r w:rsidR="00A5288C" w:rsidRPr="00E13F5F">
        <w:t xml:space="preserve">writer and foreign policy analyst based in New York, </w:t>
      </w:r>
      <w:r w:rsidRPr="00E13F5F">
        <w:t xml:space="preserve">his commentary has appeared in a number of forums, including The Diplomat, Russia Today, and AAJ, “What Would a Clinton Presidency Mean for U.S.-China Relations?” </w:t>
      </w:r>
      <w:r w:rsidR="00A5288C" w:rsidRPr="00E13F5F">
        <w:t xml:space="preserve">4/27/15 </w:t>
      </w:r>
      <w:hyperlink r:id="rId57" w:history="1">
        <w:r w:rsidRPr="00E13F5F">
          <w:rPr>
            <w:rStyle w:val="Hyperlink"/>
          </w:rPr>
          <w:t>http://www.chinausfocus.com/foreign-policy/what-would-a-clinton-presidency-mean-for-u-s-china-relations/</w:t>
        </w:r>
      </w:hyperlink>
      <w:r w:rsidRPr="00E13F5F">
        <w:t>, JMP)</w:t>
      </w:r>
    </w:p>
    <w:p w:rsidR="005919A1" w:rsidRPr="00E13F5F" w:rsidRDefault="005919A1" w:rsidP="005919A1">
      <w:pPr>
        <w:rPr>
          <w:rStyle w:val="StyleUnderline"/>
        </w:rPr>
      </w:pPr>
      <w:r w:rsidRPr="00E13F5F">
        <w:rPr>
          <w:sz w:val="16"/>
        </w:rPr>
        <w:t xml:space="preserve">A Clinton administration will lean interventionist, but there is no reason to believe that the next election will fundamentally alter the U.S.’s foreign policy priorities. While a change of diplomatic style might be expected, </w:t>
      </w:r>
      <w:r w:rsidRPr="00E13F5F">
        <w:rPr>
          <w:rStyle w:val="StyleUnderline"/>
        </w:rPr>
        <w:t>even seasoned analysts will be hard pressed to find a significant divergence between the Obama administration’s foreign policy and the policy of</w:t>
      </w:r>
      <w:r w:rsidRPr="00E13F5F">
        <w:rPr>
          <w:sz w:val="16"/>
        </w:rPr>
        <w:t xml:space="preserve"> a </w:t>
      </w:r>
      <w:r w:rsidRPr="00E13F5F">
        <w:rPr>
          <w:rStyle w:val="StyleUnderline"/>
        </w:rPr>
        <w:t>Clinton</w:t>
      </w:r>
      <w:r w:rsidRPr="00E13F5F">
        <w:rPr>
          <w:sz w:val="16"/>
        </w:rPr>
        <w:t xml:space="preserve"> administration. </w:t>
      </w:r>
      <w:r w:rsidRPr="00E13F5F">
        <w:rPr>
          <w:rStyle w:val="Emphasis"/>
        </w:rPr>
        <w:t>As long as U.S. policymakers believe that hegemony in the Asia-Pacific is a worthwhile aim, disagreements over the nature of U.S. strategy will remain quite marginal.</w:t>
      </w:r>
      <w:r w:rsidRPr="00E13F5F">
        <w:rPr>
          <w:rStyle w:val="StyleUnderline"/>
        </w:rPr>
        <w:t xml:space="preserve"> Elections rarely change the fundamental interests of states.</w:t>
      </w:r>
      <w:r w:rsidRPr="00E13F5F">
        <w:rPr>
          <w:u w:val="single"/>
        </w:rPr>
        <w:t xml:space="preserve"> </w:t>
      </w:r>
      <w:r w:rsidRPr="00E13F5F">
        <w:rPr>
          <w:sz w:val="16"/>
        </w:rPr>
        <w:t xml:space="preserve">Chinese distrust of Hillary Clinton will not be a boon to U.S.-China relations. Clinton’s hawkish tendencies will likely exacerbate tensions. But </w:t>
      </w:r>
      <w:r w:rsidRPr="00E13F5F">
        <w:rPr>
          <w:rStyle w:val="Emphasis"/>
        </w:rPr>
        <w:t>the fundamental sources of friction between the U.S. and China remain the same no matter who sits in the Oval Office</w:t>
      </w:r>
      <w:r w:rsidRPr="00E13F5F">
        <w:rPr>
          <w:sz w:val="16"/>
        </w:rPr>
        <w:t xml:space="preserve">. </w:t>
      </w:r>
      <w:r w:rsidRPr="00E13F5F">
        <w:rPr>
          <w:rStyle w:val="StyleUnderline"/>
        </w:rPr>
        <w:t>Absent a new accommodation to match the shifting balance of power in the Asia-Pacific, the rivalry between the U.S. and China will continue to deepen for the foreseeable future.</w:t>
      </w:r>
    </w:p>
    <w:p w:rsidR="005919A1" w:rsidRPr="00E13F5F" w:rsidRDefault="005919A1" w:rsidP="005919A1"/>
    <w:p w:rsidR="005919A1" w:rsidRPr="00E13F5F" w:rsidRDefault="005919A1" w:rsidP="005919A1">
      <w:pPr>
        <w:pStyle w:val="Heading4"/>
      </w:pPr>
      <w:r w:rsidRPr="00E13F5F">
        <w:t>Despite areas of disagreement U.S. and China still trying to stay upbeat about relations and emphasize areas of cooperation</w:t>
      </w:r>
    </w:p>
    <w:p w:rsidR="005919A1" w:rsidRPr="00E13F5F" w:rsidRDefault="005919A1" w:rsidP="005919A1">
      <w:r w:rsidRPr="00E13F5F">
        <w:rPr>
          <w:rStyle w:val="Style13ptBold"/>
        </w:rPr>
        <w:t>Tiezzi</w:t>
      </w:r>
      <w:r w:rsidR="00A5288C" w:rsidRPr="00E13F5F">
        <w:rPr>
          <w:rStyle w:val="Style13ptBold"/>
        </w:rPr>
        <w:t xml:space="preserve"> </w:t>
      </w:r>
      <w:r w:rsidRPr="00E13F5F">
        <w:rPr>
          <w:rStyle w:val="Style13ptBold"/>
        </w:rPr>
        <w:t>16</w:t>
      </w:r>
      <w:r w:rsidRPr="00E13F5F">
        <w:t xml:space="preserve"> (Shannon, </w:t>
      </w:r>
      <w:r w:rsidR="00A5288C" w:rsidRPr="00E13F5F">
        <w:t xml:space="preserve">Managing Editor at The Diplomat. </w:t>
      </w:r>
      <w:r w:rsidRPr="00E13F5F">
        <w:t xml:space="preserve">“Obama, Xi Put Positive Spin on US-China Relations; The two presidents are seeking to emphasize the positive amid growing tensions,” </w:t>
      </w:r>
      <w:r w:rsidR="00A5288C" w:rsidRPr="00E13F5F">
        <w:t xml:space="preserve">4/1/16 </w:t>
      </w:r>
      <w:hyperlink r:id="rId58" w:history="1">
        <w:r w:rsidRPr="00E13F5F">
          <w:rPr>
            <w:rStyle w:val="Hyperlink"/>
          </w:rPr>
          <w:t>http://thediplomat.com/2016/04/obama-xi-put-positive-spin-on-us-china-relations/</w:t>
        </w:r>
      </w:hyperlink>
      <w:r w:rsidRPr="00E13F5F">
        <w:t>, JMP)</w:t>
      </w:r>
    </w:p>
    <w:p w:rsidR="005919A1" w:rsidRPr="00E13F5F" w:rsidRDefault="005919A1" w:rsidP="005919A1">
      <w:pPr>
        <w:rPr>
          <w:sz w:val="16"/>
        </w:rPr>
      </w:pPr>
      <w:r w:rsidRPr="00E13F5F">
        <w:rPr>
          <w:sz w:val="16"/>
        </w:rPr>
        <w:t xml:space="preserve">Chinese President Xi Jinping is currently in the United States to attend the Nuclear Security Summit, along with a host of global figures (including top leaders from India, Japan, Singapore, South Korea, and Thailand). While the theme of the summit is focused on securing nuclear materials and nuclear non-proliferation, </w:t>
      </w:r>
      <w:r w:rsidRPr="00E13F5F">
        <w:rPr>
          <w:rStyle w:val="StyleUnderline"/>
        </w:rPr>
        <w:t>Xi’s presence in the U.S. capital recalled the growing list of friction points between Washington and Beijing, from the South China Sea to cyber issues</w:t>
      </w:r>
      <w:r w:rsidRPr="00E13F5F">
        <w:rPr>
          <w:sz w:val="16"/>
        </w:rPr>
        <w:t xml:space="preserve">. On Thursday, Obama and Xi had their first bilateral meeting this year, the latest face-to-face since talks on the sidelines of the UN Climate Change Conference in Paris four months ago. Obama began his remarks with Xi by repeating the long-standing position that “the United States welcomes the rise of a peaceful, stable, and prosperous China.” Xi, meanwhile, reiterated that “it is a priority for China’s foreign policy to work with the United States to build a new model of major country relations, and to realize no conflicts or confrontation, mutual respect and win-win cooperation.” Both those oft-repeated statements have worn rather thin, thanks in part to increasingly assertive moves in the disputed waters of the South China Sea from Beijing, and increasingly barbed verbal responses from U.S. military officials. </w:t>
      </w:r>
      <w:r w:rsidRPr="00E13F5F">
        <w:rPr>
          <w:rStyle w:val="StyleUnderline"/>
        </w:rPr>
        <w:t>Still, the two sides could — and did — point to some positive progress on nuclear security. In a joint statement on nuclear security cooperation, the U.S. and China pledged to deepen cooperation and coordination to prevent nuclear smuggling and increase the security of nuclear materials.</w:t>
      </w:r>
      <w:r w:rsidRPr="00E13F5F">
        <w:rPr>
          <w:sz w:val="16"/>
        </w:rPr>
        <w:t xml:space="preserve"> At a press briefing, Laura Holgate, added that Washington was “really quite encouraged by the leadership that China is beginning to show in the nuclear security realm.” </w:t>
      </w:r>
      <w:r w:rsidRPr="00E13F5F">
        <w:rPr>
          <w:rStyle w:val="StyleUnderline"/>
        </w:rPr>
        <w:t>In another positive step, a new nuclear security Center of Excellence opened in China earlier this month, at a ceremony attended by U.S. Secretary of Energy</w:t>
      </w:r>
      <w:r w:rsidRPr="00E13F5F">
        <w:rPr>
          <w:sz w:val="16"/>
        </w:rPr>
        <w:t xml:space="preserve"> Ernest </w:t>
      </w:r>
      <w:r w:rsidRPr="00E13F5F">
        <w:rPr>
          <w:rStyle w:val="StyleUnderline"/>
        </w:rPr>
        <w:t>Moniz</w:t>
      </w:r>
      <w:r w:rsidRPr="00E13F5F">
        <w:rPr>
          <w:sz w:val="16"/>
        </w:rPr>
        <w:t xml:space="preserve">. </w:t>
      </w:r>
      <w:r w:rsidRPr="00E13F5F">
        <w:rPr>
          <w:rStyle w:val="StyleUnderline"/>
        </w:rPr>
        <w:t xml:space="preserve">Moniz described the new center, </w:t>
      </w:r>
      <w:r w:rsidRPr="00E13F5F">
        <w:rPr>
          <w:rStyle w:val="Emphasis"/>
        </w:rPr>
        <w:t>the result of close U.S.-China collaboration</w:t>
      </w:r>
      <w:r w:rsidRPr="00E13F5F">
        <w:rPr>
          <w:rStyle w:val="StyleUnderline"/>
        </w:rPr>
        <w:t>, as “a world-class facility for Chinese, regional, and international nuclear security training and technical exchanges.”</w:t>
      </w:r>
      <w:r w:rsidRPr="00E13F5F">
        <w:rPr>
          <w:u w:val="single"/>
        </w:rPr>
        <w:t xml:space="preserve"> </w:t>
      </w:r>
      <w:r w:rsidRPr="00E13F5F">
        <w:rPr>
          <w:rStyle w:val="StyleUnderline"/>
        </w:rPr>
        <w:t xml:space="preserve">Meanwhile, White House officials were also quick to note </w:t>
      </w:r>
      <w:r w:rsidRPr="00E13F5F">
        <w:rPr>
          <w:rStyle w:val="Emphasis"/>
        </w:rPr>
        <w:t>China’s cooperation over the North Korean nuclear issue</w:t>
      </w:r>
      <w:r w:rsidRPr="00E13F5F">
        <w:rPr>
          <w:rStyle w:val="StyleUnderline"/>
        </w:rPr>
        <w:t>.</w:t>
      </w:r>
      <w:r w:rsidRPr="00E13F5F">
        <w:rPr>
          <w:sz w:val="16"/>
        </w:rPr>
        <w:t xml:space="preserve"> </w:t>
      </w:r>
      <w:r w:rsidRPr="00E13F5F">
        <w:rPr>
          <w:rStyle w:val="StyleUnderline"/>
        </w:rPr>
        <w:t>Deputy National Security Advisor</w:t>
      </w:r>
      <w:r w:rsidRPr="00E13F5F">
        <w:rPr>
          <w:sz w:val="16"/>
        </w:rPr>
        <w:t xml:space="preserve"> Ben </w:t>
      </w:r>
      <w:r w:rsidRPr="00E13F5F">
        <w:rPr>
          <w:rStyle w:val="StyleUnderline"/>
        </w:rPr>
        <w:t>Rhodes pointed out that the recent UN Security Council sanctions – “the toughest sanctions that have ever been imposed on North Korea” – would not have been possible “without China’s cooperation and support.”</w:t>
      </w:r>
      <w:r w:rsidRPr="00E13F5F">
        <w:rPr>
          <w:sz w:val="16"/>
        </w:rPr>
        <w:t xml:space="preserve"> “So we’ve seen China step up in many ways in terms of applying pressure,” Rhodes told reporters in a press briefing on Wednesday. “The fact is, it has to over time affect the calculus of the North Korean leadership.” Despite the upbeat tone, questions remain about just how coordinated China and the United States are in their approach toward North Korea. Beijing strongly favors negotiations – including peace treaty negotiations on a separate track from denuclearization talks – over sanctions, while the United States continues to emphasize the use of pressure to eventually bring North Korea to the table. Daniel Kritenbrink, the senior director for Asia on the National Security Council, called the North Korea question “one of the most important issues that President Obama and President Xi [will] discuss.” During his remarks with Xi, Obama noted that “President Xi and I are both committed to the denuclearization of the Korean Peninsula and the full implementation of UN sanctions.” He said the bilateral meeting would include discussions on how to discourage provocations like missile tests. </w:t>
      </w:r>
      <w:r w:rsidRPr="00E13F5F">
        <w:rPr>
          <w:rStyle w:val="Emphasis"/>
        </w:rPr>
        <w:t>In another symbol of U.S.-China cooperation on global issues</w:t>
      </w:r>
      <w:r w:rsidRPr="00E13F5F">
        <w:rPr>
          <w:rStyle w:val="StyleUnderline"/>
        </w:rPr>
        <w:t>, Obama and Xi will also gather together</w:t>
      </w:r>
      <w:r w:rsidRPr="00E13F5F">
        <w:rPr>
          <w:sz w:val="16"/>
        </w:rPr>
        <w:t xml:space="preserve"> Thursday, </w:t>
      </w:r>
      <w:r w:rsidRPr="00E13F5F">
        <w:rPr>
          <w:rStyle w:val="StyleUnderline"/>
        </w:rPr>
        <w:t>along with the other leaders of the P5+1, to review progress on implementing the nuclear deal reached with Iran</w:t>
      </w:r>
      <w:r w:rsidRPr="00E13F5F">
        <w:rPr>
          <w:sz w:val="16"/>
        </w:rPr>
        <w:t xml:space="preserve"> last year. </w:t>
      </w:r>
      <w:r w:rsidRPr="00E13F5F">
        <w:rPr>
          <w:rStyle w:val="StyleUnderline"/>
        </w:rPr>
        <w:t>Meanwhile, climate change continues to provide a bright spot for U.S.-China cooperation.</w:t>
      </w:r>
      <w:r w:rsidRPr="00E13F5F">
        <w:rPr>
          <w:sz w:val="16"/>
        </w:rPr>
        <w:t xml:space="preserve"> </w:t>
      </w:r>
      <w:r w:rsidRPr="00E13F5F">
        <w:rPr>
          <w:rStyle w:val="StyleUnderline"/>
        </w:rPr>
        <w:t>In a joint statement, Obama and Xi announced that the</w:t>
      </w:r>
      <w:r w:rsidRPr="00E13F5F">
        <w:rPr>
          <w:sz w:val="16"/>
        </w:rPr>
        <w:t xml:space="preserve"> </w:t>
      </w:r>
      <w:r w:rsidRPr="00E13F5F">
        <w:rPr>
          <w:rStyle w:val="Emphasis"/>
        </w:rPr>
        <w:t>U</w:t>
      </w:r>
      <w:r w:rsidRPr="00E13F5F">
        <w:rPr>
          <w:sz w:val="16"/>
        </w:rPr>
        <w:t xml:space="preserve">nited </w:t>
      </w:r>
      <w:r w:rsidRPr="00E13F5F">
        <w:rPr>
          <w:rStyle w:val="Emphasis"/>
        </w:rPr>
        <w:t>S</w:t>
      </w:r>
      <w:r w:rsidRPr="00E13F5F">
        <w:rPr>
          <w:sz w:val="16"/>
        </w:rPr>
        <w:t xml:space="preserve">tates </w:t>
      </w:r>
      <w:r w:rsidRPr="00E13F5F">
        <w:rPr>
          <w:rStyle w:val="StyleUnderline"/>
        </w:rPr>
        <w:t>and China will both sign the Paris climate change agreement on April 22</w:t>
      </w:r>
      <w:r w:rsidRPr="00E13F5F">
        <w:rPr>
          <w:sz w:val="16"/>
        </w:rPr>
        <w:t xml:space="preserve">, and committed to completing the domestic processes to join the agreement “as early as possible this year.” </w:t>
      </w:r>
      <w:r w:rsidRPr="00E13F5F">
        <w:rPr>
          <w:rStyle w:val="StyleUnderline"/>
        </w:rPr>
        <w:t>The statement also proclaimed that “climate change has become a pillar of the U.S.-China bilateral relationship” and called cooperation in this field “an enduring legacy of the partnership between our two countries.” The feel-good vibes on climate change might help to somewhat mitigate what Obama predicted would be a “candid exchange” with Xi over human rights, cyber, and maritime issues.</w:t>
      </w:r>
      <w:r w:rsidRPr="00E13F5F">
        <w:rPr>
          <w:sz w:val="16"/>
        </w:rPr>
        <w:t xml:space="preserve"> However, White House officials appeared to be trying to downplay the South China Sea issue after weeks of sharp exchanges between the U.S. and China. Obama didn’t mention the South China Sea in his brief remarks with Xi; he did not even repeat standard U.S. nods to the importance of freedom of navigation and peaceful settlement of disputes. In a press briefing prior to the Obama-Xi meeting, Rhodes tried to emphasize that U.S. insistence on principles such as non-militarization and resolving disputes in accordance with international law was “not to single out China.” Rhodes explained that non-militarization of the South China Sea, in particular, is “a principle that we would support as it relates to any country.” U.S.-China bilateral meetings generally try to stay positive – thus the issuance of a joint statement on climate change, and more optimistic evaluations than usual on thorny issues like North Korea. Still, while handshakes and sunny joint statements can’t paper over growing tensions, </w:t>
      </w:r>
      <w:r w:rsidRPr="00E13F5F">
        <w:rPr>
          <w:rStyle w:val="StyleUnderline"/>
        </w:rPr>
        <w:t>holding the meeting at all was a small victory</w:t>
      </w:r>
      <w:r w:rsidRPr="00E13F5F">
        <w:rPr>
          <w:sz w:val="16"/>
        </w:rPr>
        <w:t>. After all, Xi could have chosen to follow the example of Russian President Vladimir Putin and skip the summit altogether.</w:t>
      </w:r>
    </w:p>
    <w:p w:rsidR="005919A1" w:rsidRPr="00E13F5F" w:rsidRDefault="005919A1" w:rsidP="005919A1">
      <w:pPr>
        <w:pStyle w:val="Heading3"/>
      </w:pPr>
      <w:r w:rsidRPr="00E13F5F">
        <w:t>AT: Hurts Free Trade</w:t>
      </w:r>
    </w:p>
    <w:p w:rsidR="005919A1" w:rsidRPr="00E13F5F" w:rsidRDefault="005919A1" w:rsidP="005919A1"/>
    <w:p w:rsidR="005919A1" w:rsidRPr="00E13F5F" w:rsidRDefault="005919A1" w:rsidP="005919A1">
      <w:pPr>
        <w:pStyle w:val="Heading4"/>
      </w:pPr>
      <w:r w:rsidRPr="00E13F5F">
        <w:t>Clinton won’t undermine trade policy</w:t>
      </w:r>
    </w:p>
    <w:p w:rsidR="005919A1" w:rsidRPr="00E13F5F" w:rsidRDefault="005919A1" w:rsidP="005919A1">
      <w:r w:rsidRPr="00E13F5F">
        <w:rPr>
          <w:rStyle w:val="Style13ptBold"/>
        </w:rPr>
        <w:t>Lazaroff</w:t>
      </w:r>
      <w:r w:rsidR="00A5288C" w:rsidRPr="00E13F5F">
        <w:rPr>
          <w:rStyle w:val="Style13ptBold"/>
        </w:rPr>
        <w:t xml:space="preserve"> </w:t>
      </w:r>
      <w:r w:rsidRPr="00E13F5F">
        <w:rPr>
          <w:rStyle w:val="Style13ptBold"/>
        </w:rPr>
        <w:t>16</w:t>
      </w:r>
      <w:r w:rsidRPr="00E13F5F">
        <w:t xml:space="preserve"> (Leon, </w:t>
      </w:r>
      <w:r w:rsidR="00A5288C" w:rsidRPr="00E13F5F">
        <w:t xml:space="preserve">Deputy Managing Editor </w:t>
      </w:r>
      <w:r w:rsidRPr="00E13F5F">
        <w:t xml:space="preserve">“If Hillary Clinton Is Elected President, Here's What Will Happen to the U.S. Economy,” </w:t>
      </w:r>
      <w:r w:rsidR="00A5288C" w:rsidRPr="00E13F5F">
        <w:t xml:space="preserve">1/17/16 </w:t>
      </w:r>
      <w:hyperlink r:id="rId59" w:history="1">
        <w:r w:rsidRPr="00E13F5F">
          <w:rPr>
            <w:rStyle w:val="Hyperlink"/>
          </w:rPr>
          <w:t>http://www.thestreet.com/story/13423388/1/if-hillary-clinton-is-elected-president-here-s-what-will-happen-to-the-u-s-economy.html</w:t>
        </w:r>
      </w:hyperlink>
      <w:r w:rsidRPr="00E13F5F">
        <w:t>, JMP)</w:t>
      </w:r>
    </w:p>
    <w:p w:rsidR="005919A1" w:rsidRPr="00E13F5F" w:rsidRDefault="005919A1" w:rsidP="005919A1">
      <w:pPr>
        <w:rPr>
          <w:sz w:val="16"/>
        </w:rPr>
      </w:pPr>
      <w:r w:rsidRPr="00E13F5F">
        <w:rPr>
          <w:sz w:val="16"/>
        </w:rPr>
        <w:t>U.S. Corporations, Trade and Foreign Policy</w:t>
      </w:r>
      <w:r w:rsidR="00A5288C" w:rsidRPr="00E13F5F">
        <w:rPr>
          <w:sz w:val="16"/>
        </w:rPr>
        <w:t xml:space="preserve"> </w:t>
      </w:r>
      <w:r w:rsidRPr="00E13F5F">
        <w:rPr>
          <w:sz w:val="16"/>
        </w:rPr>
        <w:t xml:space="preserve">While U.S. corporations may differ with Clinton on taxes, </w:t>
      </w:r>
      <w:r w:rsidRPr="00E13F5F">
        <w:rPr>
          <w:rStyle w:val="StyleUnderline"/>
        </w:rPr>
        <w:t>she proved her worth as secretary of state in negotiating free trade agreements with Colombia, Panama and South Korea</w:t>
      </w:r>
      <w:r w:rsidRPr="00E13F5F">
        <w:rPr>
          <w:sz w:val="16"/>
        </w:rPr>
        <w:t>.</w:t>
      </w:r>
      <w:r w:rsidR="00A5288C" w:rsidRPr="00E13F5F">
        <w:rPr>
          <w:sz w:val="16"/>
        </w:rPr>
        <w:t xml:space="preserve"> </w:t>
      </w:r>
      <w:r w:rsidRPr="00E13F5F">
        <w:rPr>
          <w:sz w:val="16"/>
        </w:rPr>
        <w:t>Yet it was in Mexico, where Clinton may have forged her most significant achievement when she helped to negotiate an agreement with Mexico and its state-run oil and natural gas company Petroleos Mexicanos (Pemex) to open drilling rights in the Gulf of Mexico. The agreement, made on behalf of U.S. energy companies, was hashed out in December 2013 with the signing of the U.S.-Mexico Transboundary Agreement, which established a framework to allow U.S. companies to work with Pemex to develop oil reserves that straddle the underwater boundary between the two countries.</w:t>
      </w:r>
      <w:r w:rsidR="00A5288C" w:rsidRPr="00E13F5F">
        <w:rPr>
          <w:sz w:val="16"/>
        </w:rPr>
        <w:t xml:space="preserve"> </w:t>
      </w:r>
      <w:r w:rsidRPr="00E13F5F">
        <w:rPr>
          <w:sz w:val="16"/>
        </w:rPr>
        <w:t>The agreement was approved by Congress, signed by Obama and hailed as a landmark achievement by the American Petroleum Institute.</w:t>
      </w:r>
      <w:r w:rsidR="00A5288C" w:rsidRPr="00E13F5F">
        <w:rPr>
          <w:sz w:val="16"/>
        </w:rPr>
        <w:t xml:space="preserve"> </w:t>
      </w:r>
      <w:r w:rsidRPr="00E13F5F">
        <w:rPr>
          <w:sz w:val="16"/>
        </w:rPr>
        <w:t>Working for the Obama administration, Clinton also helped to lay the groundwork for the Trans-Pacific Partnership even as she has changed her position on the trade treaty as a presidential candidate. The sweeping agreement, negotiated in closed meetings with 11 Pacific Rim nations, lays out myriad rules to lower import tariffs.</w:t>
      </w:r>
      <w:r w:rsidR="00A5288C" w:rsidRPr="00E13F5F">
        <w:rPr>
          <w:sz w:val="16"/>
        </w:rPr>
        <w:t xml:space="preserve"> </w:t>
      </w:r>
      <w:r w:rsidRPr="00E13F5F">
        <w:rPr>
          <w:sz w:val="16"/>
        </w:rPr>
        <w:t>Yet trade treaties have proven to be political liabilities as many Americans believe they send jobs overseas, and Clinton was quick to distance herself from TPP, which is expected to go before Congress in the spring.</w:t>
      </w:r>
      <w:r w:rsidR="00A5288C" w:rsidRPr="00E13F5F">
        <w:rPr>
          <w:sz w:val="16"/>
        </w:rPr>
        <w:t xml:space="preserve"> </w:t>
      </w:r>
      <w:r w:rsidRPr="00E13F5F">
        <w:rPr>
          <w:sz w:val="16"/>
        </w:rPr>
        <w:t>In an interview with PBS, Clinton said that she was "worried about currency manipulation not being part of the agreement. We've lost American jobs to the manipulations that countries, particularly in Asia, have engaged in." Her flip-flop on TPP, however, has opened her to criticism from both Sanders, and Republican candidates.</w:t>
      </w:r>
      <w:r w:rsidR="00A5288C" w:rsidRPr="00E13F5F">
        <w:rPr>
          <w:sz w:val="16"/>
        </w:rPr>
        <w:t xml:space="preserve"> </w:t>
      </w:r>
      <w:r w:rsidRPr="00E13F5F">
        <w:rPr>
          <w:sz w:val="16"/>
        </w:rPr>
        <w:t>The same can be said of her support for authoritarian regimes such as Hosni Mubarak's Egypt and military coup that ousted Honduras's democratically elected president Manual Zelaya. Both cases reflect the historic economic underpinning of U.S. foreign policy: to open markets for U.S. corporations.</w:t>
      </w:r>
      <w:r w:rsidR="00A5288C" w:rsidRPr="00E13F5F">
        <w:rPr>
          <w:sz w:val="16"/>
        </w:rPr>
        <w:t xml:space="preserve"> </w:t>
      </w:r>
      <w:r w:rsidRPr="00E13F5F">
        <w:rPr>
          <w:sz w:val="16"/>
        </w:rPr>
        <w:t>While supportive of U.S. corporations doing business abroad, Clinton has been critical of efforts by some companies to skirt U.S. taxes by executing mergers with non-U.S. entities. Paradoxically, that's a position she shares with GOP frontrunner Donald Trump, who has condemned the use of so-called tax inversion deals.</w:t>
      </w:r>
      <w:r w:rsidR="00A5288C" w:rsidRPr="00E13F5F">
        <w:rPr>
          <w:sz w:val="16"/>
        </w:rPr>
        <w:t xml:space="preserve"> </w:t>
      </w:r>
      <w:r w:rsidRPr="00E13F5F">
        <w:rPr>
          <w:sz w:val="16"/>
        </w:rPr>
        <w:t>In November, Trump sided with Clinton when she slammed New York-based Pfizer Inc. for executing a $150 billion merger with Ireland's Allergan PLC in order to change its headquarters, thereby leaving "U.S. taxpayers holding the bag."</w:t>
      </w:r>
      <w:r w:rsidR="00A5288C" w:rsidRPr="00E13F5F">
        <w:rPr>
          <w:sz w:val="16"/>
        </w:rPr>
        <w:t xml:space="preserve"> </w:t>
      </w:r>
      <w:r w:rsidRPr="00E13F5F">
        <w:rPr>
          <w:rStyle w:val="StyleUnderline"/>
        </w:rPr>
        <w:t xml:space="preserve">Free trade is widely considered to be good for the economy. </w:t>
      </w:r>
      <w:r w:rsidRPr="00E13F5F">
        <w:rPr>
          <w:rStyle w:val="Emphasis"/>
        </w:rPr>
        <w:t>Despite the current rhetoric, Clinton is likely to continue to support it.</w:t>
      </w:r>
      <w:r w:rsidR="00A5288C" w:rsidRPr="00E13F5F">
        <w:rPr>
          <w:rStyle w:val="StyleUnderline"/>
        </w:rPr>
        <w:t xml:space="preserve"> </w:t>
      </w:r>
      <w:r w:rsidRPr="00E13F5F">
        <w:rPr>
          <w:rStyle w:val="StyleUnderline"/>
        </w:rPr>
        <w:t>"She is positioning herself as Obama's heir on issues such as trade," said</w:t>
      </w:r>
      <w:r w:rsidRPr="00E13F5F">
        <w:rPr>
          <w:sz w:val="16"/>
        </w:rPr>
        <w:t xml:space="preserve"> Kyle </w:t>
      </w:r>
      <w:r w:rsidRPr="00E13F5F">
        <w:rPr>
          <w:rStyle w:val="StyleUnderline"/>
        </w:rPr>
        <w:t>Kondik, managing editor of politics website Sabato's Crystal Ball at the University of Virginia's Center for Politics</w:t>
      </w:r>
      <w:r w:rsidRPr="00E13F5F">
        <w:rPr>
          <w:sz w:val="16"/>
        </w:rPr>
        <w:t xml:space="preserve">, in an interview from Charlottesville, Va. </w:t>
      </w:r>
      <w:r w:rsidRPr="00E13F5F">
        <w:rPr>
          <w:rStyle w:val="StyleUnderline"/>
        </w:rPr>
        <w:t>"Yes, she did flip on the Trans-Pacific partnership but that's likely to be settled before she would enter office."</w:t>
      </w:r>
    </w:p>
    <w:p w:rsidR="005919A1" w:rsidRPr="00E13F5F" w:rsidRDefault="005919A1" w:rsidP="005919A1"/>
    <w:p w:rsidR="005919A1" w:rsidRPr="00E13F5F" w:rsidRDefault="005919A1" w:rsidP="005919A1">
      <w:pPr>
        <w:pStyle w:val="Heading3"/>
      </w:pPr>
      <w:r w:rsidRPr="00E13F5F">
        <w:t>AT: Hurts Economy / Wages Turn</w:t>
      </w:r>
    </w:p>
    <w:p w:rsidR="005919A1" w:rsidRPr="00E13F5F" w:rsidRDefault="005919A1" w:rsidP="005919A1">
      <w:pPr>
        <w:pStyle w:val="Heading4"/>
      </w:pPr>
      <w:r w:rsidRPr="00E13F5F">
        <w:t>Clinton will largely continue Obama’s economic policies --- increased minimum wage won’t hurt economy</w:t>
      </w:r>
    </w:p>
    <w:p w:rsidR="005919A1" w:rsidRPr="00E13F5F" w:rsidRDefault="0052627E" w:rsidP="005919A1">
      <w:r w:rsidRPr="00E13F5F">
        <w:rPr>
          <w:rStyle w:val="Style13ptBold"/>
        </w:rPr>
        <w:t>Lazaroff 16</w:t>
      </w:r>
      <w:r w:rsidRPr="00E13F5F">
        <w:t xml:space="preserve"> (Leon, Deputy Managing Editor “If Hillary Clinton Is Elected President, Here's What Will Happen to the U.S. Economy,” 1/17/16 </w:t>
      </w:r>
      <w:hyperlink r:id="rId60" w:history="1">
        <w:r w:rsidRPr="00E13F5F">
          <w:rPr>
            <w:rStyle w:val="Hyperlink"/>
          </w:rPr>
          <w:t>http://www.thestreet.com/story/13423388/1/if-hillary-clinton-is-elected-president-here-s-what-will-happen-to-the-u-s-economy.html</w:t>
        </w:r>
      </w:hyperlink>
      <w:r w:rsidRPr="00E13F5F">
        <w:t>, JMP)</w:t>
      </w:r>
      <w:r w:rsidR="005919A1" w:rsidRPr="00E13F5F">
        <w:t xml:space="preserve"> </w:t>
      </w:r>
      <w:r w:rsidR="005919A1" w:rsidRPr="00E13F5F">
        <w:rPr>
          <w:b/>
        </w:rPr>
        <w:t>***Note --- Kyle Kondik is managing editor of politics website Sabato's Crystal Ball at the University of Virginia's Center for Politics</w:t>
      </w:r>
    </w:p>
    <w:p w:rsidR="005919A1" w:rsidRPr="00E13F5F" w:rsidRDefault="005919A1" w:rsidP="005919A1">
      <w:pPr>
        <w:rPr>
          <w:sz w:val="16"/>
        </w:rPr>
      </w:pPr>
      <w:r w:rsidRPr="00E13F5F">
        <w:rPr>
          <w:sz w:val="16"/>
        </w:rPr>
        <w:t>Wages and Jobs</w:t>
      </w:r>
      <w:r w:rsidR="0052627E" w:rsidRPr="00E13F5F">
        <w:rPr>
          <w:sz w:val="16"/>
        </w:rPr>
        <w:t xml:space="preserve"> </w:t>
      </w:r>
      <w:r w:rsidRPr="00E13F5F">
        <w:rPr>
          <w:sz w:val="16"/>
        </w:rPr>
        <w:t xml:space="preserve">Lately, </w:t>
      </w:r>
      <w:r w:rsidRPr="00E13F5F">
        <w:rPr>
          <w:rStyle w:val="StyleUnderline"/>
        </w:rPr>
        <w:t>Clinton has been describing herself as a "progressive," an indication that she wants to position herself to the left of where she might have been in the past</w:t>
      </w:r>
      <w:r w:rsidRPr="00E13F5F">
        <w:rPr>
          <w:sz w:val="16"/>
        </w:rPr>
        <w:t>.</w:t>
      </w:r>
      <w:r w:rsidR="0052627E" w:rsidRPr="00E13F5F">
        <w:rPr>
          <w:sz w:val="16"/>
        </w:rPr>
        <w:t xml:space="preserve"> </w:t>
      </w:r>
      <w:r w:rsidRPr="00E13F5F">
        <w:rPr>
          <w:sz w:val="16"/>
        </w:rPr>
        <w:t>That past included serving on the board of directors at WalMart for six years (1986-92) at a time when the company's worker relations were infamous, and helping to build strategy for an Arkansas governor who rode the centrist Democratic Leadership Council's push for free trade, tough-on-crime policies and welfare reform straight to the White House.</w:t>
      </w:r>
      <w:r w:rsidR="0052627E" w:rsidRPr="00E13F5F">
        <w:rPr>
          <w:sz w:val="16"/>
        </w:rPr>
        <w:t xml:space="preserve"> </w:t>
      </w:r>
      <w:r w:rsidRPr="00E13F5F">
        <w:rPr>
          <w:sz w:val="16"/>
        </w:rPr>
        <w:t>The DLC, of course, closed its doors back in 2011, a clear sign that the party has moved left.</w:t>
      </w:r>
      <w:r w:rsidR="0052627E" w:rsidRPr="00E13F5F">
        <w:rPr>
          <w:sz w:val="16"/>
        </w:rPr>
        <w:t xml:space="preserve"> </w:t>
      </w:r>
      <w:r w:rsidRPr="00E13F5F">
        <w:rPr>
          <w:sz w:val="16"/>
        </w:rPr>
        <w:t xml:space="preserve">And now </w:t>
      </w:r>
      <w:r w:rsidRPr="00E13F5F">
        <w:rPr>
          <w:rStyle w:val="StyleUnderline"/>
        </w:rPr>
        <w:t>Clinton wants to show that she has moved left as well, especially on issues of union organizing, immigration and raising the minimum wage</w:t>
      </w:r>
      <w:r w:rsidRPr="00E13F5F">
        <w:rPr>
          <w:sz w:val="16"/>
        </w:rPr>
        <w:t>, Kondik added.</w:t>
      </w:r>
      <w:r w:rsidR="0052627E" w:rsidRPr="00E13F5F">
        <w:rPr>
          <w:sz w:val="16"/>
        </w:rPr>
        <w:t xml:space="preserve"> </w:t>
      </w:r>
      <w:r w:rsidRPr="00E13F5F">
        <w:rPr>
          <w:rStyle w:val="StyleUnderline"/>
        </w:rPr>
        <w:t>"We can expect a high level of continuity with Obama's policies if she's elected,"</w:t>
      </w:r>
      <w:r w:rsidRPr="00E13F5F">
        <w:rPr>
          <w:sz w:val="16"/>
        </w:rPr>
        <w:t xml:space="preserve"> Kondik said. "</w:t>
      </w:r>
      <w:r w:rsidRPr="00E13F5F">
        <w:rPr>
          <w:rStyle w:val="StyleUnderline"/>
        </w:rPr>
        <w:t>While she has tried to move to left a little bit to satisfy the more populist wing of the part, I don't think she is naturally more liberal on economic issues than Obama is, she might actually be less but she's moved to where the party is, which has become more liberal over time."</w:t>
      </w:r>
      <w:r w:rsidR="0052627E" w:rsidRPr="00E13F5F">
        <w:rPr>
          <w:sz w:val="16"/>
        </w:rPr>
        <w:t xml:space="preserve"> </w:t>
      </w:r>
      <w:r w:rsidRPr="00E13F5F">
        <w:rPr>
          <w:sz w:val="16"/>
        </w:rPr>
        <w:t>At the top of that list is wage stagnation, a direct product of income inequality, which is arguably a product of a tax code with elements that Democrats have called regressive. As James Surowiecki wrote recently in the New York Review of Books "the top 1% of earners take home more than 20% of the income, and their share has more than doubled in the last 35 years. Over that same period, wages and household incomes have risen only slightly."</w:t>
      </w:r>
      <w:r w:rsidR="0052627E" w:rsidRPr="00E13F5F">
        <w:rPr>
          <w:sz w:val="16"/>
        </w:rPr>
        <w:t xml:space="preserve"> </w:t>
      </w:r>
      <w:r w:rsidRPr="00E13F5F">
        <w:rPr>
          <w:sz w:val="16"/>
        </w:rPr>
        <w:t>Forcing employers to raise salaries probably begins with raising the federal minimum wage. Since 2009, that's been $7.25 an hour. Clinton has been supportive of the labor-led fight for $15 but has also said $12 is a more reasonable target, considering regional differences.</w:t>
      </w:r>
      <w:r w:rsidR="0052627E" w:rsidRPr="00E13F5F">
        <w:rPr>
          <w:sz w:val="16"/>
        </w:rPr>
        <w:t xml:space="preserve"> </w:t>
      </w:r>
      <w:r w:rsidRPr="00E13F5F">
        <w:rPr>
          <w:sz w:val="16"/>
        </w:rPr>
        <w:t xml:space="preserve">Whether or not raising the minimum wage would hurt the economy is a source of much debate -- and policy papers -- from competing think tanks, industry lobbyists and labor unions. </w:t>
      </w:r>
      <w:r w:rsidRPr="00E13F5F">
        <w:rPr>
          <w:rStyle w:val="StyleUnderline"/>
        </w:rPr>
        <w:t>Yet accepting that some change and displacement would occur, raising the minimum wage may actually be a net longer-term positive for the economy</w:t>
      </w:r>
      <w:r w:rsidRPr="00E13F5F">
        <w:rPr>
          <w:sz w:val="16"/>
        </w:rPr>
        <w:t>, argues New America's Lind.</w:t>
      </w:r>
      <w:r w:rsidR="0052627E" w:rsidRPr="00E13F5F">
        <w:rPr>
          <w:sz w:val="16"/>
        </w:rPr>
        <w:t xml:space="preserve"> </w:t>
      </w:r>
      <w:r w:rsidRPr="00E13F5F">
        <w:rPr>
          <w:sz w:val="16"/>
        </w:rPr>
        <w:t xml:space="preserve">"Obviously, businesses that would be unable to pay a higher minimum, whatever it is, would suffer," Lind said. "But </w:t>
      </w:r>
      <w:r w:rsidRPr="00E13F5F">
        <w:rPr>
          <w:rStyle w:val="StyleUnderline"/>
        </w:rPr>
        <w:t>having a minimum wage that drives low-wage businesses out of existence arguably is a good thing, as it can force businesses to invest in technology rather than labor, which is a good thing from the point of view of overall national productivity."</w:t>
      </w:r>
    </w:p>
    <w:p w:rsidR="005919A1" w:rsidRPr="00E13F5F" w:rsidRDefault="005919A1" w:rsidP="005919A1"/>
    <w:p w:rsidR="005919A1" w:rsidRPr="00E13F5F" w:rsidRDefault="005919A1" w:rsidP="005919A1">
      <w:pPr>
        <w:pStyle w:val="Heading4"/>
      </w:pPr>
      <w:r w:rsidRPr="00E13F5F">
        <w:t>Clinton’s economic policies unlikely to pass</w:t>
      </w:r>
    </w:p>
    <w:p w:rsidR="0052627E" w:rsidRPr="00E13F5F" w:rsidRDefault="0052627E" w:rsidP="0052627E">
      <w:r w:rsidRPr="00E13F5F">
        <w:rPr>
          <w:rStyle w:val="Style13ptBold"/>
        </w:rPr>
        <w:t>Lazaroff 16</w:t>
      </w:r>
      <w:r w:rsidRPr="00E13F5F">
        <w:t xml:space="preserve"> (Leon, Deputy Managing Editor “If Hillary Clinton Is Elected President, Here's What Will Happen to the U.S. Economy,” 1/17/16 </w:t>
      </w:r>
      <w:hyperlink r:id="rId61" w:history="1">
        <w:r w:rsidRPr="00E13F5F">
          <w:rPr>
            <w:rStyle w:val="Hyperlink"/>
          </w:rPr>
          <w:t>http://www.thestreet.com/story/13423388/1/if-hillary-clinton-is-elected-president-here-s-what-will-happen-to-the-u-s-economy.html</w:t>
        </w:r>
      </w:hyperlink>
      <w:r w:rsidRPr="00E13F5F">
        <w:t xml:space="preserve">, JMP) </w:t>
      </w:r>
      <w:r w:rsidRPr="00E13F5F">
        <w:rPr>
          <w:b/>
        </w:rPr>
        <w:t>***Note --- Kyle Kondik is managing editor of politics website Sabato's Crystal Ball at the University of Virginia's Center for Politics</w:t>
      </w:r>
    </w:p>
    <w:p w:rsidR="005919A1" w:rsidRPr="00E13F5F" w:rsidRDefault="005919A1" w:rsidP="005919A1">
      <w:pPr>
        <w:rPr>
          <w:sz w:val="16"/>
        </w:rPr>
      </w:pPr>
      <w:r w:rsidRPr="00E13F5F">
        <w:rPr>
          <w:sz w:val="16"/>
        </w:rPr>
        <w:t>Reality With Republicans Controlling Congress</w:t>
      </w:r>
      <w:r w:rsidR="0052627E" w:rsidRPr="00E13F5F">
        <w:rPr>
          <w:sz w:val="16"/>
        </w:rPr>
        <w:t xml:space="preserve"> </w:t>
      </w:r>
      <w:r w:rsidRPr="00E13F5F">
        <w:rPr>
          <w:rStyle w:val="StyleUnderline"/>
        </w:rPr>
        <w:t>To get any of these proposals enacted, Clinton would likely have to barter with a House</w:t>
      </w:r>
      <w:r w:rsidRPr="00E13F5F">
        <w:rPr>
          <w:sz w:val="16"/>
        </w:rPr>
        <w:t xml:space="preserve"> of Representatives </w:t>
      </w:r>
      <w:r w:rsidRPr="00E13F5F">
        <w:rPr>
          <w:rStyle w:val="StyleUnderline"/>
        </w:rPr>
        <w:t>that likely will remain in Republican hands.</w:t>
      </w:r>
      <w:r w:rsidRPr="00E13F5F">
        <w:rPr>
          <w:sz w:val="16"/>
        </w:rPr>
        <w:t xml:space="preserve"> Assuming that Clinton is elected president and the Democrats fair poorly in mid-term elections, which is customary, </w:t>
      </w:r>
      <w:r w:rsidRPr="00E13F5F">
        <w:rPr>
          <w:rStyle w:val="StyleUnderline"/>
        </w:rPr>
        <w:t>Clinton runs the risk of being the first Democratic president to serve without ever having her party control the House</w:t>
      </w:r>
      <w:r w:rsidRPr="00E13F5F">
        <w:rPr>
          <w:sz w:val="16"/>
        </w:rPr>
        <w:t>.</w:t>
      </w:r>
      <w:r w:rsidR="0052627E" w:rsidRPr="00E13F5F">
        <w:rPr>
          <w:sz w:val="16"/>
        </w:rPr>
        <w:t xml:space="preserve"> </w:t>
      </w:r>
      <w:r w:rsidRPr="00E13F5F">
        <w:rPr>
          <w:rStyle w:val="StyleUnderline"/>
        </w:rPr>
        <w:t>As a result, raising the minimum wage or increasing taxes on higher earners would probably require a grand bargain with Republicans that might have to include lowering the corporate tax rate.</w:t>
      </w:r>
      <w:r w:rsidR="0052627E" w:rsidRPr="00E13F5F">
        <w:rPr>
          <w:rStyle w:val="StyleUnderline"/>
        </w:rPr>
        <w:t xml:space="preserve"> </w:t>
      </w:r>
      <w:r w:rsidRPr="00E13F5F">
        <w:rPr>
          <w:rStyle w:val="StyleUnderline"/>
        </w:rPr>
        <w:t xml:space="preserve">"Because the political situation will probably be much like it is now, </w:t>
      </w:r>
      <w:r w:rsidRPr="00E13F5F">
        <w:rPr>
          <w:rStyle w:val="Emphasis"/>
        </w:rPr>
        <w:t>her ability to pass landmark legislation would be blocked</w:t>
      </w:r>
      <w:r w:rsidRPr="00E13F5F">
        <w:rPr>
          <w:rStyle w:val="StyleUnderline"/>
        </w:rPr>
        <w:t>,"</w:t>
      </w:r>
      <w:r w:rsidRPr="00E13F5F">
        <w:rPr>
          <w:sz w:val="16"/>
        </w:rPr>
        <w:t xml:space="preserve"> Kondick said. </w:t>
      </w:r>
      <w:r w:rsidRPr="00E13F5F">
        <w:rPr>
          <w:rStyle w:val="StyleUnderline"/>
        </w:rPr>
        <w:t>"If you thought Obama's relationship with the House was bad, I don't see why Clinton's would be better. We could be looking at more stalemate.</w:t>
      </w:r>
      <w:r w:rsidR="0052627E" w:rsidRPr="00E13F5F">
        <w:rPr>
          <w:sz w:val="16"/>
        </w:rPr>
        <w:t xml:space="preserve"> </w:t>
      </w:r>
      <w:r w:rsidRPr="00E13F5F">
        <w:rPr>
          <w:sz w:val="16"/>
        </w:rPr>
        <w:t xml:space="preserve">Whether such an impasse could be broken would depend on one party gaining significant momentum coming out the election in November. </w:t>
      </w:r>
      <w:r w:rsidRPr="00E13F5F">
        <w:rPr>
          <w:rStyle w:val="StyleUnderline"/>
        </w:rPr>
        <w:t>Ultimately</w:t>
      </w:r>
      <w:r w:rsidRPr="00E13F5F">
        <w:rPr>
          <w:sz w:val="16"/>
        </w:rPr>
        <w:t xml:space="preserve">, though, </w:t>
      </w:r>
      <w:r w:rsidRPr="00E13F5F">
        <w:rPr>
          <w:rStyle w:val="StyleUnderline"/>
        </w:rPr>
        <w:t>Clinton's ability to move her economic agenda will rest on how she decides to govern.</w:t>
      </w:r>
      <w:r w:rsidRPr="00E13F5F">
        <w:rPr>
          <w:sz w:val="16"/>
        </w:rPr>
        <w:t xml:space="preserve"> Will it be through the centrist positions of her husband's administration, the liberal doctrines of Barack Obama or the populism of Bernie Sanders.</w:t>
      </w:r>
      <w:r w:rsidR="0052627E" w:rsidRPr="00E13F5F">
        <w:rPr>
          <w:sz w:val="16"/>
        </w:rPr>
        <w:t xml:space="preserve"> </w:t>
      </w:r>
      <w:r w:rsidRPr="00E13F5F">
        <w:rPr>
          <w:sz w:val="16"/>
        </w:rPr>
        <w:t>Only Hillary knows.</w:t>
      </w:r>
    </w:p>
    <w:p w:rsidR="005919A1" w:rsidRPr="00E13F5F" w:rsidRDefault="005919A1" w:rsidP="005919A1">
      <w:pPr>
        <w:pStyle w:val="Heading3"/>
      </w:pPr>
      <w:r w:rsidRPr="00E13F5F">
        <w:t>AT: Hurts Financial Institutions / Wall Street</w:t>
      </w:r>
    </w:p>
    <w:p w:rsidR="005919A1" w:rsidRPr="00E13F5F" w:rsidRDefault="005919A1" w:rsidP="005919A1"/>
    <w:p w:rsidR="005919A1" w:rsidRPr="00E13F5F" w:rsidRDefault="005919A1" w:rsidP="005919A1">
      <w:pPr>
        <w:pStyle w:val="Heading4"/>
      </w:pPr>
      <w:r w:rsidRPr="00E13F5F">
        <w:t>Clinton will mostly continue Obama policies and won’t break up financial institutions and higher taxes on rich won’t hurt economy</w:t>
      </w:r>
    </w:p>
    <w:p w:rsidR="0052627E" w:rsidRPr="00E13F5F" w:rsidRDefault="0052627E" w:rsidP="0052627E">
      <w:r w:rsidRPr="00E13F5F">
        <w:rPr>
          <w:rStyle w:val="Style13ptBold"/>
        </w:rPr>
        <w:t>Lazaroff 16</w:t>
      </w:r>
      <w:r w:rsidRPr="00E13F5F">
        <w:t xml:space="preserve"> (Leon, Deputy Managing Editor “If Hillary Clinton Is Elected President, Here's What Will Happen to the U.S. Economy,” 1/17/16 </w:t>
      </w:r>
      <w:hyperlink r:id="rId62" w:history="1">
        <w:r w:rsidRPr="00E13F5F">
          <w:rPr>
            <w:rStyle w:val="Hyperlink"/>
          </w:rPr>
          <w:t>http://www.thestreet.com/story/13423388/1/if-hillary-clinton-is-elected-president-here-s-what-will-happen-to-the-u-s-economy.html</w:t>
        </w:r>
      </w:hyperlink>
      <w:r w:rsidRPr="00E13F5F">
        <w:t xml:space="preserve">, JMP) </w:t>
      </w:r>
    </w:p>
    <w:p w:rsidR="005919A1" w:rsidRPr="00E13F5F" w:rsidRDefault="005919A1" w:rsidP="005919A1">
      <w:pPr>
        <w:rPr>
          <w:sz w:val="16"/>
        </w:rPr>
      </w:pPr>
      <w:r w:rsidRPr="00E13F5F">
        <w:rPr>
          <w:sz w:val="16"/>
        </w:rPr>
        <w:t>When it comes to economic matters, what would Hillary Clinton do?</w:t>
      </w:r>
      <w:r w:rsidR="0052627E" w:rsidRPr="00E13F5F">
        <w:rPr>
          <w:sz w:val="16"/>
        </w:rPr>
        <w:t xml:space="preserve"> </w:t>
      </w:r>
      <w:r w:rsidRPr="00E13F5F">
        <w:rPr>
          <w:sz w:val="16"/>
        </w:rPr>
        <w:t>Would she mirror her husband Bill, who embraced former Goldman Sachs executive Robert Rubin's vision to repeal the Glass-Steagall Act, deregulate the telecom industry and sign the Commodity Futures Modernization Act, which exempted credit-default swaps from government oversight? Of course, Bill Clinton also turned the largest ever federal budget deficit into the largest surplus. If not Bill, will Hillary instead follow in the footsteps of President Barack Obama, who signed the Affordable Care Act, the Dodd-Frank Wall Street Reform Act and created the Consumer Financial Protection Board on the way to raising taxes on the country's highest earners for the first time since the late-1990s?</w:t>
      </w:r>
      <w:r w:rsidR="0052627E" w:rsidRPr="00E13F5F">
        <w:rPr>
          <w:sz w:val="16"/>
        </w:rPr>
        <w:t xml:space="preserve"> </w:t>
      </w:r>
      <w:r w:rsidRPr="00E13F5F">
        <w:rPr>
          <w:rStyle w:val="StyleUnderline"/>
        </w:rPr>
        <w:t>The former New York senator supports all of Obama's singular achievements in addition to strengthening the Volcker Rule</w:t>
      </w:r>
      <w:r w:rsidRPr="00E13F5F">
        <w:rPr>
          <w:sz w:val="16"/>
        </w:rPr>
        <w:t xml:space="preserve">, which imposes a "risk fee" on banks that make speculative bets with funds from their own accounts, </w:t>
      </w:r>
      <w:r w:rsidRPr="00E13F5F">
        <w:rPr>
          <w:rStyle w:val="StyleUnderline"/>
        </w:rPr>
        <w:t>and passing the "Buffett Rule,"</w:t>
      </w:r>
      <w:r w:rsidRPr="00E13F5F">
        <w:rPr>
          <w:sz w:val="16"/>
        </w:rPr>
        <w:t xml:space="preserve"> which would close tax loopholes by establishing a higher minimum rate for those in the highest income bracket.</w:t>
      </w:r>
      <w:r w:rsidR="0052627E" w:rsidRPr="00E13F5F">
        <w:rPr>
          <w:sz w:val="16"/>
        </w:rPr>
        <w:t xml:space="preserve"> </w:t>
      </w:r>
      <w:r w:rsidRPr="00E13F5F">
        <w:rPr>
          <w:rStyle w:val="StyleUnderline"/>
        </w:rPr>
        <w:t>True to her centrist roots on economic issues, Clinton</w:t>
      </w:r>
      <w:r w:rsidRPr="00E13F5F">
        <w:rPr>
          <w:sz w:val="16"/>
        </w:rPr>
        <w:t xml:space="preserve">, it seems, </w:t>
      </w:r>
      <w:r w:rsidRPr="00E13F5F">
        <w:rPr>
          <w:rStyle w:val="StyleUnderline"/>
        </w:rPr>
        <w:t>wants to appeal to those whose livelihood is tied to financial services as well as the consumer/labor advocates who increasingly comprise the base of the Democratic Party</w:t>
      </w:r>
      <w:r w:rsidRPr="00E13F5F">
        <w:rPr>
          <w:sz w:val="16"/>
        </w:rPr>
        <w:t>.</w:t>
      </w:r>
      <w:r w:rsidR="0052627E" w:rsidRPr="00E13F5F">
        <w:rPr>
          <w:sz w:val="16"/>
        </w:rPr>
        <w:t xml:space="preserve"> </w:t>
      </w:r>
      <w:r w:rsidRPr="00E13F5F">
        <w:rPr>
          <w:sz w:val="16"/>
        </w:rPr>
        <w:t>"If she is thinking about a policy issue, she's going to want to hear from the business side, the consumer side, the labor side, and in that regard, her positions may not be starkly black-and-white," said Tracy Sefl, a Democratic strategist and former Clinton campaign staffer. "She likes to bring together multiple voices."</w:t>
      </w:r>
      <w:r w:rsidR="0052627E" w:rsidRPr="00E13F5F">
        <w:rPr>
          <w:sz w:val="16"/>
        </w:rPr>
        <w:t xml:space="preserve"> </w:t>
      </w:r>
      <w:r w:rsidRPr="00E13F5F">
        <w:rPr>
          <w:sz w:val="16"/>
        </w:rPr>
        <w:t xml:space="preserve">One thing is clear: </w:t>
      </w:r>
      <w:r w:rsidRPr="00E13F5F">
        <w:rPr>
          <w:rStyle w:val="StyleUnderline"/>
        </w:rPr>
        <w:t>Clinton isn't going to adopt</w:t>
      </w:r>
      <w:r w:rsidRPr="00E13F5F">
        <w:rPr>
          <w:sz w:val="16"/>
        </w:rPr>
        <w:t xml:space="preserve"> Bernie </w:t>
      </w:r>
      <w:r w:rsidRPr="00E13F5F">
        <w:rPr>
          <w:rStyle w:val="StyleUnderline"/>
        </w:rPr>
        <w:t>Sanders' leftist rhetoric or his policy prescriptions. She's not about to promise to break up the country's largest financial institutions within a year of getting elected, or label Wall Street an industry that's run on "greed, fraud, dishonesty and arrogance,"</w:t>
      </w:r>
      <w:r w:rsidRPr="00E13F5F">
        <w:rPr>
          <w:sz w:val="16"/>
        </w:rPr>
        <w:t xml:space="preserve"> as Sanders often does. As the Sanders campaign isn't shy about exclaiming, Clinton's top campaign donors are investment banks.</w:t>
      </w:r>
      <w:r w:rsidR="0052627E" w:rsidRPr="00E13F5F">
        <w:rPr>
          <w:sz w:val="16"/>
        </w:rPr>
        <w:t xml:space="preserve"> </w:t>
      </w:r>
      <w:r w:rsidRPr="00E13F5F">
        <w:rPr>
          <w:sz w:val="16"/>
        </w:rPr>
        <w:t>Here's how Clinton plans to deal with the overarching issues affecting the country's economy -- and what effects her actions will have (assuming she's able to push her agenda through what is likely to be a Republican-controlled Congress):</w:t>
      </w:r>
      <w:r w:rsidR="0052627E" w:rsidRPr="00E13F5F">
        <w:rPr>
          <w:sz w:val="16"/>
        </w:rPr>
        <w:t xml:space="preserve"> </w:t>
      </w:r>
      <w:r w:rsidRPr="00E13F5F">
        <w:rPr>
          <w:sz w:val="16"/>
        </w:rPr>
        <w:t>Wall Street Regulation</w:t>
      </w:r>
      <w:r w:rsidR="0052627E" w:rsidRPr="00E13F5F">
        <w:rPr>
          <w:sz w:val="16"/>
        </w:rPr>
        <w:t xml:space="preserve"> </w:t>
      </w:r>
      <w:r w:rsidRPr="00E13F5F">
        <w:rPr>
          <w:sz w:val="16"/>
        </w:rPr>
        <w:t>Unlike Vermont Senator Sanders, Clinton doesn't support restoring Glass-Steagall, which has emerged as something of Democratic campaign litmus test. Glass-Steagall was passed in 1936 in the throes of the Depression to separate commercial banking from investment banking, a structure flaw in the U.S. economy that legislators of the period deemed a principle cause of the market's implosion.</w:t>
      </w:r>
      <w:r w:rsidR="0052627E" w:rsidRPr="00E13F5F">
        <w:rPr>
          <w:sz w:val="16"/>
        </w:rPr>
        <w:t xml:space="preserve"> </w:t>
      </w:r>
      <w:r w:rsidRPr="00E13F5F">
        <w:rPr>
          <w:sz w:val="16"/>
        </w:rPr>
        <w:t>Yet Clinton maintains that even if Glass-Steagall hadn't been repealed, Lehman Brothers, AIG, Bear Stearns, among others wouldn't have been prevented from making risky bets. She made that clear during a November debate, saying "I just don't think it would get the job done." It's a position that exposes her to the charge of being too cozy with Wall Street.</w:t>
      </w:r>
      <w:r w:rsidR="0052627E" w:rsidRPr="00E13F5F">
        <w:rPr>
          <w:sz w:val="16"/>
        </w:rPr>
        <w:t xml:space="preserve"> </w:t>
      </w:r>
      <w:r w:rsidRPr="00E13F5F">
        <w:rPr>
          <w:sz w:val="16"/>
        </w:rPr>
        <w:t>Rather than focusing on Glass-Steagall, Clinton counters that a different kind of regulatory framework is needed to monitor a very different financial system, one increasingly shaped by "shadow banking," i.e. hedge funds and other non-bank institutions.</w:t>
      </w:r>
      <w:r w:rsidR="0052627E" w:rsidRPr="00E13F5F">
        <w:rPr>
          <w:sz w:val="16"/>
        </w:rPr>
        <w:t xml:space="preserve"> </w:t>
      </w:r>
      <w:r w:rsidRPr="00E13F5F">
        <w:rPr>
          <w:sz w:val="16"/>
        </w:rPr>
        <w:t>In a detailed set of proposals, Clinton calls for levying a "graduated risk fee every year on the liabilities of banks with more than $50 billion in assets and other financial institutions that are designed by regulators for enhanced oversight." Those fees, Clinton says, would be scaled "higher for firms with greater amounts of debt and riskier, short-term forms of debt."</w:t>
      </w:r>
      <w:r w:rsidR="0052627E" w:rsidRPr="00E13F5F">
        <w:rPr>
          <w:sz w:val="16"/>
        </w:rPr>
        <w:t xml:space="preserve"> </w:t>
      </w:r>
      <w:r w:rsidRPr="00E13F5F">
        <w:rPr>
          <w:sz w:val="16"/>
        </w:rPr>
        <w:t>Clinton likens it to a deterrent as well as a rainy day fund. Banks that operate both commercial and investment operations are in effect, public trusts, and the public has a right to insist that they are properly maintained.</w:t>
      </w:r>
      <w:r w:rsidR="0052627E" w:rsidRPr="00E13F5F">
        <w:rPr>
          <w:sz w:val="16"/>
        </w:rPr>
        <w:t xml:space="preserve"> </w:t>
      </w:r>
      <w:r w:rsidRPr="00E13F5F">
        <w:rPr>
          <w:sz w:val="16"/>
        </w:rPr>
        <w:t>"The fee would therefore discourage large financial institutions from relying on excessive leverage and the kinds of 'hot' short-term money that proved particularly damaging during the crisis," reads her policy statement.</w:t>
      </w:r>
      <w:r w:rsidR="0052627E" w:rsidRPr="00E13F5F">
        <w:rPr>
          <w:sz w:val="16"/>
        </w:rPr>
        <w:t xml:space="preserve"> </w:t>
      </w:r>
      <w:r w:rsidRPr="00E13F5F">
        <w:rPr>
          <w:sz w:val="16"/>
        </w:rPr>
        <w:t xml:space="preserve">In effect, </w:t>
      </w:r>
      <w:r w:rsidRPr="00E13F5F">
        <w:rPr>
          <w:rStyle w:val="StyleUnderline"/>
        </w:rPr>
        <w:t>Clinton is trying to close some of the loopholes in the Dodd-Frank Act that bank industry lobbyists, working with Republicans, have been able to open up as part of larger bills, usually tied to the federal budget.</w:t>
      </w:r>
      <w:r w:rsidRPr="00E13F5F">
        <w:rPr>
          <w:sz w:val="16"/>
        </w:rPr>
        <w:t xml:space="preserve"> Integral to the proposal is to hold bankers personally responsible for risky best taken by their financial institutions. Therefore, Clinton would also seek legislation to hold executives accountable by extending the statute of limitations for major financial crimes to 10 years from 5 years, and requiring that executives lose bonus pay when a bank pays a fine related to their bad decisions.</w:t>
      </w:r>
      <w:r w:rsidR="0052627E" w:rsidRPr="00E13F5F">
        <w:rPr>
          <w:sz w:val="16"/>
        </w:rPr>
        <w:t xml:space="preserve"> </w:t>
      </w:r>
      <w:r w:rsidRPr="00E13F5F">
        <w:rPr>
          <w:rStyle w:val="StyleUnderline"/>
        </w:rPr>
        <w:t>The proposals</w:t>
      </w:r>
      <w:r w:rsidRPr="00E13F5F">
        <w:rPr>
          <w:sz w:val="16"/>
        </w:rPr>
        <w:t xml:space="preserve">, she has said, </w:t>
      </w:r>
      <w:r w:rsidRPr="00E13F5F">
        <w:rPr>
          <w:rStyle w:val="StyleUnderline"/>
        </w:rPr>
        <w:t>would "prevent conflicts of interest by financial managers," and enforce "constraints on risk" at financial firms</w:t>
      </w:r>
      <w:r w:rsidRPr="00E13F5F">
        <w:rPr>
          <w:sz w:val="16"/>
        </w:rPr>
        <w:t>. Additionally, Clinton has called for greater oversight and controls on "high-frequency" trading, which she argues makes markets less stable and fair. Her plan would place a tax on "harmful" high-frequency trading "strategies involving excessive levels of order cancellations, which make our markets less stable and less fair."</w:t>
      </w:r>
      <w:r w:rsidR="0052627E" w:rsidRPr="00E13F5F">
        <w:rPr>
          <w:sz w:val="16"/>
        </w:rPr>
        <w:t xml:space="preserve"> </w:t>
      </w:r>
      <w:r w:rsidRPr="00E13F5F">
        <w:rPr>
          <w:sz w:val="16"/>
        </w:rPr>
        <w:t>A group of 170 economists who support Bernie Sanders' more aggressive plans to regulate Wall Street have signed a letter arguing that Clinton's plan doesn't reduce risk in the financial system enough. Those on Wall Street might say that Clinton's plan could constrain financial creativity in an economy that increasingly depends on the financial sector. Since Clinton's proposals, if enacted, likely wouldn't cut Wall Street down to size the way Sanders' would, the Vermont senator believes that the finance sector can expect gentle treatment from the former secretary of state.</w:t>
      </w:r>
      <w:r w:rsidR="0052627E" w:rsidRPr="00E13F5F">
        <w:rPr>
          <w:sz w:val="16"/>
        </w:rPr>
        <w:t xml:space="preserve"> </w:t>
      </w:r>
      <w:r w:rsidRPr="00E13F5F">
        <w:rPr>
          <w:sz w:val="16"/>
        </w:rPr>
        <w:t>Remaking the U.S. Tax Code</w:t>
      </w:r>
      <w:r w:rsidR="0052627E" w:rsidRPr="00E13F5F">
        <w:rPr>
          <w:sz w:val="16"/>
        </w:rPr>
        <w:t xml:space="preserve"> </w:t>
      </w:r>
      <w:r w:rsidRPr="00E13F5F">
        <w:rPr>
          <w:sz w:val="16"/>
        </w:rPr>
        <w:t>This is a biggie, and strikes at the heart of the conflicting world views of the two major parties.</w:t>
      </w:r>
      <w:r w:rsidR="0052627E" w:rsidRPr="00E13F5F">
        <w:rPr>
          <w:sz w:val="16"/>
        </w:rPr>
        <w:t xml:space="preserve"> </w:t>
      </w:r>
      <w:r w:rsidRPr="00E13F5F">
        <w:rPr>
          <w:sz w:val="16"/>
        </w:rPr>
        <w:t>To highlight her differences with the Republican candidates, Clinton has been emphasizing in campaign speeches that as president she would seek to close the so-called "carried interest loophole." In effect, the provision allows money managers, hedge fund operators, to treat fees on their clients' investments as capital gains, which are taxed at a maximum rate of 23.8% rather than the 39.6% rate applied to ordinary income.</w:t>
      </w:r>
      <w:r w:rsidR="0052627E" w:rsidRPr="00E13F5F">
        <w:rPr>
          <w:sz w:val="16"/>
        </w:rPr>
        <w:t xml:space="preserve"> </w:t>
      </w:r>
      <w:r w:rsidRPr="00E13F5F">
        <w:rPr>
          <w:sz w:val="16"/>
        </w:rPr>
        <w:t>Closing the loophole, and raising taxes on short-term capital gains, are being pitched as concrete steps aimed addressing income inequality, an issue resonating with both Democrats and Republicans.</w:t>
      </w:r>
      <w:r w:rsidR="0052627E" w:rsidRPr="00E13F5F">
        <w:rPr>
          <w:sz w:val="16"/>
        </w:rPr>
        <w:t xml:space="preserve"> </w:t>
      </w:r>
      <w:r w:rsidRPr="00E13F5F">
        <w:rPr>
          <w:sz w:val="16"/>
        </w:rPr>
        <w:t>The carried interest loophole allows "individuals making more than $450 million a year on average are taxed at a lower rate than teachers making around $50,000 on average," wrote Morris Pearl, former managing director of Black Rock, the asset management firm. "There is no more striking example of the cost of corruption than tax loopholes that benefit the 1%."</w:t>
      </w:r>
      <w:r w:rsidR="0052627E" w:rsidRPr="00E13F5F">
        <w:rPr>
          <w:sz w:val="16"/>
        </w:rPr>
        <w:t xml:space="preserve"> </w:t>
      </w:r>
      <w:r w:rsidRPr="00E13F5F">
        <w:rPr>
          <w:sz w:val="16"/>
        </w:rPr>
        <w:t>Congress considered doing away with the carried interest loophole back in 2012 when Rep. Dave Camp, a Republican who chaired the Ways &amp; Means Committee, proposed a sweeping tax reform plan that included treating carried interest as regular income. Yet even as the House approved such a measure, it died in the Senate.</w:t>
      </w:r>
      <w:r w:rsidR="0052627E" w:rsidRPr="00E13F5F">
        <w:rPr>
          <w:sz w:val="16"/>
        </w:rPr>
        <w:t xml:space="preserve"> </w:t>
      </w:r>
      <w:r w:rsidRPr="00E13F5F">
        <w:rPr>
          <w:sz w:val="16"/>
        </w:rPr>
        <w:t>Along these same lines, Clinton last week announced a plan to levy a 4% "surcharge" on people earning more than $5 million, generating about $150 billion over 10 years. That's not going to retire the national debt, but it does send a message at a time when her Democratic rival Sanders is gathering strength from progressives insisting that government take substantive actions to address income inequality.</w:t>
      </w:r>
      <w:r w:rsidR="0052627E" w:rsidRPr="00E13F5F">
        <w:rPr>
          <w:sz w:val="16"/>
        </w:rPr>
        <w:t xml:space="preserve"> </w:t>
      </w:r>
      <w:r w:rsidRPr="00E13F5F">
        <w:rPr>
          <w:sz w:val="16"/>
        </w:rPr>
        <w:t xml:space="preserve">Essentially, </w:t>
      </w:r>
      <w:r w:rsidRPr="00E13F5F">
        <w:rPr>
          <w:rStyle w:val="StyleUnderline"/>
        </w:rPr>
        <w:t>if you're super-rich or make most of your money investing, your taxes will probably go up under</w:t>
      </w:r>
      <w:r w:rsidRPr="00E13F5F">
        <w:rPr>
          <w:sz w:val="16"/>
        </w:rPr>
        <w:t xml:space="preserve"> a President </w:t>
      </w:r>
      <w:r w:rsidRPr="00E13F5F">
        <w:rPr>
          <w:rStyle w:val="StyleUnderline"/>
        </w:rPr>
        <w:t>Clinton</w:t>
      </w:r>
      <w:r w:rsidRPr="00E13F5F">
        <w:rPr>
          <w:sz w:val="16"/>
        </w:rPr>
        <w:t>.</w:t>
      </w:r>
      <w:r w:rsidR="0052627E" w:rsidRPr="00E13F5F">
        <w:rPr>
          <w:sz w:val="16"/>
        </w:rPr>
        <w:t xml:space="preserve"> </w:t>
      </w:r>
      <w:r w:rsidRPr="00E13F5F">
        <w:rPr>
          <w:rStyle w:val="StyleUnderline"/>
        </w:rPr>
        <w:t>Raising taxes on the wealthy doesn't necessarily hurt the economy, said</w:t>
      </w:r>
      <w:r w:rsidRPr="00E13F5F">
        <w:rPr>
          <w:sz w:val="16"/>
        </w:rPr>
        <w:t xml:space="preserve"> Michael </w:t>
      </w:r>
      <w:r w:rsidRPr="00E13F5F">
        <w:rPr>
          <w:rStyle w:val="StyleUnderline"/>
        </w:rPr>
        <w:t>Lind, a senior fellow at New America</w:t>
      </w:r>
      <w:r w:rsidRPr="00E13F5F">
        <w:rPr>
          <w:sz w:val="16"/>
        </w:rPr>
        <w:t xml:space="preserve">, a Washington-based think tank. </w:t>
      </w:r>
      <w:r w:rsidRPr="00E13F5F">
        <w:rPr>
          <w:rStyle w:val="StyleUnderline"/>
        </w:rPr>
        <w:t>Tax rates on the highest wage earners was higher before the 1980s when the economy was growing faster</w:t>
      </w:r>
      <w:r w:rsidRPr="00E13F5F">
        <w:rPr>
          <w:sz w:val="16"/>
        </w:rPr>
        <w:t>, he said.</w:t>
      </w:r>
      <w:r w:rsidR="0052627E" w:rsidRPr="00E13F5F">
        <w:rPr>
          <w:sz w:val="16"/>
        </w:rPr>
        <w:t xml:space="preserve"> </w:t>
      </w:r>
      <w:r w:rsidRPr="00E13F5F">
        <w:rPr>
          <w:sz w:val="16"/>
        </w:rPr>
        <w:t>"The real question is the 'dead-weight loss' of tax avoidance, tax evasion because rich people have the resources as well as the incentives to avoid paying taxes," Lind said in a phone interview. "That's a loss to the economy, and has a very real impact on raising the deficit."</w:t>
      </w:r>
      <w:r w:rsidR="0052627E" w:rsidRPr="00E13F5F">
        <w:rPr>
          <w:sz w:val="16"/>
        </w:rPr>
        <w:t xml:space="preserve"> </w:t>
      </w:r>
      <w:r w:rsidRPr="00E13F5F">
        <w:rPr>
          <w:sz w:val="16"/>
        </w:rPr>
        <w:t>To lower the federal deficit, it will likely be necessary for the next president to widen the tax burden for those earning less than $250,000 through increases in sales or consumption taxes, he added. This is not part of Clinton's plan.</w:t>
      </w:r>
      <w:r w:rsidR="0052627E" w:rsidRPr="00E13F5F">
        <w:rPr>
          <w:sz w:val="16"/>
        </w:rPr>
        <w:t xml:space="preserve"> </w:t>
      </w:r>
      <w:r w:rsidRPr="00E13F5F">
        <w:rPr>
          <w:sz w:val="16"/>
        </w:rPr>
        <w:t xml:space="preserve">Critics of Clinton's tax plan say that higher investing taxes -- that are already too high -- will hurt economic growth by disincentivizing investment. </w:t>
      </w:r>
      <w:r w:rsidRPr="00E13F5F">
        <w:rPr>
          <w:rStyle w:val="StyleUnderline"/>
        </w:rPr>
        <w:t>Legendary investor</w:t>
      </w:r>
      <w:r w:rsidRPr="00E13F5F">
        <w:rPr>
          <w:sz w:val="16"/>
        </w:rPr>
        <w:t xml:space="preserve"> Warren </w:t>
      </w:r>
      <w:r w:rsidRPr="00E13F5F">
        <w:rPr>
          <w:rStyle w:val="StyleUnderline"/>
        </w:rPr>
        <w:t>Buffett</w:t>
      </w:r>
      <w:r w:rsidRPr="00E13F5F">
        <w:rPr>
          <w:sz w:val="16"/>
        </w:rPr>
        <w:t xml:space="preserve">, a Clinton supporter, has </w:t>
      </w:r>
      <w:r w:rsidRPr="00E13F5F">
        <w:rPr>
          <w:rStyle w:val="StyleUnderline"/>
        </w:rPr>
        <w:t>said</w:t>
      </w:r>
      <w:r w:rsidRPr="00E13F5F">
        <w:rPr>
          <w:sz w:val="16"/>
        </w:rPr>
        <w:t xml:space="preserve">, however, that </w:t>
      </w:r>
      <w:r w:rsidRPr="00E13F5F">
        <w:rPr>
          <w:rStyle w:val="StyleUnderline"/>
        </w:rPr>
        <w:t>higher taxes on investing won't stop the rich from doing so</w:t>
      </w:r>
      <w:r w:rsidRPr="00E13F5F">
        <w:rPr>
          <w:sz w:val="16"/>
        </w:rPr>
        <w:t xml:space="preserve">. </w:t>
      </w:r>
    </w:p>
    <w:p w:rsidR="005919A1" w:rsidRPr="00E13F5F" w:rsidRDefault="005919A1" w:rsidP="005919A1">
      <w:pPr>
        <w:pStyle w:val="Heading3"/>
      </w:pPr>
      <w:r w:rsidRPr="00E13F5F">
        <w:t>AT: Clinton’s Foreign Policy Bad</w:t>
      </w:r>
    </w:p>
    <w:p w:rsidR="005919A1" w:rsidRPr="00E13F5F" w:rsidRDefault="005919A1" w:rsidP="005919A1">
      <w:pPr>
        <w:pStyle w:val="Heading4"/>
      </w:pPr>
      <w:r w:rsidRPr="00E13F5F">
        <w:t>Clinton won’t alarm other countries and will maintain U.S. hegemony</w:t>
      </w:r>
    </w:p>
    <w:p w:rsidR="005919A1" w:rsidRPr="00E13F5F" w:rsidRDefault="005919A1" w:rsidP="005919A1">
      <w:r w:rsidRPr="00E13F5F">
        <w:rPr>
          <w:rStyle w:val="Style13ptBold"/>
        </w:rPr>
        <w:t>Walt</w:t>
      </w:r>
      <w:r w:rsidR="003A2AF6" w:rsidRPr="00E13F5F">
        <w:rPr>
          <w:rStyle w:val="Style13ptBold"/>
        </w:rPr>
        <w:t xml:space="preserve"> 16 </w:t>
      </w:r>
      <w:r w:rsidRPr="00E13F5F">
        <w:t xml:space="preserve">(Stephen, </w:t>
      </w:r>
      <w:r w:rsidR="003A2AF6" w:rsidRPr="00E13F5F">
        <w:t xml:space="preserve">--- professor of international relations at Harvard. </w:t>
      </w:r>
      <w:r w:rsidRPr="00E13F5F">
        <w:t xml:space="preserve">“The Big 5 and the Sad State of Foreign Policy in 2016; Rubio is a naive neocon. Everybody hates Ted. Hillary is a hawk. Bernie has bigger fish to fry. And who the hell knows how Trump would screw up the world,” </w:t>
      </w:r>
      <w:r w:rsidR="003A2AF6" w:rsidRPr="00E13F5F">
        <w:t xml:space="preserve">2/2/16 </w:t>
      </w:r>
      <w:hyperlink r:id="rId63" w:history="1">
        <w:r w:rsidRPr="00E13F5F">
          <w:rPr>
            <w:rStyle w:val="Hyperlink"/>
          </w:rPr>
          <w:t>http://foreignpolicy.com/2016/02/02/the-big-5-and-the-sad-state-of-foreign-policy-in-2016-sanders-clinton-trump-cruz-rubio/</w:t>
        </w:r>
      </w:hyperlink>
      <w:r w:rsidRPr="00E13F5F">
        <w:t>, JMP)</w:t>
      </w:r>
    </w:p>
    <w:p w:rsidR="005919A1" w:rsidRPr="00E13F5F" w:rsidRDefault="005919A1" w:rsidP="005919A1">
      <w:pPr>
        <w:rPr>
          <w:sz w:val="16"/>
        </w:rPr>
      </w:pPr>
      <w:r w:rsidRPr="00E13F5F">
        <w:rPr>
          <w:sz w:val="16"/>
        </w:rPr>
        <w:t>Hillary Clinton.</w:t>
      </w:r>
      <w:r w:rsidR="0052627E" w:rsidRPr="00E13F5F">
        <w:rPr>
          <w:sz w:val="16"/>
        </w:rPr>
        <w:t xml:space="preserve"> </w:t>
      </w:r>
      <w:r w:rsidRPr="00E13F5F">
        <w:rPr>
          <w:sz w:val="16"/>
        </w:rPr>
        <w:t xml:space="preserve">Let’s take the easiest one first. Hillary Clinton’s views on foreign policy may wobble on occasion (as with her opportunistic skepticism about the Trans-Pacific Partnership), but she’s a known quantity at this point. Maybe too well known. Not only was she once first lady and a two-term senator, but she served four years as secretary of state, for goodness’ sake. </w:t>
      </w:r>
      <w:r w:rsidRPr="00E13F5F">
        <w:rPr>
          <w:rStyle w:val="StyleUnderline"/>
        </w:rPr>
        <w:t xml:space="preserve">Her foreign-policy team is filled with knowledgeable, experienced, and reliably mainstream foreign-policy professionals. Both she and her team are the last people you’d expect to move outside the box when it comes to foreign policy, and that fact alone is </w:t>
      </w:r>
      <w:r w:rsidRPr="00E13F5F">
        <w:rPr>
          <w:rStyle w:val="Emphasis"/>
        </w:rPr>
        <w:t>likely to reassure foreign governments alarmed by the rest of this year’s field</w:t>
      </w:r>
      <w:r w:rsidRPr="00E13F5F">
        <w:rPr>
          <w:rStyle w:val="StyleUnderline"/>
        </w:rPr>
        <w:t>.</w:t>
      </w:r>
      <w:r w:rsidR="0052627E" w:rsidRPr="00E13F5F">
        <w:rPr>
          <w:rStyle w:val="StyleUnderline"/>
        </w:rPr>
        <w:t xml:space="preserve"> </w:t>
      </w:r>
      <w:r w:rsidRPr="00E13F5F">
        <w:rPr>
          <w:sz w:val="16"/>
        </w:rPr>
        <w:t xml:space="preserve">A Clinton foreign policy will look a lot like Barack Obama’s, but with a decidedly more hawkish edge. As a senator, she repeatedly backed the use of military force (including the Iraq War), and as secretary of state, she supported the surge in Afghanistan and the ill-conceived toppling of Muammar al-Qaddafi. It was her State Department that got blindsided by Russia’s forceful response in Ukraine, and the United States would be deeply mired in Syria today if her advice had been taken. So a Clinton presidency is not without a serious downside. But </w:t>
      </w:r>
      <w:r w:rsidRPr="00E13F5F">
        <w:rPr>
          <w:rStyle w:val="StyleUnderline"/>
        </w:rPr>
        <w:t>if you don’t like radical change and want a foreign-policy team that knows how the government machinery works, she’s probably your candidate</w:t>
      </w:r>
      <w:r w:rsidRPr="00E13F5F">
        <w:rPr>
          <w:sz w:val="16"/>
        </w:rPr>
        <w:t>.</w:t>
      </w:r>
      <w:r w:rsidR="0052627E" w:rsidRPr="00E13F5F">
        <w:rPr>
          <w:sz w:val="16"/>
        </w:rPr>
        <w:t xml:space="preserve"> </w:t>
      </w:r>
      <w:r w:rsidRPr="00E13F5F">
        <w:rPr>
          <w:sz w:val="16"/>
        </w:rPr>
        <w:t xml:space="preserve">Here’s the real worry: </w:t>
      </w:r>
      <w:r w:rsidRPr="00E13F5F">
        <w:rPr>
          <w:rStyle w:val="StyleUnderline"/>
        </w:rPr>
        <w:t>Clinton and her advisors are deeply committed to the familiar strategy of liberal hegemony the United States has followed ever since the end of the Cold War. This worldview sees U.S. leadership as “indispensable”</w:t>
      </w:r>
      <w:r w:rsidRPr="00E13F5F">
        <w:rPr>
          <w:sz w:val="16"/>
        </w:rPr>
        <w:t>; has never seen an international problem it doesn’t think Washington could fix; and routinely forgets that other states have interests, too, and aren’t always grateful when the United States throws its weight around. Americans like to think “global leadership” is their birthright, but the U.S. track record since 1993 is a mixed one at best. Today’s world is very different than the one of the 1990s — when liberal hegemony was in its heyday — and many elements of the old U.S. playbook aren’t working that well. If you think that events in the Middle East, Europe, Asia, and Africa might require not a bunch of tired verities but some real creativity, the well-worn Clinton team might not be your best bet.</w:t>
      </w:r>
    </w:p>
    <w:p w:rsidR="005919A1" w:rsidRPr="00E13F5F" w:rsidRDefault="00E56979" w:rsidP="00E56979">
      <w:pPr>
        <w:tabs>
          <w:tab w:val="left" w:pos="11985"/>
        </w:tabs>
        <w:rPr>
          <w:rFonts w:asciiTheme="minorHAnsi" w:hAnsiTheme="minorHAnsi"/>
        </w:rPr>
      </w:pPr>
      <w:r w:rsidRPr="00E13F5F">
        <w:rPr>
          <w:rFonts w:asciiTheme="minorHAnsi" w:hAnsiTheme="minorHAnsi"/>
        </w:rPr>
        <w:tab/>
      </w:r>
    </w:p>
    <w:p w:rsidR="005919A1" w:rsidRPr="00E13F5F" w:rsidRDefault="005919A1" w:rsidP="00511D65">
      <w:pPr>
        <w:rPr>
          <w:sz w:val="16"/>
        </w:rPr>
      </w:pPr>
    </w:p>
    <w:p w:rsidR="000D4E34" w:rsidRPr="00E13F5F" w:rsidRDefault="000D4E34" w:rsidP="00DD425A">
      <w:pPr>
        <w:pStyle w:val="Heading1"/>
      </w:pPr>
      <w:r w:rsidRPr="00E13F5F">
        <w:t>Aff</w:t>
      </w:r>
    </w:p>
    <w:p w:rsidR="000D4E34" w:rsidRPr="00E13F5F" w:rsidRDefault="000D4E34" w:rsidP="000D4E34">
      <w:pPr>
        <w:pStyle w:val="Heading2"/>
      </w:pPr>
      <w:r w:rsidRPr="00E13F5F">
        <w:t>Top Level</w:t>
      </w:r>
    </w:p>
    <w:p w:rsidR="000D4E34" w:rsidRPr="00E13F5F" w:rsidRDefault="000D4E34" w:rsidP="000D4E34">
      <w:pPr>
        <w:pStyle w:val="Heading3"/>
      </w:pPr>
      <w:r w:rsidRPr="00E13F5F">
        <w:t xml:space="preserve">Polls </w:t>
      </w:r>
      <w:r w:rsidR="00FA7812" w:rsidRPr="00E13F5F">
        <w:t>Fail</w:t>
      </w:r>
    </w:p>
    <w:p w:rsidR="00FA7812" w:rsidRPr="00E13F5F" w:rsidRDefault="00FA7812" w:rsidP="00FA7812">
      <w:pPr>
        <w:pStyle w:val="Heading4"/>
      </w:pPr>
      <w:r w:rsidRPr="00E13F5F">
        <w:t>Can’t predict the election---polls aren’t accurate</w:t>
      </w:r>
    </w:p>
    <w:p w:rsidR="00FA7812" w:rsidRPr="00E13F5F" w:rsidRDefault="00FA7812" w:rsidP="00FA7812">
      <w:r w:rsidRPr="00E13F5F">
        <w:rPr>
          <w:rStyle w:val="Style13ptBold"/>
        </w:rPr>
        <w:t xml:space="preserve">Baragona 16 </w:t>
      </w:r>
      <w:r w:rsidRPr="00E13F5F">
        <w:t>(Steve, VOA correspondent, "Polling 'Failures' Predicted for 2016 US Election", VOA News, 1/27/16 www.voanews.com/content/us-election-polls/3166068.html)</w:t>
      </w:r>
    </w:p>
    <w:p w:rsidR="00FA7812" w:rsidRPr="00E13F5F" w:rsidRDefault="00FA7812" w:rsidP="00FA7812">
      <w:pPr>
        <w:rPr>
          <w:sz w:val="16"/>
        </w:rPr>
      </w:pPr>
      <w:r w:rsidRPr="00E13F5F">
        <w:rPr>
          <w:sz w:val="16"/>
        </w:rPr>
        <w:t xml:space="preserve">WASHINGTON— </w:t>
      </w:r>
      <w:r w:rsidRPr="00E13F5F">
        <w:rPr>
          <w:rStyle w:val="StyleUnderline"/>
        </w:rPr>
        <w:t xml:space="preserve">As the U.S. presidential election cycle goes into high gear, and polls become a constant staple of media coverage, experts say it has become </w:t>
      </w:r>
      <w:r w:rsidRPr="00E13F5F">
        <w:rPr>
          <w:rStyle w:val="Emphasis"/>
        </w:rPr>
        <w:t xml:space="preserve">harder to gauge </w:t>
      </w:r>
      <w:r w:rsidRPr="00E13F5F">
        <w:rPr>
          <w:rStyle w:val="StyleUnderline"/>
        </w:rPr>
        <w:t>who will win the race</w:t>
      </w:r>
      <w:r w:rsidRPr="00E13F5F">
        <w:rPr>
          <w:sz w:val="16"/>
        </w:rPr>
        <w:t xml:space="preserve">. They point to </w:t>
      </w:r>
      <w:r w:rsidRPr="00E13F5F">
        <w:rPr>
          <w:rStyle w:val="StyleUnderline"/>
        </w:rPr>
        <w:t>past pre-election surveys</w:t>
      </w:r>
      <w:r w:rsidRPr="00E13F5F">
        <w:rPr>
          <w:sz w:val="16"/>
        </w:rPr>
        <w:t xml:space="preserve"> that </w:t>
      </w:r>
      <w:r w:rsidRPr="00E13F5F">
        <w:rPr>
          <w:rStyle w:val="StyleUnderline"/>
        </w:rPr>
        <w:t>did not accurately predict the outcome</w:t>
      </w:r>
      <w:r w:rsidRPr="00E13F5F">
        <w:rPr>
          <w:sz w:val="16"/>
        </w:rPr>
        <w:t xml:space="preserve">. They note that Mitt </w:t>
      </w:r>
      <w:r w:rsidRPr="00E13F5F">
        <w:rPr>
          <w:rStyle w:val="StyleUnderline"/>
        </w:rPr>
        <w:t>Romney beat</w:t>
      </w:r>
      <w:r w:rsidRPr="00E13F5F">
        <w:rPr>
          <w:sz w:val="16"/>
        </w:rPr>
        <w:t xml:space="preserve"> Barack </w:t>
      </w:r>
      <w:r w:rsidRPr="00E13F5F">
        <w:rPr>
          <w:rStyle w:val="StyleUnderline"/>
        </w:rPr>
        <w:t xml:space="preserve">Obama in several polls just before the November 2012 election. Once the votes were counted, Obama emerged the winner by a substantial margin. Several surveys also missed the strength of the Republican wave that swept the House of Representatives in 2014. </w:t>
      </w:r>
      <w:r w:rsidRPr="00E13F5F">
        <w:rPr>
          <w:rStyle w:val="Emphasis"/>
        </w:rPr>
        <w:t>“There are probably going to be more errors,”</w:t>
      </w:r>
      <w:r w:rsidRPr="00E13F5F">
        <w:rPr>
          <w:rStyle w:val="StyleUnderline"/>
        </w:rPr>
        <w:t xml:space="preserve"> said Rutgers University political science professor Cliff Zukin</w:t>
      </w:r>
      <w:r w:rsidRPr="00E13F5F">
        <w:rPr>
          <w:sz w:val="16"/>
        </w:rPr>
        <w:t xml:space="preserve">. </w:t>
      </w:r>
      <w:r w:rsidRPr="00E13F5F">
        <w:rPr>
          <w:rStyle w:val="Emphasis"/>
        </w:rPr>
        <w:t>Online transition</w:t>
      </w:r>
      <w:r w:rsidRPr="00E13F5F">
        <w:rPr>
          <w:sz w:val="16"/>
        </w:rPr>
        <w:t xml:space="preserve"> </w:t>
      </w:r>
      <w:r w:rsidRPr="00E13F5F">
        <w:rPr>
          <w:rStyle w:val="StyleUnderline"/>
        </w:rPr>
        <w:t>Telephone surveys</w:t>
      </w:r>
      <w:r w:rsidRPr="00E13F5F">
        <w:rPr>
          <w:sz w:val="16"/>
        </w:rPr>
        <w:t xml:space="preserve"> have been the mainstay of public opinion research for decades, but now that many people use cellphones and can see who’s calling, </w:t>
      </w:r>
      <w:r w:rsidRPr="00E13F5F">
        <w:rPr>
          <w:rStyle w:val="StyleUnderline"/>
        </w:rPr>
        <w:t>response rates have plummeted</w:t>
      </w:r>
      <w:r w:rsidRPr="00E13F5F">
        <w:rPr>
          <w:sz w:val="16"/>
        </w:rPr>
        <w:t xml:space="preserve">. Pew saw a decline from 36 percent in 1997 to 9 percent in 2012. </w:t>
      </w:r>
      <w:r w:rsidRPr="00E13F5F">
        <w:rPr>
          <w:rStyle w:val="StyleUnderline"/>
        </w:rPr>
        <w:t xml:space="preserve">That may raise the risk that pollsters are </w:t>
      </w:r>
      <w:r w:rsidRPr="00E13F5F">
        <w:rPr>
          <w:rStyle w:val="Emphasis"/>
        </w:rPr>
        <w:t>not hearing</w:t>
      </w:r>
      <w:r w:rsidRPr="00E13F5F">
        <w:rPr>
          <w:rStyle w:val="StyleUnderline"/>
        </w:rPr>
        <w:t xml:space="preserve"> from </w:t>
      </w:r>
      <w:r w:rsidRPr="00E13F5F">
        <w:rPr>
          <w:rStyle w:val="Emphasis"/>
        </w:rPr>
        <w:t>important</w:t>
      </w:r>
      <w:r w:rsidRPr="00E13F5F">
        <w:rPr>
          <w:rStyle w:val="StyleUnderline"/>
        </w:rPr>
        <w:t xml:space="preserve"> sets of voters.</w:t>
      </w:r>
      <w:r w:rsidRPr="00E13F5F">
        <w:rPr>
          <w:sz w:val="16"/>
        </w:rPr>
        <w:t xml:space="preserve"> It also makes polling more expensive, because researchers have to place more calls to get an accurate picture of what the public thinks. </w:t>
      </w:r>
      <w:r w:rsidRPr="00E13F5F">
        <w:rPr>
          <w:rStyle w:val="StyleUnderline"/>
        </w:rPr>
        <w:t>So pollsters increasingly are turning to online surveys, "which is a new frontier for us,"</w:t>
      </w:r>
      <w:r w:rsidRPr="00E13F5F">
        <w:rPr>
          <w:sz w:val="16"/>
        </w:rPr>
        <w:t xml:space="preserve"> Zukin said. </w:t>
      </w:r>
      <w:r w:rsidRPr="00E13F5F">
        <w:rPr>
          <w:rStyle w:val="StyleUnderline"/>
        </w:rPr>
        <w:t xml:space="preserve">Major media outlets including NBC News and The New York Times are using </w:t>
      </w:r>
      <w:r w:rsidRPr="00E13F5F">
        <w:rPr>
          <w:rStyle w:val="Emphasis"/>
        </w:rPr>
        <w:t>online polls</w:t>
      </w:r>
      <w:r w:rsidRPr="00E13F5F">
        <w:rPr>
          <w:sz w:val="16"/>
        </w:rPr>
        <w:t xml:space="preserve">. These polls are not to be confused with the haphazard surveys found on many websites, including post-debate polls on news websites. As Slate magazine puts it, these polls are "completely unscientific and unserious." </w:t>
      </w:r>
      <w:r w:rsidRPr="00E13F5F">
        <w:rPr>
          <w:rStyle w:val="Emphasis"/>
        </w:rPr>
        <w:t>Not random</w:t>
      </w:r>
      <w:r w:rsidRPr="00E13F5F">
        <w:rPr>
          <w:sz w:val="16"/>
        </w:rPr>
        <w:t xml:space="preserve"> </w:t>
      </w:r>
      <w:r w:rsidRPr="00E13F5F">
        <w:rPr>
          <w:rStyle w:val="StyleUnderline"/>
        </w:rPr>
        <w:t xml:space="preserve">The key to an accurate election poll is having respondents who look like the people who will vote. Telephone polls aim to get there by contacting people at random from a target area. </w:t>
      </w:r>
      <w:r w:rsidRPr="00E13F5F">
        <w:rPr>
          <w:rStyle w:val="Emphasis"/>
        </w:rPr>
        <w:t>Internet polls can’t do that</w:t>
      </w:r>
      <w:r w:rsidRPr="00E13F5F">
        <w:rPr>
          <w:rStyle w:val="StyleUnderline"/>
        </w:rPr>
        <w:t>. “There’s not a complete list of email addresses for everyone online,” said Mark Blumenthal, head of election polling for SurveyMonkey</w:t>
      </w:r>
      <w:r w:rsidRPr="00E13F5F">
        <w:rPr>
          <w:sz w:val="16"/>
        </w:rPr>
        <w:t xml:space="preserve">, one of the largest online polling companies. </w:t>
      </w:r>
      <w:r w:rsidRPr="00E13F5F">
        <w:rPr>
          <w:rStyle w:val="StyleUnderline"/>
        </w:rPr>
        <w:t>“We couldn’t randomly email people even if we had it,”</w:t>
      </w:r>
      <w:r w:rsidRPr="00E13F5F">
        <w:rPr>
          <w:sz w:val="16"/>
        </w:rPr>
        <w:t xml:space="preserve"> he added. Spam filters make that option impractical. Online polls take a different approach. They start with data about the age, race, education level and other demographics of people in a given area from sources like the U.S. Census Bureau. Then they use this information to sort through groups of respondents. Some polling companies create representative samples by recruiting panels of thousands of people to take their surveys. SurveyMonkey selects from the millions who are already using its services to create its own surveys. “They’re not a random sample, per se, but they’re very close,” Blumenthal said. Still evolving </w:t>
      </w:r>
      <w:r w:rsidRPr="00E13F5F">
        <w:rPr>
          <w:rStyle w:val="StyleUnderline"/>
        </w:rPr>
        <w:t xml:space="preserve">While online polling may be the way of the future, it’s a future that many experts say is still </w:t>
      </w:r>
      <w:r w:rsidRPr="00E13F5F">
        <w:rPr>
          <w:rStyle w:val="Emphasis"/>
        </w:rPr>
        <w:t>a long way off</w:t>
      </w:r>
      <w:r w:rsidRPr="00E13F5F">
        <w:rPr>
          <w:rStyle w:val="StyleUnderline"/>
        </w:rPr>
        <w:t>. “Frankly, no one has the silver bullet,” said Courtney Kennedy, director of survey research at the Pew Research Center. “No one can say this type of Internet polling is good, this type is bad. It’s very much an active area of research.” It’s an awkward time for experimentation, Zukin noted. “</w:t>
      </w:r>
      <w:r w:rsidRPr="00E13F5F">
        <w:rPr>
          <w:rStyle w:val="Emphasis"/>
        </w:rPr>
        <w:t>The 2016 election arrived before the pollsters’ ability to figure out how to do a good Internet poll,”</w:t>
      </w:r>
      <w:r w:rsidRPr="00E13F5F">
        <w:rPr>
          <w:sz w:val="16"/>
        </w:rPr>
        <w:t xml:space="preserve"> he said. </w:t>
      </w:r>
    </w:p>
    <w:p w:rsidR="00FA7812" w:rsidRPr="00E13F5F" w:rsidRDefault="00FA7812" w:rsidP="00FA7812"/>
    <w:p w:rsidR="00FA7812" w:rsidRPr="00E13F5F" w:rsidRDefault="00FA7812" w:rsidP="00FA7812">
      <w:pPr>
        <w:pStyle w:val="Heading4"/>
      </w:pPr>
      <w:r w:rsidRPr="00E13F5F">
        <w:t>Popular election polls are irrelevant – they need to win key states switch in the electoral college, not people. Demographics takes out the internal link</w:t>
      </w:r>
    </w:p>
    <w:p w:rsidR="00FA7812" w:rsidRPr="00E13F5F" w:rsidRDefault="00FA7812" w:rsidP="00FA7812">
      <w:r w:rsidRPr="00E13F5F">
        <w:rPr>
          <w:rStyle w:val="Style13ptBold"/>
        </w:rPr>
        <w:t>Kleier 16</w:t>
      </w:r>
      <w:r w:rsidRPr="00E13F5F">
        <w:rPr>
          <w:b/>
          <w:bCs/>
        </w:rPr>
        <w:t xml:space="preserve"> </w:t>
      </w:r>
      <w:r w:rsidRPr="00E13F5F">
        <w:t>(Kurt, Oakland Tribune. “Guest commentary: For GOP to win presidency, it must improve in Electoral College.” 1/5/16 http://www.contracostatimes.com/opinion/ci_29343459/guest-commentary-gop-win-presidency-it-must-improve)</w:t>
      </w:r>
    </w:p>
    <w:p w:rsidR="00FA7812" w:rsidRPr="00E13F5F" w:rsidRDefault="00FA7812" w:rsidP="00FA7812">
      <w:pPr>
        <w:rPr>
          <w:sz w:val="14"/>
        </w:rPr>
      </w:pPr>
      <w:r w:rsidRPr="00E13F5F">
        <w:rPr>
          <w:sz w:val="14"/>
        </w:rPr>
        <w:t xml:space="preserve">Now that the field is beginning to take shape, I want to voice specifically what the GOP needs to do to be successful in the 2016 presidential race. </w:t>
      </w:r>
      <w:r w:rsidRPr="00E13F5F">
        <w:rPr>
          <w:b/>
          <w:bCs/>
          <w:u w:val="single"/>
        </w:rPr>
        <w:t>Although polls are somewhat</w:t>
      </w:r>
      <w:r w:rsidRPr="00E13F5F">
        <w:rPr>
          <w:sz w:val="14"/>
        </w:rPr>
        <w:t xml:space="preserve"> of </w:t>
      </w:r>
      <w:r w:rsidRPr="00E13F5F">
        <w:rPr>
          <w:b/>
          <w:bCs/>
          <w:u w:val="single"/>
        </w:rPr>
        <w:t>a barometer</w:t>
      </w:r>
      <w:r w:rsidRPr="00E13F5F">
        <w:rPr>
          <w:sz w:val="14"/>
        </w:rPr>
        <w:t xml:space="preserve"> of the country's preference for a given candidate, </w:t>
      </w:r>
      <w:r w:rsidRPr="00E13F5F">
        <w:rPr>
          <w:b/>
          <w:bCs/>
          <w:u w:val="single"/>
        </w:rPr>
        <w:t>it is the Electoral College that</w:t>
      </w:r>
      <w:r w:rsidRPr="00E13F5F">
        <w:rPr>
          <w:sz w:val="14"/>
        </w:rPr>
        <w:t xml:space="preserve"> ultimately </w:t>
      </w:r>
      <w:r w:rsidRPr="00E13F5F">
        <w:rPr>
          <w:b/>
          <w:bCs/>
          <w:u w:val="single"/>
        </w:rPr>
        <w:t>decides</w:t>
      </w:r>
      <w:r w:rsidRPr="00E13F5F">
        <w:rPr>
          <w:sz w:val="14"/>
        </w:rPr>
        <w:t xml:space="preserve"> who prevails. </w:t>
      </w:r>
      <w:r w:rsidRPr="00E13F5F">
        <w:rPr>
          <w:sz w:val="14"/>
          <w:szCs w:val="14"/>
        </w:rPr>
        <w:t xml:space="preserve">Looking at recent Electoral College history, the GOP won resoundingly in 1980, 1984 and 1988. Then the tide changed with Bill Clinton's routing of the GOP incumbent in 1992 and a GOP candidate in 1996. The 2000 race was one of the closest in history and only one of four presidential elections where the victor had fewer popular votes yet won the Electoral College. Then, in 2008 and 2012, Democrats more than earned the electoral votes needed to win and retain the presidency (365 and 332, respectively). Therefore, it seems that the current electorate is somewhat set, yet divided. </w:t>
      </w:r>
      <w:r w:rsidRPr="00E13F5F">
        <w:rPr>
          <w:sz w:val="14"/>
        </w:rPr>
        <w:t xml:space="preserve">Studying the 2012 electoral results, </w:t>
      </w:r>
      <w:r w:rsidRPr="00E13F5F">
        <w:rPr>
          <w:u w:val="single"/>
        </w:rPr>
        <w:t>if the GOP is to be successful</w:t>
      </w:r>
      <w:r w:rsidRPr="00E13F5F">
        <w:rPr>
          <w:sz w:val="14"/>
        </w:rPr>
        <w:t xml:space="preserve"> in its 2016 quest, </w:t>
      </w:r>
      <w:r w:rsidRPr="00E13F5F">
        <w:rPr>
          <w:u w:val="single"/>
        </w:rPr>
        <w:t>it must pick up 64 electoral votes.</w:t>
      </w:r>
      <w:r w:rsidRPr="00E13F5F">
        <w:rPr>
          <w:b/>
          <w:bCs/>
          <w:u w:val="single"/>
        </w:rPr>
        <w:t xml:space="preserve"> This will require winning</w:t>
      </w:r>
      <w:r w:rsidRPr="00E13F5F">
        <w:rPr>
          <w:sz w:val="14"/>
        </w:rPr>
        <w:t xml:space="preserve"> all or at least a combination of states with a high number of electoral votes, such as </w:t>
      </w:r>
      <w:r w:rsidRPr="00E13F5F">
        <w:rPr>
          <w:b/>
          <w:bCs/>
          <w:u w:val="single"/>
        </w:rPr>
        <w:t>Florida</w:t>
      </w:r>
      <w:r w:rsidRPr="00E13F5F">
        <w:rPr>
          <w:sz w:val="14"/>
        </w:rPr>
        <w:t xml:space="preserve"> (29), </w:t>
      </w:r>
      <w:r w:rsidRPr="00E13F5F">
        <w:rPr>
          <w:b/>
          <w:bCs/>
          <w:u w:val="single"/>
        </w:rPr>
        <w:t>Pennsylvania</w:t>
      </w:r>
      <w:r w:rsidRPr="00E13F5F">
        <w:rPr>
          <w:sz w:val="14"/>
        </w:rPr>
        <w:t xml:space="preserve"> (20), </w:t>
      </w:r>
      <w:r w:rsidRPr="00E13F5F">
        <w:rPr>
          <w:b/>
          <w:bCs/>
          <w:u w:val="single"/>
        </w:rPr>
        <w:t>Ohio</w:t>
      </w:r>
      <w:r w:rsidRPr="00E13F5F">
        <w:rPr>
          <w:sz w:val="14"/>
        </w:rPr>
        <w:t xml:space="preserve"> (18) </w:t>
      </w:r>
      <w:r w:rsidRPr="00E13F5F">
        <w:rPr>
          <w:b/>
          <w:bCs/>
          <w:u w:val="single"/>
        </w:rPr>
        <w:t>and Michigan</w:t>
      </w:r>
      <w:r w:rsidRPr="00E13F5F">
        <w:rPr>
          <w:sz w:val="14"/>
        </w:rPr>
        <w:t xml:space="preserve"> (16), and those with a low number of votes, all of which Obama won in 2012. </w:t>
      </w:r>
      <w:r w:rsidRPr="00E13F5F">
        <w:rPr>
          <w:u w:val="single"/>
        </w:rPr>
        <w:t>This is necessary to offset</w:t>
      </w:r>
      <w:r w:rsidRPr="00E13F5F">
        <w:rPr>
          <w:sz w:val="14"/>
        </w:rPr>
        <w:t xml:space="preserve"> states with high numbers of electoral votes in which Democrats prevail. These include </w:t>
      </w:r>
      <w:r w:rsidRPr="00E13F5F">
        <w:rPr>
          <w:u w:val="single"/>
        </w:rPr>
        <w:t>California</w:t>
      </w:r>
      <w:r w:rsidRPr="00E13F5F">
        <w:rPr>
          <w:sz w:val="14"/>
        </w:rPr>
        <w:t xml:space="preserve"> (55), </w:t>
      </w:r>
      <w:r w:rsidRPr="00E13F5F">
        <w:rPr>
          <w:u w:val="single"/>
        </w:rPr>
        <w:t>New York</w:t>
      </w:r>
      <w:r w:rsidRPr="00E13F5F">
        <w:rPr>
          <w:sz w:val="14"/>
        </w:rPr>
        <w:t xml:space="preserve"> (29), </w:t>
      </w:r>
      <w:r w:rsidRPr="00E13F5F">
        <w:rPr>
          <w:u w:val="single"/>
        </w:rPr>
        <w:t>and Illinois</w:t>
      </w:r>
      <w:r w:rsidRPr="00E13F5F">
        <w:rPr>
          <w:sz w:val="14"/>
        </w:rPr>
        <w:t xml:space="preserve"> (20). </w:t>
      </w:r>
      <w:r w:rsidRPr="00E13F5F">
        <w:rPr>
          <w:b/>
          <w:bCs/>
          <w:u w:val="single"/>
        </w:rPr>
        <w:t>On a demographic level, Republicans must appeal to independents, single women, youth and minorities</w:t>
      </w:r>
      <w:r w:rsidRPr="00E13F5F">
        <w:rPr>
          <w:sz w:val="14"/>
        </w:rPr>
        <w:t xml:space="preserve"> such as African Americans and the LGBT community, the latter two of </w:t>
      </w:r>
      <w:r w:rsidRPr="00E13F5F">
        <w:rPr>
          <w:b/>
          <w:bCs/>
          <w:u w:val="single"/>
        </w:rPr>
        <w:t>whom have a propensity to vote Democratic regardless of the</w:t>
      </w:r>
      <w:r w:rsidRPr="00E13F5F">
        <w:rPr>
          <w:sz w:val="14"/>
        </w:rPr>
        <w:t xml:space="preserve"> GOP </w:t>
      </w:r>
      <w:r w:rsidRPr="00E13F5F">
        <w:rPr>
          <w:b/>
          <w:bCs/>
          <w:u w:val="single"/>
        </w:rPr>
        <w:t>nominee</w:t>
      </w:r>
      <w:r w:rsidRPr="00E13F5F">
        <w:rPr>
          <w:sz w:val="14"/>
        </w:rPr>
        <w:t xml:space="preserve"> (what I term the 'lemming complex').</w:t>
      </w:r>
    </w:p>
    <w:p w:rsidR="00FA7812" w:rsidRPr="00E13F5F" w:rsidRDefault="00FA7812" w:rsidP="00FA7812">
      <w:pPr>
        <w:rPr>
          <w:sz w:val="14"/>
        </w:rPr>
      </w:pPr>
    </w:p>
    <w:p w:rsidR="000D4E34" w:rsidRPr="00E13F5F" w:rsidRDefault="000D4E34" w:rsidP="000D4E34">
      <w:pPr>
        <w:pStyle w:val="Heading4"/>
      </w:pPr>
      <w:r w:rsidRPr="00E13F5F">
        <w:t xml:space="preserve">Polls are </w:t>
      </w:r>
      <w:r w:rsidRPr="00E13F5F">
        <w:rPr>
          <w:u w:val="single"/>
        </w:rPr>
        <w:t>meaningless</w:t>
      </w:r>
      <w:r w:rsidRPr="00E13F5F">
        <w:t xml:space="preserve"> until 100 days before the election -  </w:t>
      </w:r>
    </w:p>
    <w:p w:rsidR="000D4E34" w:rsidRPr="00E13F5F" w:rsidRDefault="000D4E34" w:rsidP="000D4E34">
      <w:r w:rsidRPr="00E13F5F">
        <w:rPr>
          <w:rStyle w:val="Heading4Char"/>
        </w:rPr>
        <w:t>Bernstein 16</w:t>
      </w:r>
      <w:r w:rsidRPr="00E13F5F">
        <w:t xml:space="preserve"> (Jonathan, Bloomberg View Columnist Covering US Politics, "Who says Donald Trump Can't Beat Hillary Clinton"</w:t>
      </w:r>
      <w:r w:rsidR="007A2479" w:rsidRPr="00E13F5F">
        <w:t xml:space="preserve"> 4/26/16 http://www.chicagotribune.com/news/opinion/commentary/ct-donald-trump-hillary-clinton-polls-20160426-story.html</w:t>
      </w:r>
      <w:r w:rsidRPr="00E13F5F">
        <w:t xml:space="preserve">) </w:t>
      </w:r>
    </w:p>
    <w:p w:rsidR="000D4E34" w:rsidRPr="00E13F5F" w:rsidRDefault="000D4E34" w:rsidP="000D4E34">
      <w:pPr>
        <w:rPr>
          <w:sz w:val="16"/>
        </w:rPr>
      </w:pPr>
      <w:r w:rsidRPr="00E13F5F">
        <w:rPr>
          <w:sz w:val="16"/>
        </w:rPr>
        <w:t xml:space="preserve">We're finally getting to the point where, with seven months left to go, </w:t>
      </w:r>
      <w:r w:rsidRPr="00E13F5F">
        <w:rPr>
          <w:rStyle w:val="Emphasis"/>
        </w:rPr>
        <w:t>general election polls begin to be meaningful. Yet they can be misleading</w:t>
      </w:r>
      <w:r w:rsidRPr="00E13F5F">
        <w:rPr>
          <w:sz w:val="16"/>
        </w:rPr>
        <w:t xml:space="preserve">. How should we read the early numbers? </w:t>
      </w:r>
      <w:r w:rsidRPr="00E13F5F">
        <w:rPr>
          <w:rStyle w:val="StyleUnderline"/>
        </w:rPr>
        <w:t>Political scientists have found that</w:t>
      </w:r>
      <w:r w:rsidRPr="00E13F5F">
        <w:rPr>
          <w:sz w:val="16"/>
        </w:rPr>
        <w:t xml:space="preserve">, historically, </w:t>
      </w:r>
      <w:r w:rsidRPr="00E13F5F">
        <w:rPr>
          <w:rStyle w:val="StyleUnderline"/>
        </w:rPr>
        <w:t>polls on potential general election matchups don't become more reliable in a steady, gradual arc as the months and weeks go by</w:t>
      </w:r>
      <w:r w:rsidRPr="00E13F5F">
        <w:rPr>
          <w:sz w:val="16"/>
        </w:rPr>
        <w:t xml:space="preserve">. Instead, </w:t>
      </w:r>
      <w:r w:rsidRPr="00E13F5F">
        <w:rPr>
          <w:rStyle w:val="StyleUnderline"/>
        </w:rPr>
        <w:t>after starting off as essentially meaningless</w:t>
      </w:r>
      <w:r w:rsidRPr="00E13F5F">
        <w:rPr>
          <w:sz w:val="16"/>
        </w:rPr>
        <w:t xml:space="preserve">, </w:t>
      </w:r>
      <w:r w:rsidRPr="00E13F5F">
        <w:rPr>
          <w:rStyle w:val="StyleUnderline"/>
        </w:rPr>
        <w:t>they ratchet up sharply in two steps. We are just nearing the end of the first stage</w:t>
      </w:r>
      <w:r w:rsidRPr="00E13F5F">
        <w:rPr>
          <w:sz w:val="16"/>
        </w:rPr>
        <w:t xml:space="preserve">, when primary and caucus voters first learned about the candidates and formed opinions about them that can be reflected in the November matchups. </w:t>
      </w:r>
      <w:r w:rsidRPr="00E13F5F">
        <w:rPr>
          <w:rStyle w:val="StyleUnderline"/>
        </w:rPr>
        <w:t>The second phase occurs at roughly 100 days before the election, corresponding to the parties' conventions. Once the nominees are known and the general election campaigns begin, polls do a good job of predicting the outcome. The polls this year could be somewhat less predictive than us</w:t>
      </w:r>
      <w:r w:rsidRPr="00E13F5F">
        <w:rPr>
          <w:rStyle w:val="Emphasis"/>
        </w:rPr>
        <w:t>ual,</w:t>
      </w:r>
      <w:r w:rsidRPr="00E13F5F">
        <w:rPr>
          <w:sz w:val="16"/>
        </w:rPr>
        <w:t xml:space="preserve"> </w:t>
      </w:r>
      <w:r w:rsidRPr="00E13F5F">
        <w:rPr>
          <w:rStyle w:val="StyleUnderline"/>
        </w:rPr>
        <w:t>because</w:t>
      </w:r>
      <w:r w:rsidRPr="00E13F5F">
        <w:rPr>
          <w:sz w:val="16"/>
        </w:rPr>
        <w:t xml:space="preserve"> both </w:t>
      </w:r>
      <w:r w:rsidRPr="00E13F5F">
        <w:rPr>
          <w:rStyle w:val="StyleUnderline"/>
        </w:rPr>
        <w:t>nominations remain contested</w:t>
      </w:r>
      <w:r w:rsidRPr="00E13F5F">
        <w:rPr>
          <w:sz w:val="16"/>
        </w:rPr>
        <w:t xml:space="preserve">. Some </w:t>
      </w:r>
      <w:r w:rsidRPr="00E13F5F">
        <w:rPr>
          <w:rStyle w:val="StyleUnderline"/>
        </w:rPr>
        <w:t xml:space="preserve">partisans who will eventually support their party's nominee are working hard against that candidate </w:t>
      </w:r>
      <w:r w:rsidRPr="00E13F5F">
        <w:rPr>
          <w:sz w:val="16"/>
        </w:rPr>
        <w:t xml:space="preserve">right now, and are focused on all the reasons to oppose him or her. </w:t>
      </w:r>
      <w:r w:rsidRPr="00E13F5F">
        <w:rPr>
          <w:rStyle w:val="StyleUnderline"/>
        </w:rPr>
        <w:t>That is why we can expect the winners on both sides to get a boost once they win because the parties will at least partially unite behind them</w:t>
      </w:r>
      <w:r w:rsidRPr="00E13F5F">
        <w:rPr>
          <w:sz w:val="16"/>
        </w:rPr>
        <w:t xml:space="preserve">. </w:t>
      </w:r>
    </w:p>
    <w:p w:rsidR="000D4E34" w:rsidRPr="00E13F5F" w:rsidRDefault="000D4E34" w:rsidP="000D4E34"/>
    <w:p w:rsidR="000D4E34" w:rsidRPr="00E13F5F" w:rsidRDefault="000D4E34" w:rsidP="000D4E34">
      <w:pPr>
        <w:pStyle w:val="Heading3"/>
      </w:pPr>
      <w:r w:rsidRPr="00E13F5F">
        <w:t>Can’t Predict</w:t>
      </w:r>
    </w:p>
    <w:p w:rsidR="007A2479" w:rsidRPr="00E13F5F" w:rsidRDefault="007A2479" w:rsidP="007A2479">
      <w:pPr>
        <w:pStyle w:val="Heading4"/>
      </w:pPr>
      <w:r w:rsidRPr="00E13F5F">
        <w:t>View neg evidence with a high degree of skepticism—this election is wildly unpredictable</w:t>
      </w:r>
    </w:p>
    <w:p w:rsidR="007A2479" w:rsidRPr="00E13F5F" w:rsidRDefault="007A2479" w:rsidP="007A2479">
      <w:pPr>
        <w:rPr>
          <w:rStyle w:val="StyleUnderline"/>
        </w:rPr>
      </w:pPr>
      <w:r w:rsidRPr="00E13F5F">
        <w:rPr>
          <w:rStyle w:val="Style13ptBold"/>
        </w:rPr>
        <w:t xml:space="preserve">Needham 16 </w:t>
      </w:r>
      <w:r w:rsidRPr="00E13F5F">
        <w:t>(Vicki, reporter for the Hill. “Economic models predict GOP White House, even with Trump.” 4/4/16, http://thehill.com/policy/finance/275084-models-predict-gop-white-house-even-with-trump)</w:t>
      </w:r>
    </w:p>
    <w:p w:rsidR="007A2479" w:rsidRPr="00E13F5F" w:rsidRDefault="007A2479" w:rsidP="007A2479">
      <w:pPr>
        <w:rPr>
          <w:sz w:val="16"/>
        </w:rPr>
      </w:pPr>
      <w:r w:rsidRPr="00E13F5F">
        <w:rPr>
          <w:rStyle w:val="StyleUnderline"/>
        </w:rPr>
        <w:t>Republicans are expected to win the White House under two economic models that have accurately forecast presidential elections for decades</w:t>
      </w:r>
      <w:r w:rsidRPr="00E13F5F">
        <w:rPr>
          <w:sz w:val="16"/>
        </w:rPr>
        <w:t xml:space="preserve">. </w:t>
      </w:r>
      <w:r w:rsidRPr="00E13F5F">
        <w:rPr>
          <w:rStyle w:val="StyleUnderline"/>
        </w:rPr>
        <w:t>A third model run by Moody’s Analytics predicts Democrats will win the White House</w:t>
      </w:r>
      <w:r w:rsidRPr="00E13F5F">
        <w:rPr>
          <w:sz w:val="16"/>
        </w:rPr>
        <w:t xml:space="preserve">, in part because of President Obama’s rising approval rating. The three </w:t>
      </w:r>
      <w:r w:rsidRPr="00E13F5F">
        <w:rPr>
          <w:rStyle w:val="Emphasis"/>
        </w:rPr>
        <w:t>models are being challenged like never before by the presence of</w:t>
      </w:r>
      <w:r w:rsidRPr="00E13F5F">
        <w:rPr>
          <w:sz w:val="16"/>
        </w:rPr>
        <w:t xml:space="preserve"> GOP presidential front-runner Donald </w:t>
      </w:r>
      <w:r w:rsidRPr="00E13F5F">
        <w:rPr>
          <w:rStyle w:val="Emphasis"/>
        </w:rPr>
        <w:t>Trump</w:t>
      </w:r>
      <w:r w:rsidRPr="00E13F5F">
        <w:rPr>
          <w:sz w:val="16"/>
        </w:rPr>
        <w:t xml:space="preserve">, </w:t>
      </w:r>
      <w:r w:rsidRPr="00E13F5F">
        <w:rPr>
          <w:rStyle w:val="Emphasis"/>
        </w:rPr>
        <w:t>whose campaign has shaken up politics</w:t>
      </w:r>
      <w:r w:rsidRPr="00E13F5F">
        <w:rPr>
          <w:sz w:val="16"/>
        </w:rPr>
        <w:t xml:space="preserve">. </w:t>
      </w:r>
      <w:r w:rsidRPr="00E13F5F">
        <w:rPr>
          <w:rStyle w:val="StyleUnderline"/>
        </w:rPr>
        <w:t>Trump’s fights with</w:t>
      </w:r>
      <w:r w:rsidRPr="00E13F5F">
        <w:rPr>
          <w:sz w:val="16"/>
        </w:rPr>
        <w:t xml:space="preserve"> Ted Cruz and his other </w:t>
      </w:r>
      <w:r w:rsidRPr="00E13F5F">
        <w:rPr>
          <w:rStyle w:val="StyleUnderline"/>
        </w:rPr>
        <w:t>GOP rivals have electrified his supporters but have turned off other voters</w:t>
      </w:r>
      <w:r w:rsidRPr="00E13F5F">
        <w:rPr>
          <w:sz w:val="16"/>
        </w:rPr>
        <w:t xml:space="preserve">. A Washington Post-ABC poll last week found that 67 percent of registered voters held an unfavorable view of the outspoken billionaire. That has given hope to Democrats that even with a weakened Hillary Clinton as their nominee, their party could cruise to victory. “As economists </w:t>
      </w:r>
      <w:r w:rsidRPr="00E13F5F">
        <w:rPr>
          <w:rStyle w:val="StyleUnderline"/>
        </w:rPr>
        <w:t>this is a very unusual election</w:t>
      </w:r>
      <w:r w:rsidRPr="00E13F5F">
        <w:rPr>
          <w:sz w:val="16"/>
        </w:rPr>
        <w:t xml:space="preserve"> and </w:t>
      </w:r>
      <w:r w:rsidRPr="00E13F5F">
        <w:rPr>
          <w:rStyle w:val="Emphasis"/>
        </w:rPr>
        <w:t>there’s a lot more uncertainty</w:t>
      </w:r>
      <w:r w:rsidRPr="00E13F5F">
        <w:rPr>
          <w:sz w:val="16"/>
        </w:rPr>
        <w:t xml:space="preserve"> introduced this time around </w:t>
      </w:r>
      <w:r w:rsidRPr="00E13F5F">
        <w:rPr>
          <w:rStyle w:val="Emphasis"/>
        </w:rPr>
        <w:t xml:space="preserve">that could upset the balance and the historical relationship </w:t>
      </w:r>
      <w:r w:rsidRPr="00E13F5F">
        <w:rPr>
          <w:sz w:val="16"/>
        </w:rPr>
        <w:t xml:space="preserve">of how marginal voters vote,” </w:t>
      </w:r>
      <w:r w:rsidRPr="00E13F5F">
        <w:rPr>
          <w:rStyle w:val="StyleUnderline"/>
        </w:rPr>
        <w:t>said</w:t>
      </w:r>
      <w:r w:rsidRPr="00E13F5F">
        <w:rPr>
          <w:sz w:val="16"/>
        </w:rPr>
        <w:t xml:space="preserve"> Dan White, </w:t>
      </w:r>
      <w:r w:rsidRPr="00E13F5F">
        <w:rPr>
          <w:rStyle w:val="StyleUnderline"/>
        </w:rPr>
        <w:t>an economist</w:t>
      </w:r>
      <w:r w:rsidRPr="00E13F5F">
        <w:rPr>
          <w:sz w:val="16"/>
        </w:rPr>
        <w:t xml:space="preserve"> with Moody’s Analytics </w:t>
      </w:r>
      <w:r w:rsidRPr="00E13F5F">
        <w:rPr>
          <w:rStyle w:val="StyleUnderline"/>
        </w:rPr>
        <w:t>who oversees</w:t>
      </w:r>
      <w:r w:rsidRPr="00E13F5F">
        <w:rPr>
          <w:sz w:val="16"/>
        </w:rPr>
        <w:t xml:space="preserve"> the firm’s monthly </w:t>
      </w:r>
      <w:r w:rsidRPr="00E13F5F">
        <w:rPr>
          <w:rStyle w:val="StyleUnderline"/>
        </w:rPr>
        <w:t>election model</w:t>
      </w:r>
      <w:r w:rsidRPr="00E13F5F">
        <w:rPr>
          <w:sz w:val="16"/>
        </w:rPr>
        <w:t xml:space="preserve">. Ray Fair, a Yale professor who launched his model in 1978, told The Hill that </w:t>
      </w:r>
      <w:r w:rsidRPr="00E13F5F">
        <w:rPr>
          <w:rStyle w:val="StyleUnderline"/>
        </w:rPr>
        <w:t>while all elections include unruly features that an economic model can’t pick up, “this one seems particularly unusual</w:t>
      </w:r>
      <w:r w:rsidRPr="00E13F5F">
        <w:rPr>
          <w:sz w:val="16"/>
        </w:rPr>
        <w:t>.” “</w:t>
      </w:r>
      <w:r w:rsidRPr="00E13F5F">
        <w:rPr>
          <w:rStyle w:val="StyleUnderline"/>
        </w:rPr>
        <w:t>If there’s any time in which personalities would trump</w:t>
      </w:r>
      <w:r w:rsidRPr="00E13F5F">
        <w:rPr>
          <w:sz w:val="16"/>
        </w:rPr>
        <w:t xml:space="preserve"> the economy </w:t>
      </w:r>
      <w:r w:rsidRPr="00E13F5F">
        <w:rPr>
          <w:rStyle w:val="StyleUnderline"/>
        </w:rPr>
        <w:t>it would be this election</w:t>
      </w:r>
      <w:r w:rsidRPr="00E13F5F">
        <w:rPr>
          <w:sz w:val="16"/>
        </w:rPr>
        <w:t xml:space="preserve">,” Fair said. </w:t>
      </w:r>
    </w:p>
    <w:p w:rsidR="007A2479" w:rsidRPr="00E13F5F" w:rsidRDefault="007A2479" w:rsidP="007A2479"/>
    <w:p w:rsidR="000D4E34" w:rsidRPr="00E13F5F" w:rsidRDefault="000D4E34" w:rsidP="000D4E34">
      <w:pPr>
        <w:pStyle w:val="Heading4"/>
      </w:pPr>
      <w:r w:rsidRPr="00E13F5F">
        <w:t>It’s too far away and Trump is unpredictable</w:t>
      </w:r>
    </w:p>
    <w:p w:rsidR="000D4E34" w:rsidRPr="00E13F5F" w:rsidRDefault="000D4E34" w:rsidP="000D4E34">
      <w:r w:rsidRPr="00E13F5F">
        <w:rPr>
          <w:rStyle w:val="Style13ptBold"/>
        </w:rPr>
        <w:t xml:space="preserve">Byler </w:t>
      </w:r>
      <w:r w:rsidR="00FA7812" w:rsidRPr="00E13F5F">
        <w:rPr>
          <w:rStyle w:val="Style13ptBold"/>
        </w:rPr>
        <w:t>16</w:t>
      </w:r>
      <w:r w:rsidRPr="00E13F5F">
        <w:t xml:space="preserve"> (David, elections analyst for RealClearPolitics, "Will Demographics Sink Donald Trump?" </w:t>
      </w:r>
      <w:r w:rsidR="00FA7812" w:rsidRPr="00E13F5F">
        <w:t xml:space="preserve">3/28/16 </w:t>
      </w:r>
      <w:r w:rsidRPr="00E13F5F">
        <w:t>http://www.realclearpolitics.com/articles/2016/03/28/will_demographics_sink_donald_trump_130095.html)</w:t>
      </w:r>
    </w:p>
    <w:p w:rsidR="000D4E34" w:rsidRPr="00E13F5F" w:rsidRDefault="000D4E34" w:rsidP="000D4E34">
      <w:pPr>
        <w:rPr>
          <w:sz w:val="16"/>
        </w:rPr>
      </w:pPr>
      <w:r w:rsidRPr="00E13F5F">
        <w:rPr>
          <w:u w:val="single"/>
        </w:rPr>
        <w:t>Can</w:t>
      </w:r>
      <w:r w:rsidRPr="00E13F5F">
        <w:rPr>
          <w:sz w:val="16"/>
        </w:rPr>
        <w:t xml:space="preserve"> Donald </w:t>
      </w:r>
      <w:r w:rsidRPr="00E13F5F">
        <w:rPr>
          <w:u w:val="single"/>
        </w:rPr>
        <w:t>Trump win the presidential election? A year ago most reporters and analysts would have scoffed</w:t>
      </w:r>
      <w:r w:rsidRPr="00E13F5F">
        <w:rPr>
          <w:sz w:val="16"/>
        </w:rPr>
        <w:t xml:space="preserve"> at the question – at that time, many of us didn’t even think he would run. But with Trump poised to either win the Republican nomination outright or head into the convention with a strong plurality of delegates, it’s a question we should take seriously. </w:t>
      </w:r>
      <w:r w:rsidRPr="00E13F5F">
        <w:rPr>
          <w:b/>
          <w:iCs/>
          <w:u w:val="single"/>
        </w:rPr>
        <w:t>It’s difficult to put exact probabilities on a presidential election more than seven months out</w:t>
      </w:r>
      <w:r w:rsidRPr="00E13F5F">
        <w:rPr>
          <w:sz w:val="16"/>
        </w:rPr>
        <w:t xml:space="preserve">, and </w:t>
      </w:r>
      <w:r w:rsidRPr="00E13F5F">
        <w:rPr>
          <w:u w:val="single"/>
        </w:rPr>
        <w:t>a Trump vs. Clinton matchup could be more unpredictable than most</w:t>
      </w:r>
      <w:r w:rsidRPr="00E13F5F">
        <w:rPr>
          <w:sz w:val="16"/>
        </w:rPr>
        <w:t xml:space="preserve">. </w:t>
      </w:r>
      <w:r w:rsidRPr="00E13F5F">
        <w:rPr>
          <w:u w:val="single"/>
        </w:rPr>
        <w:t>The GOP front-runner’s mix of positions on the left and right could change the party’s coalition in unexpected ways</w:t>
      </w:r>
      <w:r w:rsidRPr="00E13F5F">
        <w:rPr>
          <w:sz w:val="16"/>
        </w:rPr>
        <w:t xml:space="preserve">. Hillary Clinton is far from a perfect candidate, and it’s unclear how her high unfavorable ratings will change the race. </w:t>
      </w:r>
      <w:r w:rsidRPr="00E13F5F">
        <w:rPr>
          <w:b/>
          <w:iCs/>
          <w:u w:val="single"/>
        </w:rPr>
        <w:t xml:space="preserve">Additionally, it’s been hard to predict Trump so far </w:t>
      </w:r>
      <w:r w:rsidRPr="00E13F5F">
        <w:rPr>
          <w:sz w:val="16"/>
        </w:rPr>
        <w:t xml:space="preserve">– it’s possible that he does something that scrambles traditional general election models.  </w:t>
      </w:r>
    </w:p>
    <w:p w:rsidR="000D4E34" w:rsidRPr="00E13F5F" w:rsidRDefault="000D4E34" w:rsidP="000D4E34">
      <w:pPr>
        <w:rPr>
          <w:sz w:val="14"/>
        </w:rPr>
      </w:pPr>
    </w:p>
    <w:p w:rsidR="000D4E34" w:rsidRPr="00E13F5F" w:rsidRDefault="000D4E34" w:rsidP="000D4E34">
      <w:pPr>
        <w:pStyle w:val="Heading4"/>
        <w:rPr>
          <w:rFonts w:eastAsia="Times New Roman"/>
        </w:rPr>
      </w:pPr>
      <w:r w:rsidRPr="00E13F5F">
        <w:rPr>
          <w:rFonts w:eastAsia="Times New Roman"/>
        </w:rPr>
        <w:t>Too many variables to call the election</w:t>
      </w:r>
    </w:p>
    <w:p w:rsidR="000D4E34" w:rsidRPr="00E13F5F" w:rsidRDefault="000D4E34" w:rsidP="000D4E34">
      <w:pPr>
        <w:rPr>
          <w:rFonts w:eastAsia="Calibri"/>
          <w:b/>
          <w:bCs/>
          <w:u w:val="single"/>
        </w:rPr>
      </w:pPr>
      <w:r w:rsidRPr="00E13F5F">
        <w:rPr>
          <w:rStyle w:val="Heading4Char"/>
        </w:rPr>
        <w:t xml:space="preserve">Lauter </w:t>
      </w:r>
      <w:r w:rsidR="00FA7812" w:rsidRPr="00E13F5F">
        <w:rPr>
          <w:rStyle w:val="Heading4Char"/>
        </w:rPr>
        <w:t>16</w:t>
      </w:r>
      <w:r w:rsidRPr="00E13F5F">
        <w:rPr>
          <w:rStyle w:val="Heading4Char"/>
        </w:rPr>
        <w:t xml:space="preserve"> </w:t>
      </w:r>
      <w:r w:rsidRPr="00E13F5F">
        <w:rPr>
          <w:rFonts w:eastAsia="Calibri"/>
        </w:rPr>
        <w:t xml:space="preserve">(David, The Los Angeles Times, “Five unknowns that could determine the winner in 2016”, </w:t>
      </w:r>
      <w:r w:rsidR="00FA7812" w:rsidRPr="00E13F5F">
        <w:rPr>
          <w:rFonts w:eastAsia="Calibri"/>
        </w:rPr>
        <w:t xml:space="preserve">1/3/16 </w:t>
      </w:r>
      <w:hyperlink r:id="rId64" w:history="1">
        <w:r w:rsidRPr="00E13F5F">
          <w:rPr>
            <w:rFonts w:eastAsia="Calibri"/>
          </w:rPr>
          <w:t>http://www.latimes.com/politics/la-na-five-questions-for-2016-20160103-story.html</w:t>
        </w:r>
      </w:hyperlink>
      <w:r w:rsidRPr="00E13F5F">
        <w:rPr>
          <w:rFonts w:eastAsia="Calibri"/>
        </w:rPr>
        <w:t>)</w:t>
      </w:r>
    </w:p>
    <w:p w:rsidR="000D4E34" w:rsidRPr="00E13F5F" w:rsidRDefault="000D4E34" w:rsidP="000D4E34">
      <w:pPr>
        <w:rPr>
          <w:rFonts w:eastAsia="Calibri"/>
          <w:sz w:val="16"/>
        </w:rPr>
      </w:pPr>
      <w:r w:rsidRPr="00E13F5F">
        <w:rPr>
          <w:rStyle w:val="StyleUnderline"/>
        </w:rPr>
        <w:t>Anyone who confidently predicts the outcome of this year’s presidential race is either not serious or seriously delusional</w:t>
      </w:r>
      <w:r w:rsidRPr="00E13F5F">
        <w:rPr>
          <w:rFonts w:eastAsia="Calibri"/>
          <w:sz w:val="16"/>
        </w:rPr>
        <w:t xml:space="preserve">. </w:t>
      </w:r>
      <w:r w:rsidRPr="00E13F5F">
        <w:rPr>
          <w:rStyle w:val="StyleUnderline"/>
        </w:rPr>
        <w:t>Particularly on the Republican side</w:t>
      </w:r>
      <w:r w:rsidRPr="00E13F5F">
        <w:rPr>
          <w:rFonts w:eastAsia="Calibri"/>
          <w:sz w:val="16"/>
        </w:rPr>
        <w:t xml:space="preserve">, the number of plausible scenarios outstrips anyone’s ability to forecast. But </w:t>
      </w:r>
      <w:r w:rsidRPr="00E13F5F">
        <w:rPr>
          <w:rStyle w:val="StyleUnderline"/>
        </w:rPr>
        <w:t>we can highlight five of the key unknowns</w:t>
      </w:r>
      <w:r w:rsidRPr="00E13F5F">
        <w:rPr>
          <w:rFonts w:eastAsia="Calibri"/>
          <w:sz w:val="16"/>
        </w:rPr>
        <w:t xml:space="preserve">. </w:t>
      </w:r>
      <w:r w:rsidRPr="00E13F5F">
        <w:rPr>
          <w:rStyle w:val="StyleUnderline"/>
        </w:rPr>
        <w:t>How will Donald Trump respond to losing? Rarely does a candidate run the table in the primaries. Except for incumbent presidents seeking a second term, almost every candidate loses somewhere</w:t>
      </w:r>
      <w:r w:rsidRPr="00E13F5F">
        <w:rPr>
          <w:rFonts w:eastAsia="Calibri"/>
          <w:sz w:val="16"/>
        </w:rPr>
        <w:t xml:space="preserve">. For Trump, that first loss could come early. In Iowa, which holds the first contest of the nominating race on Feb. 1, Trump has trailed Sen. Ted Cruz of Texas in most polls for the last month. </w:t>
      </w:r>
      <w:r w:rsidRPr="00E13F5F">
        <w:rPr>
          <w:rStyle w:val="StyleUnderline"/>
        </w:rPr>
        <w:t>Losing stings any politician, but for Trump, who brags so much about his standing in polls and has built his image so thoroughly around being a “winner,” the impact could be particularly harsh.</w:t>
      </w:r>
      <w:r w:rsidRPr="00E13F5F">
        <w:rPr>
          <w:rFonts w:eastAsia="Calibri"/>
          <w:sz w:val="16"/>
        </w:rPr>
        <w:t xml:space="preserve"> </w:t>
      </w:r>
      <w:r w:rsidRPr="00E13F5F">
        <w:rPr>
          <w:rStyle w:val="StyleUnderline"/>
        </w:rPr>
        <w:t xml:space="preserve">Does he bounce back from a loss or does it send his campaign into a downward spiral? </w:t>
      </w:r>
      <w:r w:rsidRPr="00E13F5F">
        <w:rPr>
          <w:rFonts w:eastAsia="Calibri"/>
          <w:sz w:val="16"/>
        </w:rPr>
        <w:t>Does he begin to spend large amounts of his own money – something he has avoided so far? Do his supporters, many of whom are already alienated from politics, grow discouraged if they see him defeated?</w:t>
      </w:r>
      <w:r w:rsidRPr="00E13F5F">
        <w:rPr>
          <w:rStyle w:val="StyleUnderline"/>
        </w:rPr>
        <w:t xml:space="preserve"> Does turnout go up? Even in hotly contested years, only a fraction of voters actually take part in primary elections</w:t>
      </w:r>
      <w:r w:rsidRPr="00E13F5F">
        <w:rPr>
          <w:rFonts w:eastAsia="Calibri"/>
          <w:sz w:val="16"/>
        </w:rPr>
        <w:t xml:space="preserve">. Iowa, for example, has nearly 2.1 million registered voters. In 2012, in a fiercely contested Republican race, only a bit more than 121,000 turned out to vote in the party caucuses. That was slightly fewer than one-fifth of the GOP’s registered voters. That’s about average for both parties. In 2008, however, then-Sen. Barack Obama’s campaign broke the pattern, organizing tens of thousands of first-time caucus goers, getting them to show up on a frigidly cold evening and boosting turnout to almost 4 in 10 Democrats. Can any of this year’s candidates pull off a similar feat, either in Iowa or other early voting states? Sen. </w:t>
      </w:r>
      <w:r w:rsidRPr="00E13F5F">
        <w:rPr>
          <w:rStyle w:val="StyleUnderline"/>
        </w:rPr>
        <w:t>Bernie Sanders’ hopes for pulling off an upset victory over Hillary Clinton depend on that.</w:t>
      </w:r>
      <w:r w:rsidRPr="00E13F5F">
        <w:rPr>
          <w:rFonts w:eastAsia="Calibri"/>
          <w:sz w:val="16"/>
        </w:rPr>
        <w:t xml:space="preserve"> </w:t>
      </w:r>
      <w:r w:rsidRPr="00E13F5F">
        <w:rPr>
          <w:rStyle w:val="StyleUnderline"/>
        </w:rPr>
        <w:t>Trump’s chances may also go up if turnout rises – many of his supporters are not traditional primary voters</w:t>
      </w:r>
      <w:r w:rsidRPr="00E13F5F">
        <w:rPr>
          <w:rFonts w:eastAsia="Calibri"/>
          <w:sz w:val="16"/>
        </w:rPr>
        <w:t xml:space="preserve">. </w:t>
      </w:r>
      <w:r w:rsidRPr="00E13F5F">
        <w:rPr>
          <w:rStyle w:val="StyleUnderline"/>
        </w:rPr>
        <w:t>Turnout is hard to predict in advance. And for all the news coverage and attention, most voters are only now beginning to focus on their choices</w:t>
      </w:r>
      <w:r w:rsidRPr="00E13F5F">
        <w:rPr>
          <w:rFonts w:eastAsia="Calibri"/>
          <w:sz w:val="16"/>
        </w:rPr>
        <w:t xml:space="preserve">. But so far, pollsters who have done well at predicting turnout in the past, such as J. Ann Selzer, whose surveys have long been the gold standard for polling in Iowa, say they don’t see signs of a wave of new voters. </w:t>
      </w:r>
      <w:r w:rsidRPr="00E13F5F">
        <w:rPr>
          <w:rStyle w:val="StyleUnderline"/>
        </w:rPr>
        <w:t>Where can Marco Rubio break through? His cadre of admirers often refer to the junior senator from Florida as a potential “transformational” candidate – one who could change the Republican Party’s image with voters, much as Bill Clinton did for Democrats in 1992</w:t>
      </w:r>
      <w:r w:rsidRPr="00E13F5F">
        <w:rPr>
          <w:rFonts w:eastAsia="Calibri"/>
          <w:sz w:val="16"/>
        </w:rPr>
        <w:t xml:space="preserve">. </w:t>
      </w:r>
      <w:r w:rsidRPr="00E13F5F">
        <w:rPr>
          <w:rStyle w:val="StyleUnderline"/>
        </w:rPr>
        <w:t>First</w:t>
      </w:r>
      <w:r w:rsidRPr="00E13F5F">
        <w:rPr>
          <w:rFonts w:eastAsia="Calibri"/>
          <w:sz w:val="16"/>
        </w:rPr>
        <w:t xml:space="preserve">, however, </w:t>
      </w:r>
      <w:r w:rsidRPr="00E13F5F">
        <w:rPr>
          <w:rStyle w:val="StyleUnderline"/>
        </w:rPr>
        <w:t xml:space="preserve">Rubio would have to actually win the nomination, and for all his skill as a politician, the path to that goal has proven elusive. </w:t>
      </w:r>
      <w:r w:rsidRPr="00E13F5F">
        <w:rPr>
          <w:rFonts w:eastAsia="Calibri"/>
          <w:sz w:val="16"/>
        </w:rPr>
        <w:t xml:space="preserve">Trump has changed the dynamics of the GOP race in a way that hasn’t helped Rubio. At the same time, Sen. Ted Cruz of Texas has consolidated support among the most conservative Republicans, forcing Rubio to compete in a scrum of candidates seeking more moderate voters. Rubio’s aides insist that all is well. </w:t>
      </w:r>
      <w:r w:rsidRPr="00E13F5F">
        <w:rPr>
          <w:rStyle w:val="StyleUnderline"/>
        </w:rPr>
        <w:t>Cruz may have peaked too early</w:t>
      </w:r>
      <w:r w:rsidRPr="00E13F5F">
        <w:rPr>
          <w:rFonts w:eastAsia="Calibri"/>
          <w:sz w:val="16"/>
        </w:rPr>
        <w:t>, they suggest, and is now every other candidate’s target. Support for their candidate will crest at just the right time, they say</w:t>
      </w:r>
      <w:r w:rsidRPr="00E13F5F">
        <w:rPr>
          <w:rStyle w:val="StyleUnderline"/>
        </w:rPr>
        <w:t>. So long as no one candidate sweeps the early contests, Rubio could still emerge the winner because he is the candidate who is most acceptable to the broadest swath of the party’s voters as well as its influential big donors</w:t>
      </w:r>
      <w:r w:rsidRPr="00E13F5F">
        <w:rPr>
          <w:rFonts w:eastAsia="Calibri"/>
          <w:sz w:val="16"/>
        </w:rPr>
        <w:t xml:space="preserve">. But </w:t>
      </w:r>
      <w:r w:rsidRPr="00E13F5F">
        <w:rPr>
          <w:rStyle w:val="StyleUnderline"/>
        </w:rPr>
        <w:t>winning the nomination without actually coming in first in any early state is tough. Rubio almost certainly needs to win the primary in his home state, Florida, on March 15. But to do that, he’ll probably need to score some other victories first. Rubio’s strategists once made confident predictions about South Carolina as their breakout state. Aides now point to Nevada</w:t>
      </w:r>
      <w:r w:rsidRPr="00E13F5F">
        <w:rPr>
          <w:rFonts w:eastAsia="Calibri"/>
          <w:sz w:val="16"/>
        </w:rPr>
        <w:t xml:space="preserve">. If Cruz’s lead persists in Iowa, he, and whoever wins New Hampshire, will pose a major obstacle to Rubio in both those states. </w:t>
      </w:r>
      <w:r w:rsidRPr="00E13F5F">
        <w:rPr>
          <w:rStyle w:val="StyleUnderline"/>
        </w:rPr>
        <w:t xml:space="preserve">What about that FBI investigation into Clinton’s emails? So far, Sanders has not shown an ability to defeat Clinton. He has raised a lot of money -- $33 million in the final three months of the year, almost as much as Clinton — and has more than a million small-dollar donors, but Clinton continues to command the support of a large majority of Democrats and leads in polls of all the early primary states except New Hampshire. But the email issue continues to cast a shadow. Law enforcement officials have said Clinton is not a target of their investigation. </w:t>
      </w:r>
      <w:r w:rsidRPr="00E13F5F">
        <w:rPr>
          <w:rFonts w:eastAsia="Calibri"/>
          <w:sz w:val="16"/>
        </w:rPr>
        <w:t xml:space="preserve">They say they are seeking to determine if people who worked for her at the State Department mishandled classified information in several emails they sent her. Still, </w:t>
      </w:r>
      <w:r w:rsidRPr="00E13F5F">
        <w:rPr>
          <w:rStyle w:val="StyleUnderline"/>
        </w:rPr>
        <w:t>investigations can take sudden turns, and as long as this one continues, its outcome will remain a big question mark over the 2016 race</w:t>
      </w:r>
      <w:r w:rsidRPr="00E13F5F">
        <w:rPr>
          <w:rFonts w:eastAsia="Calibri"/>
          <w:sz w:val="16"/>
        </w:rPr>
        <w:t xml:space="preserve">. Will demographics outweigh the desire for change? Pay no attention to polls of hypothetical general election matchups – they’re mostly meaningless right now. </w:t>
      </w:r>
      <w:r w:rsidRPr="00E13F5F">
        <w:rPr>
          <w:rStyle w:val="StyleUnderline"/>
        </w:rPr>
        <w:t>Almost regardless of who wins the Republican nomination, the 2016 general election seems likely to be close. After</w:t>
      </w:r>
      <w:r w:rsidRPr="00E13F5F">
        <w:rPr>
          <w:rFonts w:eastAsia="Calibri"/>
          <w:sz w:val="16"/>
        </w:rPr>
        <w:t xml:space="preserve"> eight years of George W. Bush and eight more of Obama, </w:t>
      </w:r>
      <w:r w:rsidRPr="00E13F5F">
        <w:rPr>
          <w:rStyle w:val="StyleUnderline"/>
        </w:rPr>
        <w:t>the country remains nearly evenly divided between Democrats and Republicans,</w:t>
      </w:r>
      <w:r w:rsidRPr="00E13F5F">
        <w:rPr>
          <w:rFonts w:eastAsia="Calibri"/>
          <w:sz w:val="16"/>
        </w:rPr>
        <w:t xml:space="preserve"> </w:t>
      </w:r>
      <w:r w:rsidRPr="00E13F5F">
        <w:rPr>
          <w:rStyle w:val="StyleUnderline"/>
        </w:rPr>
        <w:t>and the gap between the two parties has widened</w:t>
      </w:r>
      <w:r w:rsidRPr="00E13F5F">
        <w:rPr>
          <w:rFonts w:eastAsia="Calibri"/>
          <w:sz w:val="16"/>
        </w:rPr>
        <w:t xml:space="preserve">. </w:t>
      </w:r>
      <w:r w:rsidRPr="00E13F5F">
        <w:rPr>
          <w:rStyle w:val="StyleUnderline"/>
        </w:rPr>
        <w:t>Young versus old, minority versus white, secular versus religious, liberal versus conservative, urban versus rural – all these splits in American society have come to coincide with the partisan division</w:t>
      </w:r>
      <w:r w:rsidRPr="00E13F5F">
        <w:rPr>
          <w:rFonts w:eastAsia="Calibri"/>
          <w:sz w:val="16"/>
        </w:rPr>
        <w:t xml:space="preserve">. The number of Americans who shift back and forth between parties has fallen to a low ebb, and partisan polarization has not been so strong for a century. Perhaps if Trump becomes the GOP nominee -- or if he runs as a third-party candidate – that dynamic will change. But other than that, </w:t>
      </w:r>
      <w:r w:rsidRPr="00E13F5F">
        <w:rPr>
          <w:rStyle w:val="StyleUnderline"/>
        </w:rPr>
        <w:t>the likelihood is strong that the 2016 election, like the contests in 2008 and 2012, will come down to a relative handful of voters in a small number of states, including Florida, North Carolina, Virginia, Ohio, Colorado, Nevada and perhaps a few others</w:t>
      </w:r>
      <w:r w:rsidRPr="00E13F5F">
        <w:rPr>
          <w:rFonts w:eastAsia="Calibri"/>
          <w:sz w:val="16"/>
        </w:rPr>
        <w:t xml:space="preserve">. Both parties will seek to boost the turnout of their supporters. Republicans will be hoping that after eight years of a Democrat in the White House, the desire for change will swing enough voters their way. Democrats will pin most of their hopes on mobilizing and turning out the coalition of white liberals, minorities, single women and urban voters that put Obama in the White House. </w:t>
      </w:r>
      <w:r w:rsidRPr="00E13F5F">
        <w:rPr>
          <w:rStyle w:val="StyleUnderline"/>
        </w:rPr>
        <w:t>How much will black voter turnout fall without the country’s first black president on the ballot? Will Latino voters show up in greater numbers? Will Clinton, if she wins the Democratic nomination, expand the Democrats’ usual lead among women? Or will fatigue with the party in power swing a few key states to the opposition as has happened before after two-term presidencies? Those questions, in the end, will probably matter more to the outcome than all the headlines between now and election day</w:t>
      </w:r>
      <w:r w:rsidRPr="00E13F5F">
        <w:rPr>
          <w:rFonts w:eastAsia="Calibri"/>
          <w:sz w:val="16"/>
        </w:rPr>
        <w:t>.</w:t>
      </w:r>
    </w:p>
    <w:p w:rsidR="002A5756" w:rsidRPr="00E13F5F" w:rsidRDefault="002A5756" w:rsidP="000D4E34">
      <w:pPr>
        <w:pStyle w:val="Heading2"/>
      </w:pPr>
      <w:r w:rsidRPr="00E13F5F">
        <w:t>Uniqueness</w:t>
      </w:r>
    </w:p>
    <w:p w:rsidR="002A5756" w:rsidRPr="00E13F5F" w:rsidRDefault="002A5756" w:rsidP="002A5756">
      <w:pPr>
        <w:pStyle w:val="Heading3"/>
      </w:pPr>
      <w:r w:rsidRPr="00E13F5F">
        <w:t>2AC – UQ o/w Link</w:t>
      </w:r>
    </w:p>
    <w:p w:rsidR="002A5756" w:rsidRPr="00E13F5F" w:rsidRDefault="002A5756" w:rsidP="002A5756">
      <w:pPr>
        <w:pStyle w:val="Heading4"/>
      </w:pPr>
      <w:r w:rsidRPr="00E13F5F">
        <w:t>Uniqueness overwhelms – Clinton will win in a blowout</w:t>
      </w:r>
    </w:p>
    <w:p w:rsidR="002A5756" w:rsidRPr="00E13F5F" w:rsidRDefault="002A5756" w:rsidP="002A5756">
      <w:r w:rsidRPr="00E13F5F">
        <w:rPr>
          <w:rStyle w:val="Style13ptBold"/>
        </w:rPr>
        <w:t>Tomasky 6/14</w:t>
      </w:r>
      <w:r w:rsidRPr="00E13F5F">
        <w:t xml:space="preserve"> (Michael, The Daily Beast. “Hillary Clinton Is About to Clean Donald Trump’s Clock.” http://www.thedailybeast.com/articles/2016/06/14/hillary-clinton-is-about-to-clean-donald-trump-s-clock.html)</w:t>
      </w:r>
    </w:p>
    <w:p w:rsidR="002A5756" w:rsidRPr="00E13F5F" w:rsidRDefault="002A5756" w:rsidP="002A5756">
      <w:pPr>
        <w:rPr>
          <w:sz w:val="16"/>
        </w:rPr>
      </w:pPr>
      <w:r w:rsidRPr="00E13F5F">
        <w:rPr>
          <w:sz w:val="16"/>
        </w:rPr>
        <w:t xml:space="preserve">People in my line of work try to be careful about predictions, because, you know, the future comes eventually, and you might be wrong. When I do make predictions, I’m always careful to add the conditions—if this, assuming that. So let’s not call this a prediction, but an observation: I hereby observe that </w:t>
      </w:r>
      <w:r w:rsidRPr="00E13F5F">
        <w:rPr>
          <w:rStyle w:val="StyleUnderline"/>
        </w:rPr>
        <w:t xml:space="preserve">it is entirely possible that this election could—could—be a blowout. A humiliation. A decapitation. A world-historical debacle for one party. And I bet you can guess which one. This observation is occasioned by the appearance this week of the first full-blown general-election Electoral College forecast, from frontloadingHQ.com. The folks at FHQ looked at polls and recent electoral history and voting trends to take a stab at what the Electoral College might look like on the night of Nov. 8 if things don’t change much from today. </w:t>
      </w:r>
      <w:r w:rsidRPr="00E13F5F">
        <w:rPr>
          <w:sz w:val="16"/>
        </w:rPr>
        <w:t xml:space="preserve">And if you’re a fan of the candidate who’s a person of color—orange—it isn’t pretty. </w:t>
      </w:r>
      <w:r w:rsidRPr="00E13F5F">
        <w:rPr>
          <w:rStyle w:val="StyleUnderline"/>
        </w:rPr>
        <w:t>They have it at Clinton 358, Trump 180. And if anything, they’re being a little conservative.</w:t>
      </w:r>
      <w:r w:rsidRPr="00E13F5F">
        <w:rPr>
          <w:sz w:val="16"/>
        </w:rPr>
        <w:t xml:space="preserve"> How could the spread be that big, when in most polls she’s still only a few points ahead? Or sometimes more than a few—</w:t>
      </w:r>
      <w:r w:rsidRPr="00E13F5F">
        <w:rPr>
          <w:rStyle w:val="StyleUnderline"/>
        </w:rPr>
        <w:t>a Bloomberg poll that dropped Tuesday evening has Clinton up 12 points,</w:t>
      </w:r>
      <w:r w:rsidRPr="00E13F5F">
        <w:rPr>
          <w:sz w:val="16"/>
        </w:rPr>
        <w:t xml:space="preserve"> 49-37. </w:t>
      </w:r>
      <w:r w:rsidRPr="00E13F5F">
        <w:rPr>
          <w:rStyle w:val="StyleUnderline"/>
        </w:rPr>
        <w:t xml:space="preserve">A staggering 63 percent of women say that they could never vote for him. </w:t>
      </w:r>
      <w:r w:rsidRPr="00E13F5F">
        <w:rPr>
          <w:sz w:val="16"/>
        </w:rPr>
        <w:t xml:space="preserve">And whatever the popular margin ends up at, the college is remorseless, my friend. You just have to win a state. You win Ohio by 1 point or 20, you get the 18 electoral votes. And </w:t>
      </w:r>
      <w:r w:rsidRPr="00E13F5F">
        <w:rPr>
          <w:rStyle w:val="StyleUnderline"/>
        </w:rPr>
        <w:t xml:space="preserve">Clinton is projected to win nearly every big state. </w:t>
      </w:r>
      <w:r w:rsidRPr="00E13F5F">
        <w:rPr>
          <w:sz w:val="16"/>
        </w:rPr>
        <w:t xml:space="preserve">Let’s go back in time first for some context about how thorough a thumping this would be. In the 1980s, of course, Republicans thrashed Democrats, who were at sea. Ronald Reagan’s first election, for example, was 489-49. But then came the culture wars of the 1990s. We started dividing up into camps, and wins of that size weren’t possible anymore. But even so, Bill Clinton ran up huge Electoral College numbers, much bigger than his vote margins: In 1996, for example, he beat Bob Dole by eight points but clobbered him in the electoral vote by 379-159. Then came the era of the red-blue divide. George W. Bush 271-with-an-asterisk, Al Gore 267. Bush 286, John Kerry 251. That’s how it looked things were going to stay for a while, but then the financial collapse happened, John McCain picked Sarah Palin to run with him, lots of people were feeling hopey-changey, and Barack Obama won big in 2008, 365-173. He retreated in 2012, but 332-206 was still a big win, and Mitt Romney showed the limits of the present-day Republican Party. He won only one of the seven main swing states (North Carolina) and flamed out in the states Republicans always talk big about, just like they do now (Pennsylvania and Michigan). So here we sit. In my experience, it’s been thought by insiders that Obama’s 2008 numbers aren’t replicable, that the Democratic advantage probably rests naturally around the 70 to 100 vote range. But this could be epic. </w:t>
      </w:r>
      <w:r w:rsidRPr="00E13F5F">
        <w:rPr>
          <w:rStyle w:val="StyleUnderline"/>
        </w:rPr>
        <w:t>FHQ gives Clinton all of Obama’s 2012 states plus North Carolina (which he won in 2008) and</w:t>
      </w:r>
      <w:r w:rsidRPr="00E13F5F">
        <w:rPr>
          <w:sz w:val="16"/>
        </w:rPr>
        <w:t xml:space="preserve">… drum roll… </w:t>
      </w:r>
      <w:r w:rsidRPr="00E13F5F">
        <w:rPr>
          <w:rStyle w:val="StyleUnderline"/>
        </w:rPr>
        <w:t>Arizona</w:t>
      </w:r>
      <w:r w:rsidRPr="00E13F5F">
        <w:rPr>
          <w:sz w:val="16"/>
        </w:rPr>
        <w:t xml:space="preserve">. Now, Arizona last went Democratic in 1996, and that was the first time it had done so since 1948. But don’t laugh. </w:t>
      </w:r>
      <w:r w:rsidRPr="00E13F5F">
        <w:rPr>
          <w:rStyle w:val="StyleUnderline"/>
        </w:rPr>
        <w:t>Clinton leads, by a point, in RCP average</w:t>
      </w:r>
      <w:r w:rsidRPr="00E13F5F">
        <w:rPr>
          <w:sz w:val="16"/>
        </w:rPr>
        <w:t xml:space="preserve">. That’s just two polls, so who knows. But </w:t>
      </w:r>
      <w:r w:rsidRPr="00E13F5F">
        <w:rPr>
          <w:rStyle w:val="StyleUnderline"/>
        </w:rPr>
        <w:t>Latino turnout will presumably be through the roof. L</w:t>
      </w:r>
      <w:r w:rsidRPr="00E13F5F">
        <w:rPr>
          <w:sz w:val="16"/>
        </w:rPr>
        <w:t>et’s have more fun. Here’s where I think it’s possible the FHQ might be selling Clinton a little short</w:t>
      </w:r>
      <w:r w:rsidRPr="00E13F5F">
        <w:rPr>
          <w:rStyle w:val="StyleUnderline"/>
        </w:rPr>
        <w:t>. Think Georgia sounds crazy? Yeah, it kinda does. But Trump is up there by only four.</w:t>
      </w:r>
      <w:r w:rsidRPr="00E13F5F">
        <w:rPr>
          <w:sz w:val="16"/>
        </w:rPr>
        <w:t xml:space="preserve"> I spoke Tuesday with a Democratic operative in the state who was spinning me to some extent, sure, but who sounded pretty bullish as he described the state GOP’s internal divisions and the fact that about 40 percent of the electorate is going to be non-white. That 40 percent is mostly African American, and Clinton’s going to win 85 or 90 percent of that 40 percent, so do the math—she’d need less than 30 percent of the white vote to win the state. Still sound crazy? Let’s climb farther out the limb. How about Utah? </w:t>
      </w:r>
      <w:r w:rsidRPr="00E13F5F">
        <w:rPr>
          <w:rStyle w:val="StyleUnderline"/>
        </w:rPr>
        <w:t>One earlier poll from Utah actually showed Clinton slightly ahead</w:t>
      </w:r>
      <w:r w:rsidRPr="00E13F5F">
        <w:rPr>
          <w:sz w:val="16"/>
        </w:rPr>
        <w:t xml:space="preserve">; another came out yesterday showing a tied race. And if that’s not crazy enough for you, contemplate Kansas. I said Kansas. </w:t>
      </w:r>
      <w:r w:rsidRPr="00E13F5F">
        <w:rPr>
          <w:rStyle w:val="StyleUnderline"/>
        </w:rPr>
        <w:t>Kansas hasn’t gone Democratic since</w:t>
      </w:r>
      <w:r w:rsidRPr="00E13F5F">
        <w:rPr>
          <w:sz w:val="16"/>
        </w:rPr>
        <w:t xml:space="preserve"> I think 1236 (okay, </w:t>
      </w:r>
      <w:r w:rsidRPr="00E13F5F">
        <w:rPr>
          <w:rStyle w:val="StyleUnderline"/>
        </w:rPr>
        <w:t>1936). A poll last week showed Clinton ahead there.</w:t>
      </w:r>
      <w:r w:rsidRPr="00E13F5F">
        <w:rPr>
          <w:sz w:val="16"/>
        </w:rPr>
        <w:t xml:space="preserve"> Not by one. </w:t>
      </w:r>
      <w:r w:rsidRPr="00E13F5F">
        <w:rPr>
          <w:rStyle w:val="StyleUnderline"/>
        </w:rPr>
        <w:t>By seven. A</w:t>
      </w:r>
      <w:r w:rsidRPr="00E13F5F">
        <w:rPr>
          <w:sz w:val="16"/>
        </w:rPr>
        <w:t>nd if these states fall, it will mean Trump has had a total meltdown, and who knows what else is falling. Now I don’t truly expect Clinton to win Utah or Kansas. But the mere existence of these polls is a joyous thing. And unless either Trump or “events” (i.e., the FBI) really change the direction of this thing, they’re going to keep coming. Tied in Missouri! Trump up only five in South Carolina! Gary Johnson pulls ahead of Trump in New Mexico, Colorado!</w:t>
      </w:r>
    </w:p>
    <w:p w:rsidR="002A5756" w:rsidRPr="00E13F5F" w:rsidRDefault="002A5756" w:rsidP="002A5756">
      <w:pPr>
        <w:pStyle w:val="Heading3"/>
      </w:pPr>
      <w:r w:rsidRPr="00E13F5F">
        <w:t>1AR – UQ o/w Link</w:t>
      </w:r>
    </w:p>
    <w:p w:rsidR="002A5756" w:rsidRPr="00E13F5F" w:rsidRDefault="002A5756" w:rsidP="002A5756">
      <w:pPr>
        <w:pStyle w:val="Heading4"/>
      </w:pPr>
      <w:r w:rsidRPr="00E13F5F">
        <w:t>Even in polls show him close – it’s impossible for him to win</w:t>
      </w:r>
    </w:p>
    <w:p w:rsidR="002A5756" w:rsidRPr="00E13F5F" w:rsidRDefault="002A5756" w:rsidP="002A5756">
      <w:r w:rsidRPr="00E13F5F">
        <w:rPr>
          <w:rStyle w:val="Style13ptBold"/>
        </w:rPr>
        <w:t>Cohen 6/11</w:t>
      </w:r>
      <w:r w:rsidRPr="00E13F5F">
        <w:t xml:space="preserve"> (Michael A Cohen is author of Live From the Campaign Trail: The Greatest Presidential Campaign Speeches of the 20th Century and How They Shaped Modern America. “Trump won’t win. In fact, the US could be on the brink of a liberal renaissance.” http://www.theguardian.com/commentisfree/2016/jun/11/trump-cant-win-election-america-political-earthquake) </w:t>
      </w:r>
    </w:p>
    <w:p w:rsidR="002A5756" w:rsidRPr="00E13F5F" w:rsidRDefault="002A5756" w:rsidP="002A5756">
      <w:pPr>
        <w:rPr>
          <w:sz w:val="16"/>
        </w:rPr>
      </w:pPr>
      <w:r w:rsidRPr="00E13F5F">
        <w:rPr>
          <w:sz w:val="16"/>
        </w:rPr>
        <w:t xml:space="preserve">For much of the past year, Donald Trump had lived something of a charmed political life. Sure, he scapegoated Mexican immigrants and Muslims (not some, but all). He lobbed crude insults at a female journalist and one with a disability. He attacked his opponents with monikers such as “Lyin’ Ted” and “Little Marco”, mocked Jeb Bush for being “low energy” and compared Ben Carson to a child molester. He even went after previous Republican presidential nominees, including 2008 nominee John McCain, who he said was no war hero because the North Vietnamese captured him. And he demonstrated, repeatedly, that he was immensely unqualified for the job of president of United States. Yet none of it seemed to matter to Republican voters. Trump’s poll numbers steadily increased, his primary and caucus victories steadily piled up and one Republican opponent after another fell by the wayside, unable to stop him. </w:t>
      </w:r>
      <w:r w:rsidRPr="00E13F5F">
        <w:rPr>
          <w:rStyle w:val="StyleUnderline"/>
        </w:rPr>
        <w:t>Even recent polls showed him neck and neck with the Democratic nominee</w:t>
      </w:r>
      <w:r w:rsidRPr="00E13F5F">
        <w:rPr>
          <w:sz w:val="16"/>
        </w:rPr>
        <w:t xml:space="preserve">, Hillary </w:t>
      </w:r>
      <w:r w:rsidRPr="00E13F5F">
        <w:rPr>
          <w:rStyle w:val="StyleUnderline"/>
        </w:rPr>
        <w:t>Clinton. But last week, when Trump launched a vicious and nakedly racist attack against</w:t>
      </w:r>
      <w:r w:rsidRPr="00E13F5F">
        <w:rPr>
          <w:sz w:val="16"/>
        </w:rPr>
        <w:t xml:space="preserve"> Gonzalo </w:t>
      </w:r>
      <w:r w:rsidRPr="00E13F5F">
        <w:rPr>
          <w:rStyle w:val="StyleUnderline"/>
        </w:rPr>
        <w:t>Curiel</w:t>
      </w:r>
      <w:r w:rsidRPr="00E13F5F">
        <w:rPr>
          <w:sz w:val="16"/>
        </w:rPr>
        <w:t xml:space="preserve">, the judge in his Trump University fraud case, </w:t>
      </w:r>
      <w:r w:rsidRPr="00E13F5F">
        <w:rPr>
          <w:rStyle w:val="StyleUnderline"/>
        </w:rPr>
        <w:t>the halo around Trump began to crack – and it offered a useful reminder as to why Trump has practically no chance of winning the presidency</w:t>
      </w:r>
      <w:r w:rsidRPr="00E13F5F">
        <w:rPr>
          <w:sz w:val="16"/>
        </w:rPr>
        <w:t xml:space="preserve">. Quite simply, the </w:t>
      </w:r>
      <w:r w:rsidRPr="00E13F5F">
        <w:rPr>
          <w:rStyle w:val="StyleUnderline"/>
        </w:rPr>
        <w:t>Republican electorate looks nothing like the rest of the American electorate. Trump’s broadsides against Judge Curiel certainly crossed a line.</w:t>
      </w:r>
      <w:r w:rsidRPr="00E13F5F">
        <w:rPr>
          <w:sz w:val="16"/>
        </w:rPr>
        <w:t xml:space="preserve"> The presumptive GOP nominee suggested that the judge’s “bad decisions” against him were not the result of Curiel’s interpretation of the law, but rather because, as Trump put it, he’s a “Mexican” (Curiel was born in Indiana). Since Trump has a harsh view of illegal immigration from Mexico, Trump alleged that Curiel’s ethnic heritage made it impossible for him to offer unbiased judgments on Trump’s case. This is, as even Republicans have pointed out, the textbook definition of racism. Trump also intimated that Curiel should be investigated and that if he wins the White House he might even retaliate against the judge directly. </w:t>
      </w:r>
      <w:r w:rsidRPr="00E13F5F">
        <w:rPr>
          <w:rStyle w:val="StyleUnderline"/>
        </w:rPr>
        <w:t>That he is openly attacking the federal judiciary, as he runs for an office with the responsibility of appointing federal judges, represents a fundamental disrespect for the rule of the law</w:t>
      </w:r>
      <w:r w:rsidRPr="00E13F5F">
        <w:rPr>
          <w:sz w:val="16"/>
        </w:rPr>
        <w:t xml:space="preserve"> and raises legitimate issues as to whether Trump, as president, would enforce court orders with which he disagrees. Still, it’s hard to see how Trump’s comments about Curiel were any worse than his earlier comments about Mexican criminals or his proposed Muslim ban. They practically pale next to his sinister pledge to investigate Amazon, because its CEO also owns the Washington Post and Trump has been unhappy with some of that paper’s coverage of him. In the American constitutional system, this would be an impeachable offence. What has changed is that </w:t>
      </w:r>
      <w:r w:rsidRPr="00E13F5F">
        <w:rPr>
          <w:rStyle w:val="StyleUnderline"/>
        </w:rPr>
        <w:t>Trump has shifted his attacks from foreign targets to actual American citizens, making it harder for even Republicans to defend them.</w:t>
      </w:r>
      <w:r w:rsidRPr="00E13F5F">
        <w:rPr>
          <w:sz w:val="16"/>
        </w:rPr>
        <w:t xml:space="preserve"> Moreover, the context in which they were delivered was completely different. During the Republican primaries, GOP voters were not much concerned about Trump’s xenophobic and bigoted attacks. All of his fellow presidential aspirants were calling for Syrian Muslims to be banned from entering the US, regularly railed against illegal immigration and more than a few implicitly called for the US to commit war crimes in its fight against the Islamic State. Trump just went a step further and there’s significant evidence that they helped him among the Republican rank and file. But </w:t>
      </w:r>
      <w:r w:rsidRPr="00E13F5F">
        <w:rPr>
          <w:rStyle w:val="StyleUnderline"/>
        </w:rPr>
        <w:t>today, Trump is not battling for support among Republican voters – he’s trying to win over Democrats and independents. Rather than facing opponents who were largely unbothered by Trump’s bigotry, he’s now in a fight against</w:t>
      </w:r>
      <w:r w:rsidRPr="00E13F5F">
        <w:rPr>
          <w:sz w:val="16"/>
        </w:rPr>
        <w:t xml:space="preserve"> Hillary </w:t>
      </w:r>
      <w:r w:rsidRPr="00E13F5F">
        <w:rPr>
          <w:rStyle w:val="StyleUnderline"/>
        </w:rPr>
        <w:t xml:space="preserve">Clinton and the Democratic party. They have a very different view on these matters. </w:t>
      </w:r>
      <w:r w:rsidRPr="00E13F5F">
        <w:rPr>
          <w:sz w:val="16"/>
        </w:rPr>
        <w:t xml:space="preserve">This, in a nutshell, is Trump’s problem: </w:t>
      </w:r>
      <w:r w:rsidRPr="00E13F5F">
        <w:rPr>
          <w:rStyle w:val="StyleUnderline"/>
        </w:rPr>
        <w:t>to win the Republican nomination he needed to take extreme positions on a host of issues.</w:t>
      </w:r>
      <w:r w:rsidRPr="00E13F5F">
        <w:rPr>
          <w:sz w:val="16"/>
        </w:rPr>
        <w:t xml:space="preserve"> He needed to demonise illegal immigration. </w:t>
      </w:r>
      <w:r w:rsidRPr="00E13F5F">
        <w:rPr>
          <w:rStyle w:val="StyleUnderline"/>
        </w:rPr>
        <w:t>That strategy doesn’t work among non-Republican voters</w:t>
      </w:r>
      <w:r w:rsidRPr="00E13F5F">
        <w:rPr>
          <w:sz w:val="16"/>
        </w:rPr>
        <w:t xml:space="preserve">. Indeed, for all the concerns raised by liberals about the possibility that Trump could win, less attention has been paid to the fact that </w:t>
      </w:r>
      <w:r w:rsidRPr="00E13F5F">
        <w:rPr>
          <w:rStyle w:val="StyleUnderline"/>
        </w:rPr>
        <w:t xml:space="preserve">Trump is a uniquely unpopular figure – strongly disliked by Democrats, independents and even many Republicans. </w:t>
      </w:r>
      <w:r w:rsidRPr="00E13F5F">
        <w:rPr>
          <w:sz w:val="16"/>
        </w:rPr>
        <w:t xml:space="preserve">The reason has much to do with demographics: </w:t>
      </w:r>
      <w:r w:rsidRPr="00E13F5F">
        <w:rPr>
          <w:rStyle w:val="StyleUnderline"/>
        </w:rPr>
        <w:t>Trump has systematically alienated the demographic groups that he will need to win the White House.</w:t>
      </w:r>
      <w:r w:rsidRPr="00E13F5F">
        <w:rPr>
          <w:sz w:val="16"/>
        </w:rPr>
        <w:t xml:space="preserve"> Four years ago, when Barack Obama beat Mitt Romney in the presidential election, he won by 5 million votes. Starting from that baseline, Trump needs to win back at least 2.5 million votes just to break even in the popular vote. But to do so he would need to improve on Romney’s dismal 27% support among Hispanic voters. That will be hard for Trump, considering that, according to some polls, </w:t>
      </w:r>
      <w:r w:rsidRPr="00E13F5F">
        <w:rPr>
          <w:rStyle w:val="StyleUnderline"/>
        </w:rPr>
        <w:t>he’s viewed unfavourably by more than 80% of Hispanics.</w:t>
      </w:r>
      <w:r w:rsidRPr="00E13F5F">
        <w:rPr>
          <w:sz w:val="16"/>
        </w:rPr>
        <w:t xml:space="preserve"> This year, an estimated </w:t>
      </w:r>
      <w:r w:rsidRPr="00E13F5F">
        <w:rPr>
          <w:rStyle w:val="StyleUnderline"/>
        </w:rPr>
        <w:t>30% of the US electorate will be non-white</w:t>
      </w:r>
      <w:r w:rsidRPr="00E13F5F">
        <w:rPr>
          <w:sz w:val="16"/>
        </w:rPr>
        <w:t xml:space="preserve">. </w:t>
      </w:r>
      <w:r w:rsidRPr="00E13F5F">
        <w:rPr>
          <w:rStyle w:val="StyleUnderline"/>
        </w:rPr>
        <w:t>Trump will likely do worse than Romney</w:t>
      </w:r>
      <w:r w:rsidRPr="00E13F5F">
        <w:rPr>
          <w:sz w:val="16"/>
        </w:rPr>
        <w:t xml:space="preserve"> and win a small fraction of those votes. </w:t>
      </w:r>
      <w:r w:rsidRPr="00E13F5F">
        <w:rPr>
          <w:rStyle w:val="StyleUnderline"/>
        </w:rPr>
        <w:t>Then there are his problems with women voters.</w:t>
      </w:r>
      <w:r w:rsidRPr="00E13F5F">
        <w:rPr>
          <w:sz w:val="16"/>
        </w:rPr>
        <w:t xml:space="preserve"> In 2012, Obama won them by 11 points over Romney. Recent polls show Clinton winning this group by more than 20 points. Of course, while there are no guarantees that these numbers hold up, if just so long as Clinton does as well as Obama did four years ago, she will be very difficult to beat. Right now, </w:t>
      </w:r>
      <w:r w:rsidRPr="00E13F5F">
        <w:rPr>
          <w:rStyle w:val="StyleUnderline"/>
        </w:rPr>
        <w:t>she’s outperforming him. There is also the Democrats’ advantage in the electoral college, the fact that Trump doesn’t have much campaign money and virtually no campaign infrastructure and the fact that many Republicans are trying to distance themselves from him.</w:t>
      </w:r>
      <w:r w:rsidRPr="00E13F5F">
        <w:rPr>
          <w:sz w:val="16"/>
        </w:rPr>
        <w:t xml:space="preserve"> Indeed, it’s so hard to see how Trump can win that the real issue for 2016 may not be the White House, but rather Congress, which Republicans currently control and, in the case of an electoral bloodbath for the GOP, could potentially lose. If that were to happen, Hillary Clinton would have a Democratic Congress and the opportunity to push through dozens of pieces of progressive legislation. Ironically, Trump’s rise, rather than signalling a turn toward nativist, authoritarian politics in the US, could, in the electorate’s rejection of him, usher in a more progressive political era.</w:t>
      </w:r>
    </w:p>
    <w:p w:rsidR="002A5756" w:rsidRPr="00E13F5F" w:rsidRDefault="002A5756" w:rsidP="002A5756"/>
    <w:p w:rsidR="002A5756" w:rsidRPr="00E13F5F" w:rsidRDefault="002A5756" w:rsidP="002A5756">
      <w:pPr>
        <w:pStyle w:val="Heading4"/>
      </w:pPr>
      <w:r w:rsidRPr="00E13F5F">
        <w:t>Clinton will win in a landslide</w:t>
      </w:r>
    </w:p>
    <w:p w:rsidR="002A5756" w:rsidRPr="00E13F5F" w:rsidRDefault="002A5756" w:rsidP="002A5756">
      <w:r w:rsidRPr="00E13F5F">
        <w:rPr>
          <w:rStyle w:val="Style13ptBold"/>
        </w:rPr>
        <w:t>Nguyen 6/15</w:t>
      </w:r>
      <w:r w:rsidRPr="00E13F5F">
        <w:t xml:space="preserve"> (Tina Nguyen is a VanityFair.com political reporter who loves concocting epithets for various public figures. Interests include the Supreme Court, the influence of money in Washington, and the occasional high-profile political scandal. “HILLARY CLINTON COULD BE HEADED FOR A LANDSLIDE.” http://www.vanityfair.com/news/2016/06/clinton-trump-polls)</w:t>
      </w:r>
    </w:p>
    <w:p w:rsidR="002A5756" w:rsidRPr="00E13F5F" w:rsidRDefault="002A5756" w:rsidP="002A5756">
      <w:pPr>
        <w:rPr>
          <w:sz w:val="16"/>
        </w:rPr>
      </w:pPr>
      <w:r w:rsidRPr="00E13F5F">
        <w:rPr>
          <w:sz w:val="16"/>
        </w:rPr>
        <w:t xml:space="preserve">While Donald </w:t>
      </w:r>
      <w:r w:rsidRPr="00E13F5F">
        <w:rPr>
          <w:rStyle w:val="StyleUnderline"/>
        </w:rPr>
        <w:t>Trump</w:t>
      </w:r>
      <w:r w:rsidRPr="00E13F5F">
        <w:rPr>
          <w:sz w:val="16"/>
        </w:rPr>
        <w:t xml:space="preserve"> spent much of the past year confounding critics with his head-spinning ability to transform each new gaffe into higher poll numbers, the billionaire’s primary campaign magic seems to be wearing off as the general election gets underway. Over the last two weeks, </w:t>
      </w:r>
      <w:r w:rsidRPr="00E13F5F">
        <w:rPr>
          <w:rStyle w:val="StyleUnderline"/>
        </w:rPr>
        <w:t>the presumptive G.O.P. nominee has found countless new ways to offend his foes and alienate his allies, from his racist attacks on a federal judge, to publicly celebrating his own foresight in the hours after a horrific mass shooting, to suggesting that the president of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is a secret terrorist agent</w:t>
      </w:r>
      <w:r w:rsidRPr="00E13F5F">
        <w:rPr>
          <w:sz w:val="16"/>
        </w:rPr>
        <w:t xml:space="preserve">. And </w:t>
      </w:r>
      <w:r w:rsidRPr="00E13F5F">
        <w:rPr>
          <w:rStyle w:val="StyleUnderline"/>
        </w:rPr>
        <w:t>the polls, finally, are beginning to register the nation’s disgust</w:t>
      </w:r>
      <w:r w:rsidRPr="00E13F5F">
        <w:rPr>
          <w:sz w:val="16"/>
        </w:rPr>
        <w:t xml:space="preserve">. After several weeks of polls that showed Hillary Clinton only a few points ahead of Trump, and two that put her lead within the margin of error, </w:t>
      </w:r>
      <w:r w:rsidRPr="00E13F5F">
        <w:rPr>
          <w:rStyle w:val="StyleUnderline"/>
        </w:rPr>
        <w:t>Bloomberg</w:t>
      </w:r>
      <w:r w:rsidRPr="00E13F5F">
        <w:rPr>
          <w:sz w:val="16"/>
        </w:rPr>
        <w:t xml:space="preserve"> on Tuesday </w:t>
      </w:r>
      <w:r w:rsidRPr="00E13F5F">
        <w:rPr>
          <w:rStyle w:val="StyleUnderline"/>
        </w:rPr>
        <w:t>released a poll giving the former secretary of state a whopping 12-point lead on Trump</w:t>
      </w:r>
      <w:r w:rsidRPr="00E13F5F">
        <w:rPr>
          <w:sz w:val="16"/>
        </w:rPr>
        <w:t xml:space="preserve"> in a head-to-head matchup. </w:t>
      </w:r>
      <w:r w:rsidRPr="00E13F5F">
        <w:rPr>
          <w:rStyle w:val="StyleUnderline"/>
        </w:rPr>
        <w:t>CBS released a poll as well, showing her maintaining a six-point lead over Trump. A popular vote with results in that range would lead to an electoral landslide</w:t>
      </w:r>
      <w:r w:rsidRPr="00E13F5F">
        <w:rPr>
          <w:sz w:val="16"/>
        </w:rPr>
        <w:t xml:space="preserve">, too: </w:t>
      </w:r>
      <w:r w:rsidRPr="00E13F5F">
        <w:rPr>
          <w:rStyle w:val="StyleUnderline"/>
        </w:rPr>
        <w:t>according to</w:t>
      </w:r>
      <w:r w:rsidRPr="00E13F5F">
        <w:rPr>
          <w:sz w:val="16"/>
        </w:rPr>
        <w:t xml:space="preserve"> a </w:t>
      </w:r>
      <w:r w:rsidRPr="00E13F5F">
        <w:rPr>
          <w:rStyle w:val="StyleUnderline"/>
        </w:rPr>
        <w:t>Frontloading HQ</w:t>
      </w:r>
      <w:r w:rsidRPr="00E13F5F">
        <w:rPr>
          <w:sz w:val="16"/>
        </w:rPr>
        <w:t xml:space="preserve"> analysis, released Monday, </w:t>
      </w:r>
      <w:r w:rsidRPr="00E13F5F">
        <w:rPr>
          <w:rStyle w:val="StyleUnderline"/>
        </w:rPr>
        <w:t>Clinton destroys Trump in the electoral college, 358 to 180</w:t>
      </w:r>
      <w:r w:rsidRPr="00E13F5F">
        <w:rPr>
          <w:sz w:val="16"/>
        </w:rPr>
        <w:t xml:space="preserve">. Last week, an </w:t>
      </w:r>
      <w:r w:rsidRPr="00E13F5F">
        <w:rPr>
          <w:rStyle w:val="StyleUnderline"/>
        </w:rPr>
        <w:t>ABC</w:t>
      </w:r>
      <w:r w:rsidRPr="00E13F5F">
        <w:rPr>
          <w:sz w:val="16"/>
        </w:rPr>
        <w:t xml:space="preserve"> poll </w:t>
      </w:r>
      <w:r w:rsidRPr="00E13F5F">
        <w:rPr>
          <w:rStyle w:val="StyleUnderline"/>
        </w:rPr>
        <w:t xml:space="preserve">showed her winning the national map with 262 to 191, </w:t>
      </w:r>
      <w:r w:rsidRPr="00E13F5F">
        <w:rPr>
          <w:sz w:val="16"/>
        </w:rPr>
        <w:t xml:space="preserve">assuming Trump takes all the Republican-leaning states. </w:t>
      </w:r>
      <w:r w:rsidRPr="00E13F5F">
        <w:rPr>
          <w:rStyle w:val="StyleUnderline"/>
        </w:rPr>
        <w:t>Clinton’s favorability ratings, too, are better relative to Trump’s rapidly tanking numbers</w:t>
      </w:r>
      <w:r w:rsidRPr="00E13F5F">
        <w:rPr>
          <w:sz w:val="16"/>
        </w:rPr>
        <w:t xml:space="preserve">. Another </w:t>
      </w:r>
      <w:r w:rsidRPr="00E13F5F">
        <w:rPr>
          <w:rStyle w:val="StyleUnderline"/>
        </w:rPr>
        <w:t>ABC</w:t>
      </w:r>
      <w:r w:rsidRPr="00E13F5F">
        <w:rPr>
          <w:sz w:val="16"/>
        </w:rPr>
        <w:t xml:space="preserve"> poll </w:t>
      </w:r>
      <w:r w:rsidRPr="00E13F5F">
        <w:rPr>
          <w:rStyle w:val="StyleUnderline"/>
        </w:rPr>
        <w:t>shows Trump at a 70 percent unfavorability</w:t>
      </w:r>
      <w:r w:rsidRPr="00E13F5F">
        <w:rPr>
          <w:sz w:val="16"/>
        </w:rPr>
        <w:t xml:space="preserve"> rating, only one point away from his highest unfavorable score ever, </w:t>
      </w:r>
      <w:r w:rsidRPr="00E13F5F">
        <w:rPr>
          <w:rStyle w:val="StyleUnderline"/>
        </w:rPr>
        <w:t>which is still much higher than Clinton’s high of 55 percent</w:t>
      </w:r>
      <w:r w:rsidRPr="00E13F5F">
        <w:rPr>
          <w:sz w:val="16"/>
        </w:rPr>
        <w:t xml:space="preserve">. (In an election where both the candidates are widely unpopular, Clinton will likely take victories where she can find them.) Another survey, published Wednesday by CBS, found that </w:t>
      </w:r>
      <w:r w:rsidRPr="00E13F5F">
        <w:rPr>
          <w:rStyle w:val="StyleUnderline"/>
        </w:rPr>
        <w:t>while Americans were divided by Clinton’s response to the recent mass shooting in Orlando</w:t>
      </w:r>
      <w:r w:rsidRPr="00E13F5F">
        <w:rPr>
          <w:sz w:val="16"/>
        </w:rPr>
        <w:t xml:space="preserve"> (36 percent approved, 34 percent disapproved), </w:t>
      </w:r>
      <w:r w:rsidRPr="00E13F5F">
        <w:rPr>
          <w:rStyle w:val="StyleUnderline"/>
        </w:rPr>
        <w:t>a clear majority of respondents were appalled by Trump’s reaction</w:t>
      </w:r>
      <w:r w:rsidRPr="00E13F5F">
        <w:rPr>
          <w:sz w:val="16"/>
        </w:rPr>
        <w:t xml:space="preserve">, which involved both patting himself on the back and accusing Barack Obama of secretly harboring terrorist sympathies. Suggesting that Obama, the nation’s first black president, is in cahoots with ISIS, was just one of the offensive Trumpian comments unleashed in the last several days. Last week, </w:t>
      </w:r>
      <w:r w:rsidRPr="00E13F5F">
        <w:rPr>
          <w:rStyle w:val="StyleUnderline"/>
        </w:rPr>
        <w:t>the billionaire’s race-based attack against the Mexican-American judge presiding over two class-action lawsuits against Trump University horrified even his Republican allies,</w:t>
      </w:r>
      <w:r w:rsidRPr="00E13F5F">
        <w:rPr>
          <w:sz w:val="16"/>
        </w:rPr>
        <w:t xml:space="preserve"> who were nearly unanimous in condemning his remarks. In the wake of that disaster, Trump said he would be changing his own campaign slogan to the more inclusive “Make America Great Again for Everyone,” but within days, was back to accusing the Muslim-American community of purposefully harboring potential terrorists, doubled down on a plan to ban Muslims from entering the U.S., and suggested that mosques should be placed under surveillance. </w:t>
      </w:r>
    </w:p>
    <w:p w:rsidR="002A5756" w:rsidRPr="00E13F5F" w:rsidRDefault="002A5756" w:rsidP="002A5756"/>
    <w:p w:rsidR="00913B1C" w:rsidRPr="00E13F5F" w:rsidRDefault="00913B1C" w:rsidP="002A5756">
      <w:pPr>
        <w:pStyle w:val="Heading3"/>
      </w:pPr>
      <w:r w:rsidRPr="00E13F5F">
        <w:t>2AC – Trump Wins</w:t>
      </w:r>
    </w:p>
    <w:p w:rsidR="00913B1C" w:rsidRPr="00E13F5F" w:rsidRDefault="00913B1C" w:rsidP="00913B1C">
      <w:pPr>
        <w:pStyle w:val="Heading4"/>
      </w:pPr>
      <w:r w:rsidRPr="00E13F5F">
        <w:t>Trump wins – it’s close but he can do it</w:t>
      </w:r>
    </w:p>
    <w:p w:rsidR="00913B1C" w:rsidRPr="00E13F5F" w:rsidRDefault="00913B1C" w:rsidP="00913B1C">
      <w:r w:rsidRPr="00E13F5F">
        <w:rPr>
          <w:rStyle w:val="Style13ptBold"/>
        </w:rPr>
        <w:t>Elliot 5/25</w:t>
      </w:r>
      <w:r w:rsidRPr="00E13F5F">
        <w:t xml:space="preserve"> (Dr. Euel Elliott is a professor of public policy and political economy and the associate dean in the School of Economic, Political and Policy Sciences at the University of Texas at Dallas. He is the author of the soon-to-be published books,Paths not Taken: The What Ifs of American History from theWar for Independence to the Bush-Gore Election andAdventures of Maia Neeri of the 24th Century. “Polls Show Trump Winning in a Clinton Showdown, and They May Be Right.” http://fortune.com/2016/05/25/election-polls-hillary-clinton-donald-trump/)</w:t>
      </w:r>
    </w:p>
    <w:p w:rsidR="00913B1C" w:rsidRPr="00E13F5F" w:rsidRDefault="00913B1C" w:rsidP="00913B1C">
      <w:pPr>
        <w:rPr>
          <w:rStyle w:val="StyleUnderline"/>
        </w:rPr>
      </w:pPr>
      <w:r w:rsidRPr="00E13F5F">
        <w:rPr>
          <w:sz w:val="16"/>
        </w:rPr>
        <w:t xml:space="preserve">He still has his work cut out for him, though. For months, Republican rivals to Donald Trump were proclaiming that nominating him would be an electoral disaster, given the assumption he could not win a general election. Pundits have been saying the same thing, noting that Trump’s historically high unfavorable ratings, especially among women and Hispanics, would doom his general election candidacy. But </w:t>
      </w:r>
      <w:r w:rsidRPr="00E13F5F">
        <w:rPr>
          <w:rStyle w:val="StyleUnderline"/>
        </w:rPr>
        <w:t>recent polls show that these assessments may need dramatic revision. There were some early signs several weeks ago that suggested Trump might be more competitive in a general election than some soothsayers were predicting</w:t>
      </w:r>
      <w:r w:rsidRPr="00E13F5F">
        <w:rPr>
          <w:sz w:val="16"/>
        </w:rPr>
        <w:t xml:space="preserve">. There was </w:t>
      </w:r>
      <w:r w:rsidRPr="00E13F5F">
        <w:rPr>
          <w:rStyle w:val="StyleUnderline"/>
        </w:rPr>
        <w:t>a</w:t>
      </w:r>
      <w:r w:rsidRPr="00E13F5F">
        <w:rPr>
          <w:sz w:val="16"/>
        </w:rPr>
        <w:t xml:space="preserve"> George Washington University Battleground </w:t>
      </w:r>
      <w:r w:rsidRPr="00E13F5F">
        <w:rPr>
          <w:rStyle w:val="StyleUnderline"/>
        </w:rPr>
        <w:t>poll</w:t>
      </w:r>
      <w:r w:rsidRPr="00E13F5F">
        <w:rPr>
          <w:sz w:val="16"/>
        </w:rPr>
        <w:t xml:space="preserve"> that </w:t>
      </w:r>
      <w:r w:rsidRPr="00E13F5F">
        <w:rPr>
          <w:rStyle w:val="StyleUnderline"/>
        </w:rPr>
        <w:t>had shown Clinton with a statistically insignificant three-point lead over Trump</w:t>
      </w:r>
      <w:r w:rsidRPr="00E13F5F">
        <w:rPr>
          <w:sz w:val="16"/>
        </w:rPr>
        <w:t xml:space="preserve">, a Quinnipiac poll taken in early May that showed </w:t>
      </w:r>
      <w:r w:rsidRPr="00E13F5F">
        <w:rPr>
          <w:rStyle w:val="StyleUnderline"/>
        </w:rPr>
        <w:t xml:space="preserve">Clinton and Trump running dead even in the battleground states of Florida, Ohio, and Pennsylvania, </w:t>
      </w:r>
      <w:r w:rsidRPr="00E13F5F">
        <w:rPr>
          <w:sz w:val="16"/>
        </w:rPr>
        <w:t xml:space="preserve">and an earlier Rasmussen poll—later widely dismissed—that showed Clinton and Trump in a dead heat. But for months, most national polls have shown Trump trailing by anywhere from 8 to 12 points among registered voters, a margin confirmed by the Real Clear Politics (RCP) polling average, and which, for a stretch from February to April, had Clinton leading in every head-to-head matchup. That appears to have changed—and changed dramatically. Within the last 10 days, </w:t>
      </w:r>
      <w:r w:rsidRPr="00E13F5F">
        <w:rPr>
          <w:rStyle w:val="StyleUnderline"/>
        </w:rPr>
        <w:t>five polls have shown the race essentially a dead heat, with Trump actually leading by statistically insignificant margins in three of these polls</w:t>
      </w:r>
      <w:r w:rsidRPr="00E13F5F">
        <w:rPr>
          <w:sz w:val="16"/>
        </w:rPr>
        <w:t xml:space="preserve">. The Wall Street Journal-NBC News: Clinton 46-Trump 43 The Washington Post—ABC News: Clinton 44-Trump 46 Fox News: Clinton 42-Trump 45 Rasmussen: Clinton 37-Trump 42 The New York Times—CBS News: Clinton 47-Trump 41 Taken together, </w:t>
      </w:r>
      <w:r w:rsidRPr="00E13F5F">
        <w:rPr>
          <w:rStyle w:val="StyleUnderline"/>
        </w:rPr>
        <w:t xml:space="preserve">the average for the five polls is a dead-even 43-43. </w:t>
      </w:r>
      <w:r w:rsidRPr="00E13F5F">
        <w:rPr>
          <w:sz w:val="16"/>
        </w:rPr>
        <w:t xml:space="preserve">So what is going on? Simply put, the 2016 campaign illustrates the risk of paying too much attention to very early polls in an election year as volatile as this one. This is not to say that polls taken early in an election year are never a harbinger of the final outcome, though. After all, the polls taken in 1984 (Ronald Reagan-Walter Mondale), 1996 (Bill Clinton-Bob Dole), and, with a couple of exceptions, 2012 (Barack Obama-Mitt Romney), showed a very stable race—for the most part—from beginning to end. Voters tended to make up their minds early, and didn’t waver in their support. In some cases, such as 1984, Reagan was leading narrowly over Mondale early in the year, was tied with Mondale immediately following the Democratic Convention (the traditional convention bounce), then began to pull away in September and October, winning eventually by 18 points. The 2000 election for the most part saw the polls indicating a competitive election pretty much from beginning to end. In contrast, Gerald Ford trailed badly against Jimmy Carter as late as September of 1976, but ended up barely losing. Had he carried Ohio, which he lost by a few thousand votes, he would have won. Reagan trailed Carter by as much as 25 points at one time early in the 1980 election cycle, and trailed by double digits at this point in 1980, but went on to win by 10 points. George H.W. Bush trailed Michael Dukakis consistently in the early matchups during the 1988 race, yet won easily over him. </w:t>
      </w:r>
      <w:r w:rsidRPr="00E13F5F">
        <w:rPr>
          <w:rStyle w:val="StyleUnderline"/>
        </w:rPr>
        <w:t>What appears to be happening is that the end of the bitter Republican primary battle has allowed Trump the opportunity to solidify his support among Republicans, and in doing so, his favorability ratings have risen, while Clinton’s unfavorable ratings have remained relatively constant, or in some polls, her favorability has deteriorated</w:t>
      </w:r>
      <w:r w:rsidRPr="00E13F5F">
        <w:rPr>
          <w:sz w:val="16"/>
        </w:rPr>
        <w:t xml:space="preserve">. The Fox News Poll shows 61% with an unfavorable view of Clinton vs. 56% unfavorable for Trump. The Washington Post-ABC poll shows that 60% of voters view Trump unfavorably, while 53% view Clinton unfavorably, which are nonetheless astronomically high for both candidates. In some respects, </w:t>
      </w:r>
      <w:r w:rsidRPr="00E13F5F">
        <w:rPr>
          <w:rStyle w:val="StyleUnderline"/>
        </w:rPr>
        <w:t>it is remarkable that, given the personal nature of the attacks directed by Trump at his rivals, and in some cases by Trump’s rivals against him, the GOP has come together so quickly, although there are still wounds that will take month—if not years—to heal. Clinton</w:t>
      </w:r>
      <w:r w:rsidRPr="00E13F5F">
        <w:rPr>
          <w:sz w:val="16"/>
        </w:rPr>
        <w:t xml:space="preserve">, on the other hand, </w:t>
      </w:r>
      <w:r w:rsidRPr="00E13F5F">
        <w:rPr>
          <w:rStyle w:val="StyleUnderline"/>
        </w:rPr>
        <w:t>is suffering from the continuation of a long primary struggle against an opponent unwilling to concede and who gives every indication of being willing to fight all the way to the convention. Trump still has his work cut out for him</w:t>
      </w:r>
      <w:r w:rsidRPr="00E13F5F">
        <w:rPr>
          <w:sz w:val="16"/>
        </w:rPr>
        <w:t xml:space="preserve">, though. The Washington Post-ABC News poll had a staggering 58% of respondents saying Trump is unqualified to be president. So, the same poll that gives Trump a slight—albeit statistically insignificant—lead also has a solid majority saying he should not set foot in the Oval Office (at least as president). Indeed, </w:t>
      </w:r>
      <w:r w:rsidRPr="00E13F5F">
        <w:rPr>
          <w:rStyle w:val="StyleUnderline"/>
        </w:rPr>
        <w:t>the unfavorable ratings for both candidates are breathtaking.</w:t>
      </w:r>
      <w:r w:rsidRPr="00E13F5F">
        <w:rPr>
          <w:sz w:val="16"/>
        </w:rPr>
        <w:t xml:space="preserve"> Never has there been a presidential election since the advent of modern polling (although the favorability question has only been asked for about 20 years) where both major candidates were so disliked. Something few observers have mentioned, however, is that </w:t>
      </w:r>
      <w:r w:rsidRPr="00E13F5F">
        <w:rPr>
          <w:rStyle w:val="StyleUnderline"/>
        </w:rPr>
        <w:t>most of these surveys are still polling registered—as opposed to likely—voters</w:t>
      </w:r>
      <w:r w:rsidRPr="00E13F5F">
        <w:rPr>
          <w:sz w:val="16"/>
        </w:rPr>
        <w:t xml:space="preserve"> (Rasmussen being the exception). This is important because </w:t>
      </w:r>
      <w:r w:rsidRPr="00E13F5F">
        <w:rPr>
          <w:rStyle w:val="StyleUnderline"/>
        </w:rPr>
        <w:t>Republican candidates tend to do better, historically, in surveys that are limited to those whom pollsters deem most likely to actually vote. If past experience holds true, Trump’s position may be even stronger than the top-line numbers would suggest</w:t>
      </w:r>
      <w:r w:rsidRPr="00E13F5F">
        <w:rPr>
          <w:sz w:val="16"/>
        </w:rPr>
        <w:t xml:space="preserve">. Now, there may be some reason to think this year is different, to the extent that some of Trump’s support might be coming from those who have never participated in the political process, or participate only fitfully. At this point, however, that seems to be a highly speculative assertion. And, </w:t>
      </w:r>
      <w:r w:rsidRPr="00E13F5F">
        <w:rPr>
          <w:rStyle w:val="StyleUnderline"/>
        </w:rPr>
        <w:t>Trump, who just might have a bit more upside potential than Clinton, could benefit substantially from a successful convention and a well-received vice-presidential selection</w:t>
      </w:r>
      <w:r w:rsidRPr="00E13F5F">
        <w:rPr>
          <w:sz w:val="16"/>
        </w:rPr>
        <w:t xml:space="preserve">. Given the dissatisfaction with Trump and Clinton, this would be the ideal year for a third-party or well-funded independent candidate, but at this point, the window of opportunity for someone to jump into the race is closing. Even Libertarian candidate Gary Johnson just might be able to get more than the usual 1% or 2% of the vote nationwide, as disgruntled voters look around for an alternative (though his ceiling is probably 4% to 5%, tops). While Johnson has absolutely no chance of winning, he just might pull enough of the vote in key states like Florida or elsewhere to make a difference. Barring a dramatic turn of events, however, </w:t>
      </w:r>
      <w:r w:rsidRPr="00E13F5F">
        <w:rPr>
          <w:rStyle w:val="StyleUnderline"/>
        </w:rPr>
        <w:t>the 2016 race is shaping up as highly competitive, and those saying Trump had no chance of winning really need to reevaluate their position. It is shaping up as an incredibly interesting campaign.</w:t>
      </w:r>
    </w:p>
    <w:p w:rsidR="002A5756" w:rsidRPr="00E13F5F" w:rsidRDefault="00913B1C" w:rsidP="002A5756">
      <w:pPr>
        <w:pStyle w:val="Heading3"/>
      </w:pPr>
      <w:r w:rsidRPr="00E13F5F">
        <w:t xml:space="preserve">1AR – </w:t>
      </w:r>
      <w:r w:rsidR="002A5756" w:rsidRPr="00E13F5F">
        <w:t>Trump Wins</w:t>
      </w:r>
    </w:p>
    <w:p w:rsidR="002A5756" w:rsidRPr="00E13F5F" w:rsidRDefault="002A5756" w:rsidP="002A5756">
      <w:pPr>
        <w:pStyle w:val="Heading4"/>
      </w:pPr>
      <w:r w:rsidRPr="00E13F5F">
        <w:t>Trump’s leading in bellweather counties</w:t>
      </w:r>
    </w:p>
    <w:p w:rsidR="002A5756" w:rsidRPr="00E13F5F" w:rsidRDefault="002A5756" w:rsidP="002A5756">
      <w:r w:rsidRPr="00E13F5F">
        <w:rPr>
          <w:rStyle w:val="Style13ptBold"/>
        </w:rPr>
        <w:t>Cheney 6/15</w:t>
      </w:r>
      <w:r w:rsidRPr="00E13F5F">
        <w:t xml:space="preserve"> (Kyle, Politico. “Poll: Trump leads in 4 bellwether counties.” http://www.politico.com/blogs/swing-states-2016-election/2016/06/poll-trump-leads-in-4-bellwether-counties-224344)</w:t>
      </w:r>
    </w:p>
    <w:p w:rsidR="002A5756" w:rsidRPr="00E13F5F" w:rsidRDefault="002A5756" w:rsidP="00913B1C">
      <w:pPr>
        <w:rPr>
          <w:sz w:val="16"/>
        </w:rPr>
      </w:pPr>
      <w:r w:rsidRPr="00E13F5F">
        <w:rPr>
          <w:rStyle w:val="StyleUnderline"/>
        </w:rPr>
        <w:t>In the most pivotal counties in seven critical swing states,</w:t>
      </w:r>
      <w:r w:rsidRPr="00E13F5F">
        <w:rPr>
          <w:sz w:val="16"/>
        </w:rPr>
        <w:t xml:space="preserve"> Donald </w:t>
      </w:r>
      <w:r w:rsidRPr="00E13F5F">
        <w:rPr>
          <w:rStyle w:val="StyleUnderline"/>
        </w:rPr>
        <w:t>Trump has a decided edge, according to a recent set of polling data</w:t>
      </w:r>
      <w:r w:rsidRPr="00E13F5F">
        <w:rPr>
          <w:sz w:val="16"/>
        </w:rPr>
        <w:t xml:space="preserve"> collected by Axiom Strategies, the firm of Ted Cruz’s former campaign manager Jeff Roe. </w:t>
      </w:r>
      <w:r w:rsidRPr="00E13F5F">
        <w:rPr>
          <w:rStyle w:val="StyleUnderline"/>
        </w:rPr>
        <w:t>Axiom identified seven counties in seven battleground states that have proved to be bellwethers in the past four elections. Trump, so far, has an edge in four of them, Hillary Clinton has an edge in two, and they’re statistically tied in one. The selected counties correctly predicted the statewide result in each of the past four elections and came closest to the actual statewide margin of victory</w:t>
      </w:r>
      <w:r w:rsidRPr="00E13F5F">
        <w:rPr>
          <w:sz w:val="16"/>
        </w:rPr>
        <w:t>. The counties where Trump is ahead include Watauga County, North Carolina (+4); Sandusky County, Ohio (+5); Luzerne County, Pennsylvania (+17); and Washoe County, Nevada (+12). Clinton, on the other hand, holds modest leads in Jefferson County, Colorado (+4), and Loudoun County, Virginia (+8). The two are statistically tied in Tampa’s Hillsborough County, Florida. Several caveats apply to this polling — including the fact that the general election is barely underway, so voter attitudes are far from settled. The poll was conducted using a combination of 20 percent live calls and 80 percent automated calls, a weighting that tilts toward a methodology that hasn’t been totally reliable. Each poll, all of which were in the field from June 3 to June 5, also relied on sample sizes that varied widely, from 653 likely votes in North Carolina to nearly 1,700 in difficult-to-poll Nevada.</w:t>
      </w:r>
    </w:p>
    <w:p w:rsidR="001B6874" w:rsidRPr="00E13F5F" w:rsidRDefault="001B6874" w:rsidP="001B6874"/>
    <w:p w:rsidR="00E73CF9" w:rsidRPr="00E13F5F" w:rsidRDefault="00E73CF9" w:rsidP="00E73CF9">
      <w:pPr>
        <w:pStyle w:val="Heading4"/>
      </w:pPr>
      <w:r w:rsidRPr="00E13F5F">
        <w:t>Electoral base is better for Trump</w:t>
      </w:r>
    </w:p>
    <w:p w:rsidR="00E73CF9" w:rsidRPr="00E13F5F" w:rsidRDefault="00E73CF9" w:rsidP="001B6874">
      <w:r w:rsidRPr="00E13F5F">
        <w:rPr>
          <w:rStyle w:val="Style13ptBold"/>
        </w:rPr>
        <w:t>Cohn 6/9</w:t>
      </w:r>
      <w:r w:rsidRPr="00E13F5F">
        <w:t xml:space="preserve"> (Nate, writer for The Upshot blog for the New York Times. “There Are More White Voters Than People Think. That’s Good News for Trump.” http://www.nytimes.com/2016/06/10/upshot/there-are-more-white-voters-than-people-think-thats-good-news-for-trump.html)</w:t>
      </w:r>
    </w:p>
    <w:p w:rsidR="00E73CF9" w:rsidRPr="00E13F5F" w:rsidRDefault="00E73CF9" w:rsidP="001B6874">
      <w:pPr>
        <w:rPr>
          <w:sz w:val="16"/>
        </w:rPr>
      </w:pPr>
      <w:r w:rsidRPr="00E13F5F">
        <w:rPr>
          <w:sz w:val="16"/>
        </w:rPr>
        <w:t xml:space="preserve">One of the biggest reasons Donald Trump is considered to be a long shot to win the presidency is the diversity of the country. As Joe Scarborough of MSNBC put it, “There are not enough white voters in America for Donald Trump to win while getting routed among minorities.” But </w:t>
      </w:r>
      <w:r w:rsidRPr="00E13F5F">
        <w:rPr>
          <w:rStyle w:val="StyleUnderline"/>
        </w:rPr>
        <w:t xml:space="preserve">a growing body of evidence suggests that there is still a path, albeit a narrow one, for </w:t>
      </w:r>
      <w:r w:rsidRPr="00E13F5F">
        <w:rPr>
          <w:sz w:val="16"/>
        </w:rPr>
        <w:t xml:space="preserve">Mr. </w:t>
      </w:r>
      <w:r w:rsidRPr="00E13F5F">
        <w:rPr>
          <w:rStyle w:val="StyleUnderline"/>
        </w:rPr>
        <w:t>Trump to win without gains among nonwhite voters.</w:t>
      </w:r>
      <w:r w:rsidRPr="00E13F5F">
        <w:rPr>
          <w:sz w:val="16"/>
        </w:rPr>
        <w:t xml:space="preserve"> New analysis by The Upshot shows that </w:t>
      </w:r>
      <w:r w:rsidRPr="00E13F5F">
        <w:rPr>
          <w:rStyle w:val="StyleUnderline"/>
        </w:rPr>
        <w:t>millions more white, older working-class voters went to the polls in 2012 than was found by exit polls on Election Day</w:t>
      </w:r>
      <w:r w:rsidRPr="00E13F5F">
        <w:rPr>
          <w:sz w:val="16"/>
        </w:rPr>
        <w:t xml:space="preserve">. This raises the prospect that Mr. </w:t>
      </w:r>
      <w:r w:rsidRPr="00E13F5F">
        <w:rPr>
          <w:rStyle w:val="StyleUnderline"/>
        </w:rPr>
        <w:t>Trump has a larger pool of potential voters than generally believed. The wider path may help explain why</w:t>
      </w:r>
      <w:r w:rsidRPr="00E13F5F">
        <w:rPr>
          <w:sz w:val="16"/>
        </w:rPr>
        <w:t xml:space="preserve"> Mr. </w:t>
      </w:r>
      <w:r w:rsidRPr="00E13F5F">
        <w:rPr>
          <w:rStyle w:val="StyleUnderline"/>
        </w:rPr>
        <w:t xml:space="preserve">Trump is competitive in early general election surveys against </w:t>
      </w:r>
      <w:r w:rsidRPr="00E13F5F">
        <w:rPr>
          <w:sz w:val="16"/>
        </w:rPr>
        <w:t xml:space="preserve">Hillary </w:t>
      </w:r>
      <w:r w:rsidRPr="00E13F5F">
        <w:rPr>
          <w:rStyle w:val="StyleUnderline"/>
        </w:rPr>
        <w:t>Clinton</w:t>
      </w:r>
      <w:r w:rsidRPr="00E13F5F">
        <w:rPr>
          <w:sz w:val="16"/>
        </w:rPr>
        <w:t xml:space="preserve">. And it calls into question the prevailing demographic explanation of recent elections, which held that Barack Obama did very poorly among whites and won only because young and minority voters turned out in record numbers. This story line led Republicans to conclude that they had maximized their support from white voters and needed to reach out to Hispanics to win in 2016. Those previous conclusions emerged from exit polls released on election night. </w:t>
      </w:r>
      <w:r w:rsidRPr="00E13F5F">
        <w:rPr>
          <w:rStyle w:val="StyleUnderline"/>
        </w:rPr>
        <w:t>The new data from the census, voter registration files, polls and the finalized results tells a subtly different story with potential consequences for the 2016 election. The data implies that</w:t>
      </w:r>
      <w:r w:rsidRPr="00E13F5F">
        <w:rPr>
          <w:sz w:val="16"/>
        </w:rPr>
        <w:t xml:space="preserve"> Mr. </w:t>
      </w:r>
      <w:r w:rsidRPr="00E13F5F">
        <w:rPr>
          <w:rStyle w:val="StyleUnderline"/>
        </w:rPr>
        <w:t>Obama was not as weak among white voters as typically believed</w:t>
      </w:r>
      <w:r w:rsidRPr="00E13F5F">
        <w:rPr>
          <w:sz w:val="16"/>
        </w:rPr>
        <w:t xml:space="preserve">. He fared better than his predecessors among white voters outside the South. Demographic shifts weren’t so important: He would have been re-elected even with an electorate as old and white as it was in 2004. </w:t>
      </w:r>
      <w:r w:rsidRPr="00E13F5F">
        <w:rPr>
          <w:rStyle w:val="StyleUnderline"/>
        </w:rPr>
        <w:t>Latino voters did not put</w:t>
      </w:r>
      <w:r w:rsidRPr="00E13F5F">
        <w:rPr>
          <w:sz w:val="16"/>
        </w:rPr>
        <w:t xml:space="preserve"> Mr. </w:t>
      </w:r>
      <w:r w:rsidRPr="00E13F5F">
        <w:rPr>
          <w:rStyle w:val="StyleUnderline"/>
        </w:rPr>
        <w:t>Obama over the top</w:t>
      </w:r>
      <w:r w:rsidRPr="00E13F5F">
        <w:rPr>
          <w:sz w:val="16"/>
        </w:rPr>
        <w:t xml:space="preserve">, as many argued in the days after Mr. Obama’s re-election. He would have won even if he had done as poorly among Latino voters as John Kerry. </w:t>
      </w:r>
      <w:r w:rsidRPr="00E13F5F">
        <w:rPr>
          <w:rStyle w:val="StyleUnderline"/>
        </w:rPr>
        <w:t>This is all good news for</w:t>
      </w:r>
      <w:r w:rsidRPr="00E13F5F">
        <w:rPr>
          <w:sz w:val="16"/>
        </w:rPr>
        <w:t xml:space="preserve"> Mr. </w:t>
      </w:r>
      <w:r w:rsidRPr="00E13F5F">
        <w:rPr>
          <w:rStyle w:val="StyleUnderline"/>
        </w:rPr>
        <w:t>Trump</w:t>
      </w:r>
      <w:r w:rsidRPr="00E13F5F">
        <w:rPr>
          <w:sz w:val="16"/>
        </w:rPr>
        <w:t xml:space="preserve">. </w:t>
      </w:r>
      <w:r w:rsidRPr="00E13F5F">
        <w:rPr>
          <w:rStyle w:val="StyleUnderline"/>
        </w:rPr>
        <w:t>There’s more room for him to make gains among white working-class voters than many assumed — enough to win without making gains among nonwhite or college-educated white voters</w:t>
      </w:r>
      <w:r w:rsidRPr="00E13F5F">
        <w:rPr>
          <w:sz w:val="16"/>
        </w:rPr>
        <w:t>. But Mr. Trump’s narrow path could close if he loses ground among well-educated voters and alienates even more nonwhite voters than Mitt Romney did four years ago. His ratings among these groups remain poor, and he continues to draw fresh criticism, most recently for saying the judge overseeing a lawsuit against Trump University is biased because of his Mexican heritage.</w:t>
      </w:r>
    </w:p>
    <w:p w:rsidR="00E73CF9" w:rsidRPr="00E13F5F" w:rsidRDefault="00E73CF9" w:rsidP="001B6874"/>
    <w:p w:rsidR="001B6874" w:rsidRPr="00E13F5F" w:rsidRDefault="001B6874" w:rsidP="001B6874">
      <w:pPr>
        <w:pStyle w:val="Heading4"/>
      </w:pPr>
      <w:r w:rsidRPr="00E13F5F">
        <w:t>Trump will win – laundry list of reasons</w:t>
      </w:r>
    </w:p>
    <w:p w:rsidR="001B6874" w:rsidRPr="00E13F5F" w:rsidRDefault="001B6874" w:rsidP="001B6874">
      <w:r w:rsidRPr="00E13F5F">
        <w:rPr>
          <w:rStyle w:val="Style13ptBold"/>
        </w:rPr>
        <w:t>MacLeod 5/27</w:t>
      </w:r>
      <w:r w:rsidRPr="00E13F5F">
        <w:t xml:space="preserve"> (Andrew MacLeod is visiting professor in the Policy Institute at Kings College London, a corporate director in the US and a former UN official. “Donald Trump will win the US presidency by a landslide – don't underestimate him yet again.” http://www.independent.co.uk/voices/donald-trump-will-win-the-us-presidency-by-a-landslide-dont-underestimate-him-yet-again-a7051686.html)</w:t>
      </w:r>
    </w:p>
    <w:p w:rsidR="001B6874" w:rsidRPr="00E13F5F" w:rsidRDefault="001B6874" w:rsidP="001B6874">
      <w:pPr>
        <w:rPr>
          <w:sz w:val="16"/>
        </w:rPr>
      </w:pPr>
      <w:r w:rsidRPr="00E13F5F">
        <w:rPr>
          <w:sz w:val="16"/>
        </w:rPr>
        <w:t xml:space="preserve">Donald Trump’s mother, Mary-Anne MacLeod, comes from the Isle of Lewis in Scotland. So does my great grandfather, John MacLeod. Despite our frighteningly proximate DNA and our similar hair colour, I’d rather not have Trump in the White House. Neither would many Americans, yet it is now very likely that the Republican nominee will be the next American president – and </w:t>
      </w:r>
      <w:r w:rsidRPr="00E13F5F">
        <w:rPr>
          <w:rStyle w:val="StyleUnderline"/>
        </w:rPr>
        <w:t>he could win in a landslide. The political establishment underestimated Trump’s campaign,</w:t>
      </w:r>
      <w:r w:rsidRPr="00E13F5F">
        <w:rPr>
          <w:sz w:val="16"/>
        </w:rPr>
        <w:t xml:space="preserve"> and their naivety is coming back to haunt them. When I was an army officer, we were taught that the greatest error was to underestimate the enemy. If one underestimates the enemy, then one will attack with too few resources and be soundly beaten – like America in Vietnam, Russia in Afghanistan and the Germans in Moscow. Right from Trump’s first days on the campaign trail, </w:t>
      </w:r>
      <w:r w:rsidRPr="00E13F5F">
        <w:rPr>
          <w:rStyle w:val="StyleUnderline"/>
        </w:rPr>
        <w:t>those opposing Trump have radically underestimated the threat</w:t>
      </w:r>
      <w:r w:rsidRPr="00E13F5F">
        <w:rPr>
          <w:sz w:val="16"/>
        </w:rPr>
        <w:t xml:space="preserve">. The Huffington Post even put him on its entertainment page. </w:t>
      </w:r>
      <w:r w:rsidRPr="00E13F5F">
        <w:rPr>
          <w:rStyle w:val="StyleUnderline"/>
        </w:rPr>
        <w:t xml:space="preserve">It did not analyse the opposition accurately, and the threat grew. </w:t>
      </w:r>
      <w:r w:rsidRPr="00E13F5F">
        <w:rPr>
          <w:sz w:val="16"/>
        </w:rPr>
        <w:t xml:space="preserve">Over the past few months, the media moved from treating him like a joke to assuming that he would “fall after Super Tuesday”. He didn’t. Then they claimed that his comments on abortion would put a stop to him. They didn’t. Later, losing Wisconsin was supposed to be a turning point – but it certainly wasn’t. Eventually it was assumed that Cruz and Kasich would team up and force a brokered Convention. They didn't, and Trump has won the Republican nomination. Now the media, having failed to learn its lesson, says Trump will be caught out by his tax affairs, or will fail to “get out the vote”, or that the polls show that both Sanders or Clinton could beat him. </w:t>
      </w:r>
      <w:r w:rsidRPr="00E13F5F">
        <w:rPr>
          <w:rStyle w:val="StyleUnderline"/>
        </w:rPr>
        <w:t xml:space="preserve">The underestimation continues, and ignores the fact that this November, Americans aren’t just voting on the president. They are voting for the Senate, the House, many local governors, judges, prosecutors, sheriffs. </w:t>
      </w:r>
      <w:r w:rsidRPr="00E13F5F">
        <w:rPr>
          <w:sz w:val="16"/>
        </w:rPr>
        <w:t xml:space="preserve">Even though dog-catchers are no longer elected, many municipal positions are. </w:t>
      </w:r>
      <w:r w:rsidRPr="00E13F5F">
        <w:rPr>
          <w:rStyle w:val="StyleUnderline"/>
        </w:rPr>
        <w:t>Republicans will turn out to vote for all the other offices</w:t>
      </w:r>
      <w:r w:rsidRPr="00E13F5F">
        <w:rPr>
          <w:sz w:val="16"/>
        </w:rPr>
        <w:t xml:space="preserve">. While there, </w:t>
      </w:r>
      <w:r w:rsidRPr="00E13F5F">
        <w:rPr>
          <w:rStyle w:val="StyleUnderline"/>
        </w:rPr>
        <w:t>they will be faced with the choice of holding their nose and voting for Trump, or</w:t>
      </w:r>
      <w:r w:rsidRPr="00E13F5F">
        <w:rPr>
          <w:sz w:val="16"/>
        </w:rPr>
        <w:t xml:space="preserve">, one presumes, Hillary </w:t>
      </w:r>
      <w:r w:rsidRPr="00E13F5F">
        <w:rPr>
          <w:rStyle w:val="StyleUnderline"/>
        </w:rPr>
        <w:t>Clinton. Democrats are kidding themselves if they think Republicans opposed to his candidacy won’t vote for Trump when it comes down to the wire</w:t>
      </w:r>
      <w:r w:rsidRPr="00E13F5F">
        <w:rPr>
          <w:sz w:val="16"/>
        </w:rPr>
        <w:t xml:space="preserve">. Consider this: in the 2008 North Carolina Democratic primaries, 38 per cent of Clinton’s supporters said they’d vote for John McCain over Barack Obama and 12 per cent said they would not vote at all. When election day came around, most shifted their view and voted for Obama. The same shift is happening within the GOP now. Trump’s approval rating is rising. </w:t>
      </w:r>
      <w:r w:rsidRPr="00E13F5F">
        <w:rPr>
          <w:rStyle w:val="StyleUnderline"/>
        </w:rPr>
        <w:t>Republican anti-Trump forces are retreating</w:t>
      </w:r>
      <w:r w:rsidRPr="00E13F5F">
        <w:rPr>
          <w:sz w:val="16"/>
        </w:rPr>
        <w:t xml:space="preserve"> like Napoleon from Moscow, leaving bodies in their wake. </w:t>
      </w:r>
      <w:r w:rsidRPr="00E13F5F">
        <w:rPr>
          <w:rStyle w:val="StyleUnderline"/>
        </w:rPr>
        <w:t>Opponents such as Paul Ryan are casting around to find reasons to support Trump</w:t>
      </w:r>
      <w:r w:rsidRPr="00E13F5F">
        <w:rPr>
          <w:sz w:val="16"/>
        </w:rPr>
        <w:t xml:space="preserve">. Winning and losing elections in America is not about pinching votes from the other team. It is getting your team out to vote. In the US, voter turnout hasn’t exceeded 60 per cent for nearly 50 years. In 1968, 60.7 per cent of eligible voters actually managed to drag themselves out of bed and exercise a right that people had fought and died for. In 1996, less than 50 per cent bothered turning up. Getting out your own voters is far easier, and far more important, than pinching votes from the other side. In both 2008 and 2012, Obama ran a massive “get out the vote” campaign, inspiring many first time voters with the promise of hope, change and making history by electing the first black man to the White House. </w:t>
      </w:r>
      <w:r w:rsidRPr="00E13F5F">
        <w:rPr>
          <w:rStyle w:val="StyleUnderline"/>
        </w:rPr>
        <w:t>Voter turnout in 2008 was the highest since 1968. Clinton, on the other hand, does not inspire that level of emotion.</w:t>
      </w:r>
      <w:r w:rsidRPr="00E13F5F">
        <w:rPr>
          <w:sz w:val="16"/>
        </w:rPr>
        <w:t xml:space="preserve"> The so called “woman card” that she plays is not motivating women either. In the Iowa caucus, only 14 per cent of women under 30 voted for Hillary; in New Hampshire it was around 10 per cent. Young women went for the 'old white guy' – Bernie Sanders. </w:t>
      </w:r>
      <w:r w:rsidRPr="00E13F5F">
        <w:rPr>
          <w:rStyle w:val="StyleUnderline"/>
        </w:rPr>
        <w:t>Trump is accused of having a “woman problem”, but so does Clinton. Both Clinton and Trump are widely unpopular, but Trump has one advantage: he is inspiring first-time voters to turn out on polling day. Trump is gaining votes in the "rust belt" from people who would not normally vote Republican</w:t>
      </w:r>
      <w:r w:rsidRPr="00E13F5F">
        <w:rPr>
          <w:sz w:val="16"/>
        </w:rPr>
        <w:t xml:space="preserve">, or even vote at all. </w:t>
      </w:r>
      <w:r w:rsidRPr="00E13F5F">
        <w:rPr>
          <w:rStyle w:val="StyleUnderline"/>
        </w:rPr>
        <w:t>A recent poll even had Trump him behind Clinton, by only 0.3 per cent. His momentum is upward.</w:t>
      </w:r>
      <w:r w:rsidRPr="00E13F5F">
        <w:rPr>
          <w:sz w:val="16"/>
        </w:rPr>
        <w:t xml:space="preserve"> Do you see where this is heading? </w:t>
      </w:r>
      <w:r w:rsidRPr="00E13F5F">
        <w:rPr>
          <w:rStyle w:val="StyleUnderline"/>
        </w:rPr>
        <w:t>Clinton will get fewer votes than Obama. Trump will get out far more first-time voters than the Republicans have ever achieved before, while regular Republican voters will hold their noses and punt for Trump</w:t>
      </w:r>
      <w:r w:rsidRPr="00E13F5F">
        <w:rPr>
          <w:sz w:val="16"/>
        </w:rPr>
        <w:t>. Unless the left stop dreaming up reasons for Trump to lose, and start campaigning like he might win, the 2016 election will be the landslide for Trump.</w:t>
      </w:r>
    </w:p>
    <w:p w:rsidR="001B6874" w:rsidRPr="00E13F5F" w:rsidRDefault="001B6874" w:rsidP="001B6874"/>
    <w:p w:rsidR="001B6874" w:rsidRPr="00E13F5F" w:rsidRDefault="001B6874" w:rsidP="001B6874"/>
    <w:p w:rsidR="00FA6AAB" w:rsidRPr="00E13F5F" w:rsidRDefault="00FA6AAB" w:rsidP="000D4E34">
      <w:pPr>
        <w:pStyle w:val="Heading2"/>
      </w:pPr>
      <w:r w:rsidRPr="00E13F5F">
        <w:t>Link</w:t>
      </w:r>
      <w:r w:rsidR="000C046F" w:rsidRPr="00E13F5F">
        <w:t>/IL</w:t>
      </w:r>
      <w:r w:rsidRPr="00E13F5F">
        <w:t xml:space="preserve"> Answers</w:t>
      </w:r>
    </w:p>
    <w:p w:rsidR="0011445A" w:rsidRPr="00E13F5F" w:rsidRDefault="0011445A" w:rsidP="00FA6AAB">
      <w:pPr>
        <w:pStyle w:val="Heading3"/>
      </w:pPr>
      <w:r w:rsidRPr="00E13F5F">
        <w:t>No Link – Business Lobby</w:t>
      </w:r>
    </w:p>
    <w:p w:rsidR="0011445A" w:rsidRPr="00E13F5F" w:rsidRDefault="0011445A" w:rsidP="0011445A">
      <w:pPr>
        <w:pStyle w:val="Heading4"/>
      </w:pPr>
      <w:r w:rsidRPr="00E13F5F">
        <w:t xml:space="preserve">Biz lobby solves the link – counteracts ‘soft on China’ charges  </w:t>
      </w:r>
    </w:p>
    <w:p w:rsidR="0011445A" w:rsidRPr="00E13F5F" w:rsidRDefault="0011445A" w:rsidP="0011445A">
      <w:r w:rsidRPr="00E13F5F">
        <w:rPr>
          <w:rStyle w:val="Style13ptBold"/>
        </w:rPr>
        <w:t xml:space="preserve">Golan 15 </w:t>
      </w:r>
      <w:r w:rsidRPr="00E13F5F">
        <w:t xml:space="preserve">(Shahar, Henry M. Jackson School of Int’l Studies at University of Washington – Chaired by Sorenson - Director Center for Korea Studies, Building a Pragmatic Coalition in American Politics, Rethinking United States Military Bases in East Asia, University of Washington, The Henry M. Jackson School of International Studies, Task Force - Winter 2015, </w:t>
      </w:r>
      <w:hyperlink r:id="rId65" w:history="1">
        <w:r w:rsidRPr="00E13F5F">
          <w:rPr>
            <w:rStyle w:val="Hyperlink"/>
          </w:rPr>
          <w:t>https://digital.lib.washington.edu/researchworks/bitstream/handle/1773/33275/Task%20Force%20E%202015.pdf?sequence=1&amp;isAllowed=y</w:t>
        </w:r>
      </w:hyperlink>
      <w:r w:rsidRPr="00E13F5F">
        <w:t>)</w:t>
      </w:r>
    </w:p>
    <w:p w:rsidR="0011445A" w:rsidRPr="00E13F5F" w:rsidRDefault="0011445A" w:rsidP="0011445A">
      <w:pPr>
        <w:rPr>
          <w:sz w:val="16"/>
        </w:rPr>
      </w:pPr>
      <w:r w:rsidRPr="00E13F5F">
        <w:rPr>
          <w:sz w:val="16"/>
        </w:rPr>
        <w:t xml:space="preserve">Business Community Although the business community is not directly involved in security matters, majority </w:t>
      </w:r>
      <w:r w:rsidRPr="00E13F5F">
        <w:rPr>
          <w:rStyle w:val="StyleUnderline"/>
        </w:rPr>
        <w:t>American business leaders favor pragmatic relations with the PRC. The US ability to maintain stability in the region and increase cooperation with China is likely to improve trade conditions</w:t>
      </w:r>
      <w:r w:rsidRPr="00E13F5F">
        <w:rPr>
          <w:sz w:val="16"/>
        </w:rPr>
        <w:t xml:space="preserve">. As Sutter points out, in the American business community [The] prevailing sentiment is to sustain stability in the Chinese business environments which has proven advantageous for many American companies that invest, manufacture, and trade in China. The drive for stability often causes American business interests to place differences and disputes with China in second place as they lobby American officials in Washington. (Shambaugh, p.118) The role the business community plays in US-Sino relations could be seen during Clinton’s presidency when “US business pressures pushed Clinton to intervene in May 1994 to reverse existing policy and allow for unimpeded US renewal of MFN status for China”(Shambaugh, 2013, 120). It is true that </w:t>
      </w:r>
      <w:r w:rsidRPr="00E13F5F">
        <w:rPr>
          <w:rStyle w:val="StyleUnderline"/>
        </w:rPr>
        <w:t xml:space="preserve">on the edges of the political spectrum in the US, hardline liberals and conservatives prefer tougher acts towards the PRC, </w:t>
      </w:r>
      <w:r w:rsidRPr="00E13F5F">
        <w:rPr>
          <w:rStyle w:val="Emphasis"/>
        </w:rPr>
        <w:t>but these lines of thought are a minority in comparison to those favoring policy that maintains good trade relations</w:t>
      </w:r>
      <w:r w:rsidRPr="00E13F5F">
        <w:rPr>
          <w:rStyle w:val="StyleUnderline"/>
        </w:rPr>
        <w:t xml:space="preserve"> between the world’s two largest economies</w:t>
      </w:r>
      <w:r w:rsidRPr="00E13F5F">
        <w:rPr>
          <w:sz w:val="16"/>
        </w:rPr>
        <w:t xml:space="preserve">. Rethinks of the military bases promise to improve </w:t>
      </w:r>
      <w:r w:rsidRPr="00E13F5F">
        <w:rPr>
          <w:rStyle w:val="StyleUnderline"/>
        </w:rPr>
        <w:t>trade relations</w:t>
      </w:r>
      <w:r w:rsidRPr="00E13F5F">
        <w:rPr>
          <w:sz w:val="16"/>
        </w:rPr>
        <w:t xml:space="preserve"> in the region, </w:t>
      </w:r>
      <w:r w:rsidRPr="00E13F5F">
        <w:rPr>
          <w:rStyle w:val="StyleUnderline"/>
        </w:rPr>
        <w:t>and</w:t>
      </w:r>
      <w:r w:rsidRPr="00E13F5F">
        <w:rPr>
          <w:sz w:val="16"/>
        </w:rPr>
        <w:t xml:space="preserve"> such e</w:t>
      </w:r>
      <w:r w:rsidRPr="00E13F5F">
        <w:rPr>
          <w:rStyle w:val="StyleUnderline"/>
        </w:rPr>
        <w:t xml:space="preserve">conomic perks </w:t>
      </w:r>
      <w:r w:rsidRPr="00E13F5F">
        <w:rPr>
          <w:rStyle w:val="Emphasis"/>
        </w:rPr>
        <w:t>are a source of massive mainstream support</w:t>
      </w:r>
      <w:r w:rsidRPr="00E13F5F">
        <w:rPr>
          <w:rStyle w:val="StyleUnderline"/>
        </w:rPr>
        <w:t>.</w:t>
      </w:r>
      <w:r w:rsidRPr="00E13F5F">
        <w:rPr>
          <w:sz w:val="16"/>
        </w:rPr>
        <w:t xml:space="preserve"> </w:t>
      </w:r>
      <w:r w:rsidRPr="00E13F5F">
        <w:rPr>
          <w:rStyle w:val="Emphasis"/>
        </w:rPr>
        <w:t>The powerful lobbying of the business community can supply a counterweight to those</w:t>
      </w:r>
      <w:r w:rsidRPr="00E13F5F">
        <w:rPr>
          <w:sz w:val="16"/>
        </w:rPr>
        <w:t xml:space="preserve">, especially </w:t>
      </w:r>
      <w:r w:rsidRPr="00E13F5F">
        <w:rPr>
          <w:rStyle w:val="Emphasis"/>
        </w:rPr>
        <w:t>in Republican circles, arguing for less friendly ties with the PRC</w:t>
      </w:r>
      <w:r w:rsidRPr="00E13F5F">
        <w:rPr>
          <w:sz w:val="16"/>
        </w:rPr>
        <w:t>.</w:t>
      </w:r>
    </w:p>
    <w:p w:rsidR="00FA6AAB" w:rsidRPr="00E13F5F" w:rsidRDefault="00FA6AAB" w:rsidP="00FA6AAB">
      <w:pPr>
        <w:pStyle w:val="Heading3"/>
      </w:pPr>
      <w:r w:rsidRPr="00E13F5F">
        <w:t xml:space="preserve">Clinton </w:t>
      </w:r>
      <w:r w:rsidR="00791D87" w:rsidRPr="00E13F5F">
        <w:t>Distances on China</w:t>
      </w:r>
    </w:p>
    <w:p w:rsidR="00FA6AAB" w:rsidRPr="00E13F5F" w:rsidRDefault="00FA6AAB" w:rsidP="00FA6AAB">
      <w:pPr>
        <w:pStyle w:val="Heading4"/>
      </w:pPr>
      <w:r w:rsidRPr="00E13F5F">
        <w:t>Clinton is already distancing herself from Obama on China</w:t>
      </w:r>
    </w:p>
    <w:p w:rsidR="00FA6AAB" w:rsidRPr="00E13F5F" w:rsidRDefault="00FA6AAB" w:rsidP="00FA6AAB">
      <w:pPr>
        <w:rPr>
          <w:rFonts w:eastAsia="Calibri"/>
        </w:rPr>
      </w:pPr>
      <w:r w:rsidRPr="00E13F5F">
        <w:rPr>
          <w:rFonts w:eastAsia="Calibri"/>
          <w:b/>
          <w:bCs/>
          <w:sz w:val="26"/>
        </w:rPr>
        <w:t xml:space="preserve">Glaser 15 </w:t>
      </w:r>
      <w:r w:rsidRPr="00E13F5F">
        <w:rPr>
          <w:rFonts w:eastAsia="Calibri"/>
        </w:rPr>
        <w:t>(Bonnie S., Senior Adviser for Asia in the Freeman Chair in China Studies. “China bashing: American campaign ritual or harbinger of tougher policy?,” The Interpreter, 8/25/15  http://www.lowyinterpreter.org/post/2015/08/25/China-bashing-American-campaign-ritual-or-harbinger-of-tougher-policy.aspx)</w:t>
      </w:r>
    </w:p>
    <w:p w:rsidR="00FA6AAB" w:rsidRPr="00E13F5F" w:rsidRDefault="00FA6AAB" w:rsidP="00FA6AAB">
      <w:pPr>
        <w:rPr>
          <w:rStyle w:val="StyleUnderline"/>
        </w:rPr>
      </w:pPr>
      <w:r w:rsidRPr="00E13F5F">
        <w:rPr>
          <w:rStyle w:val="StyleUnderline"/>
        </w:rPr>
        <w:t>China's repressive policies at home</w:t>
      </w:r>
      <w:r w:rsidRPr="00E13F5F">
        <w:rPr>
          <w:sz w:val="16"/>
        </w:rPr>
        <w:t xml:space="preserve">, combined with its transgressions in the South China Sea and massive cyber attacks on US companies and the Federal Government, </w:t>
      </w:r>
      <w:r w:rsidRPr="00E13F5F">
        <w:rPr>
          <w:rStyle w:val="StyleUnderline"/>
        </w:rPr>
        <w:t>make it an easy target</w:t>
      </w:r>
      <w:r w:rsidRPr="00E13F5F">
        <w:rPr>
          <w:sz w:val="16"/>
        </w:rPr>
        <w:t xml:space="preserve">. Moreover, </w:t>
      </w:r>
      <w:r w:rsidRPr="00E13F5F">
        <w:rPr>
          <w:rStyle w:val="StyleUnderline"/>
        </w:rPr>
        <w:t>criticism of China likely resonates with most Americans</w:t>
      </w:r>
      <w:r w:rsidRPr="00E13F5F">
        <w:rPr>
          <w:sz w:val="16"/>
        </w:rPr>
        <w:t xml:space="preserve">. Republican candidates will accuse Obama of being too soft on China and vow that if elected, they will stand up for American interests. </w:t>
      </w:r>
      <w:r w:rsidRPr="00E13F5F">
        <w:rPr>
          <w:rStyle w:val="StyleUnderline"/>
        </w:rPr>
        <w:t>Democrats, including</w:t>
      </w:r>
      <w:r w:rsidRPr="00E13F5F">
        <w:rPr>
          <w:sz w:val="16"/>
        </w:rPr>
        <w:t xml:space="preserve"> Obama's former secretary of state, Hillary </w:t>
      </w:r>
      <w:r w:rsidRPr="00E13F5F">
        <w:rPr>
          <w:rStyle w:val="StyleUnderline"/>
        </w:rPr>
        <w:t>Clinton, are more likely to find fault with than defend the current Administration's approach to managing US-China relations</w:t>
      </w:r>
      <w:r w:rsidRPr="00E13F5F">
        <w:rPr>
          <w:sz w:val="16"/>
        </w:rPr>
        <w:t xml:space="preserve">.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criticised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E13F5F">
        <w:rPr>
          <w:rStyle w:val="StyleUnderline"/>
        </w:rPr>
        <w:t>Clinton has joined the fray in an effort to shield herself from the accusation that she was complicit in the implementation of a policy that accommodated China and failed to sufficiently stand up for American interests. Clinton</w:t>
      </w:r>
      <w:r w:rsidRPr="00E13F5F">
        <w:rPr>
          <w:sz w:val="16"/>
        </w:rPr>
        <w:t xml:space="preserve"> acknowledges that as secretary of state she worked hard to build a better relationship with China and says she would continue to do so as president. But she also </w:t>
      </w:r>
      <w:r w:rsidRPr="00E13F5F">
        <w:rPr>
          <w:rStyle w:val="StyleUnderline"/>
        </w:rPr>
        <w:t>warns about the dangers posed by China's militarisation of the South China Sea and condemns China's 'stealing commercial secrets, blueprints from defense contractors' and 'huge amounts of government information' in its quest for an advantage over other nations.</w:t>
      </w:r>
    </w:p>
    <w:p w:rsidR="00FA6AAB" w:rsidRPr="00E13F5F" w:rsidRDefault="00FA6AAB" w:rsidP="00FA6AAB">
      <w:pPr>
        <w:rPr>
          <w:rStyle w:val="StyleUnderline"/>
        </w:rPr>
      </w:pPr>
    </w:p>
    <w:p w:rsidR="00FA6AAB" w:rsidRPr="00E13F5F" w:rsidRDefault="00FA6AAB" w:rsidP="00FA6AAB">
      <w:pPr>
        <w:pStyle w:val="Heading4"/>
      </w:pPr>
      <w:r w:rsidRPr="00E13F5F">
        <w:t>Clinton doesn’t get tied to the plan – Dems are bashing China too</w:t>
      </w:r>
    </w:p>
    <w:p w:rsidR="00FA6AAB" w:rsidRPr="00E13F5F" w:rsidRDefault="00FA6AAB" w:rsidP="00FA6AAB">
      <w:r w:rsidRPr="00E13F5F">
        <w:rPr>
          <w:rStyle w:val="Style13ptBold"/>
        </w:rPr>
        <w:t>Nakamura 15</w:t>
      </w:r>
      <w:r w:rsidRPr="00E13F5F">
        <w:t xml:space="preserve"> (David Nakamura covers the White House. He has previously covered sports, education and city government and reported from Afghanistan, Pakistan and Japan. “Anti-China rhetoric in campaign suggests change under a new president.” September 23, 2015 https://www.washingtonpost.com/politics/anti-china-rhetoric-in-campaign-suggests-change-under-a-new-president/2015/09/23/f6bb3066-61ff-11e5-b38e-06883aacba64_story.html)</w:t>
      </w:r>
    </w:p>
    <w:p w:rsidR="00FA6AAB" w:rsidRPr="00E13F5F" w:rsidRDefault="00FA6AAB" w:rsidP="00FA6AAB">
      <w:pPr>
        <w:rPr>
          <w:sz w:val="16"/>
        </w:rPr>
      </w:pPr>
      <w:r w:rsidRPr="00E13F5F">
        <w:rPr>
          <w:sz w:val="16"/>
        </w:rPr>
        <w:t xml:space="preserve">Still, </w:t>
      </w:r>
      <w:r w:rsidRPr="00E13F5F">
        <w:rPr>
          <w:rStyle w:val="StyleUnderline"/>
        </w:rPr>
        <w:t>China is unlikely to fade as a campaign issue</w:t>
      </w:r>
      <w:r w:rsidRPr="00E13F5F">
        <w:rPr>
          <w:sz w:val="16"/>
        </w:rPr>
        <w:t xml:space="preserve">. </w:t>
      </w:r>
      <w:r w:rsidRPr="00E13F5F">
        <w:rPr>
          <w:rStyle w:val="StyleUnderline"/>
        </w:rPr>
        <w:t>Organized labor has railed against China’s currency ma­nipu­la­tion, saying it has contributed to trade imbalances. Congressional Democrats</w:t>
      </w:r>
      <w:r w:rsidRPr="00E13F5F">
        <w:rPr>
          <w:sz w:val="16"/>
        </w:rPr>
        <w:t xml:space="preserve">, including Sen. Charles E. Schumer (N.Y.), who is slated to take over as party leader in 2017, </w:t>
      </w:r>
      <w:r w:rsidRPr="00E13F5F">
        <w:rPr>
          <w:rStyle w:val="StyleUnderline"/>
        </w:rPr>
        <w:t>are pushing for legislation that would punish China over currency ma­nipu­la­tion. And although</w:t>
      </w:r>
      <w:r w:rsidRPr="00E13F5F">
        <w:rPr>
          <w:sz w:val="16"/>
        </w:rPr>
        <w:t xml:space="preserve"> Hillary Rodham </w:t>
      </w:r>
      <w:r w:rsidRPr="00E13F5F">
        <w:rPr>
          <w:rStyle w:val="StyleUnderline"/>
        </w:rPr>
        <w:t>Clinton has not spoken much about China on the campaign trail, her tenures</w:t>
      </w:r>
      <w:r w:rsidRPr="00E13F5F">
        <w:rPr>
          <w:sz w:val="16"/>
        </w:rPr>
        <w:t xml:space="preserve"> as first lady in the 1990s and as secretary of state during Obama’s first term </w:t>
      </w:r>
      <w:r w:rsidRPr="00E13F5F">
        <w:rPr>
          <w:rStyle w:val="StyleUnderline"/>
        </w:rPr>
        <w:t>were marked by memorable moments in confronting Beijing</w:t>
      </w:r>
      <w:r w:rsidRPr="00E13F5F">
        <w:rPr>
          <w:sz w:val="16"/>
        </w:rPr>
        <w:t xml:space="preserve">. In 1995, she spoke out forcefully on women’s rights during a speech at the U.N. World Conference on Women in Beijing. And in 2010, her declaration during a security conference in Hanoi that the United States would intervene in growing regional tensions over China’s bid to gain more control in the South China Sea signaled a shift in the Obama administration’s tone. A year later, </w:t>
      </w:r>
      <w:r w:rsidRPr="00E13F5F">
        <w:rPr>
          <w:rStyle w:val="StyleUnderline"/>
        </w:rPr>
        <w:t>the administration announced a “pivot to Asia,”</w:t>
      </w:r>
      <w:r w:rsidRPr="00E13F5F">
        <w:rPr>
          <w:sz w:val="16"/>
        </w:rPr>
        <w:t xml:space="preserve"> a bid to refocus foreign policy attention to the region </w:t>
      </w:r>
      <w:r w:rsidRPr="00E13F5F">
        <w:rPr>
          <w:rStyle w:val="StyleUnderline"/>
        </w:rPr>
        <w:t>that Beijing interpreted as an effort to contain China. Beijing has responded by launching several major regional economic initiatives</w:t>
      </w:r>
      <w:r w:rsidRPr="00E13F5F">
        <w:rPr>
          <w:sz w:val="16"/>
        </w:rPr>
        <w:t>, including an Asian Infrastructure Investment Bank, and by building artificial islands in the South China Sea, which analysts said will probably be used as military outposts. “There is an argument in the region that I hear frequently from allies and partners that China is consolidating what it can now because they expect a tougher administration in 2017,” said Michael Green, who served as senior Asia director in the George W. Bush administration. “That’s a hard thing to prove, but you frequently hear that hypothesis in Tokyo and Canberra and Delhi and elsewhere.”</w:t>
      </w:r>
    </w:p>
    <w:p w:rsidR="00FA6AAB" w:rsidRPr="00E13F5F" w:rsidRDefault="00FA6AAB" w:rsidP="00FA6AAB">
      <w:pPr>
        <w:pStyle w:val="Heading3"/>
      </w:pPr>
      <w:r w:rsidRPr="00E13F5F">
        <w:t>China Not Key</w:t>
      </w:r>
    </w:p>
    <w:p w:rsidR="00FA6AAB" w:rsidRPr="00E13F5F" w:rsidRDefault="00FA6AAB" w:rsidP="00FA6AAB">
      <w:pPr>
        <w:pStyle w:val="Heading4"/>
      </w:pPr>
      <w:r w:rsidRPr="00E13F5F">
        <w:t>China policy won’t affect the election – other foreign policy is more important, GOP won’t challenge Clinton on China</w:t>
      </w:r>
    </w:p>
    <w:p w:rsidR="00FA6AAB" w:rsidRPr="00E13F5F" w:rsidRDefault="00FA6AAB" w:rsidP="00FA6AAB">
      <w:r w:rsidRPr="00E13F5F">
        <w:rPr>
          <w:rStyle w:val="Style13ptBold"/>
        </w:rPr>
        <w:t>Moreshead 15</w:t>
      </w:r>
      <w:r w:rsidRPr="00E13F5F">
        <w:t xml:space="preserve"> (Colin Moreshead is a freelance writer living and working in Tokyo. His research focuses primarily on East Asian trade relations and exchange rate policy. “Will China-Bashing Subside in 2016?” Nov 03, 2015. http://www.chinausfocus.com/foreign-policy/will-china-bashing-subside-in-2016/)</w:t>
      </w:r>
    </w:p>
    <w:p w:rsidR="00FA6AAB" w:rsidRPr="00E13F5F" w:rsidRDefault="00FA6AAB" w:rsidP="00FA6AAB">
      <w:pPr>
        <w:rPr>
          <w:sz w:val="16"/>
        </w:rPr>
      </w:pPr>
      <w:r w:rsidRPr="00E13F5F">
        <w:rPr>
          <w:sz w:val="16"/>
        </w:rPr>
        <w:t xml:space="preserve">That isn’t to say, however, that things won’t heat up in the general election. </w:t>
      </w:r>
      <w:r w:rsidRPr="00E13F5F">
        <w:rPr>
          <w:rStyle w:val="StyleUnderline"/>
        </w:rPr>
        <w:t xml:space="preserve">In advance of the 2008 election, </w:t>
      </w:r>
      <w:r w:rsidRPr="00E13F5F">
        <w:rPr>
          <w:sz w:val="16"/>
        </w:rPr>
        <w:t xml:space="preserve">then-Senator Barack </w:t>
      </w:r>
      <w:r w:rsidRPr="00E13F5F">
        <w:rPr>
          <w:rStyle w:val="StyleUnderline"/>
        </w:rPr>
        <w:t>Obama was relatively mum on Chinese issues as a primary candidate. By during his third debate with</w:t>
      </w:r>
      <w:r w:rsidRPr="00E13F5F">
        <w:rPr>
          <w:sz w:val="16"/>
        </w:rPr>
        <w:t xml:space="preserve"> Republican nominee John </w:t>
      </w:r>
      <w:r w:rsidRPr="00E13F5F">
        <w:rPr>
          <w:rStyle w:val="StyleUnderline"/>
        </w:rPr>
        <w:t>McCain, Obama made three separate mentions of China</w:t>
      </w:r>
      <w:r w:rsidRPr="00E13F5F">
        <w:rPr>
          <w:sz w:val="16"/>
        </w:rPr>
        <w:t xml:space="preserve"> to his opponent’s two, focusing on the growing trade deficit. </w:t>
      </w:r>
      <w:r w:rsidRPr="00E13F5F">
        <w:rPr>
          <w:rStyle w:val="StyleUnderline"/>
        </w:rPr>
        <w:t>At the third 2012 debate between Obama and Romney, China was mentioned no fewer than 32 times</w:t>
      </w:r>
      <w:r w:rsidRPr="00E13F5F">
        <w:rPr>
          <w:sz w:val="16"/>
        </w:rPr>
        <w:t xml:space="preserve">, this time as an adversary in need of a trade rules refresher course. </w:t>
      </w:r>
      <w:r w:rsidRPr="00E13F5F">
        <w:rPr>
          <w:rStyle w:val="StyleUnderline"/>
        </w:rPr>
        <w:t>The coming general election will almost certainly diverge from this pattern because of the footing Democrats find themselves on near the end of the Obama presidency. If</w:t>
      </w:r>
      <w:r w:rsidRPr="00E13F5F">
        <w:rPr>
          <w:sz w:val="16"/>
        </w:rPr>
        <w:t xml:space="preserve"> Hillary </w:t>
      </w:r>
      <w:r w:rsidRPr="00E13F5F">
        <w:rPr>
          <w:rStyle w:val="StyleUnderline"/>
        </w:rPr>
        <w:t>Clinton secures the Democratic nomination as projected, the Republican challenger will be faced with a seasoned veteran of recent Chinese diplomacy. As an architect and executor of the Obama administration’s “pivot to Asia,” Clinton has the bona fides necessary to head off most foreign policy attacks.</w:t>
      </w:r>
      <w:r w:rsidRPr="00E13F5F">
        <w:rPr>
          <w:sz w:val="16"/>
        </w:rPr>
        <w:t xml:space="preserve"> </w:t>
      </w:r>
      <w:r w:rsidRPr="00E13F5F">
        <w:rPr>
          <w:rStyle w:val="StyleUnderline"/>
        </w:rPr>
        <w:t>Republicans will likely push her on Iran, Russia, ISIS and Libya, carefully avoiding East Asian policy discussions. China’s striking absence from charged campaign rhetoric this year can be partially attributed to a decrease in perceived threat to America as Chinese economic growth slows and stock markets tumble.</w:t>
      </w:r>
      <w:r w:rsidRPr="00E13F5F">
        <w:rPr>
          <w:sz w:val="16"/>
        </w:rPr>
        <w:t xml:space="preserve"> However, diplomatic victories shared by the Obama and Xi administrations should not be overlooked. Most notably, the two presidents have reached agreements on the issues of climate change and cyber-attacks within the past year, ushering in an era of cooperation between the two countries on a range of issues. The remainder of election season could play out any number of ways, but it appears a safe bet that Beijing will be spared the vitriol it witnessed in recent American political contests. </w:t>
      </w:r>
      <w:r w:rsidRPr="00E13F5F">
        <w:rPr>
          <w:rStyle w:val="StyleUnderline"/>
        </w:rPr>
        <w:t>Whether the result of a cooling Chinese economy or meaningful advances in the bilateral relationship under presidents Obama and Xi, China policy will likely make fewer appearances on the campaign trail during the next year than it did at any time over the past decade.</w:t>
      </w:r>
      <w:r w:rsidRPr="00E13F5F">
        <w:rPr>
          <w:sz w:val="16"/>
        </w:rPr>
        <w:t xml:space="preserve"> Rather than to take this as an indication of apathy, Beijing should celebrate this development as a sign that American politicians are finally ready to leave diplomacy to the diplomats. If true, the next American president has the chance to hit the ground running with his or her Chinese counterpart, and that would constitute a real victory.</w:t>
      </w:r>
    </w:p>
    <w:p w:rsidR="00FA6AAB" w:rsidRPr="00E13F5F" w:rsidRDefault="00FA6AAB" w:rsidP="00FA6AAB"/>
    <w:p w:rsidR="000C046F" w:rsidRPr="00E13F5F" w:rsidRDefault="000C046F" w:rsidP="000C046F">
      <w:pPr>
        <w:pStyle w:val="Heading3"/>
      </w:pPr>
      <w:r w:rsidRPr="00E13F5F">
        <w:t>AT: FoPo Key</w:t>
      </w:r>
    </w:p>
    <w:p w:rsidR="000C046F" w:rsidRPr="00E13F5F" w:rsidRDefault="000C046F" w:rsidP="000C046F">
      <w:pPr>
        <w:pStyle w:val="Heading4"/>
      </w:pPr>
      <w:r w:rsidRPr="00E13F5F">
        <w:t>Foreign policy doesn’t affect elections</w:t>
      </w:r>
    </w:p>
    <w:p w:rsidR="000C046F" w:rsidRPr="00E13F5F" w:rsidRDefault="000C046F" w:rsidP="000C046F">
      <w:r w:rsidRPr="00E13F5F">
        <w:rPr>
          <w:rStyle w:val="Style13ptBold"/>
        </w:rPr>
        <w:t>Saunders 16</w:t>
      </w:r>
      <w:r w:rsidRPr="00E13F5F">
        <w:t xml:space="preserve"> (Elizabeth N. Saunders is an assistant professor of political science and international affairs at George Washington University, and for 2015-2016, a Stanton Nuclear Security Fellow at the Council on Foreign Relations. She is the author of “Leaders at War: How Presidents Shape Military Interventions” (Cornell University Press, 2011). “Will foreign policy be a major issue in the 2016 election? Here’s what we know.” January 26. https://www.washingtonpost.com/news/monkey-cage/wp/2016/01/26/will-foreign-policy-be-a-major-issue-in-the-2016-election-heres-what-we-know/)</w:t>
      </w:r>
    </w:p>
    <w:p w:rsidR="000C046F" w:rsidRPr="00E13F5F" w:rsidRDefault="000C046F" w:rsidP="000C046F">
      <w:pPr>
        <w:rPr>
          <w:sz w:val="16"/>
        </w:rPr>
      </w:pPr>
      <w:r w:rsidRPr="00E13F5F">
        <w:rPr>
          <w:sz w:val="16"/>
        </w:rPr>
        <w:t xml:space="preserve">Does foreign policy affect how voters decide who to vote for and who gets elected? </w:t>
      </w:r>
      <w:r w:rsidRPr="00E13F5F">
        <w:rPr>
          <w:rStyle w:val="StyleUnderline"/>
        </w:rPr>
        <w:t>The consensus is that foreign policy generally has little effect on elections</w:t>
      </w:r>
      <w:r w:rsidRPr="00E13F5F">
        <w:rPr>
          <w:sz w:val="16"/>
        </w:rPr>
        <w:t xml:space="preserve">, as Brendan Nyhan pointed out after the Paris attacks (see also Dan Drezner here and here). Of course, </w:t>
      </w:r>
      <w:r w:rsidRPr="00E13F5F">
        <w:rPr>
          <w:rStyle w:val="StyleUnderline"/>
        </w:rPr>
        <w:t>foreign policy can matter</w:t>
      </w:r>
      <w:r w:rsidRPr="00E13F5F">
        <w:rPr>
          <w:sz w:val="16"/>
        </w:rPr>
        <w:t xml:space="preserve"> in elections. </w:t>
      </w:r>
      <w:r w:rsidRPr="00E13F5F">
        <w:rPr>
          <w:rStyle w:val="StyleUnderline"/>
        </w:rPr>
        <w:t>But it’s hard for a politician to sway large numbers of voters based on foreign affairs</w:t>
      </w:r>
      <w:r w:rsidRPr="00E13F5F">
        <w:rPr>
          <w:sz w:val="16"/>
        </w:rPr>
        <w:t>. Why</w:t>
      </w:r>
      <w:r w:rsidRPr="00E13F5F">
        <w:rPr>
          <w:rStyle w:val="StyleUnderline"/>
        </w:rPr>
        <w:t>? Some issues are simply not salient enough: on trade</w:t>
      </w:r>
      <w:r w:rsidRPr="00E13F5F">
        <w:rPr>
          <w:sz w:val="16"/>
        </w:rPr>
        <w:t xml:space="preserve">, for example, research by Alexandra Guisinger found that </w:t>
      </w:r>
      <w:r w:rsidRPr="00E13F5F">
        <w:rPr>
          <w:rStyle w:val="StyleUnderline"/>
        </w:rPr>
        <w:t>voters did not hold their senators accountable for votes</w:t>
      </w:r>
      <w:r w:rsidRPr="00E13F5F">
        <w:rPr>
          <w:sz w:val="16"/>
        </w:rPr>
        <w:t xml:space="preserve"> on the Central American Free Trade Agreement (CAFTA). </w:t>
      </w:r>
      <w:r w:rsidRPr="00E13F5F">
        <w:rPr>
          <w:rStyle w:val="StyleUnderline"/>
        </w:rPr>
        <w:t xml:space="preserve">Another challenge is that a candidate must be able to draw a significant contrast with the other party. </w:t>
      </w:r>
      <w:r w:rsidRPr="00E13F5F">
        <w:rPr>
          <w:sz w:val="16"/>
        </w:rPr>
        <w:t xml:space="preserve">That may mean taking a popular position that the opposition cannot easily match (as Lynn Vavreck comments). </w:t>
      </w:r>
      <w:r w:rsidRPr="00E13F5F">
        <w:rPr>
          <w:rStyle w:val="StyleUnderline"/>
        </w:rPr>
        <w:t>Consider Vietnam and the 1968 election</w:t>
      </w:r>
      <w:r w:rsidRPr="00E13F5F">
        <w:rPr>
          <w:sz w:val="16"/>
        </w:rPr>
        <w:t xml:space="preserve">. Benjamin Page and Richard Brody found that despite the apparently high salience of the war, most individuals’ votes were not based on Vietnam — because </w:t>
      </w:r>
      <w:r w:rsidRPr="00E13F5F">
        <w:rPr>
          <w:rStyle w:val="StyleUnderline"/>
        </w:rPr>
        <w:t>there was little difference between the public positions taken by</w:t>
      </w:r>
      <w:r w:rsidRPr="00E13F5F">
        <w:rPr>
          <w:sz w:val="16"/>
        </w:rPr>
        <w:t xml:space="preserve"> Hubert </w:t>
      </w:r>
      <w:r w:rsidRPr="00E13F5F">
        <w:rPr>
          <w:rStyle w:val="StyleUnderline"/>
        </w:rPr>
        <w:t xml:space="preserve">Humphrey and </w:t>
      </w:r>
      <w:r w:rsidRPr="00E13F5F">
        <w:rPr>
          <w:sz w:val="16"/>
        </w:rPr>
        <w:t xml:space="preserve">Richard </w:t>
      </w:r>
      <w:r w:rsidRPr="00E13F5F">
        <w:rPr>
          <w:rStyle w:val="StyleUnderline"/>
        </w:rPr>
        <w:t xml:space="preserve">Nixon. That’s potentially true in 2016 as well. </w:t>
      </w:r>
      <w:r w:rsidRPr="00E13F5F">
        <w:rPr>
          <w:sz w:val="16"/>
        </w:rPr>
        <w:t xml:space="preserve">The most likely Democratic nominee, Hillary </w:t>
      </w:r>
      <w:r w:rsidRPr="00E13F5F">
        <w:rPr>
          <w:rStyle w:val="StyleUnderline"/>
        </w:rPr>
        <w:t>Clinton, has taken more hawkish foreign policy positions than many recent Democratic candidates, presumably bringing her positions closer to the more traditionally hawkish Republican side. Basing a vote on foreign policy can be difficult because candidates often have an incentive to be vague</w:t>
      </w:r>
      <w:r w:rsidRPr="00E13F5F">
        <w:rPr>
          <w:sz w:val="16"/>
        </w:rPr>
        <w:t xml:space="preserve">, as Humphrey and Nixon were in 1968. In 2015 and 2016, the Republican candidates have been long on talk of “toughness” but short on specifics. This can build broad primary support, but isn’t likely to produce sharply contrasting positions between the parties. </w:t>
      </w:r>
      <w:r w:rsidRPr="00E13F5F">
        <w:rPr>
          <w:rStyle w:val="StyleUnderline"/>
        </w:rPr>
        <w:t>Foreign policy also cannot be completely separated from other views. If you value toughness on other issues like crime or immigration, you are more likely to also value aggressive foreign policy</w:t>
      </w:r>
      <w:r w:rsidRPr="00E13F5F">
        <w:rPr>
          <w:sz w:val="16"/>
        </w:rPr>
        <w:t xml:space="preserve">. Events like the Paris or San Bernadino attacks may provide a filter through which voters channel their views, rather than changing those views. Page and Brody found that </w:t>
      </w:r>
      <w:r w:rsidRPr="00E13F5F">
        <w:rPr>
          <w:rStyle w:val="StyleUnderline"/>
        </w:rPr>
        <w:t>voters tended to pick a favored candidate and then project their desired position</w:t>
      </w:r>
      <w:r w:rsidRPr="00E13F5F">
        <w:rPr>
          <w:sz w:val="16"/>
        </w:rPr>
        <w:t xml:space="preserve"> on the war </w:t>
      </w:r>
      <w:r w:rsidRPr="00E13F5F">
        <w:rPr>
          <w:rStyle w:val="StyleUnderline"/>
        </w:rPr>
        <w:t>onto that candidate</w:t>
      </w:r>
      <w:r w:rsidRPr="00E13F5F">
        <w:rPr>
          <w:sz w:val="16"/>
        </w:rPr>
        <w:t>.</w:t>
      </w:r>
    </w:p>
    <w:p w:rsidR="000C046F" w:rsidRPr="00E13F5F" w:rsidRDefault="000C046F" w:rsidP="000C046F">
      <w:pPr>
        <w:pStyle w:val="Heading4"/>
      </w:pPr>
      <w:r w:rsidRPr="00E13F5F">
        <w:t>Foreign policy won’t matter – empirically voters care more about domestic issues</w:t>
      </w:r>
    </w:p>
    <w:p w:rsidR="000C046F" w:rsidRPr="00E13F5F" w:rsidRDefault="000C046F" w:rsidP="000C046F">
      <w:r w:rsidRPr="00E13F5F">
        <w:rPr>
          <w:rStyle w:val="Style13ptBold"/>
        </w:rPr>
        <w:t>Clark 6/2</w:t>
      </w:r>
      <w:r w:rsidRPr="00E13F5F">
        <w:t xml:space="preserve"> (Lesley, McClatchy News Service. “Clinton pillories Trump’s foreign policy, but history says it won’t help.” http://www.charlotteobserver.com/news/politics-government/article81238337.html)</w:t>
      </w:r>
    </w:p>
    <w:p w:rsidR="000C046F" w:rsidRPr="00E13F5F" w:rsidRDefault="000C046F" w:rsidP="000C046F">
      <w:pPr>
        <w:rPr>
          <w:sz w:val="16"/>
        </w:rPr>
      </w:pPr>
      <w:r w:rsidRPr="00E13F5F">
        <w:rPr>
          <w:rStyle w:val="StyleUnderline"/>
        </w:rPr>
        <w:t>Presidential contenders often tout their foreign policy credentials. But that may matter little to voters</w:t>
      </w:r>
      <w:r w:rsidRPr="00E13F5F">
        <w:rPr>
          <w:sz w:val="16"/>
        </w:rPr>
        <w:t xml:space="preserve">. In a speech Thursday, Hillary </w:t>
      </w:r>
      <w:r w:rsidRPr="00E13F5F">
        <w:rPr>
          <w:rStyle w:val="StyleUnderline"/>
        </w:rPr>
        <w:t>Clinton mocked and pilloried</w:t>
      </w:r>
      <w:r w:rsidRPr="00E13F5F">
        <w:rPr>
          <w:sz w:val="16"/>
        </w:rPr>
        <w:t xml:space="preserve"> Donald </w:t>
      </w:r>
      <w:r w:rsidRPr="00E13F5F">
        <w:rPr>
          <w:rStyle w:val="StyleUnderline"/>
        </w:rPr>
        <w:t>Trump</w:t>
      </w:r>
      <w:r w:rsidRPr="00E13F5F">
        <w:rPr>
          <w:sz w:val="16"/>
        </w:rPr>
        <w:t xml:space="preserve"> and charged that the real estate magnate is a dangerous threat who can’t be trusted with nuclear weapons. </w:t>
      </w:r>
      <w:r w:rsidRPr="00E13F5F">
        <w:rPr>
          <w:rStyle w:val="StyleUnderline"/>
        </w:rPr>
        <w:t>But history shows that in the past 40 years, the candidate with the robust foreign-policy portfolio often has lost to the one with the arguably thinner international résumé.</w:t>
      </w:r>
      <w:r w:rsidRPr="00E13F5F">
        <w:rPr>
          <w:sz w:val="16"/>
        </w:rPr>
        <w:t xml:space="preserve"> In San Diego, the former secretary of state unleashed a torrent of criticism against Trump, calling his ideas a “series of bizarre rants, personal feuds and outright lies.” She declared him “temperamentally unfit to hold an office that requires knowledge, stability and immense responsibility.” And </w:t>
      </w:r>
      <w:r w:rsidRPr="00E13F5F">
        <w:rPr>
          <w:rStyle w:val="StyleUnderline"/>
        </w:rPr>
        <w:t>she warned that his election “would set back our standing in the world more than anything in recent memory.”</w:t>
      </w:r>
      <w:r w:rsidRPr="00E13F5F">
        <w:rPr>
          <w:sz w:val="16"/>
        </w:rPr>
        <w:t xml:space="preserve"> She accused him of picking fights with U.S. allies while praising dictators and of basing his foreign policy credentials on his experience running the Miss Universe pageant in Russia. “Imagine him deciding whether to send your spouses or children into battle,” she said. “Imagine if he had not just his Twitter account at his disposal when he’s angry, but America’s entire arsenal.” But consider history: Gerald </w:t>
      </w:r>
      <w:r w:rsidRPr="00E13F5F">
        <w:rPr>
          <w:rStyle w:val="StyleUnderline"/>
        </w:rPr>
        <w:t>Ford had</w:t>
      </w:r>
      <w:r w:rsidRPr="00E13F5F">
        <w:rPr>
          <w:sz w:val="16"/>
        </w:rPr>
        <w:t xml:space="preserve"> served more than two decades in the House of Representatives, had been vice president and then president – all giving him </w:t>
      </w:r>
      <w:r w:rsidRPr="00E13F5F">
        <w:rPr>
          <w:rStyle w:val="StyleUnderline"/>
        </w:rPr>
        <w:t>considerable experience in foreign policy</w:t>
      </w:r>
      <w:r w:rsidRPr="00E13F5F">
        <w:rPr>
          <w:sz w:val="16"/>
        </w:rPr>
        <w:t xml:space="preserve"> and national security. “Foreign policy and defense policy are difficult and complex issues,” Ford said at one debate. “We can debate methods; we can debate one decision or another. But there are two things which cannot be debated – experience and results.” Yet </w:t>
      </w:r>
      <w:r w:rsidRPr="00E13F5F">
        <w:rPr>
          <w:rStyle w:val="StyleUnderline"/>
        </w:rPr>
        <w:t>he was defeated</w:t>
      </w:r>
      <w:r w:rsidRPr="00E13F5F">
        <w:rPr>
          <w:sz w:val="16"/>
        </w:rPr>
        <w:t xml:space="preserve"> in 1976 </w:t>
      </w:r>
      <w:r w:rsidRPr="00E13F5F">
        <w:rPr>
          <w:rStyle w:val="StyleUnderline"/>
        </w:rPr>
        <w:t>by</w:t>
      </w:r>
      <w:r w:rsidRPr="00E13F5F">
        <w:rPr>
          <w:sz w:val="16"/>
        </w:rPr>
        <w:t xml:space="preserve"> Jimmy </w:t>
      </w:r>
      <w:r w:rsidRPr="00E13F5F">
        <w:rPr>
          <w:rStyle w:val="StyleUnderline"/>
        </w:rPr>
        <w:t>Carter</w:t>
      </w:r>
      <w:r w:rsidRPr="00E13F5F">
        <w:rPr>
          <w:sz w:val="16"/>
        </w:rPr>
        <w:t xml:space="preserve">, a relatively unknown former one-term governor of Georgia </w:t>
      </w:r>
      <w:r w:rsidRPr="00E13F5F">
        <w:rPr>
          <w:rStyle w:val="StyleUnderline"/>
        </w:rPr>
        <w:t>with no international experience</w:t>
      </w:r>
      <w:r w:rsidRPr="00E13F5F">
        <w:rPr>
          <w:sz w:val="16"/>
        </w:rPr>
        <w:t xml:space="preserve">. Or </w:t>
      </w:r>
      <w:r w:rsidRPr="00E13F5F">
        <w:rPr>
          <w:rStyle w:val="StyleUnderline"/>
        </w:rPr>
        <w:t>Carter</w:t>
      </w:r>
      <w:r w:rsidRPr="00E13F5F">
        <w:rPr>
          <w:sz w:val="16"/>
        </w:rPr>
        <w:t xml:space="preserve"> himself, </w:t>
      </w:r>
      <w:r w:rsidRPr="00E13F5F">
        <w:rPr>
          <w:rStyle w:val="StyleUnderline"/>
        </w:rPr>
        <w:t>who ran for re-election four years later with plenty of foreign policy experience</w:t>
      </w:r>
      <w:r w:rsidRPr="00E13F5F">
        <w:rPr>
          <w:sz w:val="16"/>
        </w:rPr>
        <w:t xml:space="preserve">. “I'm a much wiser and more experienced man than I was when I debated four years ago,” he said when he faced Ronald Reagan, a former governor of California. </w:t>
      </w:r>
      <w:r w:rsidRPr="00E13F5F">
        <w:rPr>
          <w:rStyle w:val="StyleUnderline"/>
        </w:rPr>
        <w:t>Voters didn’t think much of his experience</w:t>
      </w:r>
      <w:r w:rsidRPr="00E13F5F">
        <w:rPr>
          <w:sz w:val="16"/>
        </w:rPr>
        <w:t xml:space="preserve">, though. Carter lost. George H.W. Bush, who served in the House, as envoy to China, director of the CIA and then vice president, proved an exception in 1988, when he defeated Massachusetts Gov. Michael Dukakis, who had little international experience. Four years later, however, </w:t>
      </w:r>
      <w:r w:rsidRPr="00E13F5F">
        <w:rPr>
          <w:rStyle w:val="StyleUnderline"/>
        </w:rPr>
        <w:t xml:space="preserve">Bush had won the Gulf War and presided over the end of the Cold War. And he couldn’t conceal his scorn for the lack of experience in </w:t>
      </w:r>
      <w:r w:rsidRPr="00E13F5F">
        <w:rPr>
          <w:sz w:val="16"/>
        </w:rPr>
        <w:t xml:space="preserve">Arkansas Gov. Bill </w:t>
      </w:r>
      <w:r w:rsidRPr="00E13F5F">
        <w:rPr>
          <w:rStyle w:val="StyleUnderline"/>
        </w:rPr>
        <w:t>Clinton</w:t>
      </w:r>
      <w:r w:rsidRPr="00E13F5F">
        <w:rPr>
          <w:sz w:val="16"/>
        </w:rPr>
        <w:t xml:space="preserve"> and his running mate, Sen. Al Gore of Tennessee. “My dog Millie knows more about foreign affairs than these two bozos,” Bush said at a campaign rally in Michigan. </w:t>
      </w:r>
      <w:r w:rsidRPr="00E13F5F">
        <w:rPr>
          <w:rStyle w:val="StyleUnderline"/>
        </w:rPr>
        <w:t>Bush lost</w:t>
      </w:r>
      <w:r w:rsidRPr="00E13F5F">
        <w:rPr>
          <w:sz w:val="16"/>
        </w:rPr>
        <w:t xml:space="preserve">. One reason for the losses: </w:t>
      </w:r>
      <w:r w:rsidRPr="00E13F5F">
        <w:rPr>
          <w:rStyle w:val="StyleUnderline"/>
        </w:rPr>
        <w:t>voters’ interests lie elsewhere</w:t>
      </w:r>
      <w:r w:rsidRPr="00E13F5F">
        <w:rPr>
          <w:sz w:val="16"/>
        </w:rPr>
        <w:t xml:space="preserve">. “Generally, </w:t>
      </w:r>
      <w:r w:rsidRPr="00E13F5F">
        <w:rPr>
          <w:rStyle w:val="StyleUnderline"/>
        </w:rPr>
        <w:t>foreign policy experience has not been that important because people are more preoccupied by domestic issues</w:t>
      </w:r>
      <w:r w:rsidRPr="00E13F5F">
        <w:rPr>
          <w:sz w:val="16"/>
        </w:rPr>
        <w:t xml:space="preserve">,” said David Schultz, a political science professor at Hamline University in Minnesota who has studied the trend. “It’s much more checkbook, pocketbook, than foreign policy.” </w:t>
      </w:r>
      <w:r w:rsidRPr="00E13F5F">
        <w:rPr>
          <w:rStyle w:val="StyleUnderline"/>
        </w:rPr>
        <w:t xml:space="preserve">The decline of the significance of foreign policy experience dates to the end of the Cold War, </w:t>
      </w:r>
      <w:r w:rsidRPr="00E13F5F">
        <w:rPr>
          <w:sz w:val="16"/>
        </w:rPr>
        <w:t xml:space="preserve">Schultz said. There have been wars and conflicts since then, but “not with the same perception of intensity,” he said. In 2000, Gore, who’d traveled the world in his two terms as Clinton’s vice president, ran for the top job. “Foreign policy is no game,” Gore said in his announcement speech. “The world today is complex and volatile in the extreme – more than it has ever been. You deserve a leader who has been tested in it – who knows how to protect America, and secure peace and freedom.” But while he did win the popular vote, he lost the Electoral College and the election to George W. Bush, then the governor of Texas with no experience in foreign relations or national security. And in 2008, Sen. John </w:t>
      </w:r>
      <w:r w:rsidRPr="00E13F5F">
        <w:rPr>
          <w:rStyle w:val="StyleUnderline"/>
        </w:rPr>
        <w:t>McCain</w:t>
      </w:r>
      <w:r w:rsidRPr="00E13F5F">
        <w:rPr>
          <w:sz w:val="16"/>
        </w:rPr>
        <w:t xml:space="preserve"> of Arizona, a former prisoner of war and longtime member of the Senate Armed Services Committee, </w:t>
      </w:r>
      <w:r w:rsidRPr="00E13F5F">
        <w:rPr>
          <w:rStyle w:val="StyleUnderline"/>
        </w:rPr>
        <w:t>was by far the more experienced candidate.</w:t>
      </w:r>
      <w:r w:rsidRPr="00E13F5F">
        <w:rPr>
          <w:sz w:val="16"/>
        </w:rPr>
        <w:t xml:space="preserve"> “I’ve been involved . . . in virtually every major national-security challenge we’ve faced in the last 20-some years,” McCain said in a September 2008 debate. “There are some advantages to experience, and knowledge, and judgment. And I honestly don’t believe that Sen. Obama has the knowledge or experience and has made the wrong judgments in a number of areas.” </w:t>
      </w:r>
      <w:r w:rsidRPr="00E13F5F">
        <w:rPr>
          <w:rStyle w:val="StyleUnderline"/>
        </w:rPr>
        <w:t>He was defeated by</w:t>
      </w:r>
      <w:r w:rsidRPr="00E13F5F">
        <w:rPr>
          <w:sz w:val="16"/>
        </w:rPr>
        <w:t xml:space="preserve"> Barack </w:t>
      </w:r>
      <w:r w:rsidRPr="00E13F5F">
        <w:rPr>
          <w:rStyle w:val="StyleUnderline"/>
        </w:rPr>
        <w:t>Obama</w:t>
      </w:r>
      <w:r w:rsidRPr="00E13F5F">
        <w:rPr>
          <w:sz w:val="16"/>
        </w:rPr>
        <w:t>, then a first-term senator.</w:t>
      </w:r>
    </w:p>
    <w:p w:rsidR="000C046F" w:rsidRPr="00E13F5F" w:rsidRDefault="000C046F" w:rsidP="000C046F"/>
    <w:p w:rsidR="00231335" w:rsidRPr="00E13F5F" w:rsidRDefault="00231335" w:rsidP="00231335">
      <w:pPr>
        <w:pStyle w:val="Heading3"/>
      </w:pPr>
      <w:r w:rsidRPr="00E13F5F">
        <w:t>AT: North Korea Pressure Link</w:t>
      </w:r>
    </w:p>
    <w:p w:rsidR="00231335" w:rsidRPr="00E13F5F" w:rsidRDefault="00231335" w:rsidP="00231335">
      <w:pPr>
        <w:pStyle w:val="Heading4"/>
      </w:pPr>
      <w:r w:rsidRPr="00E13F5F">
        <w:t>Both candidates support using China to pressure North Korea</w:t>
      </w:r>
    </w:p>
    <w:p w:rsidR="00231335" w:rsidRPr="00E13F5F" w:rsidRDefault="00231335" w:rsidP="00231335">
      <w:r w:rsidRPr="00E13F5F">
        <w:rPr>
          <w:rStyle w:val="Style13ptBold"/>
        </w:rPr>
        <w:t>Cohen 6/9</w:t>
      </w:r>
      <w:r w:rsidRPr="00E13F5F">
        <w:t xml:space="preserve"> (Josh, Japan Today. “Trump, Clinton play the 'China card' against North Korea.” http://www.japantoday.com/category/opinions/view/trump-clinton-play-the-china-card-against-north-korea)</w:t>
      </w:r>
    </w:p>
    <w:p w:rsidR="00231335" w:rsidRPr="00E13F5F" w:rsidRDefault="00231335" w:rsidP="00231335">
      <w:pPr>
        <w:rPr>
          <w:sz w:val="16"/>
        </w:rPr>
      </w:pPr>
      <w:r w:rsidRPr="00E13F5F">
        <w:rPr>
          <w:sz w:val="16"/>
        </w:rPr>
        <w:t xml:space="preserve">WASHINGTON — </w:t>
      </w:r>
      <w:r w:rsidRPr="00E13F5F">
        <w:rPr>
          <w:rStyle w:val="StyleUnderline"/>
        </w:rPr>
        <w:t>As North Korea’s testing of its nuclear weapons picks up speed</w:t>
      </w:r>
      <w:r w:rsidRPr="00E13F5F">
        <w:rPr>
          <w:sz w:val="16"/>
        </w:rPr>
        <w:t xml:space="preserve">, both Donald </w:t>
      </w:r>
      <w:r w:rsidRPr="00E13F5F">
        <w:rPr>
          <w:rStyle w:val="StyleUnderline"/>
        </w:rPr>
        <w:t>Trump and</w:t>
      </w:r>
      <w:r w:rsidRPr="00E13F5F">
        <w:rPr>
          <w:sz w:val="16"/>
        </w:rPr>
        <w:t xml:space="preserve"> Hillary </w:t>
      </w:r>
      <w:r w:rsidRPr="00E13F5F">
        <w:rPr>
          <w:rStyle w:val="StyleUnderline"/>
        </w:rPr>
        <w:t>Clinton recently outlined strategies for addressing the growing threat from Pyongyang</w:t>
      </w:r>
      <w:r w:rsidRPr="00E13F5F">
        <w:rPr>
          <w:sz w:val="16"/>
        </w:rPr>
        <w:t xml:space="preserve">. To the horror of Washington’s foreign policy establishment, Trump expressed a willingness to meet directly with North Korean Leader Kim Jong Un. (Kim later praised Trump as a “prescient presidential candidate.”) </w:t>
      </w:r>
      <w:r w:rsidRPr="00E13F5F">
        <w:rPr>
          <w:rStyle w:val="StyleUnderline"/>
        </w:rPr>
        <w:t>Trump</w:t>
      </w:r>
      <w:r w:rsidRPr="00E13F5F">
        <w:rPr>
          <w:sz w:val="16"/>
        </w:rPr>
        <w:t xml:space="preserve"> also </w:t>
      </w:r>
      <w:r w:rsidRPr="00E13F5F">
        <w:rPr>
          <w:rStyle w:val="StyleUnderline"/>
        </w:rPr>
        <w:t>alluded to North Korea’s economic and political dependence on Beijing,</w:t>
      </w:r>
      <w:r w:rsidRPr="00E13F5F">
        <w:rPr>
          <w:sz w:val="16"/>
        </w:rPr>
        <w:t xml:space="preserve"> arguing that “China can solve that problem for us with one phone call.” </w:t>
      </w:r>
      <w:r w:rsidRPr="00E13F5F">
        <w:rPr>
          <w:rStyle w:val="StyleUnderline"/>
        </w:rPr>
        <w:t>Clinton shares Trump’s view on using China to pressure North Korea</w:t>
      </w:r>
      <w:r w:rsidRPr="00E13F5F">
        <w:rPr>
          <w:sz w:val="16"/>
        </w:rPr>
        <w:t xml:space="preserve">, with the Clinton campaign’s top foreign policy adviser Jake Sullivan </w:t>
      </w:r>
      <w:r w:rsidRPr="00E13F5F">
        <w:rPr>
          <w:rStyle w:val="StyleUnderline"/>
        </w:rPr>
        <w:t>arguing that China will have to be part of the strategy to increase pressure on North Korea</w:t>
      </w:r>
      <w:r w:rsidRPr="00E13F5F">
        <w:rPr>
          <w:sz w:val="16"/>
        </w:rPr>
        <w:t xml:space="preserve">. Sullivan further implied that </w:t>
      </w:r>
      <w:r w:rsidRPr="00E13F5F">
        <w:rPr>
          <w:rStyle w:val="StyleUnderline"/>
        </w:rPr>
        <w:t>a Clinton administration might use “secondary sanctions” against Chinese companies doing business with North Korea to force Beijing to pressure Pyongyang</w:t>
      </w:r>
      <w:r w:rsidRPr="00E13F5F">
        <w:rPr>
          <w:sz w:val="16"/>
        </w:rPr>
        <w:t>. In theory the idea of using the “China card” has merit. North Korea remains almost entirely dependent on its powerful neighbor for food, fuel, aid and connections to the outside world. Pyongyang needs Beijing so badly that withdrawal of that support could result in North Korea’s collapse. Clearly, then, China possesses enormous leverage over North Korea - and the United States naturally implores China to use this leverage to force the North to abandon its nuclear program. In an ideal world, Washington would like Beijing to tell Pyongyang “end your nuclear program or face an end to Chinese aid and support.” Washington’s focus on the “China card,” though, overlooks one key question: Why would China help the United States pressure North Korea? No matter how much the United States pushes China to get tough with the North, Beijing demonstrates no willingness to play the role Washington assigns it in the effort to rein in Pyongyang’s nuclear program. The reason for this lack of success is clear: Despite its own disquiet regarding Pyongyang’s nuclear weapons program, China has a strong interest in continuing to support North Korea. To change Beijing’s calculus, Washington must therefore understand China’s geopolitical calculus regarding North Korea - and then make China an offer sufficiently attractive to abandon its troublesome ally.</w:t>
      </w:r>
    </w:p>
    <w:p w:rsidR="000D4E34" w:rsidRPr="00E13F5F" w:rsidRDefault="000D4E34" w:rsidP="000D4E34">
      <w:pPr>
        <w:pStyle w:val="Heading2"/>
      </w:pPr>
      <w:r w:rsidRPr="00E13F5F">
        <w:t>Thumpers</w:t>
      </w:r>
    </w:p>
    <w:p w:rsidR="00D8400E" w:rsidRPr="00E13F5F" w:rsidRDefault="00D8400E" w:rsidP="00FA6AAB">
      <w:pPr>
        <w:pStyle w:val="Heading3"/>
      </w:pPr>
      <w:r w:rsidRPr="00E13F5F">
        <w:t>Black Swans</w:t>
      </w:r>
    </w:p>
    <w:p w:rsidR="00D8400E" w:rsidRPr="00E13F5F" w:rsidRDefault="00D8400E" w:rsidP="00D8400E">
      <w:pPr>
        <w:pStyle w:val="Heading4"/>
      </w:pPr>
      <w:r w:rsidRPr="00E13F5F">
        <w:t>Black swans make the election unpredictable</w:t>
      </w:r>
    </w:p>
    <w:p w:rsidR="00D8400E" w:rsidRPr="00E13F5F" w:rsidRDefault="00D8400E" w:rsidP="00D8400E">
      <w:r w:rsidRPr="00E13F5F">
        <w:rPr>
          <w:rStyle w:val="Style13ptBold"/>
        </w:rPr>
        <w:t>Business Recorder 15</w:t>
      </w:r>
      <w:r w:rsidRPr="00E13F5F">
        <w:t xml:space="preserve"> (“The Black Swan of US elections.” 9/18/15 http://www.brecorder.com/br-research/44:miscellaneous/5829:the-black-swan-of-us-elections/)</w:t>
      </w:r>
    </w:p>
    <w:p w:rsidR="00D8400E" w:rsidRPr="00E13F5F" w:rsidRDefault="00D8400E" w:rsidP="00D8400E">
      <w:pPr>
        <w:rPr>
          <w:sz w:val="16"/>
        </w:rPr>
      </w:pPr>
      <w:r w:rsidRPr="00E13F5F">
        <w:rPr>
          <w:rStyle w:val="StyleUnderline"/>
        </w:rPr>
        <w:t>The US presidential election of 2016 is turning out to be a nightmare for both Democrats and Republicans. The campaigns of both parties,</w:t>
      </w:r>
      <w:r w:rsidRPr="00E13F5F">
        <w:rPr>
          <w:sz w:val="16"/>
        </w:rPr>
        <w:t xml:space="preserve"> although still in its early stages, </w:t>
      </w:r>
      <w:r w:rsidRPr="00E13F5F">
        <w:rPr>
          <w:rStyle w:val="StyleUnderline"/>
        </w:rPr>
        <w:t>are moving towards unchartered territory</w:t>
      </w:r>
      <w:r w:rsidRPr="00E13F5F">
        <w:rPr>
          <w:sz w:val="16"/>
        </w:rPr>
        <w:t>. On one side</w:t>
      </w:r>
      <w:r w:rsidRPr="00E13F5F">
        <w:rPr>
          <w:rStyle w:val="StyleUnderline"/>
        </w:rPr>
        <w:t>, there is a party that currently holds the White House but has only one presidential candidate who can satisfy most types of Democratic voters. But her campaign has been embroiled in controversy</w:t>
      </w:r>
      <w:r w:rsidRPr="00E13F5F">
        <w:rPr>
          <w:sz w:val="16"/>
        </w:rPr>
        <w:t xml:space="preserve">. Senator Bernie Sanders another Democrat candidate who is also doing well in the polls but he is too liberal for even a liberal party. </w:t>
      </w:r>
      <w:r w:rsidRPr="00E13F5F">
        <w:rPr>
          <w:rStyle w:val="StyleUnderline"/>
        </w:rPr>
        <w:t>On the other hand, there is a party that has too many candidates, and it is facing a chaotic fight for the party's nomination that is largely the result of its own missteps</w:t>
      </w:r>
      <w:r w:rsidRPr="00E13F5F">
        <w:rPr>
          <w:sz w:val="16"/>
        </w:rPr>
        <w:t xml:space="preserve">. After winning the midterm elections of 2014, the Grand Old Party of America (GOP), commonly known as Republican Party was hoping to capitalise on Obama's unpopularity to the next race for the White House. Originally, this election was supposed to be about traditional GOP hallmarks. The security issues especially on the backdrop of threats from Islamic State to American interest, higher taxes on middle class and corporate America. However, as it always happens, </w:t>
      </w:r>
      <w:r w:rsidRPr="00E13F5F">
        <w:rPr>
          <w:rStyle w:val="StyleUnderline"/>
        </w:rPr>
        <w:t>no one was able to predict the presence of Black Swans. The rise of non-politicians in the GOP presidential election polls, more precisely the</w:t>
      </w:r>
      <w:r w:rsidRPr="00E13F5F">
        <w:rPr>
          <w:sz w:val="16"/>
        </w:rPr>
        <w:t xml:space="preserve"> phenomenal </w:t>
      </w:r>
      <w:r w:rsidRPr="00E13F5F">
        <w:rPr>
          <w:rStyle w:val="StyleUnderline"/>
        </w:rPr>
        <w:t>performance of</w:t>
      </w:r>
      <w:r w:rsidRPr="00E13F5F">
        <w:rPr>
          <w:sz w:val="16"/>
        </w:rPr>
        <w:t xml:space="preserve"> real estate mogul Donald </w:t>
      </w:r>
      <w:r w:rsidRPr="00E13F5F">
        <w:rPr>
          <w:rStyle w:val="StyleUnderline"/>
        </w:rPr>
        <w:t>Trump, comes completely unexpected, and it now has shaken the core of Republican Party.</w:t>
      </w:r>
      <w:r w:rsidRPr="00E13F5F">
        <w:rPr>
          <w:sz w:val="16"/>
        </w:rPr>
        <w:t xml:space="preserve"> No one was expecting Trump to not only maintain his poll rating but perform better than other well established GOP candidates. </w:t>
      </w:r>
      <w:r w:rsidRPr="00E13F5F">
        <w:rPr>
          <w:rStyle w:val="StyleUnderline"/>
        </w:rPr>
        <w:t>GOP has miscalculated the mood of its core voters, and has also lost their trust to some extent</w:t>
      </w:r>
      <w:r w:rsidRPr="00E13F5F">
        <w:rPr>
          <w:sz w:val="16"/>
        </w:rPr>
        <w:t>. The current scenario is that the closer a candidate is perceived to be to the establishment of Republican Party, the less support they have from GOP voters</w:t>
      </w:r>
      <w:r w:rsidRPr="00E13F5F">
        <w:rPr>
          <w:rStyle w:val="StyleUnderline"/>
        </w:rPr>
        <w:t>. But the story is not over yet</w:t>
      </w:r>
      <w:r w:rsidRPr="00E13F5F">
        <w:rPr>
          <w:sz w:val="16"/>
        </w:rPr>
        <w:t xml:space="preserve">. Over the years the GOP has built its political doctrine on the principles of Reagan model of economy, popularly known as Reaganomics. The model argues that the government should cut taxes to jump-start the economy. However, the recent tax plan presented by the current Republican front-runner Donald Trump argues in favour of raising the corporate tax particularly on corporations that do not have the best interest of United States. And Trump does not stop there. He wants to increase the tax rate on the income of hedge fund managers and wants to change the law that benefits US companies that move outside of US for lower tax rates. The plan has certainly raised the temperature among the establishment of Republican Party. </w:t>
      </w:r>
      <w:r w:rsidRPr="00E13F5F">
        <w:rPr>
          <w:rStyle w:val="StyleUnderline"/>
        </w:rPr>
        <w:t>This is the stage where the primary effects of Black Swan are kicking in. Everyone knows that although Trump is quickly able to capture the minds of disaffected Republicans but he still has a long way to go</w:t>
      </w:r>
      <w:r w:rsidRPr="00E13F5F">
        <w:rPr>
          <w:sz w:val="16"/>
        </w:rPr>
        <w:t xml:space="preserve">. However, </w:t>
      </w:r>
      <w:r w:rsidRPr="00E13F5F">
        <w:rPr>
          <w:rStyle w:val="StyleUnderline"/>
        </w:rPr>
        <w:t>the ideas which Trump is throwing in like building a wall on US-Mexico border and</w:t>
      </w:r>
      <w:r w:rsidRPr="00E13F5F">
        <w:rPr>
          <w:sz w:val="16"/>
        </w:rPr>
        <w:t xml:space="preserve"> his thinking about </w:t>
      </w:r>
      <w:r w:rsidRPr="00E13F5F">
        <w:rPr>
          <w:rStyle w:val="StyleUnderline"/>
        </w:rPr>
        <w:t>immigration policies are also picked up by other GOP candidates</w:t>
      </w:r>
      <w:r w:rsidRPr="00E13F5F">
        <w:rPr>
          <w:sz w:val="16"/>
        </w:rPr>
        <w:t xml:space="preserve">. A recent example is Scott Walker another GOP candidate who wants to build a wall on US-Canadian border and Chris Christie, who wants to put tracking devices on foreign visitors. </w:t>
      </w:r>
      <w:r w:rsidRPr="00E13F5F">
        <w:rPr>
          <w:rStyle w:val="StyleUnderline"/>
        </w:rPr>
        <w:t>These are the unexpected side effects of Trump's involvement, and it proves the presence of Black Swan</w:t>
      </w:r>
      <w:r w:rsidRPr="00E13F5F">
        <w:rPr>
          <w:sz w:val="16"/>
        </w:rPr>
        <w:t xml:space="preserve">. That is why GOP think tanks are making all the efforts to make sure that they can counter the arguments that Trump is making. </w:t>
      </w:r>
    </w:p>
    <w:p w:rsidR="00D8400E" w:rsidRPr="00E13F5F" w:rsidRDefault="00D8400E" w:rsidP="00D8400E"/>
    <w:p w:rsidR="00FA6AAB" w:rsidRPr="00E13F5F" w:rsidRDefault="00FA6AAB" w:rsidP="00FA6AAB">
      <w:pPr>
        <w:pStyle w:val="Heading3"/>
      </w:pPr>
      <w:r w:rsidRPr="00E13F5F">
        <w:t>Laundry List Thumper</w:t>
      </w:r>
    </w:p>
    <w:p w:rsidR="00FA6AAB" w:rsidRPr="00E13F5F" w:rsidRDefault="00FA6AAB" w:rsidP="00FA6AAB">
      <w:pPr>
        <w:pStyle w:val="Heading4"/>
      </w:pPr>
      <w:r w:rsidRPr="00E13F5F">
        <w:t>Multiple issues thump China</w:t>
      </w:r>
    </w:p>
    <w:p w:rsidR="00FA6AAB" w:rsidRPr="00E13F5F" w:rsidRDefault="00FA6AAB" w:rsidP="00FA6AAB">
      <w:r w:rsidRPr="00E13F5F">
        <w:rPr>
          <w:rStyle w:val="Style13ptBold"/>
        </w:rPr>
        <w:t>Yafei 16</w:t>
      </w:r>
      <w:r w:rsidRPr="00E13F5F">
        <w:t xml:space="preserve"> (He Yafei is former vice minister of the Overseas Chinese Affairs Office of the State Council, and former vice minister at the Chinese Ministry of Foreign Affairs. “U.S. Election and Its Impact on China.” Jan 25, 2016. http://www.chinausfocus.com/foreign-policy/u-s-election-and-its-impact-on-china/)</w:t>
      </w:r>
    </w:p>
    <w:p w:rsidR="00FA6AAB" w:rsidRPr="00E13F5F" w:rsidRDefault="00FA6AAB" w:rsidP="00FA6AAB">
      <w:pPr>
        <w:rPr>
          <w:sz w:val="16"/>
        </w:rPr>
      </w:pPr>
      <w:r w:rsidRPr="00E13F5F">
        <w:rPr>
          <w:sz w:val="16"/>
        </w:rPr>
        <w:t>On the other hand, we ought to stay calm and ready to meet any possible frictions and challenges in close coordination and consultation to minimize damage to the bilateral relations. We have to understand that “</w:t>
      </w:r>
      <w:r w:rsidRPr="00E13F5F">
        <w:rPr>
          <w:rStyle w:val="StyleUnderline"/>
        </w:rPr>
        <w:t>China-bashing” is more words than actions</w:t>
      </w:r>
      <w:r w:rsidRPr="00E13F5F">
        <w:rPr>
          <w:sz w:val="16"/>
        </w:rPr>
        <w:t xml:space="preserve">. </w:t>
      </w:r>
      <w:r w:rsidRPr="00E13F5F">
        <w:rPr>
          <w:rStyle w:val="StyleUnderline"/>
        </w:rPr>
        <w:t>Any new administration once in the White House will be more realistic and down-to-earth in its China policy as determined by shared interests of both nations worldwide.</w:t>
      </w:r>
      <w:r w:rsidRPr="00E13F5F">
        <w:rPr>
          <w:sz w:val="16"/>
        </w:rPr>
        <w:t xml:space="preserve"> In reality, </w:t>
      </w:r>
      <w:r w:rsidRPr="00E13F5F">
        <w:rPr>
          <w:rStyle w:val="StyleUnderline"/>
        </w:rPr>
        <w:t>China has not been the key issue in the election so far despite some rhetoric by candidates from both parties. To prioritize the issues that voters care about most, the threat posed by terrorist organizations such as IS ranks at the top of the list. Next comes illegal immigration because as of now there are between 12 million to 20 million illegals residing in the US</w:t>
      </w:r>
      <w:r w:rsidRPr="00E13F5F">
        <w:rPr>
          <w:sz w:val="16"/>
        </w:rPr>
        <w:t xml:space="preserve"> depending on how you estimate them. </w:t>
      </w:r>
      <w:r w:rsidRPr="00E13F5F">
        <w:rPr>
          <w:rStyle w:val="StyleUnderline"/>
        </w:rPr>
        <w:t>Further down the list is tax policy</w:t>
      </w:r>
      <w:r w:rsidRPr="00E13F5F">
        <w:rPr>
          <w:sz w:val="16"/>
        </w:rPr>
        <w:t xml:space="preserve">. As is often quoted, “There are two things certain in life. One is death and the other is taxes”. </w:t>
      </w:r>
      <w:r w:rsidRPr="00E13F5F">
        <w:rPr>
          <w:rStyle w:val="StyleUnderline"/>
        </w:rPr>
        <w:t>Another concern that comes before China is the dangerous situation in the Middle East.</w:t>
      </w:r>
      <w:r w:rsidRPr="00E13F5F">
        <w:rPr>
          <w:sz w:val="16"/>
        </w:rPr>
        <w:t xml:space="preserve"> </w:t>
      </w:r>
      <w:r w:rsidRPr="00E13F5F">
        <w:rPr>
          <w:rStyle w:val="StyleUnderline"/>
        </w:rPr>
        <w:t>So you can see clearly that China figures rather low on this “worry list” in the minds of American voters.</w:t>
      </w:r>
      <w:r w:rsidRPr="00E13F5F">
        <w:rPr>
          <w:sz w:val="16"/>
        </w:rPr>
        <w:t xml:space="preserve"> Of course what is said above should not give us complacency that we should just go home and rest, letting matters taking their own courses. Our bilateral relations are fundamentally solid and we should observe what happens in the election closely, ready to act in a timely fashion once something goes wrong. At the same time we need to look ahead and have close contact with both US political parties to engage in the formulation of their China policies. President Obama is in his last year and eager to leave a foreign policy legacy. US-China relations being on even keel, I believe, should be one of the most important legacies President Obama can leave behind.</w:t>
      </w:r>
    </w:p>
    <w:p w:rsidR="00FA6AAB" w:rsidRPr="00E13F5F" w:rsidRDefault="00FA6AAB" w:rsidP="00FA6AAB"/>
    <w:p w:rsidR="00FA6AAB" w:rsidRPr="00E13F5F" w:rsidRDefault="00FA6AAB" w:rsidP="00FA6AAB">
      <w:pPr>
        <w:pStyle w:val="Heading3"/>
      </w:pPr>
      <w:r w:rsidRPr="00E13F5F">
        <w:t>FoPo Thumper</w:t>
      </w:r>
    </w:p>
    <w:p w:rsidR="00FA6AAB" w:rsidRPr="00E13F5F" w:rsidRDefault="00FA6AAB" w:rsidP="00FA6AAB">
      <w:pPr>
        <w:pStyle w:val="Heading4"/>
      </w:pPr>
      <w:r w:rsidRPr="00E13F5F">
        <w:t>Even if FoPo is key, multiple issues thump China</w:t>
      </w:r>
    </w:p>
    <w:p w:rsidR="00FA6AAB" w:rsidRPr="00E13F5F" w:rsidRDefault="00FA6AAB" w:rsidP="00FA6AAB">
      <w:r w:rsidRPr="00E13F5F">
        <w:rPr>
          <w:rStyle w:val="Style13ptBold"/>
        </w:rPr>
        <w:t>Stokes 16</w:t>
      </w:r>
      <w:r w:rsidRPr="00E13F5F">
        <w:t xml:space="preserve"> (Bruce Stokes is director of global economic attitudes at the Pew Research Center. “It’s the Foreign Policy, Stupid.” JANUARY 5, 2016. http://foreignpolicy.com/2016/01/05/its-the-foreign-policy-stupid/?page=full&amp;wp_login_redirect=0) </w:t>
      </w:r>
    </w:p>
    <w:p w:rsidR="00FA6AAB" w:rsidRPr="00E13F5F" w:rsidRDefault="00FA6AAB" w:rsidP="00FA6AAB">
      <w:pPr>
        <w:rPr>
          <w:sz w:val="16"/>
        </w:rPr>
      </w:pPr>
      <w:r w:rsidRPr="00E13F5F">
        <w:rPr>
          <w:rStyle w:val="StyleUnderline"/>
        </w:rPr>
        <w:t>Foreign policy rarely plays a major role in U.S. presidential elections</w:t>
      </w:r>
      <w:r w:rsidRPr="00E13F5F">
        <w:rPr>
          <w:sz w:val="16"/>
        </w:rPr>
        <w:t xml:space="preserve"> </w:t>
      </w:r>
      <w:r w:rsidRPr="00E13F5F">
        <w:rPr>
          <w:rStyle w:val="StyleUnderline"/>
        </w:rPr>
        <w:t>— most years “it’s the economy, stupid</w:t>
      </w:r>
      <w:r w:rsidRPr="00E13F5F">
        <w:rPr>
          <w:sz w:val="16"/>
        </w:rPr>
        <w:t xml:space="preserve">” — </w:t>
      </w:r>
      <w:r w:rsidRPr="00E13F5F">
        <w:rPr>
          <w:rStyle w:val="StyleUnderline"/>
        </w:rPr>
        <w:t xml:space="preserve">but 2016 is shaping up to be an exception. </w:t>
      </w:r>
      <w:r w:rsidRPr="00E13F5F">
        <w:rPr>
          <w:sz w:val="16"/>
        </w:rPr>
        <w:t xml:space="preserve">As the race for the White House swings into high gear, </w:t>
      </w:r>
      <w:r w:rsidRPr="00E13F5F">
        <w:rPr>
          <w:rStyle w:val="StyleUnderline"/>
        </w:rPr>
        <w:t>Americans have foreign policy</w:t>
      </w:r>
      <w:r w:rsidRPr="00E13F5F">
        <w:rPr>
          <w:sz w:val="16"/>
        </w:rPr>
        <w:t xml:space="preserve">, especially terrorism, </w:t>
      </w:r>
      <w:r w:rsidRPr="00E13F5F">
        <w:rPr>
          <w:rStyle w:val="StyleUnderline"/>
        </w:rPr>
        <w:t>on their minds</w:t>
      </w:r>
      <w:r w:rsidRPr="00E13F5F">
        <w:rPr>
          <w:sz w:val="16"/>
        </w:rPr>
        <w:t xml:space="preserve">. And the public now sees national security concerns, not economic issues, as the most significant challenge facing the nation in this election year. In December 2011, on the eve of the 2012 election, 55 percent of Americans cited economic worries — unemployment, poverty, inequality, and so forth — as the most important problems facing the country, according to a Pew Research Center survey. Only 6 percent named international matters, such as defense or the war in Iraq. By December 2014, just 9 percent pointed to foreign-policy concerns as the nation’s principle difficulty, while 34 percent still pointed to economic issues. But </w:t>
      </w:r>
      <w:r w:rsidRPr="00E13F5F">
        <w:rPr>
          <w:rStyle w:val="StyleUnderline"/>
        </w:rPr>
        <w:t xml:space="preserve">by December 2015, 32 percent named international issues as the biggest challenge, while 23 percent mentioned economic problems. </w:t>
      </w:r>
      <w:r w:rsidRPr="00E13F5F">
        <w:rPr>
          <w:sz w:val="16"/>
        </w:rPr>
        <w:t xml:space="preserve">When Americans worry about the world today, their anxiety is largely about terrorism. In the wake of the San Bernardino attack, against the backdrop of the mass killings in Paris, 18 percent of Americans volunteer terrorism as the most important problem facing the country, up from 1 percent who voiced such concern in December 2014. An additional 7 percent of respondents volunteer the Islamic State, or the wars in Iraq and Syria, as the nation’s greatest challenge heading into 2016. But </w:t>
      </w:r>
      <w:r w:rsidRPr="00E13F5F">
        <w:rPr>
          <w:rStyle w:val="StyleUnderline"/>
        </w:rPr>
        <w:t>terrorism and the Islamic State</w:t>
      </w:r>
      <w:r w:rsidRPr="00E13F5F">
        <w:rPr>
          <w:sz w:val="16"/>
        </w:rPr>
        <w:t xml:space="preserve"> may be co-mingled in the public’s mind. When asked about a discrete list of potential international threats to the well-being of the United States, from growing authoritarianism in Russia to global climate change, the Islamic State is at the top of the list, with 83 percent of Americans calling it a “major threat.” And that proportion is up from 67 percent in August 2014. Concern about most other international issues is relatively unchanged over that time period, suggesting that terrorism and the Islamic State have become almost synonymous for Americans when they think about international threats. Roughly six in 10 (62 percent) Americans see Iran’s nuclear program as a major threat to U.S. well-being. And a similar proportion (59 percent) voices the same concern about </w:t>
      </w:r>
      <w:r w:rsidRPr="00E13F5F">
        <w:rPr>
          <w:rStyle w:val="StyleUnderline"/>
        </w:rPr>
        <w:t>North Korea’s nuclear ambitions.</w:t>
      </w:r>
      <w:r w:rsidRPr="00E13F5F">
        <w:rPr>
          <w:sz w:val="16"/>
        </w:rPr>
        <w:t xml:space="preserve"> Notably, </w:t>
      </w:r>
      <w:r w:rsidRPr="00E13F5F">
        <w:rPr>
          <w:rStyle w:val="StyleUnderline"/>
        </w:rPr>
        <w:t>both these anxieties dwarf fears of China’s emergence as a world power</w:t>
      </w:r>
      <w:r w:rsidRPr="00E13F5F">
        <w:rPr>
          <w:sz w:val="16"/>
        </w:rPr>
        <w:t xml:space="preserve"> (49 percent) </w:t>
      </w:r>
      <w:r w:rsidRPr="00E13F5F">
        <w:rPr>
          <w:rStyle w:val="StyleUnderline"/>
        </w:rPr>
        <w:t>and the Israeli-Palestinian conflict</w:t>
      </w:r>
      <w:r w:rsidRPr="00E13F5F">
        <w:rPr>
          <w:sz w:val="16"/>
        </w:rPr>
        <w:t xml:space="preserve"> (43 percent). Not surprisingly, given the rhetoric in the presidential campaign to date, Republicans and Democrats are divided on the importance of foreign-policy issues as the nation heads into an election season. </w:t>
      </w:r>
      <w:r w:rsidRPr="00E13F5F">
        <w:rPr>
          <w:rStyle w:val="StyleUnderline"/>
        </w:rPr>
        <w:t>Forty-two percent of the GOP, but only 24 percent of Democrats, says that international concerns are the most important problem facing the country</w:t>
      </w:r>
      <w:r w:rsidRPr="00E13F5F">
        <w:rPr>
          <w:sz w:val="16"/>
        </w:rPr>
        <w:t xml:space="preserve">. A similar partisan divide exists over specific international threats to the country’s well-being. Both Republicans and Democrats are worried about the Islamic State, but there is still a 14-percentage-point partisan gap: 93 percent of the GOP and 79 percent of Democrats are concerned. Nearly eight in 10 (79 percent) Republicans, but only about five in 10 (52 percent) Democrats, see Iran’s nuclear program as a major challenge. And there is an 18-percentage-point gap in fears about the Israeli-Palestinian conflict and China’s rise as a world power. In both cases, Republicans are more concerned than Democrats. This partisan divide plays out in what Americans believe should be done about some of these threats, specifically terrorism and the Islamic State. The country is divided over whether using overwhelming military force is the best way to defeat terrorism or whether relying too much on force creates hatred that leads to more terrorist activity. But this national division masks a deep partisan divide: 72 percent of Republicans say using military force is the solution, while 66 percent of Democrats worry such an approach will sow the seeds for more terrorism. Similarly, while 75 percent of Republicans say their biggest concern about military action in Iraq and Syria is that the United States will not go far enough to stop Islamic militants, 61 percent of Democrats are concerned the United States will get too involved in the situation. </w:t>
      </w:r>
      <w:r w:rsidRPr="00E13F5F">
        <w:rPr>
          <w:rStyle w:val="StyleUnderline"/>
        </w:rPr>
        <w:t>Whether international concerns, specifically terrorism and the Islamic State, will remain Americans’ predominant preoccupation by the time they enter the voting booth in November depends on circumstances we can’t yet know. An economic downturn or a domestic political scandal could refocus voters’ attention.</w:t>
      </w:r>
      <w:r w:rsidRPr="00E13F5F">
        <w:rPr>
          <w:sz w:val="16"/>
        </w:rPr>
        <w:t xml:space="preserve"> </w:t>
      </w:r>
      <w:r w:rsidRPr="00E13F5F">
        <w:rPr>
          <w:rStyle w:val="StyleUnderline"/>
        </w:rPr>
        <w:t>But in dangerous times such as these, there’s no denying the risk of a so-called “black swan” event in foreign policy, whether it’s more terrorist incidents at home, or adverse developments in Syria, Iraq, Afghanistan, Russia, or China</w:t>
      </w:r>
      <w:r w:rsidRPr="00E13F5F">
        <w:rPr>
          <w:sz w:val="16"/>
        </w:rPr>
        <w:t xml:space="preserve">. Don’t be surprised, in other words, if 2016 ends up one of the rare presidential elections that turns on foreign policy. </w:t>
      </w:r>
    </w:p>
    <w:p w:rsidR="00FA6AAB" w:rsidRPr="00E13F5F" w:rsidRDefault="00FA6AAB" w:rsidP="00FA6AAB">
      <w:pPr>
        <w:rPr>
          <w:sz w:val="16"/>
        </w:rPr>
      </w:pPr>
    </w:p>
    <w:p w:rsidR="000C046F" w:rsidRPr="00E13F5F" w:rsidRDefault="000C046F" w:rsidP="000C046F">
      <w:pPr>
        <w:pStyle w:val="Heading3"/>
      </w:pPr>
      <w:r w:rsidRPr="00E13F5F">
        <w:t>Orlando Thumper</w:t>
      </w:r>
    </w:p>
    <w:p w:rsidR="000C046F" w:rsidRPr="00E13F5F" w:rsidRDefault="000C046F" w:rsidP="000C046F">
      <w:pPr>
        <w:pStyle w:val="Heading4"/>
      </w:pPr>
      <w:r w:rsidRPr="00E13F5F">
        <w:t>Orlando thumps – he’s already gaining ground on it</w:t>
      </w:r>
    </w:p>
    <w:p w:rsidR="000C046F" w:rsidRPr="00E13F5F" w:rsidRDefault="000C046F" w:rsidP="000C046F">
      <w:r w:rsidRPr="00E13F5F">
        <w:rPr>
          <w:rStyle w:val="Style13ptBold"/>
        </w:rPr>
        <w:t>Kahn 6/14</w:t>
      </w:r>
      <w:r w:rsidRPr="00E13F5F">
        <w:t xml:space="preserve"> (Chris, Reuters. “Trump gains slightly on Clinton after Florida attack: Reuters/Ipsos poll.” http://www.reuters.com/article/us-usa-election-poll-idUSKCN0Z02MK)</w:t>
      </w:r>
    </w:p>
    <w:p w:rsidR="000C046F" w:rsidRPr="00E13F5F" w:rsidRDefault="000C046F" w:rsidP="000C046F">
      <w:pPr>
        <w:rPr>
          <w:sz w:val="16"/>
        </w:rPr>
      </w:pPr>
      <w:r w:rsidRPr="00E13F5F">
        <w:rPr>
          <w:sz w:val="16"/>
        </w:rPr>
        <w:t xml:space="preserve">Hillary </w:t>
      </w:r>
      <w:r w:rsidRPr="00E13F5F">
        <w:rPr>
          <w:rStyle w:val="StyleUnderline"/>
        </w:rPr>
        <w:t>Clinton's lead over</w:t>
      </w:r>
      <w:r w:rsidRPr="00E13F5F">
        <w:rPr>
          <w:sz w:val="16"/>
        </w:rPr>
        <w:t xml:space="preserve"> Donald </w:t>
      </w:r>
      <w:r w:rsidRPr="00E13F5F">
        <w:rPr>
          <w:rStyle w:val="StyleUnderline"/>
        </w:rPr>
        <w:t>Trump</w:t>
      </w:r>
      <w:r w:rsidRPr="00E13F5F">
        <w:rPr>
          <w:sz w:val="16"/>
        </w:rPr>
        <w:t xml:space="preserve"> in the U.S. presidential race </w:t>
      </w:r>
      <w:r w:rsidRPr="00E13F5F">
        <w:rPr>
          <w:rStyle w:val="StyleUnderline"/>
        </w:rPr>
        <w:t>has narrowed since late last week, according to the results of the</w:t>
      </w:r>
      <w:r w:rsidRPr="00E13F5F">
        <w:rPr>
          <w:sz w:val="16"/>
        </w:rPr>
        <w:t xml:space="preserve"> first Reuters/Ipsos </w:t>
      </w:r>
      <w:r w:rsidRPr="00E13F5F">
        <w:rPr>
          <w:rStyle w:val="StyleUnderline"/>
        </w:rPr>
        <w:t xml:space="preserve">poll conducted since the Orlando shooting rampage </w:t>
      </w:r>
      <w:r w:rsidRPr="00E13F5F">
        <w:rPr>
          <w:sz w:val="16"/>
        </w:rPr>
        <w:t xml:space="preserve">on Sunday. </w:t>
      </w:r>
      <w:r w:rsidRPr="00E13F5F">
        <w:rPr>
          <w:rStyle w:val="StyleUnderline"/>
        </w:rPr>
        <w:t>Trump</w:t>
      </w:r>
      <w:r w:rsidRPr="00E13F5F">
        <w:rPr>
          <w:sz w:val="16"/>
        </w:rPr>
        <w:t xml:space="preserve">, the presumptive Republican nominee for the Nov. 8 election, </w:t>
      </w:r>
      <w:r w:rsidRPr="00E13F5F">
        <w:rPr>
          <w:rStyle w:val="StyleUnderline"/>
        </w:rPr>
        <w:t>has blamed Democratic policies for the worst mass shooting in U.S. history and doubled-down on his pledge to ban Muslim immigration, while Clinton has warned against demonizing Muslim-Americans. The poll</w:t>
      </w:r>
      <w:r w:rsidRPr="00E13F5F">
        <w:rPr>
          <w:sz w:val="16"/>
        </w:rPr>
        <w:t xml:space="preserve">, conducted from Friday to Tuesday, </w:t>
      </w:r>
      <w:r w:rsidRPr="00E13F5F">
        <w:rPr>
          <w:rStyle w:val="StyleUnderline"/>
        </w:rPr>
        <w:t>showed Clinton with an 11.6-point lead</w:t>
      </w:r>
      <w:r w:rsidRPr="00E13F5F">
        <w:rPr>
          <w:sz w:val="16"/>
        </w:rPr>
        <w:t xml:space="preserve"> - 44.6 percent to 33.0 percent - over Trump, </w:t>
      </w:r>
      <w:r w:rsidRPr="00E13F5F">
        <w:rPr>
          <w:rStyle w:val="StyleUnderline"/>
        </w:rPr>
        <w:t>down from the 13-point lead she had in the five days that ended Saturday. The Florida attack, in which a gunman killed 49 people at a gay nightclub and wounded 53 could have a lingering impact on the presidential race, mixing concerns about immigration, gun violence and religious tolerance into what has already been a volatile and sharply negative campaign</w:t>
      </w:r>
      <w:r w:rsidRPr="00E13F5F">
        <w:rPr>
          <w:sz w:val="16"/>
        </w:rPr>
        <w:t xml:space="preserve">. The shooter, Omar Mateen, 29, the U.S.-born son of Afghan immigrant parents, called authorities during the massacre to pledge allegiance to the Islamic State militant group. Federal investigators have said Mateen, who was killed by police, was likely self-radicalized and there was no evidence he received any instruction or aid from outside groups such as Islamic State. </w:t>
      </w:r>
      <w:r w:rsidRPr="00E13F5F">
        <w:rPr>
          <w:rStyle w:val="StyleUnderline"/>
        </w:rPr>
        <w:t>Trump seized on the attack to accuse</w:t>
      </w:r>
      <w:r w:rsidRPr="00E13F5F">
        <w:rPr>
          <w:sz w:val="16"/>
        </w:rPr>
        <w:t xml:space="preserve"> Democratic President Barack </w:t>
      </w:r>
      <w:r w:rsidRPr="00E13F5F">
        <w:rPr>
          <w:rStyle w:val="StyleUnderline"/>
        </w:rPr>
        <w:t xml:space="preserve">Obama of failing to address "radical Islamic terrorism," to warn that Clinton's policies on immigration would allow more potential attackers into the country, </w:t>
      </w:r>
      <w:r w:rsidRPr="00E13F5F">
        <w:rPr>
          <w:sz w:val="16"/>
        </w:rPr>
        <w:t xml:space="preserve">and to fine-tune his call for a suspension of Muslim immigration. In a speech on Monday, Trump said he would suspend immigration from countries with a “proven history of terrorism” against the United States, Europe and allied countries "until we fully understand how to end these threats." Clinton, the presumptive Democratic presidential nominee, said Trump's response to the attack was disturbing. "Prejudice, paranoia and partisanship are not a plan, and will not protect anyone,” Clinton said in a statement. She re-emphasized her support for coordinated military action in Syria and Iraq and called for tougher controls on firearms sales. Clinton's slip in the polling was not all Trump's gain. The proportion of voters who said they would not vote for either candidate has risen steadily over the past week. About 22.4 percent of likely voters would not pick either candidate, according to the five-day average of results on Tuesday. That was up from 20.6 percent a week ago. </w:t>
      </w:r>
      <w:r w:rsidRPr="00E13F5F">
        <w:rPr>
          <w:rStyle w:val="StyleUnderline"/>
        </w:rPr>
        <w:t xml:space="preserve">Trump's strident tone on Muslims and national security appears to have helped him in the past, at least with Republicans. </w:t>
      </w:r>
      <w:r w:rsidRPr="00E13F5F">
        <w:rPr>
          <w:sz w:val="16"/>
        </w:rPr>
        <w:t>He surged in opinion polls among Republicans late last year after attacks in Paris and San Bernardino, California. According to Reuters/Ipsos polls over the past several months</w:t>
      </w:r>
      <w:r w:rsidRPr="00E13F5F">
        <w:rPr>
          <w:rStyle w:val="StyleUnderline"/>
        </w:rPr>
        <w:t>, a majority of Republican voters said he was their party's best choice to deal with terrorism</w:t>
      </w:r>
      <w:r w:rsidRPr="00E13F5F">
        <w:rPr>
          <w:sz w:val="16"/>
        </w:rPr>
        <w:t xml:space="preserve"> and trusted him more than his Republican rivals to be commander in chief. Most Republicans also support Trump's proposed ban on Muslim immigration, while a majority of Americans oppose it.</w:t>
      </w:r>
    </w:p>
    <w:p w:rsidR="000C046F" w:rsidRPr="00E13F5F" w:rsidRDefault="000C046F" w:rsidP="000C046F">
      <w:pPr>
        <w:pStyle w:val="Heading4"/>
      </w:pPr>
      <w:r w:rsidRPr="00E13F5F">
        <w:t>Orlando thumps the election</w:t>
      </w:r>
    </w:p>
    <w:p w:rsidR="000C046F" w:rsidRPr="00E13F5F" w:rsidRDefault="000C046F" w:rsidP="000C046F">
      <w:r w:rsidRPr="00E13F5F">
        <w:rPr>
          <w:rStyle w:val="Style13ptBold"/>
        </w:rPr>
        <w:t>Zelizer 6/12</w:t>
      </w:r>
      <w:r w:rsidRPr="00E13F5F">
        <w:t xml:space="preserve"> (Julian, CNN. “What Orlando terror attack means for Clinton, Trump and 2016.” http://www.cnn.com/2016/06/12/opinions/how-orlando-shooting-affects-presidential-race-zelizer/)</w:t>
      </w:r>
    </w:p>
    <w:p w:rsidR="000C046F" w:rsidRPr="00E13F5F" w:rsidRDefault="000C046F" w:rsidP="000C046F">
      <w:pPr>
        <w:rPr>
          <w:sz w:val="16"/>
        </w:rPr>
      </w:pPr>
      <w:r w:rsidRPr="00E13F5F">
        <w:rPr>
          <w:sz w:val="16"/>
        </w:rPr>
        <w:t xml:space="preserve">(CNN)As law enforcement officials sort through the rubble at Pulse nightclub in Orlando, and learn more about how America's deadliest mass shooting unfolded, the presidential candidates will be posturing to ensure that they use this moment wisely. Hillary </w:t>
      </w:r>
      <w:r w:rsidRPr="00E13F5F">
        <w:rPr>
          <w:rStyle w:val="StyleUnderline"/>
        </w:rPr>
        <w:t xml:space="preserve">Clinton and </w:t>
      </w:r>
      <w:r w:rsidRPr="00E13F5F">
        <w:rPr>
          <w:sz w:val="16"/>
        </w:rPr>
        <w:t xml:space="preserve">Donald </w:t>
      </w:r>
      <w:r w:rsidRPr="00E13F5F">
        <w:rPr>
          <w:rStyle w:val="StyleUnderline"/>
        </w:rPr>
        <w:t>Trump don't want this event to detrimentally affect their respective claims to be America's best bet on national security</w:t>
      </w:r>
      <w:r w:rsidRPr="00E13F5F">
        <w:rPr>
          <w:sz w:val="16"/>
        </w:rPr>
        <w:t xml:space="preserve">. But while the kind of politicking that results will feel unsavory to voters on both sides of the aisle, </w:t>
      </w:r>
      <w:r w:rsidRPr="00E13F5F">
        <w:rPr>
          <w:rStyle w:val="StyleUnderline"/>
        </w:rPr>
        <w:t>it can also offer a real opportunity for a serious conversation about the choices the nation faces and what it will mean, in this dangerous world, to have either of these candidates in the most powerful position in the country</w:t>
      </w:r>
      <w:r w:rsidRPr="00E13F5F">
        <w:rPr>
          <w:sz w:val="16"/>
        </w:rPr>
        <w:t xml:space="preserve">. Indeed, </w:t>
      </w:r>
      <w:r w:rsidRPr="00E13F5F">
        <w:rPr>
          <w:rStyle w:val="StyleUnderline"/>
        </w:rPr>
        <w:t>whenever terrorism strikes in the middle of an election year, the parties need to adjust their campaigns in response to news. While Americans love to hold onto a nostalgic claim that politics stops at the water's edge, nothing can be further from the truth. Political campaigns are profoundly affected by unexpected national security crises, and whether they want to or not, candidates will need to offer politicized responses to make sure their opponent does not get the best of them</w:t>
      </w:r>
      <w:r w:rsidRPr="00E13F5F">
        <w:rPr>
          <w:sz w:val="16"/>
        </w:rPr>
        <w:t xml:space="preserve">. For example, throughout the Cold War, conservative Republicans hammered away at Democrats for being weak against communism. Liberals responded that the right was dangerous and could not be trusted with the responsibility of nuclear weapons. The battles over Vietnam were handled in a highly politicized fashion: liberals attacked President Lyndon B. Johnson, saying he was conducting an immoral and unnecessary war; Republicans attacked Johnson for not being tough enough; Johnson attacked everyone for undermining his authority in the middle of this crisis. While there was a fleeting moment of bipartisanship following the attacks of 9/11, Republicans have hammered away at Democrats ever since for underestimating the threats we faced. The horrendous massacre in Orlando, Florida, is no different. With 50 people dead and 53 injured, the nation is aghast and frightened. While there was a fleeting moment of bipartisanship following the attacks of 9/11, Republicans have hammered away at Democrats ever since for underestimating the threats we faced. The horrendous massacre in Orlando, Florida, is no different. With 50 people dead and 53 injured, the nation is aghast and frightened. Both of the party candidates offered their responses. Through Twitter, Donald Trump, in characteristic fashion, unleashed a series of short-form comments: "Horrific incident in FL. Praying for all the victims &amp; their families. When will this stop? When will we get tough, smart &amp; vigilant?" The next one read: "Appreciate the congrats for being right on radical terrorism, I don't want congrats, I want toughness &amp; vigilance. We must be smart!" Soon after he let out another, "Is President Obama going to finally mention the words radical Islamic terrorism? If he doesn't he should immediately resign in disgrace!" And so on. His formal press release was not any calmer. Trump warned that, "Obama disgracefully refused to even say the words 'Radical Islam'. For that reason alone, he should step down." He also warned that "Hillary Clinton wants to dramatically increase admissions from the Middle East, bringing in many hundreds of thousands during a first term -- and we will have no way to screen them, pay for them, or prevent the second generation from radicalizing." Hillary Clinton responded on Facebook in a more restrained fashion. "This was an act of terror. Law enforcement and intelligence agencies are hard at work, and we will learn more in the hours and days ahead. For now we can say for certain that we need to redouble our efforts to defend our country from threats at home and abroad. That means defeating international terror groups, working with allies and partners to go after them whenever they are, countering their attempts to recruit people here and everywhere and hardening our defenses at home. It also means refusing to be intimidated and staying true to our values." </w:t>
      </w:r>
      <w:r w:rsidRPr="00E13F5F">
        <w:rPr>
          <w:rStyle w:val="StyleUnderline"/>
        </w:rPr>
        <w:t>The terrorist act will offer challenges to the campaigns as they try to figure out the best response to the situation. Trump will continue to boast that he was right, and that the events at this nightclub somehow confirm his warnings about radical Islamic threats here in the U</w:t>
      </w:r>
      <w:r w:rsidRPr="00E13F5F">
        <w:rPr>
          <w:sz w:val="16"/>
        </w:rPr>
        <w:t xml:space="preserve">nited </w:t>
      </w:r>
      <w:r w:rsidRPr="00E13F5F">
        <w:rPr>
          <w:rStyle w:val="StyleUnderline"/>
        </w:rPr>
        <w:t>S</w:t>
      </w:r>
      <w:r w:rsidRPr="00E13F5F">
        <w:rPr>
          <w:sz w:val="16"/>
        </w:rPr>
        <w:t xml:space="preserve">tates. </w:t>
      </w:r>
      <w:r w:rsidRPr="00E13F5F">
        <w:rPr>
          <w:rStyle w:val="StyleUnderline"/>
        </w:rPr>
        <w:t>But the turmoil and fear the attacks raises will spur more questions and concerns from some voters about whether Trump can be trusted with the awesome responsibility of handling a terror attack;</w:t>
      </w:r>
      <w:r w:rsidRPr="00E13F5F">
        <w:rPr>
          <w:sz w:val="16"/>
        </w:rPr>
        <w:t xml:space="preserve"> whether he has the knowledge, the temperament, the wisdom and the demeanor to guide the nation through these kinds of events. Indeed, his tweets might themselves become fodder for critics who want to argue that his knee-jerk response is proof positive that that he can't be trusted with military power and responsibility. </w:t>
      </w:r>
      <w:r w:rsidRPr="00E13F5F">
        <w:rPr>
          <w:rStyle w:val="StyleUnderline"/>
        </w:rPr>
        <w:t>The attacks, which are a new episode in the long history of violence against homosexual Americans, will also be a powerful reminder about the dangers of some of the angrier attacks that Trump has unleashed on different social groups here in America</w:t>
      </w:r>
      <w:r w:rsidRPr="00E13F5F">
        <w:rPr>
          <w:sz w:val="16"/>
        </w:rPr>
        <w:t xml:space="preserve">. Trump has consistently attempted to downplay what he calls "politically correct" attacks on the kinds of words he used, but the particular nature of this attack offers Americans a look at what kinds of actions can be produced by different kinds of social hatred. Though we don't know the motivations or psyche of this particular attacker, the fact that it was conducted at Pulse suggests that anti-homosexuality was a driving force. In June 2015, the world celebrated "Love Wins." Today the world mourns. </w:t>
      </w:r>
      <w:r w:rsidRPr="00E13F5F">
        <w:rPr>
          <w:rStyle w:val="StyleUnderline"/>
        </w:rPr>
        <w:t>Clinton</w:t>
      </w:r>
      <w:r w:rsidRPr="00E13F5F">
        <w:rPr>
          <w:sz w:val="16"/>
        </w:rPr>
        <w:t xml:space="preserve">, too, </w:t>
      </w:r>
      <w:r w:rsidRPr="00E13F5F">
        <w:rPr>
          <w:rStyle w:val="StyleUnderline"/>
        </w:rPr>
        <w:t>will find herself under attack as a result of Orlando.</w:t>
      </w:r>
      <w:r w:rsidRPr="00E13F5F">
        <w:rPr>
          <w:sz w:val="16"/>
        </w:rPr>
        <w:t xml:space="preserve"> As Trump's tweets suggest, he and other </w:t>
      </w:r>
      <w:r w:rsidRPr="00E13F5F">
        <w:rPr>
          <w:rStyle w:val="StyleUnderline"/>
        </w:rPr>
        <w:t xml:space="preserve">Republicans will use this tragedy to raise questions about the experience and long record that is a pillar of her campaign. Trump will point to the attacks as proof that the administration has not been aggressive enough in the fight against ISIS </w:t>
      </w:r>
      <w:r w:rsidRPr="00E13F5F">
        <w:rPr>
          <w:sz w:val="16"/>
        </w:rPr>
        <w:t>and that it has refused to map out a strategy for dealing with lone-wolf attacks on soft targets. For Trump, the horrific attacks, as his tweets suggest, will be a way to justify controversial statements that he has made about Muslims and immigrants. It is easy to wish that politics and national security won't mix at times like these. But they will. As long as they do, we must take the time to think through carefully how this nightmare would be handled with either of our candidates in the job of commander in chief.</w:t>
      </w:r>
    </w:p>
    <w:p w:rsidR="000C046F" w:rsidRPr="00E13F5F" w:rsidRDefault="000C046F" w:rsidP="000C046F"/>
    <w:p w:rsidR="000C046F" w:rsidRPr="00E13F5F" w:rsidRDefault="000C046F" w:rsidP="000C046F">
      <w:pPr>
        <w:pStyle w:val="Heading3"/>
      </w:pPr>
      <w:r w:rsidRPr="00E13F5F">
        <w:t>Brexit Thumper</w:t>
      </w:r>
    </w:p>
    <w:p w:rsidR="000C046F" w:rsidRPr="00E13F5F" w:rsidRDefault="000C046F" w:rsidP="000C046F">
      <w:pPr>
        <w:pStyle w:val="Heading4"/>
      </w:pPr>
      <w:r w:rsidRPr="00E13F5F">
        <w:t>Brexit thumps the election</w:t>
      </w:r>
    </w:p>
    <w:p w:rsidR="000C046F" w:rsidRPr="00E13F5F" w:rsidRDefault="000C046F" w:rsidP="000C046F">
      <w:r w:rsidRPr="00E13F5F">
        <w:rPr>
          <w:rStyle w:val="Style13ptBold"/>
        </w:rPr>
        <w:t>Scotti 6/16</w:t>
      </w:r>
      <w:r w:rsidRPr="00E13F5F">
        <w:t xml:space="preserve"> (Ciro, The Fiscal Times. “How a Brexit Could Sink Clinton and Hand the Election to Trump.” http://www.thefiscaltimes.com/2016/06/16/How-Brexit-Could-Sink-Clinton-and-Hand-Election-Trump)</w:t>
      </w:r>
    </w:p>
    <w:p w:rsidR="000C046F" w:rsidRPr="00E13F5F" w:rsidRDefault="000C046F" w:rsidP="000C046F">
      <w:pPr>
        <w:rPr>
          <w:rStyle w:val="StyleUnderline"/>
        </w:rPr>
      </w:pPr>
      <w:r w:rsidRPr="00E13F5F">
        <w:rPr>
          <w:sz w:val="16"/>
        </w:rPr>
        <w:t xml:space="preserve">In June 1992, the unlikely presidential candidacy of a brash young governor from Arkansas was gaining strength, and after the Democratic convention that July gave Bill Clinton an enormous bounce in the polls, he and running mate Al Gore never looked back. The Democrats faced incumbent Republican President George H.W. Bush, and two factors proved decisive: the state of the economy and the third-party candidacy of businessman Ross Perot, who in the spring of 1992 was ahead of Bush, with Clinton in third place. After the smashing victory of the Persian Gulf War in 1991, Bush had an 89 percent approval rating. Two years later he lost his bid for re-election in the face of a weak economy. Although the 1990-91 recession was mild by historical standards, unemployment remained stubborn and reached its peak of 7.8 percent in June 1992. The mantra of the Clinton campaign was as simple as it was effective: “It’s the economy, stupid.” Now, 24 years later, </w:t>
      </w:r>
      <w:r w:rsidRPr="00E13F5F">
        <w:rPr>
          <w:rStyle w:val="StyleUnderline"/>
        </w:rPr>
        <w:t>it’s the economy that could threaten the election of</w:t>
      </w:r>
      <w:r w:rsidRPr="00E13F5F">
        <w:rPr>
          <w:sz w:val="16"/>
        </w:rPr>
        <w:t xml:space="preserve"> Hillary </w:t>
      </w:r>
      <w:r w:rsidRPr="00E13F5F">
        <w:rPr>
          <w:rStyle w:val="StyleUnderline"/>
        </w:rPr>
        <w:t>Clinton. If Britain votes to abandon membership in the E</w:t>
      </w:r>
      <w:r w:rsidRPr="00E13F5F">
        <w:rPr>
          <w:sz w:val="16"/>
        </w:rPr>
        <w:t xml:space="preserve">uropean </w:t>
      </w:r>
      <w:r w:rsidRPr="00E13F5F">
        <w:rPr>
          <w:rStyle w:val="StyleUnderline"/>
        </w:rPr>
        <w:t>U</w:t>
      </w:r>
      <w:r w:rsidRPr="00E13F5F">
        <w:rPr>
          <w:sz w:val="16"/>
        </w:rPr>
        <w:t xml:space="preserve">nion next week, </w:t>
      </w:r>
      <w:r w:rsidRPr="00E13F5F">
        <w:rPr>
          <w:rStyle w:val="StyleUnderline"/>
        </w:rPr>
        <w:t>the impact on the global economy could be severe and threaten America’s already anemic growth. The “Brexit poll tracker”</w:t>
      </w:r>
      <w:r w:rsidRPr="00E13F5F">
        <w:rPr>
          <w:sz w:val="16"/>
        </w:rPr>
        <w:t xml:space="preserve"> at the Financial Times, updated today, </w:t>
      </w:r>
      <w:r w:rsidRPr="00E13F5F">
        <w:rPr>
          <w:rStyle w:val="StyleUnderline"/>
        </w:rPr>
        <w:t>shows 47 percent support in the UK for leaving the EU and 44 percent for remaining. World markets are jittery. The Brexit vote on June 23 will come on the heel of a weak U.S. employment report</w:t>
      </w:r>
      <w:r w:rsidRPr="00E13F5F">
        <w:rPr>
          <w:sz w:val="16"/>
        </w:rPr>
        <w:t xml:space="preserve"> for May, with only 38,000 new jobs created, according to the Bureau of Labor Statistics. And while the unemployment rate is down to 4.7 percent, revised job numbers showed almost 60,000 fewer job were created in March and April than previously reported, and the number of full-time-job seekers who had to take part time work rose by 468,000, according to the Financial Times. With capital spending either flat or being cut in a range of industries from fast food to pharma, according to a Reuters report early this year on capex plans for 2016, and with the oil industry slashing U.S. investment by 50 percent, companies’ reluctance to hire would likely get even more pronounced if uncertainty in global markets led to further caution. According to a Manpower survey of 11,000 hiring managers released Tuesday, 71 percent already plan to keep workforces unchanged in the third quarter, and there was a net weakening of the employment outlook for three of the four regions of the country surveyed. More pronounced </w:t>
      </w:r>
      <w:r w:rsidRPr="00E13F5F">
        <w:rPr>
          <w:rStyle w:val="StyleUnderline"/>
        </w:rPr>
        <w:t xml:space="preserve">weakness in the job market sparked by Brexit would play directly into the hands of </w:t>
      </w:r>
      <w:r w:rsidRPr="00E13F5F">
        <w:rPr>
          <w:sz w:val="16"/>
        </w:rPr>
        <w:t xml:space="preserve">presumptive GOP nominee Donald </w:t>
      </w:r>
      <w:r w:rsidRPr="00E13F5F">
        <w:rPr>
          <w:rStyle w:val="StyleUnderline"/>
        </w:rPr>
        <w:t>Trump, who has made the economic battering of the American worker a centerpiece of his campaign with calls for a crackdown on illegal immigrants</w:t>
      </w:r>
      <w:r w:rsidRPr="00E13F5F">
        <w:rPr>
          <w:sz w:val="16"/>
        </w:rPr>
        <w:t xml:space="preserve"> who undermine wages </w:t>
      </w:r>
      <w:r w:rsidRPr="00E13F5F">
        <w:rPr>
          <w:rStyle w:val="StyleUnderline"/>
        </w:rPr>
        <w:t>and a renegotiation of free-trade deals that move jobs overseas</w:t>
      </w:r>
      <w:r w:rsidRPr="00E13F5F">
        <w:rPr>
          <w:sz w:val="16"/>
        </w:rPr>
        <w:t xml:space="preserve">. A CNBC survey of money managers, investment strategists and economists released yesterday found that 80 percent believe Clinton is most likely to win the presidential election, with just 15 percent picking Trump as the winner. The results narrowed on who would be best for the stock market: 38 percent for Clinton, 25 percent for Trump and 38 percent unsure or didn’t know. However on the question of who has the best economic policies, Trump came out on top with 45 percent, vs. 30 percent for Clinton and 25 percent unsure or didn’t know. Of course, who Wall Street thinks would improve the economy doesn’t decide elections. But </w:t>
      </w:r>
      <w:r w:rsidRPr="00E13F5F">
        <w:rPr>
          <w:rStyle w:val="StyleUnderline"/>
        </w:rPr>
        <w:t>faltering growth and an even weaker job market brought on by a global economy in disarray might lead to the sentiment of the financial class and the anger of the working class coinciding at the ballot box, much to Clinton’s distress.</w:t>
      </w:r>
    </w:p>
    <w:p w:rsidR="000C046F" w:rsidRPr="00E13F5F" w:rsidRDefault="000C046F" w:rsidP="000C046F"/>
    <w:p w:rsidR="000D4E34" w:rsidRPr="00E13F5F" w:rsidRDefault="000D4E34" w:rsidP="000D4E34">
      <w:pPr>
        <w:pStyle w:val="Heading3"/>
      </w:pPr>
      <w:r w:rsidRPr="00E13F5F">
        <w:t>Econ Thumper</w:t>
      </w:r>
    </w:p>
    <w:p w:rsidR="000D4E34" w:rsidRPr="00E13F5F" w:rsidRDefault="000D4E34" w:rsidP="000D4E34">
      <w:pPr>
        <w:pStyle w:val="Heading4"/>
      </w:pPr>
      <w:r w:rsidRPr="00E13F5F">
        <w:t>Voters care about the economy more than anything else</w:t>
      </w:r>
    </w:p>
    <w:p w:rsidR="000D4E34" w:rsidRPr="00E13F5F" w:rsidRDefault="000D4E34" w:rsidP="000D4E34">
      <w:r w:rsidRPr="00E13F5F">
        <w:rPr>
          <w:rStyle w:val="Style13ptBold"/>
        </w:rPr>
        <w:t>Bartash 3/11</w:t>
      </w:r>
      <w:r w:rsidRPr="00E13F5F">
        <w:t xml:space="preserve"> (Jeffry Bartash is a reporter for MarketWatch in Washington. “These voters are worried sick about economy.” http://www.marketwatch.com/story/these-voters-are-worried-sick-about-economy-2016-03-11)</w:t>
      </w:r>
    </w:p>
    <w:p w:rsidR="000D4E34" w:rsidRPr="00E13F5F" w:rsidRDefault="000D4E34" w:rsidP="000D4E34">
      <w:pPr>
        <w:rPr>
          <w:sz w:val="16"/>
        </w:rPr>
      </w:pPr>
      <w:r w:rsidRPr="00E13F5F">
        <w:rPr>
          <w:rStyle w:val="StyleUnderline"/>
        </w:rPr>
        <w:t>The slowest economic recovery since World War II is shaking up both political parties,</w:t>
      </w:r>
      <w:r w:rsidRPr="00E13F5F">
        <w:rPr>
          <w:sz w:val="16"/>
        </w:rPr>
        <w:t xml:space="preserve"> but exit polls of voters show </w:t>
      </w:r>
      <w:r w:rsidRPr="00E13F5F">
        <w:rPr>
          <w:rStyle w:val="StyleUnderline"/>
        </w:rPr>
        <w:t>Republicans feel a lot more anxious than Democrats</w:t>
      </w:r>
      <w:r w:rsidRPr="00E13F5F">
        <w:rPr>
          <w:sz w:val="16"/>
        </w:rPr>
        <w:t xml:space="preserve">. More than </w:t>
      </w:r>
      <w:r w:rsidRPr="00E13F5F">
        <w:rPr>
          <w:rStyle w:val="StyleUnderline"/>
        </w:rPr>
        <w:t>70% of Republicans are “very worried” about the economy</w:t>
      </w:r>
      <w:r w:rsidRPr="00E13F5F">
        <w:rPr>
          <w:sz w:val="16"/>
        </w:rPr>
        <w:t xml:space="preserve">. And 23% say they are “somewhat worried,” according to exit polls in the first 23 state contests. The polls are conducted by Edison Research on behalf of ABC, CBS, CNN, Fox, NBC and the Associated Press. These Republican voters have gone heavily for businessman Donald Trump because, as they’ve told pollsters, their representative have let them down. Large majorities are either “angry” or “dissatisfied” with the federal government, and they believe elected Republicans have failed to change Washington for the better. Trump has promised to shake up Washington, calling himself a man who can’t be bought. He’s vowed to cut taxes, reform the federal government, reduce the flow of illegal immigrants and slap tariffs on foreign trade partners if he thinks they are not playing fair. </w:t>
      </w:r>
      <w:r w:rsidRPr="00E13F5F">
        <w:rPr>
          <w:rStyle w:val="StyleUnderline"/>
        </w:rPr>
        <w:t>One-third of Republicans called jobs and the economy their top issue</w:t>
      </w:r>
      <w:r w:rsidRPr="00E13F5F">
        <w:rPr>
          <w:sz w:val="16"/>
        </w:rPr>
        <w:t xml:space="preserve">. Government spending and illegal immigration are also high on their list. </w:t>
      </w:r>
      <w:r w:rsidRPr="00E13F5F">
        <w:rPr>
          <w:rStyle w:val="StyleUnderline"/>
        </w:rPr>
        <w:t>The majority of Democrats are also worried about economy and an even higher share cite it as their top issue: 39%</w:t>
      </w:r>
      <w:r w:rsidRPr="00E13F5F">
        <w:rPr>
          <w:sz w:val="16"/>
        </w:rPr>
        <w:t xml:space="preserve">. Yet a much smaller </w:t>
      </w:r>
      <w:r w:rsidRPr="00E13F5F">
        <w:rPr>
          <w:rStyle w:val="StyleUnderline"/>
        </w:rPr>
        <w:t>41.5% of Democrats said they are “very worried” about the economy</w:t>
      </w:r>
      <w:r w:rsidRPr="00E13F5F">
        <w:rPr>
          <w:sz w:val="16"/>
        </w:rPr>
        <w:t xml:space="preserve">. An additional 38.5% are “somewhat worried.” </w:t>
      </w:r>
      <w:r w:rsidRPr="00E13F5F">
        <w:rPr>
          <w:rStyle w:val="StyleUnderline"/>
        </w:rPr>
        <w:t>Almost as big a concern among Democrats is inequality. Nearly 84% said the economy favors the wealthy,</w:t>
      </w:r>
      <w:r w:rsidRPr="00E13F5F">
        <w:rPr>
          <w:sz w:val="16"/>
        </w:rPr>
        <w:t xml:space="preserve"> exit polls show. Much of that discontent over the economic system has fueled the upstart campaign of Vermont Sen. Bernie Sanders, the 74-year-old self-described democratic socialist. Younger Americans have shown more receptiveness to socialism and they have propelled the Sanders insurgency.</w:t>
      </w:r>
    </w:p>
    <w:p w:rsidR="000D4E34" w:rsidRPr="00E13F5F" w:rsidRDefault="000D4E34" w:rsidP="000D4E34">
      <w:pPr>
        <w:pStyle w:val="Heading2"/>
      </w:pPr>
      <w:r w:rsidRPr="00E13F5F">
        <w:t>AT: Impacts</w:t>
      </w:r>
      <w:r w:rsidR="00FA6AAB" w:rsidRPr="00E13F5F">
        <w:t xml:space="preserve"> </w:t>
      </w:r>
    </w:p>
    <w:p w:rsidR="008062BE" w:rsidRPr="00E13F5F" w:rsidRDefault="008062BE" w:rsidP="008062BE">
      <w:pPr>
        <w:pStyle w:val="Heading3"/>
      </w:pPr>
      <w:r w:rsidRPr="00E13F5F">
        <w:t xml:space="preserve">AT: Trump </w:t>
      </w:r>
      <w:r w:rsidR="0011445A" w:rsidRPr="00E13F5F">
        <w:t>Craziness Impacts</w:t>
      </w:r>
    </w:p>
    <w:p w:rsidR="008062BE" w:rsidRPr="00E13F5F" w:rsidRDefault="008062BE" w:rsidP="008062BE">
      <w:pPr>
        <w:pStyle w:val="Heading4"/>
      </w:pPr>
      <w:r w:rsidRPr="00E13F5F">
        <w:t xml:space="preserve">Trump won’t </w:t>
      </w:r>
      <w:r w:rsidR="00660404" w:rsidRPr="00E13F5F">
        <w:t>act out</w:t>
      </w:r>
    </w:p>
    <w:p w:rsidR="008062BE" w:rsidRPr="00E13F5F" w:rsidRDefault="008062BE" w:rsidP="008062BE">
      <w:r w:rsidRPr="00E13F5F">
        <w:rPr>
          <w:rStyle w:val="Style13ptBold"/>
        </w:rPr>
        <w:t>Walt 16</w:t>
      </w:r>
      <w:r w:rsidRPr="00E13F5F">
        <w:t xml:space="preserve"> (Stephen M., the Robert and Renée Belfer professor of international relations at Harvard University, “The Big 5 and the Sad State of Foreign Policy in 2016,” 2/2/16 http://foreignpolicy.com/2016/02/02/the-big-5-and-the-sad-state-of-foreign-policy-in-2016-sanders-clinton-trump-cruz-rubio/)</w:t>
      </w:r>
    </w:p>
    <w:p w:rsidR="008062BE" w:rsidRPr="00E13F5F" w:rsidRDefault="008062BE" w:rsidP="008062BE">
      <w:pPr>
        <w:rPr>
          <w:rStyle w:val="StyleUnderline"/>
        </w:rPr>
      </w:pPr>
      <w:r w:rsidRPr="00E13F5F">
        <w:rPr>
          <w:sz w:val="16"/>
        </w:rPr>
        <w:t xml:space="preserve">Moreover, </w:t>
      </w:r>
      <w:r w:rsidRPr="00E13F5F">
        <w:rPr>
          <w:rStyle w:val="StyleUnderline"/>
        </w:rPr>
        <w:t>whenever the next president is elected, he or she is going to get an earful from the permanent national security bureaucracy</w:t>
      </w:r>
      <w:r w:rsidRPr="00E13F5F">
        <w:rPr>
          <w:sz w:val="16"/>
        </w:rPr>
        <w:t xml:space="preserve"> about the difference between the fairy tales peddled during the campaign and the realities of the real world. </w:t>
      </w:r>
      <w:r w:rsidRPr="00E13F5F">
        <w:rPr>
          <w:rStyle w:val="StyleUnderline"/>
        </w:rPr>
        <w:t>Obama got schooled before he took office</w:t>
      </w:r>
      <w:r w:rsidRPr="00E13F5F">
        <w:rPr>
          <w:sz w:val="16"/>
        </w:rPr>
        <w:t xml:space="preserve">, </w:t>
      </w:r>
      <w:r w:rsidRPr="00E13F5F">
        <w:rPr>
          <w:rStyle w:val="StyleUnderline"/>
        </w:rPr>
        <w:t>and even an egomaniac like Trump might pay attention when experienced officials explain to him why his ideas make no sense. And even if Trump or Cruz remains unchastened, bureaucracies have lots of ways to slow down,</w:t>
      </w:r>
      <w:r w:rsidRPr="00E13F5F">
        <w:rPr>
          <w:sz w:val="16"/>
        </w:rPr>
        <w:t xml:space="preserve"> obstruct</w:t>
      </w:r>
      <w:r w:rsidRPr="00E13F5F">
        <w:rPr>
          <w:rStyle w:val="StyleUnderline"/>
        </w:rPr>
        <w:t>, interfere, and dilute whatever cockamamie ideas a president might try to pursue.</w:t>
      </w:r>
      <w:r w:rsidRPr="00E13F5F">
        <w:t>¶</w:t>
      </w:r>
      <w:r w:rsidRPr="00E13F5F">
        <w:rPr>
          <w:sz w:val="16"/>
        </w:rPr>
        <w:t xml:space="preserve"> Does this mean the election doesn’t matter? Of course not. The United States is still the strongest country in the world, and whoever sits in the Oval Office can still make a huge difference, both in the people he or she appoints and the decisions he or she makes. And that’s what saddens me most as I contemplate this election: Instead of being excited by a smart new leader with a promising vision for addressing our current challenges, I’ve been reduced to hoping that </w:t>
      </w:r>
      <w:r w:rsidRPr="00E13F5F">
        <w:rPr>
          <w:rStyle w:val="StyleUnderline"/>
        </w:rPr>
        <w:t>the foreign-policy establishment will rein in the various candidates’ worst instincts.</w:t>
      </w:r>
    </w:p>
    <w:p w:rsidR="008062BE" w:rsidRPr="00E13F5F" w:rsidRDefault="008062BE" w:rsidP="008062BE"/>
    <w:p w:rsidR="0011445A" w:rsidRPr="00E13F5F" w:rsidRDefault="0011445A" w:rsidP="0011445A">
      <w:pPr>
        <w:pStyle w:val="Heading4"/>
      </w:pPr>
      <w:r w:rsidRPr="00E13F5F">
        <w:t>No impact to Trump – institutional mechanisms check</w:t>
      </w:r>
    </w:p>
    <w:p w:rsidR="0011445A" w:rsidRPr="00E13F5F" w:rsidRDefault="0011445A" w:rsidP="0011445A">
      <w:r w:rsidRPr="00E13F5F">
        <w:rPr>
          <w:rStyle w:val="Style13ptBold"/>
        </w:rPr>
        <w:t>Cooper 16</w:t>
      </w:r>
      <w:r w:rsidRPr="00E13F5F">
        <w:t xml:space="preserve"> (Matthew, Columnist @ Newsweek, "WHAT THE WORLD WILL LOOK LIKE UNDER PRESIDENT DONALD TRUMP," 3/16/16 http://www.newsweek.com/2016/03/25/world-under-president-donald-trump-437158.html)</w:t>
      </w:r>
    </w:p>
    <w:p w:rsidR="0011445A" w:rsidRPr="00E13F5F" w:rsidRDefault="0011445A" w:rsidP="0011445A">
      <w:pPr>
        <w:rPr>
          <w:sz w:val="16"/>
        </w:rPr>
      </w:pPr>
      <w:r w:rsidRPr="00E13F5F">
        <w:rPr>
          <w:sz w:val="16"/>
        </w:rPr>
        <w:t xml:space="preserve">All of which is nuts. </w:t>
      </w:r>
      <w:r w:rsidRPr="00E13F5F">
        <w:rPr>
          <w:rStyle w:val="StyleUnderline"/>
        </w:rPr>
        <w:t>Trump isn’t Hitler. He isn’t a fascist either</w:t>
      </w:r>
      <w:r w:rsidRPr="00E13F5F">
        <w:rPr>
          <w:sz w:val="16"/>
        </w:rPr>
        <w:t xml:space="preserve">—although he has, despite a career of deal-making, the my-way-or-the-highway proclivities of a Latin American strongman, which would be worrisome if America were Bolivia and not an enduring democracy. (Trump was the inspiration, by the way, for the Back to the Future bully, Biff Tannen.) He’s also not a savior. Due to his solipsistic personality and vague, unworkable policies, he could never be what he promises to be if elected. But that doesn’t make him the sum of all fears. </w:t>
      </w:r>
      <w:r w:rsidRPr="00E13F5F">
        <w:rPr>
          <w:rStyle w:val="StyleUnderline"/>
        </w:rPr>
        <w:t>The unspectacular truth is that a Trump presidency would probably be marked by the quotidian work of so many other presidents</w:t>
      </w:r>
      <w:r w:rsidRPr="00E13F5F">
        <w:rPr>
          <w:sz w:val="16"/>
        </w:rPr>
        <w:t xml:space="preserve">—trying to sell Congress and the public on proposals while fighting off not only a culture of protest but also the usual swarm of lobbyists who kill any interesting idea with ads and donations. Trump has a rarefied confidence in his abilities and, as we recently learned, in his, um, manhood. But </w:t>
      </w:r>
      <w:r w:rsidRPr="00E13F5F">
        <w:rPr>
          <w:rStyle w:val="Emphasis"/>
        </w:rPr>
        <w:t>what he doesn’t have is a magic wand</w:t>
      </w:r>
      <w:r w:rsidRPr="00E13F5F">
        <w:rPr>
          <w:sz w:val="16"/>
        </w:rPr>
        <w:t xml:space="preserve"> (insert wand-penis joke here). Remember Schoolhouse Rock ? </w:t>
      </w:r>
      <w:r w:rsidRPr="00E13F5F">
        <w:rPr>
          <w:rStyle w:val="Emphasis"/>
        </w:rPr>
        <w:t>Trump is no match for the American political system, with its three branches of government</w:t>
      </w:r>
      <w:r w:rsidRPr="00E13F5F">
        <w:rPr>
          <w:sz w:val="16"/>
        </w:rPr>
        <w:t xml:space="preserve">. </w:t>
      </w:r>
      <w:r w:rsidRPr="00E13F5F">
        <w:rPr>
          <w:rStyle w:val="StyleUnderline"/>
        </w:rPr>
        <w:t>The president</w:t>
      </w:r>
      <w:r w:rsidRPr="00E13F5F">
        <w:rPr>
          <w:sz w:val="16"/>
        </w:rPr>
        <w:t xml:space="preserve">, as famed political scientist Richard Neustadt once said, </w:t>
      </w:r>
      <w:r w:rsidRPr="00E13F5F">
        <w:rPr>
          <w:rStyle w:val="StyleUnderline"/>
        </w:rPr>
        <w:t>has to take an inherently weak position</w:t>
      </w:r>
      <w:r w:rsidRPr="00E13F5F">
        <w:rPr>
          <w:sz w:val="16"/>
        </w:rPr>
        <w:t xml:space="preserve"> and use the powers of persuasion to get others to do what he wants.</w:t>
      </w:r>
    </w:p>
    <w:p w:rsidR="0011445A" w:rsidRPr="00E13F5F" w:rsidRDefault="0011445A" w:rsidP="008062BE"/>
    <w:p w:rsidR="000C046F" w:rsidRPr="00E13F5F" w:rsidRDefault="000C046F" w:rsidP="000C046F">
      <w:pPr>
        <w:pStyle w:val="Heading3"/>
      </w:pPr>
      <w:r w:rsidRPr="00E13F5F">
        <w:t>AT: Turns China Relations</w:t>
      </w:r>
    </w:p>
    <w:p w:rsidR="000C046F" w:rsidRPr="00E13F5F" w:rsidRDefault="000C046F" w:rsidP="000C046F">
      <w:pPr>
        <w:pStyle w:val="Heading4"/>
      </w:pPr>
      <w:r w:rsidRPr="00E13F5F">
        <w:t>Neither presidential candidate would undermine US-Chinese relations</w:t>
      </w:r>
    </w:p>
    <w:p w:rsidR="000C046F" w:rsidRPr="00E13F5F" w:rsidRDefault="000C046F" w:rsidP="000C046F">
      <w:r w:rsidRPr="00E13F5F">
        <w:rPr>
          <w:rStyle w:val="Style13ptBold"/>
        </w:rPr>
        <w:t>Bremmer 6/3</w:t>
      </w:r>
      <w:r w:rsidRPr="00E13F5F">
        <w:t xml:space="preserve"> (Ian Bremmer is president of Eurasia Group and a global research professor at New York University. “Trump and the World: What Could Actually Go Wrong.” http://www.politico.com/magazine/story/2016/06/2016-donald-trump-international-foreign-policy-global-risk-security-guide-213936)</w:t>
      </w:r>
    </w:p>
    <w:p w:rsidR="000C046F" w:rsidRPr="00E13F5F" w:rsidRDefault="000C046F" w:rsidP="000C046F">
      <w:pPr>
        <w:rPr>
          <w:rStyle w:val="StyleUnderline"/>
        </w:rPr>
      </w:pPr>
      <w:r w:rsidRPr="00E13F5F">
        <w:rPr>
          <w:rStyle w:val="StyleUnderline"/>
        </w:rPr>
        <w:t>There is considerable fear that Trump’s anti-China rhetoric will ratchet up tension with a nation that could be our most dangerous rival, militarily and economically. But this doesn’t pose the risk you might think.</w:t>
      </w:r>
      <w:r w:rsidRPr="00E13F5F">
        <w:rPr>
          <w:sz w:val="16"/>
        </w:rPr>
        <w:t xml:space="preserve"> The next president, </w:t>
      </w:r>
      <w:r w:rsidRPr="00E13F5F">
        <w:rPr>
          <w:rStyle w:val="StyleUnderline"/>
        </w:rPr>
        <w:t>Trump or Clinton, will have two advantages in U.S. relations with China,</w:t>
      </w:r>
      <w:r w:rsidRPr="00E13F5F">
        <w:rPr>
          <w:sz w:val="16"/>
        </w:rPr>
        <w:t xml:space="preserve"> the world’s most important bilateral relationship. First, </w:t>
      </w:r>
      <w:r w:rsidRPr="00E13F5F">
        <w:rPr>
          <w:rStyle w:val="StyleUnderline"/>
        </w:rPr>
        <w:t>China’s leaders are now focused on a complex, high-stakes economic reform process</w:t>
      </w:r>
      <w:r w:rsidRPr="00E13F5F">
        <w:rPr>
          <w:sz w:val="16"/>
        </w:rPr>
        <w:t xml:space="preserve">, one designed to transition from an inefficient export-based economy to a more innovative and resilient model powered mainly by domestic consumption. </w:t>
      </w:r>
      <w:r w:rsidRPr="00E13F5F">
        <w:rPr>
          <w:rStyle w:val="StyleUnderline"/>
        </w:rPr>
        <w:t xml:space="preserve">Success depends on Beijing’s ability to avoid conflicts that are bad for business, </w:t>
      </w:r>
      <w:r w:rsidRPr="00E13F5F">
        <w:rPr>
          <w:sz w:val="16"/>
        </w:rPr>
        <w:t xml:space="preserve">even those concocted by a U.S. president who wants to shake things up. Second, </w:t>
      </w:r>
      <w:r w:rsidRPr="00E13F5F">
        <w:rPr>
          <w:rStyle w:val="StyleUnderline"/>
        </w:rPr>
        <w:t>the expected slowdown in Chinese economic growth looks to be under control,</w:t>
      </w:r>
      <w:r w:rsidRPr="00E13F5F">
        <w:rPr>
          <w:sz w:val="16"/>
        </w:rPr>
        <w:t xml:space="preserve"> and President </w:t>
      </w:r>
      <w:r w:rsidRPr="00E13F5F">
        <w:rPr>
          <w:rStyle w:val="StyleUnderline"/>
        </w:rPr>
        <w:t>Xi</w:t>
      </w:r>
      <w:r w:rsidRPr="00E13F5F">
        <w:rPr>
          <w:sz w:val="16"/>
        </w:rPr>
        <w:t xml:space="preserve"> Jinping </w:t>
      </w:r>
      <w:r w:rsidRPr="00E13F5F">
        <w:rPr>
          <w:rStyle w:val="StyleUnderline"/>
        </w:rPr>
        <w:t>appears confident in his hold on power</w:t>
      </w:r>
      <w:r w:rsidRPr="00E13F5F">
        <w:rPr>
          <w:sz w:val="16"/>
        </w:rPr>
        <w:t xml:space="preserve">. Trump’s campaign assertion that Japan and South Korea should take greater responsibility for their own security will increase that confidence. This gives him less incentive to create an artificial foreign policy emergency to divert public attention from domestic problems. President </w:t>
      </w:r>
      <w:r w:rsidRPr="00E13F5F">
        <w:rPr>
          <w:rStyle w:val="StyleUnderline"/>
        </w:rPr>
        <w:t>Trump will make a point of antagonizing China, particularly on trade and investment relations, but Chinese officials can afford to respond by taking the high road on most points of potential conflict to try to convince other governments that Washington, not Beijing, is the cause of trouble in U.S.-China relations. Trump will sometimes spoil for a fight, but Xi appears unlikely to give him one under any but the most extraordinary circumstances.</w:t>
      </w:r>
    </w:p>
    <w:p w:rsidR="00591EB1" w:rsidRPr="00E13F5F" w:rsidRDefault="00591EB1" w:rsidP="000D4E34">
      <w:pPr>
        <w:pStyle w:val="Heading3"/>
      </w:pPr>
      <w:r w:rsidRPr="00E13F5F">
        <w:t>AT: Allied Prolif Impact</w:t>
      </w:r>
    </w:p>
    <w:p w:rsidR="001D7FC6" w:rsidRPr="00E13F5F" w:rsidRDefault="001D7FC6" w:rsidP="001D7FC6">
      <w:pPr>
        <w:pStyle w:val="Heading4"/>
      </w:pPr>
      <w:r w:rsidRPr="00E13F5F">
        <w:t>No risk of nuclear prolif – Multiple reasons</w:t>
      </w:r>
    </w:p>
    <w:p w:rsidR="001D7FC6" w:rsidRPr="00E13F5F" w:rsidRDefault="001D7FC6" w:rsidP="001D7FC6">
      <w:r w:rsidRPr="00E13F5F">
        <w:rPr>
          <w:rStyle w:val="Style13ptBold"/>
        </w:rPr>
        <w:t>Bano, 6/12/15</w:t>
      </w:r>
      <w:r w:rsidRPr="00E13F5F">
        <w:t xml:space="preserve"> – [Saira Bano, PhD candidate in the Centre for Military and Strategic Studies at the University of Calgary, 6-12-2015, A Nuclear Iran will not Lead to an Arms Race, International Policy Digest, http://www.internationalpolicydigest.org/2015/06/12/a-nuclear-iran-will-not-lead-to-an-arms-race/]  Jeong</w:t>
      </w:r>
    </w:p>
    <w:p w:rsidR="001D7FC6" w:rsidRPr="00E13F5F" w:rsidRDefault="001D7FC6" w:rsidP="001D7FC6">
      <w:pPr>
        <w:rPr>
          <w:b/>
          <w:iCs/>
          <w:u w:val="single"/>
        </w:rPr>
      </w:pPr>
      <w:r w:rsidRPr="00E13F5F">
        <w:rPr>
          <w:sz w:val="14"/>
        </w:rPr>
        <w:t>George Shultz, former U.S. Secretary of State, once said, “Proliferation begets proliferation</w:t>
      </w:r>
      <w:r w:rsidRPr="00E13F5F">
        <w:rPr>
          <w:rStyle w:val="StyleUnderline"/>
        </w:rPr>
        <w:t>.” The possession of nuclear weapons or nuclear capability by a rival state is a constant stimulus to other states to acquire them.</w:t>
      </w:r>
      <w:r w:rsidRPr="00E13F5F">
        <w:rPr>
          <w:sz w:val="14"/>
        </w:rPr>
        <w:t xml:space="preserve"> It is often argued that possession of a nuclear capability by Iran would lead to a nuclear cascade in the region. Saudi Arabia, Egypt, and Turkey are likely to acquire nuclear technology if Iran is allowed to have sensitive nuclear technology – enrichment and reprocessing technology. </w:t>
      </w:r>
      <w:r w:rsidRPr="00E13F5F">
        <w:rPr>
          <w:rStyle w:val="Emphasis"/>
        </w:rPr>
        <w:t>This argument overlooks the international and domestic factors that point to the fact that the nuclear domino rarely falls.</w:t>
      </w:r>
      <w:r w:rsidRPr="00E13F5F">
        <w:rPr>
          <w:sz w:val="14"/>
        </w:rPr>
        <w:t xml:space="preserve"> </w:t>
      </w:r>
      <w:r w:rsidRPr="00E13F5F">
        <w:rPr>
          <w:rStyle w:val="Emphasis"/>
        </w:rPr>
        <w:t>Israel’s acquisition of nuclear weapons failed to bring about a nuclear arms race in the Middle East and Iran’s nuclear capability is also unlikely to have a domino effect in the region</w:t>
      </w:r>
      <w:r w:rsidRPr="00E13F5F">
        <w:rPr>
          <w:sz w:val="14"/>
        </w:rPr>
        <w:t xml:space="preserve">. </w:t>
      </w:r>
      <w:r w:rsidRPr="00E13F5F">
        <w:rPr>
          <w:rStyle w:val="StyleUnderline"/>
        </w:rPr>
        <w:t>Saudi Arabia, Egypt, and Turkey are often cited as likely to proliferate, but all of them either lack domestic capability or are bound by international factors that prevent them from acquiring nuclear capability.</w:t>
      </w:r>
      <w:r w:rsidRPr="00E13F5F">
        <w:rPr>
          <w:sz w:val="14"/>
        </w:rPr>
        <w:t xml:space="preserve"> Saudi Arabia is often cited as likely to acquire nuclear capability after the Iranian nuclear deal. Of the three most frequently identified potential proliferators, Riyadh is perhaps the most likely one. Saudi Arabia and Iran have a relatively antagonistic relationship. The Shiite mullahs who came to power in Iran’s Islamic revolution and the Sunni Saudi rulers have long been antagonistic toward each other. Saudi Arabia provided substantial financial assistance to Iraq during the Iran-Iraq war. It opposed the United States’ invasion of Iraq in 2003, to remove Saddam Hussian because Riyadh saw Saddam as a counter balance against Tehran and his removal would likely result in Iran’s domination of the region. Riyadh is against the Obama administration’s nuclear negotiation with Tehran because a nuclear Iran will become increasingly aggressive with its regional hegemony. Saudi King Salman did not attend the summit hosted by President Obama to build Arab support for Iran’s nuclear deal to demonstrate his displeasure. Saudi Arabia is threatening to acquire nuclear technology if Iran is allowed to have enrichment technology. These concerns were further fueled when Prince Turki al-Faisal, the former head of Saudi intelligence warned, “I’ve always said whatever comes out of these talks, we will want the same” and “if Iran has the ability to enrich uranium to whatever level, it’s not just Saudi Arabia that’s going to ask for that.” In 2008 Riyadh signed a Memorandum of Understanding with the United States in which it agreed not to pursue enrichment technology. </w:t>
      </w:r>
      <w:r w:rsidRPr="00E13F5F">
        <w:rPr>
          <w:rStyle w:val="StyleUnderline"/>
        </w:rPr>
        <w:t>Now if Riyadh wants to obtain enrichment technology it either has to build it domestically or get it from the international market. Saudi Arabia has little nuclear infrastructure</w:t>
      </w:r>
      <w:r w:rsidRPr="00E13F5F">
        <w:rPr>
          <w:sz w:val="14"/>
        </w:rPr>
        <w:t xml:space="preserve">. </w:t>
      </w:r>
      <w:r w:rsidRPr="00E13F5F">
        <w:rPr>
          <w:rStyle w:val="StyleUnderline"/>
        </w:rPr>
        <w:t>For this reason, it is often suggested that were Saudi Arabia to attempt to obtain nuclear weapons, it would be more likely to obtain nuclear technology and perhaps even weapons outright from Pakistan. Saudi Arabia provided substantial funds to Pakistan’s nuclear weapons program</w:t>
      </w:r>
      <w:r w:rsidRPr="00E13F5F">
        <w:rPr>
          <w:sz w:val="14"/>
        </w:rPr>
        <w:t xml:space="preserve">. Recently, Pakistan adopted a neutral position in the Yemen crisis, as aligning with Saudi Arabia would have risked sectarian conflicts within Pakistan because of its minority Shi’ite population, approximately twenty percent. Pakistan also shares a border with Iran and it is unlikely to antagonize its neighbor with a Shi’ite population at home. </w:t>
      </w:r>
      <w:r w:rsidRPr="00E13F5F">
        <w:rPr>
          <w:rStyle w:val="StyleUnderline"/>
        </w:rPr>
        <w:t>Pakistan is already under immense pressure to ensure the nonproliferation of its nuclear weapons after Pakistani nuclear scientist A Q Khan’s involvement in the transfer of nuclear technology to Iran, Libya and North Korea. Pakistan’s nuclear program is India-centric and Islamabad has a strong strategic incentive not to transfer its weapons to Riyadh and avoid opening up a second front by becoming involved in the Saudi-Iranian conflict</w:t>
      </w:r>
      <w:r w:rsidRPr="00E13F5F">
        <w:rPr>
          <w:sz w:val="14"/>
        </w:rPr>
        <w:t xml:space="preserve">. This means either Saudi Arabia has to build its own enrichment technology or buy if from somewhere else. In the first option, Riyadh has a rudimentary nuclear infrastructure and it might take two to three decades to build this technology. In the second option, it is hard for Saudi Arabia to buy enrichment technology from the international market. The Nuclear Suppliers Group (NSG) prohibits its 49 members from selling enrichment technology to a state that might risk the proliferation of nuclear weapons. It is evident that Riyadh is interested in obtaining nuclear weapons and any would-be nuclear-seller would be under intense international pressure not to sell this technology. There are four states with enrichment technology outside the NSG: India, Pakistan, Israel, and North Korea. India is bidding for NSG membership and has always been proud of its impeccable record of not transferring its nuclear technology. </w:t>
      </w:r>
      <w:r w:rsidRPr="00E13F5F">
        <w:rPr>
          <w:rStyle w:val="StyleUnderline"/>
        </w:rPr>
        <w:t>New Delhi is highly unlikely to jeopardize its NSG membership for Saudi Arabia. Pakistan is also demanding a NSG waiver like India and has a strong interest in improving its international image already plagued by the A Q Khan revelations</w:t>
      </w:r>
      <w:r w:rsidRPr="00E13F5F">
        <w:rPr>
          <w:sz w:val="14"/>
        </w:rPr>
        <w:t>. There are rumors in the media that Israel might transfer its nuclear weapons to Riyadh after Iran’s deal, but such prospects are highly unlikely. Israel maintains nuclear opacity and by transferring its technology would further deteriorate its relations with the United States. At the 2015 NPT review conference Washington again blocked the resolution for a Middle East Nuclear Weapons Free Zone (MENWFZ) that would have singled out Tele Aviv to give up its nuclear weapons. In the case of North Korea there is no self-evident link between Riyadh and Pyongyang. North Korea is already under tight international scrutiny and any transfer would prompt intelligence interception and international action. Egypt is another likely proliferator after the Iranian deal. If Egypt did little in response to Israel’s nuclear weapons, especially in the 1960’s when the rivalry was particularly intense, it is not clear why it should be expected to respond more robustly to Iran now. Cairo’s main security concern is Israel’s nuclear weapons.</w:t>
      </w:r>
      <w:r w:rsidRPr="00E13F5F">
        <w:rPr>
          <w:rStyle w:val="Emphasis"/>
        </w:rPr>
        <w:t xml:space="preserve"> It explored the nuclear weapons program of its own, but ultimately abandoned it.</w:t>
      </w:r>
      <w:r w:rsidRPr="00E13F5F">
        <w:rPr>
          <w:sz w:val="14"/>
        </w:rPr>
        <w:t xml:space="preserve"> It realized that its security is better served by pursuing a MENWFZ instead of involving itself in a nuclear arms race. Relations between Tehran and Cairo gradually improved through the 1990’s and there is little question that Egypt is extremely concerned about Iran’s pursuit of nuclear technology. Cairo’s main concern is Israel’s nuclear weapons and to counter that threat it is advocating for a MENWFZ. In addition to Saudi Arabia and Egypt, Turkey is often cited as likely to proliferate in response to Iran. </w:t>
      </w:r>
      <w:r w:rsidRPr="00E13F5F">
        <w:rPr>
          <w:rStyle w:val="StyleUnderline"/>
        </w:rPr>
        <w:t>It does not have an outright antagonistic relationship with Iran and relations are presently more constructive than antagonistic. Ankara also has limited nuclear infrastructure, and a strong security relationship with Washington as a NATO member</w:t>
      </w:r>
      <w:r w:rsidRPr="00E13F5F">
        <w:rPr>
          <w:sz w:val="14"/>
        </w:rPr>
        <w:t xml:space="preserve">. In the near term this appears an exceptionally unlikely outcome for Ankara to acquire nuclear weapons. Turkey certainly appears to be concerned by Iran’s nuclear capability, not because of its direct security or prestige ramifications for Ankara, but because of its potential to provoke regional conflict and instability. Turkey has a close relationship with the United States, as a member of NATO, with U.S. nuclear weapons on its soil, and possessing a formal nuclear security guarantee from the United States. </w:t>
      </w:r>
      <w:r w:rsidRPr="00E13F5F">
        <w:rPr>
          <w:rStyle w:val="StyleUnderline"/>
        </w:rPr>
        <w:t>Given Turkey’s not outright antagonistic relationship with Iran, its limited nuclear infrastructure and still good alliance relationship with the United States, Ankara appears to be unlikely to acquire nuclear weapons in response to Iran.</w:t>
      </w:r>
      <w:r w:rsidRPr="00E13F5F">
        <w:rPr>
          <w:sz w:val="14"/>
        </w:rPr>
        <w:t xml:space="preserve"> There are strong chances that Iran and P5+1 will conclude a comprehensive nuclear deal in which Tehran is allowed to have limited enrichment technology with intrusive IAEA (International Atomic Energy Agency) inspections. If Iran violates the negotiated agreement and develops nuclear weapons there are ample chances that it would result in a nuclear arms race in the region. </w:t>
      </w:r>
      <w:r w:rsidRPr="00E13F5F">
        <w:rPr>
          <w:rStyle w:val="Emphasis"/>
        </w:rPr>
        <w:t xml:space="preserve">Iran’s nuclear program constrained by a nuclear deal with the international community is unlikely to cause a nuclear cascade in the region. </w:t>
      </w:r>
    </w:p>
    <w:p w:rsidR="001D7FC6" w:rsidRPr="00E13F5F" w:rsidRDefault="001D7FC6" w:rsidP="001D7FC6">
      <w:pPr>
        <w:pStyle w:val="Heading4"/>
      </w:pPr>
      <w:r w:rsidRPr="00E13F5F">
        <w:t>No impact to prolif – no spillover</w:t>
      </w:r>
    </w:p>
    <w:p w:rsidR="001D7FC6" w:rsidRPr="00E13F5F" w:rsidRDefault="001D7FC6" w:rsidP="001D7FC6">
      <w:r w:rsidRPr="00E13F5F">
        <w:rPr>
          <w:rStyle w:val="Style13ptBold"/>
        </w:rPr>
        <w:t>Kahl et. al 13</w:t>
      </w:r>
      <w:r w:rsidRPr="00E13F5F">
        <w:t xml:space="preserve"> (Colin H., Senior Fellow at the Center for a New American Security and an associate professor in the Security Studies Program at Georgetown University’s Edmund A. Walsh School of Foreign Service, Melissa G. Dalton, Visiting Fellow at the Center for a New American Security, Matthew Irvine, Research Associate at the Center for a New American Security, February, “If Iran Builds the Bomb, Will Saudi Arabia Be Next?” </w:t>
      </w:r>
      <w:hyperlink r:id="rId66" w:history="1">
        <w:r w:rsidRPr="00E13F5F">
          <w:rPr>
            <w:rStyle w:val="Hyperlink"/>
          </w:rPr>
          <w:t>http://www.cnas.org/files/documents/publications/CNAS_AtomicKingdom_Kahl.pdf</w:t>
        </w:r>
      </w:hyperlink>
      <w:r w:rsidRPr="00E13F5F">
        <w:t>, 2013) //AD</w:t>
      </w:r>
    </w:p>
    <w:p w:rsidR="001D7FC6" w:rsidRPr="00E13F5F" w:rsidRDefault="001D7FC6" w:rsidP="001D7FC6">
      <w:r w:rsidRPr="00E13F5F">
        <w:t>***cites Jacques Hymans, USC Associate Professor of IR***</w:t>
      </w:r>
    </w:p>
    <w:p w:rsidR="001D7FC6" w:rsidRPr="00E13F5F" w:rsidRDefault="001D7FC6" w:rsidP="001D7FC6">
      <w:pPr>
        <w:rPr>
          <w:sz w:val="16"/>
        </w:rPr>
      </w:pPr>
      <w:r w:rsidRPr="00E13F5F">
        <w:rPr>
          <w:sz w:val="16"/>
        </w:rPr>
        <w:t xml:space="preserve">I I I .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E13F5F">
        <w:rPr>
          <w:rStyle w:val="TitleChar"/>
        </w:rPr>
        <w:t>predictions of</w:t>
      </w:r>
      <w:r w:rsidRPr="00E13F5F">
        <w:rPr>
          <w:sz w:val="16"/>
        </w:rPr>
        <w:t xml:space="preserve"> inevitable </w:t>
      </w:r>
      <w:r w:rsidRPr="00E13F5F">
        <w:rPr>
          <w:rStyle w:val="TitleChar"/>
        </w:rPr>
        <w:t>prolif</w:t>
      </w:r>
      <w:r w:rsidRPr="00E13F5F">
        <w:rPr>
          <w:sz w:val="16"/>
        </w:rPr>
        <w:t xml:space="preserve">eration </w:t>
      </w:r>
      <w:r w:rsidRPr="00E13F5F">
        <w:rPr>
          <w:rStyle w:val="TitleChar"/>
        </w:rPr>
        <w:t xml:space="preserve">cascades have </w:t>
      </w:r>
      <w:r w:rsidRPr="00E13F5F">
        <w:rPr>
          <w:rStyle w:val="Emphasis"/>
        </w:rPr>
        <w:t>historically proven false</w:t>
      </w:r>
      <w:r w:rsidRPr="00E13F5F">
        <w:rPr>
          <w:sz w:val="16"/>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E13F5F">
        <w:rPr>
          <w:rStyle w:val="TitleChar"/>
        </w:rPr>
        <w:t>countries that</w:t>
      </w:r>
      <w:r w:rsidRPr="00E13F5F">
        <w:rPr>
          <w:sz w:val="16"/>
        </w:rPr>
        <w:t xml:space="preserve"> have </w:t>
      </w:r>
      <w:r w:rsidRPr="00E13F5F">
        <w:rPr>
          <w:rStyle w:val="TitleChar"/>
        </w:rPr>
        <w:t>started down the nuclear path</w:t>
      </w:r>
      <w:r w:rsidRPr="00E13F5F">
        <w:rPr>
          <w:sz w:val="16"/>
        </w:rPr>
        <w:t xml:space="preserve"> have </w:t>
      </w:r>
      <w:r w:rsidRPr="00E13F5F">
        <w:rPr>
          <w:rStyle w:val="TitleChar"/>
        </w:rPr>
        <w:t xml:space="preserve">found the road </w:t>
      </w:r>
      <w:r w:rsidRPr="00E13F5F">
        <w:rPr>
          <w:rStyle w:val="Emphasis"/>
        </w:rPr>
        <w:t>more difficult than imagined</w:t>
      </w:r>
      <w:r w:rsidRPr="00E13F5F">
        <w:rPr>
          <w:rStyle w:val="TitleChar"/>
        </w:rPr>
        <w:t>,</w:t>
      </w:r>
      <w:r w:rsidRPr="00E13F5F">
        <w:rPr>
          <w:sz w:val="16"/>
        </w:rPr>
        <w:t xml:space="preserve"> both technologically and bureaucratically, </w:t>
      </w:r>
      <w:r w:rsidRPr="00E13F5F">
        <w:rPr>
          <w:rStyle w:val="TitleChar"/>
        </w:rPr>
        <w:t>leading the majority</w:t>
      </w:r>
      <w:r w:rsidRPr="00E13F5F">
        <w:rPr>
          <w:sz w:val="16"/>
        </w:rPr>
        <w:t xml:space="preserve"> of nuclear-weapons aspirants </w:t>
      </w:r>
      <w:r w:rsidRPr="00E13F5F">
        <w:rPr>
          <w:rStyle w:val="Emphasis"/>
        </w:rPr>
        <w:t>to reverse course.</w:t>
      </w:r>
      <w:r w:rsidRPr="00E13F5F">
        <w:rPr>
          <w:sz w:val="16"/>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E13F5F">
        <w:rPr>
          <w:rStyle w:val="TitleChar"/>
        </w:rPr>
        <w:t>Analysts</w:t>
      </w:r>
      <w:r w:rsidRPr="00E13F5F">
        <w:rPr>
          <w:sz w:val="16"/>
        </w:rPr>
        <w:t xml:space="preserve"> </w:t>
      </w:r>
      <w:r w:rsidRPr="00E13F5F">
        <w:rPr>
          <w:rStyle w:val="TitleChar"/>
        </w:rPr>
        <w:t>predicting proliferation</w:t>
      </w:r>
      <w:r w:rsidRPr="00E13F5F">
        <w:rPr>
          <w:sz w:val="16"/>
        </w:rPr>
        <w:t xml:space="preserve"> cascades tend to </w:t>
      </w:r>
      <w:r w:rsidRPr="00E13F5F">
        <w:rPr>
          <w:rStyle w:val="TitleChar"/>
        </w:rPr>
        <w:t>emphasize the incentives for</w:t>
      </w:r>
      <w:r w:rsidRPr="00E13F5F">
        <w:rPr>
          <w:sz w:val="16"/>
        </w:rPr>
        <w:t xml:space="preserve"> reactive </w:t>
      </w:r>
      <w:r w:rsidRPr="00E13F5F">
        <w:rPr>
          <w:rStyle w:val="TitleChar"/>
        </w:rPr>
        <w:t>prolif</w:t>
      </w:r>
      <w:r w:rsidRPr="00E13F5F">
        <w:rPr>
          <w:sz w:val="16"/>
        </w:rPr>
        <w:t xml:space="preserve">eration </w:t>
      </w:r>
      <w:r w:rsidRPr="00E13F5F">
        <w:rPr>
          <w:rStyle w:val="TitleChar"/>
        </w:rPr>
        <w:t>while</w:t>
      </w:r>
      <w:r w:rsidRPr="00E13F5F">
        <w:rPr>
          <w:sz w:val="16"/>
        </w:rPr>
        <w:t xml:space="preserve"> ignoring or </w:t>
      </w:r>
      <w:r w:rsidRPr="00E13F5F">
        <w:rPr>
          <w:rStyle w:val="Emphasis"/>
        </w:rPr>
        <w:t>downplaying the disincentives</w:t>
      </w:r>
      <w:r w:rsidRPr="00E13F5F">
        <w:rPr>
          <w:rStyle w:val="TitleChar"/>
        </w:rPr>
        <w:t>.</w:t>
      </w:r>
      <w:r w:rsidRPr="00E13F5F">
        <w:rPr>
          <w:sz w:val="16"/>
        </w:rPr>
        <w:t xml:space="preserve"> </w:t>
      </w:r>
      <w:r w:rsidRPr="00E13F5F">
        <w:rPr>
          <w:rStyle w:val="TitleChar"/>
        </w:rPr>
        <w:t>Yet</w:t>
      </w:r>
      <w:r w:rsidRPr="00E13F5F">
        <w:rPr>
          <w:sz w:val="16"/>
        </w:rPr>
        <w:t xml:space="preserve">, as it turns out, </w:t>
      </w:r>
      <w:r w:rsidRPr="00E13F5F">
        <w:rPr>
          <w:rStyle w:val="TitleChar"/>
        </w:rPr>
        <w:t>instances of</w:t>
      </w:r>
      <w:r w:rsidRPr="00E13F5F">
        <w:rPr>
          <w:sz w:val="16"/>
        </w:rPr>
        <w:t xml:space="preserve"> nuclear </w:t>
      </w:r>
      <w:r w:rsidRPr="00E13F5F">
        <w:rPr>
          <w:rStyle w:val="TitleChar"/>
        </w:rPr>
        <w:t>prolif</w:t>
      </w:r>
      <w:r w:rsidRPr="00E13F5F">
        <w:rPr>
          <w:sz w:val="16"/>
        </w:rPr>
        <w:t xml:space="preserve">eration (including reactive proliferation) </w:t>
      </w:r>
      <w:r w:rsidRPr="00E13F5F">
        <w:rPr>
          <w:rStyle w:val="TitleChar"/>
        </w:rPr>
        <w:t xml:space="preserve">have been </w:t>
      </w:r>
      <w:r w:rsidRPr="00E13F5F">
        <w:rPr>
          <w:rStyle w:val="Emphasis"/>
        </w:rPr>
        <w:t>so rare</w:t>
      </w:r>
      <w:r w:rsidRPr="00E13F5F">
        <w:rPr>
          <w:rStyle w:val="TitleChar"/>
        </w:rPr>
        <w:t xml:space="preserve"> because</w:t>
      </w:r>
      <w:r w:rsidRPr="00E13F5F">
        <w:rPr>
          <w:sz w:val="16"/>
        </w:rPr>
        <w:t xml:space="preserve"> going down </w:t>
      </w:r>
      <w:r w:rsidRPr="00E13F5F">
        <w:rPr>
          <w:rStyle w:val="TitleChar"/>
        </w:rPr>
        <w:t>this road</w:t>
      </w:r>
      <w:r w:rsidRPr="00E13F5F">
        <w:rPr>
          <w:sz w:val="16"/>
        </w:rPr>
        <w:t xml:space="preserve"> often </w:t>
      </w:r>
      <w:r w:rsidRPr="00E13F5F">
        <w:rPr>
          <w:rStyle w:val="TitleChar"/>
        </w:rPr>
        <w:t>risks insecurity, reputational damage and economic costs that outweigh</w:t>
      </w:r>
      <w:r w:rsidRPr="00E13F5F">
        <w:rPr>
          <w:sz w:val="16"/>
        </w:rPr>
        <w:t xml:space="preserve"> the </w:t>
      </w:r>
      <w:r w:rsidRPr="00E13F5F">
        <w:rPr>
          <w:rStyle w:val="TitleChar"/>
        </w:rPr>
        <w:t>potential benefits.</w:t>
      </w:r>
      <w:r w:rsidRPr="00E13F5F">
        <w:rPr>
          <w:sz w:val="16"/>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E13F5F">
        <w:rPr>
          <w:rStyle w:val="TitleChar"/>
        </w:rPr>
        <w:t xml:space="preserve">the number of nuclear </w:t>
      </w:r>
      <w:r w:rsidRPr="00E13F5F">
        <w:rPr>
          <w:rStyle w:val="Emphasis"/>
        </w:rPr>
        <w:t>reversals has grown while the number of states initiating programs</w:t>
      </w:r>
      <w:r w:rsidRPr="00E13F5F">
        <w:rPr>
          <w:sz w:val="16"/>
        </w:rPr>
        <w:t xml:space="preserve"> with possible military dimensions </w:t>
      </w:r>
      <w:r w:rsidRPr="00E13F5F">
        <w:rPr>
          <w:rStyle w:val="Emphasis"/>
        </w:rPr>
        <w:t>has</w:t>
      </w:r>
      <w:r w:rsidRPr="00E13F5F">
        <w:rPr>
          <w:sz w:val="16"/>
        </w:rPr>
        <w:t xml:space="preserve"> markedly </w:t>
      </w:r>
      <w:r w:rsidRPr="00E13F5F">
        <w:rPr>
          <w:rStyle w:val="Emphasis"/>
        </w:rPr>
        <w:t>declined</w:t>
      </w:r>
      <w:r w:rsidRPr="00E13F5F">
        <w:rPr>
          <w:rStyle w:val="TitleChar"/>
        </w:rPr>
        <w:t>.</w:t>
      </w:r>
      <w:r w:rsidRPr="00E13F5F">
        <w:rPr>
          <w:sz w:val="16"/>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E13F5F">
        <w:rPr>
          <w:rStyle w:val="TitleChar"/>
        </w:rPr>
        <w:t>the average time required to complete a</w:t>
      </w:r>
      <w:r w:rsidRPr="00E13F5F">
        <w:rPr>
          <w:sz w:val="16"/>
        </w:rPr>
        <w:t xml:space="preserve"> nuclear weapons </w:t>
      </w:r>
      <w:r w:rsidRPr="00E13F5F">
        <w:rPr>
          <w:rStyle w:val="TitleChar"/>
        </w:rPr>
        <w:t>program has increased from seven</w:t>
      </w:r>
      <w:r w:rsidRPr="00E13F5F">
        <w:rPr>
          <w:sz w:val="16"/>
        </w:rPr>
        <w:t xml:space="preserve"> years prior to 1970 </w:t>
      </w:r>
      <w:r w:rsidRPr="00E13F5F">
        <w:rPr>
          <w:rStyle w:val="TitleChar"/>
        </w:rPr>
        <w:t>to</w:t>
      </w:r>
      <w:r w:rsidRPr="00E13F5F">
        <w:rPr>
          <w:sz w:val="16"/>
        </w:rPr>
        <w:t xml:space="preserve"> about </w:t>
      </w:r>
      <w:r w:rsidRPr="00E13F5F">
        <w:rPr>
          <w:rStyle w:val="Emphasis"/>
        </w:rPr>
        <w:t>17 years</w:t>
      </w:r>
      <w:r w:rsidRPr="00E13F5F">
        <w:rPr>
          <w:sz w:val="16"/>
        </w:rPr>
        <w:t xml:space="preserve"> after 1970, </w:t>
      </w:r>
      <w:r w:rsidRPr="00E13F5F">
        <w:rPr>
          <w:rStyle w:val="TitleChar"/>
        </w:rPr>
        <w:t>even as the hardware, knowledge and industrial base required for prolif</w:t>
      </w:r>
      <w:r w:rsidRPr="00E13F5F">
        <w:rPr>
          <w:sz w:val="16"/>
        </w:rPr>
        <w:t xml:space="preserve">eration </w:t>
      </w:r>
      <w:r w:rsidRPr="00E13F5F">
        <w:rPr>
          <w:rStyle w:val="TitleChar"/>
        </w:rPr>
        <w:t>has expanded</w:t>
      </w:r>
      <w:r w:rsidRPr="00E13F5F">
        <w:rPr>
          <w:sz w:val="16"/>
        </w:rPr>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E13F5F">
        <w:rPr>
          <w:rStyle w:val="TitleChar"/>
        </w:rPr>
        <w:t>leaders have to weigh</w:t>
      </w:r>
      <w:r w:rsidRPr="00E13F5F">
        <w:rPr>
          <w:sz w:val="16"/>
        </w:rPr>
        <w:t xml:space="preserve"> these </w:t>
      </w:r>
      <w:r w:rsidRPr="00E13F5F">
        <w:rPr>
          <w:rStyle w:val="TitleChar"/>
        </w:rPr>
        <w:t>potential gains against the possibility that seeking nuclear weapons would</w:t>
      </w:r>
      <w:r w:rsidRPr="00E13F5F">
        <w:rPr>
          <w:sz w:val="16"/>
        </w:rPr>
        <w:t xml:space="preserve"> make the country or regime less secure by </w:t>
      </w:r>
      <w:r w:rsidRPr="00E13F5F">
        <w:rPr>
          <w:rStyle w:val="TitleChar"/>
        </w:rPr>
        <w:t>trigger</w:t>
      </w:r>
      <w:r w:rsidRPr="00E13F5F">
        <w:rPr>
          <w:sz w:val="16"/>
        </w:rPr>
        <w:t xml:space="preserve">ing </w:t>
      </w:r>
      <w:r w:rsidRPr="00E13F5F">
        <w:rPr>
          <w:rStyle w:val="TitleChar"/>
        </w:rPr>
        <w:t>a regional arms race or</w:t>
      </w:r>
      <w:r w:rsidRPr="00E13F5F">
        <w:rPr>
          <w:sz w:val="16"/>
        </w:rPr>
        <w:t xml:space="preserve"> a preventive </w:t>
      </w:r>
      <w:r w:rsidRPr="00E13F5F">
        <w:rPr>
          <w:rStyle w:val="TitleChar"/>
        </w:rPr>
        <w:t>attack by outside powers.</w:t>
      </w:r>
      <w:r w:rsidRPr="00E13F5F">
        <w:rPr>
          <w:sz w:val="16"/>
        </w:rPr>
        <w:t xml:space="preserve"> Countries also have to consider the possibility that </w:t>
      </w:r>
      <w:r w:rsidRPr="00E13F5F">
        <w:rPr>
          <w:rStyle w:val="TitleChar"/>
        </w:rPr>
        <w:t>pursuing nuclear weapons will</w:t>
      </w:r>
      <w:r w:rsidRPr="00E13F5F">
        <w:rPr>
          <w:sz w:val="16"/>
        </w:rPr>
        <w:t xml:space="preserve"> produce </w:t>
      </w:r>
      <w:r w:rsidRPr="00E13F5F">
        <w:rPr>
          <w:rStyle w:val="TitleChar"/>
        </w:rPr>
        <w:t>strain</w:t>
      </w:r>
      <w:r w:rsidRPr="00E13F5F">
        <w:rPr>
          <w:sz w:val="16"/>
        </w:rPr>
        <w:t xml:space="preserve">s in strategic </w:t>
      </w:r>
      <w:r w:rsidRPr="00E13F5F">
        <w:rPr>
          <w:rStyle w:val="TitleChar"/>
        </w:rPr>
        <w:t>relations</w:t>
      </w:r>
      <w:r w:rsidRPr="00E13F5F">
        <w:rPr>
          <w:sz w:val="16"/>
        </w:rPr>
        <w:t xml:space="preserve">hips </w:t>
      </w:r>
      <w:r w:rsidRPr="00E13F5F">
        <w:rPr>
          <w:rStyle w:val="TitleChar"/>
        </w:rPr>
        <w:t>with</w:t>
      </w:r>
      <w:r w:rsidRPr="00E13F5F">
        <w:rPr>
          <w:sz w:val="16"/>
        </w:rPr>
        <w:t xml:space="preserve"> key </w:t>
      </w:r>
      <w:r w:rsidRPr="00E13F5F">
        <w:rPr>
          <w:rStyle w:val="TitleChar"/>
        </w:rPr>
        <w:t>allies</w:t>
      </w:r>
      <w:r w:rsidRPr="00E13F5F">
        <w:rPr>
          <w:sz w:val="16"/>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E13F5F">
        <w:rPr>
          <w:rStyle w:val="TitleChar"/>
        </w:rPr>
        <w:t>rulers</w:t>
      </w:r>
      <w:r w:rsidRPr="00E13F5F">
        <w:rPr>
          <w:sz w:val="16"/>
        </w:rPr>
        <w:t xml:space="preserve"> to </w:t>
      </w:r>
      <w:r w:rsidRPr="00E13F5F">
        <w:rPr>
          <w:rStyle w:val="TitleChar"/>
        </w:rPr>
        <w:t>take a coercive</w:t>
      </w:r>
      <w:r w:rsidRPr="00E13F5F">
        <w:rPr>
          <w:sz w:val="16"/>
        </w:rPr>
        <w:t xml:space="preserve">, authoritarian </w:t>
      </w:r>
      <w:r w:rsidRPr="00E13F5F">
        <w:rPr>
          <w:rStyle w:val="TitleChar"/>
        </w:rPr>
        <w:t>management approach to their nuclear programs. This</w:t>
      </w:r>
      <w:r w:rsidRPr="00E13F5F">
        <w:rPr>
          <w:sz w:val="16"/>
        </w:rPr>
        <w:t xml:space="preserve"> approach, in turn, politicizes and ultimately </w:t>
      </w:r>
      <w:r w:rsidRPr="00E13F5F">
        <w:rPr>
          <w:rStyle w:val="Emphasis"/>
        </w:rPr>
        <w:t>undermines nuclear projects</w:t>
      </w:r>
      <w:r w:rsidRPr="00E13F5F">
        <w:rPr>
          <w:rStyle w:val="TitleChar"/>
        </w:rPr>
        <w:t xml:space="preserve"> by gutting the autonomy</w:t>
      </w:r>
      <w:r w:rsidRPr="00E13F5F">
        <w:rPr>
          <w:sz w:val="16"/>
        </w:rPr>
        <w:t xml:space="preserve"> and professionalism </w:t>
      </w:r>
      <w:r w:rsidRPr="00E13F5F">
        <w:rPr>
          <w:rStyle w:val="TitleChar"/>
        </w:rPr>
        <w:t>of the</w:t>
      </w:r>
      <w:r w:rsidRPr="00E13F5F">
        <w:rPr>
          <w:sz w:val="16"/>
        </w:rPr>
        <w:t xml:space="preserve"> very </w:t>
      </w:r>
      <w:r w:rsidRPr="00E13F5F">
        <w:rPr>
          <w:rStyle w:val="TitleChar"/>
        </w:rPr>
        <w:t>scientists, experts and organizations needed to</w:t>
      </w:r>
      <w:r w:rsidRPr="00E13F5F">
        <w:rPr>
          <w:sz w:val="16"/>
        </w:rPr>
        <w:t xml:space="preserve"> successfully </w:t>
      </w:r>
      <w:r w:rsidRPr="00E13F5F">
        <w:rPr>
          <w:rStyle w:val="TitleChar"/>
        </w:rPr>
        <w:t>build the bomb.</w:t>
      </w:r>
      <w:r w:rsidRPr="00E13F5F">
        <w:rPr>
          <w:sz w:val="16"/>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E13F5F">
        <w:rPr>
          <w:rStyle w:val="TitleChar"/>
        </w:rPr>
        <w:t>potential prolif</w:t>
      </w:r>
      <w:r w:rsidRPr="00E13F5F">
        <w:rPr>
          <w:sz w:val="16"/>
        </w:rPr>
        <w:t xml:space="preserve">eration </w:t>
      </w:r>
      <w:r w:rsidRPr="00E13F5F">
        <w:rPr>
          <w:rStyle w:val="TitleChar"/>
        </w:rPr>
        <w:t>candidates</w:t>
      </w:r>
      <w:r w:rsidRPr="00E13F5F">
        <w:rPr>
          <w:sz w:val="16"/>
        </w:rPr>
        <w:t xml:space="preserve"> appear to </w:t>
      </w:r>
      <w:r w:rsidRPr="00E13F5F">
        <w:rPr>
          <w:rStyle w:val="TitleChar"/>
        </w:rPr>
        <w:t>have abstained from developing the bomb</w:t>
      </w:r>
      <w:r w:rsidRPr="00E13F5F">
        <w:rPr>
          <w:sz w:val="16"/>
        </w:rPr>
        <w:t xml:space="preserve"> at least </w:t>
      </w:r>
      <w:r w:rsidRPr="00E13F5F">
        <w:rPr>
          <w:rStyle w:val="TitleChar"/>
        </w:rPr>
        <w:t>partly because of</w:t>
      </w:r>
      <w:r w:rsidRPr="00E13F5F">
        <w:rPr>
          <w:sz w:val="16"/>
        </w:rPr>
        <w:t xml:space="preserve"> formal or informal </w:t>
      </w:r>
      <w:r w:rsidRPr="00E13F5F">
        <w:rPr>
          <w:rStyle w:val="TitleChar"/>
        </w:rPr>
        <w:t xml:space="preserve">extended deterrence guarantees from the </w:t>
      </w:r>
      <w:r w:rsidRPr="00E13F5F">
        <w:rPr>
          <w:rStyle w:val="Emphasis"/>
        </w:rPr>
        <w:t>U</w:t>
      </w:r>
      <w:r w:rsidRPr="00E13F5F">
        <w:rPr>
          <w:sz w:val="16"/>
        </w:rPr>
        <w:t xml:space="preserve">nited </w:t>
      </w:r>
      <w:r w:rsidRPr="00E13F5F">
        <w:rPr>
          <w:rStyle w:val="Emphasis"/>
        </w:rPr>
        <w:t>S</w:t>
      </w:r>
      <w:r w:rsidRPr="00E13F5F">
        <w:rPr>
          <w:sz w:val="16"/>
        </w:rPr>
        <w:t xml:space="preserve">tates (e.g., Australia, Germany, Japan, Norway, South Korea and Sweden).47 All told, a recent quantitative assessment by Bleek finds that </w:t>
      </w:r>
      <w:r w:rsidRPr="00E13F5F">
        <w:rPr>
          <w:rStyle w:val="TitleChar"/>
        </w:rPr>
        <w:t xml:space="preserve">security assurances have </w:t>
      </w:r>
      <w:r w:rsidRPr="00E13F5F">
        <w:rPr>
          <w:rStyle w:val="Emphasis"/>
        </w:rPr>
        <w:t>empirically</w:t>
      </w:r>
      <w:r w:rsidRPr="00E13F5F">
        <w:rPr>
          <w:sz w:val="16"/>
        </w:rPr>
        <w:t xml:space="preserve"> significantly </w:t>
      </w:r>
      <w:r w:rsidRPr="00E13F5F">
        <w:rPr>
          <w:rStyle w:val="Emphasis"/>
        </w:rPr>
        <w:t>reduced prolif</w:t>
      </w:r>
      <w:r w:rsidRPr="00E13F5F">
        <w:rPr>
          <w:sz w:val="16"/>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591EB1" w:rsidRPr="00E13F5F" w:rsidRDefault="00591EB1" w:rsidP="00591EB1">
      <w:pPr>
        <w:pStyle w:val="Heading3"/>
      </w:pPr>
      <w:r w:rsidRPr="00E13F5F">
        <w:t>AT: CMR Impact</w:t>
      </w:r>
    </w:p>
    <w:p w:rsidR="001D7FC6" w:rsidRPr="00E13F5F" w:rsidRDefault="001D7FC6" w:rsidP="001D7FC6">
      <w:pPr>
        <w:pStyle w:val="Heading4"/>
      </w:pPr>
      <w:r w:rsidRPr="00E13F5F">
        <w:t>Alt causes kill solvency or prove low risk</w:t>
      </w:r>
    </w:p>
    <w:p w:rsidR="001D7FC6" w:rsidRPr="00E13F5F" w:rsidRDefault="001D7FC6" w:rsidP="001D7FC6">
      <w:r w:rsidRPr="00E13F5F">
        <w:rPr>
          <w:b/>
        </w:rPr>
        <w:t xml:space="preserve">Owens, 2010 </w:t>
      </w:r>
      <w:r w:rsidRPr="00E13F5F">
        <w:t>[10/1, Mackubin, professor of national security affairs at the U.S. Naval War College in Newport, R.I., and editor of the journal Orbis, WSJ, “The War on Terror and the Revolt of the Generals,” http://online.wsj.com/article/SB10001424052748704654004575517791390249112.html]</w:t>
      </w:r>
    </w:p>
    <w:p w:rsidR="001D7FC6" w:rsidRPr="00E13F5F" w:rsidRDefault="001D7FC6" w:rsidP="001D7FC6">
      <w:pPr>
        <w:rPr>
          <w:u w:val="single"/>
        </w:rPr>
      </w:pPr>
      <w:r w:rsidRPr="00E13F5F">
        <w:rPr>
          <w:sz w:val="16"/>
        </w:rPr>
        <w:t xml:space="preserve">There are few things more important to a democratic republic than a healthy relationship between its government and its military establishment. </w:t>
      </w:r>
      <w:r w:rsidRPr="00E13F5F">
        <w:rPr>
          <w:u w:val="single"/>
        </w:rPr>
        <w:t>During the 1990s, many defense experts claimed that all was not well with civil-military relations in America. Nothing better illustrated the turbulent state of civil-military relations during this period than the hostility on the part of the uniformed military toward</w:t>
      </w:r>
      <w:r w:rsidRPr="00E13F5F">
        <w:rPr>
          <w:sz w:val="16"/>
        </w:rPr>
        <w:t xml:space="preserve"> President Bill </w:t>
      </w:r>
      <w:r w:rsidRPr="00E13F5F">
        <w:rPr>
          <w:u w:val="single"/>
        </w:rPr>
        <w:t>Clinton, whose antimilitary stance as a young man during the Vietnam War years did not endear him to soldiers.</w:t>
      </w:r>
      <w:r w:rsidRPr="00E13F5F">
        <w:rPr>
          <w:sz w:val="16"/>
        </w:rPr>
        <w:t xml:space="preserve"> The </w:t>
      </w:r>
      <w:r w:rsidRPr="00E13F5F">
        <w:rPr>
          <w:u w:val="single"/>
        </w:rPr>
        <w:t>tensions did not disappear with the election</w:t>
      </w:r>
      <w:r w:rsidRPr="00E13F5F">
        <w:rPr>
          <w:sz w:val="16"/>
        </w:rPr>
        <w:t xml:space="preserve"> and re-election </w:t>
      </w:r>
      <w:r w:rsidRPr="00E13F5F">
        <w:rPr>
          <w:u w:val="single"/>
        </w:rPr>
        <w:t xml:space="preserve">of </w:t>
      </w:r>
      <w:r w:rsidRPr="00E13F5F">
        <w:rPr>
          <w:sz w:val="16"/>
        </w:rPr>
        <w:t xml:space="preserve">George W. </w:t>
      </w:r>
      <w:r w:rsidRPr="00E13F5F">
        <w:rPr>
          <w:u w:val="single"/>
        </w:rPr>
        <w:t>Bush</w:t>
      </w:r>
      <w:r w:rsidRPr="00E13F5F">
        <w:rPr>
          <w:sz w:val="16"/>
        </w:rPr>
        <w:t xml:space="preserve">. If anything, </w:t>
      </w:r>
      <w:r w:rsidRPr="00E13F5F">
        <w:rPr>
          <w:u w:val="single"/>
        </w:rPr>
        <w:t xml:space="preserve">civil-military relations became more strained as a result of clashes between the uniformed services and </w:t>
      </w:r>
      <w:r w:rsidRPr="00E13F5F">
        <w:rPr>
          <w:sz w:val="16"/>
        </w:rPr>
        <w:t xml:space="preserve">President Bush's first secretary of defense, Donald </w:t>
      </w:r>
      <w:r w:rsidRPr="00E13F5F">
        <w:rPr>
          <w:u w:val="single"/>
        </w:rPr>
        <w:t>Rumsfeld, over efforts to transform the military</w:t>
      </w:r>
      <w:r w:rsidRPr="00E13F5F">
        <w:rPr>
          <w:sz w:val="16"/>
        </w:rPr>
        <w:t xml:space="preserve"> from a Cold War force to one better able to respond to likely future contingencies, and over the planning and conduct of U.S. military operations in Afghanistan and Iraq. This tension was </w:t>
      </w:r>
      <w:r w:rsidRPr="00E13F5F">
        <w:rPr>
          <w:u w:val="single"/>
        </w:rPr>
        <w:t>highlighted by the so-called revolt of the generals</w:t>
      </w:r>
      <w:r w:rsidRPr="00E13F5F">
        <w:rPr>
          <w:sz w:val="16"/>
        </w:rPr>
        <w:t xml:space="preserve"> in the spring of 2006, which saw a number of retired Army and Marine Corps generals publicly and harshly criticize Secretary Rumsfeld. Mr. Rumsfeld's successor as secretary of defense, Robert Gates, has done much to improve the civil-military climate. But Mr. </w:t>
      </w:r>
      <w:r w:rsidRPr="00E13F5F">
        <w:rPr>
          <w:u w:val="single"/>
        </w:rPr>
        <w:t xml:space="preserve">Gates's </w:t>
      </w:r>
      <w:r w:rsidRPr="00E13F5F">
        <w:rPr>
          <w:sz w:val="16"/>
        </w:rPr>
        <w:t xml:space="preserve">2008 </w:t>
      </w:r>
      <w:r w:rsidRPr="00E13F5F">
        <w:rPr>
          <w:u w:val="single"/>
        </w:rPr>
        <w:t xml:space="preserve">decision to force the retirement of </w:t>
      </w:r>
      <w:r w:rsidRPr="00E13F5F">
        <w:rPr>
          <w:sz w:val="16"/>
        </w:rPr>
        <w:t xml:space="preserve">the commander of U.S. Central Command, Adm. William </w:t>
      </w:r>
      <w:r w:rsidRPr="00E13F5F">
        <w:rPr>
          <w:u w:val="single"/>
        </w:rPr>
        <w:t>Fallon, over disagreements on Iran</w:t>
      </w:r>
      <w:r w:rsidRPr="00E13F5F">
        <w:rPr>
          <w:sz w:val="16"/>
        </w:rPr>
        <w:t xml:space="preserve"> policy, as well as President </w:t>
      </w:r>
      <w:r w:rsidRPr="00E13F5F">
        <w:rPr>
          <w:u w:val="single"/>
        </w:rPr>
        <w:t>Obama's decision</w:t>
      </w:r>
      <w:r w:rsidRPr="00E13F5F">
        <w:rPr>
          <w:sz w:val="16"/>
        </w:rPr>
        <w:t xml:space="preserve"> this June </w:t>
      </w:r>
      <w:r w:rsidRPr="00E13F5F">
        <w:rPr>
          <w:u w:val="single"/>
        </w:rPr>
        <w:t>to fire</w:t>
      </w:r>
      <w:r w:rsidRPr="00E13F5F">
        <w:rPr>
          <w:sz w:val="16"/>
        </w:rPr>
        <w:t xml:space="preserve"> the ground commander in Afghanistan, Gen. Stanley </w:t>
      </w:r>
      <w:r w:rsidRPr="00E13F5F">
        <w:rPr>
          <w:u w:val="single"/>
        </w:rPr>
        <w:t>McChrystal, make it clear that U.S. civil-military relations remain turbulent. Such turbulence is nothing new. From time to time throughout U.S. history, certain circumstances</w:t>
      </w:r>
      <w:r w:rsidRPr="00E13F5F">
        <w:rPr>
          <w:sz w:val="16"/>
        </w:rPr>
        <w:t>—political, strategic, social, technological, etc.—</w:t>
      </w:r>
      <w:r w:rsidRPr="00E13F5F">
        <w:rPr>
          <w:u w:val="single"/>
        </w:rPr>
        <w:t xml:space="preserve">have changed to such a degree that the terms of the existing civil-military bargain become obsolete. </w:t>
      </w:r>
    </w:p>
    <w:p w:rsidR="001D7FC6" w:rsidRPr="00E13F5F" w:rsidRDefault="001D7FC6" w:rsidP="001D7FC6">
      <w:pPr>
        <w:rPr>
          <w:u w:val="single"/>
        </w:rPr>
      </w:pPr>
    </w:p>
    <w:p w:rsidR="001D7FC6" w:rsidRPr="00E13F5F" w:rsidRDefault="001D7FC6" w:rsidP="001D7FC6">
      <w:pPr>
        <w:pStyle w:val="Heading4"/>
      </w:pPr>
      <w:r w:rsidRPr="00E13F5F">
        <w:t>Crisis won’t spill over</w:t>
      </w:r>
    </w:p>
    <w:p w:rsidR="001D7FC6" w:rsidRPr="00E13F5F" w:rsidRDefault="001D7FC6" w:rsidP="001D7FC6">
      <w:r w:rsidRPr="00E13F5F">
        <w:rPr>
          <w:b/>
        </w:rPr>
        <w:t>Collins 2010</w:t>
      </w:r>
      <w:r w:rsidRPr="00E13F5F">
        <w:t xml:space="preserve"> (5/30, Joseph J.,  retired Army colonel, strategist National War College, former deputy assistant secretary of defense for stability operations, Armed Forces Journal, "What civil-military crisis?", http://www.afji.com/2010/02/4419089)</w:t>
      </w:r>
    </w:p>
    <w:p w:rsidR="001D7FC6" w:rsidRPr="00E13F5F" w:rsidRDefault="001D7FC6" w:rsidP="001D7FC6">
      <w:pPr>
        <w:rPr>
          <w:u w:val="single"/>
        </w:rPr>
      </w:pPr>
      <w:r w:rsidRPr="00E13F5F">
        <w:rPr>
          <w:u w:val="single"/>
        </w:rPr>
        <w:t>Are we in or headed for a crisis in civil-military relations? I don’t think so. Webster defines a crisis as</w:t>
      </w:r>
      <w:r w:rsidRPr="00E13F5F">
        <w:rPr>
          <w:sz w:val="14"/>
        </w:rPr>
        <w:t xml:space="preserve">, among other things, </w:t>
      </w:r>
      <w:r w:rsidRPr="00E13F5F">
        <w:rPr>
          <w:u w:val="single"/>
        </w:rPr>
        <w:t xml:space="preserve">a “crucial or decisive point or situation,” an unstable state of affairs, or a turning point. </w:t>
      </w:r>
      <w:r w:rsidRPr="00E13F5F">
        <w:rPr>
          <w:sz w:val="14"/>
        </w:rPr>
        <w:t xml:space="preserve">In my view, </w:t>
      </w:r>
      <w:r w:rsidRPr="00E13F5F">
        <w:rPr>
          <w:u w:val="single"/>
        </w:rPr>
        <w:t xml:space="preserve">we are not at such a point in civil-military relations. </w:t>
      </w:r>
      <w:r w:rsidRPr="00E13F5F">
        <w:rPr>
          <w:sz w:val="14"/>
        </w:rPr>
        <w:t xml:space="preserve">Rather, </w:t>
      </w:r>
      <w:r w:rsidRPr="00E13F5F">
        <w:rPr>
          <w:u w:val="single"/>
        </w:rPr>
        <w:t xml:space="preserve">we are in a protracted, multicontingency national security crisis. During a recession, fighting two wars — both of which are at crucial or decisive points — qualifies as a crisis. In such crises, it is normal for there to be relatively high levels of civil-military friction, problems and differences of opinion, but these things are not indicative of anything approaching a crisis.  </w:t>
      </w:r>
      <w:r w:rsidRPr="00E13F5F">
        <w:rPr>
          <w:sz w:val="14"/>
        </w:rPr>
        <w:t xml:space="preserve">The classic theory of civil-military relations outlined by Samuel Huntington, in “The Soldier and the State,” tells us that the civilians should do politics and policy while the military carries out orders and executes operational plans with professional autonomy. But this is an impossible dream. At the highest level, politics, policy, military strategy and operations are often twisted together like the strands of a rope. A new book on civil-military relations, “American Civil-Military Relations: The Soldier and the State in a New Era,” edited by Suzanne Nielsen and Don Snider of the West Point faculty, concluded that “a separation between political and military affairs is not possible — particularly at the highest levels of policymaking.” One hundred and eighty years ago, Clausewitz recognized the same phenomenon. He wrote that the most senior generals had to have “a thorough grasp of national policy,” and that they must become “statesmen” without ceasing to be generals. </w:t>
      </w:r>
      <w:r w:rsidRPr="00E13F5F">
        <w:rPr>
          <w:u w:val="single"/>
        </w:rPr>
        <w:t xml:space="preserve"> </w:t>
      </w:r>
      <w:r w:rsidRPr="00E13F5F">
        <w:rPr>
          <w:sz w:val="14"/>
        </w:rPr>
        <w:t xml:space="preserve">Presidents and defense secretaries, however, can’t simply bow to claims of military’s expertise, or exclusive military domains. It is they, and not the generals, who are ultimately responsible for national security. The people hold the president and, indirectly, his Cabinet accountable through elections, not the generals. Only the president can balance all of the national interests and political tradeoffs involved in a strategic decision. </w:t>
      </w:r>
      <w:r w:rsidRPr="00E13F5F">
        <w:rPr>
          <w:u w:val="single"/>
        </w:rPr>
        <w:t xml:space="preserve"> </w:t>
      </w:r>
      <w:r w:rsidRPr="00E13F5F">
        <w:rPr>
          <w:sz w:val="14"/>
        </w:rPr>
        <w:t xml:space="preserve">As Eliot Cohen wrote in “Supreme Command: Soldiers, Statesmen, and Leadership in Wartime,” statesmen must actively and, if need be, relentlessly question their top generals on operational issues and defense management, challenging their responses and holding them accountable for results. Civil-military relations are thus an “unequal dialogue” with the civilian superior establishing the boundaries between executive authority and military expertise, a difficult and delicate task. Where that boundary line lies is exclusively a civilian decision, but one fraught with risk for the statesman who descends too far into the management of military affairs or, conversely, allows military authorities the latitude to damage the national interest.  </w:t>
      </w:r>
      <w:r w:rsidRPr="00E13F5F">
        <w:rPr>
          <w:u w:val="single"/>
        </w:rPr>
        <w:t xml:space="preserve">The results of experienced soldiers giving advice to engaged civilian decision-makers under wartime circumstances will always be problematic. Civilians and military officials will misspeak. Assessments will be leaked before decisions are made. Congress and the president, which share responsibility for national security, will vie for power. Each may attempt to use the military to make its points. Military officers, who work for the defense secretary and the president but are also beholden to the Congress, will be caught between the branches. </w:t>
      </w:r>
      <w:r w:rsidRPr="00E13F5F">
        <w:rPr>
          <w:sz w:val="14"/>
        </w:rPr>
        <w:t xml:space="preserve">At times, </w:t>
      </w:r>
      <w:r w:rsidRPr="00E13F5F">
        <w:rPr>
          <w:u w:val="single"/>
        </w:rPr>
        <w:t xml:space="preserve">an administration may push the military out front, </w:t>
      </w:r>
      <w:r w:rsidRPr="00E13F5F">
        <w:rPr>
          <w:sz w:val="14"/>
        </w:rPr>
        <w:t xml:space="preserve">making a general or admiral the de facto spokesman for the administration, as President George W. Bush did with Petraeus.  </w:t>
      </w:r>
      <w:r w:rsidRPr="00E13F5F">
        <w:rPr>
          <w:u w:val="single"/>
        </w:rPr>
        <w:t xml:space="preserve">All of these examples are normal situations in a democratic republic at war. The Constitution features built-in checks and balances and is a virtual invitation to struggle over national security affairs. The examples noted above are not indicative of a crisis in civil-military relations. They are well within the norm for the abnormal situation that we find ourselves in. </w:t>
      </w:r>
    </w:p>
    <w:p w:rsidR="001D7FC6" w:rsidRPr="00E13F5F" w:rsidRDefault="001D7FC6" w:rsidP="001D7FC6"/>
    <w:p w:rsidR="00591EB1" w:rsidRPr="00E13F5F" w:rsidRDefault="00591EB1" w:rsidP="00591EB1">
      <w:pPr>
        <w:pStyle w:val="Heading3"/>
      </w:pPr>
      <w:r w:rsidRPr="00E13F5F">
        <w:t>AT: Econ Impact</w:t>
      </w:r>
    </w:p>
    <w:p w:rsidR="001D7FC6" w:rsidRPr="00E13F5F" w:rsidRDefault="001D7FC6" w:rsidP="001D7FC6">
      <w:pPr>
        <w:pStyle w:val="Heading4"/>
      </w:pPr>
      <w:r w:rsidRPr="00E13F5F">
        <w:t>No impact to economic decline</w:t>
      </w:r>
    </w:p>
    <w:p w:rsidR="001D7FC6" w:rsidRPr="00E13F5F" w:rsidRDefault="001D7FC6" w:rsidP="001D7FC6">
      <w:r w:rsidRPr="00E13F5F">
        <w:rPr>
          <w:rStyle w:val="Style13ptBold"/>
        </w:rPr>
        <w:t>Drezner ’14</w:t>
      </w:r>
      <w:r w:rsidRPr="00E13F5F">
        <w:t xml:space="preserve"> (Daniel Drezner, IR prof at Tufts, The System Worked: Global Economic Governance during the Great Recession, World Politics, Volume 66. Number 1, January 2014, pp. 123-164)</w:t>
      </w:r>
    </w:p>
    <w:p w:rsidR="001D7FC6" w:rsidRPr="00E13F5F" w:rsidRDefault="001D7FC6" w:rsidP="001D7FC6">
      <w:pPr>
        <w:rPr>
          <w:sz w:val="16"/>
        </w:rPr>
      </w:pPr>
      <w:r w:rsidRPr="00E13F5F">
        <w:rPr>
          <w:sz w:val="16"/>
        </w:rPr>
        <w:t xml:space="preserve">The final significant outcome addresses </w:t>
      </w:r>
      <w:r w:rsidRPr="00E13F5F">
        <w:rPr>
          <w:rStyle w:val="StyleUnderline"/>
          <w:rFonts w:cs="Times New Roman"/>
        </w:rPr>
        <w:t>a dog</w:t>
      </w:r>
      <w:r w:rsidRPr="00E13F5F">
        <w:rPr>
          <w:sz w:val="16"/>
        </w:rPr>
        <w:t xml:space="preserve"> that </w:t>
      </w:r>
      <w:r w:rsidRPr="00E13F5F">
        <w:rPr>
          <w:rStyle w:val="StyleUnderline"/>
          <w:rFonts w:cs="Times New Roman"/>
        </w:rPr>
        <w:t>hasn't barked</w:t>
      </w:r>
      <w:r w:rsidRPr="00E13F5F">
        <w:rPr>
          <w:sz w:val="16"/>
        </w:rPr>
        <w:t xml:space="preserve">: the effect of the Great Recession on cross-border conflict and violence. </w:t>
      </w:r>
      <w:r w:rsidRPr="00E13F5F">
        <w:rPr>
          <w:rStyle w:val="StyleUnderline"/>
          <w:rFonts w:cs="Times New Roman"/>
        </w:rPr>
        <w:t>During the initial stages of the crisis, multiple analysts asserted that the financial crisis would lead states to increase their use of force</w:t>
      </w:r>
      <w:r w:rsidRPr="00E13F5F">
        <w:rPr>
          <w:sz w:val="16"/>
        </w:rPr>
        <w:t xml:space="preserve"> as a tool for staying in power.42 They voiced genuine concern that the global economic downturn would lead to an increase in conflict—</w:t>
      </w:r>
      <w:r w:rsidRPr="00E13F5F">
        <w:rPr>
          <w:rStyle w:val="StyleUnderline"/>
          <w:rFonts w:cs="Times New Roman"/>
        </w:rPr>
        <w:t>whether through</w:t>
      </w:r>
      <w:r w:rsidRPr="00E13F5F">
        <w:rPr>
          <w:sz w:val="16"/>
        </w:rPr>
        <w:t xml:space="preserve"> greater internal </w:t>
      </w:r>
      <w:r w:rsidRPr="00E13F5F">
        <w:rPr>
          <w:rStyle w:val="StyleUnderline"/>
          <w:rFonts w:cs="Times New Roman"/>
        </w:rPr>
        <w:t>repression, diversionary wars, arms races, or a ratcheting up of great power conflict</w:t>
      </w:r>
      <w:r w:rsidRPr="00E13F5F">
        <w:rPr>
          <w:sz w:val="16"/>
        </w:rPr>
        <w:t xml:space="preserve">. Violence in the Middle East, border disputes in the South China Sea, and even the disruptions of the Occupy movement fueled impressions of a surge in global public disorder. </w:t>
      </w:r>
      <w:r w:rsidRPr="00E13F5F">
        <w:rPr>
          <w:rStyle w:val="Emphasis"/>
          <w:rFonts w:cs="Times New Roman"/>
        </w:rPr>
        <w:t>The aggregate data suggest otherwise</w:t>
      </w:r>
      <w:r w:rsidRPr="00E13F5F">
        <w:rPr>
          <w:rStyle w:val="StyleUnderline"/>
          <w:rFonts w:cs="Times New Roman"/>
        </w:rPr>
        <w:t>, however</w:t>
      </w:r>
      <w:r w:rsidRPr="00E13F5F">
        <w:rPr>
          <w:sz w:val="16"/>
        </w:rPr>
        <w:t>. The Institute for Economics and Peace has concluded that "</w:t>
      </w:r>
      <w:r w:rsidRPr="00E13F5F">
        <w:rPr>
          <w:rStyle w:val="StyleUnderline"/>
          <w:rFonts w:cs="Times New Roman"/>
        </w:rPr>
        <w:t>the average level of peacefulness in 2012 is approximately the same as it was in 2007</w:t>
      </w:r>
      <w:r w:rsidRPr="00E13F5F">
        <w:rPr>
          <w:sz w:val="16"/>
        </w:rPr>
        <w:t xml:space="preserve">."43 </w:t>
      </w:r>
      <w:r w:rsidRPr="00E13F5F">
        <w:rPr>
          <w:rStyle w:val="StyleUnderline"/>
          <w:rFonts w:cs="Times New Roman"/>
        </w:rPr>
        <w:t>Interstate violence</w:t>
      </w:r>
      <w:r w:rsidRPr="00E13F5F">
        <w:rPr>
          <w:sz w:val="16"/>
        </w:rPr>
        <w:t xml:space="preserve"> in particular </w:t>
      </w:r>
      <w:r w:rsidRPr="00E13F5F">
        <w:rPr>
          <w:rStyle w:val="StyleUnderline"/>
          <w:rFonts w:cs="Times New Roman"/>
        </w:rPr>
        <w:t xml:space="preserve">has </w:t>
      </w:r>
      <w:r w:rsidRPr="00E13F5F">
        <w:rPr>
          <w:rStyle w:val="Emphasis"/>
          <w:rFonts w:cs="Times New Roman"/>
        </w:rPr>
        <w:t>declined</w:t>
      </w:r>
      <w:r w:rsidRPr="00E13F5F">
        <w:rPr>
          <w:rStyle w:val="StyleUnderline"/>
          <w:rFonts w:cs="Times New Roman"/>
        </w:rPr>
        <w:t xml:space="preserve"> since the start of the financial crisis, as have military expenditures</w:t>
      </w:r>
      <w:r w:rsidRPr="00E13F5F">
        <w:rPr>
          <w:sz w:val="16"/>
        </w:rPr>
        <w:t xml:space="preserve"> in most sampled countries. Other </w:t>
      </w:r>
      <w:r w:rsidRPr="00E13F5F">
        <w:rPr>
          <w:rStyle w:val="StyleUnderline"/>
          <w:rFonts w:cs="Times New Roman"/>
        </w:rPr>
        <w:t>studies confirm that</w:t>
      </w:r>
      <w:r w:rsidRPr="00E13F5F">
        <w:rPr>
          <w:sz w:val="16"/>
        </w:rPr>
        <w:t xml:space="preserve"> </w:t>
      </w:r>
      <w:r w:rsidRPr="00E13F5F">
        <w:rPr>
          <w:rStyle w:val="StyleUnderline"/>
          <w:rFonts w:cs="Times New Roman"/>
        </w:rPr>
        <w:t>the Great Recession has not triggered any increase in violent conflict</w:t>
      </w:r>
      <w:r w:rsidRPr="00E13F5F">
        <w:rPr>
          <w:sz w:val="16"/>
        </w:rPr>
        <w:t xml:space="preserve">, as Lotta Themner and Peter Wallensteen conclude: "[T]he pattern is one of relative stability when we consider the trend for the past five years."44 </w:t>
      </w:r>
      <w:r w:rsidRPr="00E13F5F">
        <w:rPr>
          <w:rStyle w:val="StyleUnderline"/>
          <w:rFonts w:cs="Times New Roman"/>
        </w:rPr>
        <w:t>The</w:t>
      </w:r>
      <w:r w:rsidRPr="00E13F5F">
        <w:rPr>
          <w:sz w:val="16"/>
        </w:rPr>
        <w:t xml:space="preserve"> secular </w:t>
      </w:r>
      <w:r w:rsidRPr="00E13F5F">
        <w:rPr>
          <w:rStyle w:val="StyleUnderline"/>
          <w:rFonts w:cs="Times New Roman"/>
        </w:rPr>
        <w:t>decline in violence that started with the end of the Cold War has not been reversed</w:t>
      </w:r>
      <w:r w:rsidRPr="00E13F5F">
        <w:rPr>
          <w:sz w:val="16"/>
        </w:rPr>
        <w:t>. Rogers Brubaker observes that "</w:t>
      </w:r>
      <w:r w:rsidRPr="00E13F5F">
        <w:rPr>
          <w:rStyle w:val="StyleUnderline"/>
          <w:rFonts w:cs="Times New Roman"/>
        </w:rPr>
        <w:t>the crisis has not</w:t>
      </w:r>
      <w:r w:rsidRPr="00E13F5F">
        <w:rPr>
          <w:sz w:val="16"/>
        </w:rPr>
        <w:t xml:space="preserve"> to date </w:t>
      </w:r>
      <w:r w:rsidRPr="00E13F5F">
        <w:rPr>
          <w:rStyle w:val="StyleUnderline"/>
          <w:rFonts w:cs="Times New Roman"/>
        </w:rPr>
        <w:t>generated the surge in protectionist nationalism or ethnic exclusion that might have been expected</w:t>
      </w:r>
      <w:r w:rsidRPr="00E13F5F">
        <w:rPr>
          <w:sz w:val="16"/>
        </w:rPr>
        <w:t>."43</w:t>
      </w:r>
    </w:p>
    <w:p w:rsidR="001D7FC6" w:rsidRPr="00E13F5F" w:rsidRDefault="001D7FC6" w:rsidP="001D7FC6">
      <w:pPr>
        <w:pStyle w:val="Heading4"/>
      </w:pPr>
      <w:r w:rsidRPr="00E13F5F">
        <w:t>No risk of economic decline- the U.S. and world economies are both doing well because of low oil prices</w:t>
      </w:r>
    </w:p>
    <w:p w:rsidR="001D7FC6" w:rsidRPr="00E13F5F" w:rsidRDefault="001D7FC6" w:rsidP="001D7FC6">
      <w:pPr>
        <w:rPr>
          <w:b/>
          <w:sz w:val="26"/>
        </w:rPr>
      </w:pPr>
      <w:r w:rsidRPr="00E13F5F">
        <w:rPr>
          <w:rStyle w:val="Style13ptBold"/>
        </w:rPr>
        <w:t>O'Neill, 2/5/15</w:t>
      </w:r>
      <w:r w:rsidRPr="00E13F5F">
        <w:t xml:space="preserve">- former chairman of Goldman Sachs Asset Management, Professor of Economics at Manchester University, research fellow at the economic think tank Bruegel, and a fellow of the University of Cambridge’s Center for Rising Powers (Jim O’Neill, 2/5/15, “The global economy: reasons to be cheerful,” </w:t>
      </w:r>
      <w:hyperlink r:id="rId67" w:history="1">
        <w:r w:rsidRPr="00E13F5F">
          <w:rPr>
            <w:rStyle w:val="Hyperlink"/>
          </w:rPr>
          <w:t>http://www.theguardian.com/business/2015/feb/05/the-global-economy-reasons-to-be-cheerful</w:t>
        </w:r>
      </w:hyperlink>
      <w:r w:rsidRPr="00E13F5F">
        <w:t>, accessed: 2/9/15)</w:t>
      </w:r>
    </w:p>
    <w:p w:rsidR="001D7FC6" w:rsidRPr="00E13F5F" w:rsidRDefault="001D7FC6" w:rsidP="001D7FC6">
      <w:pPr>
        <w:rPr>
          <w:b/>
          <w:u w:val="single"/>
        </w:rPr>
      </w:pPr>
      <w:r w:rsidRPr="00E13F5F">
        <w:rPr>
          <w:sz w:val="16"/>
        </w:rPr>
        <w:t xml:space="preserve">The conventional wisdom about the state of the world economy goes something like this: since the start of the 2007-2008 financial crisis, the developed world has struggled to recover, with only the United States able to adjust. Emerging countries have fared better, but they, too, have started to flounder lately. In a bleak economic climate, the argument goes, the only winners have been the wealthy, resulting in skyrocketing inequality. That scenario sounds entirely right – until, on closer examination, it turns out to be completely wrong. Start with economic growth. </w:t>
      </w:r>
      <w:r w:rsidRPr="00E13F5F">
        <w:rPr>
          <w:rStyle w:val="StyleUnderline"/>
        </w:rPr>
        <w:t>According to the I</w:t>
      </w:r>
      <w:r w:rsidRPr="00E13F5F">
        <w:rPr>
          <w:sz w:val="16"/>
        </w:rPr>
        <w:t xml:space="preserve">nternational </w:t>
      </w:r>
      <w:r w:rsidRPr="00E13F5F">
        <w:rPr>
          <w:rStyle w:val="StyleUnderline"/>
        </w:rPr>
        <w:t>M</w:t>
      </w:r>
      <w:r w:rsidRPr="00E13F5F">
        <w:rPr>
          <w:sz w:val="16"/>
        </w:rPr>
        <w:t xml:space="preserve">onetary </w:t>
      </w:r>
      <w:r w:rsidRPr="00E13F5F">
        <w:rPr>
          <w:rStyle w:val="StyleUnderline"/>
        </w:rPr>
        <w:t>F</w:t>
      </w:r>
      <w:r w:rsidRPr="00E13F5F">
        <w:rPr>
          <w:sz w:val="16"/>
        </w:rPr>
        <w:t xml:space="preserve">und, during the first decade of this century, </w:t>
      </w:r>
      <w:r w:rsidRPr="00E13F5F">
        <w:rPr>
          <w:rStyle w:val="StyleUnderline"/>
        </w:rPr>
        <w:t>annual global growth averaged 3.7%,</w:t>
      </w:r>
      <w:r w:rsidRPr="00E13F5F">
        <w:rPr>
          <w:sz w:val="16"/>
        </w:rPr>
        <w:t xml:space="preserve"> compared to 3.3% in the 1980s and 1990s. In the last four years, growth has averaged 3.4%. </w:t>
      </w:r>
      <w:r w:rsidRPr="00E13F5F">
        <w:rPr>
          <w:rStyle w:val="StyleUnderline"/>
        </w:rPr>
        <w:t>This is</w:t>
      </w:r>
      <w:r w:rsidRPr="00E13F5F">
        <w:rPr>
          <w:sz w:val="16"/>
        </w:rPr>
        <w:t xml:space="preserve"> far </w:t>
      </w:r>
      <w:r w:rsidRPr="00E13F5F">
        <w:rPr>
          <w:rStyle w:val="StyleUnderline"/>
        </w:rPr>
        <w:t xml:space="preserve">lower than </w:t>
      </w:r>
      <w:r w:rsidRPr="00E13F5F">
        <w:rPr>
          <w:sz w:val="16"/>
        </w:rPr>
        <w:t xml:space="preserve">what </w:t>
      </w:r>
      <w:r w:rsidRPr="00E13F5F">
        <w:rPr>
          <w:rStyle w:val="StyleUnderline"/>
        </w:rPr>
        <w:t>many</w:t>
      </w:r>
      <w:r w:rsidRPr="00E13F5F">
        <w:rPr>
          <w:sz w:val="16"/>
        </w:rPr>
        <w:t xml:space="preserve"> had </w:t>
      </w:r>
      <w:r w:rsidRPr="00E13F5F">
        <w:rPr>
          <w:rStyle w:val="StyleUnderline"/>
        </w:rPr>
        <w:t>hoped;</w:t>
      </w:r>
      <w:r w:rsidRPr="00E13F5F">
        <w:rPr>
          <w:sz w:val="16"/>
        </w:rPr>
        <w:t xml:space="preserve"> in 2010, I predicted that in the coming decade, the world could grow at a 4.1% annual rate. </w:t>
      </w:r>
      <w:r w:rsidRPr="00E13F5F">
        <w:rPr>
          <w:rStyle w:val="StyleUnderline"/>
        </w:rPr>
        <w:t>But</w:t>
      </w:r>
      <w:r w:rsidRPr="00E13F5F">
        <w:rPr>
          <w:sz w:val="16"/>
        </w:rPr>
        <w:t xml:space="preserve"> 3.4% is </w:t>
      </w:r>
      <w:r w:rsidRPr="00E13F5F">
        <w:rPr>
          <w:rStyle w:val="StyleUnderline"/>
        </w:rPr>
        <w:t>hardly disastrous</w:t>
      </w:r>
      <w:r w:rsidRPr="00E13F5F">
        <w:rPr>
          <w:sz w:val="16"/>
        </w:rPr>
        <w:t xml:space="preserve"> by historical standards.</w:t>
      </w:r>
      <w:r w:rsidRPr="00E13F5F">
        <w:rPr>
          <w:rStyle w:val="StyleUnderline"/>
        </w:rPr>
        <w:t xml:space="preserve"> </w:t>
      </w:r>
      <w:r w:rsidRPr="00E13F5F">
        <w:rPr>
          <w:sz w:val="16"/>
        </w:rPr>
        <w:t xml:space="preserve">To be sure, all of the large, developed economies are growing more slowly than they did when their economic engines were roaring. But it is </w:t>
      </w:r>
      <w:r w:rsidRPr="00E13F5F">
        <w:rPr>
          <w:rStyle w:val="StyleUnderline"/>
        </w:rPr>
        <w:t>only the eurozone</w:t>
      </w:r>
      <w:r w:rsidRPr="00E13F5F">
        <w:rPr>
          <w:sz w:val="16"/>
        </w:rPr>
        <w:t xml:space="preserve"> that </w:t>
      </w:r>
      <w:r w:rsidRPr="00E13F5F">
        <w:rPr>
          <w:rStyle w:val="StyleUnderline"/>
        </w:rPr>
        <w:t>has badly disappointed in recent years.</w:t>
      </w:r>
      <w:r w:rsidRPr="00E13F5F">
        <w:rPr>
          <w:sz w:val="16"/>
        </w:rPr>
        <w:t xml:space="preserve"> I had assumed, when I made my projections in 2010, that the region’s poor demographics and weak productivity would prevent it from growing at more than 1.5% a year. Instead, it has managed only a meager 0.3%. </w:t>
      </w:r>
      <w:r w:rsidRPr="00E13F5F">
        <w:rPr>
          <w:rStyle w:val="StyleUnderline"/>
        </w:rPr>
        <w:t>For Japan, the US, and the U</w:t>
      </w:r>
      <w:r w:rsidRPr="00E13F5F">
        <w:rPr>
          <w:sz w:val="16"/>
        </w:rPr>
        <w:t xml:space="preserve">nited </w:t>
      </w:r>
      <w:r w:rsidRPr="00E13F5F">
        <w:rPr>
          <w:rStyle w:val="StyleUnderline"/>
        </w:rPr>
        <w:t>K</w:t>
      </w:r>
      <w:r w:rsidRPr="00E13F5F">
        <w:rPr>
          <w:sz w:val="16"/>
        </w:rPr>
        <w:t xml:space="preserve">ingdom, the </w:t>
      </w:r>
      <w:r w:rsidRPr="00E13F5F">
        <w:rPr>
          <w:rStyle w:val="StyleUnderline"/>
        </w:rPr>
        <w:t>prospects are brighter. It should be relatively straightforward for them to grow at an average rate that outpaces</w:t>
      </w:r>
      <w:r w:rsidRPr="00E13F5F">
        <w:rPr>
          <w:sz w:val="16"/>
        </w:rPr>
        <w:t xml:space="preserve"> that of </w:t>
      </w:r>
      <w:r w:rsidRPr="00E13F5F">
        <w:rPr>
          <w:rStyle w:val="StyleUnderline"/>
        </w:rPr>
        <w:t>the last decade</w:t>
      </w:r>
      <w:r w:rsidRPr="00E13F5F">
        <w:rPr>
          <w:sz w:val="16"/>
        </w:rPr>
        <w:t xml:space="preserve"> – a period that includes the peak of the financial crisis. In addition</w:t>
      </w:r>
      <w:r w:rsidRPr="00E13F5F">
        <w:rPr>
          <w:rStyle w:val="StyleUnderline"/>
        </w:rPr>
        <w:t>, the dramatic drop in the price of</w:t>
      </w:r>
      <w:r w:rsidRPr="00E13F5F">
        <w:rPr>
          <w:sz w:val="16"/>
        </w:rPr>
        <w:t xml:space="preserve"> crude </w:t>
      </w:r>
      <w:r w:rsidRPr="00E13F5F">
        <w:rPr>
          <w:rStyle w:val="StyleUnderline"/>
        </w:rPr>
        <w:t>oil will serve as the equivalent of a large tax cut for consumers</w:t>
      </w:r>
      <w:r w:rsidRPr="00E13F5F">
        <w:rPr>
          <w:sz w:val="16"/>
        </w:rPr>
        <w:t xml:space="preserve">. Indeed, I am rather baffled by the IMF’s decision to downgrade its growth forecast for much of the world. If anything, </w:t>
      </w:r>
      <w:r w:rsidRPr="00E13F5F">
        <w:rPr>
          <w:rStyle w:val="StyleUnderline"/>
        </w:rPr>
        <w:t>with oil prices falling, an upward revision seems warranted. Another factor supporting a more positive outlook is the rebalancing that has occurred between the US and China,</w:t>
      </w:r>
      <w:r w:rsidRPr="00E13F5F">
        <w:rPr>
          <w:sz w:val="16"/>
        </w:rPr>
        <w:t xml:space="preserve"> the world’s two largest economies. </w:t>
      </w:r>
      <w:r w:rsidRPr="00E13F5F">
        <w:rPr>
          <w:rStyle w:val="StyleUnderline"/>
        </w:rPr>
        <w:t>Each entered the financial crisis with huge current-account imbalances</w:t>
      </w:r>
      <w:r w:rsidRPr="00E13F5F">
        <w:rPr>
          <w:sz w:val="16"/>
        </w:rPr>
        <w:t xml:space="preserve">. The US was running a deficit of more than 6.5% of its GDP, and China had a surplus of close to 10% of its GDP. </w:t>
      </w:r>
      <w:r w:rsidRPr="00E13F5F">
        <w:rPr>
          <w:rStyle w:val="StyleUnderline"/>
        </w:rPr>
        <w:t>Today, the US deficit has fallen</w:t>
      </w:r>
      <w:r w:rsidRPr="00E13F5F">
        <w:rPr>
          <w:sz w:val="16"/>
        </w:rPr>
        <w:t xml:space="preserve"> to about 2%, </w:t>
      </w:r>
      <w:r w:rsidRPr="00E13F5F">
        <w:rPr>
          <w:rStyle w:val="StyleUnderline"/>
        </w:rPr>
        <w:t>and the Chinese surplus is less than 3%.</w:t>
      </w:r>
      <w:r w:rsidRPr="00E13F5F">
        <w:rPr>
          <w:sz w:val="16"/>
        </w:rPr>
        <w:t xml:space="preserve"> Given that their intertwined imbalances were key drivers of the financial crisis, this is a welcome development. It has recently become fashionable to disparage the economic performance of the large emerging countries, particularly China and the other BRIC economies (Brazil, Russia, and India). But it is hardly a surprise that these countries are no longer growing as fast as they once did. In 2010, I predicted that China’s annual growth would slow to 7.5%. It has since averaged 8%. India’s performance has been more discouraging, though growth has picked up since early 2014. The only real disappointments are Brazil and Russia, both of which have struggled (again, not surprisingly) with much lower commodity prices. Their lethargic performance, together with the eurozone’s, is the main reason why the world economy has not managed the 4.1% growth that optimists like me thought was feasible. The conventional wisdom on wealth and inequality is similarly mistaken. </w:t>
      </w:r>
      <w:r w:rsidRPr="00E13F5F">
        <w:rPr>
          <w:rStyle w:val="StyleUnderline"/>
        </w:rPr>
        <w:t>From 2000 to 2014, global GDP more than doubled</w:t>
      </w:r>
      <w:r w:rsidRPr="00E13F5F">
        <w:rPr>
          <w:sz w:val="16"/>
        </w:rPr>
        <w:t xml:space="preserve">, from $31.8tn to over $75tn. Over the same period, China’s nominal GDP soared from $1.2tn to more than $10tn – growing at more than four times the global rate. </w:t>
      </w:r>
      <w:r w:rsidRPr="00E13F5F">
        <w:rPr>
          <w:rStyle w:val="StyleUnderline"/>
        </w:rPr>
        <w:t>In 2000, the Bric economies’ combined size was about a quarter of US GDP. Today, they have nearly caught up, with a combined GDP</w:t>
      </w:r>
      <w:r w:rsidRPr="00E13F5F">
        <w:rPr>
          <w:sz w:val="16"/>
        </w:rPr>
        <w:t xml:space="preserve"> of more than $16 trillion, </w:t>
      </w:r>
      <w:r w:rsidRPr="00E13F5F">
        <w:rPr>
          <w:rStyle w:val="StyleUnderline"/>
        </w:rPr>
        <w:t>just short of America’s</w:t>
      </w:r>
      <w:r w:rsidRPr="00E13F5F">
        <w:rPr>
          <w:sz w:val="16"/>
        </w:rPr>
        <w:t xml:space="preserve"> $17.4 trillion. Indeed, </w:t>
      </w:r>
      <w:r w:rsidRPr="00E13F5F">
        <w:rPr>
          <w:rStyle w:val="StyleUnderline"/>
        </w:rPr>
        <w:t>since 2000, the Brics have been responsible for nearly a third of the rise in nominal global GDP</w:t>
      </w:r>
      <w:r w:rsidRPr="00E13F5F">
        <w:rPr>
          <w:sz w:val="16"/>
        </w:rPr>
        <w:t xml:space="preserve">. And </w:t>
      </w:r>
      <w:r w:rsidRPr="00E13F5F">
        <w:rPr>
          <w:rStyle w:val="StyleUnderline"/>
        </w:rPr>
        <w:t>other emerging countries have performed similarly well. Nigeria’s economy has grown 11-fold since 2000, and Indonesia’s has more than quintupled.</w:t>
      </w:r>
      <w:r w:rsidRPr="00E13F5F">
        <w:rPr>
          <w:sz w:val="16"/>
        </w:rPr>
        <w:t xml:space="preserve"> Since 2008, these two developing giants have contributed more to global GDP growth than the EU has. Statistics like these utterly disprove the idea that global inequality is growing. Gaps in income and wealth may be shooting up within individual countries, but per capita income in developing countries is rising much faster than in the advanced economies. Indeed, that is why one of the key targets of the United Nations Millennium Development Goals – to halve the number of people living in absolute poverty – was achieved five years ahead of the deadline. None of this is meant to deny that we are living in challenging and uncertain times. But one thing is clear: </w:t>
      </w:r>
      <w:r w:rsidRPr="00E13F5F">
        <w:rPr>
          <w:rStyle w:val="StyleUnderline"/>
        </w:rPr>
        <w:t>economically</w:t>
      </w:r>
      <w:r w:rsidRPr="00E13F5F">
        <w:rPr>
          <w:sz w:val="16"/>
        </w:rPr>
        <w:t xml:space="preserve">, at least, </w:t>
      </w:r>
      <w:r w:rsidRPr="00E13F5F">
        <w:rPr>
          <w:rStyle w:val="StyleUnderline"/>
        </w:rPr>
        <w:t>the world is continuing to become a better place.</w:t>
      </w:r>
    </w:p>
    <w:p w:rsidR="00640F9C" w:rsidRPr="00E13F5F" w:rsidRDefault="00640F9C" w:rsidP="00640F9C"/>
    <w:p w:rsidR="00591EB1" w:rsidRPr="00E13F5F" w:rsidRDefault="00591EB1" w:rsidP="00591EB1">
      <w:pPr>
        <w:pStyle w:val="Heading3"/>
      </w:pPr>
      <w:r w:rsidRPr="00E13F5F">
        <w:t>AT: India Relations Impact</w:t>
      </w:r>
    </w:p>
    <w:p w:rsidR="00640F9C" w:rsidRPr="00E13F5F" w:rsidRDefault="00640F9C" w:rsidP="001D7FC6">
      <w:pPr>
        <w:pStyle w:val="Heading4"/>
      </w:pPr>
      <w:r w:rsidRPr="00E13F5F">
        <w:t>Relations inevitable but no impact and alt causalities they can’t solve</w:t>
      </w:r>
    </w:p>
    <w:p w:rsidR="00640F9C" w:rsidRPr="00E13F5F" w:rsidRDefault="00640F9C" w:rsidP="001D7FC6">
      <w:r w:rsidRPr="00E13F5F">
        <w:rPr>
          <w:rStyle w:val="Style13ptBold"/>
        </w:rPr>
        <w:t>Joshi</w:t>
      </w:r>
      <w:r w:rsidRPr="00E13F5F">
        <w:t xml:space="preserve"> 3/1/</w:t>
      </w:r>
      <w:r w:rsidRPr="00E13F5F">
        <w:rPr>
          <w:rStyle w:val="Style13ptBold"/>
        </w:rPr>
        <w:t>13</w:t>
      </w:r>
      <w:r w:rsidR="001D7FC6" w:rsidRPr="00E13F5F">
        <w:t xml:space="preserve"> (</w:t>
      </w:r>
      <w:r w:rsidRPr="00E13F5F">
        <w:t>Yogesh, doctoral student in international politics at the Center for International Politics, Organization and Disarmament (CIPOD), School of International Studies, Jawaharlal Nehru University, New Delhi studying post-Cold War transitions in Indian foreign policy. He is a CSIS-Pacific Forum young leader and also represented India at Global Zero World Summits in Paris (2010) and London (2011). Recently, he joined the steering committee of the International Network of Emerging Nuclear Specialists (INENS) as a career and professional development liaison, “U.S.-India Relations: New Delhi's Responsibility,” http://www.diplomaticourier.com/news/regions/brics/1372-us-india-relations-new-delhis-responsibility</w:t>
      </w:r>
      <w:r w:rsidR="001D7FC6" w:rsidRPr="00E13F5F">
        <w:t>)</w:t>
      </w:r>
    </w:p>
    <w:p w:rsidR="00640F9C" w:rsidRPr="00E13F5F" w:rsidRDefault="00640F9C" w:rsidP="00640F9C">
      <w:pPr>
        <w:rPr>
          <w:rStyle w:val="StyleUnderline"/>
        </w:rPr>
      </w:pPr>
      <w:r w:rsidRPr="00E13F5F">
        <w:rPr>
          <w:rStyle w:val="StyleUnderline"/>
        </w:rPr>
        <w:t>While the U.S. presidential candidates were slugging it out during the debates on foreign policy, India remained conspicuously absent from the narrative</w:t>
      </w:r>
      <w:r w:rsidRPr="00E13F5F">
        <w:rPr>
          <w:sz w:val="16"/>
        </w:rPr>
        <w:t xml:space="preserve">. At face value, the omission of India from the debates gave an impression that the country hardly matters in U.S. foreign policy. However, the case was exactly opposite. </w:t>
      </w:r>
      <w:r w:rsidRPr="00E13F5F">
        <w:rPr>
          <w:rStyle w:val="BoldUnderline"/>
        </w:rPr>
        <w:t>If there was one foreign policy issue where the Republicans and Democrats had more or less similar views, it was the role of India in the future of U.S. Grand Strategy.</w:t>
      </w:r>
      <w:r w:rsidRPr="00E13F5F">
        <w:rPr>
          <w:sz w:val="16"/>
        </w:rPr>
        <w:t xml:space="preserve"> </w:t>
      </w:r>
      <w:r w:rsidRPr="00E13F5F">
        <w:rPr>
          <w:rStyle w:val="StyleUnderline"/>
        </w:rPr>
        <w:t>In some sense, the presidential elections settled the debate on India’s importance in the U.S.'s world view and future strategic plans</w:t>
      </w:r>
      <w:r w:rsidRPr="00E13F5F">
        <w:rPr>
          <w:sz w:val="16"/>
        </w:rPr>
        <w:t xml:space="preserve">. While the campaign was reaching its crescendo, India and the U.S. were engaged in their third annual strategic dialogue–an event of immense geo-political significance first started in 2010. </w:t>
      </w:r>
      <w:r w:rsidRPr="00E13F5F">
        <w:rPr>
          <w:rStyle w:val="BoldUnderline"/>
        </w:rPr>
        <w:t xml:space="preserve">The annual strategic dialogue clearly indicates the level of strategic convergence between New Delhi and Washington, DC. </w:t>
      </w:r>
      <w:r w:rsidRPr="00E13F5F">
        <w:rPr>
          <w:sz w:val="16"/>
        </w:rPr>
        <w:t xml:space="preserve">It was therefore not surprising to see that during the recently concluded Asia-Pacific summit, President </w:t>
      </w:r>
      <w:r w:rsidRPr="00E13F5F">
        <w:rPr>
          <w:rStyle w:val="StyleUnderline"/>
        </w:rPr>
        <w:t>Obama called upon</w:t>
      </w:r>
      <w:r w:rsidRPr="00E13F5F">
        <w:rPr>
          <w:sz w:val="16"/>
        </w:rPr>
        <w:t xml:space="preserve"> Indian Prime Minister Manmohan </w:t>
      </w:r>
      <w:r w:rsidRPr="00E13F5F">
        <w:rPr>
          <w:rStyle w:val="StyleUnderline"/>
        </w:rPr>
        <w:t>Singh</w:t>
      </w:r>
      <w:r w:rsidRPr="00E13F5F">
        <w:rPr>
          <w:sz w:val="16"/>
        </w:rPr>
        <w:t xml:space="preserve"> </w:t>
      </w:r>
      <w:r w:rsidRPr="00E13F5F">
        <w:rPr>
          <w:rStyle w:val="StyleUnderline"/>
        </w:rPr>
        <w:t>to reveal that India is a "big part" of his second term foreign policy plans</w:t>
      </w:r>
      <w:r w:rsidRPr="00E13F5F">
        <w:rPr>
          <w:sz w:val="16"/>
        </w:rPr>
        <w:t xml:space="preserve">. In his first term, President Obama continued the strategic engagement with India initiated by his predecessor, President George W. Bush. The highlight of U.S.-India relations during Obama's first term was his visit to India, in which for the first time the U.S. supported India’s candidacy for a permanent seat at the UN Security Council (UNSC). However, </w:t>
      </w:r>
      <w:r w:rsidRPr="00E13F5F">
        <w:rPr>
          <w:rStyle w:val="StyleUnderline"/>
        </w:rPr>
        <w:t xml:space="preserve">for many critics, Obama has failed to capitalize on the momentum generated in the bilateral relationship by addressing the Indo-U.S. nuclear deal. </w:t>
      </w:r>
      <w:r w:rsidRPr="00E13F5F">
        <w:rPr>
          <w:sz w:val="16"/>
        </w:rPr>
        <w:t>The reasons for such pessimism are multi-faceted. First</w:t>
      </w:r>
      <w:r w:rsidRPr="00E13F5F">
        <w:rPr>
          <w:rStyle w:val="StyleUnderline"/>
        </w:rPr>
        <w:t>, the promise of the Indo-U.S. nuclear deal remains unrealised. Though the U.S was instrumental in manipulating the global nuclear regime to allow India to trade in nuclear material and technologies, its own nuclear industry has not benefited much out of the agreement. India’s killer nuclear liability law</w:t>
      </w:r>
      <w:r w:rsidRPr="00E13F5F">
        <w:rPr>
          <w:sz w:val="16"/>
        </w:rPr>
        <w:t xml:space="preserve">, with provisions for supplier culpability, </w:t>
      </w:r>
      <w:r w:rsidRPr="00E13F5F">
        <w:rPr>
          <w:rStyle w:val="StyleUnderline"/>
        </w:rPr>
        <w:t>has hindered the participation of nuclear consortiums</w:t>
      </w:r>
      <w:r w:rsidRPr="00E13F5F">
        <w:rPr>
          <w:sz w:val="16"/>
        </w:rPr>
        <w:t xml:space="preserve"> such as Westinghouse and General Electric in India’s vast nuclear energy market. </w:t>
      </w:r>
      <w:r w:rsidRPr="00E13F5F">
        <w:rPr>
          <w:rStyle w:val="StyleUnderline"/>
        </w:rPr>
        <w:t>Second, the strategic partnership has failed to convince India to tow the U.S. line on a number of issues, including</w:t>
      </w:r>
      <w:r w:rsidRPr="00E13F5F">
        <w:rPr>
          <w:sz w:val="16"/>
        </w:rPr>
        <w:t xml:space="preserve"> a nuclear </w:t>
      </w:r>
      <w:r w:rsidRPr="00E13F5F">
        <w:rPr>
          <w:rStyle w:val="StyleUnderline"/>
        </w:rPr>
        <w:t>Iran</w:t>
      </w:r>
      <w:r w:rsidRPr="00E13F5F">
        <w:rPr>
          <w:sz w:val="16"/>
        </w:rPr>
        <w:t xml:space="preserve"> </w:t>
      </w:r>
      <w:r w:rsidRPr="00E13F5F">
        <w:rPr>
          <w:rStyle w:val="StyleUnderline"/>
        </w:rPr>
        <w:t>and</w:t>
      </w:r>
      <w:r w:rsidRPr="00E13F5F">
        <w:rPr>
          <w:sz w:val="16"/>
        </w:rPr>
        <w:t xml:space="preserve"> a more robust alliance against </w:t>
      </w:r>
      <w:r w:rsidRPr="00E13F5F">
        <w:rPr>
          <w:rStyle w:val="StyleUnderline"/>
        </w:rPr>
        <w:t>China</w:t>
      </w:r>
      <w:r w:rsidRPr="00E13F5F">
        <w:rPr>
          <w:sz w:val="16"/>
        </w:rPr>
        <w:t xml:space="preserve">. Though India has repeatedly declared that it opposes Iran’s development of a nuclear bomb, the suggestion of military action against Iran finds no traction with Indian policymakers. </w:t>
      </w:r>
      <w:r w:rsidRPr="00E13F5F">
        <w:rPr>
          <w:rStyle w:val="StyleUnderline"/>
        </w:rPr>
        <w:t>Similarly, India remains cagey about consummating the military component of its strategic relationship with the U.S. insofar it wants to keep China in good humour.</w:t>
      </w:r>
    </w:p>
    <w:p w:rsidR="00640F9C" w:rsidRPr="00E13F5F" w:rsidRDefault="00640F9C" w:rsidP="00640F9C"/>
    <w:p w:rsidR="00591EB1" w:rsidRPr="00E13F5F" w:rsidRDefault="00591EB1" w:rsidP="00591EB1">
      <w:pPr>
        <w:pStyle w:val="Heading3"/>
      </w:pPr>
      <w:r w:rsidRPr="00E13F5F">
        <w:t>AT: International Law Impact</w:t>
      </w:r>
    </w:p>
    <w:p w:rsidR="001D1713" w:rsidRPr="00E13F5F" w:rsidRDefault="001D1713" w:rsidP="001D1713">
      <w:pPr>
        <w:pStyle w:val="Heading4"/>
      </w:pPr>
      <w:r w:rsidRPr="00E13F5F">
        <w:t>International institutions are inevitable --- multiple shared interests guarantee cooperation</w:t>
      </w:r>
    </w:p>
    <w:p w:rsidR="001D1713" w:rsidRPr="00E13F5F" w:rsidRDefault="001D1713" w:rsidP="001D1713">
      <w:pPr>
        <w:rPr>
          <w:b/>
          <w:bCs/>
          <w:sz w:val="26"/>
        </w:rPr>
      </w:pPr>
      <w:r w:rsidRPr="00E13F5F">
        <w:rPr>
          <w:rStyle w:val="Style13ptBold"/>
        </w:rPr>
        <w:t xml:space="preserve">Deudney and Ikenberry, 9 </w:t>
      </w:r>
      <w:r w:rsidRPr="00E13F5F">
        <w:t>(Daniel Deudney and G. John Ikenberry, Jan/Feb 2009. Professor of Political Science at Johns Hopkins University; and Albert G. Milbank Professor of Politics and International Affairs at Princeton University, a Global Eminence Scholar at Kyung Hee University. “The Myth of the Autocratic Revival: Why Liberal Democracy Will Prevail,” Foreign Affairs 88.1, Ebsco)</w:t>
      </w:r>
    </w:p>
    <w:p w:rsidR="001D1713" w:rsidRPr="00E13F5F" w:rsidRDefault="001D1713" w:rsidP="001D1713">
      <w:pPr>
        <w:rPr>
          <w:sz w:val="16"/>
        </w:rPr>
      </w:pPr>
      <w:r w:rsidRPr="00E13F5F">
        <w:rPr>
          <w:sz w:val="16"/>
        </w:rPr>
        <w:t xml:space="preserve">Fortunately, this new conventional wisdom about autocratic revival is as much an exaggeration of a few years of headlines as was the proclamation of the end of history at the end of the Cold War. The proposition that autocracies have achieved a new lease on life and are emerging today as a viable alternative within the global capitalist system is wrong. Just as important, the policies promoted by the autocratic revivalists are unlikely to be successful and, if anything, would be counterproductive — driving autocracies away from the liberal system and thereby creating a self-fulfilling prophecy. </w:t>
      </w:r>
      <w:r w:rsidRPr="00E13F5F">
        <w:rPr>
          <w:rStyle w:val="Heading3Char"/>
          <w:sz w:val="22"/>
        </w:rPr>
        <w:t>Although today's autocracies may be more competent and more adept at accommodating capitalism than their predecessors were, they are nonetheless fundamentally constrained by deep-seated incapacities that promise to limit their viability over the long run. Ultimately, autocracies will move toward liberalism</w:t>
      </w:r>
      <w:r w:rsidRPr="00E13F5F">
        <w:rPr>
          <w:sz w:val="16"/>
        </w:rPr>
        <w:t xml:space="preserve">. The success of regimes such as those in China and Russia is not a refutation of the liberal vision; </w:t>
      </w:r>
      <w:r w:rsidRPr="00E13F5F">
        <w:rPr>
          <w:rStyle w:val="Heading3Char"/>
          <w:sz w:val="22"/>
        </w:rPr>
        <w:t>the recent success of autocratic states has depended on their access to the international liberal order, and they remain dependent on its success</w:t>
      </w:r>
      <w:r w:rsidRPr="00E13F5F">
        <w:rPr>
          <w:sz w:val="16"/>
        </w:rPr>
        <w:t xml:space="preserve">. Furthermore, </w:t>
      </w:r>
      <w:r w:rsidRPr="00E13F5F">
        <w:rPr>
          <w:rStyle w:val="Heading3Char"/>
          <w:sz w:val="22"/>
        </w:rPr>
        <w:t>the relentless imperatives of rising global interdependence create powerful and growing incentives for states to engage in international cooperation regardless of regime type</w:t>
      </w:r>
      <w:r w:rsidRPr="00E13F5F">
        <w:rPr>
          <w:sz w:val="16"/>
        </w:rPr>
        <w:t>.</w:t>
      </w:r>
    </w:p>
    <w:p w:rsidR="001D1713" w:rsidRPr="00E13F5F" w:rsidRDefault="001D1713" w:rsidP="001D1713"/>
    <w:p w:rsidR="001D1713" w:rsidRPr="00E13F5F" w:rsidRDefault="001D1713" w:rsidP="001D1713">
      <w:pPr>
        <w:pStyle w:val="Heading4"/>
        <w:rPr>
          <w:rFonts w:eastAsia="Times New Roman"/>
        </w:rPr>
      </w:pPr>
      <w:r w:rsidRPr="00E13F5F">
        <w:rPr>
          <w:rFonts w:eastAsia="Times New Roman"/>
        </w:rPr>
        <w:t>The impact is empirically false. The US has trampled on international law from the beginning</w:t>
      </w:r>
    </w:p>
    <w:p w:rsidR="001D1713" w:rsidRPr="00E13F5F" w:rsidRDefault="001D1713" w:rsidP="001D1713">
      <w:pPr>
        <w:rPr>
          <w:b/>
          <w:bCs/>
          <w:sz w:val="26"/>
        </w:rPr>
      </w:pPr>
      <w:r w:rsidRPr="00E13F5F">
        <w:rPr>
          <w:rStyle w:val="Style13ptBold"/>
        </w:rPr>
        <w:t xml:space="preserve">Holloway, 2k </w:t>
      </w:r>
      <w:r w:rsidRPr="00E13F5F">
        <w:t>(Steven Holloway, professor of political science at St. Francis Xavier University, Global Governance, July-September 2000, p. 363)</w:t>
      </w:r>
    </w:p>
    <w:p w:rsidR="001D1713" w:rsidRPr="00E13F5F" w:rsidRDefault="001D1713" w:rsidP="001D1713">
      <w:pPr>
        <w:widowControl w:val="0"/>
        <w:suppressAutoHyphens/>
        <w:rPr>
          <w:rFonts w:eastAsia="Times New Roman"/>
          <w:sz w:val="16"/>
        </w:rPr>
      </w:pPr>
      <w:r w:rsidRPr="00E13F5F">
        <w:rPr>
          <w:rFonts w:eastAsia="Times New Roman"/>
          <w:b/>
          <w:u w:val="single"/>
        </w:rPr>
        <w:t>There are</w:t>
      </w:r>
      <w:r w:rsidRPr="00E13F5F">
        <w:rPr>
          <w:rFonts w:eastAsia="Times New Roman"/>
          <w:sz w:val="16"/>
        </w:rPr>
        <w:t xml:space="preserve">, after all, </w:t>
      </w:r>
      <w:r w:rsidRPr="00E13F5F">
        <w:rPr>
          <w:rFonts w:eastAsia="Times New Roman"/>
          <w:b/>
          <w:u w:val="single"/>
        </w:rPr>
        <w:t>grounds for doubting</w:t>
      </w:r>
      <w:r w:rsidRPr="00E13F5F">
        <w:rPr>
          <w:rFonts w:eastAsia="Times New Roman"/>
          <w:sz w:val="16"/>
        </w:rPr>
        <w:t xml:space="preserve"> the constancy of the </w:t>
      </w:r>
      <w:r w:rsidRPr="00E13F5F">
        <w:rPr>
          <w:rFonts w:eastAsia="Times New Roman"/>
          <w:b/>
          <w:u w:val="single"/>
        </w:rPr>
        <w:t>U.S. commitment to multilateralism. In</w:t>
      </w:r>
      <w:r w:rsidRPr="00E13F5F">
        <w:rPr>
          <w:rFonts w:eastAsia="Times New Roman"/>
          <w:sz w:val="16"/>
        </w:rPr>
        <w:t xml:space="preserve"> negotiations leading to </w:t>
      </w:r>
      <w:r w:rsidRPr="00E13F5F">
        <w:rPr>
          <w:rFonts w:eastAsia="Times New Roman"/>
          <w:b/>
          <w:u w:val="single"/>
        </w:rPr>
        <w:t>the</w:t>
      </w:r>
      <w:r w:rsidRPr="00E13F5F">
        <w:rPr>
          <w:rFonts w:eastAsia="Times New Roman"/>
          <w:sz w:val="16"/>
        </w:rPr>
        <w:t xml:space="preserve"> 1997 </w:t>
      </w:r>
      <w:r w:rsidRPr="00E13F5F">
        <w:rPr>
          <w:rFonts w:eastAsia="Times New Roman"/>
          <w:b/>
          <w:u w:val="single"/>
        </w:rPr>
        <w:t>landmine treaty and the</w:t>
      </w:r>
      <w:r w:rsidRPr="00E13F5F">
        <w:rPr>
          <w:rFonts w:eastAsia="Times New Roman"/>
          <w:sz w:val="16"/>
        </w:rPr>
        <w:t xml:space="preserve"> 1998 </w:t>
      </w:r>
      <w:r w:rsidRPr="00E13F5F">
        <w:rPr>
          <w:rFonts w:eastAsia="Times New Roman"/>
          <w:b/>
          <w:u w:val="single"/>
        </w:rPr>
        <w:t>international criminal court treaty, the United States not only refused to lead</w:t>
      </w:r>
      <w:r w:rsidRPr="00E13F5F">
        <w:rPr>
          <w:rFonts w:eastAsia="Times New Roman"/>
          <w:sz w:val="16"/>
        </w:rPr>
        <w:t xml:space="preserve"> the world community </w:t>
      </w:r>
      <w:r w:rsidRPr="00E13F5F">
        <w:rPr>
          <w:rFonts w:eastAsia="Times New Roman"/>
          <w:b/>
          <w:u w:val="single"/>
        </w:rPr>
        <w:t>but</w:t>
      </w:r>
      <w:r w:rsidRPr="00E13F5F">
        <w:rPr>
          <w:rFonts w:eastAsia="Times New Roman"/>
          <w:sz w:val="16"/>
        </w:rPr>
        <w:t xml:space="preserve">--in a striking display of unilateralism--also </w:t>
      </w:r>
      <w:r w:rsidRPr="00E13F5F">
        <w:rPr>
          <w:rFonts w:eastAsia="Times New Roman"/>
          <w:b/>
          <w:u w:val="single"/>
        </w:rPr>
        <w:t xml:space="preserve">refused to sign </w:t>
      </w:r>
      <w:r w:rsidRPr="00E13F5F">
        <w:rPr>
          <w:rFonts w:eastAsia="Times New Roman"/>
          <w:sz w:val="16"/>
        </w:rPr>
        <w:t xml:space="preserve">agreements supported by a majority of states and most of its Western allies. </w:t>
      </w:r>
      <w:r w:rsidRPr="00E13F5F">
        <w:rPr>
          <w:rFonts w:eastAsia="Times New Roman"/>
          <w:b/>
          <w:u w:val="single"/>
        </w:rPr>
        <w:t>This</w:t>
      </w:r>
      <w:r w:rsidRPr="00E13F5F">
        <w:rPr>
          <w:rFonts w:eastAsia="Times New Roman"/>
          <w:sz w:val="16"/>
        </w:rPr>
        <w:t xml:space="preserve"> behavior </w:t>
      </w:r>
      <w:r w:rsidRPr="00E13F5F">
        <w:rPr>
          <w:rFonts w:eastAsia="Times New Roman"/>
          <w:b/>
          <w:u w:val="single"/>
        </w:rPr>
        <w:t>led the Economist</w:t>
      </w:r>
      <w:r w:rsidRPr="00E13F5F">
        <w:rPr>
          <w:rFonts w:eastAsia="Times New Roman"/>
          <w:sz w:val="16"/>
        </w:rPr>
        <w:t xml:space="preserve">, a British magazine not usually noted as a bastion of radicalism or anti-U.S. sentiment, </w:t>
      </w:r>
      <w:r w:rsidRPr="00E13F5F">
        <w:rPr>
          <w:rFonts w:eastAsia="Times New Roman"/>
          <w:b/>
          <w:u w:val="single"/>
        </w:rPr>
        <w:t>to</w:t>
      </w:r>
      <w:r w:rsidRPr="00E13F5F">
        <w:rPr>
          <w:rFonts w:eastAsia="Times New Roman"/>
          <w:sz w:val="16"/>
        </w:rPr>
        <w:t xml:space="preserve"> publish an editorial in December 1998 </w:t>
      </w:r>
      <w:r w:rsidRPr="00E13F5F">
        <w:rPr>
          <w:rFonts w:eastAsia="Times New Roman"/>
          <w:b/>
          <w:u w:val="single"/>
        </w:rPr>
        <w:t>calling the United States "a two-faced</w:t>
      </w:r>
      <w:r w:rsidRPr="00E13F5F">
        <w:rPr>
          <w:rFonts w:eastAsia="Times New Roman"/>
          <w:sz w:val="16"/>
        </w:rPr>
        <w:t xml:space="preserve">, half-hearted </w:t>
      </w:r>
      <w:r w:rsidRPr="00E13F5F">
        <w:rPr>
          <w:rFonts w:eastAsia="Times New Roman"/>
          <w:b/>
          <w:u w:val="single"/>
        </w:rPr>
        <w:t>friend" rather than a champion of international law</w:t>
      </w:r>
      <w:r w:rsidRPr="00E13F5F">
        <w:rPr>
          <w:rFonts w:eastAsia="Times New Roman"/>
          <w:sz w:val="16"/>
        </w:rPr>
        <w:t xml:space="preserve">. Important indicators of multilateralism are the negotiation and support of new international norms. However, as the editorial observed, </w:t>
      </w:r>
      <w:r w:rsidRPr="00E13F5F">
        <w:rPr>
          <w:rFonts w:eastAsia="Times New Roman"/>
          <w:b/>
          <w:u w:val="single"/>
        </w:rPr>
        <w:t>"the United States has a sorry record of shilly-shallying, or plain obstruction, in the development of international law.</w:t>
      </w:r>
      <w:r w:rsidRPr="00E13F5F">
        <w:rPr>
          <w:rFonts w:eastAsia="Times New Roman"/>
          <w:sz w:val="16"/>
        </w:rPr>
        <w:t xml:space="preserve"> Instead of leading, </w:t>
      </w:r>
      <w:r w:rsidRPr="00E13F5F">
        <w:rPr>
          <w:rFonts w:eastAsia="Times New Roman"/>
          <w:b/>
          <w:u w:val="single"/>
        </w:rPr>
        <w:t>America has ratified</w:t>
      </w:r>
      <w:r w:rsidRPr="00E13F5F">
        <w:rPr>
          <w:rFonts w:eastAsia="Times New Roman"/>
          <w:sz w:val="16"/>
        </w:rPr>
        <w:t xml:space="preserve"> many </w:t>
      </w:r>
      <w:r w:rsidRPr="00E13F5F">
        <w:rPr>
          <w:rFonts w:eastAsia="Times New Roman"/>
          <w:b/>
          <w:u w:val="single"/>
        </w:rPr>
        <w:t>human-rights treaties only after most other countries</w:t>
      </w:r>
      <w:r w:rsidRPr="00E13F5F">
        <w:rPr>
          <w:rFonts w:eastAsia="Times New Roman"/>
          <w:sz w:val="16"/>
        </w:rPr>
        <w:t xml:space="preserve"> have already done so." A litany followed. </w:t>
      </w:r>
      <w:r w:rsidRPr="00E13F5F">
        <w:rPr>
          <w:rFonts w:eastAsia="Times New Roman"/>
          <w:b/>
          <w:u w:val="single"/>
        </w:rPr>
        <w:t>It took 40 years to ratify the Genocide Convention, 28 for the Convention Against Racial Discrimination, 26 for even the International Covenant on Civil and Political Rights</w:t>
      </w:r>
      <w:r w:rsidRPr="00E13F5F">
        <w:rPr>
          <w:rFonts w:eastAsia="Times New Roman"/>
          <w:sz w:val="16"/>
        </w:rPr>
        <w:t xml:space="preserve">, the most important treaty of all. </w:t>
      </w:r>
      <w:r w:rsidRPr="00E13F5F">
        <w:rPr>
          <w:rFonts w:eastAsia="Times New Roman"/>
          <w:b/>
          <w:u w:val="single"/>
        </w:rPr>
        <w:t>Over 160 countries have ratified the convention banning discrimination against women but not the United States. Only two in the world have not ratified the Convention on the Rights of the Child</w:t>
      </w:r>
      <w:r w:rsidRPr="00E13F5F">
        <w:rPr>
          <w:rFonts w:eastAsia="Times New Roman"/>
          <w:sz w:val="16"/>
        </w:rPr>
        <w:t xml:space="preserve">. . . . And even when America has ratified treaties, it has often attached extensive reservations, making them inapplicable at home. It has also paid scant respect to monitoring mechanisms set up by the treaties, and to the International Court of Justice in The Hague. . . . </w:t>
      </w:r>
      <w:r w:rsidRPr="00E13F5F">
        <w:rPr>
          <w:rFonts w:eastAsia="Times New Roman"/>
          <w:b/>
          <w:u w:val="single"/>
        </w:rPr>
        <w:t>Alone among its allies, it now opposes the permanent international criminal court</w:t>
      </w:r>
      <w:r w:rsidRPr="00E13F5F">
        <w:rPr>
          <w:rFonts w:eastAsia="Times New Roman"/>
          <w:sz w:val="16"/>
        </w:rPr>
        <w:t xml:space="preserve"> endorsed by 120 nations at a UN conference last July primarily because it could not win an absolute exemption for its own soldiers. In assessing commitment to multinationalism, the UN also provides an important benchmark. But consider the unilateralist behavior of the United States at the UN in the selection of the last secretary-general and the ongoing financial crisis provoked by nonpayment of U.S. dues. (4) Any observer of the UN General Assembly in the 1980s would more likely be impressed with the obvious unilateral nature of U.S. voting behavior. In the last year of the Bush administration--after the end of the Cold War and the supposed creation of a new world order--the U.S. representative to the Forty-seventh General Assembly was moved to vote "nay" on 61 percent of final resolutions adopted by a majority of the membership. This record was unmatched even by Israel, the second most "nonaccommodating" member, which had a record of voting against the majority only 45 percent of the time. </w:t>
      </w:r>
    </w:p>
    <w:p w:rsidR="00591EB1" w:rsidRPr="00E13F5F" w:rsidRDefault="00591EB1" w:rsidP="00591EB1">
      <w:pPr>
        <w:pStyle w:val="Heading3"/>
      </w:pPr>
      <w:r w:rsidRPr="00E13F5F">
        <w:t>AT: Iran Deal Impact</w:t>
      </w:r>
    </w:p>
    <w:p w:rsidR="001D1713" w:rsidRPr="00E13F5F" w:rsidRDefault="001D1713" w:rsidP="001D1713">
      <w:pPr>
        <w:pStyle w:val="Heading4"/>
      </w:pPr>
      <w:r w:rsidRPr="00E13F5F">
        <w:t>Iran deal will collapse inev</w:t>
      </w:r>
    </w:p>
    <w:p w:rsidR="001D1713" w:rsidRPr="00E13F5F" w:rsidRDefault="001D1713" w:rsidP="001D1713">
      <w:r w:rsidRPr="00E13F5F">
        <w:t xml:space="preserve">Aaron David </w:t>
      </w:r>
      <w:r w:rsidRPr="00E13F5F">
        <w:rPr>
          <w:rStyle w:val="Style13ptBold"/>
        </w:rPr>
        <w:t>Miller</w:t>
      </w:r>
      <w:r w:rsidRPr="00E13F5F">
        <w:t>, vice president at the Woodrow Wilson Center for Scholars, 9-3-20</w:t>
      </w:r>
      <w:r w:rsidRPr="00E13F5F">
        <w:rPr>
          <w:rStyle w:val="Style13ptBold"/>
        </w:rPr>
        <w:t>15</w:t>
      </w:r>
      <w:r w:rsidRPr="00E13F5F">
        <w:t>, "Why Surviving Congress Is the Easy Part of the Iran Nuclear Deal," WSJ, http://blogs.wsj.com/washwire/2015/09/03/why-surviving-congress-is-the-easy-part-of-the-iran-nuclear-deal/</w:t>
      </w:r>
    </w:p>
    <w:p w:rsidR="001D1713" w:rsidRPr="00E13F5F" w:rsidRDefault="001D1713" w:rsidP="001D1713">
      <w:pPr>
        <w:rPr>
          <w:rStyle w:val="StyleUnderline"/>
        </w:rPr>
      </w:pPr>
      <w:r w:rsidRPr="00E13F5F">
        <w:rPr>
          <w:rStyle w:val="StyleUnderline"/>
        </w:rPr>
        <w:t>Enough senators have indicated support for the Iran nuclear deal that the agreement is likely to survive congressional review</w:t>
      </w:r>
      <w:r w:rsidRPr="00E13F5F">
        <w:rPr>
          <w:sz w:val="16"/>
        </w:rPr>
        <w:t xml:space="preserve">. After that, it’s likely that the International Atomic Energy Agency will certify that Iran has come clean about possible past military dimensions of its nuclear program and complied with downsizing requirements, according to terms set in April. Serious sanctions relief is likely to begin by early next year. But </w:t>
      </w:r>
      <w:r w:rsidRPr="00E13F5F">
        <w:rPr>
          <w:rStyle w:val="StyleUnderline"/>
        </w:rPr>
        <w:t>none of this suggests that controversy over the agreement or Iran’s nuclear program will end or that Iran will become any less controversial in U.S. politics or among some U.S. allies in the Middle East, or somehow more manageable or moderate in a violent region</w:t>
      </w:r>
      <w:r w:rsidRPr="00E13F5F">
        <w:rPr>
          <w:sz w:val="16"/>
        </w:rPr>
        <w:t xml:space="preserve">. If we were talking about Japan or Argentina, there wouldn’t be concerns over nuclear activities or the management of a transition to a contained (and defanged) nuclear threshold state. But Iran isn’t an island in Asia or a country in a stable part of South America. </w:t>
      </w:r>
      <w:r w:rsidRPr="00E13F5F">
        <w:rPr>
          <w:rStyle w:val="StyleUnderline"/>
        </w:rPr>
        <w:t>It’s in the middle of a volatile region where it is eager to defend its interests and to spread its influence. And Iran is run by a repressive, highly ideological and authoritarian regime</w:t>
      </w:r>
      <w:r w:rsidRPr="00E13F5F">
        <w:rPr>
          <w:sz w:val="16"/>
        </w:rPr>
        <w:t xml:space="preserve"> that serially abuses human rights. The nature of the Iranian regime is not going to change anytime soon. some critics of the deal think it won’t change at all. The battle for the hearts and minds of Iranian moderates and reformers is likely only a thought experiment right now. The reported arrest of a prominent Iranian reformer suggests which way the hard-liners want things to bend–and it’s not toward President Hassan Rouhani’s moderate sensibilities. Supreme Leader Ayatollah Ali Khamenei didn’t acquiesce to this nuclear deal to give up power to the reformers; he did it to maintain power for his ilk. The Iran debate would be deeply polarizing in the U.S. even if this weren’t campaign season. But the 2016 presidential contest virtually ensures that </w:t>
      </w:r>
      <w:r w:rsidRPr="00E13F5F">
        <w:rPr>
          <w:rStyle w:val="StyleUnderline"/>
        </w:rPr>
        <w:t>the nuclear deal will be prominent in any foreign policy debate</w:t>
      </w:r>
      <w:r w:rsidRPr="00E13F5F">
        <w:rPr>
          <w:sz w:val="16"/>
        </w:rPr>
        <w:t>. If the agreement goes through Congress without any Republican support (as appears likely), even more bitterness is possible. Republicans will push for additional sanctions and continue to hammer Democrats over the deal</w:t>
      </w:r>
      <w:r w:rsidRPr="00E13F5F">
        <w:rPr>
          <w:rStyle w:val="StyleUnderline"/>
        </w:rPr>
        <w:t>. As long as Republicans control the House, there is no chance that this Congress would agree to lift sanctions permanently. And should a Republican win the White House next year, a new administration might choose to reassess some or all of the accord</w:t>
      </w:r>
      <w:r w:rsidRPr="00E13F5F">
        <w:rPr>
          <w:sz w:val="16"/>
        </w:rPr>
        <w:t xml:space="preserve">, particularly if Iran is behaving badly in its region. </w:t>
      </w:r>
      <w:r w:rsidRPr="00E13F5F">
        <w:rPr>
          <w:rStyle w:val="StyleUnderline"/>
        </w:rPr>
        <w:t>Democrats</w:t>
      </w:r>
      <w:r w:rsidRPr="00E13F5F">
        <w:rPr>
          <w:sz w:val="16"/>
        </w:rPr>
        <w:t xml:space="preserve">, meanwhile, </w:t>
      </w:r>
      <w:r w:rsidRPr="00E13F5F">
        <w:rPr>
          <w:rStyle w:val="StyleUnderline"/>
        </w:rPr>
        <w:t>will feel exposed should Tehran’s anti-American and anti-Israeli policies and anti-Semitic rhetoric continue</w:t>
      </w:r>
      <w:r w:rsidRPr="00E13F5F">
        <w:rPr>
          <w:sz w:val="16"/>
        </w:rPr>
        <w:t xml:space="preserve">. </w:t>
      </w:r>
      <w:r w:rsidRPr="00E13F5F">
        <w:rPr>
          <w:rStyle w:val="StyleUnderline"/>
        </w:rPr>
        <w:t xml:space="preserve">An arms-control accord this complex has never been tested before. </w:t>
      </w:r>
      <w:r w:rsidRPr="00E13F5F">
        <w:rPr>
          <w:sz w:val="16"/>
        </w:rPr>
        <w:t xml:space="preserve">Many of the mechanisms–snap-back sanctions, a 24-day inspection period, the committee to arbitrate disputes–are only as effective as the commitment of both parties to abide by the agreement. And even if Iran finds the deal’s terms too compelling to cheat (and for Tehran, this is a very good deal) there are myriad ways it might test the monitoring and verification protocols. </w:t>
      </w:r>
      <w:r w:rsidRPr="00E13F5F">
        <w:rPr>
          <w:rStyle w:val="StyleUnderline"/>
        </w:rPr>
        <w:t>Will the IAEA have capacity and resources to conduct comprehensive monitoring?</w:t>
      </w:r>
      <w:r w:rsidRPr="00E13F5F">
        <w:rPr>
          <w:sz w:val="16"/>
        </w:rPr>
        <w:t xml:space="preserve"> Will Washington–which hasn’t shown itself to do well with day-after follow-up–be prepared to call Iran out over small issues and adopt a no-tolerance approach to violations? Over time, will all involved be inclined to feel that we can’t let the agreement fail–and thus not enforce every small Iranian violation</w:t>
      </w:r>
      <w:r w:rsidRPr="00E13F5F">
        <w:rPr>
          <w:rStyle w:val="StyleUnderline"/>
        </w:rPr>
        <w:t>? “Cheating” in an agreement this complex might be accomplished in a thousand small ways,</w:t>
      </w:r>
      <w:r w:rsidRPr="00E13F5F">
        <w:rPr>
          <w:sz w:val="16"/>
        </w:rPr>
        <w:t xml:space="preserve"> not necessarily in large and obvious moves. Experienced intelligence analysts know that even when your motto is mistrust and verify</w:t>
      </w:r>
      <w:r w:rsidRPr="00E13F5F">
        <w:rPr>
          <w:rStyle w:val="StyleUnderline"/>
        </w:rPr>
        <w:t>, it’s a lot harder for the U.S. to detect and expose what Iran may be trying to hide.</w:t>
      </w:r>
      <w:r w:rsidRPr="00E13F5F">
        <w:rPr>
          <w:sz w:val="16"/>
        </w:rPr>
        <w:t xml:space="preserve"> And while U.S. domestic politics,implementation uncertainties, the regime’s repressive nature and regional ambitions, and Saudi and Israeli suspicions all keep the issue simmering, there is another factor that might raise temperatures to a boil: In its remaining time in office, the Obama administration cannot afford to be Iran’s lawyer–defending the regime or making excuses for its behavior. Iran hard-liners’ own need to make sure they don’t get too close to the Great Satan will ensure that there is no transformation in relations with Washington. And the U.S. will need to assuage its allies and be tough on implementation. If you have doubts, read President Barack Obama’s recent four-page letter to Rep. Jerrold Nadler; he lays out a remarkably ambitious and not so subtle strategy to counter Iran and buck up U.S. allies. Maybe it’s rhetoric to sell the Iran deal in Congress. But if the president delivers on half of what he promised, the future looks like one wild ride</w:t>
      </w:r>
      <w:r w:rsidRPr="00E13F5F">
        <w:rPr>
          <w:rStyle w:val="StyleUnderline"/>
        </w:rPr>
        <w:t>. Negotiating the agreement with Iran may well have been the easy part.</w:t>
      </w:r>
    </w:p>
    <w:p w:rsidR="001D1713" w:rsidRPr="00E13F5F" w:rsidRDefault="001D1713" w:rsidP="001D1713"/>
    <w:p w:rsidR="001D1713" w:rsidRPr="00E13F5F" w:rsidRDefault="001D1713" w:rsidP="001D1713">
      <w:pPr>
        <w:pStyle w:val="Heading4"/>
        <w:rPr>
          <w:rStyle w:val="Style13ptBold"/>
          <w:b/>
        </w:rPr>
      </w:pPr>
      <w:r w:rsidRPr="00E13F5F">
        <w:rPr>
          <w:rStyle w:val="Style13ptBold"/>
          <w:b/>
        </w:rPr>
        <w:t xml:space="preserve">No war from deal failure – their ev is </w:t>
      </w:r>
      <w:r w:rsidRPr="00E13F5F">
        <w:rPr>
          <w:rStyle w:val="Style13ptBold"/>
          <w:b/>
          <w:u w:val="single"/>
        </w:rPr>
        <w:t>all rhetoric</w:t>
      </w:r>
    </w:p>
    <w:p w:rsidR="001D1713" w:rsidRPr="00E13F5F" w:rsidRDefault="001D1713" w:rsidP="001D1713">
      <w:r w:rsidRPr="00E13F5F">
        <w:rPr>
          <w:rStyle w:val="Style13ptBold"/>
        </w:rPr>
        <w:t xml:space="preserve">Pollak </w:t>
      </w:r>
      <w:r w:rsidRPr="00E13F5F">
        <w:t>7/17/</w:t>
      </w:r>
      <w:r w:rsidRPr="00E13F5F">
        <w:rPr>
          <w:rStyle w:val="Style13ptBold"/>
        </w:rPr>
        <w:t>15</w:t>
      </w:r>
      <w:r w:rsidRPr="00E13F5F">
        <w:t xml:space="preserve"> – reporter for The Weekly Standard (Noah, Obama's Claim of War If Congress Rejects Iran Deal Doesn't Pass Laugh Test, The Weekly Standard, </w:t>
      </w:r>
      <w:hyperlink r:id="rId68" w:history="1">
        <w:r w:rsidRPr="00E13F5F">
          <w:rPr>
            <w:rStyle w:val="Hyperlink"/>
          </w:rPr>
          <w:t>https://www.weeklystandard.com/blogs/obamas-claim-war-if-congress-rejects-iran-deal-doesnt-pass-laugh-test_992618.html)//JJ</w:t>
        </w:r>
      </w:hyperlink>
    </w:p>
    <w:p w:rsidR="001D1713" w:rsidRPr="00E13F5F" w:rsidRDefault="001D1713" w:rsidP="001D1713">
      <w:pPr>
        <w:rPr>
          <w:rStyle w:val="Style13ptBold"/>
          <w:b w:val="0"/>
          <w:sz w:val="14"/>
        </w:rPr>
      </w:pPr>
      <w:r w:rsidRPr="00E13F5F">
        <w:rPr>
          <w:rStyle w:val="Style13ptBold"/>
          <w:b w:val="0"/>
          <w:u w:val="single"/>
        </w:rPr>
        <w:t xml:space="preserve">The Obama administration's latest argument for the Iran deal -- support it, or there will be war -- is </w:t>
      </w:r>
      <w:r w:rsidRPr="00E13F5F">
        <w:rPr>
          <w:rStyle w:val="Emphasis"/>
        </w:rPr>
        <w:t>shameful</w:t>
      </w:r>
      <w:r w:rsidRPr="00E13F5F">
        <w:rPr>
          <w:rStyle w:val="Style13ptBold"/>
          <w:b w:val="0"/>
          <w:u w:val="single"/>
        </w:rPr>
        <w:t>.</w:t>
      </w:r>
      <w:r w:rsidRPr="00E13F5F">
        <w:rPr>
          <w:rStyle w:val="Style13ptBold"/>
          <w:b w:val="0"/>
          <w:sz w:val="14"/>
        </w:rPr>
        <w:t xml:space="preserve"> It is borderline </w:t>
      </w:r>
      <w:r w:rsidRPr="00E13F5F">
        <w:rPr>
          <w:rStyle w:val="Emphasis"/>
        </w:rPr>
        <w:t>political blackmail</w:t>
      </w:r>
      <w:r w:rsidRPr="00E13F5F">
        <w:rPr>
          <w:rStyle w:val="Style13ptBold"/>
          <w:b w:val="0"/>
          <w:sz w:val="14"/>
        </w:rPr>
        <w:t xml:space="preserve">. It </w:t>
      </w:r>
      <w:r w:rsidRPr="00E13F5F">
        <w:rPr>
          <w:rStyle w:val="Style13ptBold"/>
          <w:b w:val="0"/>
          <w:u w:val="single"/>
        </w:rPr>
        <w:t>reveals an administration desperate to avoid debating the deal on its merits</w:t>
      </w:r>
      <w:r w:rsidRPr="00E13F5F">
        <w:rPr>
          <w:rStyle w:val="Style13ptBold"/>
          <w:b w:val="0"/>
          <w:sz w:val="14"/>
        </w:rPr>
        <w:t xml:space="preserve">, preferring instead to intimidate its critics into acquiescence by accusing them of being warmongers. What should be said in response? </w:t>
      </w:r>
      <w:r w:rsidRPr="00E13F5F">
        <w:rPr>
          <w:sz w:val="14"/>
        </w:rPr>
        <w:t xml:space="preserve">Three things: </w:t>
      </w:r>
      <w:r w:rsidRPr="00E13F5F">
        <w:rPr>
          <w:rStyle w:val="Style13ptBold"/>
          <w:b w:val="0"/>
          <w:sz w:val="14"/>
        </w:rPr>
        <w:t xml:space="preserve">1. Anyone who claims war will break out if the deal is rejected </w:t>
      </w:r>
      <w:r w:rsidRPr="00E13F5F">
        <w:rPr>
          <w:rStyle w:val="Style13ptBold"/>
          <w:b w:val="0"/>
          <w:u w:val="single"/>
        </w:rPr>
        <w:t>must explain why the United States and its allies are powerless to avoid it</w:t>
      </w:r>
      <w:r w:rsidRPr="00E13F5F">
        <w:rPr>
          <w:rStyle w:val="Style13ptBold"/>
          <w:b w:val="0"/>
          <w:sz w:val="14"/>
        </w:rPr>
        <w:t xml:space="preserve">. One scenario is that Iran decides to race to a bomb, forcing U.S. or Israeli airstrikes on its nuclear facilities. But President </w:t>
      </w:r>
      <w:r w:rsidRPr="00E13F5F">
        <w:rPr>
          <w:rStyle w:val="Style13ptBold"/>
          <w:b w:val="0"/>
          <w:u w:val="single"/>
        </w:rPr>
        <w:t>Obama has</w:t>
      </w:r>
      <w:r w:rsidRPr="00E13F5F">
        <w:rPr>
          <w:rStyle w:val="Style13ptBold"/>
          <w:b w:val="0"/>
          <w:sz w:val="14"/>
        </w:rPr>
        <w:t xml:space="preserve"> already all but </w:t>
      </w:r>
      <w:r w:rsidRPr="00E13F5F">
        <w:rPr>
          <w:rStyle w:val="Style13ptBold"/>
          <w:b w:val="0"/>
          <w:u w:val="single"/>
        </w:rPr>
        <w:t>ruled out airstrikes</w:t>
      </w:r>
      <w:r w:rsidRPr="00E13F5F">
        <w:rPr>
          <w:rStyle w:val="Style13ptBold"/>
          <w:b w:val="0"/>
          <w:sz w:val="14"/>
        </w:rPr>
        <w:t xml:space="preserve">, </w:t>
      </w:r>
      <w:r w:rsidRPr="00E13F5F">
        <w:rPr>
          <w:rStyle w:val="Style13ptBold"/>
          <w:b w:val="0"/>
          <w:u w:val="single"/>
        </w:rPr>
        <w:t>claiming</w:t>
      </w:r>
      <w:r w:rsidRPr="00E13F5F">
        <w:rPr>
          <w:rStyle w:val="Style13ptBold"/>
          <w:b w:val="0"/>
          <w:sz w:val="14"/>
        </w:rPr>
        <w:t xml:space="preserve"> last month that there is </w:t>
      </w:r>
      <w:r w:rsidRPr="00E13F5F">
        <w:rPr>
          <w:rStyle w:val="Style13ptBold"/>
          <w:b w:val="0"/>
          <w:u w:val="single"/>
        </w:rPr>
        <w:t>no military solution to the problem</w:t>
      </w:r>
      <w:r w:rsidRPr="00E13F5F">
        <w:rPr>
          <w:rStyle w:val="Style13ptBold"/>
          <w:b w:val="0"/>
          <w:sz w:val="14"/>
        </w:rPr>
        <w:t xml:space="preserve"> -- and </w:t>
      </w:r>
      <w:r w:rsidRPr="00E13F5F">
        <w:rPr>
          <w:rStyle w:val="Style13ptBold"/>
          <w:b w:val="0"/>
          <w:u w:val="single"/>
        </w:rPr>
        <w:t>nobody believes</w:t>
      </w:r>
      <w:r w:rsidRPr="00E13F5F">
        <w:rPr>
          <w:rStyle w:val="Style13ptBold"/>
          <w:b w:val="0"/>
          <w:sz w:val="14"/>
        </w:rPr>
        <w:t xml:space="preserve"> that </w:t>
      </w:r>
      <w:r w:rsidRPr="00E13F5F">
        <w:rPr>
          <w:rStyle w:val="Style13ptBold"/>
          <w:b w:val="0"/>
          <w:u w:val="single"/>
        </w:rPr>
        <w:t>this president would actually take military action against a country he has spent his entire presidency courting</w:t>
      </w:r>
      <w:r w:rsidRPr="00E13F5F">
        <w:rPr>
          <w:rStyle w:val="Style13ptBold"/>
          <w:b w:val="0"/>
          <w:sz w:val="14"/>
        </w:rPr>
        <w:t xml:space="preserve"> </w:t>
      </w:r>
      <w:r w:rsidRPr="00E13F5F">
        <w:rPr>
          <w:rStyle w:val="Style13ptBold"/>
          <w:b w:val="0"/>
          <w:u w:val="single"/>
        </w:rPr>
        <w:t>in</w:t>
      </w:r>
      <w:r w:rsidRPr="00E13F5F">
        <w:rPr>
          <w:rStyle w:val="Style13ptBold"/>
          <w:b w:val="0"/>
          <w:sz w:val="14"/>
        </w:rPr>
        <w:t xml:space="preserve"> the hope of vindicating his </w:t>
      </w:r>
      <w:r w:rsidRPr="00E13F5F">
        <w:rPr>
          <w:rStyle w:val="Style13ptBold"/>
          <w:b w:val="0"/>
          <w:u w:val="single"/>
        </w:rPr>
        <w:t>belief that rogue states can be reformed through diplomatic outreach.</w:t>
      </w:r>
      <w:r w:rsidRPr="00E13F5F">
        <w:rPr>
          <w:rStyle w:val="Style13ptBold"/>
          <w:b w:val="0"/>
          <w:sz w:val="14"/>
        </w:rPr>
        <w:t xml:space="preserve"> The </w:t>
      </w:r>
      <w:r w:rsidRPr="00E13F5F">
        <w:rPr>
          <w:rStyle w:val="Style13ptBold"/>
          <w:b w:val="0"/>
          <w:u w:val="single"/>
        </w:rPr>
        <w:t>president has also ruled out</w:t>
      </w:r>
      <w:r w:rsidRPr="00E13F5F">
        <w:rPr>
          <w:rStyle w:val="Style13ptBold"/>
          <w:b w:val="0"/>
          <w:sz w:val="14"/>
        </w:rPr>
        <w:t xml:space="preserve"> an obvious non-military way that the West could respond to an Iranian escalation of its program, which is </w:t>
      </w:r>
      <w:r w:rsidRPr="00E13F5F">
        <w:rPr>
          <w:rStyle w:val="Style13ptBold"/>
          <w:b w:val="0"/>
          <w:u w:val="single"/>
        </w:rPr>
        <w:t>new sanctions and embargoes that cripple Iran's economy and force the regime to choose between its survival or domestic stability and the nuclear program.</w:t>
      </w:r>
      <w:r w:rsidRPr="00E13F5F">
        <w:rPr>
          <w:rStyle w:val="Style13ptBold"/>
          <w:b w:val="0"/>
          <w:sz w:val="14"/>
        </w:rPr>
        <w:t xml:space="preserve"> Yet Obama and Kerry have said explicitly that additional sanctions will not force an Iranian capitulation. </w:t>
      </w:r>
      <w:r w:rsidRPr="00E13F5F">
        <w:rPr>
          <w:rStyle w:val="Style13ptBold"/>
          <w:b w:val="0"/>
          <w:u w:val="single"/>
        </w:rPr>
        <w:t xml:space="preserve">Thus, by ruling out both military action and new sanctions, the administration has constructed a preferred reality -- </w:t>
      </w:r>
      <w:r w:rsidRPr="00E13F5F">
        <w:rPr>
          <w:rStyle w:val="Emphasis"/>
        </w:rPr>
        <w:t>a false one</w:t>
      </w:r>
      <w:r w:rsidRPr="00E13F5F">
        <w:rPr>
          <w:rStyle w:val="Style13ptBold"/>
          <w:b w:val="0"/>
          <w:sz w:val="14"/>
        </w:rPr>
        <w:t xml:space="preserve"> -- in </w:t>
      </w:r>
      <w:r w:rsidRPr="00E13F5F">
        <w:rPr>
          <w:rStyle w:val="Style13ptBold"/>
          <w:b w:val="0"/>
          <w:u w:val="single"/>
        </w:rPr>
        <w:t>which the only option is supporting the deal.</w:t>
      </w:r>
      <w:r w:rsidRPr="00E13F5F">
        <w:rPr>
          <w:rStyle w:val="Style13ptBold"/>
          <w:b w:val="0"/>
          <w:sz w:val="14"/>
        </w:rPr>
        <w:t xml:space="preserve"> Step out of this false reality, and </w:t>
      </w:r>
      <w:r w:rsidRPr="00E13F5F">
        <w:rPr>
          <w:rStyle w:val="Style13ptBold"/>
          <w:b w:val="0"/>
          <w:u w:val="single"/>
        </w:rPr>
        <w:t xml:space="preserve">there are </w:t>
      </w:r>
      <w:r w:rsidRPr="00E13F5F">
        <w:rPr>
          <w:rStyle w:val="Emphasis"/>
        </w:rPr>
        <w:t>several options</w:t>
      </w:r>
      <w:r w:rsidRPr="00E13F5F">
        <w:rPr>
          <w:rStyle w:val="Style13ptBold"/>
          <w:b w:val="0"/>
          <w:u w:val="single"/>
        </w:rPr>
        <w:t xml:space="preserve"> for avoiding war</w:t>
      </w:r>
      <w:r w:rsidRPr="00E13F5F">
        <w:rPr>
          <w:rStyle w:val="Style13ptBold"/>
          <w:b w:val="0"/>
          <w:sz w:val="14"/>
        </w:rPr>
        <w:t xml:space="preserve">: A </w:t>
      </w:r>
      <w:r w:rsidRPr="00E13F5F">
        <w:rPr>
          <w:rStyle w:val="Style13ptBold"/>
          <w:b w:val="0"/>
          <w:u w:val="single"/>
        </w:rPr>
        <w:t xml:space="preserve">military threat that is </w:t>
      </w:r>
      <w:r w:rsidRPr="00E13F5F">
        <w:rPr>
          <w:rStyle w:val="Emphasis"/>
        </w:rPr>
        <w:t>actually credible</w:t>
      </w:r>
      <w:r w:rsidRPr="00E13F5F">
        <w:rPr>
          <w:rStyle w:val="Style13ptBold"/>
          <w:b w:val="0"/>
          <w:u w:val="single"/>
        </w:rPr>
        <w:t xml:space="preserve">; </w:t>
      </w:r>
      <w:r w:rsidRPr="00E13F5F">
        <w:rPr>
          <w:rStyle w:val="Emphasis"/>
        </w:rPr>
        <w:t>increased sanctions</w:t>
      </w:r>
      <w:r w:rsidRPr="00E13F5F">
        <w:rPr>
          <w:rStyle w:val="Style13ptBold"/>
          <w:b w:val="0"/>
          <w:u w:val="single"/>
        </w:rPr>
        <w:t xml:space="preserve">; </w:t>
      </w:r>
      <w:r w:rsidRPr="00E13F5F">
        <w:rPr>
          <w:rStyle w:val="Emphasis"/>
        </w:rPr>
        <w:t>embargoes</w:t>
      </w:r>
      <w:r w:rsidRPr="00E13F5F">
        <w:rPr>
          <w:rStyle w:val="Style13ptBold"/>
          <w:b w:val="0"/>
          <w:u w:val="single"/>
        </w:rPr>
        <w:t xml:space="preserve">; </w:t>
      </w:r>
      <w:r w:rsidRPr="00E13F5F">
        <w:rPr>
          <w:rStyle w:val="Emphasis"/>
        </w:rPr>
        <w:t>sabotage</w:t>
      </w:r>
      <w:r w:rsidRPr="00E13F5F">
        <w:rPr>
          <w:rStyle w:val="Style13ptBold"/>
          <w:b w:val="0"/>
          <w:u w:val="single"/>
        </w:rPr>
        <w:t xml:space="preserve">; </w:t>
      </w:r>
      <w:r w:rsidRPr="00E13F5F">
        <w:rPr>
          <w:rStyle w:val="Emphasis"/>
        </w:rPr>
        <w:t>helping allies and partners</w:t>
      </w:r>
      <w:r w:rsidRPr="00E13F5F">
        <w:rPr>
          <w:rStyle w:val="Style13ptBold"/>
          <w:b w:val="0"/>
          <w:u w:val="single"/>
        </w:rPr>
        <w:t xml:space="preserve"> </w:t>
      </w:r>
      <w:r w:rsidRPr="00E13F5F">
        <w:rPr>
          <w:rStyle w:val="Emphasis"/>
        </w:rPr>
        <w:t>roll back Iranian expansion</w:t>
      </w:r>
      <w:r w:rsidRPr="00E13F5F">
        <w:rPr>
          <w:rStyle w:val="Style13ptBold"/>
          <w:b w:val="0"/>
          <w:u w:val="single"/>
        </w:rPr>
        <w:t xml:space="preserve"> in Syria, Yemen, Iraq, Lebanon, and Gaza; and a </w:t>
      </w:r>
      <w:r w:rsidRPr="00E13F5F">
        <w:rPr>
          <w:rStyle w:val="Emphasis"/>
        </w:rPr>
        <w:t>tougher negotiation</w:t>
      </w:r>
      <w:r w:rsidRPr="00E13F5F">
        <w:rPr>
          <w:rStyle w:val="Style13ptBold"/>
          <w:b w:val="0"/>
          <w:sz w:val="14"/>
        </w:rPr>
        <w:t xml:space="preserve"> that achieves, if it's possible, a genuinely good deal. 2. Over the past two years, Obama administration officials, including the president and the secretary of state, have repeated on dozens of occasions the following claim: "No deal is better than a bad deal." This concise go-to talking point was meant to reassure Americans that the president was not negotiating out of desperation, because we had options other than a bad deal. It meant that the alternative to a bad deal is not war, but maintaining pressure on Iran through sanctions, political isolation, and other measures. There was never a war corollary. Yet now, suddenly there is: support the deal or there will be war. If this new talking point is actually true, it means that the original talking point was false, and what the administration should have told the American people is that a bad deal is better than no deal, because no deal will cause a war. As it turns out, neither the past nor the present talking point is true -- and so targets of Obama's war threats may wish to remind the president that here, he has a serious credibility problem. 3. The claim that the sanctions regime would not survive the rejection of the deal is </w:t>
      </w:r>
      <w:r w:rsidRPr="00E13F5F">
        <w:rPr>
          <w:rStyle w:val="Style13ptBold"/>
          <w:b w:val="0"/>
          <w:u w:val="single"/>
        </w:rPr>
        <w:t>a contrivance of an administration</w:t>
      </w:r>
      <w:r w:rsidRPr="00E13F5F">
        <w:rPr>
          <w:rStyle w:val="Style13ptBold"/>
          <w:b w:val="0"/>
          <w:sz w:val="14"/>
        </w:rPr>
        <w:t xml:space="preserve"> that is </w:t>
      </w:r>
      <w:r w:rsidRPr="00E13F5F">
        <w:rPr>
          <w:rStyle w:val="Style13ptBold"/>
          <w:b w:val="0"/>
          <w:u w:val="single"/>
        </w:rPr>
        <w:t>throwing every threat it can think of</w:t>
      </w:r>
      <w:r w:rsidRPr="00E13F5F">
        <w:rPr>
          <w:rStyle w:val="Style13ptBold"/>
          <w:b w:val="0"/>
          <w:sz w:val="14"/>
        </w:rPr>
        <w:t xml:space="preserve"> into its effort </w:t>
      </w:r>
      <w:r w:rsidRPr="00E13F5F">
        <w:rPr>
          <w:rStyle w:val="Style13ptBold"/>
          <w:b w:val="0"/>
          <w:u w:val="single"/>
        </w:rPr>
        <w:t>to bludgeon Congress into approving a bad deal</w:t>
      </w:r>
      <w:r w:rsidRPr="00E13F5F">
        <w:rPr>
          <w:rStyle w:val="Style13ptBold"/>
          <w:b w:val="0"/>
          <w:sz w:val="14"/>
        </w:rPr>
        <w:t xml:space="preserve">. </w:t>
      </w:r>
      <w:r w:rsidRPr="00E13F5F">
        <w:rPr>
          <w:rStyle w:val="Style13ptBold"/>
          <w:b w:val="0"/>
          <w:u w:val="single"/>
        </w:rPr>
        <w:t xml:space="preserve">There are a </w:t>
      </w:r>
      <w:r w:rsidRPr="00E13F5F">
        <w:rPr>
          <w:rStyle w:val="Emphasis"/>
        </w:rPr>
        <w:t>half-dozen U.N. Security Council resolutions</w:t>
      </w:r>
      <w:r w:rsidRPr="00E13F5F">
        <w:rPr>
          <w:rStyle w:val="Style13ptBold"/>
          <w:b w:val="0"/>
          <w:u w:val="single"/>
        </w:rPr>
        <w:t xml:space="preserve"> and </w:t>
      </w:r>
      <w:r w:rsidRPr="00E13F5F">
        <w:rPr>
          <w:rStyle w:val="Emphasis"/>
        </w:rPr>
        <w:t>numerous U.S. and EU laws</w:t>
      </w:r>
      <w:r w:rsidRPr="00E13F5F">
        <w:rPr>
          <w:rStyle w:val="Style13ptBold"/>
          <w:b w:val="0"/>
          <w:u w:val="single"/>
        </w:rPr>
        <w:t xml:space="preserve"> that comprise the sanctions regime</w:t>
      </w:r>
      <w:r w:rsidRPr="00E13F5F">
        <w:rPr>
          <w:rStyle w:val="Style13ptBold"/>
          <w:b w:val="0"/>
          <w:sz w:val="14"/>
        </w:rPr>
        <w:t xml:space="preserve">, </w:t>
      </w:r>
      <w:r w:rsidRPr="00E13F5F">
        <w:rPr>
          <w:rStyle w:val="Style13ptBold"/>
          <w:b w:val="0"/>
          <w:u w:val="single"/>
        </w:rPr>
        <w:t xml:space="preserve">and there is </w:t>
      </w:r>
      <w:r w:rsidRPr="00E13F5F">
        <w:rPr>
          <w:rStyle w:val="Emphasis"/>
        </w:rPr>
        <w:t>no clause</w:t>
      </w:r>
      <w:r w:rsidRPr="00E13F5F">
        <w:rPr>
          <w:rStyle w:val="Style13ptBold"/>
          <w:b w:val="0"/>
          <w:u w:val="single"/>
        </w:rPr>
        <w:t xml:space="preserve"> written into any of them stipulating that congressional rejection of a deal rescinds the sanctions regime</w:t>
      </w:r>
      <w:r w:rsidRPr="00E13F5F">
        <w:rPr>
          <w:rStyle w:val="Style13ptBold"/>
          <w:b w:val="0"/>
          <w:sz w:val="14"/>
        </w:rPr>
        <w:t xml:space="preserve">. President Obama has been ruthless and singleminded in pursuing the things that he wants -- Obamacare, executive action on immigration, Palestinian statehood, Iran negotiations, etc. Yet we are now to believe that when it comes to enforcing sanctions, the President of the United States is suddenly transformed into a powerless bystander compelled to accept the violation of dozens of laws with impunity? </w:t>
      </w:r>
      <w:r w:rsidRPr="00E13F5F">
        <w:rPr>
          <w:rStyle w:val="Style13ptBold"/>
          <w:b w:val="0"/>
          <w:u w:val="single"/>
        </w:rPr>
        <w:t xml:space="preserve">This </w:t>
      </w:r>
      <w:r w:rsidRPr="00E13F5F">
        <w:rPr>
          <w:rStyle w:val="Emphasis"/>
        </w:rPr>
        <w:t>doesn't pass the laugh test</w:t>
      </w:r>
      <w:r w:rsidRPr="00E13F5F">
        <w:rPr>
          <w:rStyle w:val="Style13ptBold"/>
          <w:b w:val="0"/>
          <w:sz w:val="14"/>
        </w:rPr>
        <w:t xml:space="preserve"> -- and </w:t>
      </w:r>
      <w:r w:rsidRPr="00E13F5F">
        <w:rPr>
          <w:rStyle w:val="Style13ptBold"/>
          <w:b w:val="0"/>
          <w:u w:val="single"/>
        </w:rPr>
        <w:t>neither does the</w:t>
      </w:r>
      <w:r w:rsidRPr="00E13F5F">
        <w:rPr>
          <w:rStyle w:val="Style13ptBold"/>
          <w:b w:val="0"/>
          <w:sz w:val="14"/>
        </w:rPr>
        <w:t xml:space="preserve"> administration's larger </w:t>
      </w:r>
      <w:r w:rsidRPr="00E13F5F">
        <w:rPr>
          <w:rStyle w:val="Style13ptBold"/>
          <w:b w:val="0"/>
          <w:u w:val="single"/>
        </w:rPr>
        <w:t>threat that Congress must approve its terrible deal lest it spark a war</w:t>
      </w:r>
      <w:r w:rsidRPr="00E13F5F">
        <w:rPr>
          <w:rStyle w:val="Style13ptBold"/>
          <w:b w:val="0"/>
          <w:sz w:val="14"/>
        </w:rPr>
        <w:t>.</w:t>
      </w:r>
    </w:p>
    <w:p w:rsidR="001D1713" w:rsidRPr="00E13F5F" w:rsidRDefault="001D1713" w:rsidP="001D1713"/>
    <w:p w:rsidR="00591EB1" w:rsidRPr="00E13F5F" w:rsidRDefault="00591EB1" w:rsidP="00591EB1">
      <w:pPr>
        <w:pStyle w:val="Heading3"/>
      </w:pPr>
      <w:r w:rsidRPr="00E13F5F">
        <w:t>AT: Russia Impact</w:t>
      </w:r>
    </w:p>
    <w:p w:rsidR="00640F9C" w:rsidRPr="00E13F5F" w:rsidRDefault="00640F9C" w:rsidP="00775AEC">
      <w:pPr>
        <w:pStyle w:val="Heading4"/>
      </w:pPr>
      <w:r w:rsidRPr="00E13F5F">
        <w:t xml:space="preserve">No </w:t>
      </w:r>
      <w:r w:rsidR="00E6057C" w:rsidRPr="00E13F5F">
        <w:t xml:space="preserve">US-Russia </w:t>
      </w:r>
      <w:r w:rsidRPr="00E13F5F">
        <w:t>war</w:t>
      </w:r>
      <w:r w:rsidR="00E6057C" w:rsidRPr="00E13F5F">
        <w:t xml:space="preserve"> over Ukraine</w:t>
      </w:r>
      <w:r w:rsidRPr="00E13F5F">
        <w:t xml:space="preserve"> – 7 reasons</w:t>
      </w:r>
    </w:p>
    <w:p w:rsidR="00640F9C" w:rsidRPr="00E13F5F" w:rsidRDefault="00640F9C" w:rsidP="00640F9C">
      <w:r w:rsidRPr="00E13F5F">
        <w:rPr>
          <w:rStyle w:val="Style13ptBold"/>
        </w:rPr>
        <w:t>Peck 14</w:t>
      </w:r>
      <w:r w:rsidRPr="00E13F5F">
        <w:t xml:space="preserve"> [</w:t>
      </w:r>
      <w:hyperlink r:id="rId69" w:history="1">
        <w:r w:rsidRPr="00E13F5F">
          <w:rPr>
            <w:rStyle w:val="Hyperlink"/>
          </w:rPr>
          <w:t>Michael Peck</w:t>
        </w:r>
      </w:hyperlink>
      <w:r w:rsidRPr="00E13F5F">
        <w:t> (Contributor on defense and national security for Forbes); “7 Reasons Why America Will Never Go To War Over Ukraine”; 3/05/2014; http://www.forbes.com/sites/michaelpeck/2014/03/05/7-reasons-why-america-will-never-go-to-war-over-ukraine/]</w:t>
      </w:r>
    </w:p>
    <w:p w:rsidR="00640F9C" w:rsidRPr="00E13F5F" w:rsidRDefault="00640F9C" w:rsidP="00640F9C">
      <w:pPr>
        <w:rPr>
          <w:sz w:val="16"/>
        </w:rPr>
      </w:pPr>
      <w:r w:rsidRPr="00E13F5F">
        <w:rPr>
          <w:rStyle w:val="StyleUnderline"/>
          <w:szCs w:val="20"/>
        </w:rPr>
        <w:t>America is the mightiest military power in the world. And that fact means absolutely nothing for the Ukraine crisis.</w:t>
      </w:r>
      <w:r w:rsidRPr="00E13F5F">
        <w:rPr>
          <w:sz w:val="16"/>
        </w:rPr>
        <w:t xml:space="preserve"> </w:t>
      </w:r>
      <w:r w:rsidRPr="00E13F5F">
        <w:rPr>
          <w:b/>
          <w:u w:val="single"/>
        </w:rPr>
        <w:t>Regardless of whether Russia continues to occupy</w:t>
      </w:r>
      <w:r w:rsidRPr="00E13F5F">
        <w:rPr>
          <w:sz w:val="16"/>
        </w:rPr>
        <w:t xml:space="preserve"> the </w:t>
      </w:r>
      <w:r w:rsidRPr="00E13F5F">
        <w:rPr>
          <w:b/>
          <w:u w:val="single"/>
        </w:rPr>
        <w:t>Crimea</w:t>
      </w:r>
      <w:r w:rsidRPr="00E13F5F">
        <w:rPr>
          <w:sz w:val="16"/>
        </w:rPr>
        <w:t xml:space="preserve"> region of Ukraine, </w:t>
      </w:r>
      <w:r w:rsidRPr="00E13F5F">
        <w:rPr>
          <w:b/>
          <w:u w:val="single"/>
        </w:rPr>
        <w:t>or</w:t>
      </w:r>
      <w:r w:rsidRPr="00E13F5F">
        <w:rPr>
          <w:sz w:val="16"/>
        </w:rPr>
        <w:t xml:space="preserve"> decides to occupy </w:t>
      </w:r>
      <w:r w:rsidRPr="00E13F5F">
        <w:rPr>
          <w:b/>
          <w:u w:val="single"/>
        </w:rPr>
        <w:t xml:space="preserve">all of Ukraine, </w:t>
      </w:r>
      <w:r w:rsidRPr="00E13F5F">
        <w:rPr>
          <w:rStyle w:val="Emphasis"/>
        </w:rPr>
        <w:t>the U.S. is not going to get into a shooting war with Russia</w:t>
      </w:r>
      <w:r w:rsidRPr="00E13F5F">
        <w:rPr>
          <w:b/>
          <w:u w:val="single"/>
        </w:rPr>
        <w:t>. This has nothing to do with whether Obama is strong or weak</w:t>
      </w:r>
      <w:r w:rsidRPr="00E13F5F">
        <w:rPr>
          <w:sz w:val="16"/>
        </w:rPr>
        <w:t xml:space="preserve">. Jimmy Carter or Ronald Reagan would face the same constraints. </w:t>
      </w:r>
      <w:r w:rsidRPr="00E13F5F">
        <w:rPr>
          <w:u w:val="single"/>
        </w:rPr>
        <w:t xml:space="preserve">The U.S. may </w:t>
      </w:r>
      <w:r w:rsidRPr="00E13F5F">
        <w:rPr>
          <w:sz w:val="16"/>
        </w:rPr>
        <w:t xml:space="preserve">threaten to </w:t>
      </w:r>
      <w:r w:rsidRPr="00E13F5F">
        <w:rPr>
          <w:u w:val="single"/>
        </w:rPr>
        <w:t>impose economic sanctions, but</w:t>
      </w:r>
      <w:r w:rsidRPr="00E13F5F">
        <w:rPr>
          <w:sz w:val="16"/>
        </w:rPr>
        <w:t xml:space="preserve"> here is why America </w:t>
      </w:r>
      <w:r w:rsidRPr="00E13F5F">
        <w:rPr>
          <w:u w:val="single"/>
        </w:rPr>
        <w:t>will never smack Russia with a big stick</w:t>
      </w:r>
      <w:r w:rsidRPr="00E13F5F">
        <w:rPr>
          <w:sz w:val="16"/>
        </w:rPr>
        <w:t xml:space="preserve">: </w:t>
      </w:r>
      <w:r w:rsidRPr="00E13F5F">
        <w:rPr>
          <w:b/>
          <w:u w:val="single"/>
        </w:rPr>
        <w:t>Russia is a nuclear superpower</w:t>
      </w:r>
      <w:r w:rsidRPr="00E13F5F">
        <w:rPr>
          <w:sz w:val="16"/>
        </w:rPr>
        <w:t xml:space="preserve">. Russia has an estimated 4,500 active nuclear warheads, according to the </w:t>
      </w:r>
      <w:hyperlink r:id="rId70" w:history="1">
        <w:r w:rsidRPr="00E13F5F">
          <w:rPr>
            <w:rStyle w:val="Hyperlink"/>
            <w:sz w:val="16"/>
          </w:rPr>
          <w:t>Federation of American Scientists</w:t>
        </w:r>
      </w:hyperlink>
      <w:r w:rsidRPr="00E13F5F">
        <w:rPr>
          <w:sz w:val="16"/>
        </w:rPr>
        <w:t xml:space="preserve">. Unlike North Korea or perhaps Iran, whose nuclear arsenals couldn’t inflict substantial damage, </w:t>
      </w:r>
      <w:r w:rsidRPr="00E13F5F">
        <w:rPr>
          <w:u w:val="single"/>
        </w:rPr>
        <w:t>Russia could totally devastate the U.S. as well as the rest of the planet. U.S. missile defenses, assuming they even work, are not designed to stop a massive Russian strike. For the 46 years of the Cold War, America and Russia were deadly rivals. But they never fought</w:t>
      </w:r>
      <w:r w:rsidRPr="00E13F5F">
        <w:rPr>
          <w:sz w:val="16"/>
        </w:rPr>
        <w:t xml:space="preserve">. Their proxies fought: Koreans, Vietnamese, Central Americans, Israelis and Arabs. </w:t>
      </w:r>
      <w:r w:rsidRPr="00E13F5F">
        <w:rPr>
          <w:u w:val="single"/>
        </w:rPr>
        <w:t>The one time that U.S. and Soviet forces almost went to war was during the Cuban Missile Crisis. Neither Obama nor Putin is crazy enough to want to repeat that.</w:t>
      </w:r>
      <w:r w:rsidRPr="00E13F5F">
        <w:rPr>
          <w:sz w:val="16"/>
        </w:rPr>
        <w:t xml:space="preserve"> </w:t>
      </w:r>
      <w:r w:rsidRPr="00E13F5F">
        <w:rPr>
          <w:b/>
          <w:u w:val="single"/>
        </w:rPr>
        <w:t>Russia has a powerful army</w:t>
      </w:r>
      <w:r w:rsidRPr="00E13F5F">
        <w:rPr>
          <w:sz w:val="16"/>
        </w:rPr>
        <w:t xml:space="preserve">. </w:t>
      </w:r>
      <w:r w:rsidRPr="00E13F5F">
        <w:rPr>
          <w:u w:val="single"/>
        </w:rPr>
        <w:t>While the Russian military is a shadow of its Soviet glory days, it is still a formidable force.</w:t>
      </w:r>
      <w:r w:rsidRPr="00E13F5F">
        <w:rPr>
          <w:sz w:val="16"/>
        </w:rPr>
        <w:t xml:space="preserve"> The Russian army has about 300,000 men and 2,500 tanks (with another 18,000 tanks in storage), according to the “</w:t>
      </w:r>
      <w:hyperlink r:id="rId71" w:history="1">
        <w:r w:rsidRPr="00E13F5F">
          <w:rPr>
            <w:rStyle w:val="Hyperlink"/>
            <w:sz w:val="16"/>
          </w:rPr>
          <w:t xml:space="preserve">Military Balance 2014″ </w:t>
        </w:r>
      </w:hyperlink>
      <w:r w:rsidRPr="00E13F5F">
        <w:rPr>
          <w:sz w:val="16"/>
        </w:rPr>
        <w:t xml:space="preserve"> from the International Institute for Strategic Studies. Its air force has almost 1,400 aircraft, and its navy 171 ships, including 25 in the Black Sea Fleet off Ukraine’s coast. </w:t>
      </w:r>
      <w:r w:rsidRPr="00E13F5F">
        <w:rPr>
          <w:u w:val="single"/>
        </w:rPr>
        <w:t>U.S. forces are more capable</w:t>
      </w:r>
      <w:r w:rsidRPr="00E13F5F">
        <w:rPr>
          <w:sz w:val="16"/>
        </w:rPr>
        <w:t xml:space="preserve"> than Russian forces, which did not perform impressively during the </w:t>
      </w:r>
      <w:hyperlink r:id="rId72" w:history="1">
        <w:r w:rsidRPr="00E13F5F">
          <w:rPr>
            <w:rStyle w:val="Hyperlink"/>
            <w:sz w:val="16"/>
          </w:rPr>
          <w:t>2008 Russo-Georgia War</w:t>
        </w:r>
      </w:hyperlink>
      <w:r w:rsidRPr="00E13F5F">
        <w:rPr>
          <w:sz w:val="16"/>
        </w:rPr>
        <w:t xml:space="preserve">. American troops would enjoy better training, communications, drones, sensors and possibly better weapons (though the latest Russian fighter jets, such as the T-50, could be trouble for U.S. pilots). </w:t>
      </w:r>
      <w:r w:rsidRPr="00E13F5F">
        <w:rPr>
          <w:u w:val="single"/>
        </w:rPr>
        <w:t>However, better is not good enough. The Russian military is not composed of lightly armed insurgents</w:t>
      </w:r>
      <w:r w:rsidRPr="00E13F5F">
        <w:rPr>
          <w:sz w:val="16"/>
        </w:rPr>
        <w:t xml:space="preserve"> like the Taliban, </w:t>
      </w:r>
      <w:r w:rsidRPr="00E13F5F">
        <w:rPr>
          <w:u w:val="single"/>
        </w:rPr>
        <w:t>or a hapless army</w:t>
      </w:r>
      <w:r w:rsidRPr="00E13F5F">
        <w:rPr>
          <w:sz w:val="16"/>
        </w:rPr>
        <w:t xml:space="preserve"> like the Iraqis in 2003. With advanced weapons like T-80 tanks, supersonic AT-15 Springer anti-tank missiles, BM-30 Smerch multiple rocket launchers and S-400 Growler anti-aircraft missiles, </w:t>
      </w:r>
      <w:r w:rsidRPr="00E13F5F">
        <w:rPr>
          <w:u w:val="single"/>
        </w:rPr>
        <w:t xml:space="preserve">Russian forces pack enough firepower to inflict significant American losses. </w:t>
      </w:r>
      <w:r w:rsidRPr="00E13F5F">
        <w:rPr>
          <w:b/>
          <w:u w:val="single"/>
        </w:rPr>
        <w:t>Ukraine is closer to Russia.</w:t>
      </w:r>
      <w:r w:rsidRPr="00E13F5F">
        <w:rPr>
          <w:sz w:val="16"/>
        </w:rPr>
        <w:t xml:space="preserve"> </w:t>
      </w:r>
      <w:r w:rsidRPr="00E13F5F">
        <w:rPr>
          <w:u w:val="single"/>
        </w:rPr>
        <w:t xml:space="preserve">The distance between Kiev and Moscow is 500 miles. The distance between Kiev and New York is 5,000 miles. It’s much easier for Russia to send troops and supplies by land than for the U.S. to send them by sea or air. </w:t>
      </w:r>
      <w:r w:rsidRPr="00E13F5F">
        <w:rPr>
          <w:b/>
          <w:u w:val="single"/>
        </w:rPr>
        <w:t>The U.S. military is tired.</w:t>
      </w:r>
      <w:r w:rsidRPr="00E13F5F">
        <w:rPr>
          <w:sz w:val="16"/>
        </w:rPr>
        <w:t xml:space="preserve"> </w:t>
      </w:r>
      <w:r w:rsidRPr="00E13F5F">
        <w:rPr>
          <w:u w:val="single"/>
        </w:rPr>
        <w:t>After nearly 13 years of war, America’s armed forces need a breather. Equipment is worn out</w:t>
      </w:r>
      <w:r w:rsidRPr="00E13F5F">
        <w:rPr>
          <w:sz w:val="16"/>
        </w:rPr>
        <w:t xml:space="preserve"> from long service in Iraq and Afghanistan, </w:t>
      </w:r>
      <w:r w:rsidRPr="00E13F5F">
        <w:rPr>
          <w:u w:val="single"/>
        </w:rPr>
        <w:t xml:space="preserve">personnel are worn out </w:t>
      </w:r>
      <w:r w:rsidRPr="00E13F5F">
        <w:rPr>
          <w:sz w:val="16"/>
        </w:rPr>
        <w:t xml:space="preserve">from repeated deployments overseas, </w:t>
      </w:r>
      <w:r w:rsidRPr="00E13F5F">
        <w:rPr>
          <w:u w:val="single"/>
        </w:rPr>
        <w:t>and there are still</w:t>
      </w:r>
      <w:r w:rsidRPr="00E13F5F">
        <w:rPr>
          <w:sz w:val="16"/>
        </w:rPr>
        <w:t xml:space="preserve"> about </w:t>
      </w:r>
      <w:r w:rsidRPr="00E13F5F">
        <w:rPr>
          <w:u w:val="single"/>
        </w:rPr>
        <w:t>40,000 troops</w:t>
      </w:r>
      <w:r w:rsidRPr="00E13F5F">
        <w:rPr>
          <w:sz w:val="16"/>
        </w:rPr>
        <w:t xml:space="preserve"> still fighting </w:t>
      </w:r>
      <w:r w:rsidRPr="00E13F5F">
        <w:rPr>
          <w:u w:val="single"/>
        </w:rPr>
        <w:t xml:space="preserve">in Afghanistan. </w:t>
      </w:r>
      <w:r w:rsidRPr="00E13F5F">
        <w:rPr>
          <w:b/>
          <w:u w:val="single"/>
        </w:rPr>
        <w:t>The U.S. doesn’t have many troops to send</w:t>
      </w:r>
      <w:r w:rsidRPr="00E13F5F">
        <w:rPr>
          <w:sz w:val="16"/>
        </w:rPr>
        <w:t>. T</w:t>
      </w:r>
      <w:r w:rsidRPr="00E13F5F">
        <w:rPr>
          <w:u w:val="single"/>
        </w:rPr>
        <w:t>he U.S. could easily dispatch air power to Ukraine if its NATO allies allow use of their airbases</w:t>
      </w:r>
      <w:r w:rsidRPr="00E13F5F">
        <w:rPr>
          <w:sz w:val="16"/>
        </w:rPr>
        <w:t xml:space="preserve">, and the aircraft carrier George H. W. Bush and its hundred aircraft are patrolling the Mediterranean. </w:t>
      </w:r>
      <w:r w:rsidRPr="00E13F5F">
        <w:rPr>
          <w:u w:val="single"/>
        </w:rPr>
        <w:t>But for a ground war to liberate Crimea or defend Ukraine, there is just the 173rd Airborne Brigade in Italy, the 22nd Marine Expeditionary Unit sailing off Spain, the 2nd Stryker Cavalry Regiment in Germany and the 82nd Airborne Division at Fort Bragg</w:t>
      </w:r>
      <w:r w:rsidRPr="00E13F5F">
        <w:rPr>
          <w:sz w:val="16"/>
        </w:rPr>
        <w:t xml:space="preserve">, North Carolina. </w:t>
      </w:r>
      <w:r w:rsidRPr="00E13F5F">
        <w:rPr>
          <w:u w:val="single"/>
        </w:rPr>
        <w:t>While</w:t>
      </w:r>
      <w:r w:rsidRPr="00E13F5F">
        <w:rPr>
          <w:sz w:val="16"/>
        </w:rPr>
        <w:t xml:space="preserve"> the </w:t>
      </w:r>
      <w:r w:rsidRPr="00E13F5F">
        <w:rPr>
          <w:u w:val="single"/>
        </w:rPr>
        <w:t>paratroopers could drop in</w:t>
      </w:r>
      <w:r w:rsidRPr="00E13F5F">
        <w:rPr>
          <w:sz w:val="16"/>
        </w:rPr>
        <w:t xml:space="preserve">to the combat zone, </w:t>
      </w:r>
      <w:r w:rsidRPr="00E13F5F">
        <w:rPr>
          <w:u w:val="single"/>
        </w:rPr>
        <w:t xml:space="preserve">the Marines would have sail past Russian defenses in the Black Sea, and the Stryker brigade would </w:t>
      </w:r>
      <w:r w:rsidRPr="00E13F5F">
        <w:rPr>
          <w:sz w:val="16"/>
        </w:rPr>
        <w:t xml:space="preserve">probably </w:t>
      </w:r>
      <w:r w:rsidRPr="00E13F5F">
        <w:rPr>
          <w:u w:val="single"/>
        </w:rPr>
        <w:t xml:space="preserve">have to travel overland through Poland </w:t>
      </w:r>
      <w:r w:rsidRPr="00E13F5F">
        <w:rPr>
          <w:sz w:val="16"/>
        </w:rPr>
        <w:t xml:space="preserve">into Ukraine. Otherwise, </w:t>
      </w:r>
      <w:r w:rsidRPr="00E13F5F">
        <w:rPr>
          <w:u w:val="single"/>
        </w:rPr>
        <w:t>bringing in mechanized combat brigades from the U.S. would be logistically difficult, and</w:t>
      </w:r>
      <w:r w:rsidRPr="00E13F5F">
        <w:rPr>
          <w:sz w:val="16"/>
        </w:rPr>
        <w:t xml:space="preserve"> more important, could </w:t>
      </w:r>
      <w:r w:rsidRPr="00E13F5F">
        <w:rPr>
          <w:u w:val="single"/>
        </w:rPr>
        <w:t>take months to organize</w:t>
      </w:r>
      <w:r w:rsidRPr="00E13F5F">
        <w:rPr>
          <w:sz w:val="16"/>
        </w:rPr>
        <w:t xml:space="preserve">. </w:t>
      </w:r>
      <w:r w:rsidRPr="00E13F5F">
        <w:rPr>
          <w:b/>
          <w:u w:val="single"/>
        </w:rPr>
        <w:t>The American people are tired</w:t>
      </w:r>
      <w:r w:rsidRPr="00E13F5F">
        <w:rPr>
          <w:sz w:val="16"/>
        </w:rPr>
        <w:t xml:space="preserve">. </w:t>
      </w:r>
      <w:r w:rsidRPr="00E13F5F">
        <w:rPr>
          <w:u w:val="single"/>
        </w:rPr>
        <w:t>Pity the poor politician who tries to sell the American public on yet another war, especially some complex conflict in a distant Eastern Europe nation</w:t>
      </w:r>
      <w:r w:rsidRPr="00E13F5F">
        <w:rPr>
          <w:sz w:val="16"/>
        </w:rPr>
        <w:t xml:space="preserve">. Neville Chamberlain’s words during the 1938 Czechoslovakia crisis come to mind: “How horrible, fantastic, incredible it is that we should be digging trenches and trying on gas-masks here because of a quarrel in a far away country between people of whom we know nothing.” </w:t>
      </w:r>
      <w:r w:rsidRPr="00E13F5F">
        <w:rPr>
          <w:b/>
          <w:u w:val="single"/>
        </w:rPr>
        <w:t>America‘s allies are tired</w:t>
      </w:r>
      <w:r w:rsidRPr="00E13F5F">
        <w:rPr>
          <w:sz w:val="16"/>
        </w:rPr>
        <w:t xml:space="preserve">. </w:t>
      </w:r>
      <w:r w:rsidRPr="00E13F5F">
        <w:rPr>
          <w:u w:val="single"/>
        </w:rPr>
        <w:t>NATO sent troops to support the American campaign in Afghanistan, and has little to show for it. Britain sent troops to Iraq and Afghanistan, and has little to show for it. It is almost inconceivable to imagine the Western European public marching in the streets to demand the liberation of Crimea, especially considering the region’s sputtering economy</w:t>
      </w:r>
      <w:r w:rsidRPr="00E13F5F">
        <w:rPr>
          <w:sz w:val="16"/>
        </w:rPr>
        <w:t xml:space="preserve">, which might be snuffed out should Russia stop exporting natural gas. </w:t>
      </w:r>
      <w:r w:rsidRPr="00E13F5F">
        <w:rPr>
          <w:u w:val="single"/>
        </w:rPr>
        <w:t xml:space="preserve">As for military capabilities, the Europeans couldn’t evict Libyan dictator Muammar Gaddafi without American help. And Germans fighting Russians again? Let’s not even go there. </w:t>
      </w:r>
    </w:p>
    <w:p w:rsidR="00640F9C" w:rsidRPr="00E13F5F" w:rsidRDefault="00640F9C" w:rsidP="00640F9C"/>
    <w:p w:rsidR="000D4E34" w:rsidRPr="00E13F5F" w:rsidRDefault="000D4E34" w:rsidP="000D4E34">
      <w:pPr>
        <w:pStyle w:val="Heading3"/>
      </w:pPr>
      <w:r w:rsidRPr="00E13F5F">
        <w:t>AT: Warming Impact – GOP Congress</w:t>
      </w:r>
    </w:p>
    <w:p w:rsidR="000D4E34" w:rsidRPr="00E13F5F" w:rsidRDefault="000D4E34" w:rsidP="000D4E34">
      <w:pPr>
        <w:pStyle w:val="Heading4"/>
        <w:spacing w:before="0"/>
      </w:pPr>
      <w:r w:rsidRPr="00E13F5F">
        <w:t>GOP congress stops any warming solutions</w:t>
      </w:r>
    </w:p>
    <w:p w:rsidR="000D4E34" w:rsidRPr="00E13F5F" w:rsidRDefault="000D4E34" w:rsidP="000D4E34">
      <w:pPr>
        <w:rPr>
          <w:rStyle w:val="Style13ptBold"/>
          <w:b w:val="0"/>
          <w:sz w:val="16"/>
        </w:rPr>
      </w:pPr>
      <w:r w:rsidRPr="00E13F5F">
        <w:rPr>
          <w:rFonts w:cs="Arial"/>
          <w:b/>
          <w:color w:val="222222"/>
          <w:sz w:val="26"/>
          <w:szCs w:val="26"/>
          <w:shd w:val="clear" w:color="auto" w:fill="FFFFFF"/>
        </w:rPr>
        <w:t>Williams</w:t>
      </w:r>
      <w:r w:rsidRPr="00E13F5F">
        <w:rPr>
          <w:rFonts w:cs="Arial"/>
          <w:color w:val="222222"/>
          <w:sz w:val="21"/>
          <w:szCs w:val="21"/>
          <w:shd w:val="clear" w:color="auto" w:fill="FFFFFF"/>
        </w:rPr>
        <w:t xml:space="preserve"> </w:t>
      </w:r>
      <w:r w:rsidRPr="00E13F5F">
        <w:rPr>
          <w:rStyle w:val="Style13ptBold"/>
        </w:rPr>
        <w:t xml:space="preserve">15 </w:t>
      </w:r>
      <w:r w:rsidRPr="00E13F5F">
        <w:t>(Joseph E. Williams, editor for US News, News Agency, citing University of Virginia’s Geoffrey Skelley, September 11, 2015. “A Dim Future for the Democratic Party.” http://www.usnews.com/news/the-report/articles/2015/09/11/a-dim-future-for-the-democratic-party)</w:t>
      </w:r>
    </w:p>
    <w:p w:rsidR="000D4E34" w:rsidRPr="00E13F5F" w:rsidRDefault="000D4E34" w:rsidP="000D4E34">
      <w:pPr>
        <w:rPr>
          <w:sz w:val="16"/>
        </w:rPr>
      </w:pPr>
      <w:r w:rsidRPr="00E13F5F">
        <w:rPr>
          <w:rStyle w:val="StyleUnderline"/>
        </w:rPr>
        <w:t>Republicans flipped</w:t>
      </w:r>
      <w:r w:rsidRPr="00E13F5F">
        <w:rPr>
          <w:rStyle w:val="Style13ptBold"/>
          <w:sz w:val="16"/>
        </w:rPr>
        <w:t xml:space="preserve"> at least </w:t>
      </w:r>
      <w:r w:rsidRPr="00E13F5F">
        <w:rPr>
          <w:rStyle w:val="Emphasis"/>
        </w:rPr>
        <w:t xml:space="preserve">19 legislative bodies </w:t>
      </w:r>
      <w:r w:rsidRPr="00E13F5F">
        <w:rPr>
          <w:rStyle w:val="StyleUnderline"/>
        </w:rPr>
        <w:t>to Republican control</w:t>
      </w:r>
      <w:r w:rsidRPr="00E13F5F">
        <w:rPr>
          <w:rStyle w:val="Style13ptBold"/>
          <w:sz w:val="16"/>
        </w:rPr>
        <w:t xml:space="preserve"> </w:t>
      </w:r>
      <w:r w:rsidRPr="00E13F5F">
        <w:rPr>
          <w:rStyle w:val="StyleUnderline"/>
        </w:rPr>
        <w:t>and hold</w:t>
      </w:r>
      <w:r w:rsidRPr="00E13F5F">
        <w:rPr>
          <w:rStyle w:val="Style13ptBold"/>
          <w:sz w:val="16"/>
        </w:rPr>
        <w:t xml:space="preserve"> </w:t>
      </w:r>
      <w:r w:rsidRPr="00E13F5F">
        <w:rPr>
          <w:rStyle w:val="Emphasis"/>
        </w:rPr>
        <w:t>majorities</w:t>
      </w:r>
      <w:r w:rsidRPr="00E13F5F">
        <w:rPr>
          <w:rStyle w:val="Style13ptBold"/>
          <w:sz w:val="16"/>
        </w:rPr>
        <w:t xml:space="preserve"> in 10 of the 15 states that will gain or lose U.S. House seats </w:t>
      </w:r>
      <w:r w:rsidRPr="00E13F5F">
        <w:rPr>
          <w:rStyle w:val="StyleUnderline"/>
        </w:rPr>
        <w:t>and</w:t>
      </w:r>
      <w:r w:rsidRPr="00E13F5F">
        <w:rPr>
          <w:rStyle w:val="Style13ptBold"/>
          <w:sz w:val="16"/>
        </w:rPr>
        <w:t xml:space="preserve"> where the legislature plays a role in redrawing the map," according to the statement, dated September 2013. "Republicans </w:t>
      </w:r>
      <w:r w:rsidRPr="00E13F5F">
        <w:rPr>
          <w:rStyle w:val="StyleUnderline"/>
        </w:rPr>
        <w:t>have an opportunity to create</w:t>
      </w:r>
      <w:r w:rsidRPr="00E13F5F">
        <w:rPr>
          <w:rStyle w:val="Style13ptBold"/>
          <w:sz w:val="16"/>
        </w:rPr>
        <w:t xml:space="preserve"> 20-</w:t>
      </w:r>
      <w:r w:rsidRPr="00E13F5F">
        <w:rPr>
          <w:rStyle w:val="Emphasis"/>
        </w:rPr>
        <w:t>25 new Republican Congressional Districts</w:t>
      </w:r>
      <w:r w:rsidRPr="00E13F5F">
        <w:rPr>
          <w:rStyle w:val="Style13ptBold"/>
          <w:sz w:val="16"/>
        </w:rPr>
        <w:t xml:space="preserve"> </w:t>
      </w:r>
      <w:r w:rsidRPr="00E13F5F">
        <w:rPr>
          <w:rStyle w:val="StyleUnderline"/>
        </w:rPr>
        <w:t>through the redistricting process over the next five election cycles</w:t>
      </w:r>
      <w:r w:rsidRPr="00E13F5F">
        <w:rPr>
          <w:rStyle w:val="Style13ptBold"/>
          <w:sz w:val="16"/>
        </w:rPr>
        <w:t xml:space="preserve">, </w:t>
      </w:r>
      <w:r w:rsidRPr="00E13F5F">
        <w:rPr>
          <w:rStyle w:val="Emphasis"/>
        </w:rPr>
        <w:t>solidifying a Republican House majority</w:t>
      </w:r>
      <w:r w:rsidRPr="00E13F5F">
        <w:rPr>
          <w:rStyle w:val="Style13ptBold"/>
          <w:sz w:val="16"/>
        </w:rPr>
        <w:t xml:space="preserve">." The result, Ornstein says, was a big win for the billionaire industrialist Koch brothers, who "saw this as a great opportunity and poured significant outside money into those races." Because just a few thousand dollars can swing a state house race, he adds "It didn't take as much to shape [house] races as it does to shape races for the Senate, much less the House. They're going to do it again this time." </w:t>
      </w:r>
      <w:r w:rsidRPr="00E13F5F">
        <w:rPr>
          <w:sz w:val="16"/>
        </w:rPr>
        <w:t>Furthermore, "</w:t>
      </w:r>
      <w:r w:rsidRPr="00E13F5F">
        <w:rPr>
          <w:rStyle w:val="StyleUnderline"/>
        </w:rPr>
        <w:t>if a Republican wins the White House, [it's] hard to imagine [Democrats] win enough seats to regain power in the Senate</w:t>
      </w:r>
      <w:r w:rsidRPr="00E13F5F">
        <w:rPr>
          <w:sz w:val="16"/>
        </w:rPr>
        <w:t xml:space="preserve">," says University of Virginia's Skelley. "If that happens, </w:t>
      </w:r>
      <w:r w:rsidRPr="00E13F5F">
        <w:rPr>
          <w:rStyle w:val="StyleUnderline"/>
        </w:rPr>
        <w:t>they'll</w:t>
      </w:r>
      <w:r w:rsidRPr="00E13F5F">
        <w:rPr>
          <w:sz w:val="16"/>
        </w:rPr>
        <w:t xml:space="preserve"> probably </w:t>
      </w:r>
      <w:r w:rsidRPr="00E13F5F">
        <w:rPr>
          <w:rStyle w:val="StyleUnderline"/>
        </w:rPr>
        <w:t>control</w:t>
      </w:r>
      <w:r w:rsidRPr="00E13F5F">
        <w:rPr>
          <w:sz w:val="16"/>
        </w:rPr>
        <w:t xml:space="preserve"> </w:t>
      </w:r>
      <w:r w:rsidRPr="00E13F5F">
        <w:rPr>
          <w:rStyle w:val="Emphasis"/>
        </w:rPr>
        <w:t>all levels of government</w:t>
      </w:r>
      <w:r w:rsidRPr="00E13F5F">
        <w:rPr>
          <w:sz w:val="16"/>
        </w:rPr>
        <w:t xml:space="preserve"> in [Washington], </w:t>
      </w:r>
      <w:r w:rsidRPr="00E13F5F">
        <w:rPr>
          <w:rStyle w:val="StyleUnderline"/>
        </w:rPr>
        <w:t>which opens up</w:t>
      </w:r>
      <w:r w:rsidRPr="00E13F5F">
        <w:rPr>
          <w:sz w:val="16"/>
        </w:rPr>
        <w:t xml:space="preserve"> the possibility of </w:t>
      </w:r>
      <w:r w:rsidRPr="00E13F5F">
        <w:rPr>
          <w:rStyle w:val="Emphasis"/>
        </w:rPr>
        <w:t>unified government acting aggressively</w:t>
      </w:r>
      <w:r w:rsidRPr="00E13F5F">
        <w:rPr>
          <w:sz w:val="16"/>
        </w:rPr>
        <w:t xml:space="preserve">" </w:t>
      </w:r>
      <w:r w:rsidRPr="00E13F5F">
        <w:rPr>
          <w:rStyle w:val="StyleUnderline"/>
        </w:rPr>
        <w:t>on all sorts of issues</w:t>
      </w:r>
      <w:r w:rsidRPr="00E13F5F">
        <w:rPr>
          <w:sz w:val="16"/>
        </w:rPr>
        <w:t xml:space="preserve">, like repealing the Affordable Care Act. Indeed, "there's going to be an expectation among many in the GOP base that they would do that." Yet </w:t>
      </w:r>
      <w:r w:rsidRPr="00E13F5F">
        <w:rPr>
          <w:rStyle w:val="Emphasis"/>
        </w:rPr>
        <w:t>even if</w:t>
      </w:r>
      <w:r w:rsidRPr="00E13F5F">
        <w:rPr>
          <w:rStyle w:val="StyleUnderline"/>
        </w:rPr>
        <w:t xml:space="preserve"> Team Blue holds on to the Oval Office</w:t>
      </w:r>
      <w:r w:rsidRPr="00E13F5F">
        <w:rPr>
          <w:sz w:val="16"/>
        </w:rPr>
        <w:t xml:space="preserve">, </w:t>
      </w:r>
      <w:r w:rsidRPr="00E13F5F">
        <w:rPr>
          <w:rStyle w:val="Emphasis"/>
        </w:rPr>
        <w:t xml:space="preserve">the Republican supermajority in the House and </w:t>
      </w:r>
      <w:r w:rsidRPr="00E13F5F">
        <w:rPr>
          <w:sz w:val="16"/>
        </w:rPr>
        <w:t xml:space="preserve">simple majority in the </w:t>
      </w:r>
      <w:r w:rsidRPr="00E13F5F">
        <w:rPr>
          <w:rStyle w:val="Emphasis"/>
        </w:rPr>
        <w:t>Senate</w:t>
      </w:r>
      <w:r w:rsidRPr="00E13F5F">
        <w:rPr>
          <w:sz w:val="16"/>
        </w:rPr>
        <w:t xml:space="preserve"> probably </w:t>
      </w:r>
      <w:r w:rsidRPr="00E13F5F">
        <w:rPr>
          <w:rStyle w:val="Emphasis"/>
        </w:rPr>
        <w:t>will remain in place for awhile,</w:t>
      </w:r>
      <w:r w:rsidRPr="00E13F5F">
        <w:rPr>
          <w:sz w:val="16"/>
        </w:rPr>
        <w:t xml:space="preserve"> </w:t>
      </w:r>
      <w:r w:rsidRPr="00E13F5F">
        <w:rPr>
          <w:rStyle w:val="StyleUnderline"/>
        </w:rPr>
        <w:t>aided in part by its dominance in state legislatures and governor's offices, where congressional districts have been drawn and decided</w:t>
      </w:r>
      <w:r w:rsidRPr="00E13F5F">
        <w:rPr>
          <w:sz w:val="16"/>
        </w:rPr>
        <w:t xml:space="preserve"> until the 2020 census. </w:t>
      </w:r>
      <w:r w:rsidRPr="00E13F5F">
        <w:rPr>
          <w:rStyle w:val="StyleUnderline"/>
        </w:rPr>
        <w:t>That means</w:t>
      </w:r>
      <w:r w:rsidRPr="00E13F5F">
        <w:rPr>
          <w:sz w:val="16"/>
        </w:rPr>
        <w:t xml:space="preserve"> tough to </w:t>
      </w:r>
      <w:r w:rsidRPr="00E13F5F">
        <w:rPr>
          <w:rStyle w:val="Emphasis"/>
        </w:rPr>
        <w:t>impossible</w:t>
      </w:r>
      <w:r w:rsidRPr="00E13F5F">
        <w:rPr>
          <w:sz w:val="16"/>
        </w:rPr>
        <w:t xml:space="preserve"> </w:t>
      </w:r>
      <w:r w:rsidRPr="00E13F5F">
        <w:rPr>
          <w:rStyle w:val="StyleUnderline"/>
        </w:rPr>
        <w:t>sledding for any candidate with a progressive agenda</w:t>
      </w:r>
      <w:r w:rsidRPr="00E13F5F">
        <w:rPr>
          <w:sz w:val="16"/>
        </w:rPr>
        <w:t xml:space="preserve"> – looking at you, Bernie Sanders – </w:t>
      </w:r>
      <w:r w:rsidRPr="00E13F5F">
        <w:rPr>
          <w:rStyle w:val="StyleUnderline"/>
        </w:rPr>
        <w:t>and</w:t>
      </w:r>
      <w:r w:rsidRPr="00E13F5F">
        <w:rPr>
          <w:sz w:val="16"/>
        </w:rPr>
        <w:t xml:space="preserve"> </w:t>
      </w:r>
      <w:r w:rsidRPr="00E13F5F">
        <w:rPr>
          <w:rStyle w:val="Emphasis"/>
        </w:rPr>
        <w:t>federal-level gridlock</w:t>
      </w:r>
      <w:r w:rsidRPr="00E13F5F">
        <w:rPr>
          <w:sz w:val="16"/>
        </w:rPr>
        <w:t xml:space="preserve"> </w:t>
      </w:r>
      <w:r w:rsidRPr="00E13F5F">
        <w:rPr>
          <w:rStyle w:val="StyleUnderline"/>
        </w:rPr>
        <w:t xml:space="preserve">in the face of </w:t>
      </w:r>
      <w:r w:rsidRPr="00E13F5F">
        <w:rPr>
          <w:sz w:val="16"/>
        </w:rPr>
        <w:t xml:space="preserve">national challenges like </w:t>
      </w:r>
      <w:r w:rsidRPr="00E13F5F">
        <w:rPr>
          <w:rStyle w:val="Emphasis"/>
        </w:rPr>
        <w:t>climate change</w:t>
      </w:r>
      <w:r w:rsidRPr="00E13F5F">
        <w:rPr>
          <w:sz w:val="16"/>
        </w:rPr>
        <w:t xml:space="preserve"> and the global fight against terrorism.</w:t>
      </w:r>
    </w:p>
    <w:p w:rsidR="000D4E34" w:rsidRPr="00E13F5F" w:rsidRDefault="000D4E34" w:rsidP="000D4E34"/>
    <w:p w:rsidR="000D4E34" w:rsidRPr="00E13F5F" w:rsidRDefault="000D4E34" w:rsidP="000D4E34">
      <w:pPr>
        <w:pStyle w:val="Heading3"/>
      </w:pPr>
      <w:r w:rsidRPr="00E13F5F">
        <w:t>AT: Warming Impact – Clinton =/= Solve</w:t>
      </w:r>
    </w:p>
    <w:p w:rsidR="000D4E34" w:rsidRPr="00E13F5F" w:rsidRDefault="000D4E34" w:rsidP="000D4E34">
      <w:pPr>
        <w:pStyle w:val="Heading4"/>
      </w:pPr>
      <w:r w:rsidRPr="00E13F5F">
        <w:t>Clinton doesn’t solve climate change</w:t>
      </w:r>
    </w:p>
    <w:p w:rsidR="000D4E34" w:rsidRPr="00E13F5F" w:rsidRDefault="000D4E34" w:rsidP="000D4E34">
      <w:r w:rsidRPr="00E13F5F">
        <w:rPr>
          <w:rStyle w:val="Style13ptBold"/>
        </w:rPr>
        <w:t xml:space="preserve">Leber </w:t>
      </w:r>
      <w:r w:rsidR="008062BE" w:rsidRPr="00E13F5F">
        <w:rPr>
          <w:rStyle w:val="Style13ptBold"/>
        </w:rPr>
        <w:t>15</w:t>
      </w:r>
      <w:r w:rsidRPr="00E13F5F">
        <w:t xml:space="preserve"> (Rebecca, staff writer for the New Republic, where she writes on politics and policy. She focuses on energy and the environment. “Why Does Hillary Clinton Still Make Environmentalists Nervous?,” New Republic, </w:t>
      </w:r>
      <w:r w:rsidR="008062BE" w:rsidRPr="00E13F5F">
        <w:t xml:space="preserve">12/18  </w:t>
      </w:r>
      <w:r w:rsidRPr="00E13F5F">
        <w:t>https://newrepublic.com/article/126183/hillary-clinton-still-make-environmentalists-nervous</w:t>
      </w:r>
    </w:p>
    <w:p w:rsidR="000D4E34" w:rsidRPr="00E13F5F" w:rsidRDefault="000D4E34" w:rsidP="000D4E34">
      <w:pPr>
        <w:rPr>
          <w:rStyle w:val="StyleUnderline"/>
        </w:rPr>
      </w:pPr>
      <w:r w:rsidRPr="00E13F5F">
        <w:rPr>
          <w:sz w:val="16"/>
        </w:rPr>
        <w:t xml:space="preserve">Despite all this, </w:t>
      </w:r>
      <w:r w:rsidRPr="00E13F5F">
        <w:rPr>
          <w:rStyle w:val="StyleUnderline"/>
        </w:rPr>
        <w:t>Clinton hasn’t quite been able to allay doubts about her commitment to climate and environmental priorities</w:t>
      </w:r>
      <w:r w:rsidRPr="00E13F5F">
        <w:rPr>
          <w:sz w:val="16"/>
        </w:rPr>
        <w:t xml:space="preserve">. Although she did secure an endorsement from major green group League of Conservation Voters Action Fund this fall, many environmentalists remain skeptical. LCV’s endorsement provoked such a backlash that the group later felt compelled to defend its decision, insisting, “she will be the most effective leader to fight the big polluters and win on climate.” Activists with 350.org Action continue to press Clinton at her campaign stops about her weak spots, including one Iowa activist who asked her this week about her ties to the fossil fuel industry. “There are many people in the climate community that understand </w:t>
      </w:r>
      <w:r w:rsidRPr="00E13F5F">
        <w:rPr>
          <w:rStyle w:val="StyleUnderline"/>
        </w:rPr>
        <w:t>Hillary is only moving slowly on climate,</w:t>
      </w:r>
      <w:r w:rsidRPr="00E13F5F">
        <w:rPr>
          <w:sz w:val="16"/>
        </w:rPr>
        <w:t xml:space="preserve"> and only when pushed,” R.L. Miller, a climate activist with the group Climate Hawks Vote, told ThinkProgress last month. </w:t>
      </w:r>
      <w:r w:rsidRPr="00E13F5F">
        <w:t>¶</w:t>
      </w:r>
      <w:r w:rsidRPr="00E13F5F">
        <w:rPr>
          <w:sz w:val="16"/>
        </w:rPr>
        <w:t xml:space="preserve"> Why are they nervous? It mainly comes down to Clinton’s history and connections. </w:t>
      </w:r>
      <w:r w:rsidRPr="00E13F5F">
        <w:rPr>
          <w:rStyle w:val="StyleUnderline"/>
        </w:rPr>
        <w:t>In the past, she supported some of the same policies she’s now against. As secretary of state, she said she was “inclined” to approve</w:t>
      </w:r>
      <w:r w:rsidRPr="00E13F5F">
        <w:rPr>
          <w:sz w:val="16"/>
        </w:rPr>
        <w:t xml:space="preserve"> the </w:t>
      </w:r>
      <w:r w:rsidRPr="00E13F5F">
        <w:rPr>
          <w:rStyle w:val="StyleUnderline"/>
        </w:rPr>
        <w:t>Keystone</w:t>
      </w:r>
      <w:r w:rsidRPr="00E13F5F">
        <w:rPr>
          <w:sz w:val="16"/>
        </w:rPr>
        <w:t xml:space="preserve"> XL pipeline permit. </w:t>
      </w:r>
      <w:r w:rsidRPr="00E13F5F">
        <w:rPr>
          <w:rStyle w:val="StyleUnderline"/>
        </w:rPr>
        <w:t>As a senator, she once took a different view of offshore drilling</w:t>
      </w:r>
      <w:r w:rsidRPr="00E13F5F">
        <w:rPr>
          <w:sz w:val="16"/>
        </w:rPr>
        <w:t>, as well, voting with Republicans (pre-BP disaster) to pass a bill that opened up 8 million acres in the Gulf of Mexico to offshore drilling.</w:t>
      </w:r>
      <w:r w:rsidRPr="00E13F5F">
        <w:t>¶</w:t>
      </w:r>
      <w:r w:rsidRPr="00E13F5F">
        <w:rPr>
          <w:sz w:val="16"/>
        </w:rPr>
        <w:t xml:space="preserve"> </w:t>
      </w:r>
      <w:r w:rsidRPr="00E13F5F">
        <w:rPr>
          <w:rStyle w:val="Emphasis"/>
        </w:rPr>
        <w:t>On top of that, Clinton has stronger ties to the fossil-fuel industry than her Democratic counterparts—not to mention many Republicans</w:t>
      </w:r>
      <w:r w:rsidRPr="00E13F5F">
        <w:rPr>
          <w:sz w:val="16"/>
        </w:rPr>
        <w:t xml:space="preserve">. </w:t>
      </w:r>
      <w:r w:rsidRPr="00E13F5F">
        <w:rPr>
          <w:rStyle w:val="StyleUnderline"/>
        </w:rPr>
        <w:t xml:space="preserve">In 2014, she campaigned for Keystone </w:t>
      </w:r>
      <w:r w:rsidRPr="00E13F5F">
        <w:rPr>
          <w:sz w:val="16"/>
        </w:rPr>
        <w:t xml:space="preserve">XL </w:t>
      </w:r>
      <w:r w:rsidRPr="00E13F5F">
        <w:rPr>
          <w:rStyle w:val="StyleUnderline"/>
        </w:rPr>
        <w:t>pipeline supporter</w:t>
      </w:r>
      <w:r w:rsidRPr="00E13F5F">
        <w:rPr>
          <w:sz w:val="16"/>
        </w:rPr>
        <w:t xml:space="preserve"> Mary </w:t>
      </w:r>
      <w:r w:rsidRPr="00E13F5F">
        <w:rPr>
          <w:rStyle w:val="StyleUnderline"/>
        </w:rPr>
        <w:t>Landrieu</w:t>
      </w:r>
      <w:r w:rsidRPr="00E13F5F">
        <w:rPr>
          <w:sz w:val="16"/>
        </w:rPr>
        <w:t xml:space="preserve">, who was fighting to keep her Senate seat in Louisiana. (Landrieu has returned the favor.) Clinton has also taken at least $150,000 in oil and gas contributions, which Huffington Post notes is more than any of the GOP presidential candidates. </w:t>
      </w:r>
      <w:r w:rsidRPr="00E13F5F">
        <w:t>¶</w:t>
      </w:r>
      <w:r w:rsidRPr="00E13F5F">
        <w:rPr>
          <w:sz w:val="16"/>
        </w:rPr>
        <w:t xml:space="preserve"> Clinton maintains she wasn’t aware of those donations. “They certainly haven’t made that much of an impression on me if I don’t even know it,” she told 350.org at an Iowa town hall. But for many in the green movement, the oil and gas money only reinforces the suspicion that the industry has some sway over Clinton’s climate policies.</w:t>
      </w:r>
      <w:r w:rsidRPr="00E13F5F">
        <w:t>¶</w:t>
      </w:r>
      <w:r w:rsidRPr="00E13F5F">
        <w:rPr>
          <w:sz w:val="16"/>
        </w:rPr>
        <w:t xml:space="preserve"> It doesn’t help, either, that</w:t>
      </w:r>
      <w:r w:rsidRPr="00E13F5F">
        <w:rPr>
          <w:rStyle w:val="StyleUnderline"/>
        </w:rPr>
        <w:t xml:space="preserve"> she hasn’t pledged to ban fossil fuel extraction on federal lands</w:t>
      </w:r>
      <w:r w:rsidRPr="00E13F5F">
        <w:rPr>
          <w:sz w:val="16"/>
        </w:rPr>
        <w:t xml:space="preserve">—environmentalists’ top priority now, after Keystone. </w:t>
      </w:r>
      <w:r w:rsidRPr="00E13F5F">
        <w:rPr>
          <w:rStyle w:val="StyleUnderline"/>
        </w:rPr>
        <w:t>She struck a middle ground on permitting coal, oil, and gas production to continue, much like Obama has</w:t>
      </w:r>
      <w:r w:rsidRPr="00E13F5F">
        <w:rPr>
          <w:sz w:val="16"/>
        </w:rPr>
        <w:t>. Sanders, on the other hand, has called for halting future production on public lands.</w:t>
      </w:r>
      <w:r w:rsidRPr="00E13F5F">
        <w:t>¶</w:t>
      </w:r>
      <w:r w:rsidRPr="00E13F5F">
        <w:rPr>
          <w:sz w:val="16"/>
        </w:rPr>
        <w:t xml:space="preserve"> Clinton’s political motivation for adopting a more aggressive climate agenda is clear: President Barack Obama has made climate change an unavoidable issue in the 2016 election, and the Clinton campaign is counting on Republicans’ unique form of climate denial to boost her chances to win the presidency. But first, she has to secure the nomination, and to maintain her edge over Bernie Sanders—who has a long environmental record in the Senate and boasts backers like environmentalist Bill McKibben. </w:t>
      </w:r>
      <w:r w:rsidRPr="00E13F5F">
        <w:t>¶</w:t>
      </w:r>
      <w:r w:rsidRPr="00E13F5F">
        <w:rPr>
          <w:sz w:val="16"/>
        </w:rPr>
        <w:t xml:space="preserve"> If Middle East politics doesn’t completely dominate the debate on Saturday night, as it did in the fifth Republican debate, then the Paris climate agreement will be a topic of discussion. It is much more likely to come up for Democrats than for Republicans because Clinton, Sanders, and Martin O’Malley want to talk about it. Clinton and O’Malley have embraced the historic accord, while Sanders has been less supportive, saying the U.S. needs to do much more. The question for all of the candidates is much the same: How far are they willing to go to build on the Paris momentum?</w:t>
      </w:r>
      <w:r w:rsidRPr="00E13F5F">
        <w:t>¶</w:t>
      </w:r>
      <w:r w:rsidRPr="00E13F5F">
        <w:rPr>
          <w:sz w:val="16"/>
        </w:rPr>
        <w:t xml:space="preserve"> Clinton won’t allay doubts about her commitment to climate action by restating her positions—even the ones the environmental movement supports. She could do more, and she might, especially if Sanders makes another surge before the caucuses and primaries begin. </w:t>
      </w:r>
      <w:r w:rsidRPr="00E13F5F">
        <w:rPr>
          <w:rStyle w:val="StyleUnderline"/>
        </w:rPr>
        <w:t xml:space="preserve">Clinton still has work left to do to convince environmentalists that her support for climate change action is more a matter of principle than politics. </w:t>
      </w:r>
    </w:p>
    <w:p w:rsidR="000D4E34" w:rsidRPr="00E13F5F" w:rsidRDefault="000D4E34" w:rsidP="000D4E34">
      <w:pPr>
        <w:pStyle w:val="Heading3"/>
      </w:pPr>
      <w:r w:rsidRPr="00E13F5F">
        <w:t>AT: Warming Impact – Paris =/= Solve</w:t>
      </w:r>
    </w:p>
    <w:p w:rsidR="000D4E34" w:rsidRPr="00E13F5F" w:rsidRDefault="000D4E34" w:rsidP="000D4E34">
      <w:pPr>
        <w:pStyle w:val="Heading4"/>
      </w:pPr>
      <w:r w:rsidRPr="00E13F5F">
        <w:t>Paris didn’t solve.</w:t>
      </w:r>
    </w:p>
    <w:p w:rsidR="000D4E34" w:rsidRPr="00E13F5F" w:rsidRDefault="000D4E34" w:rsidP="000D4E34">
      <w:r w:rsidRPr="00E13F5F">
        <w:rPr>
          <w:rStyle w:val="Style13ptBold"/>
        </w:rPr>
        <w:t xml:space="preserve">Ritter </w:t>
      </w:r>
      <w:r w:rsidR="008062BE" w:rsidRPr="00E13F5F">
        <w:rPr>
          <w:rStyle w:val="Style13ptBold"/>
        </w:rPr>
        <w:t>15</w:t>
      </w:r>
      <w:r w:rsidRPr="00E13F5F">
        <w:t xml:space="preserve"> (quoting: </w:t>
      </w:r>
      <w:r w:rsidRPr="00E13F5F">
        <w:rPr>
          <w:u w:val="single"/>
        </w:rPr>
        <w:t>Glen Peters</w:t>
      </w:r>
      <w:r w:rsidRPr="00E13F5F">
        <w:t xml:space="preserve">, PhD in Environmental Engineering from the University of Newcastle, senior research fellow at the Center for International Climate and Environmental Research in Oslo; </w:t>
      </w:r>
      <w:r w:rsidRPr="00E13F5F">
        <w:rPr>
          <w:u w:val="single"/>
        </w:rPr>
        <w:t>Jan Minx</w:t>
      </w:r>
      <w:r w:rsidRPr="00E13F5F">
        <w:t xml:space="preserve">, PhD Environmental Economics and Management from the University of York, Professor for Science Policy and Sustainable Development at the Hertie School of Governance, director of the research group on Applied Sustainability Science at the Mercator Research Institute on Global Commons and Climate Change; </w:t>
      </w:r>
      <w:r w:rsidRPr="00E13F5F">
        <w:rPr>
          <w:u w:val="single"/>
        </w:rPr>
        <w:t>Henrik Karlsson</w:t>
      </w:r>
      <w:r w:rsidRPr="00E13F5F">
        <w:t xml:space="preserve">, MSc in Industrial Engineering and Management, co-founder, president and CEO of Biorecro, a Swedish start-up developing and deploying Bio-Energy with Carbon Capture and Storage; </w:t>
      </w:r>
      <w:r w:rsidRPr="00E13F5F">
        <w:rPr>
          <w:u w:val="single"/>
        </w:rPr>
        <w:t>Oliver Geden</w:t>
      </w:r>
      <w:r w:rsidRPr="00E13F5F">
        <w:t xml:space="preserve">, PhD from Humboldt University, Senior Research Fellow at the German Institute for International and Security Affairs, Visiting Fellow at the Swiss Federal Institute of Technology in Zurich. Reporting by </w:t>
      </w:r>
      <w:r w:rsidRPr="00E13F5F">
        <w:rPr>
          <w:u w:val="single"/>
        </w:rPr>
        <w:t>Karl Ritter</w:t>
      </w:r>
      <w:r w:rsidRPr="00E13F5F">
        <w:t xml:space="preserve"> with the AP, “Paris climate goals mean emissions need to drop below zero,”</w:t>
      </w:r>
      <w:r w:rsidR="008062BE" w:rsidRPr="00E13F5F">
        <w:t>12/24/15</w:t>
      </w:r>
      <w:r w:rsidRPr="00E13F5F">
        <w:t xml:space="preserve"> http://bigstory.ap.org/article/54e0d2bd61d24a6eb9d1d57840bc8a22/paris-climate-goals-mean-emissions-need-drop-below-zero)</w:t>
      </w:r>
    </w:p>
    <w:p w:rsidR="000D4E34" w:rsidRPr="00E13F5F" w:rsidRDefault="000D4E34" w:rsidP="000D4E34">
      <w:pPr>
        <w:rPr>
          <w:sz w:val="16"/>
        </w:rPr>
      </w:pPr>
      <w:r w:rsidRPr="00E13F5F">
        <w:rPr>
          <w:sz w:val="16"/>
        </w:rPr>
        <w:t xml:space="preserve"> </w:t>
      </w:r>
      <w:r w:rsidRPr="00E13F5F">
        <w:rPr>
          <w:rStyle w:val="StyleUnderline"/>
        </w:rPr>
        <w:t>If governments are serious about</w:t>
      </w:r>
      <w:r w:rsidRPr="00E13F5F">
        <w:rPr>
          <w:sz w:val="16"/>
        </w:rPr>
        <w:t xml:space="preserve"> the global warming targets they adopted in </w:t>
      </w:r>
      <w:r w:rsidRPr="00E13F5F">
        <w:rPr>
          <w:rStyle w:val="StyleUnderline"/>
        </w:rPr>
        <w:t>Paris</w:t>
      </w:r>
      <w:r w:rsidRPr="00E13F5F">
        <w:rPr>
          <w:sz w:val="16"/>
        </w:rPr>
        <w:t xml:space="preserve">, </w:t>
      </w:r>
      <w:r w:rsidRPr="00E13F5F">
        <w:rPr>
          <w:rStyle w:val="StyleUnderline"/>
        </w:rPr>
        <w:t>scientists say they have two options</w:t>
      </w:r>
      <w:r w:rsidRPr="00E13F5F">
        <w:rPr>
          <w:sz w:val="16"/>
        </w:rPr>
        <w:t xml:space="preserve">: </w:t>
      </w:r>
      <w:r w:rsidRPr="00E13F5F">
        <w:rPr>
          <w:rStyle w:val="StyleUnderline"/>
        </w:rPr>
        <w:t>eliminating fossil fuels immediately</w:t>
      </w:r>
      <w:r w:rsidRPr="00E13F5F">
        <w:rPr>
          <w:sz w:val="16"/>
        </w:rPr>
        <w:t xml:space="preserve"> </w:t>
      </w:r>
      <w:r w:rsidRPr="00E13F5F">
        <w:rPr>
          <w:rStyle w:val="StyleUnderline"/>
        </w:rPr>
        <w:t>or finding ways to undo their damage</w:t>
      </w:r>
      <w:r w:rsidRPr="00E13F5F">
        <w:rPr>
          <w:sz w:val="16"/>
        </w:rPr>
        <w:t xml:space="preserve"> to the climate system </w:t>
      </w:r>
      <w:r w:rsidRPr="00E13F5F">
        <w:rPr>
          <w:rStyle w:val="StyleUnderline"/>
        </w:rPr>
        <w:t>in the future</w:t>
      </w:r>
      <w:r w:rsidRPr="00E13F5F">
        <w:rPr>
          <w:sz w:val="16"/>
        </w:rPr>
        <w:t xml:space="preserve">. </w:t>
      </w:r>
      <w:r w:rsidRPr="00E13F5F">
        <w:rPr>
          <w:rStyle w:val="StyleUnderline"/>
        </w:rPr>
        <w:t>The first is</w:t>
      </w:r>
      <w:r w:rsidRPr="00E13F5F">
        <w:rPr>
          <w:sz w:val="16"/>
        </w:rPr>
        <w:t xml:space="preserve"> politically </w:t>
      </w:r>
      <w:r w:rsidRPr="00E13F5F">
        <w:rPr>
          <w:rStyle w:val="StyleUnderline"/>
        </w:rPr>
        <w:t>impossible</w:t>
      </w:r>
      <w:r w:rsidRPr="00E13F5F">
        <w:rPr>
          <w:sz w:val="16"/>
        </w:rPr>
        <w:t xml:space="preserve"> — </w:t>
      </w:r>
      <w:r w:rsidRPr="00E13F5F">
        <w:rPr>
          <w:rStyle w:val="StyleUnderline"/>
        </w:rPr>
        <w:t>the world is still hooked on using oil, coal and natural gas</w:t>
      </w:r>
      <w:r w:rsidRPr="00E13F5F">
        <w:rPr>
          <w:sz w:val="16"/>
        </w:rPr>
        <w:t xml:space="preserve"> — </w:t>
      </w:r>
      <w:r w:rsidRPr="00E13F5F">
        <w:rPr>
          <w:rStyle w:val="StyleUnderline"/>
        </w:rPr>
        <w:t>which leaves the option of a major cleanup</w:t>
      </w:r>
      <w:r w:rsidRPr="00E13F5F">
        <w:rPr>
          <w:sz w:val="16"/>
        </w:rPr>
        <w:t xml:space="preserve"> of the atmosphere later this century. </w:t>
      </w:r>
      <w:r w:rsidRPr="00E13F5F">
        <w:rPr>
          <w:rStyle w:val="StyleUnderline"/>
        </w:rPr>
        <w:t>Yet</w:t>
      </w:r>
      <w:r w:rsidRPr="00E13F5F">
        <w:rPr>
          <w:sz w:val="16"/>
        </w:rPr>
        <w:t xml:space="preserve"> the landmark </w:t>
      </w:r>
      <w:r w:rsidRPr="00E13F5F">
        <w:rPr>
          <w:rStyle w:val="StyleUnderline"/>
        </w:rPr>
        <w:t>Paris</w:t>
      </w:r>
      <w:r w:rsidRPr="00E13F5F">
        <w:rPr>
          <w:sz w:val="16"/>
        </w:rPr>
        <w:t xml:space="preserve"> Agreement, adopted by 195 countries on Dec. 12, </w:t>
      </w:r>
      <w:r w:rsidRPr="00E13F5F">
        <w:rPr>
          <w:rStyle w:val="StyleUnderline"/>
        </w:rPr>
        <w:t>makes no reference to that</w:t>
      </w:r>
      <w:r w:rsidRPr="00E13F5F">
        <w:rPr>
          <w:sz w:val="16"/>
        </w:rPr>
        <w:t xml:space="preserve">, </w:t>
      </w:r>
      <w:r w:rsidRPr="00E13F5F">
        <w:rPr>
          <w:rStyle w:val="StyleUnderline"/>
        </w:rPr>
        <w:t>which has left some observers wondering whether politicians understand the implications of the goals they signed up for</w:t>
      </w:r>
      <w:r w:rsidRPr="00E13F5F">
        <w:rPr>
          <w:sz w:val="16"/>
        </w:rPr>
        <w:t xml:space="preserve">. "I would say </w:t>
      </w:r>
      <w:r w:rsidRPr="00E13F5F">
        <w:rPr>
          <w:rStyle w:val="Emphasis"/>
        </w:rPr>
        <w:t>it's the single biggest issue that has to be resolved</w:t>
      </w:r>
      <w:r w:rsidRPr="00E13F5F">
        <w:rPr>
          <w:sz w:val="16"/>
        </w:rPr>
        <w:t xml:space="preserve">," </w:t>
      </w:r>
      <w:r w:rsidRPr="00E13F5F">
        <w:rPr>
          <w:rStyle w:val="StyleUnderline"/>
        </w:rPr>
        <w:t>said</w:t>
      </w:r>
      <w:r w:rsidRPr="00E13F5F">
        <w:rPr>
          <w:sz w:val="16"/>
        </w:rPr>
        <w:t xml:space="preserve"> Glen </w:t>
      </w:r>
      <w:r w:rsidRPr="00E13F5F">
        <w:rPr>
          <w:rStyle w:val="StyleUnderline"/>
        </w:rPr>
        <w:t>Peters</w:t>
      </w:r>
      <w:r w:rsidRPr="00E13F5F">
        <w:rPr>
          <w:sz w:val="16"/>
        </w:rPr>
        <w:t xml:space="preserve"> of the Cicero climate research institute in Oslo, Norway. </w:t>
      </w:r>
      <w:r w:rsidRPr="00E13F5F">
        <w:rPr>
          <w:rStyle w:val="StyleUnderline"/>
        </w:rPr>
        <w:t xml:space="preserve">Scientists refer to this envisioned cleanup job as </w:t>
      </w:r>
      <w:r w:rsidRPr="00E13F5F">
        <w:rPr>
          <w:rStyle w:val="Emphasis"/>
        </w:rPr>
        <w:t>negative emissions</w:t>
      </w:r>
      <w:r w:rsidRPr="00E13F5F">
        <w:rPr>
          <w:sz w:val="16"/>
        </w:rPr>
        <w:t xml:space="preserve"> — removing more greenhouse gases from the atmosphere than humans put in it. Right now we're putting in a lot — about 50 billion tons a year, mostly carbon dioxide from the burning of fossil fuels for energy. </w:t>
      </w:r>
      <w:r w:rsidRPr="00E13F5F">
        <w:rPr>
          <w:rStyle w:val="StyleUnderline"/>
        </w:rPr>
        <w:t>There are methods to achieve negative emissions today but they would need to be scaled up</w:t>
      </w:r>
      <w:r w:rsidRPr="00E13F5F">
        <w:rPr>
          <w:sz w:val="16"/>
        </w:rPr>
        <w:t xml:space="preserve"> to a level that experts say could put climate efforts in conflict with other priorities, such as eradicating hunger. Still, </w:t>
      </w:r>
      <w:r w:rsidRPr="00E13F5F">
        <w:rPr>
          <w:rStyle w:val="StyleUnderline"/>
        </w:rPr>
        <w:t xml:space="preserve">if the Paris climate goals are to be achieved, </w:t>
      </w:r>
      <w:r w:rsidRPr="00E13F5F">
        <w:rPr>
          <w:rStyle w:val="Emphasis"/>
        </w:rPr>
        <w:t>there's no way to avoid the issue</w:t>
      </w:r>
      <w:r w:rsidRPr="00E13F5F">
        <w:rPr>
          <w:sz w:val="16"/>
        </w:rPr>
        <w:t xml:space="preserve">, </w:t>
      </w:r>
      <w:r w:rsidRPr="00E13F5F">
        <w:rPr>
          <w:rStyle w:val="StyleUnderline"/>
        </w:rPr>
        <w:t>said</w:t>
      </w:r>
      <w:r w:rsidRPr="00E13F5F">
        <w:rPr>
          <w:sz w:val="16"/>
        </w:rPr>
        <w:t xml:space="preserve"> Jan </w:t>
      </w:r>
      <w:r w:rsidRPr="00E13F5F">
        <w:rPr>
          <w:rStyle w:val="StyleUnderline"/>
        </w:rPr>
        <w:t>Minx</w:t>
      </w:r>
      <w:r w:rsidRPr="00E13F5F">
        <w:rPr>
          <w:sz w:val="16"/>
        </w:rPr>
        <w:t xml:space="preserve"> of the Mercator Research Institute on Global Commons and Climate change in Berlin. "My view is, let's have this discussion," he said. "</w:t>
      </w:r>
      <w:r w:rsidRPr="00E13F5F">
        <w:rPr>
          <w:rStyle w:val="StyleUnderline"/>
        </w:rPr>
        <w:t>Let's involve ourselves in developing these technologies. We need to keep learning</w:t>
      </w:r>
      <w:r w:rsidRPr="00E13F5F">
        <w:rPr>
          <w:sz w:val="16"/>
        </w:rPr>
        <w:t xml:space="preserve">." </w:t>
      </w:r>
      <w:r w:rsidRPr="00E13F5F">
        <w:rPr>
          <w:rStyle w:val="StyleUnderline"/>
        </w:rPr>
        <w:t>The Paris Agreement was historic</w:t>
      </w:r>
      <w:r w:rsidRPr="00E13F5F">
        <w:rPr>
          <w:sz w:val="16"/>
        </w:rPr>
        <w:t xml:space="preserve">. </w:t>
      </w:r>
      <w:r w:rsidRPr="00E13F5F">
        <w:rPr>
          <w:rStyle w:val="StyleUnderline"/>
        </w:rPr>
        <w:t>For the first time all countries agreed to</w:t>
      </w:r>
      <w:r w:rsidRPr="00E13F5F">
        <w:rPr>
          <w:sz w:val="16"/>
        </w:rPr>
        <w:t xml:space="preserve"> jointly fight climate change, primarily by reducing the emissions of carbon dioxide and other greenhouse gases. Governments vowed to </w:t>
      </w:r>
      <w:r w:rsidRPr="00E13F5F">
        <w:rPr>
          <w:rStyle w:val="StyleUnderline"/>
        </w:rPr>
        <w:t>keep global warming</w:t>
      </w:r>
      <w:r w:rsidRPr="00E13F5F">
        <w:rPr>
          <w:sz w:val="16"/>
        </w:rPr>
        <w:t xml:space="preserve"> "well </w:t>
      </w:r>
      <w:r w:rsidRPr="00E13F5F">
        <w:rPr>
          <w:rStyle w:val="StyleUnderline"/>
        </w:rPr>
        <w:t>below</w:t>
      </w:r>
      <w:r w:rsidRPr="00E13F5F">
        <w:rPr>
          <w:sz w:val="16"/>
        </w:rPr>
        <w:t xml:space="preserve">" </w:t>
      </w:r>
      <w:r w:rsidRPr="00E13F5F">
        <w:rPr>
          <w:rStyle w:val="StyleUnderline"/>
        </w:rPr>
        <w:t>2 degrees Celsius</w:t>
      </w:r>
      <w:r w:rsidRPr="00E13F5F">
        <w:rPr>
          <w:sz w:val="16"/>
        </w:rPr>
        <w:t xml:space="preserve"> (3.6 degrees Fahrenheit) compared with preindustrial times. But even 2 degrees of warming could threaten the existence of low-lying island nations faced with rising seas. So governments agreed to try to limit warming to 1.5 degrees C (2.7 degrees F), which is just half-a-degree above the global average temperature this year. </w:t>
      </w:r>
      <w:r w:rsidRPr="00E13F5F">
        <w:rPr>
          <w:rStyle w:val="StyleUnderline"/>
        </w:rPr>
        <w:t>That goal is so ambitious</w:t>
      </w:r>
      <w:r w:rsidRPr="00E13F5F">
        <w:rPr>
          <w:sz w:val="16"/>
        </w:rPr>
        <w:t xml:space="preserve"> — some would say far-fetched — </w:t>
      </w:r>
      <w:r w:rsidRPr="00E13F5F">
        <w:rPr>
          <w:rStyle w:val="StyleUnderline"/>
        </w:rPr>
        <w:t>that there's been very little research devoted to it</w:t>
      </w:r>
      <w:r w:rsidRPr="00E13F5F">
        <w:rPr>
          <w:sz w:val="16"/>
        </w:rPr>
        <w:t xml:space="preserve">. In Paris, politicians asked scientists to start studying how it can be done. Minx and others said it's clear </w:t>
      </w:r>
      <w:r w:rsidRPr="00E13F5F">
        <w:rPr>
          <w:rStyle w:val="Emphasis"/>
        </w:rPr>
        <w:t>the goal cannot be reached without negative emissions</w:t>
      </w:r>
      <w:r w:rsidRPr="00E13F5F">
        <w:rPr>
          <w:sz w:val="16"/>
        </w:rPr>
        <w:t xml:space="preserve"> in the future, because the atmosphere is filling up with greenhouse gases so fast that it may already be too late to keep the temperature rise below 1.5 degrees C. "</w:t>
      </w:r>
      <w:r w:rsidRPr="00E13F5F">
        <w:rPr>
          <w:rStyle w:val="StyleUnderline"/>
        </w:rPr>
        <w:t>We are late</w:t>
      </w:r>
      <w:r w:rsidRPr="00E13F5F">
        <w:rPr>
          <w:sz w:val="16"/>
        </w:rPr>
        <w:t xml:space="preserve"> with climate policy. </w:t>
      </w:r>
      <w:r w:rsidRPr="00E13F5F">
        <w:rPr>
          <w:rStyle w:val="StyleUnderline"/>
        </w:rPr>
        <w:t>We need to buy back</w:t>
      </w:r>
      <w:r w:rsidRPr="00E13F5F">
        <w:rPr>
          <w:sz w:val="16"/>
        </w:rPr>
        <w:t xml:space="preserve"> some </w:t>
      </w:r>
      <w:r w:rsidRPr="00E13F5F">
        <w:rPr>
          <w:rStyle w:val="StyleUnderline"/>
        </w:rPr>
        <w:t>time</w:t>
      </w:r>
      <w:r w:rsidRPr="00E13F5F">
        <w:rPr>
          <w:sz w:val="16"/>
        </w:rPr>
        <w:t xml:space="preserve">," Minx said. That means allowing warming to exceed 1.5 degrees temporarily and then bringing it down by removing carbon dioxide, which traps heat in the atmosphere. The task would be enormous. One recent study said hundreds of billions of tons of carbon dioxide would have to be removed in the second half of this century. That has led some scientists to consider controversial geoengineering solutions like fertilizing the oceans with iron to make them absorb more carbon. But the more viable methods being discussed today include planting more forests, which absorb carbon dioxide naturally as they grow, and combining bioenergy with carbon capture technologies. Bioenergy comes from burning biological sources such as trees or crops. That results in zero net emissions, if the carbon dioxide released when one tree is burned is offset by the carbon dioxide absorbed when a new tree grows up. However, if you also capture the emissions from the bioenergy plant and bury them underground, you are actually removing carbon dioxide from the atmosphere. </w:t>
      </w:r>
      <w:r w:rsidRPr="00E13F5F">
        <w:rPr>
          <w:rStyle w:val="StyleUnderline"/>
        </w:rPr>
        <w:t>Although the technology exists</w:t>
      </w:r>
      <w:r w:rsidRPr="00E13F5F">
        <w:rPr>
          <w:sz w:val="16"/>
        </w:rPr>
        <w:t xml:space="preserve">, </w:t>
      </w:r>
      <w:r w:rsidRPr="00E13F5F">
        <w:rPr>
          <w:rStyle w:val="StyleUnderline"/>
        </w:rPr>
        <w:t>it has received very little attention from policy makers</w:t>
      </w:r>
      <w:r w:rsidRPr="00E13F5F">
        <w:rPr>
          <w:sz w:val="16"/>
        </w:rPr>
        <w:t xml:space="preserve">, advocates say. </w:t>
      </w:r>
      <w:r w:rsidRPr="00E13F5F">
        <w:rPr>
          <w:rStyle w:val="StyleUnderline"/>
        </w:rPr>
        <w:t>There's only one large-scale biomass facility worldwide</w:t>
      </w:r>
      <w:r w:rsidRPr="00E13F5F">
        <w:rPr>
          <w:sz w:val="16"/>
        </w:rPr>
        <w:t xml:space="preserve"> using the method: a bioethanol plant in Decatur, Illinois. "</w:t>
      </w:r>
      <w:r w:rsidRPr="00E13F5F">
        <w:rPr>
          <w:rStyle w:val="StyleUnderline"/>
        </w:rPr>
        <w:t xml:space="preserve">It's been treated as an </w:t>
      </w:r>
      <w:r w:rsidRPr="00E13F5F">
        <w:rPr>
          <w:rStyle w:val="Emphasis"/>
        </w:rPr>
        <w:t>esoteric, maybe unnecessary field of research</w:t>
      </w:r>
      <w:r w:rsidRPr="00E13F5F">
        <w:rPr>
          <w:sz w:val="16"/>
        </w:rPr>
        <w:t xml:space="preserve">," said Henrik Karlsson, who heads Biorecro, a Swedish company that specializes in the process. </w:t>
      </w:r>
      <w:r w:rsidRPr="00E13F5F">
        <w:rPr>
          <w:rStyle w:val="StyleUnderline"/>
        </w:rPr>
        <w:t>The obstacles are many</w:t>
      </w:r>
      <w:r w:rsidRPr="00E13F5F">
        <w:rPr>
          <w:sz w:val="16"/>
        </w:rPr>
        <w:t xml:space="preserve">. </w:t>
      </w:r>
      <w:r w:rsidRPr="00E13F5F">
        <w:rPr>
          <w:rStyle w:val="StyleUnderline"/>
        </w:rPr>
        <w:t xml:space="preserve">Carbon capture technology is </w:t>
      </w:r>
      <w:r w:rsidRPr="00E13F5F">
        <w:rPr>
          <w:rStyle w:val="Emphasis"/>
        </w:rPr>
        <w:t>very expensive</w:t>
      </w:r>
      <w:r w:rsidRPr="00E13F5F">
        <w:rPr>
          <w:sz w:val="16"/>
        </w:rPr>
        <w:t xml:space="preserve">. And then there's the issue of finding places to store the carbon dioxide once you've captured it. Typically it is injected into rock formations deep underground, but "people don't like carbon stored under them," said Peters. "It's not just a few tons. It's billions of tons a year." Another problem is that to reach a point where the method actually generates enough negative emissions to enable the 1.5-degree target, bioenergy would need to be much a bigger part of the global energy mix. It's just 10 percent today. Critics say that could mean converting millions of acres of farmland used for food production to grow biocrops, which could clash with Article 2 of the Paris Agreement, which says the battle against climate change must be carried out "in a manner that does not threaten food production." </w:t>
      </w:r>
      <w:r w:rsidRPr="00E13F5F">
        <w:rPr>
          <w:rStyle w:val="StyleUnderline"/>
        </w:rPr>
        <w:t>Right now the idea of</w:t>
      </w:r>
      <w:r w:rsidRPr="00E13F5F">
        <w:rPr>
          <w:sz w:val="16"/>
        </w:rPr>
        <w:t xml:space="preserve"> achieving </w:t>
      </w:r>
      <w:r w:rsidRPr="00E13F5F">
        <w:rPr>
          <w:rStyle w:val="StyleUnderline"/>
        </w:rPr>
        <w:t>negative emissions may seem like a pipe dream</w:t>
      </w:r>
      <w:r w:rsidRPr="00E13F5F">
        <w:rPr>
          <w:sz w:val="16"/>
        </w:rPr>
        <w:t xml:space="preserve">. Governments are still trying to stop record emissions from growing even higher, while allowing developing countries including India and China to expand their economies. Oliver </w:t>
      </w:r>
      <w:r w:rsidRPr="00E13F5F">
        <w:rPr>
          <w:rStyle w:val="StyleUnderline"/>
        </w:rPr>
        <w:t>Geden</w:t>
      </w:r>
      <w:r w:rsidRPr="00E13F5F">
        <w:rPr>
          <w:sz w:val="16"/>
        </w:rPr>
        <w:t xml:space="preserve"> of the German Institute for International and Security Affairs </w:t>
      </w:r>
      <w:r w:rsidRPr="00E13F5F">
        <w:rPr>
          <w:rStyle w:val="StyleUnderline"/>
        </w:rPr>
        <w:t xml:space="preserve">said the </w:t>
      </w:r>
      <w:r w:rsidRPr="00E13F5F">
        <w:rPr>
          <w:rStyle w:val="Emphasis"/>
        </w:rPr>
        <w:t>temperature goals</w:t>
      </w:r>
      <w:r w:rsidRPr="00E13F5F">
        <w:rPr>
          <w:rStyle w:val="StyleUnderline"/>
        </w:rPr>
        <w:t xml:space="preserve"> governments adopted in Paris </w:t>
      </w:r>
      <w:r w:rsidRPr="00E13F5F">
        <w:rPr>
          <w:rStyle w:val="Emphasis"/>
        </w:rPr>
        <w:t>don't match the actions nations are taking to limit emissions</w:t>
      </w:r>
      <w:r w:rsidRPr="00E13F5F">
        <w:rPr>
          <w:sz w:val="16"/>
        </w:rPr>
        <w:t>. "It's so easy to have this kind of target," he said. "I don't understand that given the history of the (U.N. climate talks), everyone is taking this seriously." Peters said achieving the 1.5-degree C target is "pretty unlikely" and that even the higher temperature target would be difficult and most likely require negative emissions. "</w:t>
      </w:r>
      <w:r w:rsidRPr="00E13F5F">
        <w:rPr>
          <w:rStyle w:val="StyleUnderline"/>
        </w:rPr>
        <w:t xml:space="preserve">It's really hard to see that 2 degrees will remain on the table unless you have some </w:t>
      </w:r>
      <w:r w:rsidRPr="00E13F5F">
        <w:rPr>
          <w:rStyle w:val="Emphasis"/>
        </w:rPr>
        <w:t>fundamental technological breakthrough</w:t>
      </w:r>
      <w:r w:rsidRPr="00E13F5F">
        <w:rPr>
          <w:sz w:val="16"/>
        </w:rPr>
        <w:t>," he said. "There are just too many competing interests."</w:t>
      </w:r>
    </w:p>
    <w:p w:rsidR="0011445A" w:rsidRPr="00E13F5F" w:rsidRDefault="0011445A" w:rsidP="000D4E34">
      <w:pPr>
        <w:rPr>
          <w:sz w:val="16"/>
        </w:rPr>
      </w:pPr>
    </w:p>
    <w:p w:rsidR="0011445A" w:rsidRPr="00E13F5F" w:rsidRDefault="0011445A" w:rsidP="0011445A">
      <w:pPr>
        <w:pStyle w:val="Heading4"/>
      </w:pPr>
      <w:r w:rsidRPr="00E13F5F">
        <w:t>Paris talks won’t solve warming – cuts are too small, non-binding commitments, scientific consensus is skeptical</w:t>
      </w:r>
    </w:p>
    <w:p w:rsidR="0011445A" w:rsidRPr="00E13F5F" w:rsidRDefault="0011445A" w:rsidP="0011445A">
      <w:r w:rsidRPr="00E13F5F">
        <w:rPr>
          <w:rStyle w:val="Style13ptBold"/>
        </w:rPr>
        <w:t>Lomborg 2/22/16</w:t>
      </w:r>
      <w:r w:rsidRPr="00E13F5F">
        <w:t xml:space="preserve"> (Bjorn, directs the Copenhagen Consensus Center, "The Paris climate deal won’t even dent global warming," http://nypost.com/2016/02/22/the-paris-climate-deal-wont-even-dent-global-warming/)</w:t>
      </w:r>
    </w:p>
    <w:p w:rsidR="0011445A" w:rsidRPr="00E13F5F" w:rsidRDefault="0011445A" w:rsidP="0011445A">
      <w:pPr>
        <w:rPr>
          <w:sz w:val="16"/>
        </w:rPr>
      </w:pPr>
      <w:r w:rsidRPr="00E13F5F">
        <w:rPr>
          <w:sz w:val="16"/>
        </w:rPr>
        <w:t xml:space="preserve">Two months after </w:t>
      </w:r>
      <w:r w:rsidRPr="00E13F5F">
        <w:rPr>
          <w:rStyle w:val="StyleUnderline"/>
        </w:rPr>
        <w:t>the Paris climate-treaty negotiations</w:t>
      </w:r>
      <w:r w:rsidRPr="00E13F5F">
        <w:rPr>
          <w:sz w:val="16"/>
        </w:rPr>
        <w:t xml:space="preserve"> concluded with fanfare, the world is figuring out it was sold a lemon. In December, global leaders patted each other on the back and declared a job well done. The treaty will come into force later this year after it has been signed by representatives of at least 55 nations representing 55 percent of global greenhouse-gas emissions. This will provide “a turning point for the world,” according to President Obama. “Our children and grandchildren will see that we did our duty,” says UK Prime Minister David Cameron. Climate activists have been quick to declare success. This marks “the end of the era of fossil fuels,” said activist group 350.org. Jeffrey Sachs, director of the Earth Institute, called the Paris agreement a “diplomatic triumph</w:t>
      </w:r>
      <w:r w:rsidRPr="00E13F5F">
        <w:rPr>
          <w:rStyle w:val="StyleUnderline"/>
        </w:rPr>
        <w:t>.” A diplomatic triumph? More like a p.r. coup</w:t>
      </w:r>
      <w:r w:rsidRPr="00E13F5F">
        <w:rPr>
          <w:sz w:val="16"/>
        </w:rPr>
        <w:t xml:space="preserve">. </w:t>
      </w:r>
      <w:r w:rsidRPr="00E13F5F">
        <w:rPr>
          <w:rStyle w:val="Emphasis"/>
        </w:rPr>
        <w:t>The Paris Treaty</w:t>
      </w:r>
      <w:r w:rsidRPr="00E13F5F">
        <w:rPr>
          <w:sz w:val="16"/>
        </w:rPr>
        <w:t xml:space="preserve"> is rich in rhetoric, but </w:t>
      </w:r>
      <w:r w:rsidRPr="00E13F5F">
        <w:rPr>
          <w:rStyle w:val="Emphasis"/>
        </w:rPr>
        <w:t>it’ll make little change in actual temperature rises</w:t>
      </w:r>
      <w:r w:rsidRPr="00E13F5F">
        <w:rPr>
          <w:sz w:val="16"/>
        </w:rPr>
        <w:t xml:space="preserve">. Increasingly, </w:t>
      </w:r>
      <w:r w:rsidRPr="00E13F5F">
        <w:rPr>
          <w:rStyle w:val="StyleUnderline"/>
        </w:rPr>
        <w:t>that fact is being recognized, even by some of the biggest proponents of climate action</w:t>
      </w:r>
      <w:r w:rsidRPr="00E13F5F">
        <w:rPr>
          <w:sz w:val="16"/>
        </w:rPr>
        <w:t xml:space="preserve">. Jim </w:t>
      </w:r>
      <w:r w:rsidRPr="00E13F5F">
        <w:rPr>
          <w:rStyle w:val="StyleUnderline"/>
        </w:rPr>
        <w:t xml:space="preserve">Hansen, a former NASA scientist </w:t>
      </w:r>
      <w:r w:rsidRPr="00E13F5F">
        <w:rPr>
          <w:sz w:val="16"/>
        </w:rPr>
        <w:t xml:space="preserve">and advisor to Al Gore who was the first to put global warming on the public radar in 1988, </w:t>
      </w:r>
      <w:r w:rsidRPr="00E13F5F">
        <w:rPr>
          <w:rStyle w:val="Emphasis"/>
        </w:rPr>
        <w:t>wasn’t fooled. “It’s a fraud really, a fake</w:t>
      </w:r>
      <w:r w:rsidRPr="00E13F5F">
        <w:rPr>
          <w:sz w:val="16"/>
        </w:rPr>
        <w:t>,” he said in December. “</w:t>
      </w:r>
      <w:r w:rsidRPr="00E13F5F">
        <w:rPr>
          <w:rStyle w:val="Emphasis"/>
        </w:rPr>
        <w:t>It’s just worthless words</w:t>
      </w:r>
      <w:r w:rsidRPr="00E13F5F">
        <w:rPr>
          <w:sz w:val="16"/>
        </w:rPr>
        <w:t xml:space="preserve">.” And this month, </w:t>
      </w:r>
      <w:r w:rsidRPr="00E13F5F">
        <w:rPr>
          <w:rStyle w:val="StyleUnderline"/>
        </w:rPr>
        <w:t>11 climate scientists signed a declaration stating that the Paris treaty is crippled by “deadly flaws</w:t>
      </w:r>
      <w:r w:rsidRPr="00E13F5F">
        <w:rPr>
          <w:sz w:val="16"/>
        </w:rPr>
        <w:t xml:space="preserve">.” The problem with the deal is simple, and was obvious from before it was even signed. The Paris agreement talks a big game. It doesn’t just commit to capping the global temperature increase at the much-discussed level of 2°C above pre-industrial levels. It says that leaders commit to keeping the increase “well below 2°C,” with an effort to cap it at 1.5°C. But this is all talk. My own peer-reviewed research, published in the journal Global Policy, shows that </w:t>
      </w:r>
      <w:r w:rsidRPr="00E13F5F">
        <w:rPr>
          <w:rStyle w:val="StyleUnderline"/>
        </w:rPr>
        <w:t xml:space="preserve">all of the treaty’s </w:t>
      </w:r>
      <w:r w:rsidRPr="00E13F5F">
        <w:rPr>
          <w:sz w:val="16"/>
        </w:rPr>
        <w:t xml:space="preserve">2016-2030 </w:t>
      </w:r>
      <w:r w:rsidRPr="00E13F5F">
        <w:rPr>
          <w:rStyle w:val="StyleUnderline"/>
        </w:rPr>
        <w:t>promises on cutting carbon-dioxide emissions will reduce temperatures</w:t>
      </w:r>
      <w:r w:rsidRPr="00E13F5F">
        <w:rPr>
          <w:sz w:val="16"/>
        </w:rPr>
        <w:t xml:space="preserve"> by the year 2100 </w:t>
      </w:r>
      <w:r w:rsidRPr="00E13F5F">
        <w:rPr>
          <w:rStyle w:val="Emphasis"/>
        </w:rPr>
        <w:t>by just 0.05°C</w:t>
      </w:r>
      <w:r w:rsidRPr="00E13F5F">
        <w:rPr>
          <w:sz w:val="16"/>
        </w:rPr>
        <w:t xml:space="preserve">. Even if the promised emissions cuts continued unabated throughout the century, the Paris agreement would cut global temperature increases by just 0.17°C. </w:t>
      </w:r>
      <w:r w:rsidRPr="00E13F5F">
        <w:rPr>
          <w:rStyle w:val="StyleUnderline"/>
        </w:rPr>
        <w:t xml:space="preserve">Scientists from </w:t>
      </w:r>
      <w:r w:rsidRPr="00E13F5F">
        <w:rPr>
          <w:sz w:val="16"/>
        </w:rPr>
        <w:t xml:space="preserve">the </w:t>
      </w:r>
      <w:r w:rsidRPr="00E13F5F">
        <w:rPr>
          <w:rStyle w:val="StyleUnderline"/>
        </w:rPr>
        <w:t>M</w:t>
      </w:r>
      <w:r w:rsidRPr="00E13F5F">
        <w:rPr>
          <w:sz w:val="16"/>
        </w:rPr>
        <w:t xml:space="preserve">assachusetts </w:t>
      </w:r>
      <w:r w:rsidRPr="00E13F5F">
        <w:rPr>
          <w:rStyle w:val="StyleUnderline"/>
        </w:rPr>
        <w:t>I</w:t>
      </w:r>
      <w:r w:rsidRPr="00E13F5F">
        <w:rPr>
          <w:sz w:val="16"/>
        </w:rPr>
        <w:t xml:space="preserve">nstitute of </w:t>
      </w:r>
      <w:r w:rsidRPr="00E13F5F">
        <w:rPr>
          <w:rStyle w:val="StyleUnderline"/>
        </w:rPr>
        <w:t>Te</w:t>
      </w:r>
      <w:r w:rsidRPr="00E13F5F">
        <w:rPr>
          <w:sz w:val="16"/>
        </w:rPr>
        <w:t xml:space="preserve">chnology </w:t>
      </w:r>
      <w:r w:rsidRPr="00E13F5F">
        <w:rPr>
          <w:rStyle w:val="StyleUnderline"/>
        </w:rPr>
        <w:t>reach a similar conclusion</w:t>
      </w:r>
      <w:r w:rsidRPr="00E13F5F">
        <w:rPr>
          <w:sz w:val="16"/>
        </w:rPr>
        <w:t xml:space="preserve">. And that’s assuming countries actually live up to their promises: </w:t>
      </w:r>
      <w:r w:rsidRPr="00E13F5F">
        <w:rPr>
          <w:rStyle w:val="Emphasis"/>
        </w:rPr>
        <w:t>The treaty’s nonbinding</w:t>
      </w:r>
      <w:r w:rsidRPr="00E13F5F">
        <w:rPr>
          <w:sz w:val="16"/>
        </w:rPr>
        <w:t xml:space="preserve">. This is reminiscent of another non-binding pact also signed in Paris. The Kellogg-Briand Pact was drafted in 1928 and signatories included the United Kingdom, United States, France, Germany, Japan and Italy. Leaders agreed to outlaw war. The treaty scored its architect, Secretary of State Frank Kellogg, a Nobel Peace Prize. But after barely a decade, global war broke out. By the United Nations’ own reckoning, the treaty will only achieve less than 1 percent of the emission cuts needed to meet target temperatures. So instead, signatories point to the fact that beginning in 2020, countries will be asked to lay out more ambitious targets every five years. In other words, 99 percent of the problem is left for tomorrow’s leaders to deal with. Paris won’t solve global warming. What will? In the Copenhagen Consensus on Climate project, 28 climate economists and a panel of experts including three Nobel laureates found that the best long-term climate strategy is to dramatically increase investment in green R&amp;D, with every dollar spent on green R&amp;D avoiding 100 times more climate change than money spent on inefficient wind and solar. For 20 years, we’ve insisted on trying to solve climate change by mainly supporting solar and wind power. This approach puts the cart in front of the horse: Green technologies aren’t competitive yet. Instead of production subsidies, governments should focus on making renewable energy cheaper and competitive through research and development. Drive down prices through innovation, and everyone will switch. And we need to acknowledge that much-maligned fracking must be a part of our shorter-term solution to climate change. Natural gas is far more environmentally friendly than coal. Gas emits less than half the CO2, and it emits much lower amounts of other pollutants. Though it doesn’t provide the ultimate answer to global warming, shale gas is greener than the alternatives. After the self-congratulatory party in </w:t>
      </w:r>
      <w:r w:rsidRPr="00E13F5F">
        <w:rPr>
          <w:rStyle w:val="Emphasis"/>
        </w:rPr>
        <w:t>Paris</w:t>
      </w:r>
      <w:r w:rsidRPr="00E13F5F">
        <w:rPr>
          <w:sz w:val="16"/>
        </w:rPr>
        <w:t xml:space="preserve"> has come an awakening: This deal </w:t>
      </w:r>
      <w:r w:rsidRPr="00E13F5F">
        <w:rPr>
          <w:rStyle w:val="Emphasis"/>
        </w:rPr>
        <w:t>isn’t going to solve climate change</w:t>
      </w:r>
      <w:r w:rsidRPr="00E13F5F">
        <w:rPr>
          <w:sz w:val="16"/>
        </w:rPr>
        <w:t>. It’s time to focus on what will.</w:t>
      </w:r>
    </w:p>
    <w:p w:rsidR="0011445A" w:rsidRPr="00E13F5F" w:rsidRDefault="0011445A" w:rsidP="0011445A">
      <w:pPr>
        <w:rPr>
          <w:sz w:val="16"/>
        </w:rPr>
      </w:pPr>
    </w:p>
    <w:p w:rsidR="0011445A" w:rsidRPr="00E13F5F" w:rsidRDefault="0011445A" w:rsidP="0011445A">
      <w:pPr>
        <w:pStyle w:val="Heading4"/>
      </w:pPr>
      <w:r w:rsidRPr="00E13F5F">
        <w:t xml:space="preserve">Recent Court rulings thump - undermine Paris talks and gut US climate leadership </w:t>
      </w:r>
    </w:p>
    <w:p w:rsidR="0011445A" w:rsidRPr="00E13F5F" w:rsidRDefault="0011445A" w:rsidP="0011445A">
      <w:r w:rsidRPr="00E13F5F">
        <w:rPr>
          <w:rStyle w:val="Style13ptBold"/>
        </w:rPr>
        <w:t>Davenport 2/10/16</w:t>
      </w:r>
      <w:r w:rsidRPr="00E13F5F">
        <w:t xml:space="preserve"> (Coral, NYT, "Supreme Court’s Blow to Emissions Efforts May Imperil Paris Climate Accord," http://www.nytimes.com/2016/02/11/us/politics/carbon-emissions-paris-climate-accord.html)</w:t>
      </w:r>
    </w:p>
    <w:p w:rsidR="0011445A" w:rsidRPr="00E13F5F" w:rsidRDefault="0011445A" w:rsidP="0011445A">
      <w:pPr>
        <w:rPr>
          <w:sz w:val="16"/>
        </w:rPr>
      </w:pPr>
      <w:r w:rsidRPr="00E13F5F">
        <w:rPr>
          <w:sz w:val="16"/>
        </w:rPr>
        <w:t xml:space="preserve">WASHINGTON — </w:t>
      </w:r>
      <w:r w:rsidRPr="00E13F5F">
        <w:rPr>
          <w:rStyle w:val="StyleUnderline"/>
        </w:rPr>
        <w:t>The Supreme Court’s surprise decision</w:t>
      </w:r>
      <w:r w:rsidRPr="00E13F5F">
        <w:rPr>
          <w:sz w:val="16"/>
        </w:rPr>
        <w:t xml:space="preserve"> Tuesday </w:t>
      </w:r>
      <w:r w:rsidRPr="00E13F5F">
        <w:rPr>
          <w:rStyle w:val="StyleUnderline"/>
        </w:rPr>
        <w:t xml:space="preserve">to halt the carrying out of </w:t>
      </w:r>
      <w:r w:rsidRPr="00E13F5F">
        <w:rPr>
          <w:sz w:val="16"/>
        </w:rPr>
        <w:t xml:space="preserve">President </w:t>
      </w:r>
      <w:r w:rsidRPr="00E13F5F">
        <w:rPr>
          <w:rStyle w:val="StyleUnderline"/>
        </w:rPr>
        <w:t>Obama’s climate change regulation could</w:t>
      </w:r>
      <w:r w:rsidRPr="00E13F5F">
        <w:rPr>
          <w:sz w:val="16"/>
        </w:rPr>
        <w:t xml:space="preserve"> weaken or even </w:t>
      </w:r>
      <w:r w:rsidRPr="00E13F5F">
        <w:rPr>
          <w:rStyle w:val="Emphasis"/>
        </w:rPr>
        <w:t>imperil the international global warming accord</w:t>
      </w:r>
      <w:r w:rsidRPr="00E13F5F">
        <w:rPr>
          <w:sz w:val="16"/>
        </w:rPr>
        <w:t xml:space="preserve"> </w:t>
      </w:r>
      <w:r w:rsidRPr="00E13F5F">
        <w:rPr>
          <w:rStyle w:val="StyleUnderline"/>
        </w:rPr>
        <w:t xml:space="preserve">reached </w:t>
      </w:r>
      <w:r w:rsidRPr="00E13F5F">
        <w:rPr>
          <w:sz w:val="16"/>
        </w:rPr>
        <w:t xml:space="preserve">with great ceremony </w:t>
      </w:r>
      <w:r w:rsidRPr="00E13F5F">
        <w:rPr>
          <w:rStyle w:val="StyleUnderline"/>
        </w:rPr>
        <w:t>in Paris</w:t>
      </w:r>
      <w:r w:rsidRPr="00E13F5F">
        <w:rPr>
          <w:sz w:val="16"/>
        </w:rPr>
        <w:t xml:space="preserve"> less than two months ago, climate diplomats say. The Paris Agreement, the first accord to commit every country to combat climate change, had as a cornerstone Mr. Obama’s assurance that the United States would enact strong, legally sound policies to significantly cut carbon emissions. The United States is the largest historical greenhouse gas polluter, although its annual emissions have been overtaken by China’s. But in </w:t>
      </w:r>
      <w:r w:rsidRPr="00E13F5F">
        <w:rPr>
          <w:rStyle w:val="StyleUnderline"/>
        </w:rPr>
        <w:t>the capitals of India and China</w:t>
      </w:r>
      <w:r w:rsidRPr="00E13F5F">
        <w:rPr>
          <w:sz w:val="16"/>
        </w:rPr>
        <w:t xml:space="preserve">, the other two largest polluters, </w:t>
      </w:r>
      <w:r w:rsidRPr="00E13F5F">
        <w:rPr>
          <w:rStyle w:val="StyleUnderline"/>
        </w:rPr>
        <w:t xml:space="preserve">climate change policy experts said the court’s decision </w:t>
      </w:r>
      <w:r w:rsidRPr="00E13F5F">
        <w:rPr>
          <w:rStyle w:val="Emphasis"/>
        </w:rPr>
        <w:t>threw the United States’ commitment into question</w:t>
      </w:r>
      <w:r w:rsidRPr="00E13F5F">
        <w:rPr>
          <w:sz w:val="16"/>
        </w:rPr>
        <w:t xml:space="preserve">, and possibly New Delhi’s and Beijing’s. “If the U.S. Supreme Court actually declares the coal power plant rules stillborn, the chances of nurturing trust between countries would all but vanish,” </w:t>
      </w:r>
      <w:r w:rsidRPr="00E13F5F">
        <w:rPr>
          <w:rStyle w:val="StyleUnderline"/>
        </w:rPr>
        <w:t>said</w:t>
      </w:r>
      <w:r w:rsidRPr="00E13F5F">
        <w:rPr>
          <w:sz w:val="16"/>
        </w:rPr>
        <w:t xml:space="preserve"> Navroz K. </w:t>
      </w:r>
      <w:r w:rsidRPr="00E13F5F">
        <w:rPr>
          <w:rStyle w:val="StyleUnderline"/>
        </w:rPr>
        <w:t>Dubash, a senior fellow at the Center for Policy Research</w:t>
      </w:r>
      <w:r w:rsidRPr="00E13F5F">
        <w:rPr>
          <w:sz w:val="16"/>
        </w:rPr>
        <w:t xml:space="preserve"> in New Delhi. “</w:t>
      </w:r>
      <w:r w:rsidRPr="00E13F5F">
        <w:rPr>
          <w:rStyle w:val="Emphasis"/>
        </w:rPr>
        <w:t>This could be the proverbial string which causes Paris to unravel</w:t>
      </w:r>
      <w:r w:rsidRPr="00E13F5F">
        <w:rPr>
          <w:sz w:val="16"/>
        </w:rPr>
        <w:t xml:space="preserve">.” The court did not block the rule permanently, but halted it from being carried out in the states until legal challenges against it have been decided, a process that could take a year or more. </w:t>
      </w:r>
      <w:r w:rsidRPr="00E13F5F">
        <w:rPr>
          <w:rStyle w:val="StyleUnderline"/>
        </w:rPr>
        <w:t>Legal experts said the justices’ decision to stop work on the rule</w:t>
      </w:r>
      <w:r w:rsidRPr="00E13F5F">
        <w:rPr>
          <w:sz w:val="16"/>
        </w:rPr>
        <w:t xml:space="preserve"> before any court had decided against it </w:t>
      </w:r>
      <w:r w:rsidRPr="00E13F5F">
        <w:rPr>
          <w:rStyle w:val="StyleUnderline"/>
        </w:rPr>
        <w:t xml:space="preserve">was unprecedented and </w:t>
      </w:r>
      <w:r w:rsidRPr="00E13F5F">
        <w:rPr>
          <w:rStyle w:val="Emphasis"/>
        </w:rPr>
        <w:t>signaled that the regulation might ultimately be overturned</w:t>
      </w:r>
      <w:r w:rsidRPr="00E13F5F">
        <w:rPr>
          <w:sz w:val="16"/>
        </w:rPr>
        <w:t xml:space="preserve">. </w:t>
      </w:r>
      <w:r w:rsidRPr="00E13F5F">
        <w:rPr>
          <w:rStyle w:val="Emphasis"/>
        </w:rPr>
        <w:t>That could set back the United States’ climate efforts for years</w:t>
      </w:r>
      <w:r w:rsidRPr="00E13F5F">
        <w:rPr>
          <w:sz w:val="16"/>
        </w:rPr>
        <w:t>, although there would still be a chance for Washington to meet its commitments by 2025.</w:t>
      </w:r>
    </w:p>
    <w:p w:rsidR="0011445A" w:rsidRPr="00E13F5F" w:rsidRDefault="0011445A" w:rsidP="000D4E34">
      <w:pPr>
        <w:rPr>
          <w:sz w:val="16"/>
        </w:rPr>
      </w:pPr>
    </w:p>
    <w:p w:rsidR="00FA6AAB" w:rsidRPr="00E13F5F" w:rsidRDefault="00FA6AAB" w:rsidP="00FA6AAB">
      <w:pPr>
        <w:pStyle w:val="Heading2"/>
      </w:pPr>
      <w:r w:rsidRPr="00E13F5F">
        <w:t>Impact Turns</w:t>
      </w:r>
    </w:p>
    <w:p w:rsidR="00FA6AAB" w:rsidRPr="00E13F5F" w:rsidRDefault="00FA6AAB" w:rsidP="00FA6AAB">
      <w:pPr>
        <w:pStyle w:val="Heading3"/>
      </w:pPr>
      <w:r w:rsidRPr="00E13F5F">
        <w:t>Clinton Hurts US-China Relations</w:t>
      </w:r>
    </w:p>
    <w:p w:rsidR="00FA6AAB" w:rsidRPr="00E13F5F" w:rsidRDefault="00FA6AAB" w:rsidP="00FA6AAB">
      <w:pPr>
        <w:pStyle w:val="Heading4"/>
      </w:pPr>
      <w:r w:rsidRPr="00E13F5F">
        <w:t>Clinton win sours U.S.-China relations</w:t>
      </w:r>
    </w:p>
    <w:p w:rsidR="00FA6AAB" w:rsidRPr="00E13F5F" w:rsidRDefault="00FA6AAB" w:rsidP="00FA6AAB">
      <w:r w:rsidRPr="00E13F5F">
        <w:rPr>
          <w:rStyle w:val="Style13ptBold"/>
        </w:rPr>
        <w:t>Reynolds 15</w:t>
      </w:r>
      <w:r w:rsidRPr="00E13F5F">
        <w:t xml:space="preserve"> (Ben Reynolds is a writer and foreign policy analyst based in New York. His commentary has appeared in a number of forums, including The Diplomat, Russia Today, and AAJ. “What Would a Clinton Presidency Mean for U.S.-China Relations?” Apr 27, 2015 http://www.chinausfocus.com/foreign-policy/what-would-a-clinton-presidency-mean-for-u-s-china-relations/)</w:t>
      </w:r>
    </w:p>
    <w:p w:rsidR="00FA6AAB" w:rsidRPr="00152C06" w:rsidRDefault="00FA6AAB" w:rsidP="00FA6AAB">
      <w:pPr>
        <w:rPr>
          <w:sz w:val="16"/>
        </w:rPr>
      </w:pPr>
      <w:r w:rsidRPr="00E13F5F">
        <w:rPr>
          <w:sz w:val="16"/>
        </w:rPr>
        <w:t xml:space="preserve">Hillary Clinton’s announcement that she intends to run for president in 2016 has reignited speculation about what a Clinton presidency would mean for U.S.-China relations. As the U.S. Secretary of State from 2009 to 2013 and the face of the “Pivot to Asia,” </w:t>
      </w:r>
      <w:r w:rsidRPr="00E13F5F">
        <w:rPr>
          <w:rStyle w:val="StyleUnderline"/>
        </w:rPr>
        <w:t>Clinton had a history of often antagonistic interactions with China. Clinton would enter office with an established perspective on the nature of U.S.-China relations and a well-known personal style in international diplomacy. Given that her perspective and style have already angered Chinese officials, Clinton would have to perform a complete about-face to reset relations. None of this bodes well for the U.S.-China relationship.</w:t>
      </w:r>
      <w:r w:rsidRPr="00E13F5F">
        <w:rPr>
          <w:sz w:val="16"/>
        </w:rPr>
        <w:t xml:space="preserve"> Understanding the impact of a potential Clinton presidency is crucial in predicting the future of U.S.-China relations, as she is by far the most likely candidate to win. Clinton has a significant lead over any prospective rival in name recognition and, more importantly, funding. There are no other candidates in the Democratic Party with Clinton’s level of institutional power, and she will probably not face any serious challengers in the primary. In the general election, Clinton will have an advantage over her Republican opponent due to the simple fact that she will probably raise more money. Generational demographic shifts appear to also favor Democratic candidates in presidential elections. While most political analysts insist that it is too early to predict who will win in 2016, there is a very high chance that Hillary Clinton will be the next president of the United States. </w:t>
      </w:r>
      <w:r w:rsidRPr="00E13F5F">
        <w:rPr>
          <w:rStyle w:val="StyleUnderline"/>
        </w:rPr>
        <w:t>Assuming</w:t>
      </w:r>
      <w:r w:rsidRPr="00E13F5F">
        <w:rPr>
          <w:sz w:val="16"/>
        </w:rPr>
        <w:t xml:space="preserve"> Hillary </w:t>
      </w:r>
      <w:r w:rsidRPr="00E13F5F">
        <w:rPr>
          <w:rStyle w:val="StyleUnderline"/>
        </w:rPr>
        <w:t>Clinton wins the presidency in 2016, we can expect a foreign policy that is quite similar to what she advocated in the Obama administration</w:t>
      </w:r>
      <w:r w:rsidRPr="00E13F5F">
        <w:rPr>
          <w:sz w:val="16"/>
        </w:rPr>
        <w:t xml:space="preserve">. In short, </w:t>
      </w:r>
      <w:r w:rsidRPr="00E13F5F">
        <w:rPr>
          <w:rStyle w:val="StyleUnderline"/>
        </w:rPr>
        <w:t>this foreign policy will be interventionist and will rely heavily on military might. Clinton pushed heavily for U.S. intervention in Libya</w:t>
      </w:r>
      <w:r w:rsidRPr="00E13F5F">
        <w:rPr>
          <w:sz w:val="16"/>
        </w:rPr>
        <w:t xml:space="preserve"> to topple the Qaddafi regime. </w:t>
      </w:r>
      <w:r w:rsidRPr="00E13F5F">
        <w:rPr>
          <w:rStyle w:val="StyleUnderline"/>
        </w:rPr>
        <w:t xml:space="preserve">She was also one of the loudest voices in favor of early intervention in the Syrian civil war. </w:t>
      </w:r>
      <w:r w:rsidRPr="00E13F5F">
        <w:rPr>
          <w:sz w:val="16"/>
        </w:rPr>
        <w:t xml:space="preserve">Clinton argued as early as 2012 that the administration should train and equip Syrian rebels in order to remove Bashar al-Assad from power. While the administration ultimately heeded Clinton’s advice on both counts, it is important to note that </w:t>
      </w:r>
      <w:r w:rsidRPr="00E13F5F">
        <w:rPr>
          <w:rStyle w:val="StyleUnderline"/>
        </w:rPr>
        <w:t>she was among the most consistent interventionist voices in the Obama White House.</w:t>
      </w:r>
      <w:r w:rsidRPr="00E13F5F">
        <w:rPr>
          <w:sz w:val="16"/>
        </w:rPr>
        <w:t xml:space="preserve"> Hillary </w:t>
      </w:r>
      <w:r w:rsidRPr="00E13F5F">
        <w:rPr>
          <w:rStyle w:val="StyleUnderline"/>
        </w:rPr>
        <w:t>Clinton and her aides were largely responsible for directing the Obama administration’s Asia policy until her departure in 2013. The Pivot to Asia was the hallmark initiative of Clinton’s tenure.</w:t>
      </w:r>
      <w:r w:rsidRPr="00E13F5F">
        <w:rPr>
          <w:sz w:val="16"/>
        </w:rPr>
        <w:t xml:space="preserve"> Clinton authored a widely read article in Foreign Policy announcing the pivot strategy, arguing that the United States had to refocus its attention from the Middle East to Asia to cement the U.S.’s position in the global order. Though the military dimension of the pivot flopped due to budgetary constraints, </w:t>
      </w:r>
      <w:r w:rsidRPr="00E13F5F">
        <w:rPr>
          <w:rStyle w:val="StyleUnderline"/>
        </w:rPr>
        <w:t>Clinton initially envisioned a “comprehensive” strategy, including a strong military component. Chinese officials and policymakers interpreted the Pivot as an attempt to contain China’s legitimate rise. This, in addition to Clinton’s propensity to criticize the Chinese government at international gatherings, has not made her particularly popular in China. Clinton’s pool of likely appointees is equally problematic for the future of U.S.-China relations. Many of the Clinton administration’s political appointees will probably be drawn from</w:t>
      </w:r>
      <w:r w:rsidRPr="00E13F5F">
        <w:rPr>
          <w:sz w:val="16"/>
        </w:rPr>
        <w:t xml:space="preserve"> the Center for a New American Security (</w:t>
      </w:r>
      <w:r w:rsidRPr="00E13F5F">
        <w:rPr>
          <w:rStyle w:val="StyleUnderline"/>
        </w:rPr>
        <w:t>CNAS</w:t>
      </w:r>
      <w:r w:rsidRPr="00E13F5F">
        <w:rPr>
          <w:sz w:val="16"/>
        </w:rPr>
        <w:t xml:space="preserve">). CNAS was founded in 2007, largely to serve as hawkish and pro-interventionist think tank aligned with the Democratic Party. Michelle Flournoy, its co-founder, was a political appointee in the first Clinton administration. Hillary Clinton delivered the keynote address at CNAS’s official launch. Clinton-CNAS ties run deep, and it is no accident that both heavily focus on the strategic importance of Asia to the United States. Unfortunately for those who might hope for an accommodation between the U.S. and China, </w:t>
      </w:r>
      <w:r w:rsidRPr="00E13F5F">
        <w:rPr>
          <w:rStyle w:val="StyleUnderline"/>
        </w:rPr>
        <w:t>CNAS fellows often press for ill-considered military options to counter Chinese assertiveness</w:t>
      </w:r>
      <w:r w:rsidRPr="00E13F5F">
        <w:rPr>
          <w:sz w:val="16"/>
        </w:rPr>
        <w:t>. For instance, Elbridge Colby and Ely Ratner, both CNAS fellows, have argued that the United States should “elevate the risks” of Chinese actions in disputed areas by increasing the likelihood of a U.S. military response. Colby and Ratner state that the U.S. should prepare to use force in response to “coercion” from Chinese Coast Guard vessels. They also hold that the U.S. must prepare for a major war with China and deepen its military ties with Japan. While each of these recommendations is supposedly aimed to deter aggression, China would probably see them as naked coercion</w:t>
      </w:r>
      <w:r w:rsidRPr="00E13F5F">
        <w:rPr>
          <w:rStyle w:val="StyleUnderline"/>
        </w:rPr>
        <w:t>. A “risk elevation” strategy would seriously strain U.S.-China relations and increase the possibility of a serious conflict</w:t>
      </w:r>
      <w:r w:rsidRPr="00E13F5F">
        <w:rPr>
          <w:sz w:val="16"/>
        </w:rPr>
        <w:t xml:space="preserve">. Colby and Ratner suffer from the delusion that the United States can avert the reality of shifting power relations between the U.S. and China by acting more aggressively. A White House with advisers like Colby and Ratner might come dangerously close to provoking a dramatic military confrontation with China. I see little reason to believe that the prospect of escalation alone will be enough to deter China from a high-stakes conflict in its own backyard. Nor is China likely to simply acquiesce to continued U.S. dominance in the Asia-Pacific because the U.S. alters its rules of engagement. Unfortunately, these fallacious notions are quite common in U.S. policy-making circles. A Clinton administration will lean interventionist, but there is no reason to believe that the next election will fundamentally alter the U.S.’s foreign policy priorities. While a change of diplomatic style might be expected, even seasoned analysts will be hard pressed to find a significant divergence between the Obama administration’s foreign policy and the policy of a Clinton administration. As long as U.S. policymakers believe that hegemony in the Asia-Pacific is a worthwhile aim, disagreements over the nature of U.S. strategy will remain quite marginal. Elections rarely change the fundamental interests of states. </w:t>
      </w:r>
      <w:r w:rsidRPr="00E13F5F">
        <w:rPr>
          <w:rStyle w:val="StyleUnderline"/>
        </w:rPr>
        <w:t xml:space="preserve">Chinese distrust of Hillary Clinton will not be a boon to U.S.-China relations. Clinton’s hawkish tendencies will likely exacerbate tensions. </w:t>
      </w:r>
      <w:r w:rsidRPr="00E13F5F">
        <w:rPr>
          <w:sz w:val="16"/>
        </w:rPr>
        <w:t>But the fundamental sources of friction between the U.S. and China remain the same no matter who sits in the Oval Office. Absent a new accommodation to match the shifting balance of power in the Asia-Pacific, the rivalry between the U.S. and China will continue to deepen for the foreseeable future.</w:t>
      </w:r>
    </w:p>
    <w:p w:rsidR="00791D87" w:rsidRPr="000C046F" w:rsidRDefault="00791D87" w:rsidP="000C046F"/>
    <w:sectPr w:rsidR="00791D87" w:rsidRPr="000C046F">
      <w:type w:val="continuous"/>
      <w:pgSz w:w="19170" w:h="25920"/>
      <w:pgMar w:top="0" w:right="150" w:bottom="0" w:left="15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754254"/>
    <w:multiLevelType w:val="hybridMultilevel"/>
    <w:tmpl w:val="F2C29C30"/>
    <w:lvl w:ilvl="0" w:tplc="FCB0781A">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20294044"/>
    <w:docVar w:name="VerbatimVersion" w:val="5.1"/>
  </w:docVars>
  <w:rsids>
    <w:rsidRoot w:val="00BD2F99"/>
    <w:rsid w:val="000139A3"/>
    <w:rsid w:val="00026741"/>
    <w:rsid w:val="000304F8"/>
    <w:rsid w:val="000347F9"/>
    <w:rsid w:val="00037777"/>
    <w:rsid w:val="00061C9F"/>
    <w:rsid w:val="00074809"/>
    <w:rsid w:val="00083FEB"/>
    <w:rsid w:val="00087183"/>
    <w:rsid w:val="000940F0"/>
    <w:rsid w:val="000B1CCB"/>
    <w:rsid w:val="000C046F"/>
    <w:rsid w:val="000D0739"/>
    <w:rsid w:val="000D4E34"/>
    <w:rsid w:val="000D690B"/>
    <w:rsid w:val="000D6EC7"/>
    <w:rsid w:val="000E0FA4"/>
    <w:rsid w:val="000E3CA3"/>
    <w:rsid w:val="00100833"/>
    <w:rsid w:val="00104529"/>
    <w:rsid w:val="00105942"/>
    <w:rsid w:val="00106E77"/>
    <w:rsid w:val="00107396"/>
    <w:rsid w:val="00112CCE"/>
    <w:rsid w:val="0011445A"/>
    <w:rsid w:val="00117CBF"/>
    <w:rsid w:val="00123CE9"/>
    <w:rsid w:val="001310A2"/>
    <w:rsid w:val="00133BD4"/>
    <w:rsid w:val="00133EF6"/>
    <w:rsid w:val="00134C72"/>
    <w:rsid w:val="00137F4F"/>
    <w:rsid w:val="00144A4C"/>
    <w:rsid w:val="00145CEE"/>
    <w:rsid w:val="0014780D"/>
    <w:rsid w:val="00152C06"/>
    <w:rsid w:val="00154571"/>
    <w:rsid w:val="00176AB0"/>
    <w:rsid w:val="00177B7D"/>
    <w:rsid w:val="0018322D"/>
    <w:rsid w:val="00183AB1"/>
    <w:rsid w:val="001A4C14"/>
    <w:rsid w:val="001B5776"/>
    <w:rsid w:val="001B6874"/>
    <w:rsid w:val="001C4AA4"/>
    <w:rsid w:val="001D1713"/>
    <w:rsid w:val="001D7FC6"/>
    <w:rsid w:val="001E4C4C"/>
    <w:rsid w:val="001E527A"/>
    <w:rsid w:val="001F17C2"/>
    <w:rsid w:val="001F78CE"/>
    <w:rsid w:val="001F79DD"/>
    <w:rsid w:val="00230793"/>
    <w:rsid w:val="00231335"/>
    <w:rsid w:val="002378A7"/>
    <w:rsid w:val="00242E62"/>
    <w:rsid w:val="00247F4C"/>
    <w:rsid w:val="00251FC7"/>
    <w:rsid w:val="00272E44"/>
    <w:rsid w:val="002833A6"/>
    <w:rsid w:val="002855A7"/>
    <w:rsid w:val="00285D43"/>
    <w:rsid w:val="002A5756"/>
    <w:rsid w:val="002B146A"/>
    <w:rsid w:val="002B5E17"/>
    <w:rsid w:val="002D52B1"/>
    <w:rsid w:val="002D54B6"/>
    <w:rsid w:val="002F768D"/>
    <w:rsid w:val="00301C32"/>
    <w:rsid w:val="00310B93"/>
    <w:rsid w:val="00311327"/>
    <w:rsid w:val="00315690"/>
    <w:rsid w:val="003165C1"/>
    <w:rsid w:val="00316B75"/>
    <w:rsid w:val="00317390"/>
    <w:rsid w:val="0032253D"/>
    <w:rsid w:val="00325646"/>
    <w:rsid w:val="00327BAA"/>
    <w:rsid w:val="00333B0A"/>
    <w:rsid w:val="003460F2"/>
    <w:rsid w:val="00354419"/>
    <w:rsid w:val="003657EC"/>
    <w:rsid w:val="0038158C"/>
    <w:rsid w:val="003902BA"/>
    <w:rsid w:val="00392868"/>
    <w:rsid w:val="00396B25"/>
    <w:rsid w:val="003A09E2"/>
    <w:rsid w:val="003A1DA6"/>
    <w:rsid w:val="003A2AF6"/>
    <w:rsid w:val="003B0744"/>
    <w:rsid w:val="003B2CA1"/>
    <w:rsid w:val="003C3822"/>
    <w:rsid w:val="003D3CCF"/>
    <w:rsid w:val="003D570E"/>
    <w:rsid w:val="003F03BA"/>
    <w:rsid w:val="00407037"/>
    <w:rsid w:val="0040780D"/>
    <w:rsid w:val="00421669"/>
    <w:rsid w:val="0042676A"/>
    <w:rsid w:val="004274EC"/>
    <w:rsid w:val="00455AC3"/>
    <w:rsid w:val="004605D6"/>
    <w:rsid w:val="0046749E"/>
    <w:rsid w:val="00495F2F"/>
    <w:rsid w:val="004A207C"/>
    <w:rsid w:val="004A40D6"/>
    <w:rsid w:val="004B502B"/>
    <w:rsid w:val="004B7366"/>
    <w:rsid w:val="004C3CC3"/>
    <w:rsid w:val="004C60E8"/>
    <w:rsid w:val="004D0FB1"/>
    <w:rsid w:val="004D3D6A"/>
    <w:rsid w:val="004D6715"/>
    <w:rsid w:val="004E3579"/>
    <w:rsid w:val="004E728B"/>
    <w:rsid w:val="004F39E0"/>
    <w:rsid w:val="005049E9"/>
    <w:rsid w:val="00511D65"/>
    <w:rsid w:val="0052627E"/>
    <w:rsid w:val="00532F78"/>
    <w:rsid w:val="00537BD5"/>
    <w:rsid w:val="005458B6"/>
    <w:rsid w:val="00561954"/>
    <w:rsid w:val="0057268A"/>
    <w:rsid w:val="0057697B"/>
    <w:rsid w:val="00590D16"/>
    <w:rsid w:val="005919A1"/>
    <w:rsid w:val="00591EB1"/>
    <w:rsid w:val="005A10DE"/>
    <w:rsid w:val="005B5D1F"/>
    <w:rsid w:val="005D1BA6"/>
    <w:rsid w:val="005D2912"/>
    <w:rsid w:val="005E05C5"/>
    <w:rsid w:val="005E708B"/>
    <w:rsid w:val="006065BD"/>
    <w:rsid w:val="00607AF3"/>
    <w:rsid w:val="00615D15"/>
    <w:rsid w:val="00617B6B"/>
    <w:rsid w:val="00620868"/>
    <w:rsid w:val="00620CF9"/>
    <w:rsid w:val="006224B1"/>
    <w:rsid w:val="00635564"/>
    <w:rsid w:val="00640F9C"/>
    <w:rsid w:val="00645FA9"/>
    <w:rsid w:val="00647866"/>
    <w:rsid w:val="0065264A"/>
    <w:rsid w:val="00660404"/>
    <w:rsid w:val="00665003"/>
    <w:rsid w:val="0067363B"/>
    <w:rsid w:val="006857AA"/>
    <w:rsid w:val="00686B2F"/>
    <w:rsid w:val="006961EB"/>
    <w:rsid w:val="006A2AD0"/>
    <w:rsid w:val="006C2375"/>
    <w:rsid w:val="006C4E56"/>
    <w:rsid w:val="006D4ECC"/>
    <w:rsid w:val="00722258"/>
    <w:rsid w:val="007243E5"/>
    <w:rsid w:val="00726760"/>
    <w:rsid w:val="00726E73"/>
    <w:rsid w:val="00733790"/>
    <w:rsid w:val="007642C3"/>
    <w:rsid w:val="00766EA0"/>
    <w:rsid w:val="00775AEC"/>
    <w:rsid w:val="00791D87"/>
    <w:rsid w:val="007A2226"/>
    <w:rsid w:val="007A2479"/>
    <w:rsid w:val="007C41A6"/>
    <w:rsid w:val="007C6EC8"/>
    <w:rsid w:val="007D49B7"/>
    <w:rsid w:val="007E28B0"/>
    <w:rsid w:val="007E62A1"/>
    <w:rsid w:val="007F5B66"/>
    <w:rsid w:val="008062BE"/>
    <w:rsid w:val="00815170"/>
    <w:rsid w:val="00823A1C"/>
    <w:rsid w:val="00830230"/>
    <w:rsid w:val="00845B9D"/>
    <w:rsid w:val="00847A2D"/>
    <w:rsid w:val="00860984"/>
    <w:rsid w:val="00861940"/>
    <w:rsid w:val="00865475"/>
    <w:rsid w:val="008768D8"/>
    <w:rsid w:val="008A62F8"/>
    <w:rsid w:val="008B3ECB"/>
    <w:rsid w:val="008B425E"/>
    <w:rsid w:val="008B4E85"/>
    <w:rsid w:val="008B72DC"/>
    <w:rsid w:val="008C1B2E"/>
    <w:rsid w:val="008C1DEB"/>
    <w:rsid w:val="008C2BFD"/>
    <w:rsid w:val="008E0A01"/>
    <w:rsid w:val="0090114C"/>
    <w:rsid w:val="0090340A"/>
    <w:rsid w:val="00913B1C"/>
    <w:rsid w:val="0091627E"/>
    <w:rsid w:val="00917405"/>
    <w:rsid w:val="00934807"/>
    <w:rsid w:val="00956C0E"/>
    <w:rsid w:val="00957B78"/>
    <w:rsid w:val="009631BE"/>
    <w:rsid w:val="0097032B"/>
    <w:rsid w:val="0099429B"/>
    <w:rsid w:val="009B628D"/>
    <w:rsid w:val="009C6709"/>
    <w:rsid w:val="009D2EAD"/>
    <w:rsid w:val="009D54B2"/>
    <w:rsid w:val="009D7CAD"/>
    <w:rsid w:val="009E1922"/>
    <w:rsid w:val="009F60CF"/>
    <w:rsid w:val="009F7ED2"/>
    <w:rsid w:val="00A01E6B"/>
    <w:rsid w:val="00A2279A"/>
    <w:rsid w:val="00A5288C"/>
    <w:rsid w:val="00A6422B"/>
    <w:rsid w:val="00A74D6D"/>
    <w:rsid w:val="00A82507"/>
    <w:rsid w:val="00A93661"/>
    <w:rsid w:val="00A95652"/>
    <w:rsid w:val="00AA1721"/>
    <w:rsid w:val="00AB67CD"/>
    <w:rsid w:val="00AC0AB8"/>
    <w:rsid w:val="00AC79F4"/>
    <w:rsid w:val="00AD22A3"/>
    <w:rsid w:val="00AE3BFB"/>
    <w:rsid w:val="00AE4D8A"/>
    <w:rsid w:val="00AE65CA"/>
    <w:rsid w:val="00AE7020"/>
    <w:rsid w:val="00AE7D37"/>
    <w:rsid w:val="00AF4FD4"/>
    <w:rsid w:val="00B00340"/>
    <w:rsid w:val="00B1370D"/>
    <w:rsid w:val="00B1407F"/>
    <w:rsid w:val="00B20AB5"/>
    <w:rsid w:val="00B33B70"/>
    <w:rsid w:val="00B33C6D"/>
    <w:rsid w:val="00B4508F"/>
    <w:rsid w:val="00B546C0"/>
    <w:rsid w:val="00B55AD5"/>
    <w:rsid w:val="00B8057C"/>
    <w:rsid w:val="00B81C56"/>
    <w:rsid w:val="00B854D7"/>
    <w:rsid w:val="00B8707F"/>
    <w:rsid w:val="00BD2F99"/>
    <w:rsid w:val="00BD6238"/>
    <w:rsid w:val="00BE4614"/>
    <w:rsid w:val="00BE6653"/>
    <w:rsid w:val="00BF3D69"/>
    <w:rsid w:val="00BF593B"/>
    <w:rsid w:val="00BF773A"/>
    <w:rsid w:val="00BF7E81"/>
    <w:rsid w:val="00C0662B"/>
    <w:rsid w:val="00C124BD"/>
    <w:rsid w:val="00C13773"/>
    <w:rsid w:val="00C17CC8"/>
    <w:rsid w:val="00C22FDB"/>
    <w:rsid w:val="00C2518E"/>
    <w:rsid w:val="00C31319"/>
    <w:rsid w:val="00C36993"/>
    <w:rsid w:val="00C6708D"/>
    <w:rsid w:val="00C83417"/>
    <w:rsid w:val="00C9561C"/>
    <w:rsid w:val="00C9604F"/>
    <w:rsid w:val="00CA19AA"/>
    <w:rsid w:val="00CB3922"/>
    <w:rsid w:val="00CC2608"/>
    <w:rsid w:val="00CC5298"/>
    <w:rsid w:val="00CD736E"/>
    <w:rsid w:val="00CD798D"/>
    <w:rsid w:val="00CE14AF"/>
    <w:rsid w:val="00CE161E"/>
    <w:rsid w:val="00CE35BF"/>
    <w:rsid w:val="00CE376D"/>
    <w:rsid w:val="00CF1A11"/>
    <w:rsid w:val="00CF1BF8"/>
    <w:rsid w:val="00CF59A8"/>
    <w:rsid w:val="00D006B0"/>
    <w:rsid w:val="00D06472"/>
    <w:rsid w:val="00D074E7"/>
    <w:rsid w:val="00D317B7"/>
    <w:rsid w:val="00D318A5"/>
    <w:rsid w:val="00D325A9"/>
    <w:rsid w:val="00D34DA4"/>
    <w:rsid w:val="00D36A8A"/>
    <w:rsid w:val="00D414F0"/>
    <w:rsid w:val="00D509FC"/>
    <w:rsid w:val="00D61409"/>
    <w:rsid w:val="00D6691E"/>
    <w:rsid w:val="00D66E4E"/>
    <w:rsid w:val="00D66EFF"/>
    <w:rsid w:val="00D67B37"/>
    <w:rsid w:val="00D71170"/>
    <w:rsid w:val="00D8122E"/>
    <w:rsid w:val="00D813F7"/>
    <w:rsid w:val="00D8400E"/>
    <w:rsid w:val="00DA1C92"/>
    <w:rsid w:val="00DA25D4"/>
    <w:rsid w:val="00DA6538"/>
    <w:rsid w:val="00DB3229"/>
    <w:rsid w:val="00DB7CB1"/>
    <w:rsid w:val="00DC56F4"/>
    <w:rsid w:val="00DD07D3"/>
    <w:rsid w:val="00DD425A"/>
    <w:rsid w:val="00DE2BB7"/>
    <w:rsid w:val="00DE330D"/>
    <w:rsid w:val="00DE50B8"/>
    <w:rsid w:val="00DE6B7C"/>
    <w:rsid w:val="00DE7062"/>
    <w:rsid w:val="00E13F5F"/>
    <w:rsid w:val="00E15E75"/>
    <w:rsid w:val="00E16504"/>
    <w:rsid w:val="00E3396F"/>
    <w:rsid w:val="00E51135"/>
    <w:rsid w:val="00E5262C"/>
    <w:rsid w:val="00E56979"/>
    <w:rsid w:val="00E6057C"/>
    <w:rsid w:val="00E674B7"/>
    <w:rsid w:val="00E73CF9"/>
    <w:rsid w:val="00E96E70"/>
    <w:rsid w:val="00EC7DC4"/>
    <w:rsid w:val="00ED30CF"/>
    <w:rsid w:val="00ED70E3"/>
    <w:rsid w:val="00F13715"/>
    <w:rsid w:val="00F16C1C"/>
    <w:rsid w:val="00F176EF"/>
    <w:rsid w:val="00F2180E"/>
    <w:rsid w:val="00F30D6E"/>
    <w:rsid w:val="00F34F77"/>
    <w:rsid w:val="00F45E10"/>
    <w:rsid w:val="00F5382E"/>
    <w:rsid w:val="00F6364A"/>
    <w:rsid w:val="00F7481C"/>
    <w:rsid w:val="00F9113A"/>
    <w:rsid w:val="00F92A51"/>
    <w:rsid w:val="00F94579"/>
    <w:rsid w:val="00FA6AAB"/>
    <w:rsid w:val="00FA7812"/>
    <w:rsid w:val="00FB25F2"/>
    <w:rsid w:val="00FD14E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ockticker"/>
  <w:shapeDefaults>
    <o:shapedefaults v:ext="edit" spidmax="1026"/>
    <o:shapelayout v:ext="edit">
      <o:idmap v:ext="edit" data="1"/>
    </o:shapelayout>
  </w:shapeDefaults>
  <w:decimalSymbol w:val="."/>
  <w:listSeparator w:val=","/>
  <w15:docId w15:val="{B8397BF3-DEDF-4711-8362-1E74998FB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E13F5F"/>
    <w:rPr>
      <w:rFonts w:ascii="Calibri" w:hAnsi="Calibri"/>
    </w:rPr>
  </w:style>
  <w:style w:type="paragraph" w:styleId="Heading1">
    <w:name w:val="heading 1"/>
    <w:aliases w:val="Pocket"/>
    <w:basedOn w:val="Normal"/>
    <w:next w:val="Normal"/>
    <w:link w:val="Heading1Char"/>
    <w:qFormat/>
    <w:rsid w:val="00E13F5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 Char Char Char Char Char Char Char Char Char, Char Char Char Char Char Char Char Char Char Char Char Char Char Char Char Char Char,Tag&amp;C"/>
    <w:basedOn w:val="Normal"/>
    <w:next w:val="Normal"/>
    <w:link w:val="Heading2Char"/>
    <w:uiPriority w:val="1"/>
    <w:unhideWhenUsed/>
    <w:qFormat/>
    <w:rsid w:val="00E13F5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 Char Char Char Char Char, Char"/>
    <w:basedOn w:val="Normal"/>
    <w:next w:val="Normal"/>
    <w:link w:val="Heading3Char"/>
    <w:uiPriority w:val="2"/>
    <w:unhideWhenUsed/>
    <w:qFormat/>
    <w:rsid w:val="00E13F5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1121,No Spacing4,No Spacing21,No Spacing211,Heading 2 Char2 Char,Heading 2 Char1 Char Char,TAG,No Spacing12,No Spacing2111,No Spacing11111,No Spacing5,Card,Tags,tags,ta, Ch"/>
    <w:basedOn w:val="Normal"/>
    <w:next w:val="Normal"/>
    <w:link w:val="Heading4Char"/>
    <w:uiPriority w:val="3"/>
    <w:unhideWhenUsed/>
    <w:qFormat/>
    <w:rsid w:val="00E13F5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13F5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3F5F"/>
  </w:style>
  <w:style w:type="character" w:customStyle="1" w:styleId="Heading1Char">
    <w:name w:val="Heading 1 Char"/>
    <w:aliases w:val="Pocket Char"/>
    <w:basedOn w:val="DefaultParagraphFont"/>
    <w:link w:val="Heading1"/>
    <w:rsid w:val="00E13F5F"/>
    <w:rPr>
      <w:rFonts w:ascii="Calibri" w:eastAsiaTheme="majorEastAsia" w:hAnsi="Calibri" w:cstheme="majorBidi"/>
      <w:b/>
      <w:sz w:val="52"/>
      <w:szCs w:val="32"/>
    </w:rPr>
  </w:style>
  <w:style w:type="character" w:customStyle="1" w:styleId="Heading2Char">
    <w:name w:val="Heading 2 Char"/>
    <w:aliases w:val="Hat Char,BlockText Char, Char Char Char Char Char Char Char Char Char Char, Char Char Char Char Char Char Char Char Char Char Char Char Char Char Char Char Char Char,Tag&amp;C Char"/>
    <w:basedOn w:val="DefaultParagraphFont"/>
    <w:link w:val="Heading2"/>
    <w:uiPriority w:val="1"/>
    <w:rsid w:val="00E13F5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Heading 3 Char Char1 Char"/>
    <w:basedOn w:val="DefaultParagraphFont"/>
    <w:link w:val="Heading3"/>
    <w:uiPriority w:val="2"/>
    <w:rsid w:val="00E13F5F"/>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1121 Char,No Spacing4 Char,No Spacing21 Char,No Spacing211 Char,Heading 2 Char2 Char Char,Heading 2 Char1 Char Char Char"/>
    <w:basedOn w:val="DefaultParagraphFont"/>
    <w:link w:val="Heading4"/>
    <w:uiPriority w:val="3"/>
    <w:rsid w:val="00E13F5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E13F5F"/>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13F5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tation Char Char Char,ci,c,Underline Char"/>
    <w:basedOn w:val="DefaultParagraphFont"/>
    <w:uiPriority w:val="6"/>
    <w:qFormat/>
    <w:rsid w:val="00E13F5F"/>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E13F5F"/>
    <w:rPr>
      <w:color w:val="auto"/>
      <w:u w:val="none"/>
    </w:rPr>
  </w:style>
  <w:style w:type="character" w:styleId="FollowedHyperlink">
    <w:name w:val="FollowedHyperlink"/>
    <w:basedOn w:val="DefaultParagraphFont"/>
    <w:uiPriority w:val="99"/>
    <w:semiHidden/>
    <w:unhideWhenUsed/>
    <w:rsid w:val="00E13F5F"/>
    <w:rPr>
      <w:color w:val="auto"/>
      <w:u w:val="none"/>
    </w:rPr>
  </w:style>
  <w:style w:type="paragraph" w:customStyle="1" w:styleId="textbold">
    <w:name w:val="text bold"/>
    <w:basedOn w:val="Normal"/>
    <w:link w:val="Emphasis"/>
    <w:uiPriority w:val="7"/>
    <w:qFormat/>
    <w:rsid w:val="00BD2F99"/>
    <w:pPr>
      <w:ind w:left="720"/>
      <w:jc w:val="both"/>
    </w:pPr>
    <w:rPr>
      <w:b/>
      <w:iCs/>
      <w:u w:val="single"/>
    </w:rPr>
  </w:style>
  <w:style w:type="paragraph" w:customStyle="1" w:styleId="Emphasis1">
    <w:name w:val="Emphasis1"/>
    <w:basedOn w:val="Normal"/>
    <w:autoRedefine/>
    <w:uiPriority w:val="7"/>
    <w:qFormat/>
    <w:rsid w:val="00E3396F"/>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ag2">
    <w:name w:val="Tag2"/>
    <w:basedOn w:val="Normal"/>
    <w:qFormat/>
    <w:rsid w:val="007E62A1"/>
    <w:rPr>
      <w:rFonts w:eastAsia="Calibri" w:cs="Times New Roman"/>
      <w:b/>
    </w:rPr>
  </w:style>
  <w:style w:type="paragraph" w:customStyle="1" w:styleId="Citation">
    <w:name w:val="Citation"/>
    <w:basedOn w:val="Normal"/>
    <w:qFormat/>
    <w:rsid w:val="007E62A1"/>
    <w:pPr>
      <w:spacing w:after="0" w:line="240" w:lineRule="auto"/>
    </w:pPr>
    <w:rPr>
      <w:rFonts w:eastAsia="Calibri" w:cs="Times New Roman"/>
      <w:bCs/>
      <w:sz w:val="20"/>
      <w:szCs w:val="20"/>
      <w:u w:val="single"/>
    </w:rPr>
  </w:style>
  <w:style w:type="paragraph" w:styleId="ListParagraph">
    <w:name w:val="List Paragraph"/>
    <w:basedOn w:val="Normal"/>
    <w:uiPriority w:val="34"/>
    <w:unhideWhenUsed/>
    <w:qFormat/>
    <w:rsid w:val="00620CF9"/>
    <w:pPr>
      <w:ind w:left="720"/>
      <w:contextualSpacing/>
    </w:pPr>
  </w:style>
  <w:style w:type="paragraph" w:customStyle="1" w:styleId="UnderlinePara">
    <w:name w:val="Underline Para"/>
    <w:basedOn w:val="Normal"/>
    <w:uiPriority w:val="6"/>
    <w:qFormat/>
    <w:rsid w:val="00B20AB5"/>
    <w:pPr>
      <w:widowControl w:val="0"/>
      <w:suppressAutoHyphens/>
      <w:spacing w:after="200"/>
      <w:contextualSpacing/>
    </w:pPr>
    <w:rPr>
      <w:rFonts w:asciiTheme="minorHAnsi" w:hAnsiTheme="minorHAnsi"/>
      <w:u w:val="single"/>
    </w:rPr>
  </w:style>
  <w:style w:type="character" w:customStyle="1" w:styleId="BoldUnderline">
    <w:name w:val="BoldUnderline"/>
    <w:uiPriority w:val="1"/>
    <w:qFormat/>
    <w:rsid w:val="00640F9C"/>
    <w:rPr>
      <w:rFonts w:ascii="Arial" w:hAnsi="Arial"/>
      <w:b/>
      <w:sz w:val="20"/>
      <w:u w:val="single"/>
    </w:rPr>
  </w:style>
  <w:style w:type="character" w:customStyle="1" w:styleId="TitleChar">
    <w:name w:val="Title Char"/>
    <w:aliases w:val="Cites and Cards Char,UNDERLINE Char,Bold Underlined Char"/>
    <w:basedOn w:val="DefaultParagraphFont"/>
    <w:link w:val="Title"/>
    <w:uiPriority w:val="6"/>
    <w:qFormat/>
    <w:rsid w:val="001D7FC6"/>
    <w:rPr>
      <w:bCs/>
      <w:u w:val="single"/>
    </w:rPr>
  </w:style>
  <w:style w:type="paragraph" w:styleId="Title">
    <w:name w:val="Title"/>
    <w:aliases w:val="Cites and Cards,UNDERLINE,Bold Underlined"/>
    <w:basedOn w:val="Normal"/>
    <w:next w:val="Normal"/>
    <w:link w:val="TitleChar"/>
    <w:uiPriority w:val="6"/>
    <w:qFormat/>
    <w:rsid w:val="001D7FC6"/>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1D7FC6"/>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lib.washington.edu/researchworks/bitstream/handle/1773/33275/Task%20Force%20E%202015.pdf?sequence=1&amp;isAllowed=y" TargetMode="External"/><Relationship Id="rId18" Type="http://schemas.openxmlformats.org/officeDocument/2006/relationships/hyperlink" Target="http://www.politico.com/magazine/story/2016/01/2016-presidential-debates-democrats-barack-obama-213540" TargetMode="External"/><Relationship Id="rId26" Type="http://schemas.openxmlformats.org/officeDocument/2006/relationships/hyperlink" Target="http://abcnews.go.com/Politics/meet-hillary-clinton-didnt-prospective-2016-presidential-candidate/story?id=30232350" TargetMode="External"/><Relationship Id="rId39" Type="http://schemas.openxmlformats.org/officeDocument/2006/relationships/hyperlink" Target="https://digital.lib.washington.edu/researchworks/bitstream/handle/1773/33275/Task%20Force%20E%202015.pdf?sequence=1&amp;isAllowed=y" TargetMode="External"/><Relationship Id="rId21" Type="http://schemas.openxmlformats.org/officeDocument/2006/relationships/hyperlink" Target="https://www.washingtonpost.com/blogs/right-turn/wp/2016/03/25/why-many-republicans-will-choose-clinton-over-trump/" TargetMode="External"/><Relationship Id="rId34" Type="http://schemas.openxmlformats.org/officeDocument/2006/relationships/hyperlink" Target="http://foreignpolicy.com/2016/03/02/hangover-wednesday-what-if-clinton-wins-in-a-squeaker-and-some-people-in-the-country-refuse-to-recognize-the-results/" TargetMode="External"/><Relationship Id="rId42" Type="http://schemas.openxmlformats.org/officeDocument/2006/relationships/hyperlink" Target="http://www.nytimes.com/2016/02/01/opinion/wind-sun-and-fire.html?_r=0" TargetMode="External"/><Relationship Id="rId47" Type="http://schemas.openxmlformats.org/officeDocument/2006/relationships/hyperlink" Target="http://nationalinterest.org/blog/the-buzz/the-paris-agreement-toothless-14667" TargetMode="External"/><Relationship Id="rId50" Type="http://schemas.openxmlformats.org/officeDocument/2006/relationships/hyperlink" Target="http://grist.org/climate-energy/republicans-still-hope-to-throw-a-wrench-in-the-paris-climate-deal/" TargetMode="External"/><Relationship Id="rId55" Type="http://schemas.openxmlformats.org/officeDocument/2006/relationships/hyperlink" Target="http://www.huffingtonpost.com/kristofer-harrison/trumprubioclinton-foreign_b_9413942.html" TargetMode="External"/><Relationship Id="rId63" Type="http://schemas.openxmlformats.org/officeDocument/2006/relationships/hyperlink" Target="http://foreignpolicy.com/2016/02/02/the-big-5-and-the-sad-state-of-foreign-policy-in-2016-sanders-clinton-trump-cruz-rubio/" TargetMode="External"/><Relationship Id="rId68" Type="http://schemas.openxmlformats.org/officeDocument/2006/relationships/hyperlink" Target="https://www.weeklystandard.com/blogs/obamas-claim-war-if-congress-rejects-iran-deal-doesnt-pass-laugh-test_992618.html)//JJ" TargetMode="External"/><Relationship Id="rId7" Type="http://schemas.openxmlformats.org/officeDocument/2006/relationships/hyperlink" Target="http://www.huffingtonpost.com/gvh-live-/a-2016-polling-primer_b_8094528.html" TargetMode="External"/><Relationship Id="rId71" Type="http://schemas.openxmlformats.org/officeDocument/2006/relationships/hyperlink" Target="http://www.iiss.org/en/militarybalanceblog/blogsections/2014-3bea/january-1138/milbal-advertorial-dfa6" TargetMode="External"/><Relationship Id="rId2" Type="http://schemas.openxmlformats.org/officeDocument/2006/relationships/numbering" Target="numbering.xml"/><Relationship Id="rId16" Type="http://schemas.openxmlformats.org/officeDocument/2006/relationships/hyperlink" Target="http://foreignpolicy.com/2015/10/14/americas-problem-with-world-leaderishness-russia-china-syria-us-2016-election/" TargetMode="External"/><Relationship Id="rId29" Type="http://schemas.openxmlformats.org/officeDocument/2006/relationships/hyperlink" Target="http://www.cnn.com/2015/01/14/opinion/co2-crisis-griffin/" TargetMode="External"/><Relationship Id="rId11" Type="http://schemas.openxmlformats.org/officeDocument/2006/relationships/hyperlink" Target="http://fortune.com/2016/03/22/obama-approval-ratings-president/" TargetMode="External"/><Relationship Id="rId24" Type="http://schemas.openxmlformats.org/officeDocument/2006/relationships/hyperlink" Target="http://abcnews.go.com/topics/lifestyle/cinco-de-mayo.htm" TargetMode="External"/><Relationship Id="rId32" Type="http://schemas.openxmlformats.org/officeDocument/2006/relationships/hyperlink" Target="http://foreignpolicy.com/2016/02/02/the-big-5-and-the-sad-state-of-foreign-policy-in-2016-sanders-clinton-trump-cruz-rubio/" TargetMode="External"/><Relationship Id="rId37" Type="http://schemas.openxmlformats.org/officeDocument/2006/relationships/hyperlink" Target="http://www.huffingtonpost.com/susan-shaer/despite-iran-deal-success_b_9134416.html" TargetMode="External"/><Relationship Id="rId40" Type="http://schemas.openxmlformats.org/officeDocument/2006/relationships/hyperlink" Target="http://www.nytimes.com/2015/09/13/opinion/sunday/the-next-genocide.html?ref=opinion&amp;_r=0" TargetMode="External"/><Relationship Id="rId45" Type="http://schemas.openxmlformats.org/officeDocument/2006/relationships/hyperlink" Target="http://thediplomat.com/2014/10/new-momentum-on-climate-must-generate-action-in-asia-and-the-pacific/" TargetMode="External"/><Relationship Id="rId53" Type="http://schemas.openxmlformats.org/officeDocument/2006/relationships/hyperlink" Target="http://thediplomat.com/2015/04/3-ways-a-hillary-clinton-presidency-would-affect-us-china-relations/" TargetMode="External"/><Relationship Id="rId58" Type="http://schemas.openxmlformats.org/officeDocument/2006/relationships/hyperlink" Target="http://thediplomat.com/2016/04/obama-xi-put-positive-spin-on-us-china-relations/" TargetMode="External"/><Relationship Id="rId66" Type="http://schemas.openxmlformats.org/officeDocument/2006/relationships/hyperlink" Target="http://www.cnas.org/files/documents/publications/CNAS_AtomicKingdom_Kahl.pdf"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igital.lib.washington.edu/researchworks/bitstream/handle/1773/33275/Task%20Force%20E%202015.pdf?sequence=1&amp;isAllowed=y" TargetMode="External"/><Relationship Id="rId23" Type="http://schemas.openxmlformats.org/officeDocument/2006/relationships/hyperlink" Target="http://abcnews.go.com/topics/news/immigration/immigration-reform.htm" TargetMode="External"/><Relationship Id="rId28" Type="http://schemas.openxmlformats.org/officeDocument/2006/relationships/hyperlink" Target="http://www.nwaonline.com/news/2015/mar/31/commentary-absent-agreement-iran-u-s-is/?opinion" TargetMode="External"/><Relationship Id="rId36" Type="http://schemas.openxmlformats.org/officeDocument/2006/relationships/hyperlink" Target="http://www.politico.com/story/2016/04/donald-trump-trade-policy-recession-chamber-of-commerce-221473" TargetMode="External"/><Relationship Id="rId49" Type="http://schemas.openxmlformats.org/officeDocument/2006/relationships/hyperlink" Target="http://thehill.com/policy/energy-environment/268843-supreme-court-blocks-obamas-climate-rule-for-power-plants" TargetMode="External"/><Relationship Id="rId57" Type="http://schemas.openxmlformats.org/officeDocument/2006/relationships/hyperlink" Target="http://www.chinausfocus.com/foreign-policy/what-would-a-clinton-presidency-mean-for-u-s-china-relations/" TargetMode="External"/><Relationship Id="rId61" Type="http://schemas.openxmlformats.org/officeDocument/2006/relationships/hyperlink" Target="http://www.thestreet.com/story/13423388/1/if-hillary-clinton-is-elected-president-here-s-what-will-happen-to-the-u-s-economy.html" TargetMode="External"/><Relationship Id="rId10" Type="http://schemas.openxmlformats.org/officeDocument/2006/relationships/hyperlink" Target="https://digital.lib.washington.edu/researchworks/bitstream/handle/1773/33275/Task%20Force%20E%202015.pdf?sequence=1&amp;isAllowed=y" TargetMode="External"/><Relationship Id="rId19" Type="http://schemas.openxmlformats.org/officeDocument/2006/relationships/hyperlink" Target="http://www.bbc.com/news/election-us-2016-35422857" TargetMode="External"/><Relationship Id="rId31" Type="http://schemas.openxmlformats.org/officeDocument/2006/relationships/hyperlink" Target="http://www.ft.com/intl/cms/s/0/25d0210a-ef80-11e5-9f20-c3a047354386.html" TargetMode="External"/><Relationship Id="rId44" Type="http://schemas.openxmlformats.org/officeDocument/2006/relationships/hyperlink" Target="http://www.huffingtonpost.com/lawrence-wittner/nuclear-war-china_b_1116556.html" TargetMode="External"/><Relationship Id="rId52" Type="http://schemas.openxmlformats.org/officeDocument/2006/relationships/hyperlink" Target="https://next.ft.com/content/181106fa-e211-11e5-8d9b-e88a2a889797" TargetMode="External"/><Relationship Id="rId60" Type="http://schemas.openxmlformats.org/officeDocument/2006/relationships/hyperlink" Target="http://www.thestreet.com/story/13423388/1/if-hillary-clinton-is-elected-president-here-s-what-will-happen-to-the-u-s-economy.html" TargetMode="External"/><Relationship Id="rId65" Type="http://schemas.openxmlformats.org/officeDocument/2006/relationships/hyperlink" Target="https://digital.lib.washington.edu/researchworks/bitstream/handle/1773/33275/Task%20Force%20E%202015.pdf?sequence=1&amp;isAllowed=y"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hediplomat.com/2015/08/us-public-opinion-on-china-a-new-low/" TargetMode="External"/><Relationship Id="rId14" Type="http://schemas.openxmlformats.org/officeDocument/2006/relationships/hyperlink" Target="http://news.yahoo.com/republicans-blame-obama-urge-china-curb-north-korea-145314298.html" TargetMode="External"/><Relationship Id="rId22" Type="http://schemas.openxmlformats.org/officeDocument/2006/relationships/hyperlink" Target="http://thehill.com/policy/national-security/267575-welcome-to-the-terrorism-election" TargetMode="External"/><Relationship Id="rId27" Type="http://schemas.openxmlformats.org/officeDocument/2006/relationships/hyperlink" Target="http://www.politico.com/story/2015/07/gop-president-iran-deal-kill-120077" TargetMode="External"/><Relationship Id="rId30" Type="http://schemas.openxmlformats.org/officeDocument/2006/relationships/hyperlink" Target="http://www.politico.com/story/2015/12/obama-foreign-policy-netanyahu-putin-clinton-217209" TargetMode="External"/><Relationship Id="rId35" Type="http://schemas.openxmlformats.org/officeDocument/2006/relationships/hyperlink" Target="https://www.commentarymagazine.com/foreign-policy/why-trump-is-a-national-security-threat/" TargetMode="External"/><Relationship Id="rId43" Type="http://schemas.openxmlformats.org/officeDocument/2006/relationships/hyperlink" Target="http://thediplomat.com/2014/08/energy-and-climate-collaboration-key-to-u-s-china-relations/" TargetMode="External"/><Relationship Id="rId48" Type="http://schemas.openxmlformats.org/officeDocument/2006/relationships/hyperlink" Target="http://thehill.com/policy/energy-environment/268952-wh-look-to-defend-paris-deal-after-power-plan-stay-order" TargetMode="External"/><Relationship Id="rId56" Type="http://schemas.openxmlformats.org/officeDocument/2006/relationships/hyperlink" Target="http://www.politico.com/blogs/2016-gop-primary-live-updates-and-results/2016/03/trump-iraq-syria-220608" TargetMode="External"/><Relationship Id="rId64" Type="http://schemas.openxmlformats.org/officeDocument/2006/relationships/hyperlink" Target="http://www.latimes.com/politics/la-na-five-questions-for-2016-20160103-story.html" TargetMode="External"/><Relationship Id="rId69" Type="http://schemas.openxmlformats.org/officeDocument/2006/relationships/hyperlink" Target="http://www.forbes.com/sites/michaelpeck/" TargetMode="External"/><Relationship Id="rId8" Type="http://schemas.openxmlformats.org/officeDocument/2006/relationships/hyperlink" Target="https://digital.lib.washington.edu/researchworks/bitstream/handle/1773/33275/Task%20Force%20E%202015.pdf?sequence=1&amp;isAllowed=y" TargetMode="External"/><Relationship Id="rId51" Type="http://schemas.openxmlformats.org/officeDocument/2006/relationships/hyperlink" Target="http://www.brookings.edu/research/reports2/2016/02/22-us-presidential-election-middle-east-hudak" TargetMode="External"/><Relationship Id="rId72" Type="http://schemas.openxmlformats.org/officeDocument/2006/relationships/hyperlink" Target="http://en.wikipedia.org/wiki/Russo-Georgian_war" TargetMode="External"/><Relationship Id="rId3" Type="http://schemas.openxmlformats.org/officeDocument/2006/relationships/styles" Target="styles.xml"/><Relationship Id="rId12" Type="http://schemas.openxmlformats.org/officeDocument/2006/relationships/hyperlink" Target="http://blogs.wsj.com/washwire/2016/03/18/barack-obamas-approval-rating-could-bode-well-for-hillary-clinton-in-campaign-2016/" TargetMode="External"/><Relationship Id="rId17" Type="http://schemas.openxmlformats.org/officeDocument/2006/relationships/hyperlink" Target="https://www.foreignaffairs.com/articles/united-states/2015-06-09/measuring" TargetMode="External"/><Relationship Id="rId25" Type="http://schemas.openxmlformats.org/officeDocument/2006/relationships/hyperlink" Target="http://abcnews.go.com/Politics/state-department-undue-influence-clinton-foundation-gifts/story?id=30794955" TargetMode="External"/><Relationship Id="rId33" Type="http://schemas.openxmlformats.org/officeDocument/2006/relationships/hyperlink" Target="http://www.albawaba.com/news/why-middle-east-should-care-about-2016-us-presidential-election-803294" TargetMode="External"/><Relationship Id="rId38" Type="http://schemas.openxmlformats.org/officeDocument/2006/relationships/hyperlink" Target="https://www.foreignaffairs.com/articles/iran/2012-07-17/iran-and-bomb" TargetMode="External"/><Relationship Id="rId46" Type="http://schemas.openxmlformats.org/officeDocument/2006/relationships/hyperlink" Target="http://news.discovery.com/earth/global-warming/whats-ahead-for-climate-change-in-2016-1601021.htm" TargetMode="External"/><Relationship Id="rId59" Type="http://schemas.openxmlformats.org/officeDocument/2006/relationships/hyperlink" Target="http://www.thestreet.com/story/13423388/1/if-hillary-clinton-is-elected-president-here-s-what-will-happen-to-the-u-s-economy.html" TargetMode="External"/><Relationship Id="rId67" Type="http://schemas.openxmlformats.org/officeDocument/2006/relationships/hyperlink" Target="http://www.theguardian.com/business/2015/feb/05/the-global-economy-reasons-to-be-cheerful" TargetMode="External"/><Relationship Id="rId20" Type="http://schemas.openxmlformats.org/officeDocument/2006/relationships/hyperlink" Target="http://foreignpolicy.com/2015/12/31/the-year-the-united-states-elects-its-first-woman-president-hillary-clinton/" TargetMode="External"/><Relationship Id="rId41" Type="http://schemas.openxmlformats.org/officeDocument/2006/relationships/hyperlink" Target="http://www.wsj.com/articles/obama-faces-political-fight-at-home-over-climate-deal-1450048746" TargetMode="External"/><Relationship Id="rId54" Type="http://schemas.openxmlformats.org/officeDocument/2006/relationships/hyperlink" Target="http://www.ft.com/intl/cms/s/0/25d0210a-ef80-11e5-9f20-c3a047354386.html" TargetMode="External"/><Relationship Id="rId62" Type="http://schemas.openxmlformats.org/officeDocument/2006/relationships/hyperlink" Target="http://www.thestreet.com/story/13423388/1/if-hillary-clinton-is-elected-president-here-s-what-will-happen-to-the-u-s-economy.html" TargetMode="External"/><Relationship Id="rId70" Type="http://schemas.openxmlformats.org/officeDocument/2006/relationships/hyperlink" Target="http://www.fas.org/programs/ssp/nukes/nuclearweapons/nukestatus.html" TargetMode="External"/><Relationship Id="rId1" Type="http://schemas.openxmlformats.org/officeDocument/2006/relationships/customXml" Target="../customXml/item1.xml"/><Relationship Id="rId6" Type="http://schemas.openxmlformats.org/officeDocument/2006/relationships/hyperlink" Target="https://digital.lib.washington.edu/researchworks/bitstream/handle/1773/33275/Task%20Force%20E%202015.pdf?sequence=1&amp;isAllowed=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3B09D-9BA9-4F6D-B561-2ACD572D56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11748</TotalTime>
  <Pages>19</Pages>
  <Words>147397</Words>
  <Characters>840167</Characters>
  <Application>Microsoft Office Word</Application>
  <DocSecurity>0</DocSecurity>
  <Lines>7001</Lines>
  <Paragraphs>1971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McIntosh</dc:creator>
  <cp:keywords>5.1.1</cp:keywords>
  <dc:description/>
  <cp:lastModifiedBy>Kurt Fifelski</cp:lastModifiedBy>
  <cp:revision>24</cp:revision>
  <dcterms:created xsi:type="dcterms:W3CDTF">2016-05-31T15:28:00Z</dcterms:created>
  <dcterms:modified xsi:type="dcterms:W3CDTF">2016-06-17T21:55:00Z</dcterms:modified>
</cp:coreProperties>
</file>