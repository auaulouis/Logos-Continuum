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2E76" w:rsidRDefault="00E02E76" w:rsidP="00E02E76">
      <w:pPr>
        <w:pStyle w:val="Heading1"/>
      </w:pPr>
      <w:r>
        <w:t>Mil-to-Mil Engagement CP</w:t>
      </w:r>
    </w:p>
    <w:p w:rsidR="00480FCA" w:rsidRDefault="00480FCA" w:rsidP="00480FCA">
      <w:pPr>
        <w:pStyle w:val="Heading2"/>
      </w:pPr>
      <w:r>
        <w:t>Neg</w:t>
      </w:r>
    </w:p>
    <w:p w:rsidR="00E02E76" w:rsidRDefault="00E02E76" w:rsidP="00E02E76">
      <w:pPr>
        <w:pStyle w:val="Heading3"/>
      </w:pPr>
      <w:r>
        <w:t>1NC</w:t>
      </w:r>
    </w:p>
    <w:p w:rsidR="002C0E1C" w:rsidRPr="009B2DB3" w:rsidRDefault="002C0E1C" w:rsidP="002C0E1C">
      <w:pPr>
        <w:rPr>
          <w:sz w:val="16"/>
        </w:rPr>
      </w:pPr>
      <w:bookmarkStart w:id="0" w:name="_GoBack"/>
      <w:bookmarkEnd w:id="0"/>
    </w:p>
    <w:p w:rsidR="00E02E76" w:rsidRDefault="00E02E76" w:rsidP="00E02E76">
      <w:pPr>
        <w:pStyle w:val="Heading4"/>
      </w:pPr>
      <w:r>
        <w:t xml:space="preserve">The </w:t>
      </w:r>
      <w:r w:rsidRPr="003A5A9E">
        <w:t xml:space="preserve">United States federal government should repeal existing </w:t>
      </w:r>
      <w:r w:rsidR="00703157">
        <w:t xml:space="preserve">legal </w:t>
      </w:r>
      <w:r w:rsidRPr="003A5A9E">
        <w:t xml:space="preserve">restrictions on military-to-military engagement </w:t>
      </w:r>
      <w:r w:rsidR="00703157">
        <w:t xml:space="preserve">and diplomacy </w:t>
      </w:r>
      <w:r w:rsidRPr="003A5A9E">
        <w:t>with the People’s Republic of China.  The De</w:t>
      </w:r>
      <w:r w:rsidR="00F122D3">
        <w:t>partment of Defense should expand</w:t>
      </w:r>
      <w:r w:rsidRPr="003A5A9E">
        <w:t xml:space="preserve"> </w:t>
      </w:r>
      <w:r w:rsidR="00ED67B8">
        <w:t>its</w:t>
      </w:r>
      <w:r w:rsidR="00F122D3">
        <w:t xml:space="preserve"> military engageme</w:t>
      </w:r>
      <w:r w:rsidR="0053321F">
        <w:t>nt to</w:t>
      </w:r>
      <w:r w:rsidR="002D0029">
        <w:t xml:space="preserve"> include </w:t>
      </w:r>
      <w:r w:rsidR="00E45A91">
        <w:t>_____.</w:t>
      </w:r>
    </w:p>
    <w:p w:rsidR="00E02E76" w:rsidRPr="009B2DB3" w:rsidRDefault="00E02E76" w:rsidP="00E02E76">
      <w:pPr>
        <w:rPr>
          <w:sz w:val="16"/>
        </w:rPr>
      </w:pPr>
    </w:p>
    <w:p w:rsidR="00821578" w:rsidRPr="00544863" w:rsidRDefault="00821578" w:rsidP="00821578">
      <w:pPr>
        <w:pStyle w:val="Heading4"/>
      </w:pPr>
      <w:r>
        <w:t xml:space="preserve">The CP ensures </w:t>
      </w:r>
      <w:r>
        <w:rPr>
          <w:u w:val="single"/>
        </w:rPr>
        <w:t>stable relationship</w:t>
      </w:r>
      <w:r>
        <w:t xml:space="preserve"> to prevent military conflict, facilitate broader cooperation on a number of issues and </w:t>
      </w:r>
      <w:r>
        <w:rPr>
          <w:u w:val="single"/>
        </w:rPr>
        <w:t>manage tensions</w:t>
      </w:r>
      <w:r>
        <w:t xml:space="preserve"> over contentious policy differences</w:t>
      </w:r>
    </w:p>
    <w:p w:rsidR="00821578" w:rsidRPr="009B2DB3" w:rsidRDefault="00821578" w:rsidP="00821578">
      <w:pPr>
        <w:rPr>
          <w:sz w:val="16"/>
        </w:rPr>
      </w:pPr>
      <w:r w:rsidRPr="00811CB3">
        <w:rPr>
          <w:rStyle w:val="Style13ptBold"/>
        </w:rPr>
        <w:t>Kamphausen 16</w:t>
      </w:r>
      <w:r w:rsidR="00F122D3">
        <w:rPr>
          <w:rStyle w:val="Style13ptBold"/>
        </w:rPr>
        <w:t xml:space="preserve"> </w:t>
      </w:r>
      <w:r w:rsidRPr="009B2DB3">
        <w:rPr>
          <w:sz w:val="16"/>
        </w:rPr>
        <w:t>--</w:t>
      </w:r>
      <w:r w:rsidR="00F122D3" w:rsidRPr="009B2DB3">
        <w:rPr>
          <w:sz w:val="16"/>
        </w:rPr>
        <w:t>-</w:t>
      </w:r>
      <w:r w:rsidRPr="009B2DB3">
        <w:rPr>
          <w:sz w:val="16"/>
        </w:rPr>
        <w:t xml:space="preserve"> Senior Vice President for Research and Director of the Washington, D.C., office at the National Bureau of Asian Research  (Roy D, “Sino-U.S. Military-to-Military Relations” The National Bureau of Asian Research, NBR Special Report #57, April 2016, </w:t>
      </w:r>
      <w:hyperlink r:id="rId8" w:history="1">
        <w:r w:rsidRPr="009B2DB3">
          <w:rPr>
            <w:rStyle w:val="Hyperlink"/>
            <w:sz w:val="16"/>
          </w:rPr>
          <w:t>http://www.nbr.org/publications/specialreport/pdf/Free/06192016/SR57_US-China_April2016.pdf)//ET</w:t>
        </w:r>
      </w:hyperlink>
    </w:p>
    <w:p w:rsidR="00821578" w:rsidRPr="009B2DB3" w:rsidRDefault="00821578" w:rsidP="00821578">
      <w:pPr>
        <w:rPr>
          <w:sz w:val="16"/>
        </w:rPr>
      </w:pPr>
      <w:r w:rsidRPr="009B2DB3">
        <w:rPr>
          <w:sz w:val="16"/>
        </w:rPr>
        <w:t xml:space="preserve">The Significance of the Mil-Mil Dimension of U.S.-China Relations Conflict Avoidance </w:t>
      </w:r>
      <w:r w:rsidRPr="00082455">
        <w:rPr>
          <w:u w:val="single"/>
        </w:rPr>
        <w:t xml:space="preserve">Both Washington and Beijing have acknowledged the importance of the U.S.-China relationship for maintaining stability in the Asia-Pacific. Indeed, some have argued that it is the most important bilateral relationship for the 21st century.20 To that end, </w:t>
      </w:r>
      <w:r w:rsidRPr="00587EBF">
        <w:rPr>
          <w:rStyle w:val="Emphasis"/>
        </w:rPr>
        <w:t>stability in the mil-mil dimension is critical for providing crisis stability between the two militaries</w:t>
      </w:r>
      <w:r w:rsidRPr="00082455">
        <w:rPr>
          <w:u w:val="single"/>
        </w:rPr>
        <w:t>—clearly both sides want to avoid military tensions or armed conflict because they recognize that conflict would be disastrous for both countries and catastrophic for the region. In order to achieve this end, the United States and China need to mitigate the likelihood of any strategic miscalculations and establish means of de-escalation if a conflict were to arise.</w:t>
      </w:r>
      <w:r w:rsidRPr="009B2DB3">
        <w:rPr>
          <w:sz w:val="16"/>
        </w:rPr>
        <w:t xml:space="preserve"> Simply put, </w:t>
      </w:r>
      <w:r w:rsidRPr="00082455">
        <w:rPr>
          <w:u w:val="single"/>
        </w:rPr>
        <w:t>an effective mil-mil program could contribute to conflict avoidance.</w:t>
      </w:r>
      <w:r w:rsidRPr="009B2DB3">
        <w:rPr>
          <w:sz w:val="16"/>
        </w:rPr>
        <w:t xml:space="preserve"> As such, Presidents Barack </w:t>
      </w:r>
      <w:r w:rsidRPr="00082455">
        <w:rPr>
          <w:u w:val="single"/>
        </w:rPr>
        <w:t>Obama and Xi</w:t>
      </w:r>
      <w:r w:rsidRPr="009B2DB3">
        <w:rPr>
          <w:sz w:val="16"/>
        </w:rPr>
        <w:t xml:space="preserve"> Jinping </w:t>
      </w:r>
      <w:r w:rsidRPr="00082455">
        <w:rPr>
          <w:u w:val="single"/>
        </w:rPr>
        <w:t xml:space="preserve">have jointly advocated for a more mature and robust mil-mil relationship between the </w:t>
      </w:r>
      <w:r w:rsidRPr="003C6483">
        <w:rPr>
          <w:rStyle w:val="Emphasis"/>
        </w:rPr>
        <w:t>U</w:t>
      </w:r>
      <w:r w:rsidRPr="009B2DB3">
        <w:rPr>
          <w:sz w:val="16"/>
        </w:rPr>
        <w:t xml:space="preserve">nited </w:t>
      </w:r>
      <w:r w:rsidRPr="003C6483">
        <w:rPr>
          <w:rStyle w:val="Emphasis"/>
        </w:rPr>
        <w:t>S</w:t>
      </w:r>
      <w:r w:rsidRPr="009B2DB3">
        <w:rPr>
          <w:sz w:val="16"/>
        </w:rPr>
        <w:t xml:space="preserve">tates </w:t>
      </w:r>
      <w:r w:rsidRPr="00082455">
        <w:rPr>
          <w:u w:val="single"/>
        </w:rPr>
        <w:t>and China</w:t>
      </w:r>
      <w:r w:rsidRPr="009B2DB3">
        <w:rPr>
          <w:sz w:val="16"/>
        </w:rPr>
        <w:t xml:space="preserve">. Indeed, at the state visit of President Obama to China in November 2014, the two sides agreed to an agenda of increasing mil-mil confidence-building mechanisms (CBM), including notification of major military activities (with annexes on notification of policy and strategy developments and observation of military exercises) and rules of behavior for the safety of air and maritime encounters (with annexes on terms of reference and rules of behavior for encounters between naval surface vessels).21 When President Xi visited Washington ten months later in September 2015, the CBM agreements were further enhanced, with new annexes on air-to-air safety and crisis communications, and new work was done on the major military activities agreement. Moreover, Presidents Obama and Xi made friendly statements about each side’s contribution to international peacekeeping, suggesting new areas for cooperation.22 Risk Reduction </w:t>
      </w:r>
      <w:r w:rsidRPr="00081E2B">
        <w:rPr>
          <w:rStyle w:val="Emphasis"/>
        </w:rPr>
        <w:t>Mil-mil engagement can also contribute to risk reduction in the overall bilateral relationship</w:t>
      </w:r>
      <w:r w:rsidRPr="00082455">
        <w:rPr>
          <w:u w:val="single"/>
        </w:rPr>
        <w:t xml:space="preserve">, especially in areas of shared threat and vulnerability. </w:t>
      </w:r>
      <w:r w:rsidRPr="00544863">
        <w:rPr>
          <w:rStyle w:val="Emphasis"/>
        </w:rPr>
        <w:t>Improved mil-mil relations support and facilitate broader collaborative efforts in counterterrorism, antipiracy, disaster response and relief, and, more recently, climate change mitigation.</w:t>
      </w:r>
      <w:r w:rsidRPr="00082455">
        <w:rPr>
          <w:u w:val="single"/>
        </w:rPr>
        <w:t xml:space="preserve"> Collaboration between the U</w:t>
      </w:r>
      <w:r w:rsidRPr="009B2DB3">
        <w:rPr>
          <w:sz w:val="16"/>
        </w:rPr>
        <w:t xml:space="preserve">nited </w:t>
      </w:r>
      <w:r w:rsidRPr="00082455">
        <w:rPr>
          <w:u w:val="single"/>
        </w:rPr>
        <w:t>S</w:t>
      </w:r>
      <w:r w:rsidRPr="009B2DB3">
        <w:rPr>
          <w:sz w:val="16"/>
        </w:rPr>
        <w:t>tates</w:t>
      </w:r>
      <w:r w:rsidRPr="00082455">
        <w:rPr>
          <w:u w:val="single"/>
        </w:rPr>
        <w:t xml:space="preserve"> and China can help ensure stability and prosperity in the Asia-Pacific and offers the promise of the provision of public goods for the shared benefit of all in the region</w:t>
      </w:r>
      <w:r w:rsidRPr="009B2DB3">
        <w:rPr>
          <w:sz w:val="16"/>
        </w:rPr>
        <w:t>. Management of Tensions</w:t>
      </w:r>
      <w:r w:rsidRPr="009B2DB3">
        <w:rPr>
          <w:rStyle w:val="StyleUnderline"/>
          <w:sz w:val="16"/>
          <w:u w:val="none"/>
        </w:rPr>
        <w:t xml:space="preserve"> </w:t>
      </w:r>
      <w:r w:rsidRPr="006C3ED3">
        <w:rPr>
          <w:rStyle w:val="Emphasis"/>
        </w:rPr>
        <w:t>An effective mil-mil relationship can manage tensions over issues on which the two sides do not agree and cannot make concessions, but which they need the other side to at least understand.</w:t>
      </w:r>
      <w:r w:rsidRPr="009B2DB3">
        <w:rPr>
          <w:sz w:val="16"/>
        </w:rPr>
        <w:t xml:space="preserve"> For example, the United States has critically important alliance relationships in the Asia-Pacific that cannot be sacrificed for improved U.S.-China relations. An example of managing tensions in this regard was the suggestion by a senior adviser to this project that China was willing to engage in trilateral dialogues on a variety of security topics in a “United States + Asian ally + China” formulation. On the Chinese side, Beijing affirms its sovereign right to “rise” and pursue national security goals—such as defense of sovereignty and territorial integrity—that contribute to modernization and development within the current window of opportunity. Beijing often views U.S. actions in the region that appear to endanger these goals as part of a concerted containment policy to prevent China from attaining its development efforts. Thus, </w:t>
      </w:r>
      <w:r w:rsidRPr="00082455">
        <w:rPr>
          <w:u w:val="single"/>
        </w:rPr>
        <w:t xml:space="preserve">U.S. actions and statements that reassure Beijing on this point serve broader purposes of managing </w:t>
      </w:r>
      <w:r w:rsidRPr="006C3ED3">
        <w:rPr>
          <w:rStyle w:val="StyleUnderline"/>
        </w:rPr>
        <w:t>tension. This reality of conflicting national interests is compounded by misperceptions and unilateral moves that have largely exacerbated existing distrust in U.S.-China relations.</w:t>
      </w:r>
      <w:r w:rsidRPr="009B2DB3">
        <w:rPr>
          <w:sz w:val="16"/>
        </w:rPr>
        <w:t xml:space="preserve"> The Obama administration’s “rebalance to Asia” is a high priority to Washington. The rebalance, however, is viewed by Beijing as primarily military-focused, not least due to perceptions of increased U.S. military activities in the Chinese periphery. Conversely, the United States is wary of China’s deployment of its military, coast guard, and other security services in the South China Sea and elsewhere—apparently to pursue changes in the status quo to favor Chinese interests—which both threatens U.S. leadership in the region and affects perceptions of U.S. commitment among regional allies. In the absence of real conflict, the usefulness of the United States’ unmatched military power in East Asia is potentially limited. It is worth noting, however, that Washington’s commitment to allies and security partners remains firm, and if called on, the U.S. Armed Forces would execute contingency plans in defense of those relationships. </w:t>
      </w:r>
      <w:r w:rsidRPr="00082455">
        <w:rPr>
          <w:u w:val="single"/>
        </w:rPr>
        <w:t>Enhanced mil-mil contacts can reduce the risk of miscalculation through the confidence building that declining security tensions might bring</w:t>
      </w:r>
      <w:r w:rsidRPr="009B2DB3">
        <w:rPr>
          <w:sz w:val="16"/>
        </w:rPr>
        <w:t xml:space="preserve">. Neither side wants to engage in a war, given fiscal constraints and high personnel and recapitulation costs, as well as the untold impact on each country and the region as a whole. A U.S.-China conflict would impose unimaginably high costs and prove disastrous for not only the two countries involved but the entire Asia-Pacific. Interests and Challenges in Mil-Mil Relations The U.S.-China relationship faces numerous challenges that are grounded in the very nature of the dynamic between the two countries. </w:t>
      </w:r>
      <w:r w:rsidRPr="00A35516">
        <w:rPr>
          <w:rStyle w:val="StyleUnderline"/>
        </w:rPr>
        <w:t>The</w:t>
      </w:r>
      <w:r w:rsidRPr="009B2DB3">
        <w:rPr>
          <w:sz w:val="16"/>
        </w:rPr>
        <w:t xml:space="preserve"> </w:t>
      </w:r>
      <w:r w:rsidRPr="00A35516">
        <w:rPr>
          <w:rStyle w:val="Emphasis"/>
        </w:rPr>
        <w:t>U</w:t>
      </w:r>
      <w:r w:rsidRPr="009B2DB3">
        <w:rPr>
          <w:sz w:val="16"/>
        </w:rPr>
        <w:t xml:space="preserve">nited </w:t>
      </w:r>
      <w:r w:rsidRPr="00A35516">
        <w:rPr>
          <w:rStyle w:val="Emphasis"/>
        </w:rPr>
        <w:t>S</w:t>
      </w:r>
      <w:r w:rsidRPr="009B2DB3">
        <w:rPr>
          <w:sz w:val="16"/>
        </w:rPr>
        <w:t xml:space="preserve">tates </w:t>
      </w:r>
      <w:r w:rsidRPr="00A35516">
        <w:rPr>
          <w:rStyle w:val="StyleUnderline"/>
        </w:rPr>
        <w:t>is the established power, and China is the rising power. Their military relationship reflects the challenges posed by a power transition. Although the two militaries are not actively engaged in competition, planners on both sides are considering such possibilities.</w:t>
      </w:r>
      <w:r w:rsidRPr="009B2DB3">
        <w:rPr>
          <w:sz w:val="16"/>
        </w:rPr>
        <w:t xml:space="preserve"> To be sure, </w:t>
      </w:r>
      <w:r w:rsidRPr="00164E2B">
        <w:rPr>
          <w:rStyle w:val="Emphasis"/>
          <w:sz w:val="28"/>
          <w:szCs w:val="28"/>
        </w:rPr>
        <w:t>the two militaries cannot change this core dynamic, but when they interact this reality makes their engagement fraught with more consequence than might be fair or realistic</w:t>
      </w:r>
      <w:r w:rsidRPr="009B2DB3">
        <w:rPr>
          <w:sz w:val="16"/>
        </w:rPr>
        <w:t xml:space="preserve">. Managing Security Challenges </w:t>
      </w:r>
      <w:r w:rsidRPr="00082455">
        <w:rPr>
          <w:u w:val="single"/>
        </w:rPr>
        <w:t>The U</w:t>
      </w:r>
      <w:r w:rsidRPr="009B2DB3">
        <w:rPr>
          <w:sz w:val="16"/>
        </w:rPr>
        <w:t xml:space="preserve">nited </w:t>
      </w:r>
      <w:r w:rsidRPr="00082455">
        <w:rPr>
          <w:u w:val="single"/>
        </w:rPr>
        <w:t>S</w:t>
      </w:r>
      <w:r w:rsidRPr="009B2DB3">
        <w:rPr>
          <w:sz w:val="16"/>
        </w:rPr>
        <w:t xml:space="preserve">tates’ </w:t>
      </w:r>
      <w:r w:rsidRPr="00082455">
        <w:rPr>
          <w:u w:val="single"/>
        </w:rPr>
        <w:t xml:space="preserve">principal interests in effective U.S.-China mil-mil relations are to avoid conflict, reduce risk, and manage existing and emerging security challenges in ways that avoid security dilemma outcomes and do not undermine the United States’ prerogatives or military posture, nor limit potential future opportunities in the Asia-Pacific.23 </w:t>
      </w:r>
      <w:r w:rsidRPr="00E92ECB">
        <w:rPr>
          <w:rStyle w:val="Emphasis"/>
        </w:rPr>
        <w:t>Achieving these goals would be a substantive contribution to the broader bilateral relationship.</w:t>
      </w:r>
      <w:r w:rsidRPr="009B2DB3">
        <w:rPr>
          <w:sz w:val="16"/>
        </w:rPr>
        <w:t xml:space="preserve"> Moreover, </w:t>
      </w:r>
      <w:r w:rsidRPr="00082455">
        <w:rPr>
          <w:u w:val="single"/>
        </w:rPr>
        <w:t>it is imperative that the U</w:t>
      </w:r>
      <w:r w:rsidRPr="009B2DB3">
        <w:rPr>
          <w:sz w:val="16"/>
        </w:rPr>
        <w:t xml:space="preserve">nited </w:t>
      </w:r>
      <w:r w:rsidRPr="00082455">
        <w:rPr>
          <w:u w:val="single"/>
        </w:rPr>
        <w:t>S</w:t>
      </w:r>
      <w:r w:rsidRPr="009B2DB3">
        <w:rPr>
          <w:sz w:val="16"/>
        </w:rPr>
        <w:t xml:space="preserve">tates </w:t>
      </w:r>
      <w:r w:rsidRPr="00082455">
        <w:rPr>
          <w:u w:val="single"/>
        </w:rPr>
        <w:t>engage in mil-mil activities with China because of how consequential both countries’ militaries are; for Washington to do otherwise would be destabilizing in the region and strongly opposed by friends and adversaries alike</w:t>
      </w:r>
      <w:r w:rsidRPr="009B2DB3">
        <w:rPr>
          <w:sz w:val="16"/>
        </w:rPr>
        <w:t xml:space="preserve">. The United States perceives that China has similar interests in conflict avoidance, risk reduction, and tension management but expresses these goals in somewhat different terms. For instance, Chinese counterparts in this project have emphasized that the proper framework for managing bilateral issues would be under the rubric of “building a new type of major-power relations” (xinxing daguo guanxi). In the process, they emphasize the framework for addressing the issues as much as, or even more than, the outcomes themselves. Moreover, the United States fully understands that China firmly opposes U.S. military operations in the air and sea off China’s coast but outside its territorial waters. The United States hears Chinese assertions that these acts are constituent elements of a strategy to contain China, but it strongly believes that this Chinese perception is belied by more than 35 years—and six presidential administrations—of policy and practice. Finally, U.S. leaders wonder whether China’s historically defensive national security orientation—and the doctrine, disposition, and development that support such an orientation—might be changing as new activities (e.g., land reclamation) are observed and new weapons systems (e.g., anti-ship ballistic missiles) come online. Improving the Overall Bilateral Relationship A second U.S. interest is to see positive improvement in the bilateral mil-mil relationship in ways that do not diminish or weaken U.S. alliance relationships. To be sure, the principal purpose of mil-mil engagement is as a means of addressing bilateral issues in ways that avoid conflict, reduce risk, or manage tensions. However, closely related is whether and how those means contribute to the strengthening of U.S. alliances—or conversely, avoid the diminution of these important relationships. For example, intensified Chinese claims and actions in the East and South China Seas might conflict both with U.S. interests in ensuring freedom of navigation and protecting sea lines of communication and with U.S. efforts to assure allies and reduce regional tensions. The United States’ perceptions of Chinese views of U.S. alliances are informed by the overtly negative statements offered by the Chinese side. Chinese interlocutors in this project frequently asserted that the United States overemphasizes and is overly committed to its allies, that its nonsupport for a particular side’s claims in disputed areas is de facto support for the U.S. ally’s claims, and that a strong United States emboldens weaker allies in their relationships with China. To be sure, the ways in which alliances have historically been diverted from their intent, such as through entanglement and abandonment, can be found at times in U.S. alliances in Asia. But alliance management is art, not science, and the U.S. side perceives that Chinese judgments about how the United States interacts with its allies overestimate the degree to which these exchanges are China-focused, underestimate the costs to maintaining the relationships, and seriously undervalue the contributions of the alliance relationships to regional stability more generally. Reducing Mistrust </w:t>
      </w:r>
      <w:r w:rsidRPr="00EB55A6">
        <w:rPr>
          <w:rStyle w:val="StyleUnderline"/>
        </w:rPr>
        <w:t>A third</w:t>
      </w:r>
      <w:r w:rsidRPr="00082455">
        <w:rPr>
          <w:u w:val="single"/>
        </w:rPr>
        <w:t xml:space="preserve"> U.S. interest is in reducing the high levels of mistrust between the two militaries, but this is an enabling interest that serves to support the achievement of the larger interests. </w:t>
      </w:r>
      <w:r w:rsidRPr="009B2DB3">
        <w:rPr>
          <w:sz w:val="16"/>
        </w:rPr>
        <w:t xml:space="preserve">The goal of reducing mistrust stems from the complicated bilateral history of military interactions, which has experienced numerous low points. As described earlier, the abrupt termination of cooperative defense programs following the June 4 incident in 1989, the United States’ accidental bombing of the Chinese embassy in Belgrade in May 1999, and the EP-3 collision in April 2001 have weighed heavily on the Sino-U.S. military relationship, as have more recent events, such as the ongoing U.S. military presence in China’s exclusive economic zone. These incidents have increased Chinese wariness of military engagement with the United States, not least because they raise questions of U.S. intent toward China. The United States also harbors mistrust, but the origins of this mistrust are different. The United States sees its own World War II and postwar security commitments as creating the security environment in which unprecedented economic prosperity in Asia—including in China—occurred. This view is deeply embedded within the consciousness of the “broad middle” of U.S. foreign policy toward Asia. Thus, challenges to the benign hegemonic role that the United States has played, or claims to have played, create mistrust on the U.S. side because they suggest that fundamental change is in order that could put at risk enduring U.S. policy and commitment in the region. Moreover, U.S. leaders perceive that China is pursuing changes to the status quo in incremental, below-the-radar ways—so-called salami-slicing tactics—that preclude direct military responses. The United States worries that such moves serve to undermine its credibility in the region, particularly to vested allies and partners. It should be noted, however, that mistrust is not ipso facto an impediment to an enhanced mil-mil relationship. In fact, both sides acknowledge that trust is not a necessary precondition and can be established as the relationship progresses. One of China’s leading security experts, Yan Xuetong, has argued that “it is not even clear what mutual trust between nations means. There are countless examples throughout history of cooperation between major powers that lacked any of this so-called mutual trust. In fact, the lack of trust has been the norm in successful international relationships.”24 Indeed, as Nolan has noted, by a wide margin, U.S. military leaders do not trust their counterparts.25 Advancing Cooperation on the Global Stage A fourth, more limited interest lies in advancing cooperation on shared global security issues, with the Gulf of Aden patrols serving as a notable example. Such an interest does not suggest that the United States regards a “G-2” arrangement as either optimal or desirable. What it does suggest is that the two great powers have militaries with highly complementary capabilities, which, if organized effectively, might make useful contributions to the global good of international security. The challenge, of course, is that each side tends to regard security engagement with the other primarily through the prism of its impact on bilateral relations, and this nips in the bud many potential collaborative endeavors with broader potential benefits. Even so, the United States perceives that such shared global security interests are of growing importance to China but are not necessarily of greatest consequence. In part, this is related to the fact that the global dimensions of China’s military modernization are still only nascent. Additionally, China has endured much criticism for its unilateral military activities outside Asia—for example, the development of bases at ports in the western Indian Ocean and its activities in Africa—and hardly wants to invite more criticism. The United States also perceives that Chinese concerns about nonintervention still play a strong role in arguing against out-of-region deployments of the PLA to deal with security issues.26 Managing Domestic Constraints Finally, the United States must manage domestic constraints in conducting mil-mil relations, particularly those imposed by the U.S. Congress. The National Defense Authorization Act of 2000 (as amended in 2010) limits the types of operational engagements that the United State can pursue between the U.S. military and the PLA, unless the secretary of defense judges the risk of exposure to be manageable. Congress maintains keen oversight of Sino-U.S. military contacts in order to ensure adherence to the act, and for a variety of reasons the Department of Defense must be responsive to congressional concerns. The U.S. side perceives that China regards congressional involvement as a large impediment to bilateral mil-mil relations moving forward. This judgment has changed over time, evolving from a point in which the PLA viewed congressional engagement as something to be avoided or circumvented to a more subtle contemporary position. This trend suggests that any U.S. administration should strive to more effectively manage Congress rather than resort to blaming congressional oversight for failure to move ahead in the mil-mil relationship. Areas of Convergence in the Mil-Mil Dimension Setting realistic expectations. A common thread that has emerged from experiences in carrying out mil-mil programs, as well as numerous interviews conducted with senior officers and policymakers on both sides, is that the optimal mil-mil program must recognize the aforementioned challenges and thereby avoid some of the more dramatic swings in the relationship. This necessitates—and both sides have argued for—modest steps, despite the fact that the mil-mil relationship is already more than 30 years old. The first area of convergence is this shared interest in moving mil-mil engagement forward while keeping expectations modest. Demonstrating the value of an enduring mil-mil relationship. A second area of convergence is the judgment that </w:t>
      </w:r>
      <w:r w:rsidRPr="00082455">
        <w:rPr>
          <w:u w:val="single"/>
        </w:rPr>
        <w:t>cancelation of mil-mil activities to demonstrate displeasure with policy decisions or military developments by the other side is an approach that has outlived its utility.</w:t>
      </w:r>
      <w:r w:rsidRPr="009B2DB3">
        <w:rPr>
          <w:sz w:val="16"/>
        </w:rPr>
        <w:t xml:space="preserve"> As noted earlier, both parties have engaged in this practice in the past. It is precisely because both sides perceived the costs of canceling mil-mil to be low that such an approach was so often employed. Mercifully, both sides are realizing that setting a low bar for suspending engagement serves neither country’s interests, nor for that matter the interests of the region, and a higher standard—no cancelations—is now more generally accepted. Indeed, after the most recent U.S. decision to sell a package of weapons to Taiwan, China chose not to cancel mil-mil activities, which is a sign of progress.27 Establishing parameters for the U.S.-China relationship. A third area of convergence is </w:t>
      </w:r>
      <w:r w:rsidRPr="00082455">
        <w:rPr>
          <w:u w:val="single"/>
        </w:rPr>
        <w:t>that both countries share an interest in defining and delimiting what the new great-power relationship between the U</w:t>
      </w:r>
      <w:r w:rsidRPr="009B2DB3">
        <w:rPr>
          <w:sz w:val="16"/>
        </w:rPr>
        <w:t xml:space="preserve">nited </w:t>
      </w:r>
      <w:r w:rsidRPr="00082455">
        <w:rPr>
          <w:u w:val="single"/>
        </w:rPr>
        <w:t>S</w:t>
      </w:r>
      <w:r w:rsidRPr="009B2DB3">
        <w:rPr>
          <w:sz w:val="16"/>
        </w:rPr>
        <w:t xml:space="preserve">tates </w:t>
      </w:r>
      <w:r w:rsidRPr="00082455">
        <w:rPr>
          <w:u w:val="single"/>
        </w:rPr>
        <w:t>and China will become in terms of mil-mil engagement</w:t>
      </w:r>
      <w:r w:rsidRPr="009B2DB3">
        <w:rPr>
          <w:sz w:val="16"/>
        </w:rPr>
        <w:t xml:space="preserve">. This includes several dimensions. The first is declaratory and centers on the objectives for what the relationship might become, whether it results in a fourth Sino-U.S. communiqué on the emerging relationship or is defined progressively by presidents after bilateral visits. A second dimension of such an effort is to clarify the intentions each state has for the Asia-Pacific. China desires that the United States continue to avow that it does not seek to contain China’s rise and that it will respect China’s sovereignty, integrity, and system. The United States, for its part, among other things, desires to hear that China does not seek the end of U.S. military presence in the region, that U.S. relationships with allies and strong partners (including Taiwan) will not be threatened, and that freedom of operations in international air and sea are guaranteed. </w:t>
      </w:r>
      <w:r w:rsidRPr="00082455">
        <w:rPr>
          <w:u w:val="single"/>
        </w:rPr>
        <w:t>A final aspect of this area of convergence is to discuss what the two militaries might usefully accomplish together that will strengthen the existing international order</w:t>
      </w:r>
      <w:r w:rsidRPr="009B2DB3">
        <w:rPr>
          <w:sz w:val="16"/>
        </w:rPr>
        <w:t xml:space="preserve">. Determining an appropriate set of mil-mil activities. A fourth area of convergence is both sides’ efforts to find a mix of mil-mil activities that will help define an appropriate new great-power relationship. Whether through raising the level of participants from the military side in the annual Strategic and Economic Dialogue, building on the newly established army-army staff talks, enhancing existing strategic dialogues, increasing personnel exchanges, or other measures, there are many opportunities. In some respects, the agreements on mil-mil CBMs reached during the last two presidential visits are a template for the way ahead in finding the right set of mil-mil activities. These CBMs address major concerns on each side, including China’s concerns about the U.S. military’s close proximity to the Chinese coast and the United States’ concerns about the safe operations of its aircraft and ships anywhere, but especially when they are close to those of the PLA. They also address both countries’ desire to know more about the policy and operations of the other. However, these are really just very basic first steps. Indeed, the CBM agreements indicate that each country still judges success by the limited ways in which it “gets what it wants”—the epitome of a self-referential relationship—and not by whether some greater good is accomplished. Ultimately, effective mil-mil relations may have only a limited effect on resolving the core political and security concerns that the United States and China have with one another—and this might be the wrong metric by which to judge the relationship anyway. The structural challenge embedded in the engagement of a rising and an established power simply cannot be solved through mil-mil activities alone. The quality and improvements in the trading relationship, the development of even more enhanced diplomatic collaboration on global foreign policy challenges, and the deepening of people-to-people ties also play important roles in managing this process of power transition. Future steps. Looking ahead, the development of a collaborative agenda that delivers security benefits on a range of issues could both increase security and strengthen the relationship in important ways. That said, these types of activities almost certainly should begin outside Asia. The antipiracy exercise in the Gulf of Aden provides an interesting template for consideration: a common threat in a geographic area that is unchallenged between the two countries, poses relatively low lethal risk, and involves no core interests. But whether other such areas for collaboration exist—or whether the Gulf of Aden antipiracy exercise was a one-off opportunity—remains to be seen. The two sides’ commitment to enhancing peacekeeping efforts certainly suggests a new area of exploration. </w:t>
      </w:r>
      <w:r w:rsidRPr="00082455">
        <w:rPr>
          <w:u w:val="single"/>
        </w:rPr>
        <w:t>There</w:t>
      </w:r>
      <w:r w:rsidRPr="009B2DB3">
        <w:rPr>
          <w:sz w:val="16"/>
        </w:rPr>
        <w:t xml:space="preserve"> thus </w:t>
      </w:r>
      <w:r w:rsidRPr="00082455">
        <w:rPr>
          <w:u w:val="single"/>
        </w:rPr>
        <w:t>seems to be scope for the U</w:t>
      </w:r>
      <w:r w:rsidRPr="009B2DB3">
        <w:rPr>
          <w:sz w:val="16"/>
        </w:rPr>
        <w:t xml:space="preserve">nited </w:t>
      </w:r>
      <w:r w:rsidRPr="00082455">
        <w:rPr>
          <w:u w:val="single"/>
        </w:rPr>
        <w:t>S</w:t>
      </w:r>
      <w:r w:rsidRPr="009B2DB3">
        <w:rPr>
          <w:sz w:val="16"/>
        </w:rPr>
        <w:t xml:space="preserve">tates </w:t>
      </w:r>
      <w:r w:rsidRPr="00082455">
        <w:rPr>
          <w:u w:val="single"/>
        </w:rPr>
        <w:t>and China to develop a framework of mil-mil engagement through activities that avoid each other’s important constraints and deal with existing challenges, while emphasizing those actions that increase regional and global security</w:t>
      </w:r>
      <w:r w:rsidRPr="009B2DB3">
        <w:rPr>
          <w:sz w:val="16"/>
        </w:rPr>
        <w:t xml:space="preserve">. Areas of Divergence and Mechanisms for Managing Tensions The Chinese side believes that U.S. congressional oversight, the U.S. military’s reconnaissance operations in the international air and space off China’s east coast, the United States’ alliances in Asia, and U.S. arms sales to Taiwan pose obstacles to the smooth development of the mil-mil relationship. The U.S. side assesses that China’s support for the North Korean regime, pressure on Taiwan, and unclear territorial intentions in the maritime space of the Asian littoral are areas of divergence. Several suggestions follow for managing and reducing tensions in these areas. Involve Congress. The United States ought to continue emphasizing Congress’s relevant role; this branch of government cannot be dismissed simply because its inputs are not desired. But more importantly, active engagement with Capitol Hill during mil-mil exchanges ought to increase. Key members of Congress and their staff ought to be brought into the process more than is currently desired, despite the complications that such efforts might bring. While congressional staff have ample opportunities to visit China, consideration should be given to encouraging their active involvement in regular mil-mil activities. Potential options include congressional representation at the Defense Consultative Talks, staff participation in major mil-mil exercises, more regular Armed Services Committee engagement with the process, and even participation by counterparts in the National People’s Congress. When rejecting a mil-mil activity, the Department of Defense ought to give a merit-based reason rather than using Congress as an excuse. Consider changes in surveillance patterns. The long-standing nature of Chinese objections to U.S. reconnaissance and surveillance to date has only considered the Chinese perspective. In short, the operations are categorized as “unfriendly” because they occur near China and are assumed to “target” Chinese capabilities and intentions. In this regard, the Chinese side has often asked the United States how it would feel if Chinese ships and planes operated thirteen nautical miles off California’s coast, just outside U.S. territorial waters.28 This line of questioning implies that the United States only engages in such activities because it can. The typical response by senior U.S. leaders—that while the United States would not like such a development, it would not object as long as China adhered to customary international law—has not proved persuasive to Chinese counterparts. To be sure, a change in surveillance patterns by the United States merits consideration because of ongoing Chinese concerns, although there are inherent risks with giving up a right according to customary international law. But for the U.S. side to even brook such considerations, acknowledgment from China of the stabilizing effects of good information on the effective functioning of a regional security system would be constructive. Pursue trilateral security dialogues. U.S. alliance relationships in the Asia-Pacific are an integral element of the security fabric of the region. Though costing considerable resources and commitment and requiring extraordinary levels of policy attention by U.S. leaders, these alliances serve important security goals and pave the way for enhanced economic and trading partnerships. China has no comparable set of relationships. The Chinese perception that U.S. alliances are primarily about achieving containment of China is unnecessarily limited in perspective, and China’s actions to weaken these alliances are almost completely self-fulfilling. Indeed, they only reinforce the notion that the alliances are intended to limit China. A suggestion that emerged from project discussions about engaging in a variety of trilateral security dialogues with the United States and its allies merits serious consideration. The potential benefits from dispelling misperceptions about intent—perhaps by sharing information about the costs of alliance management and suggesting real ways in which the network of alliances contributes to regional stability—are huge.29 Address common challenges. Over the longer term, </w:t>
      </w:r>
      <w:r w:rsidRPr="00082455">
        <w:rPr>
          <w:u w:val="single"/>
        </w:rPr>
        <w:t>the Sino-U.S. mil-mil relationship will become more durable and effective when it serves to strengthen regional and global security, even as it addresses common challenges that both countries face or emerging international security challenges. An example of a common challenge</w:t>
      </w:r>
      <w:r w:rsidRPr="009B2DB3">
        <w:rPr>
          <w:sz w:val="16"/>
        </w:rPr>
        <w:t xml:space="preserve"> with implications for regional and global security </w:t>
      </w:r>
      <w:r w:rsidRPr="008F46D9">
        <w:rPr>
          <w:rStyle w:val="StyleUnderline"/>
        </w:rPr>
        <w:t>invo</w:t>
      </w:r>
      <w:r w:rsidRPr="00082455">
        <w:rPr>
          <w:u w:val="single"/>
        </w:rPr>
        <w:t>lves crisis scenarios in North Korea. Each side has common policy interests in the denuclearization of the Korean Peninsula,</w:t>
      </w:r>
      <w:r w:rsidRPr="009B2DB3">
        <w:rPr>
          <w:sz w:val="16"/>
        </w:rPr>
        <w:t xml:space="preserve"> even if timelines vary. But there has been little discussion or de-confliction regarding crisis scenarios involving regime viability—and ultimately the security of strategic sites in the North. It is not hard to imagine a situation in which special operations forces from both the United States and China are operating in North Korea during a crisis in uncoordinated ways that put at risk the safety and security of each force and the achievement of their broader security goals. Project advisers from both countries suggested caution in making a recommendation for mil-mil engagement on this front. They noted high levels of political and strategic uncertainty surrounding such an approach within China, in the bilateral China–North Korea relationship, and potentially among U.S. allies as well. These are worthy concerns that argue for caution and constraint. Yet it is noteworthy that the early period of Sino-U.S. mil-mil engagement was fraught with strategic uncertainty as well, and the U.S. military and the PLA were able to find sufficient common ground to enable the development of a mil-mil relationship. </w:t>
      </w:r>
      <w:r w:rsidRPr="00082455">
        <w:rPr>
          <w:u w:val="single"/>
        </w:rPr>
        <w:t>An example of emerging security challenges includes a consideration of either space or cyberspace and possible interactions with nuclear strategic security.</w:t>
      </w:r>
      <w:r w:rsidRPr="009B2DB3">
        <w:rPr>
          <w:sz w:val="16"/>
        </w:rPr>
        <w:t xml:space="preserve">30 While such an approach involves issues that are broader than the mil-mil dimension, </w:t>
      </w:r>
      <w:r w:rsidRPr="00082455">
        <w:rPr>
          <w:u w:val="single"/>
        </w:rPr>
        <w:t>there are essential military components that make mil-mil engagement on these issues both appropriate and potentially productive</w:t>
      </w:r>
      <w:r w:rsidRPr="009B2DB3">
        <w:rPr>
          <w:sz w:val="16"/>
        </w:rPr>
        <w:t xml:space="preserve">. </w:t>
      </w:r>
      <w:r w:rsidRPr="00082455">
        <w:rPr>
          <w:u w:val="single"/>
        </w:rPr>
        <w:t>A further example of cooperation on emerging security challenges would be enhanced collaboration on humanitarian assistance and disaster relief.</w:t>
      </w:r>
      <w:r w:rsidRPr="009B2DB3">
        <w:rPr>
          <w:sz w:val="16"/>
        </w:rPr>
        <w:t xml:space="preserve"> To be sure, natural disasters are not new, and the Asia-Pacific has long suffered the effects of such disasters to a much greater degree than other regions.31 What is somewhat new is the prospect for collaboration. </w:t>
      </w:r>
      <w:r w:rsidRPr="00082455">
        <w:rPr>
          <w:u w:val="single"/>
        </w:rPr>
        <w:t>The U.S. and Chinese militaries have complementary capabilities</w:t>
      </w:r>
      <w:r w:rsidRPr="009B2DB3">
        <w:rPr>
          <w:sz w:val="16"/>
        </w:rPr>
        <w:t xml:space="preserve">. For example, </w:t>
      </w:r>
      <w:r w:rsidRPr="00082455">
        <w:rPr>
          <w:u w:val="single"/>
        </w:rPr>
        <w:t>U.S. Air Force lift capabilities could be used to deploy Chinese heavy equipment to disaster-stricken locations</w:t>
      </w:r>
      <w:r w:rsidRPr="009B2DB3">
        <w:rPr>
          <w:sz w:val="16"/>
        </w:rPr>
        <w:t xml:space="preserve">. </w:t>
      </w:r>
    </w:p>
    <w:p w:rsidR="00821578" w:rsidRDefault="00821578" w:rsidP="00821578">
      <w:pPr>
        <w:rPr>
          <w:rStyle w:val="Style13ptBold"/>
          <w:sz w:val="16"/>
        </w:rPr>
      </w:pPr>
    </w:p>
    <w:p w:rsidR="00727063" w:rsidRDefault="00727063" w:rsidP="00727063">
      <w:pPr>
        <w:pStyle w:val="Heading3"/>
      </w:pPr>
      <w:r w:rsidRPr="00727063">
        <w:t>2nc Must Read</w:t>
      </w:r>
    </w:p>
    <w:p w:rsidR="00727063" w:rsidRPr="009B2DB3" w:rsidRDefault="00727063" w:rsidP="00727063">
      <w:pPr>
        <w:rPr>
          <w:sz w:val="16"/>
        </w:rPr>
      </w:pPr>
    </w:p>
    <w:p w:rsidR="005E3D73" w:rsidRDefault="005E3D73" w:rsidP="003826CB">
      <w:pPr>
        <w:pStyle w:val="Heading4"/>
      </w:pPr>
      <w:r>
        <w:t>Currently military engagement is periodic</w:t>
      </w:r>
      <w:r w:rsidR="00227437">
        <w:t xml:space="preserve"> and</w:t>
      </w:r>
      <w:r w:rsidR="007C1D19">
        <w:t xml:space="preserve"> limited mostly to humanitarian assistance and disaster relief</w:t>
      </w:r>
      <w:r w:rsidR="003C5644">
        <w:t xml:space="preserve">. </w:t>
      </w:r>
      <w:r>
        <w:t xml:space="preserve">The counterplan changes </w:t>
      </w:r>
      <w:r w:rsidR="003C5644">
        <w:t xml:space="preserve">military engagement </w:t>
      </w:r>
      <w:r w:rsidR="00A70C21">
        <w:t xml:space="preserve">from an opt-in to opt-out status strategy where this engagement is considered the norm rather than the exception and </w:t>
      </w:r>
      <w:r w:rsidR="003826CB">
        <w:t xml:space="preserve">military interactions </w:t>
      </w:r>
      <w:r w:rsidR="00A70C21">
        <w:t>are</w:t>
      </w:r>
      <w:r w:rsidR="00227437">
        <w:t xml:space="preserve"> inclusive of diplomacy like that found in the plan</w:t>
      </w:r>
      <w:r w:rsidR="00604BC8">
        <w:t>.</w:t>
      </w:r>
    </w:p>
    <w:p w:rsidR="003826CB" w:rsidRPr="009B2DB3" w:rsidRDefault="003826CB" w:rsidP="003826CB">
      <w:pPr>
        <w:rPr>
          <w:sz w:val="16"/>
        </w:rPr>
      </w:pPr>
    </w:p>
    <w:p w:rsidR="00727063" w:rsidRPr="003A5A9E" w:rsidRDefault="005E3D73" w:rsidP="00727063">
      <w:pPr>
        <w:pStyle w:val="Heading4"/>
      </w:pPr>
      <w:r>
        <w:t>Indicts of current milita</w:t>
      </w:r>
      <w:r w:rsidR="00F969DF">
        <w:t>ry engagement don’t apply --- the CP</w:t>
      </w:r>
      <w:r w:rsidR="00727063">
        <w:t xml:space="preserve"> changes the way it is implemented </w:t>
      </w:r>
      <w:r w:rsidR="00217F6C">
        <w:t xml:space="preserve">and </w:t>
      </w:r>
      <w:r w:rsidR="00217F6C" w:rsidRPr="00217F6C">
        <w:rPr>
          <w:u w:val="single"/>
        </w:rPr>
        <w:t>expands the military engagement to the diplomacy realm</w:t>
      </w:r>
      <w:r w:rsidR="00217F6C">
        <w:t xml:space="preserve">. </w:t>
      </w:r>
      <w:r w:rsidR="005B1D79">
        <w:t>A</w:t>
      </w:r>
      <w:r w:rsidR="00727063">
        <w:t>llows the US to leverage military contacts with the PLA to check China’s rise</w:t>
      </w:r>
    </w:p>
    <w:p w:rsidR="00727063" w:rsidRPr="009B2DB3" w:rsidRDefault="00727063" w:rsidP="00727063">
      <w:pPr>
        <w:rPr>
          <w:sz w:val="16"/>
        </w:rPr>
      </w:pPr>
      <w:r w:rsidRPr="008D5085">
        <w:rPr>
          <w:rStyle w:val="Style13ptBold"/>
        </w:rPr>
        <w:t>Carpenter 15</w:t>
      </w:r>
      <w:r w:rsidRPr="009B2DB3">
        <w:rPr>
          <w:sz w:val="16"/>
        </w:rPr>
        <w:t xml:space="preserve"> - a retired Naval Officer and an Adjunct Professor, U.S. Naval War College, College of Distance Education (Scott A., "Limits to U.S.-China Mil-to-Mil Engagements Under the 2000 National Defense Authorization Act", 8/16/15, Small Wars Journal)//NY </w:t>
      </w:r>
      <w:r w:rsidRPr="005674FD">
        <w:rPr>
          <w:b/>
        </w:rPr>
        <w:t>***Note HA/DR = humanitarian assistance/disaster relief</w:t>
      </w:r>
    </w:p>
    <w:p w:rsidR="00727063" w:rsidRDefault="00727063" w:rsidP="00727063">
      <w:pPr>
        <w:rPr>
          <w:rStyle w:val="Emphasis"/>
        </w:rPr>
      </w:pPr>
      <w:r w:rsidRPr="009B2DB3">
        <w:rPr>
          <w:sz w:val="16"/>
        </w:rPr>
        <w:t xml:space="preserve">An Alternative Framework </w:t>
      </w:r>
      <w:r w:rsidRPr="00BC3227">
        <w:rPr>
          <w:rStyle w:val="StyleUnderline"/>
        </w:rPr>
        <w:t xml:space="preserve">There is a strong case to broaden our engagement framework, to come up with a more imaginative approach than episodic mil-to-mil engagement. It is time for Washington to change from the minimalist opt-in approach to </w:t>
      </w:r>
      <w:r w:rsidRPr="00BC3227">
        <w:rPr>
          <w:rStyle w:val="Emphasis"/>
        </w:rPr>
        <w:t>an opt-out strategy that leverages our mil-to-mil engagements with the PLA as a way to hedge against China’s rise</w:t>
      </w:r>
      <w:r w:rsidRPr="00BC3227">
        <w:rPr>
          <w:rStyle w:val="StyleUnderline"/>
        </w:rPr>
        <w:t>.</w:t>
      </w:r>
      <w:r w:rsidRPr="009B2DB3">
        <w:rPr>
          <w:sz w:val="16"/>
        </w:rPr>
        <w:t xml:space="preserve"> To enable this strategy, </w:t>
      </w:r>
      <w:r w:rsidRPr="00D84451">
        <w:rPr>
          <w:rStyle w:val="StyleUnderline"/>
        </w:rPr>
        <w:t>Congress should either repeal or relax the 2000 National Defense Authorization Act (NDAA), section 1201[ii] regarding limitations on mil-to-mil exchanges with the PLA based on the following:</w:t>
      </w:r>
      <w:r w:rsidRPr="009B2DB3">
        <w:rPr>
          <w:sz w:val="16"/>
        </w:rPr>
        <w:t xml:space="preserve"> 1) As is, </w:t>
      </w:r>
      <w:r w:rsidRPr="00D84451">
        <w:rPr>
          <w:rStyle w:val="StyleUnderline"/>
        </w:rPr>
        <w:t>the 2000 NDAA is an obstacle to mil-to-mil relationship development</w:t>
      </w:r>
      <w:r w:rsidRPr="009142A2">
        <w:rPr>
          <w:rStyle w:val="StyleUnderline"/>
        </w:rPr>
        <w:t xml:space="preserve">. </w:t>
      </w:r>
      <w:r w:rsidRPr="00737522">
        <w:rPr>
          <w:rStyle w:val="Emphasis"/>
        </w:rPr>
        <w:t>Lifting the legal restriction shifts mil-to-mil engagement to the diplomacy arena where our engagement activities can be leveraged to achieve U.S. objectives.</w:t>
      </w:r>
      <w:r w:rsidRPr="009B2DB3">
        <w:rPr>
          <w:sz w:val="16"/>
        </w:rPr>
        <w:t xml:space="preserve"> For all intents and purposes, </w:t>
      </w:r>
      <w:r w:rsidRPr="00D84451">
        <w:rPr>
          <w:rStyle w:val="StyleUnderline"/>
        </w:rPr>
        <w:t>the current approach is essentially a Hobson’s choice of one (limited to HA/DR) or none. The legal limitation offers no incentives to deepen our mil-to-mil relations in a cooperative manner while the “none” option signals total disengagement.</w:t>
      </w:r>
      <w:r w:rsidRPr="009B2DB3">
        <w:rPr>
          <w:sz w:val="16"/>
        </w:rPr>
        <w:t xml:space="preserve"> Indeed, </w:t>
      </w:r>
      <w:r w:rsidRPr="000E6904">
        <w:rPr>
          <w:rStyle w:val="Emphasis"/>
        </w:rPr>
        <w:t>Washington’s one or none engagement formula is self-defeating, it generates no leverage and is of limited value since very little is invested by either side</w:t>
      </w:r>
      <w:r w:rsidRPr="009B2DB3">
        <w:rPr>
          <w:sz w:val="16"/>
        </w:rPr>
        <w:t xml:space="preserve">. 2) </w:t>
      </w:r>
      <w:r w:rsidRPr="00D6171B">
        <w:rPr>
          <w:rStyle w:val="Emphasis"/>
        </w:rPr>
        <w:t>Shifting mil-to-mil engagements to the diplomacy realm promotes the development of strategies and active management of the situation.</w:t>
      </w:r>
      <w:r w:rsidRPr="009B2DB3">
        <w:rPr>
          <w:sz w:val="16"/>
        </w:rPr>
        <w:t xml:space="preserve"> Case in point, </w:t>
      </w:r>
      <w:r w:rsidRPr="00D84451">
        <w:rPr>
          <w:rStyle w:val="StyleUnderline"/>
        </w:rPr>
        <w:t>past administrations have continued to implement policies of little substance towards deepening mil-to-mil cooperation with China that</w:t>
      </w:r>
      <w:r w:rsidRPr="009B2DB3">
        <w:rPr>
          <w:sz w:val="16"/>
        </w:rPr>
        <w:t xml:space="preserve"> predictably </w:t>
      </w:r>
      <w:r w:rsidRPr="00D84451">
        <w:rPr>
          <w:rStyle w:val="StyleUnderline"/>
        </w:rPr>
        <w:t>have not generated any meaningful outcomes</w:t>
      </w:r>
      <w:r w:rsidRPr="009B2DB3">
        <w:rPr>
          <w:sz w:val="16"/>
        </w:rPr>
        <w:t xml:space="preserve">. Indeed, it is preferable to actively manage incremental development based on strategic planning, cooperative interests, and long-term goals than to fall to crisis management in the moment. 3) </w:t>
      </w:r>
      <w:r w:rsidRPr="00D84451">
        <w:rPr>
          <w:rStyle w:val="StyleUnderline"/>
        </w:rPr>
        <w:t>Change the stated purpose of mil-to-mil engagement from the prevention of misunderstanding and miscalculation to developing a cooperative relationship that promotes joint military actions to advance common security interests. Prevention of miscalculation and misunderstanding is a byproduct of effective mil-to-mil engagement, not the purpose.</w:t>
      </w:r>
      <w:r w:rsidRPr="009B2DB3">
        <w:rPr>
          <w:sz w:val="16"/>
        </w:rPr>
        <w:t xml:space="preserve"> 4) </w:t>
      </w:r>
      <w:r w:rsidRPr="00D84451">
        <w:rPr>
          <w:rStyle w:val="StyleUnderline"/>
        </w:rPr>
        <w:t>By primarily concentrating on HA/DR engagements we enable the PLA’s capabilities to rapidly respond to and deliver critical relief effects across the region, which over the long term, strengthens China’s influence within Southeast Asia and plays directly into Beijing’s narrative of, ‘Asian’s solving Asian security issues.’</w:t>
      </w:r>
      <w:r w:rsidRPr="009B2DB3">
        <w:rPr>
          <w:sz w:val="16"/>
        </w:rPr>
        <w:t xml:space="preserve"> 5) </w:t>
      </w:r>
      <w:r w:rsidRPr="00D6171B">
        <w:rPr>
          <w:rStyle w:val="Emphasis"/>
        </w:rPr>
        <w:t>Expanding engagements to include both traditional and non-traditional military activities</w:t>
      </w:r>
      <w:r w:rsidRPr="00D84451">
        <w:rPr>
          <w:rStyle w:val="StyleUnderline"/>
        </w:rPr>
        <w:t xml:space="preserve"> enables the PLA forces to be more deployable and more experienced and therefore contribute to major powers’ efforts to counter international disorder—including terrorism.</w:t>
      </w:r>
      <w:r w:rsidRPr="009B2DB3">
        <w:rPr>
          <w:sz w:val="16"/>
        </w:rPr>
        <w:t xml:space="preserve"> While this appears counter-intuitive, </w:t>
      </w:r>
      <w:r w:rsidRPr="00D6171B">
        <w:rPr>
          <w:rStyle w:val="Emphasis"/>
        </w:rPr>
        <w:t>it challenges China to live up to their responsibilities and aspirations by contributing their share of resources to insure international security and stability</w:t>
      </w:r>
      <w:r w:rsidRPr="009B2DB3">
        <w:rPr>
          <w:sz w:val="16"/>
        </w:rPr>
        <w:t xml:space="preserve">. 6) </w:t>
      </w:r>
      <w:r w:rsidRPr="00D84451">
        <w:rPr>
          <w:rStyle w:val="StyleUnderline"/>
        </w:rPr>
        <w:t>Finally, the do nothing option essentially means we choose to remain on the sidelines while China potentially strengthens its military cooperation and interoperability with Russia and others across the globe.</w:t>
      </w:r>
      <w:r>
        <w:rPr>
          <w:rStyle w:val="StyleUnderline"/>
        </w:rPr>
        <w:t xml:space="preserve"> </w:t>
      </w:r>
      <w:r w:rsidRPr="009B2DB3">
        <w:rPr>
          <w:sz w:val="16"/>
        </w:rPr>
        <w:t xml:space="preserve">Conclusion China’s 2015 Military Strategy white paper reflects strategic thinking on Beijing’s part to develop military capabilities that support their global interests. Never the less, </w:t>
      </w:r>
      <w:r w:rsidRPr="002D1DA6">
        <w:rPr>
          <w:rStyle w:val="StyleUnderline"/>
        </w:rPr>
        <w:t xml:space="preserve">the U.S. needs to make an obvious move to create the opportunity for a more cooperative security relationship with </w:t>
      </w:r>
      <w:r w:rsidRPr="003F01C0">
        <w:rPr>
          <w:rStyle w:val="StyleUnderline"/>
        </w:rPr>
        <w:t>China. Revision to the 2000 NDAA affords executive policymakers the maneuver space to leverage mil-to-mil engagements to shape and balance China’s security activism.</w:t>
      </w:r>
      <w:r w:rsidRPr="009B2DB3">
        <w:rPr>
          <w:sz w:val="16"/>
        </w:rPr>
        <w:t xml:space="preserve"> Strategic planning and active management of mil-to-mil engagements represents a better alternative than the current approach. </w:t>
      </w:r>
      <w:r w:rsidRPr="003F01C0">
        <w:rPr>
          <w:rStyle w:val="Emphasis"/>
        </w:rPr>
        <w:t>Without a clear shift, Beijing will remain convinced that Washington is intent on maintaining a policy of containment</w:t>
      </w:r>
    </w:p>
    <w:p w:rsidR="00727063" w:rsidRPr="009B2DB3" w:rsidRDefault="00727063" w:rsidP="00727063">
      <w:pPr>
        <w:rPr>
          <w:sz w:val="16"/>
        </w:rPr>
      </w:pPr>
    </w:p>
    <w:p w:rsidR="00ED6716" w:rsidRDefault="00ED6716" w:rsidP="00ED6716">
      <w:pPr>
        <w:pStyle w:val="Heading3"/>
      </w:pPr>
      <w:r>
        <w:t>CP Solves – Climate Change</w:t>
      </w:r>
    </w:p>
    <w:p w:rsidR="00ED6716" w:rsidRDefault="00ED6716" w:rsidP="00ED6716">
      <w:pPr>
        <w:pStyle w:val="Heading4"/>
      </w:pPr>
      <w:r>
        <w:t>The US and China should expand military-to-military engagement on climate change – mutual incentives and resource collaboration make it the ideal platform for cooperation</w:t>
      </w:r>
    </w:p>
    <w:p w:rsidR="00ED6716" w:rsidRPr="009B2DB3" w:rsidRDefault="00ED6716" w:rsidP="00ED6716">
      <w:pPr>
        <w:rPr>
          <w:sz w:val="16"/>
        </w:rPr>
      </w:pPr>
      <w:r>
        <w:rPr>
          <w:rStyle w:val="Style13ptBold"/>
        </w:rPr>
        <w:t>Harold 13</w:t>
      </w:r>
      <w:r w:rsidRPr="009B2DB3">
        <w:rPr>
          <w:sz w:val="16"/>
        </w:rPr>
        <w:t xml:space="preserve"> 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Asia Policy 16, The National Bureau of Asian Research, Project Muse) AAB</w:t>
      </w:r>
    </w:p>
    <w:p w:rsidR="00ED6716" w:rsidRDefault="00ED6716" w:rsidP="00ED6716">
      <w:pPr>
        <w:rPr>
          <w:rStyle w:val="StyleUnderline"/>
        </w:rPr>
      </w:pPr>
      <w:r w:rsidRPr="009B2DB3">
        <w:rPr>
          <w:sz w:val="16"/>
        </w:rPr>
        <w:t xml:space="preserve">Dialogue on Climate Change </w:t>
      </w:r>
      <w:r w:rsidRPr="005C373B">
        <w:rPr>
          <w:rStyle w:val="StyleUnderline"/>
        </w:rPr>
        <w:t>A</w:t>
      </w:r>
      <w:r w:rsidRPr="009B2DB3">
        <w:rPr>
          <w:sz w:val="16"/>
        </w:rPr>
        <w:t xml:space="preserve"> sixth</w:t>
      </w:r>
      <w:r w:rsidRPr="005C373B">
        <w:rPr>
          <w:rStyle w:val="StyleUnderline"/>
        </w:rPr>
        <w:t xml:space="preserve"> option for expanding U.S.-China military-to-military cooperation is further dialogue on climate change, including rising sea levels, environmental protection, pollution reduction, and lowering the energy intensity of military operations</w:t>
      </w:r>
      <w:r w:rsidRPr="009B2DB3">
        <w:rPr>
          <w:sz w:val="16"/>
        </w:rPr>
        <w:t>. The Obama administration came into office looking to expand cooperation with China on climate change.53 A number of former high-ranking administration officials—including Jeffrey Bader, senior director for Asia-Pacific affairs on the National Security Council; David Sandalow, assistant secretary for policy and international affairs in the Department of Energy, and Kurt Campbell, former assistant secretary of state for East Asian and Pacific affairs—had a personal association with this issue prior to joining the administration and sought to make progress on it once in office. Such cooperation also enjoys support among policy professionals and lower-ranking government officials. For example, Kenneth Lieberthal has written on climate-change cooperation between the United States and China and encouraged the two sides to find a way to work together on this issue.54 Likewise, Kent Hughes Butts, director of the National Security Issues Branch in the Center for Strategic Leadership at the U.S. Army War College, has [End Page 123] noted that "</w:t>
      </w:r>
      <w:r w:rsidRPr="005C373B">
        <w:rPr>
          <w:rStyle w:val="StyleUnderline"/>
        </w:rPr>
        <w:t>environmental collaboration is unlikely to hit politically sensitive buttons, and thus offers great potential to deepen dialogue and cooperation.</w:t>
      </w:r>
      <w:r w:rsidRPr="009B2DB3">
        <w:rPr>
          <w:sz w:val="16"/>
        </w:rPr>
        <w:t xml:space="preserve">" For this reason, he has urged the U.S. military to share its insights on "lowering ecological footprints, greening operations, and reducing health risks to personnel." </w:t>
      </w:r>
      <w:r w:rsidRPr="005C373B">
        <w:rPr>
          <w:rStyle w:val="StyleUnderline"/>
        </w:rPr>
        <w:t>Butts</w:t>
      </w:r>
      <w:r w:rsidRPr="009B2DB3">
        <w:rPr>
          <w:sz w:val="16"/>
        </w:rPr>
        <w:t xml:space="preserve"> also </w:t>
      </w:r>
      <w:r w:rsidRPr="005C373B">
        <w:rPr>
          <w:rStyle w:val="StyleUnderline"/>
        </w:rPr>
        <w:t>advocates that the United States and China collaborate to "assess the security implications of climate change...rising sea levels, changing precipitation patterns, uncertain migration scenarios, and instability in resource-rich areas," as well as exploring "joint research programs aimed at improving fuel efficiency and using alternative energy for bases and noncombat transportation fleets</w:t>
      </w:r>
      <w:r w:rsidRPr="009B2DB3">
        <w:rPr>
          <w:sz w:val="16"/>
        </w:rPr>
        <w:t xml:space="preserve">."55 Similarly, Nora Maccoby, a former strategic adviser to the Department of Defense, has argued that </w:t>
      </w:r>
      <w:r w:rsidRPr="005C373B">
        <w:rPr>
          <w:rStyle w:val="StyleUnderline"/>
        </w:rPr>
        <w:t>the U.S. and Chinese militaries could cooperate on energy efficiency</w:t>
      </w:r>
      <w:r w:rsidRPr="009B2DB3">
        <w:rPr>
          <w:sz w:val="16"/>
        </w:rPr>
        <w:t xml:space="preserve">, while Michael Davidson, an environmental expert on China, has noted that </w:t>
      </w:r>
      <w:r w:rsidRPr="005C373B">
        <w:rPr>
          <w:rStyle w:val="StyleUnderline"/>
        </w:rPr>
        <w:t>the Office of Naval Research has begun exploring ways to establish scientific exchanges with the PRC on alternative energy and basic science.</w:t>
      </w:r>
      <w:r w:rsidRPr="009B2DB3">
        <w:rPr>
          <w:sz w:val="16"/>
        </w:rPr>
        <w:t xml:space="preserve">56 Although such measures enjoy broad support in the United States, some U.S. analysts worry that any efforts to help the PLA reduce its energy dependence might improve China's ability to resist a blockade in the event of a military clash over Taiwan. </w:t>
      </w:r>
      <w:r w:rsidRPr="005C373B">
        <w:rPr>
          <w:rStyle w:val="StyleUnderline"/>
        </w:rPr>
        <w:t xml:space="preserve">Chinese experts also generally favor such cooperation. </w:t>
      </w:r>
      <w:r w:rsidRPr="009B2DB3">
        <w:rPr>
          <w:sz w:val="16"/>
        </w:rPr>
        <w:t xml:space="preserve">Some, however, point to the possibility that discussions of energy use and pollution abatement could quickly lead into sensitive areas that might require the PLA to reveal technical data associated with fuel burn rates on airframes or naval vessels—information the Chinese side would probably be loath to share.57 Yet a recently announced initiative by PACOM to invite PLA officers to study logistics cooperation and resource-sharing during counterpiracy and HADR missions suggests that the obstacles to such cooperation may not be insuperable.58 </w:t>
      </w:r>
      <w:r w:rsidRPr="005C373B">
        <w:rPr>
          <w:rStyle w:val="StyleUnderline"/>
        </w:rPr>
        <w:t>Such measures will complement pre-existing efforts of the U.S. Army Corps of Engineers to collaborate with</w:t>
      </w:r>
      <w:r w:rsidRPr="009B2DB3">
        <w:rPr>
          <w:sz w:val="16"/>
        </w:rPr>
        <w:t xml:space="preserve"> the </w:t>
      </w:r>
      <w:r w:rsidRPr="005C373B">
        <w:rPr>
          <w:rStyle w:val="StyleUnderline"/>
        </w:rPr>
        <w:t>PLA's General Logistics Department and the Ministry of Water Resources to share lessons from each country's waterways management experiences.59</w:t>
      </w:r>
    </w:p>
    <w:p w:rsidR="00E02E76" w:rsidRDefault="00E02E76" w:rsidP="00ED6716">
      <w:pPr>
        <w:rPr>
          <w:rStyle w:val="StyleUnderline"/>
        </w:rPr>
      </w:pPr>
    </w:p>
    <w:p w:rsidR="00ED6716" w:rsidRDefault="00ED6716" w:rsidP="00ED6716">
      <w:pPr>
        <w:pStyle w:val="Heading3"/>
      </w:pPr>
      <w:r>
        <w:t>CP Solves – Counterpiracy</w:t>
      </w:r>
    </w:p>
    <w:p w:rsidR="00E41933" w:rsidRPr="009B2DB3" w:rsidRDefault="00E41933" w:rsidP="00E41933">
      <w:pPr>
        <w:rPr>
          <w:sz w:val="16"/>
        </w:rPr>
      </w:pPr>
    </w:p>
    <w:p w:rsidR="00ED6716" w:rsidRDefault="00ED6716" w:rsidP="00ED6716">
      <w:pPr>
        <w:pStyle w:val="Heading4"/>
      </w:pPr>
      <w:r>
        <w:t>Expanding military cooperation on counterpiracy solves – positive sentiment and mutual benefits creates operational responsibility</w:t>
      </w:r>
    </w:p>
    <w:p w:rsidR="00ED6716" w:rsidRPr="009B2DB3" w:rsidRDefault="00ED6716" w:rsidP="00ED6716">
      <w:pPr>
        <w:rPr>
          <w:sz w:val="16"/>
        </w:rPr>
      </w:pPr>
      <w:r>
        <w:rPr>
          <w:rStyle w:val="Style13ptBold"/>
        </w:rPr>
        <w:t>Harold 13</w:t>
      </w:r>
      <w:r w:rsidRPr="009B2DB3">
        <w:rPr>
          <w:sz w:val="16"/>
        </w:rPr>
        <w:t xml:space="preserve"> 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Asia Policy 16, The National Bureau of Asian Research, Project Muse) AAB</w:t>
      </w:r>
    </w:p>
    <w:p w:rsidR="00ED6716" w:rsidRPr="009B2DB3" w:rsidRDefault="00ED6716" w:rsidP="00ED6716">
      <w:pPr>
        <w:rPr>
          <w:sz w:val="16"/>
        </w:rPr>
      </w:pPr>
      <w:r w:rsidRPr="009B2DB3">
        <w:rPr>
          <w:sz w:val="16"/>
        </w:rPr>
        <w:t xml:space="preserve">Counterpiracy </w:t>
      </w:r>
      <w:r w:rsidRPr="004825FF">
        <w:rPr>
          <w:rStyle w:val="StyleUnderline"/>
        </w:rPr>
        <w:t>Counterpiracy is one area where the two sides are already expanding cooperation</w:t>
      </w:r>
      <w:r w:rsidRPr="009B2DB3">
        <w:rPr>
          <w:sz w:val="16"/>
        </w:rPr>
        <w:t xml:space="preserve">.28 While one comprehensive study on U.S.-China military contacts has argued that the PLA does not view counterpiracy efforts in the Gulf of Aden as useful for engagement with the U.S. military, </w:t>
      </w:r>
      <w:r w:rsidRPr="004825FF">
        <w:rPr>
          <w:rStyle w:val="StyleUnderline"/>
        </w:rPr>
        <w:t>Chinese experts</w:t>
      </w:r>
      <w:r w:rsidRPr="009B2DB3">
        <w:rPr>
          <w:sz w:val="16"/>
        </w:rPr>
        <w:t xml:space="preserve"> interviewed for this study disputed this finding and </w:t>
      </w:r>
      <w:r w:rsidRPr="004825FF">
        <w:rPr>
          <w:rStyle w:val="StyleUnderline"/>
        </w:rPr>
        <w:t>were generally positive about the possibility of counterpiracy cooperation with the United States</w:t>
      </w:r>
      <w:r w:rsidRPr="009B2DB3">
        <w:rPr>
          <w:sz w:val="16"/>
        </w:rPr>
        <w:t xml:space="preserve">.29 </w:t>
      </w:r>
      <w:r w:rsidRPr="004825FF">
        <w:rPr>
          <w:rStyle w:val="StyleUnderline"/>
        </w:rPr>
        <w:t>They were especially interested in learning from the United States' experience rescuing hostages at sea, a capability demonstrated off the coast of Somalia in April 2009</w:t>
      </w:r>
      <w:r w:rsidRPr="009B2DB3">
        <w:rPr>
          <w:sz w:val="16"/>
        </w:rPr>
        <w:t xml:space="preserve"> when U.S. Navy sharpshooters killed three pirates in the course [End Page 114] of rescuing a hijacked ship's captain.30 </w:t>
      </w:r>
      <w:r w:rsidRPr="004825FF">
        <w:rPr>
          <w:rStyle w:val="StyleUnderline"/>
        </w:rPr>
        <w:t>By contrast, PLA Navy forces have not shown a facility for rescuing hostages at sea or managing fast-moving piracy situations. In 2009, for example, the hijacked vessel De Xin Hai was able to escape into Somali territorial waters despite the presence of three PLA Navy vessels nearby</w:t>
      </w:r>
      <w:r w:rsidRPr="009B2DB3">
        <w:rPr>
          <w:sz w:val="16"/>
        </w:rPr>
        <w:t xml:space="preserve">.31 </w:t>
      </w:r>
      <w:r w:rsidRPr="004825FF">
        <w:rPr>
          <w:rStyle w:val="StyleUnderline"/>
        </w:rPr>
        <w:t>For the United States, cooperation on counterpiracy carries potential benefits, only some of which would accrue if exchanges occur in the Central Command area of operational responsibility</w:t>
      </w:r>
      <w:r w:rsidRPr="009B2DB3">
        <w:rPr>
          <w:sz w:val="16"/>
        </w:rPr>
        <w:t xml:space="preserve"> as opposed to that of PACOM. For example, while counterpiracy cooperation between the two sides in the Gulf of Aden is valuable, some U.S. observers worry that it could help the PLA Navy gain more experience with the conduct of distant operations, thereby improving power projection and appearing to legitimate a Chinese naval presence in distant waters. For this reason, the United States would prefer to find ways to engage in counterpiracy in the South China Sea. This location is more problematic for the Chinese side, as it could serve to legitimize the U.S. presence in waters where Beijing hopes to eventually exercise a veto over foreign military operations. Additionally, because piracy is less of a problem in Southeast Asia than off the Horn of Africa, increasing cooperation in the South China Sea would potentially take away resources from the more significant threat. Finally, given that pirates often operate in or flee to coastal waters, U.S.-China counterpiracy efforts in the South China Sea could result in the violation of neighboring states' maritime sovereignty—an outcome that China worries might set a precedent for similar violations of its own claimed territorial rights.32 In light of the two sides' concerns, expanding counterpiracy efforts slowly eastward from the Horn of Africa might make the most sense. In order to alleviate the concerns of third countries, which may be anxious about the appearance of a condominium between the navies of two great powers, China and the United States could invite neighboring countries such as India, Singapore, Indonesia, Thailand, or the Philippines to participate in counterpiracy exercises. Doing so would allow the United States to further familiarize friendly and allied countries with the PLA. </w:t>
      </w:r>
      <w:r w:rsidRPr="00782C60">
        <w:rPr>
          <w:rStyle w:val="StyleUnderline"/>
        </w:rPr>
        <w:t>Additionally, exchanging experience and insights into hostage rescue would be one way to demonstrate good faith and build cooperation.</w:t>
      </w:r>
      <w:r w:rsidRPr="009B2DB3">
        <w:rPr>
          <w:sz w:val="16"/>
        </w:rPr>
        <w:t xml:space="preserve"> However, because [End Page 115] hostage-rescue efforts have visit, board, and seizure implications that could be seen as improving PLA capabilities, tactics, and intelligence-gathering, such exchanges could make some U.S. friends and allies uncomfortable. This kind of cooperation should thus be approved only after a thorough review of the possible implications for broader U.S. relationships and compliance with U.S. congressional regulations on military contacts.</w:t>
      </w:r>
    </w:p>
    <w:p w:rsidR="00ED6716" w:rsidRPr="009B2DB3" w:rsidRDefault="00ED6716" w:rsidP="00ED6716">
      <w:pPr>
        <w:rPr>
          <w:sz w:val="16"/>
        </w:rPr>
      </w:pPr>
    </w:p>
    <w:p w:rsidR="00134477" w:rsidRPr="00F60F82" w:rsidRDefault="00134477" w:rsidP="00134477">
      <w:pPr>
        <w:pStyle w:val="Heading4"/>
      </w:pPr>
      <w:r w:rsidRPr="00F60F82">
        <w:t>CP solves mistrust --- helps resolve counter-piracy and maritime security</w:t>
      </w:r>
    </w:p>
    <w:p w:rsidR="00134477" w:rsidRPr="009B2DB3" w:rsidRDefault="00134477" w:rsidP="00134477">
      <w:pPr>
        <w:rPr>
          <w:rStyle w:val="Style13ptBold"/>
          <w:b w:val="0"/>
          <w:sz w:val="16"/>
        </w:rPr>
      </w:pPr>
      <w:r>
        <w:rPr>
          <w:rStyle w:val="Style13ptBold"/>
        </w:rPr>
        <w:t>Xinhua 13</w:t>
      </w:r>
      <w:r w:rsidRPr="009B2DB3">
        <w:rPr>
          <w:sz w:val="16"/>
        </w:rPr>
        <w:t xml:space="preserve"> (11/20/13, “U.S. seeks to "operationalize" new model of major-country ties with China: official</w:t>
      </w:r>
      <w:r w:rsidRPr="009B2DB3">
        <w:rPr>
          <w:rStyle w:val="Style13ptBold"/>
          <w:b w:val="0"/>
          <w:sz w:val="16"/>
        </w:rPr>
        <w:t xml:space="preserve">”, </w:t>
      </w:r>
      <w:hyperlink r:id="rId9" w:history="1">
        <w:r w:rsidRPr="009B2DB3">
          <w:rPr>
            <w:rStyle w:val="Hyperlink"/>
            <w:sz w:val="16"/>
          </w:rPr>
          <w:t>http://www.globaltimes.cn/content/826597.shtml</w:t>
        </w:r>
      </w:hyperlink>
      <w:r w:rsidRPr="009B2DB3">
        <w:rPr>
          <w:rStyle w:val="Style13ptBold"/>
          <w:b w:val="0"/>
          <w:sz w:val="16"/>
        </w:rPr>
        <w:t>) JK</w:t>
      </w:r>
    </w:p>
    <w:p w:rsidR="00134477" w:rsidRPr="009B2DB3" w:rsidRDefault="00134477" w:rsidP="00134477">
      <w:pPr>
        <w:rPr>
          <w:sz w:val="16"/>
        </w:rPr>
      </w:pPr>
      <w:r w:rsidRPr="009B2DB3">
        <w:rPr>
          <w:sz w:val="16"/>
        </w:rPr>
        <w:t xml:space="preserve">WASHINGTON, Nov. 20 (Xinhua) -- </w:t>
      </w:r>
      <w:r w:rsidRPr="007D5AAA">
        <w:rPr>
          <w:rStyle w:val="StyleUnderline"/>
        </w:rPr>
        <w:t>The United States is seeking to "operationalize" a new model of major-country relations with China by managing inevitable competition and forging deeper cooperation on issues of common interest</w:t>
      </w:r>
      <w:r w:rsidRPr="009B2DB3">
        <w:rPr>
          <w:sz w:val="16"/>
        </w:rPr>
        <w:t xml:space="preserve">, a top presidential aide said Wednesday. In a speech on U.S. policies toward the Asia Pacific at the Georgetown University, National Security Adviser Susan Rice highlighted the importance of enhancing cooperation with China on security and economic issues while Washington implements its Asian rebalancing policy initiated by the Obama administration. Chinese President Xi Jinping and his U.S. counterpart Barack Obama reached a consensus at a summit held in California in June on building a new model of major-country relationship based on mutual respect and win-win operation. Rice noted both the United States and China seek the denuclearization of the Korean Peninsula, a peaceful resolution to the Iranian nuclear issue, a stable and secure Afghanistan, and an end to conflict in Sudan. </w:t>
      </w:r>
      <w:r w:rsidRPr="007D5AAA">
        <w:rPr>
          <w:rStyle w:val="StyleUnderline"/>
        </w:rPr>
        <w:t>There are also opportunities for the two nations to take concerted action to bolster peace and development in places like sub-Saharan Africa</w:t>
      </w:r>
      <w:r w:rsidRPr="009B2DB3">
        <w:rPr>
          <w:sz w:val="16"/>
        </w:rPr>
        <w:t xml:space="preserve">, the top presidential aide said. At the same time, </w:t>
      </w:r>
      <w:r w:rsidRPr="007D5AAA">
        <w:rPr>
          <w:rStyle w:val="StyleUnderline"/>
        </w:rPr>
        <w:t xml:space="preserve">the two countries are improving military-to-military relationship, as they </w:t>
      </w:r>
      <w:r w:rsidRPr="00422BB2">
        <w:rPr>
          <w:rStyle w:val="Emphasis"/>
        </w:rPr>
        <w:t>enhance strategic dialogues and cooperation on security issues like counter-piracy and maritime security</w:t>
      </w:r>
      <w:r w:rsidRPr="009B2DB3">
        <w:rPr>
          <w:sz w:val="16"/>
        </w:rPr>
        <w:t xml:space="preserve">, she said. </w:t>
      </w:r>
      <w:r w:rsidRPr="00422BB2">
        <w:rPr>
          <w:rStyle w:val="StyleUnderline"/>
        </w:rPr>
        <w:t>"Greater</w:t>
      </w:r>
      <w:r w:rsidRPr="007D5AAA">
        <w:rPr>
          <w:rStyle w:val="StyleUnderline"/>
        </w:rPr>
        <w:t xml:space="preserve"> military engagement and transparency can help us manage the realities of mistrust and competition, while augmenting the high-level communication that has been a hallmark of this Administration's approach to China,</w:t>
      </w:r>
      <w:r w:rsidRPr="009B2DB3">
        <w:rPr>
          <w:sz w:val="16"/>
        </w:rPr>
        <w:t xml:space="preserve">" Rice said. Despite some fundamental differences between the two countries, their common interests on many major challenges "can and should be more closely aligned," she said. </w:t>
      </w:r>
      <w:r w:rsidRPr="007D5AAA">
        <w:rPr>
          <w:rStyle w:val="StyleUnderline"/>
        </w:rPr>
        <w:t>On the territorial disputes in South China Sea and East China Sea, Rice said they pose a growing threat to regional peace and security, pledging that Washington will help governments in the region to communicate better with each other to avoid incidents that could unintentionally spark wider conflicts</w:t>
      </w:r>
    </w:p>
    <w:p w:rsidR="00134477" w:rsidRDefault="00134477" w:rsidP="00134477">
      <w:pPr>
        <w:rPr>
          <w:rStyle w:val="Style13ptBold"/>
        </w:rPr>
      </w:pPr>
    </w:p>
    <w:p w:rsidR="00821578" w:rsidRDefault="00821578" w:rsidP="00821578">
      <w:pPr>
        <w:pStyle w:val="Heading3"/>
      </w:pPr>
      <w:r>
        <w:t>CP Solves – Diplomatic Rels</w:t>
      </w:r>
    </w:p>
    <w:p w:rsidR="0064465D" w:rsidRPr="009B2DB3" w:rsidRDefault="0064465D" w:rsidP="0064465D">
      <w:pPr>
        <w:rPr>
          <w:sz w:val="16"/>
        </w:rPr>
      </w:pPr>
    </w:p>
    <w:p w:rsidR="00821578" w:rsidRDefault="00821578" w:rsidP="00821578">
      <w:pPr>
        <w:pStyle w:val="Heading4"/>
      </w:pPr>
      <w:r>
        <w:t>CP solves diplomatic relations – conveys priorities and interests between the two nations</w:t>
      </w:r>
    </w:p>
    <w:p w:rsidR="00821578" w:rsidRPr="009B2DB3" w:rsidRDefault="00821578" w:rsidP="00821578">
      <w:pPr>
        <w:rPr>
          <w:sz w:val="16"/>
        </w:rPr>
      </w:pPr>
      <w:r>
        <w:rPr>
          <w:rStyle w:val="Style13ptBold"/>
        </w:rPr>
        <w:t>Nolan 15</w:t>
      </w:r>
      <w:r w:rsidRPr="009B2DB3">
        <w:rPr>
          <w:sz w:val="16"/>
        </w:rPr>
        <w:t xml:space="preserve"> active duty U.S. Air Force officer currently assigned, MA degree from Georgetown University’s Edmund A. Walsh School of Foreign Service (James, July, Why Can’t We Be Friends? Assessing the Operational Value of Engaging PLA Leadership,” Asia Policy, Project Muse) AAB</w:t>
      </w:r>
      <w:r w:rsidR="0064465D" w:rsidRPr="009B2DB3">
        <w:rPr>
          <w:sz w:val="16"/>
        </w:rPr>
        <w:t xml:space="preserve"> </w:t>
      </w:r>
      <w:r>
        <w:rPr>
          <w:b/>
        </w:rPr>
        <w:t>*FOGO = Flag Officer/General officer (military officials)</w:t>
      </w:r>
    </w:p>
    <w:p w:rsidR="00821578" w:rsidRPr="00974AD1" w:rsidRDefault="00821578" w:rsidP="00821578">
      <w:pPr>
        <w:rPr>
          <w:rStyle w:val="StyleUnderline"/>
        </w:rPr>
      </w:pPr>
      <w:r w:rsidRPr="009B2DB3">
        <w:rPr>
          <w:sz w:val="16"/>
        </w:rPr>
        <w:t xml:space="preserve">Looking ahead to the future, retired </w:t>
      </w:r>
      <w:r w:rsidRPr="00974AD1">
        <w:rPr>
          <w:rStyle w:val="StyleUnderline"/>
        </w:rPr>
        <w:t xml:space="preserve">U.S. FOGOs and experts interviewed for this study indicated several ways in which counterpart relationships </w:t>
      </w:r>
      <w:r w:rsidRPr="009B2DB3">
        <w:rPr>
          <w:sz w:val="16"/>
        </w:rPr>
        <w:t xml:space="preserve">do </w:t>
      </w:r>
      <w:r w:rsidRPr="00974AD1">
        <w:rPr>
          <w:rStyle w:val="StyleUnderline"/>
        </w:rPr>
        <w:t>provide value and how U.S. FOGOs can tailor their expectations as to what relationships with PLA counterparts can achieve.</w:t>
      </w:r>
      <w:r w:rsidRPr="009B2DB3">
        <w:rPr>
          <w:sz w:val="16"/>
        </w:rPr>
        <w:t xml:space="preserve"> Several U.S. FOGOs argued that </w:t>
      </w:r>
      <w:r w:rsidRPr="00974AD1">
        <w:rPr>
          <w:rStyle w:val="StyleUnderline"/>
        </w:rPr>
        <w:t>FOGO engagement is an important arm of the greater diplomatic relationship, and in that regard the relationships provide value</w:t>
      </w:r>
      <w:r w:rsidRPr="009B2DB3">
        <w:rPr>
          <w:sz w:val="16"/>
        </w:rPr>
        <w:t xml:space="preserve">. One former PACOM leader argued that FOGO relationships should not be treated like a bargaining chip that is taken away at the first sign of a crisis, and that other aspects of the Sino-U.S. relationship—including economic issues—are at risk of damage if the mil-mil relationship breaks down.105 A former senior policymaker contended that </w:t>
      </w:r>
      <w:r w:rsidRPr="00974AD1">
        <w:rPr>
          <w:rStyle w:val="StyleUnderline"/>
        </w:rPr>
        <w:t>FOGO relationships are useful for conveying priorities and interests between the two nations, including improving the safety of the operating environment and achieving agreements on prior notification of major military exercises.</w:t>
      </w:r>
      <w:r w:rsidRPr="009B2DB3">
        <w:rPr>
          <w:sz w:val="16"/>
        </w:rPr>
        <w:t xml:space="preserve">106 This view was echoed by a current senior policymaker, who viewed FOGO relations as an important means of setting the tone of the overall mil-mil relationship.107 Similarly, </w:t>
      </w:r>
      <w:r w:rsidRPr="00974AD1">
        <w:rPr>
          <w:rStyle w:val="StyleUnderline"/>
        </w:rPr>
        <w:t>FOGO relations can build the overall diplomatic relationship by increasing institutional understanding. Interpersonal trust is not a necessary prerequisite for the exchange of ideas and confidence-building measures.</w:t>
      </w:r>
      <w:r w:rsidRPr="009B2DB3">
        <w:rPr>
          <w:sz w:val="16"/>
        </w:rPr>
        <w:t xml:space="preserve"> One retired flag officer argued in favor of </w:t>
      </w:r>
      <w:r w:rsidRPr="00974AD1">
        <w:rPr>
          <w:rStyle w:val="StyleUnderline"/>
        </w:rPr>
        <w:t>stronger engagement in order to reach out to bright PLA officers who might be amenable to improving the mil-mil relationship and moderating views of the United States</w:t>
      </w:r>
      <w:r w:rsidRPr="009B2DB3">
        <w:rPr>
          <w:sz w:val="16"/>
        </w:rPr>
        <w:t xml:space="preserve">.108 A retired PACOM commander argued that </w:t>
      </w:r>
      <w:r w:rsidRPr="00974AD1">
        <w:rPr>
          <w:rStyle w:val="StyleUnderline"/>
        </w:rPr>
        <w:t>the PLA has been “suffering from a very strong imagination” that has caused misunderstanding of U.S. intentions, stemming from a lack of acquaintance with the United States</w:t>
      </w:r>
      <w:r w:rsidRPr="009B2DB3">
        <w:rPr>
          <w:sz w:val="16"/>
        </w:rPr>
        <w:t xml:space="preserve"> at large.109 Despite the long-standing lack of transparency demonstrated by the PLA, recent evidence suggests that </w:t>
      </w:r>
      <w:r w:rsidRPr="00974AD1">
        <w:rPr>
          <w:rStyle w:val="StyleUnderline"/>
        </w:rPr>
        <w:t>the PLA slowly may be coming around to the view that opacity is not categorically a good thing and that occasional transparency in certain contexts could play to its advantage</w:t>
      </w:r>
      <w:r w:rsidRPr="009B2DB3">
        <w:rPr>
          <w:sz w:val="16"/>
        </w:rPr>
        <w:t xml:space="preserve">.110 One retired vice chairman of the Joint Chiefs of Staff indicated that he sees an ongoing generational shift in PLA transparency, as more junior PLA FOGOs at the one- and two-star levels feel increasingly emboldened to engage more openly and candidly with their U.S. counterparts than their three- and four-star contemporaries.111 </w:t>
      </w:r>
      <w:r w:rsidRPr="00974AD1">
        <w:rPr>
          <w:rStyle w:val="StyleUnderline"/>
        </w:rPr>
        <w:t>This increased transparency could afford the opportunity for U.S. FOGOs to work with PLA counterparts to gain greater institutional understanding about the PLA as an organization, its capabilities, and its intentions in the Pacific.</w:t>
      </w:r>
    </w:p>
    <w:p w:rsidR="00821578" w:rsidRPr="009B2DB3" w:rsidRDefault="00821578" w:rsidP="00821578">
      <w:pPr>
        <w:rPr>
          <w:sz w:val="16"/>
        </w:rPr>
      </w:pPr>
    </w:p>
    <w:p w:rsidR="00821578" w:rsidRPr="007379F7" w:rsidRDefault="00821578" w:rsidP="00821578">
      <w:pPr>
        <w:pStyle w:val="Heading4"/>
        <w:rPr>
          <w:rStyle w:val="Style13ptBold"/>
          <w:b/>
        </w:rPr>
      </w:pPr>
      <w:r w:rsidRPr="007379F7">
        <w:rPr>
          <w:rStyle w:val="Style13ptBold"/>
          <w:b/>
        </w:rPr>
        <w:t>Mil</w:t>
      </w:r>
      <w:r>
        <w:rPr>
          <w:rStyle w:val="Style13ptBold"/>
          <w:b/>
        </w:rPr>
        <w:t xml:space="preserve">itary engagement bolsters trust </w:t>
      </w:r>
      <w:r w:rsidRPr="007379F7">
        <w:rPr>
          <w:rStyle w:val="Style13ptBold"/>
          <w:b/>
        </w:rPr>
        <w:t xml:space="preserve">and expands soft power </w:t>
      </w:r>
    </w:p>
    <w:p w:rsidR="00821578" w:rsidRPr="009B2DB3" w:rsidRDefault="00821578" w:rsidP="00821578">
      <w:pPr>
        <w:rPr>
          <w:sz w:val="16"/>
        </w:rPr>
      </w:pPr>
      <w:r w:rsidRPr="007379F7">
        <w:rPr>
          <w:rStyle w:val="Style13ptBold"/>
        </w:rPr>
        <w:t>Fong 13</w:t>
      </w:r>
      <w:r w:rsidRPr="009B2DB3">
        <w:rPr>
          <w:sz w:val="16"/>
        </w:rPr>
        <w:t>- US Navy (Arthur Chi Wing, “Dancing with the Dragon: U.S.-China Engagement Policy” US Army War College, pages 12- 13, March 2013)//ET</w:t>
      </w:r>
    </w:p>
    <w:p w:rsidR="00821578" w:rsidRPr="009B2DB3" w:rsidRDefault="00821578" w:rsidP="00821578">
      <w:pPr>
        <w:rPr>
          <w:sz w:val="16"/>
        </w:rPr>
      </w:pPr>
      <w:r w:rsidRPr="007379F7">
        <w:rPr>
          <w:u w:val="single"/>
        </w:rPr>
        <w:t>Military engagement is</w:t>
      </w:r>
      <w:r w:rsidRPr="009B2DB3">
        <w:rPr>
          <w:sz w:val="16"/>
        </w:rPr>
        <w:t xml:space="preserve"> potentially </w:t>
      </w:r>
      <w:r w:rsidRPr="007379F7">
        <w:rPr>
          <w:u w:val="single"/>
        </w:rPr>
        <w:t>an important engagement component</w:t>
      </w:r>
      <w:r w:rsidRPr="009B2DB3">
        <w:rPr>
          <w:sz w:val="16"/>
        </w:rPr>
        <w:t xml:space="preserve">. </w:t>
      </w:r>
      <w:r w:rsidRPr="007379F7">
        <w:rPr>
          <w:rStyle w:val="Emphasis"/>
        </w:rPr>
        <w:t>Military to-military engagement can increase understanding of different cultures, create positive relationships, and avoid distrust.</w:t>
      </w:r>
      <w:r w:rsidRPr="009B2DB3">
        <w:rPr>
          <w:sz w:val="16"/>
        </w:rPr>
        <w:t xml:space="preserve"> Most importantly, </w:t>
      </w:r>
      <w:r w:rsidRPr="007379F7">
        <w:rPr>
          <w:u w:val="single"/>
        </w:rPr>
        <w:t>it can provide a communication channel during critical times for the national leader or commander to clarify one’s intention and avoid any unintended military conflict</w:t>
      </w:r>
      <w:r w:rsidRPr="009B2DB3">
        <w:rPr>
          <w:sz w:val="16"/>
        </w:rPr>
        <w:t xml:space="preserve">. </w:t>
      </w:r>
      <w:r w:rsidRPr="007379F7">
        <w:rPr>
          <w:u w:val="single"/>
        </w:rPr>
        <w:t>Military engagement has</w:t>
      </w:r>
      <w:r w:rsidRPr="009B2DB3">
        <w:rPr>
          <w:sz w:val="16"/>
        </w:rPr>
        <w:t xml:space="preserve"> also </w:t>
      </w:r>
      <w:r w:rsidRPr="007379F7">
        <w:rPr>
          <w:u w:val="single"/>
        </w:rPr>
        <w:t>become one of the most important U.S. diplomatic tools of soft power</w:t>
      </w:r>
      <w:r w:rsidRPr="009B2DB3">
        <w:rPr>
          <w:sz w:val="16"/>
        </w:rPr>
        <w:t xml:space="preserve">. 30 </w:t>
      </w:r>
      <w:r w:rsidRPr="007379F7">
        <w:rPr>
          <w:u w:val="single"/>
        </w:rPr>
        <w:t>Modern military commanders</w:t>
      </w:r>
      <w:r w:rsidRPr="009B2DB3">
        <w:rPr>
          <w:sz w:val="16"/>
        </w:rPr>
        <w:t xml:space="preserve">, especially the Geographic Combatant Commanders (GCCs), </w:t>
      </w:r>
      <w:r w:rsidRPr="007379F7">
        <w:rPr>
          <w:u w:val="single"/>
        </w:rPr>
        <w:t>are trained as both warriors and diplomats</w:t>
      </w:r>
      <w:r w:rsidRPr="009B2DB3">
        <w:rPr>
          <w:sz w:val="16"/>
        </w:rPr>
        <w:t xml:space="preserve">. </w:t>
      </w:r>
      <w:r w:rsidRPr="007379F7">
        <w:rPr>
          <w:u w:val="single"/>
        </w:rPr>
        <w:t>Military diplomacy is increasingly common to achieve national security strategy objectives.</w:t>
      </w:r>
      <w:r w:rsidRPr="009B2DB3">
        <w:rPr>
          <w:sz w:val="16"/>
        </w:rPr>
        <w:t xml:space="preserve"> </w:t>
      </w:r>
      <w:r w:rsidRPr="007379F7">
        <w:rPr>
          <w:u w:val="single"/>
        </w:rPr>
        <w:t>It plays a vital role in developing relationships and partnerships with other militaries or their governments</w:t>
      </w:r>
      <w:r w:rsidRPr="009B2DB3">
        <w:rPr>
          <w:sz w:val="16"/>
        </w:rPr>
        <w:t xml:space="preserve">. </w:t>
      </w:r>
      <w:r w:rsidRPr="007379F7">
        <w:rPr>
          <w:u w:val="single"/>
        </w:rPr>
        <w:t>The primary aims of military engagement are to</w:t>
      </w:r>
      <w:r w:rsidRPr="009B2DB3">
        <w:rPr>
          <w:sz w:val="16"/>
        </w:rPr>
        <w:t xml:space="preserve"> </w:t>
      </w:r>
      <w:r w:rsidRPr="007379F7">
        <w:rPr>
          <w:rStyle w:val="Emphasis"/>
        </w:rPr>
        <w:t>pursue a strategic dialogue, build understanding, improve communication, and reduce the risk of miscalculation.</w:t>
      </w:r>
      <w:r w:rsidRPr="009B2DB3">
        <w:rPr>
          <w:sz w:val="16"/>
        </w:rPr>
        <w:t xml:space="preserve"> Currently, the Pacific Command (</w:t>
      </w:r>
      <w:r w:rsidRPr="007379F7">
        <w:rPr>
          <w:u w:val="single"/>
        </w:rPr>
        <w:t>PACOM) Commander</w:t>
      </w:r>
      <w:r w:rsidRPr="009B2DB3">
        <w:rPr>
          <w:sz w:val="16"/>
        </w:rPr>
        <w:t xml:space="preserve"> </w:t>
      </w:r>
      <w:r w:rsidRPr="007379F7">
        <w:rPr>
          <w:u w:val="single"/>
        </w:rPr>
        <w:t>is in the best position to play this warrior-diplomat role with China</w:t>
      </w:r>
      <w:r w:rsidRPr="009B2DB3">
        <w:rPr>
          <w:sz w:val="16"/>
        </w:rPr>
        <w:t xml:space="preserve">. </w:t>
      </w:r>
      <w:r w:rsidRPr="007379F7">
        <w:rPr>
          <w:u w:val="single"/>
        </w:rPr>
        <w:t xml:space="preserve">One of the most noteworthy examples of GCC engagement to de-escalate a near military conflict occurred in 2001 </w:t>
      </w:r>
      <w:r w:rsidRPr="009B2DB3">
        <w:rPr>
          <w:sz w:val="16"/>
        </w:rPr>
        <w:t>when Admiral Blair, the PACOM Commander, secured the release of eleven U.S. Navy sailors after the Hainan EP3 incident</w:t>
      </w:r>
    </w:p>
    <w:p w:rsidR="00821578" w:rsidRPr="009B2DB3" w:rsidRDefault="00821578" w:rsidP="00821578">
      <w:pPr>
        <w:rPr>
          <w:sz w:val="16"/>
        </w:rPr>
      </w:pPr>
    </w:p>
    <w:p w:rsidR="005A2E94" w:rsidRPr="00A715DE" w:rsidRDefault="005A2E94" w:rsidP="005A2E94">
      <w:pPr>
        <w:pStyle w:val="Heading4"/>
        <w:rPr>
          <w:strike/>
        </w:rPr>
      </w:pPr>
      <w:r>
        <w:t>The US should engage in regular military-to-military engagement with China – would raise costs of cutting ties in other realms</w:t>
      </w:r>
    </w:p>
    <w:p w:rsidR="005A2E94" w:rsidRPr="009B2DB3" w:rsidRDefault="005A2E94" w:rsidP="005A2E94">
      <w:pPr>
        <w:rPr>
          <w:sz w:val="16"/>
        </w:rPr>
      </w:pPr>
      <w:r>
        <w:rPr>
          <w:rStyle w:val="Style13ptBold"/>
        </w:rPr>
        <w:t>Harold 13</w:t>
      </w:r>
      <w:r w:rsidRPr="009B2DB3">
        <w:rPr>
          <w:sz w:val="16"/>
        </w:rPr>
        <w:t xml:space="preserve"> 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Asia Policy 16, The National Bureau of Asian Research, Project Muse) AAB</w:t>
      </w:r>
    </w:p>
    <w:p w:rsidR="005A2E94" w:rsidRDefault="005A2E94" w:rsidP="005A2E94">
      <w:pPr>
        <w:rPr>
          <w:rStyle w:val="StyleUnderline"/>
        </w:rPr>
      </w:pPr>
      <w:r w:rsidRPr="005C373B">
        <w:rPr>
          <w:rStyle w:val="StyleUnderline"/>
        </w:rPr>
        <w:t>U.S. and Chinese observers recognize that the military-to-military relationship between the two countries is the weakest component of their bilateral relationship</w:t>
      </w:r>
      <w:r w:rsidRPr="009B2DB3">
        <w:rPr>
          <w:sz w:val="16"/>
        </w:rPr>
        <w:t xml:space="preserve">. </w:t>
      </w:r>
      <w:r w:rsidRPr="005C373B">
        <w:rPr>
          <w:rStyle w:val="StyleUnderline"/>
        </w:rPr>
        <w:t xml:space="preserve">Strategic mistrust between Washington and Beijing is high and </w:t>
      </w:r>
      <w:r w:rsidRPr="005C373B">
        <w:rPr>
          <w:rStyle w:val="Emphasis"/>
        </w:rPr>
        <w:t>centers primarily on defense issues</w:t>
      </w:r>
      <w:r w:rsidRPr="009B2DB3">
        <w:rPr>
          <w:sz w:val="16"/>
        </w:rPr>
        <w:t xml:space="preserve">. Few analyses have systematically examined policy options for improving ties between the two militaries. Looking at a wide array of opportunities for increasing contact and cooperation, this study identifies a strategy for improving military relations. It lays out a standard by which to judge what sorts of contacts are acceptable and explores the risks and benefits of various policy options. Policy Implications • The U.S. is determined to improve its military ties with China. </w:t>
      </w:r>
      <w:r w:rsidRPr="005C373B">
        <w:rPr>
          <w:rStyle w:val="StyleUnderline"/>
        </w:rPr>
        <w:t xml:space="preserve">If Washington wants to stabilize defense relations with the People's Liberation Army (PLA), a strategy that is both top-down and bottom-up, premised on more </w:t>
      </w:r>
      <w:r w:rsidRPr="00052604">
        <w:rPr>
          <w:rStyle w:val="Emphasis"/>
        </w:rPr>
        <w:t>regular contact between military elites</w:t>
      </w:r>
      <w:r w:rsidRPr="005C373B">
        <w:rPr>
          <w:rStyle w:val="StyleUnderline"/>
        </w:rPr>
        <w:t xml:space="preserve"> combined with expanded contacts at lower levels, </w:t>
      </w:r>
      <w:r w:rsidRPr="005C373B">
        <w:rPr>
          <w:rStyle w:val="Emphasis"/>
        </w:rPr>
        <w:t>appears to hold the greatest promise. This approach would raise the benefits for Beijing of engagement while increasing the costs to China of cutting ties</w:t>
      </w:r>
      <w:r w:rsidRPr="009B2DB3">
        <w:rPr>
          <w:sz w:val="16"/>
        </w:rPr>
        <w:t xml:space="preserve">. • Available evidence suggests that </w:t>
      </w:r>
      <w:r w:rsidRPr="00007988">
        <w:rPr>
          <w:rStyle w:val="StyleUnderline"/>
        </w:rPr>
        <w:t>the best approach to engagement with the PLA would be to adopt a centrally managed strategy that captures insights from across all of the U.S. military's unified combatant commands</w:t>
      </w:r>
      <w:r w:rsidRPr="009B2DB3">
        <w:rPr>
          <w:sz w:val="16"/>
        </w:rPr>
        <w:t xml:space="preserve">. Engagement should avoid offering any assistance to PLA operational warfighting, power-projection, or domestic repression capabilities. Many opportunities for engagement exist that will meet these criteria, and such cooperation with China serves the U.S. national interest. • U.S. officials should harbor realistic expectations about what </w:t>
      </w:r>
      <w:r w:rsidRPr="005C373B">
        <w:rPr>
          <w:rStyle w:val="StyleUnderline"/>
        </w:rPr>
        <w:t>military-to-military cooperation</w:t>
      </w:r>
      <w:r w:rsidRPr="009B2DB3">
        <w:rPr>
          <w:sz w:val="16"/>
        </w:rPr>
        <w:t xml:space="preserve"> can accomplish. Improvements in ties will likely be incremental, take a long time, and not follow a linear trajectory. They </w:t>
      </w:r>
      <w:r w:rsidRPr="005C373B">
        <w:rPr>
          <w:rStyle w:val="StyleUnderline"/>
        </w:rPr>
        <w:t>could</w:t>
      </w:r>
      <w:r w:rsidRPr="009B2DB3">
        <w:rPr>
          <w:sz w:val="16"/>
        </w:rPr>
        <w:t xml:space="preserve">, however, eventually </w:t>
      </w:r>
      <w:r w:rsidRPr="005C373B">
        <w:rPr>
          <w:rStyle w:val="StyleUnderline"/>
        </w:rPr>
        <w:t>contribute to a better overall relationship</w:t>
      </w:r>
      <w:r w:rsidRPr="009B2DB3">
        <w:rPr>
          <w:sz w:val="16"/>
        </w:rPr>
        <w:t xml:space="preserve">. [End Page 104] </w:t>
      </w:r>
      <w:r w:rsidRPr="005C373B">
        <w:rPr>
          <w:rStyle w:val="StyleUnderline"/>
        </w:rPr>
        <w:t>While the political and economic aspects of the relationship between the United States and the</w:t>
      </w:r>
      <w:r w:rsidRPr="009B2DB3">
        <w:rPr>
          <w:sz w:val="16"/>
        </w:rPr>
        <w:t xml:space="preserve"> People's Republic of China (</w:t>
      </w:r>
      <w:r w:rsidRPr="005C373B">
        <w:rPr>
          <w:rStyle w:val="StyleUnderline"/>
        </w:rPr>
        <w:t>PRC) are substantial and well-institutionalized, the military-to-military ties between the two countries are</w:t>
      </w:r>
      <w:r w:rsidRPr="009B2DB3">
        <w:rPr>
          <w:sz w:val="16"/>
        </w:rPr>
        <w:t xml:space="preserve"> recognized by observers on both sides of the Pacific as </w:t>
      </w:r>
      <w:r w:rsidRPr="005C373B">
        <w:rPr>
          <w:rStyle w:val="StyleUnderline"/>
        </w:rPr>
        <w:t>underdeveloped and deeply troubled</w:t>
      </w:r>
      <w:r w:rsidRPr="009B2DB3">
        <w:rPr>
          <w:sz w:val="16"/>
        </w:rPr>
        <w:t xml:space="preserve">. Military contacts have been severed repeatedly over the past twenty-plus years. Washington cut ties in the wake of China's 1989 crackdown on democracy protestors and after the 2001 EP-3 crisis, and Beijing suspended contacts following the bombing of the Chinese embassy in Belgrade in 1999 and after U.S. arms sales to Taiwan in 2007 and 2010. The Obama administration, worried that </w:t>
      </w:r>
      <w:r w:rsidRPr="005C373B">
        <w:rPr>
          <w:rStyle w:val="Emphasis"/>
        </w:rPr>
        <w:t>poor military relations could aggravate strategic mistrust or cause miscalculations that lead to heightened conflict</w:t>
      </w:r>
      <w:r w:rsidRPr="009B2DB3">
        <w:rPr>
          <w:sz w:val="16"/>
        </w:rPr>
        <w:t xml:space="preserve">, has made improving engagement with the People's Liberation Army (PLA) a part of its overall strategy of "rebalancing" toward the Asia-Pacific. Chinese leaders have also demonstrated openness to expanded contact with the U.S. military. Should the United States seek to build closer military relations with the Chinese armed forces? If so, what policy options are available to develop more stable ties? And what strategy is most likely to achieve U.S. goals? This article examines the arguments for and against closer </w:t>
      </w:r>
      <w:r w:rsidRPr="007B7395">
        <w:rPr>
          <w:rStyle w:val="StyleUnderline"/>
        </w:rPr>
        <w:t>U.S</w:t>
      </w:r>
      <w:r w:rsidRPr="00047EC1">
        <w:rPr>
          <w:rStyle w:val="StyleUnderline"/>
        </w:rPr>
        <w:t>.-China military-to-military relations</w:t>
      </w:r>
      <w:r w:rsidRPr="009B2DB3">
        <w:rPr>
          <w:sz w:val="16"/>
        </w:rPr>
        <w:t xml:space="preserve">. It concludes by advocating a strategy that </w:t>
      </w:r>
      <w:r w:rsidRPr="00047EC1">
        <w:rPr>
          <w:rStyle w:val="StyleUnderline"/>
        </w:rPr>
        <w:t xml:space="preserve">expands the points of contact between the two sides and gives more actors in China a vested interest in maintaining rather than cutting ties. </w:t>
      </w:r>
      <w:r w:rsidRPr="009B2DB3">
        <w:rPr>
          <w:sz w:val="16"/>
        </w:rPr>
        <w:t xml:space="preserve">The article reaches this conclusion by describing current U.S. strategy and prospective areas of engagement and analyzing the benefits and risks associated with each policy option. It draws on U.S. and Chinese writings on defense diplomacy, as well as on more than two dozen interviews with leading Chinese and U.S. international security experts, including active and retired military officers, think-tank analysts, and academics specializing in international relations and security affairs. The article is organized as follows: ap The first section (pp. 106-7) provides an overview of the U.S.-China military-to-military relationship. ap The second section (pp. 108-12) examines whether expanding ties with the Chinese armed forces is in the U.S. national interest. ap The third section (pp. 112-31) describes policy options for deepening U.S. contacts with the PLA, providing insights from U.S. and Chinese expert analysis. ap The fourth section (pp. 131-37) offers a set of caveats that qualify the article's recommendations. [End Page 105] Background: Troubled U.S.-China Military-to-Military Relations For years, U.S. political-military leaders and policy analysts have worried that the absence of stable contacts with the Chinese armed forces could lead to or exacerbate misperceptions, misunderstandings, and miscalculations, especially as forces from the two sides operate in increasing proximity as a result of China's development of greater power-projection capabilities. In response, Washington has pushed Beijing to commit to building more stability in the military relationship between the two countries. Former secretary of defense Leon Panetta spoke frequently about the importance of U.S.-China military cooperation, including at the Shangri-La Dialogue in Singapore in June 2012 and in Beijing in September 2012.1 Similarly, before stepping down as chairman of the Joint Chiefs of Staff, Admiral Mike Mullen argued in a New York Times op-ed that strategic trust would only come about through "more frequent discussions, more exercises, [and] more personnel exchanges."2 Such views reflect a belief among many in the Department of Defense that while engagement cannot resolve all the disagreements between the United States and China, it can help crystallize and clarify misunderstandings on each side so as to avoid unnecessary disagreements and enable the two countries to refocus their attention on those areas where disagreement actually does exist. Consistent messaging from the Obama administration appears to have been somewhat successful in moving the issue of improving military-to-military relations up China's list of policy priorities, an approach that has worked in other issue areas as well.3 Over the past two years, top Chinese military leaders have committed to improved military ties. For example, the visit of former PLA chief of the General Staff Department, General Chen Bingde, to the United States in May 2011 was described as being designed to "increase mutual trust."4 During a visit to the Pentagon in February 2012, Xi Jinping, then vice-chairman of the Central Military Commission, agreed to broaden and deepen ties between the PLA and the [End Page 106] U.S. military, reportedly overruling resistance from some within the PLA.5 Similarly, when China's minister of defense, General Liang Guanglie, visited the United States in May 2012, his visit was described as helping to further "reduce misunderstandings" and "ease misgivings."6 The former PLA deputy chief of the General Staff, General Ma Xiaotian, has stated that China attaches great value to military exchanges as a way "to enhance communication, to expand common ground, to promote mutual understanding, to manage and control risks and to avoid miscalculation, thus maintaining the stability of our military-to-military relationship."7 Although U.S. and Chinese leaders appear to agree on the importance of stabilizing military-to-military ties, the two sides have traditionally held very divergent perspectives on the goals of the military relationship and have viewed the costs of suspending military contacts as very low. This helps explain why the military relationship has not developed smoothly.8 The United States has typically approached military ties as a way to build a more accurate picture of PLA thinking, to convey U.S. expectations and red lines, and at times to engage in deterrence by showcasing advanced U.S. capabilities. By contrast, the Chinese side has tended to view such exchanges as a way to modernize its military by learning from foreign militaries while also shaping the PLA's international image and thereby improving the strategic environment in which China acts.9 The PLA has tended to be leery of revealing too much about its own hardware modernization efforts or strategic thinking, worrying that the transparency sought by the United States might reveal Chinese weaknesses. The PLA is also believed to have sought to manipulate the risks associated with poor military-to-military relations in an effort to influence U.S. policymakers. Now, however, both sides appear to have agreed that expanded military exchanges are important to building a better relationship between the countries' armed forces. The next section will examine the case for such an approach. [End Page 107] Examining the Case for Closer U.S. Military Ties with China U.S. Skepticism toward Improving Bilateral Military Relations Moves to improve military relations with China are not uncontroversial in the United States. There are many in the U.S. military who are skeptical of closer ties with the PLA, pointing out that the Chinese military has been indoctrinated with a deep suspicion of and hostility toward the United States; is seeking to catch up to, and prepare for the possibility of war with, the United States and its allies; and is committed to preserving the rule of the Chinese Communist Party (CCP). From this perspective, the PLA should be kept at arm's length. For some observers in the U.S. strategic community, any interactions with the PLA are likely to give the Chinese armed forces insight into how to improve their capabilities and image. The difference in the levels of U.S. and Chinese desire for stable military ties has led some U.S. analysts to worry that Washington might overpay, making costly concessions with a low probability of changing Chinese perceptions of the United States in order to improve defense relations. Former U.S. deputy assistant secretary of state Randall Schriver, for example, has warned Washington against casting itself as an "ardent suitor" and has urged U.S. officials to "suspend, or at a minimum drastically scale back, military relations with China."10 A number of U.S. policy experts who have analyzed the relationship also harbor such concerns and have argued for "limited cooperation" or urged the administration to "aim low and aim specific."11 Indeed, former assistant secretary of state for East Asian and Pacific affairs Kurt Campbell argued that the United States needs to have "modest expectations" because "progress in military confidence-building and related security ties will follow, not lead, improvements in the other facets" of the U.S.-China relationship.12 Similarly, Richard Weitz, a senior fellow at the Hudson Institute, has argued that the most important barrier to defense relations is the "contentious nature" of the U.S.-China relationship. He cautions [End Page 108] that "bilateral defense ties are unlikely to improve as long as the underlying security relationship between [the two] countries remains confrontational."13 Skeptics of deeper military contacts also worry that past failure to exert sufficient central oversight and control over engagement on the U.S. side has led to missed opportunities, crossed signals, and in some cases the transmission of information and insights that could prove operationally useful to improving the PLA's warfighting capabilities. Concerned analysts assert that engagement with the Chinese military has at times occurred in an ad hoc way, based on individual flag or general officers' interest in reaching out to China rather than being driven by a single authority in the Pentagon and aimed at accomplishing strategic goals through a deliberate plan of action. In addition, lessons from previous interactions were not necessarily incorporated or reviewed by those executing the newest iteration of engagement. As a consequence, opportunities to build knowledge and expand the realm of contacts were lost.14 Finally, skeptics point to the underlying dynamics of the broader political relationship. Given the two countries' different political systems and ideologies, as well as their divergent perspectives on major international security issues, some observers argue that more frequent counterpiracy exercises and greater cooperation on military medicine are unlikely to prevent China from cutting military ties the next time the United States sells arms to Taiwan. Chinese Skepticism toward Improving Bilateral Military Relations Skepticism of expanded military relations exists on the Chinese side as well. Many PLA officers worry that the United States will convince Chinese leaders to order the PLA to discuss operational capabilities or doctrinal concepts that will reveal weaknesses; negotiate limits on capabilities the PLA views as useful, especially in the realms of cyberspace or outer space;15 or agree to operational understandings that legitimize activities, such as close-in maritime or airborne surveillance, that the Chinese military sees as threatening.16 Additionally, a broad segment of the PLA has been educated to believe that the United States is implacably hostile to China; thus, if [End Page 109] Washington wants closer military relations with the PLA, it must be seeking these as part of a plot to weaken China. China's long-standing approach to military contact with the United States, which seeks to create linkages between the defense relationship and problems in other aspects of bilateral relations, tends to reinforce U.S. skeptics' anxieties about the cost of improving ties with the PLA. Traditionally, the Chinese leadership has sought to raise the costs of maintaining or improving ties. It has done this by framing the troubled bilateral military-to-military relationship as a consequence of Washington's policies and arguing that an improvement in ties will require changes in U.S. behavior or attitudes. Chinese officials and analysts frequently talk about strategic trust as something that must be built up through U.S. actions before relations can improve.17 Official Chinese statements have likewise tended to blame the United States for the poor state of the military-to-military relationship, arguing that Washington should "abandon its Cold War mentality" and stop treating China like a second coming of the Soviet Union, revise its unfriendly military posture in the Asia-Pacific, and generally start trusting China and the PLA. In terms of specific steps, Chinese officials argue that the United States must remove three obstacles in order to improve the military relationship.18 First, it must end arms sales to Taiwan and abrogate the Taiwan Relations Act. Second, Washington must end the post-Tiananmen arms embargo, revise the National Defense Authorization Act for Fiscal Year 2000, and repeal the DeLay amendment, which collectively impose limits on the types of contacts U.S. forces can have with their PLA counterparts. Finally, Chinese officials demand that the United States cease close-in reconnaissance missions by the U.S. Air Force and U.S. Navy in airspace and waters proximate to China.19 It is important to note, however, that although these steps are often presented as preconditions to improving military relations, in practice Chinese officials, military officers, think tank analysts, and academics who advise the central government usually recognize that relations can move forward even in the absence of agreement on these issues. [End Page 110] Should the U.S. Advance Military-to-Military Relations with China? Given these concerns, </w:t>
      </w:r>
      <w:r w:rsidRPr="005C373B">
        <w:rPr>
          <w:rStyle w:val="StyleUnderline"/>
        </w:rPr>
        <w:t>should Washington seek closer military ties with China? In a word: yes. The United States has much to gain from engagement with the PLA, including clearly communicating U.S. policy positions to Chinese military leaders and discussing China's positions with them; improving understanding of the PLA's doctrine, training, education, recruitment and retention, and operational patterns and capabilities; minimizing the impact of negative military relations on the broader relationship; and achieving cooperation in areas of common concern</w:t>
      </w:r>
      <w:r w:rsidRPr="009B2DB3">
        <w:rPr>
          <w:sz w:val="16"/>
        </w:rPr>
        <w:t xml:space="preserve"> such as counterpiracy and disaster response. As Larry Wortzel, a former Army attaché at the U.S. embassy in Beijing, has argued, "</w:t>
      </w:r>
      <w:r w:rsidRPr="005C373B">
        <w:rPr>
          <w:rStyle w:val="StyleUnderline"/>
        </w:rPr>
        <w:t>We must and we will be in some form of contact—the only question is what level of engagement; there is no option for avoiding risk by avoiding contact altogether</w:t>
      </w:r>
      <w:r w:rsidRPr="009B2DB3">
        <w:rPr>
          <w:sz w:val="16"/>
        </w:rPr>
        <w:t xml:space="preserve">."20 To be sure, building closer military ties with China will carry risks and necessarily mean giving Chinese leaders something they want—whether insights into U.S. doctrine or operational concepts, access to U.S. facilities or warfighting platforms, or simply continued signs of respect—even if Washington does not make concessions in the three key policy areas that China has identified as obstacles to closer ties. Indeed, if China were not gaining something of value from defense ties, it would not agree to participate. For its part, the United States clearly seeks military relations with China because Washington believes it gains something from such engagement. One should thus not be surprised if Beijing also seeks to gain something from military-to-military ties. Still, </w:t>
      </w:r>
      <w:r w:rsidRPr="005C373B">
        <w:rPr>
          <w:rStyle w:val="StyleUnderline"/>
        </w:rPr>
        <w:t>while risks exist, there are also collective benefits that could accrue to the two sides if they manage to build a more cooperative military-to-military relationship. The risks attendant upon closer relations can be mitigated, and this article argues that the benefits could outweigh these potential downsides if the United States approaches engagement appropriately.</w:t>
      </w:r>
    </w:p>
    <w:p w:rsidR="005A2E94" w:rsidRDefault="005A2E94" w:rsidP="005A2E94">
      <w:pPr>
        <w:rPr>
          <w:rStyle w:val="StyleUnderline"/>
        </w:rPr>
      </w:pPr>
    </w:p>
    <w:p w:rsidR="005A2E94" w:rsidRDefault="005A2E94" w:rsidP="005A2E94">
      <w:pPr>
        <w:pStyle w:val="Heading4"/>
      </w:pPr>
      <w:r>
        <w:t>Military Engagement Solves--- allows peaceful resolution of issues in the diplomatic realm</w:t>
      </w:r>
    </w:p>
    <w:p w:rsidR="005A2E94" w:rsidRPr="009B2DB3" w:rsidRDefault="005A2E94" w:rsidP="005A2E94">
      <w:pPr>
        <w:rPr>
          <w:rStyle w:val="Style13ptBold"/>
          <w:b w:val="0"/>
          <w:sz w:val="16"/>
        </w:rPr>
      </w:pPr>
      <w:r>
        <w:rPr>
          <w:rStyle w:val="Style13ptBold"/>
        </w:rPr>
        <w:t>Lamothe 14</w:t>
      </w:r>
      <w:r w:rsidRPr="009B2DB3">
        <w:rPr>
          <w:rStyle w:val="Style13ptBold"/>
          <w:b w:val="0"/>
          <w:sz w:val="16"/>
        </w:rPr>
        <w:t xml:space="preserve">--- Dan Lamothe covers national security for The Washington Post and anchors its military blog (6/23/14, “U.S. prepares for awkward military engagement with China in Hawaii”, </w:t>
      </w:r>
      <w:hyperlink r:id="rId10" w:history="1">
        <w:r w:rsidRPr="009B2DB3">
          <w:rPr>
            <w:rStyle w:val="Hyperlink"/>
            <w:sz w:val="16"/>
          </w:rPr>
          <w:t>https://www.washingtonpost.com/news/checkpoint/wp/2014/06/23/u-s-prepares-for-awkward-military-engagement-with-china-in-hawaii/</w:t>
        </w:r>
      </w:hyperlink>
      <w:r w:rsidRPr="009B2DB3">
        <w:rPr>
          <w:rStyle w:val="Style13ptBold"/>
          <w:b w:val="0"/>
          <w:sz w:val="16"/>
        </w:rPr>
        <w:t>) JK</w:t>
      </w:r>
    </w:p>
    <w:p w:rsidR="005A2E94" w:rsidRPr="009B2DB3" w:rsidRDefault="005A2E94" w:rsidP="005A2E94">
      <w:pPr>
        <w:rPr>
          <w:sz w:val="16"/>
        </w:rPr>
      </w:pPr>
      <w:r w:rsidRPr="009B2DB3">
        <w:rPr>
          <w:sz w:val="16"/>
        </w:rPr>
        <w:t xml:space="preserve">But the </w:t>
      </w:r>
      <w:r w:rsidRPr="00FE5DAC">
        <w:rPr>
          <w:rStyle w:val="StyleUnderline"/>
        </w:rPr>
        <w:t>engagement</w:t>
      </w:r>
      <w:r w:rsidRPr="009B2DB3">
        <w:rPr>
          <w:sz w:val="16"/>
        </w:rPr>
        <w:t xml:space="preserve">, which starts June 26, </w:t>
      </w:r>
      <w:r w:rsidRPr="00FE5DAC">
        <w:rPr>
          <w:rStyle w:val="StyleUnderline"/>
        </w:rPr>
        <w:t>comes at an awkward time following a series of controversial moves by China within the last year</w:t>
      </w:r>
      <w:r w:rsidRPr="009B2DB3">
        <w:rPr>
          <w:sz w:val="16"/>
        </w:rPr>
        <w:t xml:space="preserve">. That could complicate an already highly unusual level of engagement between China, the United States and U.S. allies at RIMPAC, even if senior military officials in China and the United States have had discussions for years. Earlier this month, Japanese and Chinese leaders traded barbs over how close Chinese jets flew to a Japanese aircraft over the East China Sea. Japanese officials said that two Chinese SU27 fighters had buzzed Japanese planes, flying as close as 30 meters away. Beijing rejected that, releasing video that it said showed Japanese planes deliberately flying close to the Chinese jets. “China strongly opposes and protests Japan’s act of ignoring the facts, shifting the blame onto the victim, aggressive slandering and hyping the so-called China threat,” Chinese Foreign Ministry spokeswoman Hua Chunying said in a statement. The close call came in an area where China unexpectedly and unilaterally established an air defense identification zone in November, a diplomatic show of aggression that rattled Japan and other countries in the region. U.S. officials expressed disapproval for the way in which it was sprung, but ultimately signaled a willingness to allow China to keep it as long as it backed off a demand that all aircraft traveling through it must check in first. China also has been locked in a heated disagreement with Vietnam, a growing U.S. friend, over whether a Chinese oil rig should be allowed to operate near the Paracel Islands, in the South China Sea. Vietnamese officials say the rig is operating too close too Vietnam, while China contends that the company is simply doing its job. Both sides have hurled accusations that there has been boat-ramming on the scene. President </w:t>
      </w:r>
      <w:r w:rsidRPr="00523E72">
        <w:rPr>
          <w:rStyle w:val="StyleUnderline"/>
        </w:rPr>
        <w:t>Obama called</w:t>
      </w:r>
      <w:r w:rsidRPr="009B2DB3">
        <w:rPr>
          <w:sz w:val="16"/>
        </w:rPr>
        <w:t xml:space="preserve"> </w:t>
      </w:r>
      <w:r w:rsidRPr="00FE5DAC">
        <w:rPr>
          <w:rStyle w:val="StyleUnderline"/>
        </w:rPr>
        <w:t>for China and its neighbors to find a peaceful solution to the problem on Friday.</w:t>
      </w:r>
      <w:r>
        <w:rPr>
          <w:u w:val="single"/>
        </w:rPr>
        <w:t xml:space="preserve"> </w:t>
      </w:r>
      <w:r w:rsidRPr="009B2DB3">
        <w:rPr>
          <w:sz w:val="16"/>
        </w:rPr>
        <w:t xml:space="preserve">China also has been accused repeatedly of stealing military secrets from the United States, using both computer hacking and espionage as it builds its own military. But it appears </w:t>
      </w:r>
      <w:r w:rsidRPr="00A8438E">
        <w:rPr>
          <w:rStyle w:val="StyleUnderline"/>
        </w:rPr>
        <w:t>Washington is still pinning its hopes on China’s rise remaining peaceful</w:t>
      </w:r>
      <w:r w:rsidRPr="009B2DB3">
        <w:rPr>
          <w:sz w:val="16"/>
        </w:rPr>
        <w:t xml:space="preserve">. In a trip to several Asian countries in April, </w:t>
      </w:r>
      <w:r w:rsidRPr="00DF7666">
        <w:rPr>
          <w:rStyle w:val="StyleUnderline"/>
        </w:rPr>
        <w:t>the president said flatly that the</w:t>
      </w:r>
      <w:r w:rsidRPr="00A8438E">
        <w:rPr>
          <w:rStyle w:val="StyleUnderline"/>
        </w:rPr>
        <w:t xml:space="preserve"> United isn’t interested in containing China, while warning that it must avoid aggression against Japan and other U.S. allies.</w:t>
      </w:r>
      <w:r w:rsidRPr="009B2DB3">
        <w:rPr>
          <w:sz w:val="16"/>
        </w:rPr>
        <w:t xml:space="preserve"> </w:t>
      </w:r>
      <w:r w:rsidRPr="000E08E5">
        <w:rPr>
          <w:rStyle w:val="StyleUnderline"/>
        </w:rPr>
        <w:t>“We’re</w:t>
      </w:r>
      <w:r w:rsidRPr="00A8438E">
        <w:rPr>
          <w:rStyle w:val="StyleUnderline"/>
        </w:rPr>
        <w:t xml:space="preserve"> interested in China’s peaceful rise and it being a responsible and powerful proponent of the rule of law</w:t>
      </w:r>
      <w:r w:rsidRPr="009B2DB3">
        <w:rPr>
          <w:sz w:val="16"/>
        </w:rPr>
        <w:t xml:space="preserve">,” Obama said, while adding: “In that role, it has to abide by certain norms.” </w:t>
      </w:r>
      <w:r w:rsidRPr="00A8438E">
        <w:rPr>
          <w:rStyle w:val="StyleUnderline"/>
        </w:rPr>
        <w:t>Chinese’s inclusion in RIMPAC looks like an attempt to bring the Chinese to the table</w:t>
      </w:r>
      <w:r w:rsidRPr="009B2DB3">
        <w:rPr>
          <w:sz w:val="16"/>
        </w:rPr>
        <w:t xml:space="preserve">, but it also giving U.S. military officials a rare window into what weapons they are developing. Locklear has raised concerns about both China’s lack of transparency and attempts to stifle movement in international waterways, but said </w:t>
      </w:r>
      <w:r w:rsidRPr="00FE5DAC">
        <w:rPr>
          <w:rStyle w:val="StyleUnderline"/>
        </w:rPr>
        <w:t>there is plenty on which the two nations can collaborate militarily.</w:t>
      </w:r>
      <w:r>
        <w:rPr>
          <w:u w:val="single"/>
        </w:rPr>
        <w:t xml:space="preserve"> </w:t>
      </w:r>
      <w:r w:rsidRPr="00FE5DAC">
        <w:rPr>
          <w:rStyle w:val="StyleUnderline"/>
        </w:rPr>
        <w:t>“If you take a look at our relationship as nations, I would say there is a majority of places where we converge with China on issues,</w:t>
      </w:r>
      <w:r w:rsidRPr="009B2DB3">
        <w:rPr>
          <w:sz w:val="16"/>
        </w:rPr>
        <w:t xml:space="preserve"> the admiral said to me in an interview with Foreign Policy this spring. “Not a vast majority, but a majority. </w:t>
      </w:r>
      <w:r w:rsidRPr="00FE5DAC">
        <w:rPr>
          <w:rStyle w:val="StyleUnderline"/>
        </w:rPr>
        <w:t>But, there are a number of key areas where we diverge, and that divergence can potentially cause friction. And so the question is, how will that friction be managed</w:t>
      </w:r>
      <w:r w:rsidRPr="009B2DB3">
        <w:rPr>
          <w:sz w:val="16"/>
        </w:rPr>
        <w:t>.”</w:t>
      </w:r>
    </w:p>
    <w:p w:rsidR="00821578" w:rsidRPr="009B2DB3" w:rsidRDefault="00821578" w:rsidP="00821578">
      <w:pPr>
        <w:rPr>
          <w:sz w:val="16"/>
        </w:rPr>
      </w:pPr>
    </w:p>
    <w:p w:rsidR="00821578" w:rsidRPr="007379F7" w:rsidRDefault="00821578" w:rsidP="00821578">
      <w:pPr>
        <w:pStyle w:val="Heading4"/>
      </w:pPr>
      <w:r w:rsidRPr="007379F7">
        <w:t xml:space="preserve">Military to military contacts provide a needed mode of communication </w:t>
      </w:r>
    </w:p>
    <w:p w:rsidR="00821578" w:rsidRPr="009B2DB3" w:rsidRDefault="00821578" w:rsidP="00821578">
      <w:pPr>
        <w:rPr>
          <w:sz w:val="16"/>
        </w:rPr>
      </w:pPr>
      <w:r w:rsidRPr="007379F7">
        <w:rPr>
          <w:rStyle w:val="Style13ptBold"/>
        </w:rPr>
        <w:t>Kissinger 12</w:t>
      </w:r>
      <w:r w:rsidRPr="009B2DB3">
        <w:rPr>
          <w:sz w:val="16"/>
        </w:rPr>
        <w:t>—American diplomat and political scientist. He served as National Security Advisor and later concurrently as United States Secretary of State (Henry A, “The Future of U.S.-Chinese Relations: Conflict Is a Choice, Not a Necessity” Foreign Affairs Vol. 91, No. 2 (MARCH/APRIL 2012), pgs. 44-55)//ET</w:t>
      </w:r>
    </w:p>
    <w:p w:rsidR="00821578" w:rsidRPr="009B2DB3" w:rsidRDefault="00821578" w:rsidP="00821578">
      <w:pPr>
        <w:rPr>
          <w:sz w:val="16"/>
        </w:rPr>
      </w:pPr>
      <w:r w:rsidRPr="009B2DB3">
        <w:rPr>
          <w:sz w:val="16"/>
        </w:rPr>
        <w:t xml:space="preserve">On January 19, 2011, U.S. President Barack Obama and Chinese President Hu Jintao issued a joint statement at the end of Hu's visit to Washington. It proclaimed their shared commitment to a "positive, cooperative, and comprehensive U.S.-China relationship." Each party reassured the other regarding his principal concern, announcing, "The United States reiterated that it welcomes a strong, prosperous, and successful China that plays a greater role in world affairs. </w:t>
      </w:r>
      <w:r w:rsidRPr="007379F7">
        <w:rPr>
          <w:u w:val="single"/>
        </w:rPr>
        <w:t>China welcomes the U</w:t>
      </w:r>
      <w:r w:rsidRPr="009B2DB3">
        <w:rPr>
          <w:sz w:val="16"/>
        </w:rPr>
        <w:t xml:space="preserve">nited </w:t>
      </w:r>
      <w:r w:rsidRPr="007379F7">
        <w:rPr>
          <w:u w:val="single"/>
        </w:rPr>
        <w:t>S</w:t>
      </w:r>
      <w:r w:rsidRPr="009B2DB3">
        <w:rPr>
          <w:sz w:val="16"/>
        </w:rPr>
        <w:t xml:space="preserve">tates </w:t>
      </w:r>
      <w:r w:rsidRPr="007379F7">
        <w:rPr>
          <w:u w:val="single"/>
        </w:rPr>
        <w:t>as an Asia-Pacific nation that contributes to peace, stability and prosperity in the region</w:t>
      </w:r>
      <w:r w:rsidRPr="009B2DB3">
        <w:rPr>
          <w:sz w:val="16"/>
        </w:rPr>
        <w:t xml:space="preserve">." Since then, the two governments have set about implementing the stated objectives. Top </w:t>
      </w:r>
      <w:r w:rsidRPr="007379F7">
        <w:rPr>
          <w:u w:val="single"/>
        </w:rPr>
        <w:t>American and Chinese</w:t>
      </w:r>
      <w:r w:rsidRPr="009B2DB3">
        <w:rPr>
          <w:sz w:val="16"/>
        </w:rPr>
        <w:t xml:space="preserve"> officials have exchanged visits and institutionalized their exchanges on major strategic and economic issues. </w:t>
      </w:r>
      <w:r w:rsidRPr="007379F7">
        <w:rPr>
          <w:rStyle w:val="Emphasis"/>
        </w:rPr>
        <w:t>Military-to-military contacts have been restarted, opening an important channel of communication</w:t>
      </w:r>
      <w:r w:rsidRPr="009B2DB3">
        <w:rPr>
          <w:sz w:val="16"/>
        </w:rPr>
        <w:t xml:space="preserve">. And at the unofficial level, so-called track-two groups have explored possible evolutions of the U.S.-Chinese relationship. Yet as cooperation has increased, so has controversy. Significant groups in both countries claim that a contest for supremacy between China and the United States is inevitable and perhaps already under way. In this perspective, appeals for U.S.-Chinese cooperation appear outmoded and even naive. The mutual recriminations emerge from distinct yet parallel analyses in each country. Some American strategic thinkers argue that Chinese policy pursues two long-term objectives: displacing the United States as the preeminent power in the western Pacific and consolidating Asia into an exclusionary bloc deferring to Chinese economic and foreign policy interests. In this conception, even though China's absolute military capacities are not formally equal to those of the United States, Beijing possesses the ability to pose unacceptable risks in a conflict with Washington and is developing increasingly sophisticated means to negate traditional U.S. advantages. Its invulnerable second-strike nuclear capability will eventually be paired with an expanding range of antiship ballistic missiles and asymmetric capabilities in new domains such as cyberspace and space. China could secure a dominant naval position through a series of island chains on its periphery, some fear, and once such a screen exists, China's neighbors, dependent as they are on Chinese trade and uncertain of the United States' ability to react, might adjust their policies according to Chinese preferences. Eventually, this could lead to the creation of a Sinocentric Asian bloc dominating the western Pacific. The most recent U.S. defense strategy report reflects, at least implicitly, some of these apprehensions. No Chinese government officials have proclaimed such a strategy as China's actual policy. Indeed, they stress the opposite. However, enough material exists in China's quasi-official press and research institutes to lend some support to the theory that relations are heading for confrontation rather than cooperation. U.S. strategic concerns are magnified by ideological predispositions to battle with the entire nondemocratic world. Authoritarian regimes, some argue, are inherently brittle, impelled to rally domestic support by nationalist and expansionist rhetoric and practice. In these theories— versions of which are embraced in segments of both the American left and the American right—tension and conflict with China grow out of China's domestic structure. Universal peace will come, it is asserted, from the global triumph of democracy rather than from appeals for cooperation. The political scientist Aaron Friedberg writes for example, that "a liberal democratic China will have little cause to fear its democratic counterparts, still less to use force against them." Therefore, "stripped of diplomatic niceties, the ultimate aim of the American strategy [should be] to hasten a revolution, albeit a peaceful one, that will sweep away China's one-party authoritarian state and leave a liberal democracy in its place." (Jn the Chinese side, the confrontational interpretations follow an inverse logic. They see the United States as a wounded super power determined to thwart the rise of any challenger, of which China is the most credible. No matter how intensely China pursues cooperation, some Chinese argue, Washington's fixed objective will be to hem in a growing China by military deployment and treaty commit ments, thus preventing it from playing its historic role as the Middle Kingdom. In this perspective, any sustained cooperation with the United States is self-defeating, since it will only serve the overriding U.S. objective of neutralizing China. Systematic hostility is occasion ally considered to inhere even in American cultural and technological influences, which are sometimes cast as a form of deliberate pressure designed to corrode China's domestic consensus and traditional values. The most assertive voices argue that China has been unduly passive in the face of hostile trends and that (for example, in the case of territorial issues in the South China Sea) China should con front those of its neighbors with which it has disputed claims and then, in the words of the strategic analyst Long Tao, "reason, think ahead and strike first before things gradually run out of hand . . . launching] some tiny-scale battles that could deter provocateurs from going further." Is there, then, a point in the quest for a cooperative U.S.-Chinese relationship and in policies designed to achieve it? To be sure, the rise of powers has historically often led to conflict with established countries. But conditions have changed. It is doubtful that the leaders who went so blithely into a world war in 1914 would have done so had they known what the world would be like at its end. Contemporary leaders can have no such illusions. A major war between developed nuclear countries must bring casualties and upheavals impossible to relate to calculable objectives. Preemption is all but excluded, especially for a pluralistic democracy such as the United States. If challenged, the United States will do what it must to preserve its security. But it should not adopt confrontation as a strategy of choice. In China, the United States would encounter an adversary skilled over the centuries in using prolonged conflict as a strategy and whose doctrine emphasizes the psychological exhaustion of the opponent. In an actual conflict, both sides possess the capabilities and the ingenuity to inflict cat astrophic damage on each other. By the time any such hypothetical conflagration drew to a close, all participants would be left exhausted and debilitated. They would then be obliged to face anew the very task that confronts them today: the construction of an international order in which both countries are significant components. The blueprints for containment drawn from Cold War strategies used by both sides against an expansionist Soviet Union do not apply to current conditions. The economy of the Soviet Union was weak (except for military production) and did not affect the global economy. Once China broke off ties and ejected Soviet advisers, few countries except those forcibly absorbed into the Soviet orbit had a major stake in their economic relationship with Moscow. Contemporary China, by contrast, is a dynamic factor in the world economy. It is a principal trading partner of all its neighbors and most of the Western industrial powers, including the United States. A prolonged confrontation between China and the United States would alter the world economy with unsettling consequences for all. Nor would China find that the strategy it pursued in its own conflict with the Soviet Union fits a confrontation with the United States. Only a few countries—and no Asian ones—would treat an American presence in Asia as "fingers" to be "chopped off" (in Deng Xiaoping's graphic phrase about Soviet forward positions). Even those Asian states that are not members of alliances with the United States seek the reassurance of an American political presence in the region and of American forces in nearby seas as the guarantor of the world to which they have become accus tomed. Their approach was expressed by a senior Indonesian official to an American counterpart: "Don't leave us, but don't make us choose." Chinas recent military buildup is not in itself an exceptional phenomenon: the more unusual outcome would be if the world's second-largest economy and largest importer of natural resources did not translate its economic power into some increased military capacity. The issue is whether that buildup is open ended and to what purposes it is put. If the United States treats every advance in Chinese military capabilities as a hostile act, it will quickly find itself enmeshed in an endless series of disputes on behalf of esoteric aims. But China must be aware, from its own history, of the tenuous dividing line between defensive and offensive capabilities and of the consequences of an unrestrained arms race. Chinas leaders will have their own powerful reasons for rejecting domestic appeals for an adversarial approach—as indeed they have publicly proclaimed. China's imperial expansion has historically been achieved by osmosis rather than conquest, or by the conversion to Chinese culture of conquerors who then added their own territories to the Chinese domain. Dominating Asia militarily would be a formidable undertaking. The Soviet Union, during the Cold War, bordered on a string of weak countries drained by war and occupation and dependent on American troop commitments for their defense. China today faces Russia in the north; Japan and South Korea, with American military alliances, to the east; Vietnam and India to the south; and Indonesia and Malaysia not far away. This is not a con stellation conducive to conquest. It is more likely to raise fears of encirclement. Each of these countries has a long military tradition and would pose a formidable obstacle if its territory or its ability to conduct an independent policy were threatened. A militant Chinese foreign policy would enhance cooperation among all or at least some of these nations, evoking China's historic nightmare, as happened in the period 2009-10. Another reason for Chinese restraint in at least the medium term is the domestic adaptation the country faces. The gap in Chinese society between the largely developed coastal regions and the undeveloped western regions has made Hu's objective of a "harmonious society" both compelling and elusive. Cultural changes compound the challenge. The next decades will witness, for the first time, the full impact of one-child families on adult Chinese society. This is bound to modify cultural patterns in a society in which large families have traditionally taken care of the aged and the handicapped. When four grandparents compete for the attention of one child and invest him with the aspirations heretofore spread across many offspring, a new pattern of insistent achievement and vast, perhaps unfulfillable, expectations may arise. All these developments will further complicate the challenges of China's governmental transition starting in 2012, in which the presidency; the vice-presidency; the considerable majority of the positions in China's Politburo, State Council, and Central Military Commission; and thousands of other key national and provincial posts will be staffed with new appointees. The new leadership group will consist, for the most part, of members of the first Chinese generation in a century and a half to have lived all their lives in a country at peace. Its primary challenge will be finding a way to deal with a society revolutionized by changing economic conditions, unprecedented and rapidly expanding technologies of communication, a tenuous global economy, and the migration of hundreds of millions of people from China's countryside to its cities. The model of government that emerges will likely be a synthesis of modern ideas and traditional Chinese political and cultural concepts, and the quest for that synthesis will provide the ongoing drama of China's evolution. These social and political transformations are bound to be followed with interest and hope in the United States. Direct American intervention would be neither wise nor productive. The </w:t>
      </w:r>
      <w:r w:rsidRPr="007379F7">
        <w:rPr>
          <w:u w:val="single"/>
        </w:rPr>
        <w:t>U</w:t>
      </w:r>
      <w:r w:rsidRPr="009B2DB3">
        <w:rPr>
          <w:sz w:val="16"/>
        </w:rPr>
        <w:t xml:space="preserve">nited </w:t>
      </w:r>
      <w:r w:rsidRPr="007379F7">
        <w:rPr>
          <w:u w:val="single"/>
        </w:rPr>
        <w:t>S</w:t>
      </w:r>
      <w:r w:rsidRPr="009B2DB3">
        <w:rPr>
          <w:sz w:val="16"/>
        </w:rPr>
        <w:t xml:space="preserve">tates will, as it </w:t>
      </w:r>
      <w:r w:rsidRPr="007379F7">
        <w:rPr>
          <w:u w:val="single"/>
        </w:rPr>
        <w:t>should, continue to make its views known on human rights issues and individual cases</w:t>
      </w:r>
      <w:r w:rsidRPr="009B2DB3">
        <w:rPr>
          <w:sz w:val="16"/>
        </w:rPr>
        <w:t xml:space="preserve">. </w:t>
      </w:r>
      <w:r w:rsidRPr="007379F7">
        <w:rPr>
          <w:u w:val="single"/>
        </w:rPr>
        <w:t>And its day-to-day conduct will express its national preference for democratic principles.</w:t>
      </w:r>
      <w:r w:rsidRPr="009B2DB3">
        <w:rPr>
          <w:sz w:val="16"/>
        </w:rPr>
        <w:t xml:space="preserve"> But a systematic project to transform China's institutions by diplomatic pressure and economic sanctions is likely to backfire and isolate the very liberals it is intended to assist. In China, it would be interpreted by a considerable majority through the lens of nationalism, recalling earlier eras of foreign intervention. What this situation calls for is not an abandonment of American values but a distinction between the realizable and the absolute. </w:t>
      </w:r>
      <w:r w:rsidRPr="007379F7">
        <w:rPr>
          <w:u w:val="single"/>
        </w:rPr>
        <w:t>The U.S.-Chinese relationship should not be considered as a zero-sum game, nor can the emergence of a prosperous and powerful China be assumed in itself to be an American strategic defeat.</w:t>
      </w:r>
      <w:r w:rsidRPr="009B2DB3">
        <w:rPr>
          <w:sz w:val="16"/>
        </w:rPr>
        <w:t xml:space="preserve"> </w:t>
      </w:r>
      <w:r w:rsidRPr="007379F7">
        <w:rPr>
          <w:u w:val="single"/>
        </w:rPr>
        <w:t>A cooperative approach challenges preconceptions on both sides.</w:t>
      </w:r>
      <w:r w:rsidRPr="009B2DB3">
        <w:rPr>
          <w:sz w:val="16"/>
        </w:rPr>
        <w:t xml:space="preserve"> The United States has few precedents in its national experience of relating to a country of comparable size, self-confidence, economic achievement, and international scope and yet with such a different culture and political system. Nor does history supply China with precedents for how to relate to a fellow great power with a permanent presence in Asia, a vision of universal ideals not geared toward Chinese conceptions, and alliances with several of China's neighbors. Prior to the United States, all countries establishing such a position did so as a prelude to an attempt to dominate China. The simplest approach to strategy is to insist on overwhelming potential adversaries with superior resources and materiel. But in the contemporary world, this is only rarely feasible. China and the United States will inevitably continue as enduring realities for each other. Neither can entrust its security to the other—no great power does, for long—and each will continue to pursue its own interests, sometimes at the relative expense of the other. But both have the responsibility to take into account the others nightmares, and both would do well to recognize that their rhetoric, as much as their actual policies, can feed into the other's suspicions. Chinas greatest strategic rear is that an outside power or powers will establish military deployments around Chinas periphery capable of encroaching on China's territory or meddling in its domestic institutions. When China deemed that it faced such a threat in the past, it went to war rather than risk the outcome of what it saw as gathering trends—in Korea in 1950, against India in 1962, along the northern border with the Soviet Union in 1969, and against Vietnam in 1979. The United States' fear, sometimes only indirectly expressed, is of being pushed out of Asia by an exclusionary bloc. The United States fought a world war against Germany and Japan to prevent such an outcome and exercised some of its most forceful Cold War diplomacy under administrations of both political parties to this end against the Soviet Union. In both enterprises, it is worth noting, </w:t>
      </w:r>
      <w:r w:rsidRPr="007379F7">
        <w:rPr>
          <w:u w:val="single"/>
        </w:rPr>
        <w:t>substantial joint U.S.-Chinese efforts were directed against the perceived threat of hegemony</w:t>
      </w:r>
      <w:r w:rsidRPr="009B2DB3">
        <w:rPr>
          <w:sz w:val="16"/>
        </w:rPr>
        <w:t xml:space="preserve">. Other Asian countries will insist on their prerogatives to develop their capacities for their own national reasons, not as part of a contest between outside powers. They will not willingly consign themselves to a revived tributary order. Nor do they regard themselves as elements in an American containment policy or an American project to alter Chinas domestic institutions. They aspire to good relations with both China and the United States and will resist any pressure to choose between the two. Can the fear of hegemony and the nightmare of military encircle ment be reconciled? Is it possible to find a space in which both sides can achieve their ultimate objectives without militarizing their strategies? For great nations with global capabilities and divergent, even partly con flicting aspirations, what is the margin between conflict and abdication? That China will have a major influence in the regions surrounding it is inherent in its geography, values, and history. The limits of that influence, however, will be shaped by circumstance and policy decisions. These will determine whether an inevitable quest for influence turns into a drive to negate or exclude other independent sources of power. For nearly two generations, American strategy relied on local regional defense by American ground forces—largely to avoid the catastrophic consequences of a general nuclear war. In recent decades, congressional and public opinion have impelled an end to such commitments in Vietnam, Iraq, and Afghanistan. Now, fiscal considerations further limit the range of such an approach. American strategy has been redirected from defending territory to threatening unacceptable punishment against potential aggressors. This requires forces capable of rapid inter vention and global reach, but not bases ringing Chinas frontiers. What Washington must not do is combine a defense policy based on budget ary restraints with a diplomacy based on unlimited ideological aims. Just as Chinese influence in surrounding countries may spur fears of dominance, so efforts to pursue traditional American national interests can be perceived as a form of military encirclement. Both sides must understand the nuances by which apparently traditional and apparently reasonable courses can evoke the deepest worries of the other. </w:t>
      </w:r>
      <w:r w:rsidRPr="007379F7">
        <w:rPr>
          <w:u w:val="single"/>
        </w:rPr>
        <w:t>They should seek together to define the sphere in which their peaceful competition is circumscribed.</w:t>
      </w:r>
      <w:r w:rsidRPr="009B2DB3">
        <w:rPr>
          <w:sz w:val="16"/>
        </w:rPr>
        <w:t xml:space="preserve"> If that is managed wisely, both military confrontation and domination can be avoided; if not, escalating tension is inevitable.</w:t>
      </w:r>
      <w:r w:rsidRPr="007379F7">
        <w:rPr>
          <w:u w:val="single"/>
        </w:rPr>
        <w:t xml:space="preserve"> It is the task of diplomacy to discover this space, to expand it if possible, and to prevent the relationship from being overwhelmed by tactical and domestic imperatives.</w:t>
      </w:r>
      <w:r w:rsidRPr="009B2DB3">
        <w:rPr>
          <w:sz w:val="16"/>
        </w:rPr>
        <w:t xml:space="preserve"> The current world order was built largely without Chinese partici pation, and hence China sometimes feels less bound than others by its rules. Where the order does not suit Chinese preferences, Beijing has set up alternative arrangements, such as in the separate currency channels being established with Brazil and Japan and other countries. If the pat tern becomes routine and spreads into many spheres of activity, compet ing world orders could evolve. </w:t>
      </w:r>
      <w:r w:rsidRPr="007379F7">
        <w:rPr>
          <w:u w:val="single"/>
        </w:rPr>
        <w:t>Absent common goals coupled with agreed rules of restraint, institutionalized rivalry is likely to escalate beyond the calculations and intentions of its advocates.</w:t>
      </w:r>
      <w:r w:rsidRPr="009B2DB3">
        <w:rPr>
          <w:sz w:val="16"/>
        </w:rPr>
        <w:t xml:space="preserve"> In an era in which un precedented offensive capabilities and intrusive technologies multiply, the penalties of such a course could be drastic and perhaps irrevocable. Crisis management will not be enough to sustain a relationship so global and beset by so many differing pressures within and between both countries, which is why I have argued for the concept of a Pacific Community and expressed the hope that China and the United States can generate a sense of common purpose on at least some issues of general concern. But the goal of such a community can not be reached if either side conceives of the enterprise as primarily a more effective way to defeat or undermine the other. Neither China nor the United States can be systematically challenged without its noticing, and if such a challenge is noted, it will be resisted. Both need to commit themselves to genuine cooperation and find a way to com municate and relate their visions to each other and to the world. Some tentative steps in that direction have already been under taken. For example, the United States has joined several other coun tries in beginning negotiations on the Trans-Pacific Partnership (tpp), a free-trade pact linking the Americas with Asia. Such an ar rangement could be a step toward a Pacific Community because it would lower trade barriers among the world's most productive, dy namic, and resource-rich economies and link the two sides of the ocean in shared projects. Obama has invited China to join the tpp. However, the terms of accession as presented by American briefers and commentators have sometimes seemed to require fundamental changes in China's domes tic structure. To the extent that is the case, the tpp could be regarded in Beijing as part of a strategy to isolate China. For its part, China has put forward comparable alternative arrange ments. It has negotiated a trade pact with the Association of Southeast Asian Nations and has broached a Northeast Asian trade pact with Japan and South Korea. Important domestic political consider ations are involved for all parties. But if China and the United States come to regard each other's trade-pact efforts as elements in a strategy of isolation, the Asia-Pacific region could devolve into competing adver Lecturing a country with a history of millennia about its need to "grow up" and behave "responsibly" can be needlessly grating. sarial power blocs. Ironically, this would be a particular challenge if China meets frequent American calls to shift from an export-led to a consumption-driven economy, as its most recent five-year plan contemplates. Such a development could reduce China's stake in the United States as an export market even as it encourages other Asian countries to further orient their economies toward China. </w:t>
      </w:r>
      <w:r w:rsidRPr="007379F7">
        <w:rPr>
          <w:u w:val="single"/>
        </w:rPr>
        <w:t>The key decision facing both Beijing and Washington is whether to move toward a genuine effort at cooperation or fall into a new version of historic patterns of international rivalry. Both countries have adopted the rhetoric of community. They have even established a high-level forum for it, the Strategic and Economic Dialogue, which meets twice a year. It has been productive on immediate issues, but it is still in the foothills of its ultimate assignment to produce a truly global economic and political order</w:t>
      </w:r>
      <w:r w:rsidRPr="009B2DB3">
        <w:rPr>
          <w:sz w:val="16"/>
        </w:rPr>
        <w:t>. And if a global order does not emerge in the economic field, barriers to progress on more emo tional and less positive-sum issues, such as territory and security, may grow insurmountable. As they pursue this process, both sides need to recognize the impact of rhetoric on perceptions and calculations. American leaders occasionally launch broadsides against China, including specific proposals for adversarial policies, as domestic political necessities. This occurs even—perhaps especially—when a moderate policy is the ultimate intention. The issue is not specific complaints, which should be dealt with on the merits of the issue, but attacks on the basic motivations of Chinese policy, such as declaring China a strategic adversary. The target of these attacks is bound to ask whether domestic imperatives requiring affirmations of hostility will sooner or later require hostile actions. By the same token, threatening Chinese state ments, including those in the semiofficial press, are likely to be interpreted in terms of the actions they imply, whatever the domestic pressures or the intent that generated them. The American debate, on both sides of the political divide, often describes China as a "rising power" that will need to "mature" and learn how to exercise responsibility on the world stage. China, however, sees itself not as a rising power but as a returning one, predominant in its region for two millennia and temporarily displaced by colonial exploit ers taking advantage of Chinese domestic strife and decay.</w:t>
      </w:r>
      <w:r w:rsidRPr="007379F7">
        <w:rPr>
          <w:u w:val="single"/>
        </w:rPr>
        <w:t xml:space="preserve"> It views the prospect of a strong China exercising influence in economic, cultural, political, and military affairs not as an unnatural challenge to world or der but rather as a return to normality.</w:t>
      </w:r>
      <w:r w:rsidRPr="009B2DB3">
        <w:rPr>
          <w:sz w:val="16"/>
        </w:rPr>
        <w:t xml:space="preserve"> Americans need not agree with every aspect of the Chinese analysis to understand that lecturing a coun try with a history of millennia about its need to "grow up" and behave "responsibly" can be needlessly grating. On the Chinese side, proclamations at the governmental and the informal level that China intends to "revive the Chinese nation" to its traditional eminence carry different implications inside China and abroad. China is rightly proud of its recent strides in restoring its sense of national purpose following what it sees as a century of humiliation. Yet few other countries in Asia are nostalgic for an era when they were subject to Chinese suzerainty. As recent veterans of anticolonial struggles, most Asian countries are extremely sensitive to maintaining their independence and freedom of action vis-à-vis any outside power, whether Western or Asian. They seek to be involved in as many overlapping spheres of economic and political activity as possible; </w:t>
      </w:r>
      <w:r w:rsidRPr="007379F7">
        <w:rPr>
          <w:u w:val="single"/>
        </w:rPr>
        <w:t>they invite an American role in the region but seek equi librium, not a crusade or confrontation.</w:t>
      </w:r>
      <w:r w:rsidRPr="009B2DB3">
        <w:rPr>
          <w:sz w:val="16"/>
        </w:rPr>
        <w:t xml:space="preserve"> The rise of China is less the result of its increased military strength than of the United States' own declining competitive position, driven by factors such as obsolescent infrastructure, inadequate attention to research and development, and a seemingly dysfunctional govern mental process. The United States should address these issues with ingenuity and determination instead of blaming a putative adversary. It must take care not to repeat in its China policy the pattern of conflicts entered with vast public support and broad goals but ended when the American political process insisted on a strategy of extrication that amounted to an abandonment, if not a complete reversal, of the country's proclaimed objectives. China can find reassurance in its own record of endurance and in the fact that no U.S. administration has ever sought to alter the reality of China as one of the world's major states, economies, and civiliza tions. Americans would do well to remember that even when China's GDP is equal to that of the United States, it will need to be distributed over a population that is four times as large, aging, and engaged in complex domestic transformations occasioned by China's growth and urbanization. The practical consequence is that a great deal of China's energy will still be devoted to domestic needs. </w:t>
      </w:r>
      <w:r w:rsidRPr="007379F7">
        <w:rPr>
          <w:u w:val="single"/>
        </w:rPr>
        <w:t>Both sides should be open to conceiving of each other's activities as a normal part of international life and not in themselves as a cause for alarm. The inevitable tendency to impinge on each other should not be equated with a conscious drive to contain or dominate, so long as both can maintain the distinction and calibrate their actions accordingly.</w:t>
      </w:r>
      <w:r w:rsidRPr="009B2DB3">
        <w:rPr>
          <w:sz w:val="16"/>
        </w:rPr>
        <w:t xml:space="preserve"> China and the United States will not necessarily tran scend the ordinary operation of great-power rivalry. But they owe it to themselves, and the world, to make an effort to do so.© </w:t>
      </w:r>
    </w:p>
    <w:p w:rsidR="00821578" w:rsidRPr="009B2DB3" w:rsidRDefault="00821578" w:rsidP="00821578">
      <w:pPr>
        <w:rPr>
          <w:sz w:val="16"/>
        </w:rPr>
      </w:pPr>
    </w:p>
    <w:p w:rsidR="00821578" w:rsidRPr="009B2DB3" w:rsidRDefault="00821578" w:rsidP="00821578">
      <w:pPr>
        <w:rPr>
          <w:sz w:val="16"/>
        </w:rPr>
      </w:pPr>
    </w:p>
    <w:p w:rsidR="00ED6716" w:rsidRDefault="00ED6716" w:rsidP="00ED6716">
      <w:pPr>
        <w:pStyle w:val="Heading3"/>
      </w:pPr>
      <w:r>
        <w:t>CP Solves – Education</w:t>
      </w:r>
      <w:r w:rsidR="00134477">
        <w:t>al</w:t>
      </w:r>
      <w:r>
        <w:t xml:space="preserve"> Exchanges</w:t>
      </w:r>
    </w:p>
    <w:p w:rsidR="007A1BCB" w:rsidRPr="009B2DB3" w:rsidRDefault="007A1BCB" w:rsidP="007A1BCB">
      <w:pPr>
        <w:rPr>
          <w:sz w:val="16"/>
        </w:rPr>
      </w:pPr>
    </w:p>
    <w:p w:rsidR="00ED6716" w:rsidRDefault="00ED6716" w:rsidP="00ED6716">
      <w:pPr>
        <w:pStyle w:val="Heading4"/>
      </w:pPr>
      <w:r>
        <w:t>Professional military education exchanges help the US develop contact further down the PRC and counter anti-Western ideological indoctrination</w:t>
      </w:r>
    </w:p>
    <w:p w:rsidR="00ED6716" w:rsidRPr="009B2DB3" w:rsidRDefault="00ED6716" w:rsidP="00ED6716">
      <w:pPr>
        <w:rPr>
          <w:sz w:val="16"/>
        </w:rPr>
      </w:pPr>
      <w:r>
        <w:rPr>
          <w:rStyle w:val="Style13ptBold"/>
        </w:rPr>
        <w:t>Harold 13</w:t>
      </w:r>
      <w:r w:rsidRPr="009B2DB3">
        <w:rPr>
          <w:sz w:val="16"/>
        </w:rPr>
        <w:t xml:space="preserve"> 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Asia Policy 16, The National Bureau of Asian Research, Project Muse) AAB</w:t>
      </w:r>
    </w:p>
    <w:p w:rsidR="00ED6716" w:rsidRPr="00785414" w:rsidRDefault="00ED6716" w:rsidP="00ED6716">
      <w:pPr>
        <w:rPr>
          <w:rStyle w:val="StyleUnderline"/>
        </w:rPr>
      </w:pPr>
      <w:r w:rsidRPr="00785414">
        <w:rPr>
          <w:rStyle w:val="StyleUnderline"/>
        </w:rPr>
        <w:t>Professional military educational exchanges represent a fifth area where cooperation between the U.S. and Chinese militaries could be expande</w:t>
      </w:r>
      <w:r w:rsidRPr="009B2DB3">
        <w:rPr>
          <w:sz w:val="16"/>
        </w:rPr>
        <w:t>d</w:t>
      </w:r>
      <w:r w:rsidRPr="00785414">
        <w:rPr>
          <w:rStyle w:val="StyleUnderline"/>
        </w:rPr>
        <w:t xml:space="preserve">. Doing so would enable the United States to develop its contacts further down the PRC chain of command and could help </w:t>
      </w:r>
      <w:r w:rsidRPr="00785414">
        <w:rPr>
          <w:rStyle w:val="Emphasis"/>
        </w:rPr>
        <w:t>counter the ideological indoctrination</w:t>
      </w:r>
      <w:r w:rsidRPr="00785414">
        <w:rPr>
          <w:rStyle w:val="StyleUnderline"/>
        </w:rPr>
        <w:t xml:space="preserve"> that </w:t>
      </w:r>
      <w:r w:rsidRPr="009B2DB3">
        <w:rPr>
          <w:sz w:val="16"/>
        </w:rPr>
        <w:t>Chinese soldiers are exposed to early on, which paints</w:t>
      </w:r>
      <w:r w:rsidRPr="00785414">
        <w:rPr>
          <w:rStyle w:val="StyleUnderline"/>
        </w:rPr>
        <w:t xml:space="preserve"> the United States as implacably hostile to China</w:t>
      </w:r>
      <w:r w:rsidRPr="009B2DB3">
        <w:rPr>
          <w:sz w:val="16"/>
        </w:rPr>
        <w:t xml:space="preserve">. Educational exchanges can be disaggregated into four types: flag officers and general officers, colonels and lower-ranking officers, noncommissioned officers, and enlisted personnel. </w:t>
      </w:r>
      <w:r w:rsidRPr="00785414">
        <w:rPr>
          <w:rStyle w:val="StyleUnderline"/>
        </w:rPr>
        <w:t>Each type of exchange carries different potential benefits</w:t>
      </w:r>
      <w:r w:rsidRPr="009B2DB3">
        <w:rPr>
          <w:sz w:val="16"/>
        </w:rPr>
        <w:t xml:space="preserve"> and drawbacks. For example, </w:t>
      </w:r>
      <w:r w:rsidRPr="00785414">
        <w:rPr>
          <w:rStyle w:val="StyleUnderline"/>
        </w:rPr>
        <w:t>flag officers and general officers are clearly the most influential</w:t>
      </w:r>
      <w:r w:rsidRPr="009B2DB3">
        <w:rPr>
          <w:sz w:val="16"/>
        </w:rPr>
        <w:t xml:space="preserve">, but given that they are at the end of their working careers, their influence is likely to last the shortest. Additionally, they may be the least open to rethinking received images of the United States and more vested than other levels in preserving the leading role of the CCP. At the same time, </w:t>
      </w:r>
      <w:r w:rsidRPr="00785414">
        <w:rPr>
          <w:rStyle w:val="StyleUnderline"/>
        </w:rPr>
        <w:t>these officers may have the greatest personal authority, meaning they more accurately reflect the PRC's position and can therefore better help U.S. observers understand the current state of Chinese thinking. One level down, colonels and senior colonels represent a particularly promising level for professional military educational exchanges, since these individuals are both trusted and highly expert and represent the pool from which the next generation of general officers will be drawn</w:t>
      </w:r>
      <w:r w:rsidRPr="009B2DB3">
        <w:rPr>
          <w:sz w:val="16"/>
        </w:rPr>
        <w:t xml:space="preserve">. Further down the chain of command, noncommissioned officers carry the greatest potential risks from the perspective of some U.S. analysts because these officers constitute the critical node of the U.S. military's approach to integrating officers and enlisted soldiers together into a cohesive whole. </w:t>
      </w:r>
      <w:r w:rsidRPr="00785414">
        <w:rPr>
          <w:rStyle w:val="StyleUnderline"/>
        </w:rPr>
        <w:t>Noncommissioned officers provide unit continuity, improve tactical decision-making, and translate strategic vision and experience up and down the chain of command between officers and enlisted personnel, thereby helping to ensure combat effectiveness</w:t>
      </w:r>
      <w:r w:rsidRPr="009B2DB3">
        <w:rPr>
          <w:sz w:val="16"/>
        </w:rPr>
        <w:t xml:space="preserve">. For this reason, some U.S. observers are extremely wary about extending exchanges to the noncommissioned officer corps. At the same time, other U.S. experts argue that because the Chinese political system imposes strict limitations on lower-level decision-making, expanding exchanges with these officers could serve to impress upon the PLA forces the costs of continuing to support a political system that limits its military effectiveness and professionalization. </w:t>
      </w:r>
      <w:r w:rsidRPr="00785414">
        <w:rPr>
          <w:rStyle w:val="StyleUnderline"/>
        </w:rPr>
        <w:t>Such exchanges could provide opportunities for the United States to better understand how the Chinese noncommissioned officer corps functions.</w:t>
      </w:r>
      <w:r w:rsidRPr="009B2DB3">
        <w:rPr>
          <w:sz w:val="16"/>
        </w:rPr>
        <w:t xml:space="preserve"> Finally, </w:t>
      </w:r>
      <w:r w:rsidRPr="00785414">
        <w:rPr>
          <w:rStyle w:val="StyleUnderline"/>
        </w:rPr>
        <w:t>inviting Chinese enlisted men and women to visit U.S. professional military educational institutions</w:t>
      </w:r>
      <w:r w:rsidRPr="009B2DB3">
        <w:rPr>
          <w:sz w:val="16"/>
        </w:rPr>
        <w:t xml:space="preserve"> [End Page 120] c</w:t>
      </w:r>
      <w:r w:rsidRPr="00785414">
        <w:rPr>
          <w:rStyle w:val="StyleUnderline"/>
        </w:rPr>
        <w:t xml:space="preserve">ould help shape popular images of the United States, including expanding consciousness of the rule of law, civil-military relations, and popular trust. </w:t>
      </w:r>
      <w:r w:rsidRPr="009B2DB3">
        <w:rPr>
          <w:sz w:val="16"/>
        </w:rPr>
        <w:t xml:space="preserve">While some argue that impressions made on enlisted soldiers are unlikely to have much policy impact, </w:t>
      </w:r>
      <w:r w:rsidRPr="00785414">
        <w:rPr>
          <w:rStyle w:val="StyleUnderline"/>
        </w:rPr>
        <w:t>when these soldiers cycle out of the military and back into Chinese society at large, such exposure could be useful for countering anti-American images propagated in the Chinese media.</w:t>
      </w:r>
    </w:p>
    <w:p w:rsidR="00ED6716" w:rsidRPr="009B2DB3" w:rsidRDefault="00ED6716" w:rsidP="00ED6716">
      <w:pPr>
        <w:rPr>
          <w:sz w:val="16"/>
        </w:rPr>
      </w:pPr>
    </w:p>
    <w:p w:rsidR="00821578" w:rsidRDefault="00821578" w:rsidP="00821578">
      <w:pPr>
        <w:pStyle w:val="Heading3"/>
      </w:pPr>
      <w:r>
        <w:t>CP Solves – Escalation</w:t>
      </w:r>
      <w:r w:rsidR="005A2E94">
        <w:t>/Miscalc</w:t>
      </w:r>
    </w:p>
    <w:p w:rsidR="007A1BCB" w:rsidRPr="009B2DB3" w:rsidRDefault="007A1BCB" w:rsidP="007A1BCB">
      <w:pPr>
        <w:rPr>
          <w:sz w:val="16"/>
        </w:rPr>
      </w:pPr>
    </w:p>
    <w:p w:rsidR="00821578" w:rsidRDefault="00821578" w:rsidP="00821578">
      <w:pPr>
        <w:pStyle w:val="Heading4"/>
      </w:pPr>
      <w:r>
        <w:t>Mil-mil relations key to avoid conflict—ensures sustained dialogue and conflict management</w:t>
      </w:r>
    </w:p>
    <w:p w:rsidR="00821578" w:rsidRPr="009B2DB3" w:rsidRDefault="00821578" w:rsidP="00821578">
      <w:pPr>
        <w:rPr>
          <w:sz w:val="16"/>
        </w:rPr>
      </w:pPr>
      <w:r w:rsidRPr="007505D6">
        <w:rPr>
          <w:rStyle w:val="Style13ptBold"/>
        </w:rPr>
        <w:t>Kamphausen and Drun 16</w:t>
      </w:r>
      <w:r w:rsidRPr="009B2DB3">
        <w:rPr>
          <w:sz w:val="16"/>
        </w:rPr>
        <w:t xml:space="preserve"> - Senior Vice President for Research and Director of the Washington, D.C., office at the National Bureau of Asian Research AND a Bridge Award Fellow at the National Bureau of Asian Research (Roy D. AND Jessica, "WHAT ARE MIL-MIL TIES BETWEEN THE U.S. AND CHINA GOOD FOR?", 4/22/16, War On The Rocks, warontherocks.com/2016/04/what-are-mil-mil-ties-between-the-u-s-and-china-good-for/)//NY</w:t>
      </w:r>
    </w:p>
    <w:p w:rsidR="00821578" w:rsidRPr="009B2DB3" w:rsidRDefault="00821578" w:rsidP="00821578">
      <w:pPr>
        <w:rPr>
          <w:sz w:val="16"/>
        </w:rPr>
      </w:pPr>
      <w:r w:rsidRPr="009B2DB3">
        <w:rPr>
          <w:sz w:val="16"/>
        </w:rPr>
        <w:t xml:space="preserve">Senior Defense Department leadership clarified this week that China’s invitation to the 2016 Rim of the Pacific (RIMPAC) exercises still stands, despite calls from Capitol Hill for its withdrawal. Opponents to Chinese participation argue that the United States should impose costs for China’s increasingly aggressive actions in the South China Sea. However, </w:t>
      </w:r>
      <w:r w:rsidRPr="00051DB4">
        <w:rPr>
          <w:rStyle w:val="StyleUnderline"/>
        </w:rPr>
        <w:t>military-to-military</w:t>
      </w:r>
      <w:r w:rsidRPr="009B2DB3">
        <w:rPr>
          <w:sz w:val="16"/>
        </w:rPr>
        <w:t xml:space="preserve"> (mil-mil) — </w:t>
      </w:r>
      <w:r w:rsidRPr="00051DB4">
        <w:rPr>
          <w:rStyle w:val="StyleUnderline"/>
        </w:rPr>
        <w:t xml:space="preserve">which include multilateral and bilateral exercises but encompass a wide range of activities that serve as confidence-building and deconfliction measures — </w:t>
      </w:r>
      <w:r w:rsidRPr="00FE5C1E">
        <w:rPr>
          <w:rStyle w:val="Emphasis"/>
        </w:rPr>
        <w:t>play an important role in the broader U.S.–China relationship, serving as a channel for sustained dialogue and conflict management</w:t>
      </w:r>
      <w:r w:rsidRPr="00051DB4">
        <w:rPr>
          <w:rStyle w:val="StyleUnderline"/>
        </w:rPr>
        <w:t>.</w:t>
      </w:r>
      <w:r w:rsidRPr="009B2DB3">
        <w:rPr>
          <w:sz w:val="16"/>
        </w:rPr>
        <w:t xml:space="preserve"> </w:t>
      </w:r>
      <w:r w:rsidRPr="00A8082B">
        <w:rPr>
          <w:rStyle w:val="StyleUnderline"/>
        </w:rPr>
        <w:t>Former head of U.S. Pacific Command Adm.</w:t>
      </w:r>
      <w:r w:rsidRPr="009B2DB3">
        <w:rPr>
          <w:sz w:val="16"/>
        </w:rPr>
        <w:t xml:space="preserve"> Samuel </w:t>
      </w:r>
      <w:r w:rsidRPr="00A8082B">
        <w:rPr>
          <w:rStyle w:val="StyleUnderline"/>
        </w:rPr>
        <w:t>Locklear</w:t>
      </w:r>
      <w:r w:rsidRPr="009B2DB3">
        <w:rPr>
          <w:sz w:val="16"/>
        </w:rPr>
        <w:t xml:space="preserve">, during a keynote address at an event this Tuesday co-hosted by the National Bureau of Asian Research, </w:t>
      </w:r>
      <w:r w:rsidRPr="0017318E">
        <w:rPr>
          <w:rStyle w:val="StyleUnderline"/>
        </w:rPr>
        <w:t>advanced this view, noting that China’s</w:t>
      </w:r>
      <w:r w:rsidRPr="00051DB4">
        <w:rPr>
          <w:rStyle w:val="StyleUnderline"/>
        </w:rPr>
        <w:t xml:space="preserve"> participation in RIMPAC 2014 was a “very big success” and that Washington “should do all that [it] can to keep the PLA engaged in international military forums.” His comments come at a time where mil-mil relations between the United States and China are growing ever more consequential, in light of recent developments in the Asia-Pacific. </w:t>
      </w:r>
      <w:r w:rsidRPr="0017318E">
        <w:rPr>
          <w:rStyle w:val="Emphasis"/>
        </w:rPr>
        <w:t>Increasing militarization in the region and Chinese assertiveness in the South China Sea heighten the need for mil-mil contacts as a way to manage tensions, ensure stability, and communicate each sides’ respective interests to avoid miscalculations.</w:t>
      </w:r>
      <w:r w:rsidRPr="009B2DB3">
        <w:rPr>
          <w:sz w:val="16"/>
        </w:rPr>
        <w:t xml:space="preserve"> Both Washington and Beijing have acknowledged the importance of the U.S.–China relationship for maintaining stability in the Asia-Pacific. </w:t>
      </w:r>
      <w:r w:rsidRPr="00051DB4">
        <w:rPr>
          <w:rStyle w:val="StyleUnderline"/>
        </w:rPr>
        <w:t>Presidents Barack Obama and Xi Jinping jointly advocated for a more mature and robust mil-mil relationship during respective state visits in November 2014 and September 2015. Clearly both sides want to avoid military tensions and armed conflict because they recognize that conflict would be disastrous for both countries and catastrophic for the region.</w:t>
      </w:r>
      <w:r w:rsidRPr="009B2DB3">
        <w:rPr>
          <w:sz w:val="16"/>
        </w:rPr>
        <w:t xml:space="preserve"> However, the United States and China share a long history of highs and, more frequently, lows in the mil-mil domain, given its correlation to overall political ties. The mil-mil relationship took root during the Sino–Soviet split. But mil-mil relations fluctuated in the following years, subject to the ripple effects of the Tiananmen Square incident, the cross-strait crisis in 1995 and 1996, NATO’s accidental bombing of the Chinese embassy in Belgrade in 1999, the EP-3 incident, and arms sales to Taiwan. </w:t>
      </w:r>
      <w:r w:rsidRPr="00051DB4">
        <w:rPr>
          <w:rStyle w:val="StyleUnderline"/>
        </w:rPr>
        <w:t>Mil-mil ties were always reestablished after these crises subsided. All the more, the type and sophistication of mil-mil ties have markedly increased,</w:t>
      </w:r>
      <w:r w:rsidRPr="009B2DB3">
        <w:rPr>
          <w:sz w:val="16"/>
        </w:rPr>
        <w:t xml:space="preserve"> to include a first-ever naval exercise involving cross-deck helicopter landings in 2013, the completion of an air annex, and an increase in the number of high-level exchanges, among others. The adaptability to change and fluctuations in the strategic environment reflects an overall maturation of the bilateral relationship and should signal confidence going forward, not cynicism. In particular, there is now a heightened awareness about the need for more restraint in suspending ties. For example, Admiral Harry Harris, the commander of U.S. Pacific Command, was welcomed in November 2015 by Chinese counterparts, despite the USS Lassen’s freedom of navigation operation in the South China Sea a few days earlier. A new round of arms sales to Taiwan late last year also did not result in suspension of mil-mil activities, serving as another solid indicator. Yet </w:t>
      </w:r>
      <w:r w:rsidRPr="0016762E">
        <w:rPr>
          <w:rStyle w:val="Emphasis"/>
        </w:rPr>
        <w:t>the mil-mil program between the United States and China could be further optimized in the near term through collaboration in areas of shared interests</w:t>
      </w:r>
      <w:r w:rsidRPr="00051DB4">
        <w:rPr>
          <w:rStyle w:val="StyleUnderline"/>
        </w:rPr>
        <w:t>.</w:t>
      </w:r>
      <w:r w:rsidRPr="009B2DB3">
        <w:rPr>
          <w:sz w:val="16"/>
        </w:rPr>
        <w:t xml:space="preserve"> </w:t>
      </w:r>
      <w:r w:rsidRPr="0016762E">
        <w:rPr>
          <w:rStyle w:val="StyleUnderline"/>
        </w:rPr>
        <w:t>This includes enhancing communication mechanisms to reduce miscalculations and assuage differences.</w:t>
      </w:r>
      <w:r w:rsidRPr="009B2DB3">
        <w:rPr>
          <w:sz w:val="16"/>
        </w:rPr>
        <w:t xml:space="preserve"> For example, they could mutually determine the correct mix of mil-mil activities or clarify interests to the other party. Longer term, </w:t>
      </w:r>
      <w:r w:rsidRPr="00051DB4">
        <w:rPr>
          <w:rStyle w:val="StyleUnderline"/>
        </w:rPr>
        <w:t>the development of a collaborative agenda could both increase security and strengthen the relationship in important ways. There seems to be scope</w:t>
      </w:r>
      <w:r w:rsidRPr="009B2DB3">
        <w:rPr>
          <w:sz w:val="16"/>
        </w:rPr>
        <w:t xml:space="preserve"> — based off the success of extra-regional initiatives such as the Gulf of Aden exercises — </w:t>
      </w:r>
      <w:r w:rsidRPr="00051DB4">
        <w:rPr>
          <w:rStyle w:val="StyleUnderline"/>
        </w:rPr>
        <w:t>for the United States and China to develop a framework of mil-mil engagement through activities that manage each other’s important constraints and deal with existing challenges.</w:t>
      </w:r>
      <w:r w:rsidRPr="009B2DB3">
        <w:rPr>
          <w:sz w:val="16"/>
        </w:rPr>
        <w:t xml:space="preserve"> Additionally, Beijing and Washington must establish appropriate mechanisms for managing tensions in areas where interests diverge. </w:t>
      </w:r>
      <w:r w:rsidRPr="00051DB4">
        <w:rPr>
          <w:rStyle w:val="StyleUnderline"/>
        </w:rPr>
        <w:t>A point of contention on the Chinese side has been U.S. congressional oversight, which Beijing views as a major hindrance to mil-mil progress.</w:t>
      </w:r>
      <w:r w:rsidRPr="009B2DB3">
        <w:rPr>
          <w:sz w:val="16"/>
        </w:rPr>
        <w:t xml:space="preserve"> </w:t>
      </w:r>
      <w:r w:rsidRPr="00720882">
        <w:rPr>
          <w:rStyle w:val="StyleUnderline"/>
        </w:rPr>
        <w:t>Washington should be more vocal in emphasizing the relevant role of Congress and should actively engage with Capitol Hill during mil-mil exchanges — for example, by increasing the involvement of key members and staff, as well as congressional representation at the Defense Consultative Talks and major mil-mil exercises.</w:t>
      </w:r>
      <w:r>
        <w:rPr>
          <w:rStyle w:val="StyleUnderline"/>
        </w:rPr>
        <w:t xml:space="preserve"> </w:t>
      </w:r>
      <w:r w:rsidRPr="009B2DB3">
        <w:rPr>
          <w:sz w:val="16"/>
        </w:rPr>
        <w:t xml:space="preserve">Further options for mitigating tensions in areas of conflicting interests include pursuing trilateral security dialogues with U.S. allies to demonstrate the impact that such relationships have on regional stability. </w:t>
      </w:r>
      <w:r w:rsidRPr="00051DB4">
        <w:rPr>
          <w:rStyle w:val="StyleUnderline"/>
        </w:rPr>
        <w:t>Over the longer term, both sides should work to address common challenges, such as the threats posed by North Korea or in the emerging domains of space and cyberspace. Ultimately, the key to mil-mil cooperation will be moving beyond a relationship defined by the satisfaction of each party with bilateral exchanges and embracing a new paradigm in which Sino–U.S. mil-mil engagement makes real contributions to regional and global security.</w:t>
      </w:r>
    </w:p>
    <w:p w:rsidR="00821578" w:rsidRPr="009B2DB3" w:rsidRDefault="00821578" w:rsidP="00821578">
      <w:pPr>
        <w:rPr>
          <w:sz w:val="16"/>
        </w:rPr>
      </w:pPr>
    </w:p>
    <w:p w:rsidR="00821578" w:rsidRDefault="00821578" w:rsidP="00821578">
      <w:pPr>
        <w:pStyle w:val="Heading4"/>
      </w:pPr>
      <w:r>
        <w:t>Increased military engagement raises costs for escalating a conflict and breaking ties</w:t>
      </w:r>
    </w:p>
    <w:p w:rsidR="00821578" w:rsidRPr="009B2DB3" w:rsidRDefault="00821578" w:rsidP="00821578">
      <w:pPr>
        <w:rPr>
          <w:sz w:val="16"/>
        </w:rPr>
      </w:pPr>
      <w:r>
        <w:rPr>
          <w:rStyle w:val="Style13ptBold"/>
        </w:rPr>
        <w:t>Harold 13</w:t>
      </w:r>
      <w:r w:rsidRPr="009B2DB3">
        <w:rPr>
          <w:sz w:val="16"/>
        </w:rPr>
        <w:t xml:space="preserve"> 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Asia Policy 16, The National Bureau of Asian Research, Project Muse) AAB</w:t>
      </w:r>
    </w:p>
    <w:p w:rsidR="00821578" w:rsidRPr="009B2DB3" w:rsidRDefault="00821578" w:rsidP="00821578">
      <w:pPr>
        <w:rPr>
          <w:sz w:val="16"/>
        </w:rPr>
      </w:pPr>
      <w:r w:rsidRPr="009B2DB3">
        <w:rPr>
          <w:sz w:val="16"/>
        </w:rPr>
        <w:t xml:space="preserve">During the first term of the Obama administration, the Pentagon put in place </w:t>
      </w:r>
      <w:r w:rsidRPr="00047EC1">
        <w:rPr>
          <w:rStyle w:val="StyleUnderline"/>
        </w:rPr>
        <w:t>a centralized and strategic vision for its relationship with the PLA</w:t>
      </w:r>
      <w:r w:rsidRPr="009B2DB3">
        <w:rPr>
          <w:sz w:val="16"/>
        </w:rPr>
        <w:t xml:space="preserve">. In January 2011, then deputy assistant secretary of defense for East Asia Michael Schiffer described the administration's approach as </w:t>
      </w:r>
      <w:r w:rsidRPr="00047EC1">
        <w:rPr>
          <w:rStyle w:val="StyleUnderline"/>
        </w:rPr>
        <w:t>aimed at building a relationship based on four goals: creating clear and consistent lines of communication for senior leaders; increasing the safety of U.S. and Chinese military personnel operating in increasingly close proximity; giving each side</w:t>
      </w:r>
      <w:r w:rsidRPr="009B2DB3">
        <w:rPr>
          <w:sz w:val="16"/>
        </w:rPr>
        <w:t xml:space="preserve"> [End Page 111] </w:t>
      </w:r>
      <w:r w:rsidRPr="00047EC1">
        <w:rPr>
          <w:rStyle w:val="StyleUnderline"/>
        </w:rPr>
        <w:t>clearer insight into the capabilities, intentions, and doctrine of the other side so as to minimize misunderstandings and miscalculations; and encouraging and shaping China's engagement with regional and global multilateral organizations</w:t>
      </w:r>
      <w:r w:rsidRPr="009B2DB3">
        <w:rPr>
          <w:sz w:val="16"/>
        </w:rPr>
        <w:t xml:space="preserve">.21 The next section describes how the United States might achieve these goals through the expansion of military ties and cooperation. A Strategy for Expanding U.S. Military Relations with China </w:t>
      </w:r>
      <w:r w:rsidRPr="00047EC1">
        <w:rPr>
          <w:rStyle w:val="StyleUnderline"/>
        </w:rPr>
        <w:t xml:space="preserve">Developing a U.S. strategy to achieve these goals requires expanding contacts and bringing value to a broader set of actors on the Chinese side so as </w:t>
      </w:r>
      <w:r w:rsidRPr="00047EC1">
        <w:rPr>
          <w:rStyle w:val="Emphasis"/>
        </w:rPr>
        <w:t>to raise the costs of cutting military ties</w:t>
      </w:r>
      <w:r w:rsidRPr="009B2DB3">
        <w:rPr>
          <w:sz w:val="16"/>
        </w:rPr>
        <w:t xml:space="preserve">. </w:t>
      </w:r>
      <w:r w:rsidRPr="00047EC1">
        <w:rPr>
          <w:rStyle w:val="StyleUnderline"/>
        </w:rPr>
        <w:t>Numerous studies of U.S.-China military relations have noted that the United States tends to prefer a bottom-up strategy of building contacts, whereas in the Chinese system no lower-level interactions occur without the blessing of top leaders, meaning a top-down approach is required</w:t>
      </w:r>
      <w:r w:rsidRPr="009B2DB3">
        <w:rPr>
          <w:sz w:val="16"/>
        </w:rPr>
        <w:t>.22 As one Chinese expert interviewed for this study argued, "</w:t>
      </w:r>
      <w:r w:rsidRPr="00047EC1">
        <w:rPr>
          <w:rStyle w:val="StyleUnderline"/>
        </w:rPr>
        <w:t>political leaders will have to set the tone, level, and agenda of military-to-military relations,</w:t>
      </w:r>
      <w:r w:rsidRPr="009B2DB3">
        <w:rPr>
          <w:sz w:val="16"/>
        </w:rPr>
        <w:t xml:space="preserve">" while another pointed out that "top leaders need to impose their will for the relationship to improve."23 At the same time, U.S. strategy cannot rely on engagement with top leaders alone. Without an expansion of contacts across different levels of the PLA and the Chinese government, it is unlikely that the United States will be able to successfully raise the costs of severing ties. </w:t>
      </w:r>
      <w:r w:rsidRPr="00047EC1">
        <w:rPr>
          <w:rStyle w:val="StyleUnderline"/>
        </w:rPr>
        <w:t>Thus, U.S. strategy should focus both on increasing the frequency of contacts with top-level Chinese military leaders and on winning their support for a broader relationship that would expand contacts at lower levels</w:t>
      </w:r>
      <w:r w:rsidRPr="009B2DB3">
        <w:rPr>
          <w:sz w:val="16"/>
        </w:rPr>
        <w:t xml:space="preserve">. </w:t>
      </w:r>
      <w:r w:rsidRPr="00047EC1">
        <w:rPr>
          <w:rStyle w:val="StyleUnderline"/>
        </w:rPr>
        <w:t>At the senior leadership level, the U.S. side is working to increase the frequency both of summit meetings and of military exchanges between the secretary of defense and the Chinese minister of defense</w:t>
      </w:r>
      <w:r w:rsidRPr="009B2DB3">
        <w:rPr>
          <w:sz w:val="16"/>
        </w:rPr>
        <w:t xml:space="preserve">, the chairman of the Joint Chiefs of Staff and the PLA chief of the General Staff Department, and the under secretary of defense for policy and the PLA deputy chief of the General Staff Department with responsibility for defense diplomacy.24 [End Page 112] </w:t>
      </w:r>
      <w:r w:rsidRPr="00047EC1">
        <w:rPr>
          <w:rStyle w:val="StyleUnderline"/>
        </w:rPr>
        <w:t>Exchanges between the commander of U.S. Pacific Command (PACOM) and the U.S. service branch chiefs and their Chinese counterparts are also an important avenue to building bilateral defense relations</w:t>
      </w:r>
      <w:r w:rsidRPr="009B2DB3">
        <w:rPr>
          <w:sz w:val="16"/>
        </w:rPr>
        <w:t xml:space="preserve">.25 </w:t>
      </w:r>
      <w:r w:rsidRPr="00047EC1">
        <w:rPr>
          <w:rStyle w:val="StyleUnderline"/>
        </w:rPr>
        <w:t xml:space="preserve">Scheduling more meetings between senior political and military leaders raises the </w:t>
      </w:r>
      <w:r w:rsidRPr="00047EC1">
        <w:rPr>
          <w:rStyle w:val="Emphasis"/>
        </w:rPr>
        <w:t>cost of severing ties because to do so would force officials to cancel events on which they have already spent time and resources planning.</w:t>
      </w:r>
      <w:r>
        <w:rPr>
          <w:rStyle w:val="Emphasis"/>
        </w:rPr>
        <w:t xml:space="preserve"> </w:t>
      </w:r>
      <w:r w:rsidRPr="00047EC1">
        <w:rPr>
          <w:rStyle w:val="StyleUnderline"/>
        </w:rPr>
        <w:t xml:space="preserve">The forums that bring top U.S. and Chinese </w:t>
      </w:r>
      <w:r w:rsidRPr="009B2DB3">
        <w:rPr>
          <w:sz w:val="16"/>
        </w:rPr>
        <w:t xml:space="preserve">political and </w:t>
      </w:r>
      <w:r w:rsidRPr="00047EC1">
        <w:rPr>
          <w:rStyle w:val="StyleUnderline"/>
        </w:rPr>
        <w:t>military leaders together</w:t>
      </w:r>
      <w:r w:rsidRPr="009B2DB3">
        <w:rPr>
          <w:sz w:val="16"/>
        </w:rPr>
        <w:t>—senior leadership visits, the Strategic Security Dialogue, the Defense Consultative Talks, and meetings held under the Military Maritime Consultative Agreement (MMCA)—</w:t>
      </w:r>
      <w:r w:rsidRPr="00047EC1">
        <w:rPr>
          <w:rStyle w:val="StyleUnderline"/>
        </w:rPr>
        <w:t>are opportunities for each side to emphasize its strategic priorities, plan defense exchanges for the year to come, expound on important concepts and understandings, and discuss professional operating practices and mutual expectations. Chinese experts interviewed for this study were in agreement on the importance of these top-level forums, stating that the two sides should "expand high-level contacts" and "work to improve the quality and substance of these rather than building new forums.</w:t>
      </w:r>
      <w:r w:rsidRPr="009B2DB3">
        <w:rPr>
          <w:sz w:val="16"/>
        </w:rPr>
        <w:t xml:space="preserve">"26 Despite the fact that few breakthroughs in bilateral defense affairs are expected at such events, U.S. defense officials agreed that </w:t>
      </w:r>
      <w:r w:rsidRPr="00047EC1">
        <w:rPr>
          <w:rStyle w:val="StyleUnderline"/>
        </w:rPr>
        <w:t xml:space="preserve">these forums represent a critical piece of the military-to-military relationship inasmuch as they provide "critical top cover that can allow lower-level officials to </w:t>
      </w:r>
      <w:r w:rsidRPr="00047EC1">
        <w:rPr>
          <w:rStyle w:val="Emphasis"/>
        </w:rPr>
        <w:t>move cooperative policies forward</w:t>
      </w:r>
      <w:r w:rsidRPr="009B2DB3">
        <w:rPr>
          <w:sz w:val="16"/>
        </w:rPr>
        <w:t>."27</w:t>
      </w:r>
    </w:p>
    <w:p w:rsidR="00821578" w:rsidRPr="009B2DB3" w:rsidRDefault="00821578" w:rsidP="00821578">
      <w:pPr>
        <w:rPr>
          <w:sz w:val="16"/>
        </w:rPr>
      </w:pPr>
    </w:p>
    <w:p w:rsidR="00821578" w:rsidRDefault="00821578" w:rsidP="00821578">
      <w:pPr>
        <w:pStyle w:val="Heading4"/>
      </w:pPr>
      <w:r>
        <w:t>Increasing communication decreases the risks of inadvertent escalation – encourages crisis management and clarifies ambiguity</w:t>
      </w:r>
    </w:p>
    <w:p w:rsidR="00821578" w:rsidRPr="009B2DB3" w:rsidRDefault="00821578" w:rsidP="00821578">
      <w:pPr>
        <w:rPr>
          <w:sz w:val="16"/>
        </w:rPr>
      </w:pPr>
      <w:r>
        <w:rPr>
          <w:rStyle w:val="Style13ptBold"/>
        </w:rPr>
        <w:t>Goldstein 13</w:t>
      </w:r>
      <w:r w:rsidRPr="009B2DB3">
        <w:rPr>
          <w:sz w:val="16"/>
        </w:rPr>
        <w:t xml:space="preserve"> Professor of Global Politics and International Relations, Director of the Center for the Study of Contemporary China, and Associate Director of the Christopher H. Browne Center for International Politics at the University of Pennsylvania, Senior Fellow at the Foreign Policy Research Institute in Philadelphia (Avery, Sep/Oct 2013, “China's Real and Present Danger: Now Is the Time for Washington to Worry,” Foreign Affairs, ProQuest) AAB</w:t>
      </w:r>
    </w:p>
    <w:p w:rsidR="00821578" w:rsidRDefault="00821578" w:rsidP="00821578">
      <w:pPr>
        <w:rPr>
          <w:rStyle w:val="StyleUnderline"/>
        </w:rPr>
      </w:pPr>
      <w:r w:rsidRPr="003F0FBA">
        <w:rPr>
          <w:rStyle w:val="StyleUnderline"/>
        </w:rPr>
        <w:t>The chances of a U.S.-Chinese crisis in the coming years</w:t>
      </w:r>
      <w:r w:rsidRPr="009B2DB3">
        <w:rPr>
          <w:sz w:val="16"/>
        </w:rPr>
        <w:t xml:space="preserve"> are low, but they </w:t>
      </w:r>
      <w:r w:rsidRPr="003F0FBA">
        <w:rPr>
          <w:rStyle w:val="StyleUnderline"/>
        </w:rPr>
        <w:t xml:space="preserve">are not negligible, and they are made more troubling by the risk of such a confrontation escalating. The most important steps Beijing and Washington can take are those that might help prevent crises from developing in the first place. Since uncertainty about the scope of each side's vital interests would be a trigger for such crises, the two countries should deepen </w:t>
      </w:r>
      <w:r w:rsidRPr="009B2DB3">
        <w:rPr>
          <w:sz w:val="16"/>
        </w:rPr>
        <w:t xml:space="preserve">political and </w:t>
      </w:r>
      <w:r w:rsidRPr="003F0FBA">
        <w:rPr>
          <w:rStyle w:val="StyleUnderline"/>
        </w:rPr>
        <w:t xml:space="preserve">military exchanges that focus closely on this problem. </w:t>
      </w:r>
      <w:r w:rsidRPr="009D7ACD">
        <w:rPr>
          <w:rStyle w:val="Emphasis"/>
        </w:rPr>
        <w:t>Even if they cannot achieve full clarity, discussions can help draw attention to what each side believes poses the greatest risks.</w:t>
      </w:r>
      <w:r>
        <w:rPr>
          <w:u w:val="single"/>
        </w:rPr>
        <w:t xml:space="preserve"> </w:t>
      </w:r>
      <w:r w:rsidRPr="009B2DB3">
        <w:rPr>
          <w:sz w:val="16"/>
        </w:rPr>
        <w:t xml:space="preserve">Although it will be difficult to eliminate the possibility of U.S.-Chinese confrontations, </w:t>
      </w:r>
      <w:r w:rsidRPr="003F0FBA">
        <w:rPr>
          <w:rStyle w:val="StyleUnderline"/>
        </w:rPr>
        <w:t>both countries can do more to address the sources of potential instability and improve their ability to manage the risks they would face during a crisis. Leaders in Washington could share their rich experience in crisis management with their Chinese counterparts, emphasizing the importance of policy coordination.</w:t>
      </w:r>
      <w:r w:rsidRPr="009B2DB3">
        <w:rPr>
          <w:sz w:val="16"/>
        </w:rPr>
        <w:t xml:space="preserve"> In addition, the United States should stress the need for China to use the existing hot line for prompt, direct communication between the countries' top leaders during a crisis. </w:t>
      </w:r>
      <w:r w:rsidRPr="003F0FBA">
        <w:rPr>
          <w:rStyle w:val="StyleUnderline"/>
        </w:rPr>
        <w:t>China and the United States should</w:t>
      </w:r>
      <w:r w:rsidRPr="009B2DB3">
        <w:rPr>
          <w:sz w:val="16"/>
        </w:rPr>
        <w:t xml:space="preserve"> also </w:t>
      </w:r>
      <w:r w:rsidRPr="003F0FBA">
        <w:rPr>
          <w:rStyle w:val="StyleUnderline"/>
        </w:rPr>
        <w:t>deepen their currently modest military-to-military exchanges.</w:t>
      </w:r>
      <w:r w:rsidRPr="009B2DB3">
        <w:rPr>
          <w:sz w:val="16"/>
        </w:rPr>
        <w:t xml:space="preserve"> Without compromising essential secrets, </w:t>
      </w:r>
      <w:r w:rsidRPr="003F0FBA">
        <w:rPr>
          <w:rStyle w:val="StyleUnderline"/>
        </w:rPr>
        <w:t>increasing familiarity with each other's military systems and practices would reduce the risk of inadvertent escalation during a showdown. Both sides would be wise to foster greater personal familiarity among the two countries' commanding officers, which, in the event of a crisis, would establish a modicum of trust that would be helpful if political leaders sought to de-escalate the conflict.</w:t>
      </w:r>
    </w:p>
    <w:p w:rsidR="00821578" w:rsidRPr="009B2DB3" w:rsidRDefault="00821578" w:rsidP="00821578">
      <w:pPr>
        <w:rPr>
          <w:sz w:val="16"/>
        </w:rPr>
      </w:pPr>
    </w:p>
    <w:p w:rsidR="00821578" w:rsidRDefault="00821578" w:rsidP="00821578">
      <w:pPr>
        <w:pStyle w:val="Heading4"/>
      </w:pPr>
      <w:r>
        <w:t xml:space="preserve">Military Engagement reduces Miscalc and creates mutual understanding </w:t>
      </w:r>
    </w:p>
    <w:p w:rsidR="00821578" w:rsidRPr="009B2DB3" w:rsidRDefault="00821578" w:rsidP="00821578">
      <w:pPr>
        <w:rPr>
          <w:rStyle w:val="Style13ptBold"/>
          <w:b w:val="0"/>
          <w:sz w:val="16"/>
        </w:rPr>
      </w:pPr>
      <w:r>
        <w:rPr>
          <w:rStyle w:val="Style13ptBold"/>
        </w:rPr>
        <w:t>Sibayan and Marra 15</w:t>
      </w:r>
      <w:r w:rsidRPr="009B2DB3">
        <w:rPr>
          <w:sz w:val="16"/>
          <w:szCs w:val="16"/>
        </w:rPr>
        <w:t>--- Lieutenant</w:t>
      </w:r>
      <w:r w:rsidRPr="009B2DB3">
        <w:rPr>
          <w:rStyle w:val="Style13ptBold"/>
          <w:b w:val="0"/>
          <w:sz w:val="16"/>
        </w:rPr>
        <w:t xml:space="preserve"> Colonel Jerome Sibayan and Colonel (Retired) USAF Michael Marra. Both are faculty members at the US Army War College (4/22/15, Proquest, “Sino-US military engagement, cooperation”, </w:t>
      </w:r>
      <w:hyperlink r:id="rId11" w:history="1">
        <w:r w:rsidRPr="009B2DB3">
          <w:rPr>
            <w:rStyle w:val="Hyperlink"/>
            <w:sz w:val="16"/>
          </w:rPr>
          <w:t>http://usa.chinadaily.com.cn/2015-04/22/content_20506193.htm</w:t>
        </w:r>
      </w:hyperlink>
      <w:r w:rsidRPr="009B2DB3">
        <w:rPr>
          <w:rStyle w:val="Style13ptBold"/>
          <w:b w:val="0"/>
          <w:sz w:val="16"/>
        </w:rPr>
        <w:t>) JK</w:t>
      </w:r>
    </w:p>
    <w:p w:rsidR="00821578" w:rsidRPr="009B2DB3" w:rsidRDefault="00821578" w:rsidP="00821578">
      <w:pPr>
        <w:rPr>
          <w:sz w:val="16"/>
        </w:rPr>
      </w:pPr>
      <w:r w:rsidRPr="009B2DB3">
        <w:rPr>
          <w:sz w:val="16"/>
        </w:rPr>
        <w:t xml:space="preserve">Because complexity inhibits flexibility, early choices are especially crucial," says Henry Kissinger in his book Diplomacy. </w:t>
      </w:r>
      <w:r w:rsidRPr="00D23B46">
        <w:rPr>
          <w:rStyle w:val="StyleUnderline"/>
        </w:rPr>
        <w:t>The calls for</w:t>
      </w:r>
      <w:r w:rsidRPr="00ED31D1">
        <w:rPr>
          <w:rStyle w:val="StyleUnderline"/>
        </w:rPr>
        <w:t xml:space="preserve"> military-to-military </w:t>
      </w:r>
      <w:r w:rsidRPr="00EB3A5D">
        <w:rPr>
          <w:rStyle w:val="StyleUnderline"/>
        </w:rPr>
        <w:t>engagement between the United States and China have been made by leaders of both nations since China's opening in 1978.</w:t>
      </w:r>
      <w:r w:rsidRPr="009B2DB3">
        <w:rPr>
          <w:sz w:val="16"/>
        </w:rPr>
        <w:t xml:space="preserve"> As the challenge from the Soviet Union passed in 1991, </w:t>
      </w:r>
      <w:r w:rsidRPr="00ED31D1">
        <w:rPr>
          <w:rStyle w:val="StyleUnderline"/>
        </w:rPr>
        <w:t>the two countries have cooperated greatly in the economic realm, but some distance has appeared between the</w:t>
      </w:r>
      <w:r w:rsidRPr="009B2DB3">
        <w:rPr>
          <w:sz w:val="16"/>
        </w:rPr>
        <w:t xml:space="preserve"> People's Liberation Army </w:t>
      </w:r>
      <w:r w:rsidRPr="00ED31D1">
        <w:rPr>
          <w:rStyle w:val="StyleUnderline"/>
        </w:rPr>
        <w:t>(PLA) and the US military. We suggest that military-to-military engagements are not only possible, but are likely to produce</w:t>
      </w:r>
      <w:r w:rsidRPr="00ED31D1">
        <w:rPr>
          <w:rStyle w:val="StyleUnderline"/>
          <w:b/>
        </w:rPr>
        <w:t xml:space="preserve"> mutual understanding and reduce the chances of misunderstanding that could lead to conflict.</w:t>
      </w:r>
      <w:r>
        <w:rPr>
          <w:u w:val="single"/>
        </w:rPr>
        <w:t xml:space="preserve"> </w:t>
      </w:r>
      <w:r w:rsidRPr="009B2DB3">
        <w:rPr>
          <w:sz w:val="16"/>
        </w:rPr>
        <w:t xml:space="preserve">This article describes some of the engagements between the Defense Attachs Office in the embassy of the People's Republic of China in Washington, and the United States Army War College in Carlisle, Pennsylvania. We conclude with some personal observations and recommend some future engagement opportunities. China's embassy and the US Army War College (USAWC) are separated by slightly more than 100 miles. The Chinese embassy's mission is to promote cooperation with the US resulting in long-term, stable relations. The Defense Attach is Major General Xu Nanfeng, who leads a joint attach team of senior People's Liberation Army, Navy, and Air Force officers. The US Army War College's mission is to educate and develop leaders for service at the strategic level while advancing knowledge in the global application of Landpower. The institution, which is the final school in an Army officer's professional military education, envisions producing strategic leaders and ideas invaluable to the Army and the nation. The commandant is Major General William Rapp who leads the School of Strategic Landpower, the Strategic Studies Institute and the Center for Strategic Leadership &amp; Development. Our personal involvement in military-to-military engagement between the PLA and the US Army came in the summer of 2011 when the Chinese Defense Attach provided the USAWC with the opportunity to bring a small group of students to the Chinese embassy for a two-hour visit. Lieutenant Colonel Sibayan contacted Senior Colonel Shang Hong to arrange the visit and the details were quickly agreed to. The students and Sibayan arrived at the Chinese embassy and were treated to a tour of the embassy designed by the world famous Chinese-American architect I.M. Pei. Following the tour, members of the PLA Defense Attach's Office and the USAWC students convened in a beautiful conference room and discussed our different perspectives of regional security and the challenges each country faces. In every year since, the annual USAWC visit to the Chinese embassy has become a valuable venue for candid dialogue about the security environment facing both countries. In December 2013, Major General Xu Nanfeng came to the US Army War College to meet with the commandant and directly address the resident students and faculty, to include nearly 80 international fellows. Although PLA officer visits are relatively rare, they are always enthusiastically welcomed to Carlisle Barracks. His presentation on Strengthening Military Cooperation was the first time in several years such a high-ranking officer from the PLA dialogued with US Army War College officers and senior civilians from all over the globe. The exchange was open, candid and extremely beneficial for all in attendance. In March 2014, a delegation led by the Chinese Academy of Military Science spent three days at the US Army War College and engaged in very candid and wide-ranging dialogue. The exchange featured facilitated panel discussions involving 20 highly-qualified American and Chinese panel members from the Chinese Academy of Military Science, the PLA Naval Research Institute, the Nanjing Army Command and Staff College, the PLA National Defense University, the US-China Economic and Security Review Commission, the National Bureau of Asian Research, RAND, the US Defense Intelligence Agency, the Department of the Army Headquarters, and the USAWC Strategic Studies Institute. Participants also had the opportunity to ask questions and elicit responses from panel members following their presentations. In November 2014, a group of mid-level officers, ranks ranging from majors to senior colonels, visiting the United States as part of framework of cooperation set forth between the heads of the two nations, had an opportunity to meet with a seminar of resident students representing all military services and several allied nations. Both sides had an opportunity to candidly interact with each other and learn about the US professional military education system, areas of potential cooperative security and possible frameworks to avoid miscalculation or inadvertent military escalation. These </w:t>
      </w:r>
      <w:r w:rsidRPr="00ED31D1">
        <w:rPr>
          <w:rStyle w:val="StyleUnderline"/>
        </w:rPr>
        <w:t>engagement opportunities demonstrate that senior military officers of our two great nations are able to work toward global and regional peace and security through open and frank discourse</w:t>
      </w:r>
      <w:r w:rsidRPr="009B2DB3">
        <w:rPr>
          <w:sz w:val="16"/>
        </w:rPr>
        <w:t xml:space="preserve">. It is important to keep in mind that although </w:t>
      </w:r>
      <w:r w:rsidRPr="00ED31D1">
        <w:rPr>
          <w:rStyle w:val="StyleUnderline"/>
        </w:rPr>
        <w:t>the participants in these engagements are not necessarily strategic leaders and decision makers, they are advising strategic leaders and therefore the impact of experiencing cooperation and collegiality is absolutely</w:t>
      </w:r>
      <w:r w:rsidRPr="009B2DB3">
        <w:rPr>
          <w:sz w:val="16"/>
        </w:rPr>
        <w:t xml:space="preserve"> </w:t>
      </w:r>
      <w:r w:rsidRPr="00ED31D1">
        <w:rPr>
          <w:rStyle w:val="StyleUnderline"/>
        </w:rPr>
        <w:t>clear.</w:t>
      </w:r>
      <w:r w:rsidRPr="009B2DB3">
        <w:rPr>
          <w:sz w:val="16"/>
        </w:rPr>
        <w:t xml:space="preserve"> </w:t>
      </w:r>
      <w:r w:rsidRPr="00ED31D1">
        <w:rPr>
          <w:rStyle w:val="StyleUnderline"/>
        </w:rPr>
        <w:t xml:space="preserve">While both sides do not always see security challenges through the same lens, it is possible to appreciate the perspectives of other military professionals. Knowing that regular communication is possible enables us to </w:t>
      </w:r>
      <w:r w:rsidRPr="00ED31D1">
        <w:rPr>
          <w:rStyle w:val="StyleUnderline"/>
          <w:b/>
        </w:rPr>
        <w:t>avoid misperceptions and miscalculations.</w:t>
      </w:r>
      <w:r>
        <w:rPr>
          <w:b/>
          <w:u w:val="single"/>
        </w:rPr>
        <w:t xml:space="preserve"> </w:t>
      </w:r>
      <w:r w:rsidRPr="00556ED2">
        <w:rPr>
          <w:rStyle w:val="StyleUnderline"/>
        </w:rPr>
        <w:t>Over the years, and especially the last two to three years, the PLA and the US Army War College have discovered ways to open the dialogue between our respective armies to build a productive relationship. This</w:t>
      </w:r>
      <w:r w:rsidRPr="00ED31D1">
        <w:rPr>
          <w:rStyle w:val="StyleUnderline"/>
        </w:rPr>
        <w:t xml:space="preserve"> relationship is founded on mutual respect, which will lead to improved mutual understanding and trust. We acknowledge we have work ahead in the area of cultivating this relationship, especially between our military forces</w:t>
      </w:r>
      <w:r w:rsidRPr="009B2DB3">
        <w:rPr>
          <w:sz w:val="16"/>
        </w:rPr>
        <w:t>, but our aspiration is to invest in our future leaders now, at places like the US Army War College and, where we influence not only officers from the US, but from nearly 80 nations. It is our vision that in times of future friction and crisis, there is a strong relationship that will underpin wise judgment and decisions at all levels.</w:t>
      </w:r>
    </w:p>
    <w:p w:rsidR="00821578" w:rsidRPr="009B2DB3" w:rsidRDefault="00821578" w:rsidP="00821578">
      <w:pPr>
        <w:rPr>
          <w:sz w:val="16"/>
        </w:rPr>
      </w:pPr>
    </w:p>
    <w:p w:rsidR="00821578" w:rsidRDefault="00821578" w:rsidP="00821578">
      <w:pPr>
        <w:pStyle w:val="Heading4"/>
      </w:pPr>
      <w:r>
        <w:t>Even military contacts between low-level military officers gives China massive incentives China to maintain mil-to-mil engagement and not escalate conflict</w:t>
      </w:r>
    </w:p>
    <w:p w:rsidR="00821578" w:rsidRPr="009B2DB3" w:rsidRDefault="00821578" w:rsidP="00821578">
      <w:pPr>
        <w:rPr>
          <w:sz w:val="16"/>
        </w:rPr>
      </w:pPr>
      <w:r>
        <w:rPr>
          <w:rStyle w:val="Style13ptBold"/>
        </w:rPr>
        <w:t>Harold 13</w:t>
      </w:r>
      <w:r w:rsidRPr="009B2DB3">
        <w:rPr>
          <w:sz w:val="16"/>
        </w:rPr>
        <w:t xml:space="preserve"> 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Asia Policy 16, The National Bureau of Asian Research, Project Muse) AAB</w:t>
      </w:r>
    </w:p>
    <w:p w:rsidR="00821578" w:rsidRDefault="00821578" w:rsidP="00821578">
      <w:pPr>
        <w:tabs>
          <w:tab w:val="left" w:pos="7245"/>
        </w:tabs>
        <w:rPr>
          <w:rStyle w:val="StyleUnderline"/>
        </w:rPr>
      </w:pPr>
      <w:r w:rsidRPr="00047EC1">
        <w:rPr>
          <w:rStyle w:val="StyleUnderline"/>
        </w:rPr>
        <w:t>In addition to</w:t>
      </w:r>
      <w:r w:rsidRPr="009B2DB3">
        <w:rPr>
          <w:sz w:val="16"/>
        </w:rPr>
        <w:t xml:space="preserve"> expanding </w:t>
      </w:r>
      <w:r w:rsidRPr="00047EC1">
        <w:rPr>
          <w:rStyle w:val="StyleUnderline"/>
        </w:rPr>
        <w:t>contacts between senior leaders, U.S. strategy should seek to expand contacts at lower levels so as to give more Chinese actors an interest in maintaining the defense relationship. The U</w:t>
      </w:r>
      <w:r w:rsidRPr="009B2DB3">
        <w:rPr>
          <w:sz w:val="16"/>
        </w:rPr>
        <w:t xml:space="preserve">nited </w:t>
      </w:r>
      <w:r w:rsidRPr="00047EC1">
        <w:rPr>
          <w:rStyle w:val="StyleUnderline"/>
        </w:rPr>
        <w:t>S</w:t>
      </w:r>
      <w:r w:rsidRPr="009B2DB3">
        <w:rPr>
          <w:sz w:val="16"/>
        </w:rPr>
        <w:t xml:space="preserve">tates </w:t>
      </w:r>
      <w:r w:rsidRPr="00047EC1">
        <w:rPr>
          <w:rStyle w:val="StyleUnderline"/>
        </w:rPr>
        <w:t xml:space="preserve">has a number of options for developing contacts with the PLA at levels below the senior leadership. </w:t>
      </w:r>
      <w:r w:rsidRPr="009B2DB3">
        <w:rPr>
          <w:sz w:val="16"/>
        </w:rPr>
        <w:t xml:space="preserve">While </w:t>
      </w:r>
      <w:r w:rsidRPr="00047EC1">
        <w:rPr>
          <w:rStyle w:val="StyleUnderline"/>
        </w:rPr>
        <w:t>the following</w:t>
      </w:r>
      <w:r w:rsidRPr="009B2DB3">
        <w:rPr>
          <w:sz w:val="16"/>
        </w:rPr>
        <w:t xml:space="preserve"> list is not—and could not be—comprehensive, it does </w:t>
      </w:r>
      <w:r w:rsidRPr="00047EC1">
        <w:rPr>
          <w:rStyle w:val="StyleUnderline"/>
        </w:rPr>
        <w:t>reflect the options most frequently mentioned by Chinese and American experts who have closely followed the bilateral defense relationship</w:t>
      </w:r>
      <w:r w:rsidRPr="009B2DB3">
        <w:rPr>
          <w:sz w:val="16"/>
        </w:rPr>
        <w:t xml:space="preserve">: • </w:t>
      </w:r>
      <w:r w:rsidRPr="00047EC1">
        <w:rPr>
          <w:rStyle w:val="StyleUnderline"/>
        </w:rPr>
        <w:t>cooperating on counterpiracy</w:t>
      </w:r>
      <w:r>
        <w:rPr>
          <w:rStyle w:val="StyleUnderline"/>
        </w:rPr>
        <w:t xml:space="preserve"> </w:t>
      </w:r>
      <w:r w:rsidRPr="00047EC1">
        <w:rPr>
          <w:rStyle w:val="StyleUnderline"/>
        </w:rPr>
        <w:t>• jointly planning for and participating in UN peacekeeping operations</w:t>
      </w:r>
      <w:r w:rsidRPr="009B2DB3">
        <w:rPr>
          <w:sz w:val="16"/>
        </w:rPr>
        <w:t xml:space="preserve"> (UNPKO) [End Page 113] • </w:t>
      </w:r>
      <w:r w:rsidRPr="00047EC1">
        <w:rPr>
          <w:rStyle w:val="StyleUnderline"/>
        </w:rPr>
        <w:t>increasing joint humanitarian assistance and disaster relief (HADR) and search-and-rescue exercises at sea</w:t>
      </w:r>
      <w:r>
        <w:rPr>
          <w:rStyle w:val="StyleUnderline"/>
        </w:rPr>
        <w:t xml:space="preserve"> </w:t>
      </w:r>
      <w:r w:rsidRPr="00047EC1">
        <w:rPr>
          <w:rStyle w:val="StyleUnderline"/>
        </w:rPr>
        <w:t>• participating in multilateral military exercises or exercises hosted by third countries</w:t>
      </w:r>
      <w:r>
        <w:rPr>
          <w:rStyle w:val="StyleUnderline"/>
        </w:rPr>
        <w:t xml:space="preserve"> </w:t>
      </w:r>
      <w:r w:rsidRPr="00047EC1">
        <w:rPr>
          <w:rStyle w:val="StyleUnderline"/>
        </w:rPr>
        <w:t>• expanding professional military educational exchanges</w:t>
      </w:r>
      <w:r>
        <w:rPr>
          <w:rStyle w:val="StyleUnderline"/>
        </w:rPr>
        <w:t xml:space="preserve"> </w:t>
      </w:r>
      <w:r w:rsidRPr="00047EC1">
        <w:rPr>
          <w:rStyle w:val="StyleUnderline"/>
        </w:rPr>
        <w:t>• initiating discussions about climate change, to include sharing experiences on how to reduce energy usage and pollution</w:t>
      </w:r>
      <w:r>
        <w:rPr>
          <w:rStyle w:val="StyleUnderline"/>
        </w:rPr>
        <w:t xml:space="preserve"> </w:t>
      </w:r>
      <w:r w:rsidRPr="00047EC1">
        <w:rPr>
          <w:rStyle w:val="StyleUnderline"/>
        </w:rPr>
        <w:t>• planning and coordinating responses to infectious disease outbreaks and cooperating on other aspects of military medicine</w:t>
      </w:r>
      <w:r>
        <w:rPr>
          <w:rStyle w:val="StyleUnderline"/>
        </w:rPr>
        <w:t xml:space="preserve"> </w:t>
      </w:r>
      <w:r w:rsidRPr="00047EC1">
        <w:rPr>
          <w:rStyle w:val="StyleUnderline"/>
        </w:rPr>
        <w:t>• cooperating on maritime law enforcement and fisheries policing</w:t>
      </w:r>
      <w:r>
        <w:rPr>
          <w:rStyle w:val="StyleUnderline"/>
        </w:rPr>
        <w:t xml:space="preserve"> </w:t>
      </w:r>
      <w:r w:rsidRPr="00047EC1">
        <w:rPr>
          <w:rStyle w:val="StyleUnderline"/>
        </w:rPr>
        <w:t>• taking steps to counter nuclear proliferation and international terrorism</w:t>
      </w:r>
    </w:p>
    <w:p w:rsidR="00821578" w:rsidRDefault="00821578" w:rsidP="00821578">
      <w:pPr>
        <w:tabs>
          <w:tab w:val="left" w:pos="7245"/>
        </w:tabs>
        <w:rPr>
          <w:rStyle w:val="StyleUnderline"/>
        </w:rPr>
      </w:pPr>
    </w:p>
    <w:p w:rsidR="005A2E94" w:rsidRPr="009B2DB3" w:rsidRDefault="005A2E94" w:rsidP="00821578">
      <w:pPr>
        <w:rPr>
          <w:sz w:val="16"/>
        </w:rPr>
      </w:pPr>
    </w:p>
    <w:p w:rsidR="00ED6716" w:rsidRDefault="00ED6716" w:rsidP="00ED6716">
      <w:pPr>
        <w:pStyle w:val="Heading3"/>
      </w:pPr>
      <w:r>
        <w:t>CP Solves – Humanitarian Assistance</w:t>
      </w:r>
    </w:p>
    <w:p w:rsidR="009260EE" w:rsidRPr="009B2DB3" w:rsidRDefault="009260EE" w:rsidP="009260EE">
      <w:pPr>
        <w:rPr>
          <w:sz w:val="16"/>
        </w:rPr>
      </w:pPr>
    </w:p>
    <w:p w:rsidR="00ED6716" w:rsidRDefault="00ED6716" w:rsidP="00ED6716">
      <w:pPr>
        <w:pStyle w:val="Heading4"/>
      </w:pPr>
      <w:r>
        <w:t>Military cooperation in humanitarian assistance and disaster relief welcomes China as a responsible regional actor and creates the opportunity for it to participate in constructive ways in the Asia-Pacific</w:t>
      </w:r>
    </w:p>
    <w:p w:rsidR="00ED6716" w:rsidRPr="009B2DB3" w:rsidRDefault="00ED6716" w:rsidP="00ED6716">
      <w:pPr>
        <w:rPr>
          <w:sz w:val="16"/>
        </w:rPr>
      </w:pPr>
      <w:r>
        <w:rPr>
          <w:rStyle w:val="Style13ptBold"/>
        </w:rPr>
        <w:t>Harold 13</w:t>
      </w:r>
      <w:r w:rsidRPr="009B2DB3">
        <w:rPr>
          <w:sz w:val="16"/>
        </w:rPr>
        <w:t xml:space="preserve"> 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Asia Policy 16, The National Bureau of Asian Research, Project Muse) AAB</w:t>
      </w:r>
    </w:p>
    <w:p w:rsidR="00ED6716" w:rsidRPr="009B2DB3" w:rsidRDefault="00ED6716" w:rsidP="00ED6716">
      <w:pPr>
        <w:rPr>
          <w:sz w:val="16"/>
        </w:rPr>
      </w:pPr>
      <w:r w:rsidRPr="00782C60">
        <w:rPr>
          <w:rStyle w:val="StyleUnderline"/>
        </w:rPr>
        <w:t>A</w:t>
      </w:r>
      <w:r w:rsidRPr="009B2DB3">
        <w:rPr>
          <w:sz w:val="16"/>
        </w:rPr>
        <w:t xml:space="preserve"> third </w:t>
      </w:r>
      <w:r w:rsidRPr="00782C60">
        <w:rPr>
          <w:rStyle w:val="StyleUnderline"/>
        </w:rPr>
        <w:t>option for expanding contacts between the two sides would be for the United States and China to expand cooperation on HADR and search-and-rescue operations at sea</w:t>
      </w:r>
      <w:r w:rsidRPr="009B2DB3">
        <w:rPr>
          <w:sz w:val="16"/>
        </w:rPr>
        <w:t xml:space="preserve">. </w:t>
      </w:r>
      <w:r w:rsidRPr="00785414">
        <w:rPr>
          <w:rStyle w:val="StyleUnderline"/>
        </w:rPr>
        <w:t>The PLA has only recently begun to exercise HADR capabilities with foreign militaries, with most of its exercises having occurred since 2008</w:t>
      </w:r>
      <w:r w:rsidRPr="009B2DB3">
        <w:rPr>
          <w:sz w:val="16"/>
        </w:rPr>
        <w:t xml:space="preserve">.35 </w:t>
      </w:r>
      <w:r w:rsidRPr="00785414">
        <w:rPr>
          <w:rStyle w:val="StyleUnderline"/>
        </w:rPr>
        <w:t>Chinese analysts see potential benefits in expanding cooperation with the United States in these areas in terms of both learning operational lessons and using those lessons to improve the PRC's international image</w:t>
      </w:r>
      <w:r w:rsidRPr="009B2DB3">
        <w:rPr>
          <w:sz w:val="16"/>
        </w:rPr>
        <w:t xml:space="preserve">. As has been widely noted, </w:t>
      </w:r>
      <w:r w:rsidRPr="00785414">
        <w:rPr>
          <w:rStyle w:val="StyleUnderline"/>
        </w:rPr>
        <w:t>China's failure to contribute in a meaningful way in the aftermath of the Asian tsunami of 2004 spurred the development of the PLA Navy's HADR capability</w:t>
      </w:r>
      <w:r w:rsidRPr="009B2DB3">
        <w:rPr>
          <w:sz w:val="16"/>
        </w:rPr>
        <w:t xml:space="preserve">, including the construction of the hospital ship Peace Ark, </w:t>
      </w:r>
      <w:r w:rsidRPr="00785414">
        <w:rPr>
          <w:rStyle w:val="StyleUnderline"/>
        </w:rPr>
        <w:t xml:space="preserve">an important part of the PRC's plans to use the armed forces to </w:t>
      </w:r>
      <w:r w:rsidRPr="00785414">
        <w:rPr>
          <w:rStyle w:val="Emphasis"/>
        </w:rPr>
        <w:t>expand Chinese soft power</w:t>
      </w:r>
      <w:r w:rsidRPr="009B2DB3">
        <w:rPr>
          <w:sz w:val="16"/>
        </w:rPr>
        <w:t xml:space="preserve">.36 At the same time, Chinese experts note that </w:t>
      </w:r>
      <w:r w:rsidRPr="00785414">
        <w:rPr>
          <w:rStyle w:val="StyleUnderline"/>
        </w:rPr>
        <w:t>this is a relatively new area for the PLA, and</w:t>
      </w:r>
      <w:r w:rsidRPr="009B2DB3">
        <w:rPr>
          <w:sz w:val="16"/>
        </w:rPr>
        <w:t xml:space="preserve"> some worry that such exercises could </w:t>
      </w:r>
      <w:r w:rsidRPr="00785414">
        <w:rPr>
          <w:rStyle w:val="StyleUnderline"/>
        </w:rPr>
        <w:t>reveal PLA operational shortcomings</w:t>
      </w:r>
      <w:r w:rsidRPr="009B2DB3">
        <w:rPr>
          <w:sz w:val="16"/>
        </w:rPr>
        <w:t xml:space="preserve">. For such reasons, China has tended to keep exchanges small to date. For example, in one of China's most high-profile HADR exercises, just sixteen Australian soldiers were invited to Sichuan to prepare a joint response to a hypothetical earthquake in a third country.37 Perhaps unsurprisingly, some U.S. analysts fear that cooperation in any realm where the PLA still has both substantial operational lessons to absorb and room to grow could be undesirable. For example, capabilities that the PLA might hone through joint search-and-rescue drills could be translated into combat search-and-rescue for downed pilots in the event of a conflict between China and Taiwan or Japan. Still, the two sides practiced rescuing a distressed ship at sea as early as 2006, and in September 2012 the U.S. Coast Guard carried out an at-sea search and rescue exercise with the China Maritime Safety Administration off the coast of Hawaii, with no negative effects on U.S. national security.38 Other experts interviewed on the U.S. side were concerned that HADR exchanges might help Beijing improve its soft power and thus facilitate closer political relations between neighboring countries and China, possibly at the United States' expense. [End Page 117] Still, the marginal risks of </w:t>
      </w:r>
      <w:r w:rsidRPr="00785414">
        <w:rPr>
          <w:rStyle w:val="StyleUnderline"/>
        </w:rPr>
        <w:t>improving PRC soft power</w:t>
      </w:r>
      <w:r w:rsidRPr="009B2DB3">
        <w:rPr>
          <w:sz w:val="16"/>
        </w:rPr>
        <w:t xml:space="preserve"> through such exercises may be </w:t>
      </w:r>
      <w:r w:rsidRPr="00785414">
        <w:rPr>
          <w:rStyle w:val="StyleUnderline"/>
        </w:rPr>
        <w:t>offset</w:t>
      </w:r>
      <w:r w:rsidRPr="009B2DB3">
        <w:rPr>
          <w:sz w:val="16"/>
        </w:rPr>
        <w:t xml:space="preserve"> by the </w:t>
      </w:r>
      <w:r w:rsidRPr="00785414">
        <w:rPr>
          <w:rStyle w:val="StyleUnderline"/>
        </w:rPr>
        <w:t xml:space="preserve">goodwill that the United States is likely to earn with third countries in the region by </w:t>
      </w:r>
      <w:r w:rsidRPr="00785414">
        <w:rPr>
          <w:rStyle w:val="Emphasis"/>
        </w:rPr>
        <w:t>welcoming China as a responsible regional actor</w:t>
      </w:r>
      <w:r w:rsidRPr="00785414">
        <w:rPr>
          <w:rStyle w:val="StyleUnderline"/>
        </w:rPr>
        <w:t xml:space="preserve"> and creating space for it to participate in legitimate and constructive ways in the Asia-Pacific</w:t>
      </w:r>
      <w:r w:rsidRPr="009B2DB3">
        <w:rPr>
          <w:sz w:val="16"/>
        </w:rPr>
        <w:t>. While t</w:t>
      </w:r>
      <w:r w:rsidRPr="00785414">
        <w:rPr>
          <w:rStyle w:val="StyleUnderline"/>
        </w:rPr>
        <w:t>he PLA's General Political Department takes the lead on domestic HADR, other organizations are involved</w:t>
      </w:r>
      <w:r w:rsidRPr="009B2DB3">
        <w:rPr>
          <w:sz w:val="16"/>
        </w:rPr>
        <w:t xml:space="preserve"> as well, </w:t>
      </w:r>
      <w:r w:rsidRPr="00785414">
        <w:rPr>
          <w:rStyle w:val="StyleUnderline"/>
        </w:rPr>
        <w:t>includ</w:t>
      </w:r>
      <w:r w:rsidRPr="009B2DB3">
        <w:rPr>
          <w:sz w:val="16"/>
        </w:rPr>
        <w:t xml:space="preserve">ing </w:t>
      </w:r>
      <w:r w:rsidRPr="00785414">
        <w:rPr>
          <w:rStyle w:val="StyleUnderline"/>
        </w:rPr>
        <w:t xml:space="preserve">the Ministry of Water Resources and the Ministry of Railways. As these institutions build and deepen their ties with the U.S. military, </w:t>
      </w:r>
      <w:r w:rsidRPr="00785414">
        <w:rPr>
          <w:rStyle w:val="Emphasis"/>
        </w:rPr>
        <w:t>such cooperation will raise the cost to China of cutting military ties</w:t>
      </w:r>
      <w:r w:rsidRPr="009B2DB3">
        <w:rPr>
          <w:sz w:val="16"/>
        </w:rPr>
        <w:t>.</w:t>
      </w:r>
    </w:p>
    <w:p w:rsidR="00E02E76" w:rsidRPr="009B2DB3" w:rsidRDefault="00E02E76" w:rsidP="00ED6716">
      <w:pPr>
        <w:rPr>
          <w:sz w:val="16"/>
        </w:rPr>
      </w:pPr>
    </w:p>
    <w:p w:rsidR="00E02E76" w:rsidRPr="00F60F82" w:rsidRDefault="00E02E76" w:rsidP="00E02E76">
      <w:pPr>
        <w:pStyle w:val="Heading4"/>
      </w:pPr>
      <w:r w:rsidRPr="00F60F82">
        <w:t xml:space="preserve">Increased military engagement over humanitarian assistance and disaster relief solves </w:t>
      </w:r>
    </w:p>
    <w:p w:rsidR="00E02E76" w:rsidRPr="009B2DB3" w:rsidRDefault="00E02E76" w:rsidP="00E02E76">
      <w:pPr>
        <w:rPr>
          <w:rStyle w:val="Style13ptBold"/>
          <w:b w:val="0"/>
          <w:sz w:val="16"/>
        </w:rPr>
      </w:pPr>
      <w:r>
        <w:rPr>
          <w:rStyle w:val="Style13ptBold"/>
        </w:rPr>
        <w:t>Pearce 14</w:t>
      </w:r>
      <w:r w:rsidR="009260EE">
        <w:rPr>
          <w:rStyle w:val="Style13ptBold"/>
        </w:rPr>
        <w:t xml:space="preserve"> </w:t>
      </w:r>
      <w:r w:rsidRPr="009B2DB3">
        <w:rPr>
          <w:sz w:val="16"/>
          <w:szCs w:val="16"/>
        </w:rPr>
        <w:t>--- Jen Pearce</w:t>
      </w:r>
      <w:r w:rsidRPr="009B2DB3">
        <w:rPr>
          <w:rStyle w:val="Style13ptBold"/>
          <w:b w:val="0"/>
          <w:sz w:val="16"/>
        </w:rPr>
        <w:t xml:space="preserve"> is a PACOM Regional Analyst for the U.S government (7/28/14, “HADR and US-China Military Cooperation”, </w:t>
      </w:r>
      <w:hyperlink r:id="rId12" w:history="1">
        <w:r w:rsidRPr="009B2DB3">
          <w:rPr>
            <w:rStyle w:val="Hyperlink"/>
            <w:sz w:val="16"/>
          </w:rPr>
          <w:t>http://thediplomat.com/2014/07/hadr-and-us-china-military-cooperation/</w:t>
        </w:r>
      </w:hyperlink>
      <w:r w:rsidRPr="009B2DB3">
        <w:rPr>
          <w:rStyle w:val="Style13ptBold"/>
          <w:b w:val="0"/>
          <w:sz w:val="16"/>
        </w:rPr>
        <w:t>) JK</w:t>
      </w:r>
    </w:p>
    <w:p w:rsidR="00E02E76" w:rsidRDefault="00E02E76" w:rsidP="00E02E76">
      <w:pPr>
        <w:rPr>
          <w:rStyle w:val="StyleUnderline"/>
        </w:rPr>
      </w:pPr>
      <w:r w:rsidRPr="009B2DB3">
        <w:rPr>
          <w:sz w:val="16"/>
        </w:rPr>
        <w:t xml:space="preserve">When arguing for China’s increased participation in disaster relief efforts, it should be stressed that the United States should not scale back its own capabilities in the Asia-Pacific. In addition to providing first-responder capabilities in times of crisis, the United States military also serves as a constant presence that encourages regional stability. Tensions in the region are arguably higher than they have been in decades, with skirmishes over territory occurring often and increasing in frequency. Preemptively, the United States positioned air and naval assets in and around the South China Sea long before China became a regional power. These assets, many of which have been in place since World War II, have been a fairly effective deterrent to regional conflicts. However, </w:t>
      </w:r>
      <w:r w:rsidRPr="00C33D73">
        <w:rPr>
          <w:rStyle w:val="StyleUnderline"/>
        </w:rPr>
        <w:t>greater cooperation and shared responsibility for humanitarian assistance/disaster relief in the region would be to the benefit of all countries involved. An increased role by China would serve to benefit China, the United States, and its neighbors.</w:t>
      </w:r>
      <w:r>
        <w:rPr>
          <w:u w:val="single"/>
        </w:rPr>
        <w:t xml:space="preserve"> </w:t>
      </w:r>
      <w:r w:rsidRPr="009B2DB3">
        <w:rPr>
          <w:sz w:val="16"/>
        </w:rPr>
        <w:t>Recent history has had no shortage of large-scale natural disasters in Southeast Asia. In December 2004, a tsunami ravaged the northwest coast of Sumatra, Indonesia, killing more than 275,000 people and leaving nearly 10 million homeless. It remains one of the most catastrophic natural disasters in modern history. Within two days, the United States military stood up Operation Unified Assistance to respond to the crisis. The U.S. government provided more than $950 million in aid and nearly 13,000 military personnel were devoted to the relief effort for nearly two months. In November 2013, Typhoon Haiyan struck the Philippines, resulting in nearly 7,000 casualties. It was the largest typhoon ever to hit the country. The United States responded in less than two days, deploying troops and delivering relief aid and supplies to affected areas. In addition to the more than $86 million in cash donated by the U.S. government, the military operation known as Damayan cost the United States more than $14 million dollars just in its first two weeks. The People’s Liberation Army (</w:t>
      </w:r>
      <w:r w:rsidRPr="00C33D73">
        <w:rPr>
          <w:rStyle w:val="StyleUnderline"/>
        </w:rPr>
        <w:t>PLA) also has proven HADR capabilities</w:t>
      </w:r>
      <w:r w:rsidRPr="009B2DB3">
        <w:rPr>
          <w:sz w:val="16"/>
        </w:rPr>
        <w:t xml:space="preserve">. It has been actively engaged in domestic HADR efforts since its inception in 1949. In a country where flooding, drought and earthquakes have occurred with relative frequency for centuries, </w:t>
      </w:r>
      <w:r w:rsidRPr="00C33D73">
        <w:rPr>
          <w:rStyle w:val="StyleUnderline"/>
        </w:rPr>
        <w:t>the PLA has become adept at reacting to these events</w:t>
      </w:r>
      <w:r w:rsidRPr="009B2DB3">
        <w:rPr>
          <w:sz w:val="16"/>
        </w:rPr>
        <w:t xml:space="preserve">. And in recent years the PLA has altered its doctrine with regards to HADR efforts, giving it an even larger priority in its mission. </w:t>
      </w:r>
      <w:r w:rsidRPr="00C33D73">
        <w:rPr>
          <w:rStyle w:val="StyleUnderline"/>
        </w:rPr>
        <w:t>Historically viewed as a sideline task of the army, the PLA now classifies natural disasters as a non-traditional security threat.</w:t>
      </w:r>
      <w:r w:rsidRPr="009B2DB3">
        <w:rPr>
          <w:sz w:val="16"/>
        </w:rPr>
        <w:t xml:space="preserve"> China’s overall military budget stands at approximately $115 billion a year (the conservative official government figure) and in March 2014, Premier Li Keqiang announced a 12.2 percent budget increase over the next year. The 2008 Sichuan earthquake provided the PLA its first opportunity to demonstrate its modern HADR capabilities to the world. The 7.9 magnitude earthquake which struck central China resulted in nearly 70,000 deaths and hundreds of billions of dollars in damages. The first government response team was deployed to the area within the first 14 minutes after the quake hit. Within a week, the PLA had deployed more than 100,000 troops to the affected area, equipped with helicopters, communication equipment, cranes and power generators. The rescue efforts were covered extensively on China Central Television (CCTV) and showcased a capable, quick-responding, and well-equipped military. </w:t>
      </w:r>
      <w:r w:rsidRPr="00C33D73">
        <w:rPr>
          <w:rStyle w:val="StyleUnderline"/>
        </w:rPr>
        <w:t xml:space="preserve">During </w:t>
      </w:r>
      <w:r w:rsidRPr="009B2DB3">
        <w:rPr>
          <w:sz w:val="16"/>
        </w:rPr>
        <w:t xml:space="preserve">the </w:t>
      </w:r>
      <w:r w:rsidRPr="00C33D73">
        <w:rPr>
          <w:rStyle w:val="StyleUnderline"/>
        </w:rPr>
        <w:t>Haiti</w:t>
      </w:r>
      <w:r w:rsidRPr="009B2DB3">
        <w:rPr>
          <w:sz w:val="16"/>
        </w:rPr>
        <w:t xml:space="preserve"> earthquake crisis in 2010, </w:t>
      </w:r>
      <w:r w:rsidRPr="00C33D73">
        <w:rPr>
          <w:rStyle w:val="StyleUnderline"/>
        </w:rPr>
        <w:t>the Chinese government</w:t>
      </w:r>
      <w:r w:rsidRPr="009B2DB3">
        <w:rPr>
          <w:sz w:val="16"/>
        </w:rPr>
        <w:t xml:space="preserve"> </w:t>
      </w:r>
      <w:r w:rsidRPr="00C33D73">
        <w:rPr>
          <w:rStyle w:val="StyleUnderline"/>
        </w:rPr>
        <w:t xml:space="preserve">was </w:t>
      </w:r>
      <w:r w:rsidRPr="009B2DB3">
        <w:rPr>
          <w:sz w:val="16"/>
        </w:rPr>
        <w:t xml:space="preserve">also </w:t>
      </w:r>
      <w:r w:rsidRPr="00C33D73">
        <w:rPr>
          <w:rStyle w:val="StyleUnderline"/>
        </w:rPr>
        <w:t>quick to respond</w:t>
      </w:r>
      <w:r w:rsidRPr="009B2DB3">
        <w:rPr>
          <w:sz w:val="16"/>
        </w:rPr>
        <w:t xml:space="preserve">; donating millions of dollars in cash aid, in addition to providing a search-and-rescue team, medicines and medical staff and equipment, power generators, water purifiers, as well as tents and clothing. Just last month, President Xi Jiping pledged $16 million in humanitarian assistance for Syrian refugees in various countries, including Jordan and Lebanon. However, when Typhoon Haiyan hit in late 2013, </w:t>
      </w:r>
      <w:r w:rsidRPr="00C33D73">
        <w:rPr>
          <w:rStyle w:val="StyleUnderline"/>
        </w:rPr>
        <w:t>the Chinese government faced international humiliation, as well as some domestic criticism, when it initially pledged only $100,000 in aid to the Philippines</w:t>
      </w:r>
      <w:r w:rsidRPr="009B2DB3">
        <w:rPr>
          <w:sz w:val="16"/>
        </w:rPr>
        <w:t xml:space="preserve">. After a bout of bad press, China finally increased its offer to $1.75 million and dispatched the hospital ship Peace Ark, but not until two weeks after the initial impact. </w:t>
      </w:r>
      <w:r w:rsidRPr="00C33D73">
        <w:rPr>
          <w:rStyle w:val="StyleUnderline"/>
        </w:rPr>
        <w:t>This recent disaster in the Asia-Pacific highlighted not only China’s reluctance to help its neighbors, but prompted questions about its inability to stage a large-scale military HADR effort.</w:t>
      </w:r>
      <w:r>
        <w:rPr>
          <w:u w:val="single"/>
        </w:rPr>
        <w:t xml:space="preserve"> </w:t>
      </w:r>
      <w:r w:rsidRPr="009B2DB3">
        <w:rPr>
          <w:sz w:val="16"/>
        </w:rPr>
        <w:t xml:space="preserve">While it is true that many Asian nations, as well as the United States, are often distrustful of China’s intentions, one needs only to look at how the United States’ own HADR efforts have served to repair World War II and Cold War wounds suffered by these many of these same Asian adversaries-turned-allies. Persuading China to take a more proactive role in Asia-Pacific HADR efforts would have several benefits for both the U.S. and China. Engaging in joint exercises does not pose a threat to national security, and China assuming more responsibility in this area would alleviate some of the financial and military burden overwhelmingly borne by the United States. It would allow the U.S. to free up assets that are needed elsewhere in the world. In times of disaster, the U.S. military typically deploys aircraft carriers, amphibious ships as well as other assets that must be reallocated from other places. </w:t>
      </w:r>
      <w:r w:rsidRPr="00C33D73">
        <w:rPr>
          <w:rStyle w:val="StyleUnderline"/>
        </w:rPr>
        <w:t>Increased cooperation would also fortify joint cooperation and readiness, ensuring a more rapid and effective response for the next, inevitable disaster in the region.</w:t>
      </w:r>
      <w:r>
        <w:rPr>
          <w:u w:val="single"/>
        </w:rPr>
        <w:t xml:space="preserve"> </w:t>
      </w:r>
      <w:r w:rsidRPr="00C33D73">
        <w:rPr>
          <w:rStyle w:val="StyleUnderline"/>
        </w:rPr>
        <w:t>Increased joint cooperation would serve to benefit China as well</w:t>
      </w:r>
      <w:r w:rsidRPr="009B2DB3">
        <w:rPr>
          <w:sz w:val="16"/>
        </w:rPr>
        <w:t xml:space="preserve">. </w:t>
      </w:r>
      <w:r w:rsidRPr="00C33D73">
        <w:rPr>
          <w:rStyle w:val="StyleUnderline"/>
        </w:rPr>
        <w:t>Increased cooperation can bolster its capacity to assist in, and eventually possibly lead HADR efforts</w:t>
      </w:r>
      <w:r w:rsidRPr="009B2DB3">
        <w:rPr>
          <w:sz w:val="16"/>
        </w:rPr>
        <w:t xml:space="preserve"> in the Asia-Pacific region. There have been discussions about homeporting the hospital ship USS Mercy in Hawaii. This would allow for a more rapid deployment, but even then it would take a full week for the vessel to reach most disaster-affected areas in the Asia-Pacific. The Peace Ark has 300 beds, 20 ICUs, multiple operating rooms, and can accommodate dozens of major surgeries a day. </w:t>
      </w:r>
      <w:r w:rsidRPr="00C33D73">
        <w:rPr>
          <w:rStyle w:val="StyleUnderline"/>
        </w:rPr>
        <w:t>Allowing China to assume a greater responsibility for humanitarian medical assistance buys time for U.S. assets to arrive, while immediately saving lives.</w:t>
      </w:r>
      <w:r w:rsidRPr="009B2DB3">
        <w:rPr>
          <w:sz w:val="16"/>
        </w:rPr>
        <w:t xml:space="preserve"> This rapidly deployable presence could serve to ease tensions between China and other Asian states: partnerships can be nurtured through neighborly, humanitarian behavior. The U.S. regularly engages in bilateral military-to-military exercises with Asian partners, and supports the partners’ defense capabilities. These include PHILBEX and Balikatan in the Philippines, Cobra Gold in Thailand, and Keen Sword in Japan to name a few. One of the larger multi-lateral exercises, Cooperation Afloat Readiness and Training (CARAT), is an annual, multi-country exercise between the United States and Bangladesh, Brunei, Cambodia, Indonesia, Malaysia, Singapore, the Philippines, Thailand, and Timor-Leste. </w:t>
      </w:r>
      <w:r w:rsidRPr="00C33D73">
        <w:rPr>
          <w:rStyle w:val="StyleUnderline"/>
        </w:rPr>
        <w:t>Continued bilateral and multi-lateral military engagement with partners in the region not only boosts the host-country capabilities to defend its own sovereignty, but also strengthens U.S. alliances creating channels for information sharing and increasing mutual trust</w:t>
      </w:r>
      <w:r w:rsidRPr="009B2DB3">
        <w:rPr>
          <w:sz w:val="16"/>
        </w:rPr>
        <w:t xml:space="preserve">. In the past, </w:t>
      </w:r>
      <w:r w:rsidRPr="00C33D73">
        <w:rPr>
          <w:rStyle w:val="StyleUnderline"/>
        </w:rPr>
        <w:t>the United States has been reluctant to allow China to participate in joint exercises</w:t>
      </w:r>
      <w:r w:rsidRPr="009B2DB3">
        <w:rPr>
          <w:sz w:val="16"/>
        </w:rPr>
        <w:t xml:space="preserve">, but progress has been made in the last two years that seems to signal increased cooperation. In 2013, the United States and China engaged in successful maritime security cooperation in the Gulf of Aden. The counterpiracy exercises, held in the summer of 2013, comprised U.S. and Chinese destroyers, as well as helicopters and a Special Forces contingency from both sides. This successful cooperation helped to bolster subsequent joint exercises, including a two-day domestic HADR tabletop exercise hosted by the PLA in November 2013, and mostly recently, China’s first ever participation in the Rim of the Pacific Exercise (RIMPAC) in June 2014. Efforts should be strengthened to include China in other non-U.S. led regional exercises as well. Since 2009, the ASEAN Regional Forum (ARF) has conducted disaster relief exercises (DiRex). However, none of the countries in the region have either single or combined militaries capable of handling disasters like those in Indonesia or the Philippines. Still, the ARF DiRex has yet to include China. The United States has a voice within the ARF, and can encourage cooperation. Not only do regional exercises strengthen relationships between Asian neighbors, but displays of capabilities can work as a deterrent of future skirmishes and conflicts. The United States should encourage ASEAN nations to broaden the scope and the number of participants for these exercises to include China. China has become increasingly vocal about what it sees as its rightful place on the global stage. In June of 2014, Wu Xinbo, executive dean of Institute of International Studies with Fudan University was quoted as saying: “with the development of Asian economies, Asian countries have become confident and come to realize the importance of dealing with regional security by themselves. Therefore, it is logical that security in Asia should be determined by Asian countries.” With increased power comes increased responsibility: If China is truly to be a first-world power, it should be ready to shoulder a larger share of regional and global security responsibility, which includes regional humanitarian and disaster relief efforts. While there are voices on both sides that reject the notion of increased joint military cooperation of any kind, </w:t>
      </w:r>
      <w:r w:rsidRPr="00EC6590">
        <w:rPr>
          <w:rStyle w:val="StyleUnderline"/>
        </w:rPr>
        <w:t xml:space="preserve">the positive </w:t>
      </w:r>
      <w:r w:rsidRPr="009B2DB3">
        <w:rPr>
          <w:sz w:val="16"/>
        </w:rPr>
        <w:t xml:space="preserve">second and third order </w:t>
      </w:r>
      <w:r w:rsidRPr="00EC6590">
        <w:rPr>
          <w:rStyle w:val="StyleUnderline"/>
        </w:rPr>
        <w:t>effects of HADR cooperation outweigh the concerns</w:t>
      </w:r>
      <w:r w:rsidRPr="009B2DB3">
        <w:rPr>
          <w:sz w:val="16"/>
        </w:rPr>
        <w:t xml:space="preserve">. It is a fact that the Asia-Pacific region is perpetually impacted by large-scale natural disasters, and there is little debate that these disasters are expected to increase in frequency and scale as the global climate changes in the coming years. </w:t>
      </w:r>
      <w:r w:rsidRPr="00EC6590">
        <w:rPr>
          <w:rStyle w:val="StyleUnderline"/>
        </w:rPr>
        <w:t>These disasters cost lives, and cost governments billions of dollars. Joint cooperation in the effort to save lives and restore infrastructure and government operations does not pose a threat to national security to the United States, to China, or to any other country in the region</w:t>
      </w:r>
      <w:r w:rsidRPr="009B2DB3">
        <w:rPr>
          <w:sz w:val="16"/>
        </w:rPr>
        <w:t xml:space="preserve">. HADR cannot and should not be a competition. </w:t>
      </w:r>
      <w:r w:rsidRPr="00EC6590">
        <w:rPr>
          <w:rStyle w:val="StyleUnderline"/>
        </w:rPr>
        <w:t>The United States should encourage humanitarian cooperation among countries of the Asia-Pacific, not only to minimize the human toll from the impact of natural disasters, but to promote peace and regional stability.</w:t>
      </w:r>
    </w:p>
    <w:p w:rsidR="006358FA" w:rsidRDefault="006358FA" w:rsidP="00E02E76">
      <w:pPr>
        <w:rPr>
          <w:rStyle w:val="StyleUnderline"/>
        </w:rPr>
      </w:pPr>
    </w:p>
    <w:p w:rsidR="006358FA" w:rsidRPr="00F60F82" w:rsidRDefault="006358FA" w:rsidP="006358FA">
      <w:pPr>
        <w:pStyle w:val="Heading4"/>
      </w:pPr>
      <w:r w:rsidRPr="00F60F82">
        <w:t xml:space="preserve">Increased military engagement over humanitarian assistance and disaster relief solves </w:t>
      </w:r>
    </w:p>
    <w:p w:rsidR="006358FA" w:rsidRPr="009B2DB3" w:rsidRDefault="006358FA" w:rsidP="006358FA">
      <w:pPr>
        <w:rPr>
          <w:rStyle w:val="Style13ptBold"/>
          <w:b w:val="0"/>
          <w:sz w:val="16"/>
        </w:rPr>
      </w:pPr>
      <w:r>
        <w:rPr>
          <w:rStyle w:val="Style13ptBold"/>
        </w:rPr>
        <w:t>Pearce 14</w:t>
      </w:r>
      <w:r w:rsidR="002E1F9B">
        <w:rPr>
          <w:rStyle w:val="Style13ptBold"/>
        </w:rPr>
        <w:t xml:space="preserve"> </w:t>
      </w:r>
      <w:r w:rsidRPr="009B2DB3">
        <w:rPr>
          <w:sz w:val="16"/>
          <w:szCs w:val="16"/>
        </w:rPr>
        <w:t xml:space="preserve">--- Jen Pearce is a PACOM Regional Analyst for the U.S government (7/28/14, “HADR and US-China Military Cooperation”, </w:t>
      </w:r>
      <w:hyperlink r:id="rId13" w:history="1">
        <w:r w:rsidRPr="009B2DB3">
          <w:rPr>
            <w:rStyle w:val="Hyperlink"/>
            <w:sz w:val="16"/>
            <w:szCs w:val="16"/>
          </w:rPr>
          <w:t>http://thediplomat.com/2014/07/hadr-and-us-china-military-cooperation/</w:t>
        </w:r>
      </w:hyperlink>
      <w:r w:rsidRPr="009B2DB3">
        <w:rPr>
          <w:rStyle w:val="Style13ptBold"/>
          <w:b w:val="0"/>
          <w:sz w:val="16"/>
        </w:rPr>
        <w:t>) JK</w:t>
      </w:r>
    </w:p>
    <w:p w:rsidR="006358FA" w:rsidRPr="00EC6590" w:rsidRDefault="006358FA" w:rsidP="006358FA">
      <w:pPr>
        <w:rPr>
          <w:rStyle w:val="StyleUnderline"/>
        </w:rPr>
      </w:pPr>
      <w:r w:rsidRPr="009B2DB3">
        <w:rPr>
          <w:sz w:val="16"/>
        </w:rPr>
        <w:t xml:space="preserve">When arguing for China’s increased participation in disaster relief efforts, it should be stressed that the United States should not scale back its own capabilities in the Asia-Pacific. In addition to providing first-responder capabilities in times of crisis, the United States military also serves as a constant presence that encourages regional stability. Tensions in the region are arguably higher than they have been in decades, with skirmishes over territory occurring often and increasing in frequency. Preemptively, the United States positioned air and naval assets in and around the South China Sea long before China became a regional power. These assets, many of which have been in place since World War II, have been a fairly effective deterrent to regional conflicts. However, </w:t>
      </w:r>
      <w:r w:rsidRPr="00C33D73">
        <w:rPr>
          <w:rStyle w:val="StyleUnderline"/>
        </w:rPr>
        <w:t>greater cooperation and shared responsibility for humanitarian assistance/disaster relief in the region would be to the benefit of all countries involved. An increased role by China would serve to benefit China, the United States, and its neighbors.</w:t>
      </w:r>
      <w:r>
        <w:rPr>
          <w:u w:val="single"/>
        </w:rPr>
        <w:t xml:space="preserve"> </w:t>
      </w:r>
      <w:r w:rsidRPr="009B2DB3">
        <w:rPr>
          <w:sz w:val="16"/>
        </w:rPr>
        <w:t>Recent history has had no shortage of large-scale natural disasters in Southeast Asia. In December 2004, a tsunami ravaged the northwest coast of Sumatra, Indonesia, killing more than 275,000 people and leaving nearly 10 million homeless. It remains one of the most catastrophic natural disasters in modern history. Within two days, the United States military stood up Operation Unified Assistance to respond to the crisis. The U.S. government provided more than $950 million in aid and nearly 13,000 military personnel were devoted to the relief effort for nearly two months. In November 2013, Typhoon Haiyan struck the Philippines, resulting in nearly 7,000 casualties. It was the largest typhoon ever to hit the country. The United States responded in less than two days, deploying troops and delivering relief aid and supplies to affected areas. In addition to the more than $86 million in cash donated by the U.S. government, the military operation known as Damayan cost the United States more than $14 million dollars just in its first two weeks. The People’s Liberation Army (</w:t>
      </w:r>
      <w:r w:rsidRPr="00C33D73">
        <w:rPr>
          <w:rStyle w:val="StyleUnderline"/>
        </w:rPr>
        <w:t>PLA) also has proven HADR capabilities</w:t>
      </w:r>
      <w:r w:rsidRPr="009B2DB3">
        <w:rPr>
          <w:sz w:val="16"/>
        </w:rPr>
        <w:t xml:space="preserve">. It has been actively engaged in domestic HADR efforts since its inception in 1949. In a country where flooding, drought and earthquakes have occurred with relative frequency for centuries, </w:t>
      </w:r>
      <w:r w:rsidRPr="00C33D73">
        <w:rPr>
          <w:rStyle w:val="StyleUnderline"/>
        </w:rPr>
        <w:t>the PLA has become adept at reacting to these events</w:t>
      </w:r>
      <w:r w:rsidRPr="009B2DB3">
        <w:rPr>
          <w:sz w:val="16"/>
        </w:rPr>
        <w:t xml:space="preserve">. And in recent years the PLA has altered its doctrine with regards to HADR efforts, giving it an even larger priority in its mission. </w:t>
      </w:r>
      <w:r w:rsidRPr="00C33D73">
        <w:rPr>
          <w:rStyle w:val="StyleUnderline"/>
        </w:rPr>
        <w:t>Historically viewed as a sideline task of the army, the PLA now classifies natural disasters as a non-traditional security threat.</w:t>
      </w:r>
      <w:r w:rsidRPr="009B2DB3">
        <w:rPr>
          <w:sz w:val="16"/>
        </w:rPr>
        <w:t xml:space="preserve"> China’s overall military budget stands at approximately $115 billion a year (the conservative official government figure) and in March 2014, Premier Li Keqiang announced a 12.2 percent budget increase over the next year. The 2008 Sichuan earthquake provided the PLA its first opportunity to demonstrate its modern HADR capabilities to the world. The 7.9 magnitude earthquake which struck central China resulted in nearly 70,000 deaths and hundreds of billions of dollars in damages. The first government response team was deployed to the area within the first 14 minutes after the quake hit. Within a week, the PLA had deployed more than 100,000 troops to the affected area, equipped with helicopters, communication equipment, cranes and power generators. The rescue efforts were covered extensively on China Central Television (CCTV) and showcased a capable, quick-responding, and well-equipped military. </w:t>
      </w:r>
      <w:r w:rsidRPr="00C33D73">
        <w:rPr>
          <w:rStyle w:val="StyleUnderline"/>
        </w:rPr>
        <w:t xml:space="preserve">During </w:t>
      </w:r>
      <w:r w:rsidRPr="009B2DB3">
        <w:rPr>
          <w:sz w:val="16"/>
        </w:rPr>
        <w:t xml:space="preserve">the </w:t>
      </w:r>
      <w:r w:rsidRPr="00C33D73">
        <w:rPr>
          <w:rStyle w:val="StyleUnderline"/>
        </w:rPr>
        <w:t>Haiti</w:t>
      </w:r>
      <w:r w:rsidRPr="009B2DB3">
        <w:rPr>
          <w:sz w:val="16"/>
        </w:rPr>
        <w:t xml:space="preserve"> earthquake crisis in 2010, </w:t>
      </w:r>
      <w:r w:rsidRPr="00C33D73">
        <w:rPr>
          <w:rStyle w:val="StyleUnderline"/>
        </w:rPr>
        <w:t>the Chinese government</w:t>
      </w:r>
      <w:r w:rsidRPr="009B2DB3">
        <w:rPr>
          <w:sz w:val="16"/>
        </w:rPr>
        <w:t xml:space="preserve"> </w:t>
      </w:r>
      <w:r w:rsidRPr="00C33D73">
        <w:rPr>
          <w:rStyle w:val="StyleUnderline"/>
        </w:rPr>
        <w:t xml:space="preserve">was </w:t>
      </w:r>
      <w:r w:rsidRPr="009B2DB3">
        <w:rPr>
          <w:sz w:val="16"/>
        </w:rPr>
        <w:t xml:space="preserve">also </w:t>
      </w:r>
      <w:r w:rsidRPr="00C33D73">
        <w:rPr>
          <w:rStyle w:val="StyleUnderline"/>
        </w:rPr>
        <w:t>quick to respond</w:t>
      </w:r>
      <w:r w:rsidRPr="009B2DB3">
        <w:rPr>
          <w:sz w:val="16"/>
        </w:rPr>
        <w:t xml:space="preserve">; donating millions of dollars in cash aid, in addition to providing a search-and-rescue team, medicines and medical staff and equipment, power generators, water purifiers, as well as tents and clothing. Just last month, President Xi Jiping pledged $16 million in humanitarian assistance for Syrian refugees in various countries, including Jordan and Lebanon. However, when Typhoon Haiyan hit in late 2013, </w:t>
      </w:r>
      <w:r w:rsidRPr="00C33D73">
        <w:rPr>
          <w:rStyle w:val="StyleUnderline"/>
        </w:rPr>
        <w:t>the Chinese government faced international humiliation, as well as some domestic criticism, when it initially pledged only $100,000 in aid to the Philippines</w:t>
      </w:r>
      <w:r w:rsidRPr="009B2DB3">
        <w:rPr>
          <w:sz w:val="16"/>
        </w:rPr>
        <w:t xml:space="preserve">. After a bout of bad press, China finally increased its offer to $1.75 million and dispatched the hospital ship Peace Ark, but not until two weeks after the initial impact. </w:t>
      </w:r>
      <w:r w:rsidRPr="00C33D73">
        <w:rPr>
          <w:rStyle w:val="StyleUnderline"/>
        </w:rPr>
        <w:t>This recent disaster in the Asia-Pacific highlighted not only China’s reluctance to help its neighbors, but prompted questions about its inability to stage a large-scale military HADR effort.</w:t>
      </w:r>
      <w:r>
        <w:rPr>
          <w:u w:val="single"/>
        </w:rPr>
        <w:t xml:space="preserve"> </w:t>
      </w:r>
      <w:r w:rsidRPr="009B2DB3">
        <w:rPr>
          <w:sz w:val="16"/>
        </w:rPr>
        <w:t xml:space="preserve">While it is true that many Asian nations, as well as the United States, are often distrustful of China’s intentions, one needs only to look at how the United States’ own HADR efforts have served to repair World War II and Cold War wounds suffered by these many of these same Asian adversaries-turned-allies. Persuading China to take a more proactive role in Asia-Pacific HADR efforts would have several benefits for both the U.S. and China. Engaging in joint exercises does not pose a threat to national security, and China assuming more responsibility in this area would alleviate some of the financial and military burden overwhelmingly borne by the United States. It would allow the U.S. to free up assets that are needed elsewhere in the world. In times of disaster, the U.S. military typically deploys aircraft carriers, amphibious ships as well as other assets that must be reallocated from other places. </w:t>
      </w:r>
      <w:r w:rsidRPr="00C33D73">
        <w:rPr>
          <w:rStyle w:val="StyleUnderline"/>
        </w:rPr>
        <w:t>Increased cooperation would also fortify joint cooperation and readiness, ensuring a more rapid and effective response for the next, inevitable disaster in the region.</w:t>
      </w:r>
      <w:r>
        <w:rPr>
          <w:u w:val="single"/>
        </w:rPr>
        <w:t xml:space="preserve"> </w:t>
      </w:r>
      <w:r w:rsidRPr="00C33D73">
        <w:rPr>
          <w:rStyle w:val="StyleUnderline"/>
        </w:rPr>
        <w:t>Increased joint cooperation would serve to benefit China as well</w:t>
      </w:r>
      <w:r w:rsidRPr="009B2DB3">
        <w:rPr>
          <w:sz w:val="16"/>
        </w:rPr>
        <w:t xml:space="preserve">. </w:t>
      </w:r>
      <w:r w:rsidRPr="00C33D73">
        <w:rPr>
          <w:rStyle w:val="StyleUnderline"/>
        </w:rPr>
        <w:t>Increased cooperation can bolster its capacity to assist in, and eventually possibly lead HADR efforts</w:t>
      </w:r>
      <w:r w:rsidRPr="009B2DB3">
        <w:rPr>
          <w:sz w:val="16"/>
        </w:rPr>
        <w:t xml:space="preserve"> in the Asia-Pacific region. There have been discussions about homeporting the hospital ship USS Mercy in Hawaii. This would allow for a more rapid deployment, but even then it would take a full week for the vessel to reach most disaster-affected areas in the Asia-Pacific. The Peace Ark has 300 beds, 20 ICUs, multiple operating rooms, and can accommodate dozens of major surgeries a day. </w:t>
      </w:r>
      <w:r w:rsidRPr="00C33D73">
        <w:rPr>
          <w:rStyle w:val="StyleUnderline"/>
        </w:rPr>
        <w:t>Allowing China to assume a greater responsibility for humanitarian medical assistance buys time for U.S. assets to arrive, while immediately saving lives.</w:t>
      </w:r>
      <w:r w:rsidRPr="009B2DB3">
        <w:rPr>
          <w:sz w:val="16"/>
        </w:rPr>
        <w:t xml:space="preserve"> This rapidly deployable presence could serve to ease tensions between China and other Asian states: partnerships can be nurtured through neighborly, humanitarian behavior. The U.S. regularly engages in bilateral military-to-military exercises with Asian partners, and supports the partners’ defense capabilities. These include PHILBEX and Balikatan in the Philippines, Cobra Gold in Thailand, and Keen Sword in Japan to name a few. One of the larger multi-lateral exercises, Cooperation Afloat Readiness and Training (CARAT), is an annual, multi-country exercise between the United States and Bangladesh, Brunei, Cambodia, Indonesia, Malaysia, Singapore, the Philippines, Thailand, and Timor-Leste. </w:t>
      </w:r>
      <w:r w:rsidRPr="00C33D73">
        <w:rPr>
          <w:rStyle w:val="StyleUnderline"/>
        </w:rPr>
        <w:t>Continued bilateral and multi-lateral military engagement with partners in the region not only boosts the host-country capabilities to defend its own sovereignty, but also strengthens U.S. alliances creating channels for information sharing and increasing mutual trust</w:t>
      </w:r>
      <w:r w:rsidRPr="009B2DB3">
        <w:rPr>
          <w:sz w:val="16"/>
        </w:rPr>
        <w:t xml:space="preserve">. In the past, </w:t>
      </w:r>
      <w:r w:rsidRPr="00C33D73">
        <w:rPr>
          <w:rStyle w:val="StyleUnderline"/>
        </w:rPr>
        <w:t>the United States has been reluctant to allow China to participate in joint exercises</w:t>
      </w:r>
      <w:r w:rsidRPr="009B2DB3">
        <w:rPr>
          <w:sz w:val="16"/>
        </w:rPr>
        <w:t xml:space="preserve">, but progress has been made in the last two years that seems to signal increased cooperation. In 2013, the United States and China engaged in successful maritime security cooperation in the Gulf of Aden. The counterpiracy exercises, held in the summer of 2013, comprised U.S. and Chinese destroyers, as well as helicopters and a Special Forces contingency from both sides. This successful cooperation helped to bolster subsequent joint exercises, including a two-day domestic HADR tabletop exercise hosted by the PLA in November 2013, and mostly recently, China’s first ever participation in the Rim of the Pacific Exercise (RIMPAC) in June 2014. Efforts should be strengthened to include China in other non-U.S. led regional exercises as well. Since 2009, the ASEAN Regional Forum (ARF) has conducted disaster relief exercises (DiRex). However, none of the countries in the region have either single or combined militaries capable of handling disasters like those in Indonesia or the Philippines. Still, the ARF DiRex has yet to include China. The United States has a voice within the ARF, and can encourage cooperation. Not only do regional exercises strengthen relationships between Asian neighbors, but displays of capabilities can work as a deterrent of future skirmishes and conflicts. The United States should encourage ASEAN nations to broaden the scope and the number of participants for these exercises to include China. China has become increasingly vocal about what it sees as its rightful place on the global stage. In June of 2014, Wu Xinbo, executive dean of Institute of International Studies with Fudan University was quoted as saying: “with the development of Asian economies, Asian countries have become confident and come to realize the importance of dealing with regional security by themselves. Therefore, it is logical that security in Asia should be determined by Asian countries.” With increased power comes increased responsibility: If China is truly to be a first-world power, it should be ready to shoulder a larger share of regional and global security responsibility, which includes regional humanitarian and disaster relief efforts. While there are voices on both sides that reject the notion of increased joint military cooperation of any kind, </w:t>
      </w:r>
      <w:r w:rsidRPr="00EC6590">
        <w:rPr>
          <w:rStyle w:val="StyleUnderline"/>
        </w:rPr>
        <w:t xml:space="preserve">the positive </w:t>
      </w:r>
      <w:r w:rsidRPr="009B2DB3">
        <w:rPr>
          <w:sz w:val="16"/>
        </w:rPr>
        <w:t xml:space="preserve">second and third order </w:t>
      </w:r>
      <w:r w:rsidRPr="00EC6590">
        <w:rPr>
          <w:rStyle w:val="StyleUnderline"/>
        </w:rPr>
        <w:t>effects of HADR cooperation outweigh the concerns</w:t>
      </w:r>
      <w:r w:rsidRPr="009B2DB3">
        <w:rPr>
          <w:sz w:val="16"/>
        </w:rPr>
        <w:t xml:space="preserve">. It is a fact that the Asia-Pacific region is perpetually impacted by large-scale natural disasters, and there is little debate that these disasters are expected to increase in frequency and scale as the global climate changes in the coming years. </w:t>
      </w:r>
      <w:r w:rsidRPr="00EC6590">
        <w:rPr>
          <w:rStyle w:val="StyleUnderline"/>
        </w:rPr>
        <w:t>These disasters cost lives, and cost governments billions of dollars. Joint cooperation in the effort to save lives and restore infrastructure and government operations does not pose a threat to national security to the United States, to China, or to any other country in the region</w:t>
      </w:r>
      <w:r w:rsidRPr="009B2DB3">
        <w:rPr>
          <w:sz w:val="16"/>
        </w:rPr>
        <w:t xml:space="preserve">. HADR cannot and should not be a competition. </w:t>
      </w:r>
      <w:r w:rsidRPr="00EC6590">
        <w:rPr>
          <w:rStyle w:val="StyleUnderline"/>
        </w:rPr>
        <w:t>The United States should encourage humanitarian cooperation among countries of the Asia-Pacific, not only to minimize the human toll from the impact of natural disasters, but to promote peace and regional stability.</w:t>
      </w:r>
    </w:p>
    <w:p w:rsidR="006358FA" w:rsidRPr="00EC6590" w:rsidRDefault="006358FA" w:rsidP="00E02E76">
      <w:pPr>
        <w:rPr>
          <w:rStyle w:val="StyleUnderline"/>
        </w:rPr>
      </w:pPr>
    </w:p>
    <w:p w:rsidR="00E02E76" w:rsidRPr="009B2DB3" w:rsidRDefault="00E02E76" w:rsidP="00ED6716">
      <w:pPr>
        <w:rPr>
          <w:sz w:val="16"/>
        </w:rPr>
      </w:pPr>
    </w:p>
    <w:p w:rsidR="00ED6716" w:rsidRDefault="00ED6716" w:rsidP="00ED6716">
      <w:pPr>
        <w:pStyle w:val="Heading3"/>
      </w:pPr>
      <w:r>
        <w:t>CP Solves – Korea</w:t>
      </w:r>
    </w:p>
    <w:p w:rsidR="00A2015A" w:rsidRPr="009B2DB3" w:rsidRDefault="00A2015A" w:rsidP="00A2015A">
      <w:pPr>
        <w:rPr>
          <w:sz w:val="16"/>
        </w:rPr>
      </w:pPr>
    </w:p>
    <w:p w:rsidR="00ED6716" w:rsidRDefault="00ED6716" w:rsidP="00ED6716">
      <w:pPr>
        <w:pStyle w:val="Heading4"/>
      </w:pPr>
      <w:r>
        <w:t>CP solves crisis on the Korean peninsula – creates a back channel of communication ky to resolution and de-escalation</w:t>
      </w:r>
    </w:p>
    <w:p w:rsidR="00ED6716" w:rsidRPr="009B2DB3" w:rsidRDefault="00ED6716" w:rsidP="00ED6716">
      <w:pPr>
        <w:rPr>
          <w:sz w:val="16"/>
        </w:rPr>
      </w:pPr>
      <w:r>
        <w:rPr>
          <w:rStyle w:val="Style13ptBold"/>
        </w:rPr>
        <w:t>Nolan 15</w:t>
      </w:r>
      <w:r w:rsidRPr="009B2DB3">
        <w:rPr>
          <w:sz w:val="16"/>
        </w:rPr>
        <w:t xml:space="preserve"> active duty U.S. Air Force officer currently assigned, MA degree from Georgetown University’s Edmund A. Walsh School of Foreign Service (James, July, Why Can’t We Be Friends? Assessing the Operational Value of Engaging PLA Leadership,” Asia Policy, Project Muse) AAB</w:t>
      </w:r>
      <w:r w:rsidR="00A2015A" w:rsidRPr="009B2DB3">
        <w:rPr>
          <w:sz w:val="16"/>
        </w:rPr>
        <w:t xml:space="preserve"> </w:t>
      </w:r>
      <w:r>
        <w:rPr>
          <w:b/>
        </w:rPr>
        <w:t>*FOGO = Flag Officer/General officer (military officials)</w:t>
      </w:r>
    </w:p>
    <w:p w:rsidR="00ED6716" w:rsidRPr="009B2DB3" w:rsidRDefault="00ED6716" w:rsidP="00ED6716">
      <w:pPr>
        <w:rPr>
          <w:sz w:val="16"/>
        </w:rPr>
      </w:pPr>
      <w:r w:rsidRPr="009B2DB3">
        <w:rPr>
          <w:sz w:val="16"/>
        </w:rPr>
        <w:t xml:space="preserve">Finally, some retired U.S. FOGOs argued that </w:t>
      </w:r>
      <w:r w:rsidRPr="000351A3">
        <w:rPr>
          <w:rStyle w:val="StyleUnderline"/>
        </w:rPr>
        <w:t>relations with PLA</w:t>
      </w:r>
      <w:r w:rsidRPr="009B2DB3">
        <w:rPr>
          <w:sz w:val="16"/>
        </w:rPr>
        <w:t xml:space="preserve"> counterparts </w:t>
      </w:r>
      <w:r w:rsidRPr="000351A3">
        <w:rPr>
          <w:rStyle w:val="StyleUnderline"/>
        </w:rPr>
        <w:t>could prove useful for learning more about North Korea and dealing with future crises on the Korean Peninsula</w:t>
      </w:r>
      <w:r w:rsidRPr="009B2DB3">
        <w:rPr>
          <w:sz w:val="16"/>
        </w:rPr>
        <w:t xml:space="preserve">. One former PACOM leader stated that </w:t>
      </w:r>
      <w:r w:rsidRPr="000351A3">
        <w:rPr>
          <w:rStyle w:val="StyleUnderline"/>
        </w:rPr>
        <w:t>an important reason to bolster FOGO personal relationships is the ability to reach out to PLA counterparts in the case of a crisis instigated by North Korea that requires Chinese involvement to de-escalate</w:t>
      </w:r>
      <w:r w:rsidRPr="009B2DB3">
        <w:rPr>
          <w:sz w:val="16"/>
        </w:rPr>
        <w:t xml:space="preserve">.119 </w:t>
      </w:r>
      <w:r w:rsidRPr="000351A3">
        <w:rPr>
          <w:rStyle w:val="StyleUnderline"/>
        </w:rPr>
        <w:t>Enduring relationships between FOGOs have the potential to create a back channel of communication that</w:t>
      </w:r>
      <w:r w:rsidRPr="009B2DB3">
        <w:rPr>
          <w:sz w:val="16"/>
        </w:rPr>
        <w:t xml:space="preserve">, when properly coordinated through the executive branch interagency process, </w:t>
      </w:r>
      <w:r w:rsidRPr="000351A3">
        <w:rPr>
          <w:rStyle w:val="StyleUnderline"/>
        </w:rPr>
        <w:t>could provide a low-visibility means to resolve a Korean crisis</w:t>
      </w:r>
      <w:r w:rsidRPr="009B2DB3">
        <w:rPr>
          <w:sz w:val="16"/>
        </w:rPr>
        <w:t xml:space="preserve">. In sum, FOGO personal relationships matter on many levels. As part of the larger diplomatic relationship, </w:t>
      </w:r>
      <w:r w:rsidRPr="000351A3">
        <w:rPr>
          <w:rStyle w:val="StyleUnderline"/>
        </w:rPr>
        <w:t>FOGO personal relationships provide opportunities for increased institutional understanding and produce deterrent effects, among other benefits</w:t>
      </w:r>
      <w:r w:rsidRPr="009B2DB3">
        <w:rPr>
          <w:sz w:val="16"/>
        </w:rPr>
        <w:t>. The scope of this research does not cover all the positive benefits that FOGO engagement may yield, but overall the study finds that these positive benefits do not extend to the operational domain. FOGO personal relationships, at all levels of trust, have shown limited success at creating operational value to date.</w:t>
      </w:r>
    </w:p>
    <w:p w:rsidR="00954A94" w:rsidRPr="009B2DB3" w:rsidRDefault="00954A94" w:rsidP="00ED6716">
      <w:pPr>
        <w:rPr>
          <w:sz w:val="16"/>
        </w:rPr>
      </w:pPr>
    </w:p>
    <w:p w:rsidR="00821578" w:rsidRDefault="00821578" w:rsidP="00821578">
      <w:pPr>
        <w:pStyle w:val="Heading3"/>
      </w:pPr>
      <w:r>
        <w:t>CP Solves – Long-term Coop</w:t>
      </w:r>
    </w:p>
    <w:p w:rsidR="00367689" w:rsidRPr="009B2DB3" w:rsidRDefault="00367689" w:rsidP="00367689">
      <w:pPr>
        <w:rPr>
          <w:sz w:val="16"/>
        </w:rPr>
      </w:pPr>
    </w:p>
    <w:p w:rsidR="00821578" w:rsidRPr="00F60F82" w:rsidRDefault="00821578" w:rsidP="00821578">
      <w:pPr>
        <w:pStyle w:val="Heading4"/>
      </w:pPr>
      <w:r w:rsidRPr="00F60F82">
        <w:t xml:space="preserve">Increased military engagement is </w:t>
      </w:r>
      <w:r>
        <w:t xml:space="preserve">a </w:t>
      </w:r>
      <w:r w:rsidRPr="00F60F82">
        <w:t xml:space="preserve">critical pillar of U.S.-Sino cooperation </w:t>
      </w:r>
    </w:p>
    <w:p w:rsidR="00821578" w:rsidRPr="009B2DB3" w:rsidRDefault="00821578" w:rsidP="00821578">
      <w:pPr>
        <w:rPr>
          <w:rStyle w:val="Style13ptBold"/>
          <w:b w:val="0"/>
          <w:sz w:val="16"/>
        </w:rPr>
      </w:pPr>
      <w:r>
        <w:rPr>
          <w:rStyle w:val="Style13ptBold"/>
        </w:rPr>
        <w:t>McClure 13</w:t>
      </w:r>
      <w:r w:rsidR="007E1EA1">
        <w:rPr>
          <w:rStyle w:val="Style13ptBold"/>
        </w:rPr>
        <w:t xml:space="preserve"> </w:t>
      </w:r>
      <w:r w:rsidRPr="009B2DB3">
        <w:rPr>
          <w:sz w:val="16"/>
          <w:szCs w:val="16"/>
        </w:rPr>
        <w:t xml:space="preserve">--- attorney and foreign policy writer on The Diplomat (9/11/13, “A New Type of US-China Military Relationship”, </w:t>
      </w:r>
      <w:hyperlink r:id="rId14" w:history="1">
        <w:r w:rsidRPr="009B2DB3">
          <w:rPr>
            <w:rStyle w:val="Hyperlink"/>
            <w:sz w:val="16"/>
            <w:szCs w:val="16"/>
          </w:rPr>
          <w:t>http://thediplomat.com/2013/09/a-new-type-of-us-china-military-relationship-2/</w:t>
        </w:r>
      </w:hyperlink>
      <w:r w:rsidRPr="009B2DB3">
        <w:rPr>
          <w:rStyle w:val="Style13ptBold"/>
          <w:b w:val="0"/>
          <w:sz w:val="16"/>
          <w:szCs w:val="16"/>
        </w:rPr>
        <w:t>) JK</w:t>
      </w:r>
    </w:p>
    <w:p w:rsidR="00821578" w:rsidRPr="009B2DB3" w:rsidRDefault="00821578" w:rsidP="00821578">
      <w:pPr>
        <w:rPr>
          <w:sz w:val="16"/>
        </w:rPr>
      </w:pPr>
      <w:r w:rsidRPr="0096555F">
        <w:rPr>
          <w:rStyle w:val="StyleUnderline"/>
        </w:rPr>
        <w:t>If one word could summarize the</w:t>
      </w:r>
      <w:r w:rsidRPr="009B2DB3">
        <w:rPr>
          <w:sz w:val="16"/>
        </w:rPr>
        <w:t xml:space="preserve"> </w:t>
      </w:r>
      <w:r w:rsidRPr="0096555F">
        <w:rPr>
          <w:rStyle w:val="StyleUnderline"/>
        </w:rPr>
        <w:t>United</w:t>
      </w:r>
      <w:r w:rsidRPr="009B2DB3">
        <w:rPr>
          <w:sz w:val="16"/>
        </w:rPr>
        <w:t xml:space="preserve"> </w:t>
      </w:r>
      <w:r w:rsidRPr="0096555F">
        <w:rPr>
          <w:rStyle w:val="StyleUnderline"/>
        </w:rPr>
        <w:t>States’ relationship with China</w:t>
      </w:r>
      <w:r w:rsidRPr="009B2DB3">
        <w:rPr>
          <w:sz w:val="16"/>
        </w:rPr>
        <w:t xml:space="preserve"> since the former’s pivot to Asia, </w:t>
      </w:r>
      <w:r w:rsidRPr="0096555F">
        <w:rPr>
          <w:rStyle w:val="StyleUnderline"/>
        </w:rPr>
        <w:t>it would be exploration</w:t>
      </w:r>
      <w:r w:rsidRPr="009B2DB3">
        <w:rPr>
          <w:sz w:val="16"/>
        </w:rPr>
        <w:t xml:space="preserve">. </w:t>
      </w:r>
      <w:r w:rsidRPr="0096555F">
        <w:rPr>
          <w:rStyle w:val="StyleUnderline"/>
        </w:rPr>
        <w:t xml:space="preserve">Global peace and regional security </w:t>
      </w:r>
      <w:r w:rsidRPr="0096555F">
        <w:rPr>
          <w:rStyle w:val="StyleUnderline"/>
          <w:b/>
        </w:rPr>
        <w:t>depend on healthy ties between Washington and Beijing</w:t>
      </w:r>
      <w:r w:rsidRPr="0096555F">
        <w:rPr>
          <w:rStyle w:val="StyleUnderline"/>
        </w:rPr>
        <w:t>, but both countries are still exploring the nature and extent of what these ties entail</w:t>
      </w:r>
      <w:r w:rsidRPr="009B2DB3">
        <w:rPr>
          <w:sz w:val="16"/>
        </w:rPr>
        <w:t xml:space="preserve">. Following the Bush administration, which allowed Sino-U.S. ties to wither, </w:t>
      </w:r>
      <w:r w:rsidRPr="0096555F">
        <w:rPr>
          <w:rStyle w:val="StyleUnderline"/>
        </w:rPr>
        <w:t>the Obama administration has had to establish a base</w:t>
      </w:r>
      <w:r w:rsidRPr="009B2DB3">
        <w:rPr>
          <w:sz w:val="16"/>
        </w:rPr>
        <w:t xml:space="preserve"> upon which a mutually valuable relationship could be built. Trust, understanding and cooperation are key to the establishment of any healthy foreign policy. During a recent visit to Washington, Chinese Defense Minister General Chang Wanquan met with U.S. Secretary of Defense Chuck Hagel to address several endeavors that the United States and China will undertake to strengthen their relationship. While this visit did not fundamentally change Sino-U.S. relations, it demonstrates the commitment of both Pacific powers to establishing a peaceful and cooperative relationship. The visit also undermines the argument that the goal behind America’s pivot to Asia is Chinese containment. </w:t>
      </w:r>
      <w:r w:rsidRPr="001963A4">
        <w:rPr>
          <w:rStyle w:val="StyleUnderline"/>
          <w:b/>
        </w:rPr>
        <w:t>Military cooperation</w:t>
      </w:r>
      <w:r w:rsidRPr="009B2DB3">
        <w:rPr>
          <w:sz w:val="16"/>
        </w:rPr>
        <w:t xml:space="preserve"> was a focus of Chang’s visit and </w:t>
      </w:r>
      <w:r w:rsidRPr="001963A4">
        <w:rPr>
          <w:rStyle w:val="StyleUnderline"/>
          <w:b/>
        </w:rPr>
        <w:t>will be an important pillar of Sino-U.S. cooperation</w:t>
      </w:r>
      <w:r w:rsidRPr="009B2DB3">
        <w:rPr>
          <w:sz w:val="16"/>
        </w:rPr>
        <w:t xml:space="preserve">. </w:t>
      </w:r>
      <w:r w:rsidRPr="001963A4">
        <w:rPr>
          <w:rStyle w:val="StyleUnderline"/>
        </w:rPr>
        <w:t>“The United States welcomes and supports the rise of a prosperous and responsible China that helps solve regional and global problems</w:t>
      </w:r>
      <w:r w:rsidRPr="009B2DB3">
        <w:rPr>
          <w:sz w:val="16"/>
        </w:rPr>
        <w:t xml:space="preserve">,” said Secretary Hagel. </w:t>
      </w:r>
      <w:r w:rsidRPr="00376D5D">
        <w:rPr>
          <w:rStyle w:val="StyleUnderline"/>
        </w:rPr>
        <w:t>This support will entail a number of joint military exercises.</w:t>
      </w:r>
      <w:r w:rsidRPr="009B2DB3">
        <w:rPr>
          <w:sz w:val="16"/>
        </w:rPr>
        <w:t xml:space="preserve"> Just last month, the two sides conducted a counter-piracy drill in the in the Gulf of Aden near Somalia. Then, on Monday, the PLA Navy and its U.S. counterpart conducted humanitarian rescue exercises off the coast of Hawaii. The Hagel-Chang meeting also led to an agreement to establish a notification mechanism to inform each other of their military activities, reduce the potential for miscalculation, and promote better coordination. Moreover, China will, for the first time ever, participate in the 2014 Rim of the Pacific (RIMPAC) exercise, the world’s largest international maritime warfare drill. </w:t>
      </w:r>
      <w:r w:rsidRPr="001963A4">
        <w:rPr>
          <w:rStyle w:val="StyleUnderline"/>
        </w:rPr>
        <w:t>Military exchanges are also planned</w:t>
      </w:r>
      <w:r w:rsidRPr="009B2DB3">
        <w:rPr>
          <w:sz w:val="16"/>
        </w:rPr>
        <w:t xml:space="preserve">. This week, for instance, Admiral Wu Shengli, the commander of China’s Navy, is visiting the United States. Later this year, the U.S. Army’s Chief-of-Staff, General Raymond Odierno, and Air Force Chief-of-Staff General Mark Welsh, will visit China. Additionally, Secretary Hagel will visit China next year for the first time as Secretary of Defense. Critics of the U.S. pivot argue that it is merely a way to contain China’s rise and weaken its regional influence. Some argue that U.S. military policy is overly concerned with China. Other critics say that the pivot runs the risk of creating an Asian Cold War and there are those who think that Washington’s strategy is just a contradiction. General Chang expressed some of these concerns regarding the U.S. pivot during his visit, noting that while Beijing wants to increase Sino-U.S. ties, the relationship cannot be dominated unilaterally. "To a certain degree, these kinds of intensified military activities further complicated the situation in the region," the general said. "We hope that this strategy does not target a specific country in the region,” he continued, “we hope the rebalancing strategy can bring peace to the Pacific region instead of seeking to weaken China." The U.S. policy of cooperating with China and developing its ability to conduct </w:t>
      </w:r>
      <w:r w:rsidRPr="001963A4">
        <w:rPr>
          <w:rStyle w:val="StyleUnderline"/>
        </w:rPr>
        <w:t>joint-military operations is not</w:t>
      </w:r>
      <w:r w:rsidRPr="009B2DB3">
        <w:rPr>
          <w:sz w:val="16"/>
        </w:rPr>
        <w:t xml:space="preserve">, however, </w:t>
      </w:r>
      <w:r w:rsidRPr="001963A4">
        <w:rPr>
          <w:rStyle w:val="StyleUnderline"/>
        </w:rPr>
        <w:t>a strategy that would be pursued if containment were the priority</w:t>
      </w:r>
      <w:r w:rsidRPr="009B2DB3">
        <w:rPr>
          <w:sz w:val="16"/>
        </w:rPr>
        <w:t xml:space="preserve">. Traditional containment policy aims to limit a country’s military capacity and diplomatically isolate it by building up coalitions and allies to counter-balance the targeted country. Instead, </w:t>
      </w:r>
      <w:r w:rsidRPr="001963A4">
        <w:rPr>
          <w:rStyle w:val="StyleUnderline"/>
        </w:rPr>
        <w:t>Washington is pursuing a strategy of engagement</w:t>
      </w:r>
      <w:r w:rsidRPr="009B2DB3">
        <w:rPr>
          <w:sz w:val="16"/>
        </w:rPr>
        <w:t xml:space="preserve">. </w:t>
      </w:r>
      <w:r w:rsidRPr="00FD627A">
        <w:rPr>
          <w:rStyle w:val="Emphasis"/>
        </w:rPr>
        <w:t>Through military exchanges and joint military exercises, the U.S. seeks to engage China as a partner in global defense issues.</w:t>
      </w:r>
      <w:r w:rsidRPr="009B2DB3">
        <w:rPr>
          <w:sz w:val="16"/>
        </w:rPr>
        <w:t xml:space="preserve"> Through cooperation on humanitarian activities and regional security, </w:t>
      </w:r>
      <w:r w:rsidRPr="001963A4">
        <w:rPr>
          <w:rStyle w:val="StyleUnderline"/>
        </w:rPr>
        <w:t>it seeks to have China become a dependable member</w:t>
      </w:r>
      <w:r w:rsidRPr="009B2DB3">
        <w:rPr>
          <w:sz w:val="16"/>
        </w:rPr>
        <w:t xml:space="preserve"> in the Asia-Pacific region and a more involved member of the global community, following the same principles and norms that the U.S. and its allies follow. Whether this engagement strategy will result in substantial and lasting gains remains to be seen. Regardless of the immediate outcome, however, </w:t>
      </w:r>
      <w:r w:rsidRPr="001963A4">
        <w:rPr>
          <w:rStyle w:val="StyleUnderline"/>
        </w:rPr>
        <w:t>this continued process of cooperation, dialogue and commitment will allow for the continued exploration and development of the Sino-U.S. relationship</w:t>
      </w:r>
      <w:r w:rsidRPr="009B2DB3">
        <w:rPr>
          <w:sz w:val="16"/>
        </w:rPr>
        <w:t xml:space="preserve">. </w:t>
      </w:r>
    </w:p>
    <w:p w:rsidR="00821578" w:rsidRPr="009B2DB3" w:rsidRDefault="00821578" w:rsidP="00821578">
      <w:pPr>
        <w:rPr>
          <w:sz w:val="16"/>
        </w:rPr>
      </w:pPr>
    </w:p>
    <w:p w:rsidR="00821578" w:rsidRDefault="00821578" w:rsidP="00821578">
      <w:pPr>
        <w:pStyle w:val="Heading4"/>
        <w:rPr>
          <w:rStyle w:val="Hyperlink"/>
        </w:rPr>
      </w:pPr>
      <w:r>
        <w:rPr>
          <w:rStyle w:val="Hyperlink"/>
        </w:rPr>
        <w:t>I</w:t>
      </w:r>
      <w:r w:rsidRPr="002147EF">
        <w:rPr>
          <w:rStyle w:val="Hyperlink"/>
        </w:rPr>
        <w:t xml:space="preserve">mproved military relations is the critical missing piece of a broader US- Sino </w:t>
      </w:r>
      <w:r>
        <w:rPr>
          <w:rStyle w:val="Hyperlink"/>
        </w:rPr>
        <w:t>relationship—fosters cooperation over a laundry list of areas</w:t>
      </w:r>
    </w:p>
    <w:p w:rsidR="00821578" w:rsidRPr="009B2DB3" w:rsidRDefault="00821578" w:rsidP="00821578">
      <w:pPr>
        <w:rPr>
          <w:rStyle w:val="Hyperlink"/>
          <w:sz w:val="16"/>
        </w:rPr>
      </w:pPr>
      <w:r w:rsidRPr="00494CB4">
        <w:rPr>
          <w:rStyle w:val="Style13ptBold"/>
        </w:rPr>
        <w:t>Glaser 11</w:t>
      </w:r>
      <w:r w:rsidRPr="009B2DB3">
        <w:rPr>
          <w:rStyle w:val="Hyperlink"/>
          <w:sz w:val="16"/>
        </w:rPr>
        <w:t xml:space="preserve">—Senior Adviser for Asia and Director, China Power Project (Bonnie, “U.S.-China Military Relations: The Weakest Link” CSIS, 3/9/11, </w:t>
      </w:r>
      <w:hyperlink r:id="rId15" w:history="1">
        <w:r w:rsidRPr="009B2DB3">
          <w:rPr>
            <w:rStyle w:val="Hyperlink"/>
            <w:sz w:val="16"/>
          </w:rPr>
          <w:t>https://www.csis.org/analysis/us-china-military-relations-weakest-link)//ET</w:t>
        </w:r>
      </w:hyperlink>
    </w:p>
    <w:p w:rsidR="00821578" w:rsidRPr="009B2DB3" w:rsidRDefault="00821578" w:rsidP="00821578">
      <w:pPr>
        <w:rPr>
          <w:rStyle w:val="Hyperlink"/>
          <w:sz w:val="16"/>
        </w:rPr>
      </w:pPr>
      <w:r w:rsidRPr="009B2DB3">
        <w:rPr>
          <w:rStyle w:val="Hyperlink"/>
          <w:sz w:val="16"/>
        </w:rPr>
        <w:t xml:space="preserve">The Joint Statement released during Chinese President Hu Jintao’s January 2011 visit to the United States affirmed that </w:t>
      </w:r>
      <w:r w:rsidRPr="00C9561E">
        <w:rPr>
          <w:rStyle w:val="StyleUnderline"/>
        </w:rPr>
        <w:t>“a</w:t>
      </w:r>
      <w:r w:rsidRPr="00494CB4">
        <w:rPr>
          <w:rStyle w:val="Hyperlink"/>
          <w:u w:val="single"/>
        </w:rPr>
        <w:t xml:space="preserve"> healthy, stable, and reliable military-to-military relationship is an essential part</w:t>
      </w:r>
      <w:r w:rsidRPr="009B2DB3">
        <w:rPr>
          <w:rStyle w:val="Hyperlink"/>
          <w:sz w:val="16"/>
        </w:rPr>
        <w:t xml:space="preserve"> </w:t>
      </w:r>
      <w:r w:rsidRPr="00494CB4">
        <w:rPr>
          <w:rStyle w:val="Hyperlink"/>
          <w:u w:val="single"/>
        </w:rPr>
        <w:t>of</w:t>
      </w:r>
      <w:r w:rsidRPr="009B2DB3">
        <w:rPr>
          <w:sz w:val="16"/>
        </w:rPr>
        <w:t xml:space="preserve"> President </w:t>
      </w:r>
      <w:r w:rsidRPr="00A65471">
        <w:rPr>
          <w:rStyle w:val="StyleUnderline"/>
        </w:rPr>
        <w:t>Obama’s and</w:t>
      </w:r>
      <w:r w:rsidRPr="009B2DB3">
        <w:rPr>
          <w:rStyle w:val="Hyperlink"/>
          <w:sz w:val="16"/>
        </w:rPr>
        <w:t xml:space="preserve"> President </w:t>
      </w:r>
      <w:r w:rsidRPr="00C9561E">
        <w:rPr>
          <w:rStyle w:val="StyleUnderline"/>
        </w:rPr>
        <w:t xml:space="preserve">Hu’s shared </w:t>
      </w:r>
      <w:r w:rsidRPr="00494CB4">
        <w:rPr>
          <w:rStyle w:val="Hyperlink"/>
          <w:u w:val="single"/>
        </w:rPr>
        <w:t>vision for a positive, cooperative, and comprehensive U.S.-China relationship</w:t>
      </w:r>
      <w:r w:rsidRPr="009B2DB3">
        <w:rPr>
          <w:rStyle w:val="Hyperlink"/>
          <w:sz w:val="16"/>
        </w:rPr>
        <w:t xml:space="preserve">.” Moreover, </w:t>
      </w:r>
      <w:r w:rsidRPr="00A65471">
        <w:rPr>
          <w:rStyle w:val="StyleUnderline"/>
        </w:rPr>
        <w:t>both sides agreed on “the need for enhanced and substantive dialogue and communication at all levels: to reduce misunderstanding</w:t>
      </w:r>
      <w:r w:rsidRPr="00494CB4">
        <w:rPr>
          <w:rStyle w:val="Hyperlink"/>
          <w:u w:val="single"/>
        </w:rPr>
        <w:t>, misperception, and miscalculation; to foster greater understanding and expand mutual interest; and to promote the healthy, stable, and reliable development of the military-to-military relationship.”</w:t>
      </w:r>
      <w:r w:rsidRPr="009B2DB3">
        <w:rPr>
          <w:rStyle w:val="Hyperlink"/>
          <w:sz w:val="16"/>
        </w:rPr>
        <w:t xml:space="preserve"> </w:t>
      </w:r>
      <w:r w:rsidRPr="00494CB4">
        <w:rPr>
          <w:rStyle w:val="Hyperlink"/>
          <w:u w:val="single"/>
        </w:rPr>
        <w:t>A sustained and dependable military-to-military relationship brings mutual benefits that serve both U.S. and Chinese interests.</w:t>
      </w:r>
      <w:r>
        <w:rPr>
          <w:rStyle w:val="Hyperlink"/>
          <w:u w:val="single"/>
        </w:rPr>
        <w:t xml:space="preserve"> </w:t>
      </w:r>
      <w:r w:rsidRPr="00494CB4">
        <w:rPr>
          <w:rStyle w:val="Hyperlink"/>
          <w:u w:val="single"/>
        </w:rPr>
        <w:t>When contacts and dialogue between the two militaries are suspended, both sides incur costs.</w:t>
      </w:r>
      <w:r w:rsidRPr="009B2DB3">
        <w:rPr>
          <w:rStyle w:val="Hyperlink"/>
          <w:sz w:val="16"/>
        </w:rPr>
        <w:t xml:space="preserve"> </w:t>
      </w:r>
      <w:r w:rsidRPr="00494CB4">
        <w:rPr>
          <w:rStyle w:val="Hyperlink"/>
          <w:u w:val="single"/>
        </w:rPr>
        <w:t>The absence of communications increases the risks and dangers of an incident or accident that could derail the overall bilateral relationship, and makes it more difficult to defuse tensions and deescalate in a crisis</w:t>
      </w:r>
      <w:r w:rsidRPr="009B2DB3">
        <w:rPr>
          <w:rStyle w:val="Hyperlink"/>
          <w:sz w:val="16"/>
        </w:rPr>
        <w:t xml:space="preserve">. The U.S. is not alone in worrying about the possibility that a collision between U.S. and Chinese warships or airplanes could trigger a political crisis and even escalate to a broader military conflict. In an interview with the Chinese media last December, Chinese Defense Minister Liang Guanglie said that a war "which involves the whole country" is impossible at the moment, but there is nevertheless a possibility that a mishap or accident might ignite regional conflicts. More generally, </w:t>
      </w:r>
      <w:r w:rsidRPr="00494CB4">
        <w:rPr>
          <w:rStyle w:val="Hyperlink"/>
          <w:u w:val="single"/>
        </w:rPr>
        <w:t>frequent suspension of the bilateral military relationship hampers shared U.S. and Chinese objectives of of building mutual trust and confidence, and impedes cooperation on important regional and global security issues</w:t>
      </w:r>
      <w:r w:rsidRPr="009B2DB3">
        <w:rPr>
          <w:rStyle w:val="Hyperlink"/>
          <w:sz w:val="16"/>
        </w:rPr>
        <w:t xml:space="preserve">. </w:t>
      </w:r>
      <w:r w:rsidRPr="00494CB4">
        <w:rPr>
          <w:rStyle w:val="Hyperlink"/>
          <w:u w:val="single"/>
        </w:rPr>
        <w:t>At the December 2010 Consultative Talks, the U.S. proposed a framework for the military-to-military relationship</w:t>
      </w:r>
      <w:r w:rsidRPr="009B2DB3">
        <w:rPr>
          <w:rStyle w:val="Hyperlink"/>
          <w:sz w:val="16"/>
        </w:rPr>
        <w:t xml:space="preserve"> that is based on six guiding principles: mutual respect, mutual trust, reciprocity, mutual interest, continuous dialogue, and mutual risk reduction. The PLA has agreed to discuss these principles with the goal of reaching an understanding on their meaning and how they can be achieved. </w:t>
      </w:r>
      <w:r w:rsidRPr="00494CB4">
        <w:rPr>
          <w:rStyle w:val="Hyperlink"/>
          <w:u w:val="single"/>
        </w:rPr>
        <w:t>This is a positive and important step forward, but it is not enough.</w:t>
      </w:r>
      <w:r>
        <w:rPr>
          <w:rStyle w:val="Hyperlink"/>
          <w:u w:val="single"/>
        </w:rPr>
        <w:t xml:space="preserve"> </w:t>
      </w:r>
      <w:r w:rsidRPr="00494CB4">
        <w:rPr>
          <w:rStyle w:val="Hyperlink"/>
          <w:u w:val="single"/>
        </w:rPr>
        <w:t>More must be done to promote a better relationship between the U.S. and Chinese militaries</w:t>
      </w:r>
      <w:r w:rsidRPr="009B2DB3">
        <w:rPr>
          <w:rStyle w:val="Hyperlink"/>
          <w:sz w:val="16"/>
        </w:rPr>
        <w:t xml:space="preserve">. </w:t>
      </w:r>
      <w:r w:rsidRPr="00494CB4">
        <w:rPr>
          <w:rStyle w:val="Hyperlink"/>
          <w:u w:val="single"/>
        </w:rPr>
        <w:t>In the maritime domain, the two navies should seek to build cooperative capacity to combat threats to sea lanes that are posed by terrorism, piracy, smuggling, pollution, and proliferation</w:t>
      </w:r>
      <w:r w:rsidRPr="009B2DB3">
        <w:rPr>
          <w:rStyle w:val="Hyperlink"/>
          <w:sz w:val="16"/>
        </w:rPr>
        <w:t xml:space="preserve">. </w:t>
      </w:r>
      <w:r w:rsidRPr="00494CB4">
        <w:rPr>
          <w:rStyle w:val="Hyperlink"/>
          <w:u w:val="single"/>
        </w:rPr>
        <w:t>Plans to conduct joint bilateral humanitarian assistance and disaster relief exercises</w:t>
      </w:r>
      <w:r w:rsidRPr="009B2DB3">
        <w:rPr>
          <w:rStyle w:val="Hyperlink"/>
          <w:sz w:val="16"/>
        </w:rPr>
        <w:t xml:space="preserve">, postponed due to China’s anger over U.S. arms sales to Taiwan, </w:t>
      </w:r>
      <w:r w:rsidRPr="00494CB4">
        <w:rPr>
          <w:rStyle w:val="Hyperlink"/>
          <w:u w:val="single"/>
        </w:rPr>
        <w:t>should be resurrected</w:t>
      </w:r>
      <w:r w:rsidRPr="009B2DB3">
        <w:rPr>
          <w:rStyle w:val="Hyperlink"/>
          <w:sz w:val="16"/>
        </w:rPr>
        <w:t xml:space="preserve">. Canceled junior and midlevel officer exchanges and general military cultural exchanges should also be rescheduled. </w:t>
      </w:r>
      <w:r w:rsidRPr="00494CB4">
        <w:rPr>
          <w:rStyle w:val="Hyperlink"/>
          <w:u w:val="single"/>
        </w:rPr>
        <w:t>Coordination on military activities in third countries such as peacekeeping should be established.</w:t>
      </w:r>
      <w:r>
        <w:rPr>
          <w:rStyle w:val="Hyperlink"/>
          <w:u w:val="single"/>
        </w:rPr>
        <w:t xml:space="preserve"> </w:t>
      </w:r>
      <w:r w:rsidRPr="00494CB4">
        <w:rPr>
          <w:rStyle w:val="Hyperlink"/>
          <w:u w:val="single"/>
        </w:rPr>
        <w:t>Developing common views and approaches to international security challenges</w:t>
      </w:r>
      <w:r w:rsidRPr="009B2DB3">
        <w:rPr>
          <w:rStyle w:val="Hyperlink"/>
          <w:sz w:val="16"/>
        </w:rPr>
        <w:t xml:space="preserve">, where possible, </w:t>
      </w:r>
      <w:r w:rsidRPr="00494CB4">
        <w:rPr>
          <w:rStyle w:val="Hyperlink"/>
          <w:u w:val="single"/>
        </w:rPr>
        <w:t>should</w:t>
      </w:r>
      <w:r w:rsidRPr="009B2DB3">
        <w:rPr>
          <w:rStyle w:val="Hyperlink"/>
          <w:sz w:val="16"/>
        </w:rPr>
        <w:t xml:space="preserve"> also </w:t>
      </w:r>
      <w:r w:rsidRPr="00494CB4">
        <w:rPr>
          <w:rStyle w:val="Hyperlink"/>
          <w:u w:val="single"/>
        </w:rPr>
        <w:t>be on the agenda.</w:t>
      </w:r>
      <w:r w:rsidRPr="009B2DB3">
        <w:rPr>
          <w:rStyle w:val="Hyperlink"/>
          <w:sz w:val="16"/>
        </w:rPr>
        <w:t xml:space="preserve"> </w:t>
      </w:r>
      <w:r w:rsidRPr="00494CB4">
        <w:rPr>
          <w:rStyle w:val="Hyperlink"/>
          <w:u w:val="single"/>
        </w:rPr>
        <w:t>Being more forthcoming with each other</w:t>
      </w:r>
      <w:r w:rsidRPr="009B2DB3">
        <w:rPr>
          <w:rStyle w:val="Hyperlink"/>
          <w:sz w:val="16"/>
        </w:rPr>
        <w:t xml:space="preserve"> about military capabilities, intentions and doctrine </w:t>
      </w:r>
      <w:r w:rsidRPr="00494CB4">
        <w:rPr>
          <w:rStyle w:val="Hyperlink"/>
          <w:u w:val="single"/>
        </w:rPr>
        <w:t xml:space="preserve">is also </w:t>
      </w:r>
      <w:r w:rsidRPr="008A2A1F">
        <w:rPr>
          <w:rStyle w:val="Emphasis"/>
        </w:rPr>
        <w:t>essential to reduce misperception and build strategic trust</w:t>
      </w:r>
      <w:r w:rsidRPr="009B2DB3">
        <w:rPr>
          <w:rStyle w:val="Hyperlink"/>
          <w:sz w:val="16"/>
        </w:rPr>
        <w:t xml:space="preserve">. In that regard, Defense Secretary Robert Gates’ proposal to launch a strategic security dialogue that covers nuclear, missile defense, space and cyber issues as part of the annual Strategic and Economic Dialogue is significant. In each of these areas, fears of the other side’s intentions are contributing to instability and competition. For example, China worries that the United States is seeking to neutralize its nuclear deterrent through reliance on a combination of conventional long-range precision strike weapons and missile defense systems. Chinese steps to make its nuclear arsenal more effective and survivable are arousing U.S. fears that China has plans to dramatically increase the number of its nuclear warheads and may adopt a posture that is at variance with its no-first-use commitments. The Obama administration’s Nuclear Posture Review, released last year, emphasized the need for the U.S. to maintain strategic stability with both Russia and China. This suggests that the U.S. at least implicitly accepts mutual deterrence and vulnerability with China, as it does with Russia. Against this background, it would be mutually beneficial for the two militaries to discuss their respective perspectives on U.S.-China strategic stability, which is defined roughly as a relationship in which neither side has the opportunity or incentive to destroy all of their opponent’s nuclear forces. In exchange for greater Chinese transparency about its nuclear capabilities and doctrine, and self-imposed caps on its nuclear arsenal, the U.S. could consider technological constraints on missile defense, similar to those explored with Russia (to address its concerns over now defunct plans to deploy missile defense systems in Poland and the Czech Republic) that will mitigate the ability to use such systems against China. </w:t>
      </w:r>
      <w:r w:rsidRPr="00494CB4">
        <w:rPr>
          <w:rStyle w:val="Hyperlink"/>
          <w:u w:val="single"/>
        </w:rPr>
        <w:t>Discussions on space and cyber security are also needed and could be mutually beneficial.</w:t>
      </w:r>
      <w:r>
        <w:rPr>
          <w:rStyle w:val="Hyperlink"/>
          <w:u w:val="single"/>
        </w:rPr>
        <w:t xml:space="preserve"> </w:t>
      </w:r>
      <w:r w:rsidRPr="00494CB4">
        <w:rPr>
          <w:rStyle w:val="Hyperlink"/>
          <w:u w:val="single"/>
        </w:rPr>
        <w:t>China is increasingly reliant on satellites for communication, navigation, and meteorology as well as intelligence collection, while at the same time continuing to develop and test anti-satellite we</w:t>
      </w:r>
      <w:r w:rsidRPr="00867418">
        <w:rPr>
          <w:rStyle w:val="StyleUnderline"/>
        </w:rPr>
        <w:t>apons. As the Obama Administration’s 2010 National Space Policy noted, “The</w:t>
      </w:r>
      <w:r w:rsidRPr="00494CB4">
        <w:rPr>
          <w:rStyle w:val="Hyperlink"/>
          <w:u w:val="single"/>
        </w:rPr>
        <w:t xml:space="preserve"> now-ubiquitous and interconnected nature of space capabilities and the world’s growing dependence on them mean that irresponsible acts in space can have damaging consequences for all of us.</w:t>
      </w:r>
      <w:r w:rsidRPr="009B2DB3">
        <w:rPr>
          <w:rStyle w:val="Hyperlink"/>
          <w:sz w:val="16"/>
        </w:rPr>
        <w:t xml:space="preserve">” Similarly, </w:t>
      </w:r>
      <w:r w:rsidRPr="00494CB4">
        <w:rPr>
          <w:rStyle w:val="Hyperlink"/>
          <w:u w:val="single"/>
        </w:rPr>
        <w:t>there is growing reliance globally on information networks for national and economic security and public safety.</w:t>
      </w:r>
      <w:r w:rsidRPr="009B2DB3">
        <w:rPr>
          <w:rStyle w:val="Hyperlink"/>
          <w:sz w:val="16"/>
        </w:rPr>
        <w:t xml:space="preserve"> </w:t>
      </w:r>
      <w:r w:rsidRPr="00494CB4">
        <w:rPr>
          <w:rStyle w:val="Hyperlink"/>
          <w:u w:val="single"/>
        </w:rPr>
        <w:t>China and the U.S. share an interest in working together to combat internet crime, protect e-banking, and counter cyber theft</w:t>
      </w:r>
      <w:r w:rsidRPr="009B2DB3">
        <w:rPr>
          <w:rStyle w:val="Hyperlink"/>
          <w:sz w:val="16"/>
        </w:rPr>
        <w:t xml:space="preserve">. In July 2010, Wu Bangguo, China’s top legislator who formerly served as vice premier of the State Council charged with developing China’s cyber infrastructure, told three members of the U.S. Congress who were visiting Beijing that China does not want a cyber war and proposed that cyber security should be included as part of the Strategic and Economic Dialogue. According to Gates, General Liang Guanglie said that China would consider and study his proposal for a strategic security dialogue. </w:t>
      </w:r>
      <w:r w:rsidRPr="00494CB4">
        <w:rPr>
          <w:rStyle w:val="Hyperlink"/>
          <w:u w:val="single"/>
        </w:rPr>
        <w:t>Easing mutual strategic suspicions and building trust will undoubtedly be a long-term process, but these goals will be unattainable in the absence of candid discussions on critical security matters.</w:t>
      </w:r>
      <w:r>
        <w:rPr>
          <w:rStyle w:val="Hyperlink"/>
          <w:u w:val="single"/>
        </w:rPr>
        <w:t xml:space="preserve"> </w:t>
      </w:r>
      <w:r w:rsidRPr="004E478C">
        <w:rPr>
          <w:rStyle w:val="Emphasis"/>
        </w:rPr>
        <w:t>Such a dialogue would be a good first step.</w:t>
      </w:r>
    </w:p>
    <w:p w:rsidR="00821578" w:rsidRPr="009B2DB3" w:rsidRDefault="00821578" w:rsidP="00821578">
      <w:pPr>
        <w:rPr>
          <w:sz w:val="16"/>
        </w:rPr>
      </w:pPr>
    </w:p>
    <w:p w:rsidR="00821578" w:rsidRDefault="00821578" w:rsidP="00821578">
      <w:pPr>
        <w:rPr>
          <w:rStyle w:val="StyleUnderline"/>
        </w:rPr>
      </w:pPr>
    </w:p>
    <w:p w:rsidR="00822D87" w:rsidRDefault="00822D87" w:rsidP="00822D87">
      <w:pPr>
        <w:pStyle w:val="Heading3"/>
      </w:pPr>
      <w:r>
        <w:t>CP Solves – Maritime Conflicts</w:t>
      </w:r>
    </w:p>
    <w:p w:rsidR="00822D87" w:rsidRPr="009B2DB3" w:rsidRDefault="00822D87" w:rsidP="00822D87">
      <w:pPr>
        <w:rPr>
          <w:sz w:val="16"/>
        </w:rPr>
      </w:pPr>
    </w:p>
    <w:p w:rsidR="00822D87" w:rsidRDefault="00822D87" w:rsidP="00822D87">
      <w:pPr>
        <w:pStyle w:val="Heading4"/>
      </w:pPr>
      <w:r>
        <w:t>Military maritime cooperation deescalates tensions associated with Chinese military modernization, reduces overall mistrust, and facilitates broader cooperation</w:t>
      </w:r>
    </w:p>
    <w:p w:rsidR="00822D87" w:rsidRPr="009B2DB3" w:rsidRDefault="00822D87" w:rsidP="00822D87">
      <w:pPr>
        <w:rPr>
          <w:sz w:val="16"/>
        </w:rPr>
      </w:pPr>
      <w:r>
        <w:rPr>
          <w:rStyle w:val="Style13ptBold"/>
        </w:rPr>
        <w:t>Zhao 14</w:t>
      </w:r>
      <w:r w:rsidRPr="009B2DB3">
        <w:rPr>
          <w:sz w:val="16"/>
        </w:rPr>
        <w:t xml:space="preserve"> Professor and Director of the Center for China-US Cooperation at Josef Korbel School of International Studies, University of Denver, Senior Fellow at Charhar Institute and a founding Editor of the Journal of Contemporary China (Suisheng, </w:t>
      </w:r>
      <w:r>
        <w:rPr>
          <w:u w:val="single"/>
        </w:rPr>
        <w:t>The Rise of China and Transformation of the US-China Relationship – Forging Partnership in the Age of Strategic Mistrust</w:t>
      </w:r>
      <w:r w:rsidRPr="009B2DB3">
        <w:rPr>
          <w:sz w:val="16"/>
        </w:rPr>
        <w:t>, Routledge, pg, 164-165) AAB</w:t>
      </w:r>
    </w:p>
    <w:p w:rsidR="00822D87" w:rsidRPr="009B2DB3" w:rsidRDefault="00822D87" w:rsidP="00822D87">
      <w:pPr>
        <w:rPr>
          <w:sz w:val="16"/>
        </w:rPr>
      </w:pPr>
      <w:r w:rsidRPr="009E7E32">
        <w:rPr>
          <w:rStyle w:val="StyleUnderline"/>
        </w:rPr>
        <w:t>Earlier this decade, the PLA began a new phase of development by articulating roles and missions that go beyond China’s immediate territorial interests</w:t>
      </w:r>
      <w:r w:rsidRPr="009B2DB3">
        <w:rPr>
          <w:sz w:val="16"/>
        </w:rPr>
        <w:t xml:space="preserve">. Benefiting from China’s flourishing economic growth and average 15% increase in annual defense budget since 1993, the PLA navy has inevitably witnessed a remarkable progress in capability building, which enables the PLAN to move from coastal waters to the deep oceans. As always, </w:t>
      </w:r>
      <w:r w:rsidRPr="009E7E32">
        <w:rPr>
          <w:rStyle w:val="StyleUnderline"/>
        </w:rPr>
        <w:t>the continuing naval modernization process has aroused suspicions from</w:t>
      </w:r>
      <w:r w:rsidRPr="009B2DB3">
        <w:rPr>
          <w:sz w:val="16"/>
        </w:rPr>
        <w:t xml:space="preserve"> other countries, especially </w:t>
      </w:r>
      <w:r w:rsidRPr="009E7E32">
        <w:rPr>
          <w:rStyle w:val="StyleUnderline"/>
        </w:rPr>
        <w:t>the United States.</w:t>
      </w:r>
      <w:r w:rsidRPr="009B2DB3">
        <w:rPr>
          <w:sz w:val="16"/>
        </w:rPr>
        <w:t xml:space="preserve"> There are two popular assumptions about the strategic intensions of Chinese naval development characterized by long-range force-projection capability building: first, </w:t>
      </w:r>
      <w:r w:rsidRPr="009E7E32">
        <w:rPr>
          <w:rStyle w:val="StyleUnderline"/>
        </w:rPr>
        <w:t>these newly acquired capabilities will be used</w:t>
      </w:r>
      <w:r w:rsidRPr="009B2DB3">
        <w:rPr>
          <w:sz w:val="16"/>
        </w:rPr>
        <w:t xml:space="preserve"> to challenge US maritime dominance and global hegemony; second, </w:t>
      </w:r>
      <w:r w:rsidRPr="009E7E32">
        <w:rPr>
          <w:rStyle w:val="StyleUnderline"/>
        </w:rPr>
        <w:t>to fulfill national reunification even though Taiwan will no longer purse de jure independence.</w:t>
      </w:r>
      <w:r>
        <w:rPr>
          <w:rStyle w:val="StyleUnderline"/>
        </w:rPr>
        <w:t xml:space="preserve"> </w:t>
      </w:r>
      <w:r w:rsidRPr="009E7E32">
        <w:rPr>
          <w:rStyle w:val="StyleUnderline"/>
        </w:rPr>
        <w:t>If</w:t>
      </w:r>
      <w:r w:rsidRPr="009B2DB3">
        <w:rPr>
          <w:sz w:val="16"/>
        </w:rPr>
        <w:t xml:space="preserve"> these two aforementioned </w:t>
      </w:r>
      <w:r w:rsidRPr="009E7E32">
        <w:rPr>
          <w:rStyle w:val="StyleUnderline"/>
        </w:rPr>
        <w:t>assumptions are true, then China’s new wave of naval establishment will be a catalyst for severe confrontations between the US and China. However, given the imperative of economic modernization for China and severe domestic challenges, China has every reason to adhere to the ‘road of peaceful development’</w:t>
      </w:r>
      <w:r w:rsidRPr="009B2DB3">
        <w:rPr>
          <w:sz w:val="16"/>
        </w:rPr>
        <w:t xml:space="preserve"> in the future. </w:t>
      </w:r>
      <w:r w:rsidRPr="009E7E32">
        <w:rPr>
          <w:rStyle w:val="StyleUnderline"/>
        </w:rPr>
        <w:t>A secure and stable international environment, in which a constructive and positive bilateral relationship with the US plays a pivotal role</w:t>
      </w:r>
      <w:r w:rsidRPr="009B2DB3">
        <w:rPr>
          <w:sz w:val="16"/>
        </w:rPr>
        <w:t xml:space="preserve">, is essential for China’s development. An intended challenging posture from China toward the US will inevitably lead to a downward spiral of negative preemptive interactions between these two countries, and disturb or even destroy the regional and global security and stability which are vital for China’s core interests. </w:t>
      </w:r>
      <w:r w:rsidRPr="009E7E32">
        <w:rPr>
          <w:rStyle w:val="StyleUnderline"/>
        </w:rPr>
        <w:t xml:space="preserve">Additionally, China’s military force, including its navy, is and will be in the foreseeable future, far from </w:t>
      </w:r>
      <w:r>
        <w:rPr>
          <w:rStyle w:val="StyleUnderline"/>
        </w:rPr>
        <w:t>being</w:t>
      </w:r>
      <w:r w:rsidRPr="009E7E32">
        <w:rPr>
          <w:rStyle w:val="StyleUnderline"/>
        </w:rPr>
        <w:t xml:space="preserve"> a challenger or threat to the US in terms of capabilities</w:t>
      </w:r>
      <w:r w:rsidRPr="009B2DB3">
        <w:rPr>
          <w:sz w:val="16"/>
        </w:rPr>
        <w:t xml:space="preserve">. </w:t>
      </w:r>
      <w:r w:rsidRPr="009E7E32">
        <w:rPr>
          <w:rStyle w:val="StyleUnderline"/>
        </w:rPr>
        <w:t>The Taiwan scenario is another major concern for China's naval development. There is no question that the Taiwan issue is always on the table for China's strategic planners.</w:t>
      </w:r>
      <w:r w:rsidRPr="009B2DB3">
        <w:rPr>
          <w:sz w:val="16"/>
        </w:rPr>
        <w:t xml:space="preserve"> Theoretically, any military capabilities of the PLA could be used to fight against Taiwan’s de jure independence, while the PLAN would be tasked to implement a sea-denial/anti-access strategy against any foreign involvement. However, instead of appealing to military force, fulfilling 'peaceful reunification' through political negotiation, economic interdependence, and social exchanges has proved to be a top priority for Mainland China for many decades. Despite these worst-case assumptions, this article argues that </w:t>
      </w:r>
      <w:r w:rsidRPr="00772941">
        <w:rPr>
          <w:rStyle w:val="Emphasis"/>
        </w:rPr>
        <w:t>PLAN's modernization could provide new opportunities for cooperation between the US and China on the high seas</w:t>
      </w:r>
      <w:r w:rsidRPr="009B2DB3">
        <w:rPr>
          <w:sz w:val="16"/>
        </w:rPr>
        <w:t xml:space="preserve">. </w:t>
      </w:r>
      <w:r w:rsidRPr="009E7E32">
        <w:rPr>
          <w:rStyle w:val="StyleUnderline"/>
        </w:rPr>
        <w:t>For many years, the security of the SLOCs, upon which its economic expansion heavily relies, has been a great concern for China. The lack of force-projection power of the PLAN made China an embarrassing and anxious free rider of the far-flung maritime shipping routes protected by the US navy</w:t>
      </w:r>
      <w:r w:rsidRPr="00B84102">
        <w:rPr>
          <w:rStyle w:val="StyleUnderline"/>
        </w:rPr>
        <w:t xml:space="preserve">. </w:t>
      </w:r>
      <w:r w:rsidRPr="009E7E32">
        <w:rPr>
          <w:rStyle w:val="Emphasis"/>
        </w:rPr>
        <w:t>With its strengthened naval power, the PLAN is taking and could continue to take a greater share of the responsibilities along with the US navy.</w:t>
      </w:r>
      <w:r w:rsidRPr="009B2DB3">
        <w:rPr>
          <w:sz w:val="16"/>
        </w:rPr>
        <w:t xml:space="preserve"> </w:t>
      </w:r>
      <w:r w:rsidRPr="009E7E32">
        <w:rPr>
          <w:rStyle w:val="StyleUnderline"/>
        </w:rPr>
        <w:t>The serial deployments of navy flotillas to the Gulf of Aden against piracy exemplify China's willingness and effort at turning itself into a contributor to maritime commons</w:t>
      </w:r>
      <w:r w:rsidRPr="009B2DB3">
        <w:rPr>
          <w:sz w:val="16"/>
        </w:rPr>
        <w:t xml:space="preserve">. </w:t>
      </w:r>
      <w:r w:rsidRPr="009E7E32">
        <w:rPr>
          <w:rStyle w:val="StyleUnderline"/>
        </w:rPr>
        <w:t>The extension of national interests in the age of globalization drives China to pay more attention to nontraditional security threats, which are of common concern to all countries</w:t>
      </w:r>
      <w:r w:rsidRPr="009B2DB3">
        <w:rPr>
          <w:sz w:val="16"/>
        </w:rPr>
        <w:t xml:space="preserve">. </w:t>
      </w:r>
      <w:r w:rsidRPr="009E7E32">
        <w:rPr>
          <w:rStyle w:val="Emphasis"/>
        </w:rPr>
        <w:t>Non-war military operations have become an important way of applying military forces and one of the priorities of the PIAN capability build-up.</w:t>
      </w:r>
      <w:r w:rsidRPr="00B84102">
        <w:rPr>
          <w:rStyle w:val="StyleUnderline"/>
        </w:rPr>
        <w:t xml:space="preserve"> </w:t>
      </w:r>
      <w:r w:rsidRPr="009E7E32">
        <w:rPr>
          <w:rStyle w:val="StyleUnderline"/>
        </w:rPr>
        <w:t xml:space="preserve">Over the past few decades, the PLAN has taken active participation in missions associated with </w:t>
      </w:r>
      <w:r w:rsidRPr="00912979">
        <w:rPr>
          <w:rStyle w:val="StyleUnderline"/>
        </w:rPr>
        <w:t>peacekeeping, humanitarian assistance, disaster relief, maritime salvage, narcotics control, refugee protection, and counter-piracy operations</w:t>
      </w:r>
      <w:r w:rsidRPr="009E7E32">
        <w:rPr>
          <w:rStyle w:val="StyleUnderline"/>
        </w:rPr>
        <w:t xml:space="preserve">, etc. With the advancement of its blue-water force, the PLAN will have a stronger capacity to go far afield from its shores and </w:t>
      </w:r>
      <w:r w:rsidRPr="009E7E32">
        <w:rPr>
          <w:rStyle w:val="Emphasis"/>
        </w:rPr>
        <w:t>explore cooperation on the high seas with the US navy while combating various nontraditional security challenges.</w:t>
      </w:r>
      <w:r>
        <w:rPr>
          <w:rStyle w:val="Emphasis"/>
        </w:rPr>
        <w:t xml:space="preserve"> </w:t>
      </w:r>
      <w:r w:rsidRPr="009B2DB3">
        <w:rPr>
          <w:sz w:val="16"/>
        </w:rPr>
        <w:t>It is true that there are still many disputes and contradictions in various fields between China and the US, and therefore it is not unusual for the US, the maritime hegemony, to cast suspicion on the PLAN's ambitious capability establishment. However, just as President Obama pointed out: “[</w:t>
      </w:r>
      <w:r w:rsidRPr="009E7E32">
        <w:rPr>
          <w:rStyle w:val="StyleUnderline"/>
        </w:rPr>
        <w:t>the US-China] relationship has not been without disagreement and difficulty. But the notion that we must be adversaries is not pre-destined'</w:t>
      </w:r>
      <w:r w:rsidRPr="009B2DB3">
        <w:rPr>
          <w:sz w:val="16"/>
        </w:rPr>
        <w:t xml:space="preserve">. 74 </w:t>
      </w:r>
      <w:r w:rsidRPr="009E7E32">
        <w:rPr>
          <w:rStyle w:val="StyleUnderline"/>
        </w:rPr>
        <w:t xml:space="preserve">China's naval modernization is a normal and necessary consequence of its burgeoning economy and ever-growing extension of overseas interests, but not for many decades will the PLAN be able to achieve sophisticates capabilities for a modern ocean-going navy. During this process, both the United States and China should not interact with each other through the lens of adversaries. </w:t>
      </w:r>
      <w:r w:rsidRPr="009E7E32">
        <w:rPr>
          <w:rStyle w:val="Emphasis"/>
        </w:rPr>
        <w:t>Reducing mistrust and enhancing mutual understanding</w:t>
      </w:r>
      <w:r w:rsidRPr="00B84102">
        <w:rPr>
          <w:rStyle w:val="StyleUnderline"/>
        </w:rPr>
        <w:t xml:space="preserve"> </w:t>
      </w:r>
      <w:r w:rsidRPr="009E7E32">
        <w:rPr>
          <w:rStyle w:val="StyleUnderline"/>
        </w:rPr>
        <w:t>through constructive and candid negotiation and dialogues will help to ensure the two navies become cooperative contributors to the global commons, instead of conflicting wrestlers at sea.</w:t>
      </w:r>
    </w:p>
    <w:p w:rsidR="00822D87" w:rsidRPr="009B2DB3" w:rsidRDefault="00822D87" w:rsidP="00822D87">
      <w:pPr>
        <w:rPr>
          <w:sz w:val="16"/>
        </w:rPr>
      </w:pPr>
    </w:p>
    <w:p w:rsidR="00822D87" w:rsidRDefault="00822D87" w:rsidP="00822D87">
      <w:pPr>
        <w:pStyle w:val="Heading4"/>
      </w:pPr>
      <w:r>
        <w:t>CP solves naval clashes – promotes interoperability between the two militaries and prevents miscalc</w:t>
      </w:r>
    </w:p>
    <w:p w:rsidR="00822D87" w:rsidRPr="009B2DB3" w:rsidRDefault="00822D87" w:rsidP="00822D87">
      <w:pPr>
        <w:rPr>
          <w:sz w:val="16"/>
        </w:rPr>
      </w:pPr>
      <w:r>
        <w:rPr>
          <w:rStyle w:val="Style13ptBold"/>
        </w:rPr>
        <w:t>Nolan 15</w:t>
      </w:r>
      <w:r w:rsidRPr="009B2DB3">
        <w:rPr>
          <w:sz w:val="16"/>
        </w:rPr>
        <w:t xml:space="preserve"> active duty U.S. Air Force officer currently assigned, MA degree from Georgetown University’s Edmund A. Walsh School of Foreign Service (James, July, Why Can’t We Be Friends? Assessing the Operational Value of Engaging PLA Leadership,” Asia Policy, Project Muse) AAB </w:t>
      </w:r>
      <w:r>
        <w:rPr>
          <w:b/>
        </w:rPr>
        <w:t>*FOGO = Flag Officer/General officer (military officials)</w:t>
      </w:r>
    </w:p>
    <w:p w:rsidR="00822D87" w:rsidRPr="009B2DB3" w:rsidRDefault="00822D87" w:rsidP="00822D87">
      <w:pPr>
        <w:rPr>
          <w:sz w:val="16"/>
        </w:rPr>
      </w:pPr>
      <w:r w:rsidRPr="009B2DB3">
        <w:rPr>
          <w:sz w:val="16"/>
        </w:rPr>
        <w:t>Separately, several retired U.S. FOGOs asserted that</w:t>
      </w:r>
      <w:r w:rsidRPr="00974AD1">
        <w:rPr>
          <w:rStyle w:val="StyleUnderline"/>
        </w:rPr>
        <w:t xml:space="preserve"> mil-mil engagement </w:t>
      </w:r>
      <w:r w:rsidRPr="009B2DB3">
        <w:rPr>
          <w:sz w:val="16"/>
        </w:rPr>
        <w:t>might be useful for helping</w:t>
      </w:r>
      <w:r w:rsidRPr="00974AD1">
        <w:rPr>
          <w:rStyle w:val="StyleUnderline"/>
        </w:rPr>
        <w:t xml:space="preserve"> encourage the PLA to operate more professionally so as to create a safer operating environment in the Pacific.</w:t>
      </w:r>
      <w:r w:rsidRPr="009B2DB3">
        <w:rPr>
          <w:sz w:val="16"/>
        </w:rPr>
        <w:t xml:space="preserve">112 One former Seventh Fleet commander stated that </w:t>
      </w:r>
      <w:r w:rsidRPr="00974AD1">
        <w:rPr>
          <w:rStyle w:val="StyleUnderline"/>
        </w:rPr>
        <w:t>a key issue for PLA engagement is the Chinese view of enlisted force development.</w:t>
      </w:r>
      <w:r w:rsidRPr="009B2DB3">
        <w:rPr>
          <w:sz w:val="16"/>
        </w:rPr>
        <w:t xml:space="preserve">113 This was one area that many U.S. FOGOs identified as </w:t>
      </w:r>
      <w:r w:rsidRPr="00974AD1">
        <w:rPr>
          <w:rStyle w:val="StyleUnderline"/>
        </w:rPr>
        <w:t xml:space="preserve">a potentially important vector through which the United States could exert positive influence on the PLA to improve institutional understanding and operational interoperability in the Pacific. Expanding contacts to a broader set of ranks across the PLA has the added benefit of </w:t>
      </w:r>
      <w:r w:rsidRPr="00974AD1">
        <w:rPr>
          <w:rStyle w:val="Emphasis"/>
        </w:rPr>
        <w:t>raising the costs of cutting military ties</w:t>
      </w:r>
      <w:r w:rsidRPr="009B2DB3">
        <w:rPr>
          <w:sz w:val="16"/>
        </w:rPr>
        <w:t xml:space="preserve">, as one scholar on the PLA has indicated in existing literature.114 </w:t>
      </w:r>
      <w:r w:rsidRPr="00974AD1">
        <w:rPr>
          <w:rStyle w:val="StyleUnderline"/>
        </w:rPr>
        <w:t>An increasingly professional PLA across all ranks may well serve to increase safety and interoperability of relations in the Pacific.</w:t>
      </w:r>
      <w:r>
        <w:rPr>
          <w:rStyle w:val="StyleUnderline"/>
        </w:rPr>
        <w:t xml:space="preserve"> </w:t>
      </w:r>
      <w:r w:rsidRPr="00974AD1">
        <w:rPr>
          <w:rStyle w:val="StyleUnderline"/>
        </w:rPr>
        <w:t>Other retired FOGOs argued that interpersonal relationships matter as an important element of deterrence</w:t>
      </w:r>
      <w:r w:rsidRPr="009B2DB3">
        <w:rPr>
          <w:sz w:val="16"/>
        </w:rPr>
        <w:t xml:space="preserve">. One former PACOM commander asserted that his role in dealing with counterparts was one </w:t>
      </w:r>
      <w:r w:rsidRPr="00974AD1">
        <w:rPr>
          <w:rStyle w:val="StyleUnderline"/>
        </w:rPr>
        <w:t>of great deterrent value in preventing aggression in the Pacific, especially in regard to discouraging Chinese actions toward Taiwan</w:t>
      </w:r>
      <w:r w:rsidRPr="009B2DB3">
        <w:rPr>
          <w:sz w:val="16"/>
        </w:rPr>
        <w:t xml:space="preserve">.115 A former Seventh Fleet commander echoed this response, asserting that he always strove to send </w:t>
      </w:r>
      <w:r w:rsidRPr="00974AD1">
        <w:rPr>
          <w:rStyle w:val="StyleUnderline"/>
        </w:rPr>
        <w:t>strong signals to</w:t>
      </w:r>
      <w:r w:rsidRPr="009B2DB3">
        <w:rPr>
          <w:sz w:val="16"/>
        </w:rPr>
        <w:t xml:space="preserve"> his </w:t>
      </w:r>
      <w:r w:rsidRPr="00974AD1">
        <w:rPr>
          <w:rStyle w:val="StyleUnderline"/>
        </w:rPr>
        <w:t>PLA counterparts</w:t>
      </w:r>
      <w:r w:rsidRPr="009B2DB3">
        <w:rPr>
          <w:sz w:val="16"/>
        </w:rPr>
        <w:t xml:space="preserve"> that would </w:t>
      </w:r>
      <w:r w:rsidRPr="00974AD1">
        <w:rPr>
          <w:rStyle w:val="StyleUnderline"/>
        </w:rPr>
        <w:t>indicate priorities and minimize miscalculations that could result in conflict</w:t>
      </w:r>
      <w:r w:rsidRPr="009B2DB3">
        <w:rPr>
          <w:sz w:val="16"/>
        </w:rPr>
        <w:t xml:space="preserve">. He aimed to “convey that </w:t>
      </w:r>
      <w:r w:rsidRPr="00974AD1">
        <w:rPr>
          <w:rStyle w:val="StyleUnderline"/>
        </w:rPr>
        <w:t>the Seventh Fleet would always have freedom of navigation in international waters</w:t>
      </w:r>
      <w:r w:rsidRPr="009B2DB3">
        <w:rPr>
          <w:sz w:val="16"/>
        </w:rPr>
        <w:t xml:space="preserve">” and that the </w:t>
      </w:r>
      <w:r w:rsidRPr="00974AD1">
        <w:rPr>
          <w:rStyle w:val="StyleUnderline"/>
        </w:rPr>
        <w:t>reconnaissance operations in international waters were not going to cease</w:t>
      </w:r>
      <w:r w:rsidRPr="009B2DB3">
        <w:rPr>
          <w:sz w:val="16"/>
        </w:rPr>
        <w:t xml:space="preserve"> under his command.116 </w:t>
      </w:r>
      <w:r w:rsidRPr="00974AD1">
        <w:rPr>
          <w:rStyle w:val="StyleUnderline"/>
        </w:rPr>
        <w:t xml:space="preserve">This view that strong FOGO relationships are an important element of deterrence was prevalent among former commanders, </w:t>
      </w:r>
      <w:r w:rsidRPr="009B2DB3">
        <w:rPr>
          <w:sz w:val="16"/>
        </w:rPr>
        <w:t>which presents a conflicting goal</w:t>
      </w:r>
      <w:r w:rsidRPr="00974AD1">
        <w:rPr>
          <w:rStyle w:val="StyleUnderline"/>
        </w:rPr>
        <w:t xml:space="preserve"> for building trust and operational value in counterpart relations.</w:t>
      </w:r>
      <w:r>
        <w:rPr>
          <w:rStyle w:val="StyleUnderline"/>
        </w:rPr>
        <w:t xml:space="preserve"> </w:t>
      </w:r>
      <w:r w:rsidRPr="009B2DB3">
        <w:rPr>
          <w:sz w:val="16"/>
        </w:rPr>
        <w:t xml:space="preserve">Furthermore, </w:t>
      </w:r>
      <w:r w:rsidRPr="00974AD1">
        <w:rPr>
          <w:rStyle w:val="StyleUnderline"/>
        </w:rPr>
        <w:t>FOGO relationships</w:t>
      </w:r>
      <w:r w:rsidRPr="009B2DB3">
        <w:rPr>
          <w:sz w:val="16"/>
        </w:rPr>
        <w:t xml:space="preserve"> also can have limited operational value inasmuch as they </w:t>
      </w:r>
      <w:r w:rsidRPr="00974AD1">
        <w:rPr>
          <w:rStyle w:val="StyleUnderline"/>
        </w:rPr>
        <w:t>strengthen existing cooperative mission sets in areas such as humanitarian assistance and disaster relief (HADR) and counterpiracy. One former PACOM commander recalled a point at which direct communication with his PLA counterpart</w:t>
      </w:r>
      <w:r w:rsidRPr="009B2DB3">
        <w:rPr>
          <w:sz w:val="16"/>
        </w:rPr>
        <w:t xml:space="preserve">—albeit delayed after several hours of unanswered phone calls to China—allowed </w:t>
      </w:r>
      <w:r w:rsidRPr="00974AD1">
        <w:rPr>
          <w:rStyle w:val="StyleUnderline"/>
        </w:rPr>
        <w:t xml:space="preserve">him to send disaster relief aid directly to China </w:t>
      </w:r>
      <w:r w:rsidRPr="009B2DB3">
        <w:rPr>
          <w:sz w:val="16"/>
        </w:rPr>
        <w:t xml:space="preserve">during the 2008 winter freeze in Guangzhou that threatened the lives of millions.117 As previously discussed, </w:t>
      </w:r>
      <w:r w:rsidRPr="00974AD1">
        <w:rPr>
          <w:rStyle w:val="StyleUnderline"/>
        </w:rPr>
        <w:t>although combined counterpiracy missions have been conducted only on a limited scale to date</w:t>
      </w:r>
      <w:r w:rsidRPr="009B2DB3">
        <w:rPr>
          <w:sz w:val="16"/>
        </w:rPr>
        <w:t xml:space="preserve">, one retired FOGO interviewed for this research asserted that </w:t>
      </w:r>
      <w:r w:rsidRPr="00974AD1">
        <w:rPr>
          <w:rStyle w:val="StyleUnderline"/>
        </w:rPr>
        <w:t>informal operational relations between the U.S. military and PLA have become richer through such missions due to the necessity of the navies de-conflicting in the area of operations.</w:t>
      </w:r>
      <w:r w:rsidRPr="009B2DB3">
        <w:rPr>
          <w:sz w:val="16"/>
        </w:rPr>
        <w:t xml:space="preserve">118 Interviewees mentioned </w:t>
      </w:r>
      <w:r w:rsidRPr="00974AD1">
        <w:rPr>
          <w:rStyle w:val="Emphasis"/>
        </w:rPr>
        <w:t>the potential for greater cooperative counterpiracy and HADR operations to assist other Pacific nations in future crises</w:t>
      </w:r>
      <w:r w:rsidRPr="009B2DB3">
        <w:rPr>
          <w:sz w:val="16"/>
        </w:rPr>
        <w:t>.</w:t>
      </w:r>
    </w:p>
    <w:p w:rsidR="00822D87" w:rsidRPr="009B2DB3" w:rsidRDefault="00822D87" w:rsidP="00822D87">
      <w:pPr>
        <w:rPr>
          <w:sz w:val="16"/>
        </w:rPr>
      </w:pPr>
    </w:p>
    <w:p w:rsidR="00822D87" w:rsidRDefault="00822D87" w:rsidP="00822D87">
      <w:pPr>
        <w:pStyle w:val="Heading4"/>
      </w:pPr>
      <w:r>
        <w:t>CP solves – military engagement through maritime constabulary affairs is uncontroversial and gives China a stake in preserving ties</w:t>
      </w:r>
    </w:p>
    <w:p w:rsidR="00822D87" w:rsidRPr="009B2DB3" w:rsidRDefault="00822D87" w:rsidP="00822D87">
      <w:pPr>
        <w:rPr>
          <w:sz w:val="16"/>
        </w:rPr>
      </w:pPr>
      <w:r>
        <w:rPr>
          <w:rStyle w:val="Style13ptBold"/>
        </w:rPr>
        <w:t>Harold 13</w:t>
      </w:r>
      <w:r w:rsidRPr="009B2DB3">
        <w:rPr>
          <w:sz w:val="16"/>
        </w:rPr>
        <w:t xml:space="preserve"> 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Asia Policy 16, The National Bureau of Asian Research, Project Muse) AAB</w:t>
      </w:r>
    </w:p>
    <w:p w:rsidR="00822D87" w:rsidRPr="009B2DB3" w:rsidRDefault="00822D87" w:rsidP="00822D87">
      <w:pPr>
        <w:rPr>
          <w:sz w:val="16"/>
        </w:rPr>
      </w:pPr>
      <w:r w:rsidRPr="00480FCA">
        <w:rPr>
          <w:rStyle w:val="StyleUnderline"/>
        </w:rPr>
        <w:t>Contacts between the U.S. Coast Guard and the Chinese Fisheries Law Enforcement Command and China Maritime Safety Administration represent an</w:t>
      </w:r>
      <w:r w:rsidRPr="009B2DB3">
        <w:rPr>
          <w:sz w:val="16"/>
        </w:rPr>
        <w:t xml:space="preserve"> eighth </w:t>
      </w:r>
      <w:r w:rsidRPr="00480FCA">
        <w:rPr>
          <w:rStyle w:val="StyleUnderline"/>
        </w:rPr>
        <w:t>area where military-to-military relations could be expanded. Joint efforts to prevent illegal fishing and poaching, combat smuggling, and respond to emergencies at sea are uncontroversial for both sides</w:t>
      </w:r>
      <w:r w:rsidRPr="009B2DB3">
        <w:rPr>
          <w:sz w:val="16"/>
        </w:rPr>
        <w:t xml:space="preserve">. Recent cooperation between the U.S. Coast Guard and the Chinese Fisheries Law Enforcement Command, a sub-administrative organ under the Ministry of Agriculture, resulted in the arrest of the unflagged Chinese vessel Da Cheng, which was engaged in illegal drift-net fishing in the high seas of the western Pacific. Such success shows that </w:t>
      </w:r>
      <w:r w:rsidRPr="00480FCA">
        <w:rPr>
          <w:rStyle w:val="StyleUnderline"/>
        </w:rPr>
        <w:t>the U.S. military can help build cooperative patterns of behavior in areas where the two sides share common interests, such as in preventing the depletion of maritime protein resources</w:t>
      </w:r>
      <w:r w:rsidRPr="009B2DB3">
        <w:rPr>
          <w:sz w:val="16"/>
        </w:rPr>
        <w:t xml:space="preserve">.64 </w:t>
      </w:r>
      <w:r w:rsidRPr="00480FCA">
        <w:rPr>
          <w:rStyle w:val="StyleUnderline"/>
        </w:rPr>
        <w:t>Similarly, search-and-rescue exercises between the U.S. Coast Guard and the China Maritime Safety Administration</w:t>
      </w:r>
      <w:r w:rsidRPr="009B2DB3">
        <w:rPr>
          <w:sz w:val="16"/>
        </w:rPr>
        <w:t xml:space="preserve">, a subordinate agency within the Ministry of Transportation, </w:t>
      </w:r>
      <w:r w:rsidRPr="00480FCA">
        <w:rPr>
          <w:rStyle w:val="StyleUnderline"/>
        </w:rPr>
        <w:t>demonstrate that the two sides can work together to</w:t>
      </w:r>
      <w:r w:rsidRPr="009B2DB3">
        <w:rPr>
          <w:sz w:val="16"/>
        </w:rPr>
        <w:t xml:space="preserve"> [End Page 126] </w:t>
      </w:r>
      <w:r w:rsidRPr="00480FCA">
        <w:rPr>
          <w:rStyle w:val="StyleUnderline"/>
        </w:rPr>
        <w:t>save lives</w:t>
      </w:r>
      <w:r w:rsidRPr="009B2DB3">
        <w:rPr>
          <w:sz w:val="16"/>
        </w:rPr>
        <w:t xml:space="preserve">.65 </w:t>
      </w:r>
      <w:r w:rsidRPr="00480FCA">
        <w:rPr>
          <w:rStyle w:val="StyleUnderline"/>
        </w:rPr>
        <w:t>By using the U.S. military to expand cooperation and outreach, even with actors that are not part of the PLA, Washington will give Chinese decision-makers an additional stake in maintaining stable military ties with the United States and thereby raise the costs of severing ties</w:t>
      </w:r>
      <w:r w:rsidRPr="009B2DB3">
        <w:rPr>
          <w:sz w:val="16"/>
        </w:rPr>
        <w:t>.</w:t>
      </w:r>
    </w:p>
    <w:p w:rsidR="00822D87" w:rsidRPr="009B2DB3" w:rsidRDefault="00822D87" w:rsidP="00822D87">
      <w:pPr>
        <w:rPr>
          <w:sz w:val="16"/>
        </w:rPr>
      </w:pPr>
    </w:p>
    <w:p w:rsidR="00822D87" w:rsidRPr="00F60F82" w:rsidRDefault="00822D87" w:rsidP="00822D87">
      <w:pPr>
        <w:pStyle w:val="Heading4"/>
      </w:pPr>
      <w:r w:rsidRPr="00F60F82">
        <w:t>CP solves mistrust --- helps resolve counter-piracy and maritime security</w:t>
      </w:r>
    </w:p>
    <w:p w:rsidR="00822D87" w:rsidRPr="009B2DB3" w:rsidRDefault="00822D87" w:rsidP="00822D87">
      <w:pPr>
        <w:rPr>
          <w:rStyle w:val="Style13ptBold"/>
          <w:b w:val="0"/>
          <w:sz w:val="16"/>
        </w:rPr>
      </w:pPr>
      <w:r>
        <w:rPr>
          <w:rStyle w:val="Style13ptBold"/>
        </w:rPr>
        <w:t>Xinhua 13</w:t>
      </w:r>
      <w:r w:rsidRPr="009B2DB3">
        <w:rPr>
          <w:sz w:val="16"/>
        </w:rPr>
        <w:t xml:space="preserve"> (11/20/13, “U.S. seeks to "operationalize" new model of major-country ties with China: official</w:t>
      </w:r>
      <w:r w:rsidRPr="009B2DB3">
        <w:rPr>
          <w:rStyle w:val="Style13ptBold"/>
          <w:b w:val="0"/>
          <w:sz w:val="16"/>
        </w:rPr>
        <w:t xml:space="preserve">”, </w:t>
      </w:r>
      <w:hyperlink r:id="rId16" w:history="1">
        <w:r w:rsidRPr="009B2DB3">
          <w:rPr>
            <w:rStyle w:val="Hyperlink"/>
            <w:sz w:val="16"/>
          </w:rPr>
          <w:t>http://www.globaltimes.cn/content/826597.shtml</w:t>
        </w:r>
      </w:hyperlink>
      <w:r w:rsidRPr="009B2DB3">
        <w:rPr>
          <w:rStyle w:val="Style13ptBold"/>
          <w:b w:val="0"/>
          <w:sz w:val="16"/>
        </w:rPr>
        <w:t>) JK</w:t>
      </w:r>
    </w:p>
    <w:p w:rsidR="00822D87" w:rsidRPr="009B2DB3" w:rsidRDefault="00822D87" w:rsidP="00822D87">
      <w:pPr>
        <w:rPr>
          <w:sz w:val="16"/>
        </w:rPr>
      </w:pPr>
      <w:r w:rsidRPr="009B2DB3">
        <w:rPr>
          <w:sz w:val="16"/>
        </w:rPr>
        <w:t xml:space="preserve">WASHINGTON, Nov. 20 (Xinhua) -- </w:t>
      </w:r>
      <w:r w:rsidRPr="007D5AAA">
        <w:rPr>
          <w:rStyle w:val="StyleUnderline"/>
        </w:rPr>
        <w:t>The United States is seeking to "operationalize" a new model of major-country relations with China by managing inevitable competition and forging deeper cooperation on issues of common interest</w:t>
      </w:r>
      <w:r w:rsidRPr="009B2DB3">
        <w:rPr>
          <w:sz w:val="16"/>
        </w:rPr>
        <w:t xml:space="preserve">, a top presidential aide said Wednesday. In a speech on U.S. policies toward the Asia Pacific at the Georgetown University, National Security Adviser Susan Rice highlighted the importance of enhancing cooperation with China on security and economic issues while Washington implements its Asian rebalancing policy initiated by the Obama administration. Chinese President Xi Jinping and his U.S. counterpart Barack Obama reached a consensus at a summit held in California in June on building a new model of major-country relationship based on mutual respect and win-win operation. Rice noted both the United States and China seek the denuclearization of the Korean Peninsula, a peaceful resolution to the Iranian nuclear issue, a stable and secure Afghanistan, and an end to conflict in Sudan. </w:t>
      </w:r>
      <w:r w:rsidRPr="007D5AAA">
        <w:rPr>
          <w:rStyle w:val="StyleUnderline"/>
        </w:rPr>
        <w:t>There are also opportunities for the two nations to take concerted action to bolster peace and development in places like sub-Saharan Africa</w:t>
      </w:r>
      <w:r w:rsidRPr="009B2DB3">
        <w:rPr>
          <w:sz w:val="16"/>
        </w:rPr>
        <w:t xml:space="preserve">, the top presidential aide said. At the same time, </w:t>
      </w:r>
      <w:r w:rsidRPr="007D5AAA">
        <w:rPr>
          <w:rStyle w:val="StyleUnderline"/>
        </w:rPr>
        <w:t xml:space="preserve">the two countries are improving military-to-military relationship, as they </w:t>
      </w:r>
      <w:r w:rsidRPr="00422BB2">
        <w:rPr>
          <w:rStyle w:val="Emphasis"/>
        </w:rPr>
        <w:t>enhance strategic dialogues and cooperation on security issues like counter-piracy and maritime security</w:t>
      </w:r>
      <w:r w:rsidRPr="009B2DB3">
        <w:rPr>
          <w:sz w:val="16"/>
        </w:rPr>
        <w:t xml:space="preserve">, she said. </w:t>
      </w:r>
      <w:r w:rsidRPr="00422BB2">
        <w:rPr>
          <w:rStyle w:val="StyleUnderline"/>
        </w:rPr>
        <w:t>"Greater</w:t>
      </w:r>
      <w:r w:rsidRPr="007D5AAA">
        <w:rPr>
          <w:rStyle w:val="StyleUnderline"/>
        </w:rPr>
        <w:t xml:space="preserve"> military engagement and transparency can help us manage the realities of mistrust and competition, while augmenting the high-level communication that has been a hallmark of this Administration's approach to China,</w:t>
      </w:r>
      <w:r w:rsidRPr="009B2DB3">
        <w:rPr>
          <w:sz w:val="16"/>
        </w:rPr>
        <w:t xml:space="preserve">" Rice said. Despite some fundamental differences between the two countries, their common interests on many major challenges "can and should be more closely aligned," she said. </w:t>
      </w:r>
      <w:r w:rsidRPr="007D5AAA">
        <w:rPr>
          <w:rStyle w:val="StyleUnderline"/>
        </w:rPr>
        <w:t>On the territorial disputes in South China Sea and East China Sea, Rice said they pose a growing threat to regional peace and security, pledging that Washington will help governments in the region to communicate better with each other to avoid incidents that could unintentionally spark wider conflicts</w:t>
      </w:r>
    </w:p>
    <w:p w:rsidR="00822D87" w:rsidRPr="009B2DB3" w:rsidRDefault="00822D87" w:rsidP="00822D87">
      <w:pPr>
        <w:rPr>
          <w:sz w:val="16"/>
        </w:rPr>
      </w:pPr>
    </w:p>
    <w:p w:rsidR="00ED6716" w:rsidRDefault="00ED6716" w:rsidP="00ED6716">
      <w:pPr>
        <w:pStyle w:val="Heading3"/>
      </w:pPr>
      <w:r>
        <w:t>CP Solves –</w:t>
      </w:r>
      <w:r w:rsidR="00E02E76">
        <w:t xml:space="preserve"> Medicine</w:t>
      </w:r>
      <w:r>
        <w:t xml:space="preserve"> Exchanges</w:t>
      </w:r>
    </w:p>
    <w:p w:rsidR="005F57C0" w:rsidRPr="009B2DB3" w:rsidRDefault="005F57C0" w:rsidP="005F57C0">
      <w:pPr>
        <w:rPr>
          <w:sz w:val="16"/>
        </w:rPr>
      </w:pPr>
    </w:p>
    <w:p w:rsidR="00ED6716" w:rsidRDefault="00ED6716" w:rsidP="00ED6716">
      <w:pPr>
        <w:pStyle w:val="Heading4"/>
      </w:pPr>
      <w:r>
        <w:t>Military medicine exchanges are mutually beneficial operations that give China a stake in stable military ties</w:t>
      </w:r>
    </w:p>
    <w:p w:rsidR="00ED6716" w:rsidRPr="009B2DB3" w:rsidRDefault="00ED6716" w:rsidP="00ED6716">
      <w:pPr>
        <w:rPr>
          <w:sz w:val="16"/>
        </w:rPr>
      </w:pPr>
      <w:r>
        <w:rPr>
          <w:rStyle w:val="Style13ptBold"/>
        </w:rPr>
        <w:t>Harold 13</w:t>
      </w:r>
      <w:r w:rsidRPr="009B2DB3">
        <w:rPr>
          <w:sz w:val="16"/>
        </w:rPr>
        <w:t xml:space="preserve"> 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Asia Policy 16, The National Bureau of Asian Research, Project Muse) AAB</w:t>
      </w:r>
    </w:p>
    <w:p w:rsidR="00ED6716" w:rsidRPr="009B2DB3" w:rsidRDefault="00ED6716" w:rsidP="00ED6716">
      <w:pPr>
        <w:rPr>
          <w:sz w:val="16"/>
        </w:rPr>
      </w:pPr>
      <w:r w:rsidRPr="00785414">
        <w:rPr>
          <w:rStyle w:val="StyleUnderline"/>
        </w:rPr>
        <w:t>A</w:t>
      </w:r>
      <w:r w:rsidRPr="009B2DB3">
        <w:rPr>
          <w:sz w:val="16"/>
        </w:rPr>
        <w:t xml:space="preserve"> seventh </w:t>
      </w:r>
      <w:r w:rsidRPr="00785414">
        <w:rPr>
          <w:rStyle w:val="StyleUnderline"/>
        </w:rPr>
        <w:t>area in which the U</w:t>
      </w:r>
      <w:r w:rsidRPr="009B2DB3">
        <w:rPr>
          <w:sz w:val="16"/>
        </w:rPr>
        <w:t xml:space="preserve">nited </w:t>
      </w:r>
      <w:r w:rsidRPr="00785414">
        <w:rPr>
          <w:rStyle w:val="StyleUnderline"/>
        </w:rPr>
        <w:t>S</w:t>
      </w:r>
      <w:r w:rsidRPr="009B2DB3">
        <w:rPr>
          <w:sz w:val="16"/>
        </w:rPr>
        <w:t xml:space="preserve">tates </w:t>
      </w:r>
      <w:r w:rsidRPr="00785414">
        <w:rPr>
          <w:rStyle w:val="StyleUnderline"/>
        </w:rPr>
        <w:t>could seek to expand cooperation with the PLA is military medicine. The U.S. military tends to treat medicine exchanges as an unalloyed good, seeing little risk from these kinds of contacts. To date, the United States has carried out several such exchanges with the PLA:</w:t>
      </w:r>
      <w:r w:rsidRPr="009B2DB3">
        <w:rPr>
          <w:sz w:val="16"/>
        </w:rPr>
        <w:t xml:space="preserve"> four PLA Navy medical observers visited the hospital ship USNS Comfort in 2009 and a U.S. military medical delegation accompanied Ray Mabus, secretary of the Navy, on his visit to China in November 2012.60 </w:t>
      </w:r>
      <w:r w:rsidRPr="00785414">
        <w:rPr>
          <w:rStyle w:val="StyleUnderline"/>
        </w:rPr>
        <w:t>Expanding cooperation on the treatment of burns and war wounds, reconstructive surgery, or research into post-traumatic stress disorder should be possible. The U.S. military has also begun exploring the value of traditional Chinese medicine</w:t>
      </w:r>
      <w:r w:rsidRPr="009B2DB3">
        <w:rPr>
          <w:sz w:val="16"/>
        </w:rPr>
        <w:t xml:space="preserve">, including acupuncture, and has been incorporating this approach into its overall package of treatments for military personnel.61 One officer has argued that </w:t>
      </w:r>
      <w:r w:rsidRPr="00785414">
        <w:rPr>
          <w:rStyle w:val="StyleUnderline"/>
        </w:rPr>
        <w:t>this presents an opportunity for further engagement with the PRC.</w:t>
      </w:r>
      <w:r w:rsidRPr="009B2DB3">
        <w:rPr>
          <w:sz w:val="16"/>
        </w:rPr>
        <w:t xml:space="preserve">62 </w:t>
      </w:r>
      <w:r w:rsidRPr="00785414">
        <w:rPr>
          <w:rStyle w:val="StyleUnderline"/>
        </w:rPr>
        <w:t>Opportunities to collaborate on drug trials, disease treatments, and preparations for responding to epidemiological outbreaks are also appealing to the United States</w:t>
      </w:r>
      <w:r w:rsidRPr="009B2DB3">
        <w:rPr>
          <w:sz w:val="16"/>
        </w:rPr>
        <w:t xml:space="preserve">. With some of the densest sites of human habitation on the planet in southern and southwestern China, </w:t>
      </w:r>
      <w:r w:rsidRPr="00785414">
        <w:rPr>
          <w:rStyle w:val="StyleUnderline"/>
        </w:rPr>
        <w:t>the Chinese military would undoubtedly be called on as a first responder in the event of a renewed outbreak of severe</w:t>
      </w:r>
      <w:r w:rsidRPr="009B2DB3">
        <w:rPr>
          <w:sz w:val="16"/>
        </w:rPr>
        <w:t xml:space="preserve"> acute respiratory syndrome (SARS), avian influenza, swine flu, or any other </w:t>
      </w:r>
      <w:r w:rsidRPr="00785414">
        <w:rPr>
          <w:rStyle w:val="StyleUnderline"/>
        </w:rPr>
        <w:t>rapidly spreading communicable disease.</w:t>
      </w:r>
      <w:r w:rsidRPr="00785414">
        <w:rPr>
          <w:rStyle w:val="Emphasis"/>
        </w:rPr>
        <w:t xml:space="preserve"> </w:t>
      </w:r>
      <w:r w:rsidRPr="00785414">
        <w:rPr>
          <w:rStyle w:val="StyleUnderline"/>
        </w:rPr>
        <w:t>In such a circumstance, collaboration between the U.S. and Chinese militaries could establish patterns of communication and interaction that would constitute a prepared strategic response to a potential infectious disease outbreak in China. As such, the U.S.</w:t>
      </w:r>
      <w:r w:rsidRPr="009B2DB3">
        <w:rPr>
          <w:sz w:val="16"/>
        </w:rPr>
        <w:t xml:space="preserve"> [End Page 125] Army Research Institute for Infectious Diseases </w:t>
      </w:r>
      <w:r w:rsidRPr="00785414">
        <w:rPr>
          <w:rStyle w:val="StyleUnderline"/>
        </w:rPr>
        <w:t xml:space="preserve">has an </w:t>
      </w:r>
      <w:r w:rsidRPr="00785414">
        <w:rPr>
          <w:rStyle w:val="Emphasis"/>
        </w:rPr>
        <w:t>important role to play in facilitating medical exchanges with the PLA</w:t>
      </w:r>
      <w:r w:rsidRPr="009B2DB3">
        <w:rPr>
          <w:sz w:val="16"/>
        </w:rPr>
        <w:t xml:space="preserve">. </w:t>
      </w:r>
      <w:r w:rsidRPr="00785414">
        <w:rPr>
          <w:rStyle w:val="StyleUnderline"/>
        </w:rPr>
        <w:t>Because both sides benefit from their cooperation in this field, military medicine has largely been insulated from the ups and downs that have affected the broader military-to-military relationship</w:t>
      </w:r>
      <w:r w:rsidRPr="009B2DB3">
        <w:rPr>
          <w:sz w:val="16"/>
        </w:rPr>
        <w:t xml:space="preserve">. In interviews for this study, </w:t>
      </w:r>
      <w:r w:rsidRPr="00785414">
        <w:rPr>
          <w:rStyle w:val="StyleUnderline"/>
        </w:rPr>
        <w:t>neither Chinese nor American observers raised any substantial concerns about military medicine exchanges.</w:t>
      </w:r>
      <w:r w:rsidRPr="009B2DB3">
        <w:rPr>
          <w:sz w:val="16"/>
        </w:rPr>
        <w:t xml:space="preserve"> If there is a drawback to these kinds of ties, it is that such exchanges tend to be quite specialized and touch on so narrow a segment of the two sides' armed forces that these contacts do not always register as deeply as they ought to</w:t>
      </w:r>
      <w:r w:rsidRPr="00785414">
        <w:rPr>
          <w:rStyle w:val="StyleUnderline"/>
        </w:rPr>
        <w:t>, given their potential importance.</w:t>
      </w:r>
      <w:r w:rsidRPr="009B2DB3">
        <w:rPr>
          <w:sz w:val="16"/>
        </w:rPr>
        <w:t xml:space="preserve"> </w:t>
      </w:r>
      <w:r w:rsidRPr="00785414">
        <w:rPr>
          <w:rStyle w:val="StyleUnderline"/>
        </w:rPr>
        <w:t xml:space="preserve">Building such contacts, and especially expanding them through multilateral forums such as the annual Asia-Pacific Military Medicine Conference, nonetheless </w:t>
      </w:r>
      <w:r w:rsidRPr="00785414">
        <w:rPr>
          <w:rStyle w:val="Emphasis"/>
        </w:rPr>
        <w:t>should give additional actors in the Chinese system a stake in stable military ties</w:t>
      </w:r>
      <w:r w:rsidRPr="009B2DB3">
        <w:rPr>
          <w:sz w:val="16"/>
        </w:rPr>
        <w:t>.63</w:t>
      </w:r>
    </w:p>
    <w:p w:rsidR="00ED6716" w:rsidRPr="009B2DB3" w:rsidRDefault="00ED6716" w:rsidP="00ED6716">
      <w:pPr>
        <w:rPr>
          <w:sz w:val="16"/>
        </w:rPr>
      </w:pPr>
    </w:p>
    <w:p w:rsidR="00590463" w:rsidRPr="009B2DB3" w:rsidRDefault="00590463" w:rsidP="00590463">
      <w:pPr>
        <w:rPr>
          <w:sz w:val="16"/>
        </w:rPr>
      </w:pPr>
    </w:p>
    <w:p w:rsidR="00ED6716" w:rsidRDefault="00ED6716" w:rsidP="00ED6716">
      <w:pPr>
        <w:pStyle w:val="Heading3"/>
      </w:pPr>
      <w:r>
        <w:t xml:space="preserve">CP Solves – </w:t>
      </w:r>
      <w:r w:rsidR="00821578">
        <w:t>Multilat</w:t>
      </w:r>
    </w:p>
    <w:p w:rsidR="00DA2E6C" w:rsidRPr="009B2DB3" w:rsidRDefault="00DA2E6C" w:rsidP="00DA2E6C">
      <w:pPr>
        <w:rPr>
          <w:sz w:val="16"/>
        </w:rPr>
      </w:pPr>
    </w:p>
    <w:p w:rsidR="00ED6716" w:rsidRDefault="005A2E94" w:rsidP="00ED6716">
      <w:pPr>
        <w:pStyle w:val="Heading4"/>
      </w:pPr>
      <w:r>
        <w:t>Military engagement increases m</w:t>
      </w:r>
      <w:r w:rsidR="00ED6716">
        <w:t>ultilateral military exercises</w:t>
      </w:r>
      <w:r>
        <w:t xml:space="preserve"> –</w:t>
      </w:r>
      <w:r w:rsidR="00ED6716">
        <w:t xml:space="preserve"> reverses the perception of containment and brings China into closer coordination with the US and its allies</w:t>
      </w:r>
    </w:p>
    <w:p w:rsidR="00ED6716" w:rsidRPr="009B2DB3" w:rsidRDefault="00ED6716" w:rsidP="00ED6716">
      <w:pPr>
        <w:rPr>
          <w:sz w:val="16"/>
        </w:rPr>
      </w:pPr>
      <w:r>
        <w:rPr>
          <w:rStyle w:val="Style13ptBold"/>
        </w:rPr>
        <w:t>Harold 13</w:t>
      </w:r>
      <w:r w:rsidRPr="009B2DB3">
        <w:rPr>
          <w:sz w:val="16"/>
        </w:rPr>
        <w:t xml:space="preserve"> 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Asia Policy 16, The National Bureau of Asian Research, Project Muse) AAB</w:t>
      </w:r>
    </w:p>
    <w:p w:rsidR="00ED6716" w:rsidRPr="009B2DB3" w:rsidRDefault="00ED6716" w:rsidP="00ED6716">
      <w:pPr>
        <w:rPr>
          <w:sz w:val="16"/>
        </w:rPr>
      </w:pPr>
      <w:r w:rsidRPr="00785414">
        <w:rPr>
          <w:rStyle w:val="StyleUnderline"/>
        </w:rPr>
        <w:t>A fourth possibility for expanding contacts would be for the United States and China to participate jointly in more third country-hosted or multilateral exercises.</w:t>
      </w:r>
      <w:r w:rsidRPr="009B2DB3">
        <w:rPr>
          <w:sz w:val="16"/>
        </w:rPr>
        <w:t xml:space="preserve"> In late 2011, for example, President Susilo Bambang Yudhoyono of Indonesia suggested to Prime Minister Julia Gillard of Australia that Canberra and Washington alleviate Beijing's misgivings over an agreement to rotate 2,500 U.S. marines through Darwin six months out of the year by inviting PLA forces to exercise jointly with the U.S. and Australian militaries.39 Recent reports suggest Australia is moving ahead with initiating such exercises "on the short-term horizon," according to Australian defense minister General David Hurley.40 Similarly, </w:t>
      </w:r>
      <w:r w:rsidRPr="00785414">
        <w:rPr>
          <w:rStyle w:val="StyleUnderline"/>
        </w:rPr>
        <w:t>some U.S. analysts have advocated inviting China to participate actively in, rather than just observe</w:t>
      </w:r>
      <w:r w:rsidRPr="009B2DB3">
        <w:rPr>
          <w:sz w:val="16"/>
        </w:rPr>
        <w:t xml:space="preserve">, the annual Cobra Gold military exercises with Thailand, while the Department of Defense has announced that it will invite China to participate in the 2014 Rim of the Pacific (RIMPAC) exercise.41 </w:t>
      </w:r>
      <w:r w:rsidRPr="00785414">
        <w:rPr>
          <w:rStyle w:val="StyleUnderline"/>
        </w:rPr>
        <w:t xml:space="preserve">Because multilateral interactions are run by a different directorate within the PLA than bilateral interactions, such </w:t>
      </w:r>
      <w:r w:rsidRPr="00785414">
        <w:rPr>
          <w:rStyle w:val="Emphasis"/>
        </w:rPr>
        <w:t>cooperation further expands the field of actors within the Chinese system with something to lose if ties are cut.</w:t>
      </w:r>
      <w:r>
        <w:rPr>
          <w:rStyle w:val="Emphasis"/>
        </w:rPr>
        <w:t xml:space="preserve"> </w:t>
      </w:r>
      <w:r w:rsidRPr="009B2DB3">
        <w:rPr>
          <w:sz w:val="16"/>
        </w:rPr>
        <w:t xml:space="preserve">Some Chinese analysts view participation in exercises hosted by third countries as undesirable because of issues of status, objectivity, and neutrality. With respect to status, a third country's involvement could signal that the U.S.-China relationship is unhealthy or immature. One PRC analyst argued that "this isn't like back in the early 1970s when we needed Pakistan [End Page 118] to facilitate contact. We don't need third countries today because we have direct relations."42 A retired PLA senior colonel similarly asserted, "We're not really interested in third country-hosted exercises. If we want to talk, we can talk. There's no need to involve a third country."43 Objectivity is a second issue Chinese analysts worry about. One expert argued, "If there's a third country involved, that country could bring its own issues or concerns into the picture."44 Finally, one Chinese observer hypothesized that "there might not be any such country today that the two sides trust sufficiently" to serve as a host.45 Still, other Chinese analysts argued that </w:t>
      </w:r>
      <w:r w:rsidRPr="00785414">
        <w:rPr>
          <w:rStyle w:val="StyleUnderline"/>
        </w:rPr>
        <w:t>exercises hosted by third countries or multilateral engagements were entirely possible, given appropriate caveats.</w:t>
      </w:r>
      <w:r w:rsidRPr="009B2DB3">
        <w:rPr>
          <w:sz w:val="16"/>
        </w:rPr>
        <w:t xml:space="preserve"> For example, such exercises "must not target or appear to target any fourth country," one analyst argued, while another pointed out that "the substance of such exercises should not be sensitive" but must be "as uncontroversial as possible."46 </w:t>
      </w:r>
      <w:r w:rsidRPr="00785414">
        <w:rPr>
          <w:rStyle w:val="StyleUnderline"/>
        </w:rPr>
        <w:t xml:space="preserve">Concerns about third-country </w:t>
      </w:r>
      <w:r w:rsidRPr="009B2DB3">
        <w:rPr>
          <w:sz w:val="16"/>
        </w:rPr>
        <w:t>neutrality</w:t>
      </w:r>
      <w:r w:rsidRPr="00785414">
        <w:rPr>
          <w:rStyle w:val="StyleUnderline"/>
        </w:rPr>
        <w:t xml:space="preserve"> were dismissed by</w:t>
      </w:r>
      <w:r w:rsidRPr="009B2DB3">
        <w:rPr>
          <w:sz w:val="16"/>
        </w:rPr>
        <w:t xml:space="preserve"> one </w:t>
      </w:r>
      <w:r w:rsidRPr="00785414">
        <w:rPr>
          <w:rStyle w:val="StyleUnderline"/>
        </w:rPr>
        <w:t>Beijing</w:t>
      </w:r>
      <w:r w:rsidRPr="009B2DB3">
        <w:rPr>
          <w:sz w:val="16"/>
        </w:rPr>
        <w:t xml:space="preserve">-based observer who argued that Thailand, Singapore, or Turkey could serve as hosts.47 U.S. experts tend to see the </w:t>
      </w:r>
      <w:r w:rsidRPr="00785414">
        <w:rPr>
          <w:rStyle w:val="StyleUnderline"/>
        </w:rPr>
        <w:t>inclusion of China in multilateral exercises as advantageous because they place PRC military forces in a setting where they are expected to work together with the United States and its friends and allies. Because China is already an observer at Cobra Gold, inviting the PLA to elevate its level of participation would undermine claims by Chinese officials</w:t>
      </w:r>
      <w:r w:rsidRPr="009B2DB3">
        <w:rPr>
          <w:sz w:val="16"/>
        </w:rPr>
        <w:t xml:space="preserve"> such as Major General Luo Yuan of the PLA's Academy of Military Sciences </w:t>
      </w:r>
      <w:r w:rsidRPr="00785414">
        <w:rPr>
          <w:rStyle w:val="Emphasis"/>
        </w:rPr>
        <w:t>that the United States is trying to contain the PRC by excluding it from full participation in the exercise</w:t>
      </w:r>
      <w:r w:rsidRPr="009B2DB3">
        <w:rPr>
          <w:sz w:val="16"/>
        </w:rPr>
        <w:t xml:space="preserve">.48 </w:t>
      </w:r>
      <w:r w:rsidRPr="00785414">
        <w:rPr>
          <w:rStyle w:val="StyleUnderline"/>
        </w:rPr>
        <w:t>At the same time, by including the PLA in such exercises, Washington would be building an additional cost into a decision by China to break military ties again, since doing so would mean forgoing the opportunities that participation in such exercises brings for contact with third-country militaries</w:t>
      </w:r>
      <w:r w:rsidRPr="009B2DB3">
        <w:rPr>
          <w:sz w:val="16"/>
        </w:rPr>
        <w:t>. Indeed, the PLA appears to have been unhappy about its inability to participate in RIMPAC 2012, a consequence of China's decision to sever military relations with the United States in 2011 when the 2012 exercise was being planned. [End Page 119]</w:t>
      </w:r>
    </w:p>
    <w:p w:rsidR="00ED6716" w:rsidRPr="009B2DB3" w:rsidRDefault="00ED6716" w:rsidP="00ED6716">
      <w:pPr>
        <w:rPr>
          <w:sz w:val="16"/>
        </w:rPr>
      </w:pPr>
    </w:p>
    <w:p w:rsidR="00785414" w:rsidRDefault="00ED6716" w:rsidP="00ED6716">
      <w:pPr>
        <w:pStyle w:val="Heading3"/>
      </w:pPr>
      <w:r>
        <w:t>CP Solves – QPQ</w:t>
      </w:r>
    </w:p>
    <w:p w:rsidR="005C7D64" w:rsidRPr="009B2DB3" w:rsidRDefault="005C7D64" w:rsidP="005C7D64">
      <w:pPr>
        <w:rPr>
          <w:sz w:val="16"/>
        </w:rPr>
      </w:pPr>
    </w:p>
    <w:p w:rsidR="00480FCA" w:rsidRPr="00F50275" w:rsidRDefault="00480FCA" w:rsidP="00480FCA">
      <w:pPr>
        <w:pStyle w:val="Heading4"/>
      </w:pPr>
      <w:r>
        <w:t>The CP solves the condition imposed by the plan – the US would show up with its own set of issues that China should be expected to address</w:t>
      </w:r>
    </w:p>
    <w:p w:rsidR="00480FCA" w:rsidRPr="009B2DB3" w:rsidRDefault="00480FCA" w:rsidP="00480FCA">
      <w:pPr>
        <w:rPr>
          <w:sz w:val="16"/>
        </w:rPr>
      </w:pPr>
      <w:r>
        <w:rPr>
          <w:rStyle w:val="Style13ptBold"/>
        </w:rPr>
        <w:t>Harold 13</w:t>
      </w:r>
      <w:r w:rsidRPr="009B2DB3">
        <w:rPr>
          <w:sz w:val="16"/>
        </w:rPr>
        <w:t xml:space="preserve"> 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Asia Policy 16, The National Bureau of Asian Research, Project Muse) AAB</w:t>
      </w:r>
    </w:p>
    <w:p w:rsidR="00480FCA" w:rsidRPr="009B2DB3" w:rsidRDefault="00480FCA" w:rsidP="00480FCA">
      <w:pPr>
        <w:rPr>
          <w:sz w:val="16"/>
        </w:rPr>
      </w:pPr>
      <w:r w:rsidRPr="00700C6E">
        <w:rPr>
          <w:rStyle w:val="StyleUnderline"/>
        </w:rPr>
        <w:t>There is no "magic bullet" strategy that will guarantee an improvement in U.S.-China military relations.</w:t>
      </w:r>
      <w:r w:rsidRPr="009B2DB3">
        <w:rPr>
          <w:sz w:val="16"/>
        </w:rPr>
        <w:t xml:space="preserve"> History, divergent interests, and mutual suspicions are too powerful to guarantee that even a well-crafted approach will not founder if the types of contingent events that have bedeviled the relationship in the past recur. Moreover, no approach is risk-free, not even a strategy of minimizing contact. </w:t>
      </w:r>
      <w:r w:rsidRPr="00700C6E">
        <w:rPr>
          <w:rStyle w:val="StyleUnderline"/>
        </w:rPr>
        <w:t xml:space="preserve">A smart strategy will avoid putting the United States in the position of being a supplicant in military engagements; the United States should not show up merely looking to engage, but should instead come to its interactions with the PLA </w:t>
      </w:r>
      <w:r w:rsidRPr="00700C6E">
        <w:rPr>
          <w:rStyle w:val="Emphasis"/>
        </w:rPr>
        <w:t>with its own set of issues that China should be expected to address</w:t>
      </w:r>
      <w:r w:rsidRPr="009B2DB3">
        <w:rPr>
          <w:sz w:val="16"/>
        </w:rPr>
        <w:t xml:space="preserve">.83 </w:t>
      </w:r>
      <w:r w:rsidRPr="00700C6E">
        <w:rPr>
          <w:rStyle w:val="StyleUnderline"/>
        </w:rPr>
        <w:t>These could include committing to discuss strategic restraint in the nuclear, space, and cyber realms; increasing efforts to avoid incidents at sea and in international air space; and reducing the missile threat against Taiwan</w:t>
      </w:r>
      <w:r w:rsidRPr="009B2DB3">
        <w:rPr>
          <w:sz w:val="16"/>
        </w:rPr>
        <w:t xml:space="preserve">. </w:t>
      </w:r>
      <w:r w:rsidRPr="00700C6E">
        <w:rPr>
          <w:rStyle w:val="StyleUnderline"/>
        </w:rPr>
        <w:t>The U.S.</w:t>
      </w:r>
      <w:r w:rsidRPr="009B2DB3">
        <w:rPr>
          <w:sz w:val="16"/>
        </w:rPr>
        <w:t xml:space="preserve"> side </w:t>
      </w:r>
      <w:r w:rsidRPr="00700C6E">
        <w:rPr>
          <w:rStyle w:val="StyleUnderline"/>
        </w:rPr>
        <w:t>should also</w:t>
      </w:r>
      <w:r w:rsidRPr="009B2DB3">
        <w:rPr>
          <w:sz w:val="16"/>
        </w:rPr>
        <w:t xml:space="preserve"> prepare </w:t>
      </w:r>
      <w:r w:rsidRPr="00700C6E">
        <w:rPr>
          <w:rStyle w:val="StyleUnderline"/>
        </w:rPr>
        <w:t>extensively</w:t>
      </w:r>
      <w:r w:rsidRPr="009B2DB3">
        <w:rPr>
          <w:sz w:val="16"/>
        </w:rPr>
        <w:t xml:space="preserve"> in </w:t>
      </w:r>
      <w:r w:rsidRPr="00700C6E">
        <w:rPr>
          <w:rStyle w:val="StyleUnderline"/>
        </w:rPr>
        <w:t>advance</w:t>
      </w:r>
      <w:r w:rsidRPr="009B2DB3">
        <w:rPr>
          <w:sz w:val="16"/>
        </w:rPr>
        <w:t xml:space="preserve"> of </w:t>
      </w:r>
      <w:r w:rsidRPr="00700C6E">
        <w:rPr>
          <w:rStyle w:val="StyleUnderline"/>
        </w:rPr>
        <w:t>any engagement opportunity</w:t>
      </w:r>
      <w:r w:rsidRPr="009B2DB3">
        <w:rPr>
          <w:sz w:val="16"/>
        </w:rPr>
        <w:t xml:space="preserve"> so as </w:t>
      </w:r>
      <w:r w:rsidRPr="00700C6E">
        <w:rPr>
          <w:rStyle w:val="StyleUnderline"/>
        </w:rPr>
        <w:t>to pose useful questions and ensure that its efforts are additive over time and result in the maximum learning possible</w:t>
      </w:r>
      <w:r w:rsidRPr="009B2DB3">
        <w:rPr>
          <w:sz w:val="16"/>
        </w:rPr>
        <w:t>.84 Finally, as Larry Wortzel has argued, any engagement with the PLA must provide no operational insights that improve PLA warfighting, power-projection, or domestic-repression capacities.85</w:t>
      </w:r>
    </w:p>
    <w:p w:rsidR="00480FCA" w:rsidRPr="009B2DB3" w:rsidRDefault="00480FCA" w:rsidP="00480FCA">
      <w:pPr>
        <w:rPr>
          <w:sz w:val="16"/>
        </w:rPr>
      </w:pPr>
    </w:p>
    <w:p w:rsidR="00480FCA" w:rsidRDefault="00480FCA" w:rsidP="00480FCA">
      <w:pPr>
        <w:pStyle w:val="Heading4"/>
      </w:pPr>
      <w:r>
        <w:t xml:space="preserve">CP solves – military engagement allows resolution of long standing issues and allows the US to bring concerns to the table </w:t>
      </w:r>
    </w:p>
    <w:p w:rsidR="00480FCA" w:rsidRPr="009B2DB3" w:rsidRDefault="00480FCA" w:rsidP="00480FCA">
      <w:pPr>
        <w:rPr>
          <w:sz w:val="16"/>
        </w:rPr>
      </w:pPr>
      <w:r>
        <w:rPr>
          <w:rStyle w:val="Style13ptBold"/>
        </w:rPr>
        <w:t>Harold 13</w:t>
      </w:r>
      <w:r w:rsidRPr="009B2DB3">
        <w:rPr>
          <w:sz w:val="16"/>
        </w:rPr>
        <w:t xml:space="preserve"> 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Asia Policy 16, The National Bureau of Asian Research, Project Muse) AAB</w:t>
      </w:r>
    </w:p>
    <w:p w:rsidR="00480FCA" w:rsidRPr="00700C6E" w:rsidRDefault="00480FCA" w:rsidP="00480FCA">
      <w:pPr>
        <w:rPr>
          <w:rStyle w:val="StyleUnderline"/>
        </w:rPr>
      </w:pPr>
      <w:r w:rsidRPr="009B2DB3">
        <w:rPr>
          <w:sz w:val="16"/>
        </w:rPr>
        <w:t xml:space="preserve">The United States should bear in mind that </w:t>
      </w:r>
      <w:r w:rsidRPr="00700C6E">
        <w:rPr>
          <w:rStyle w:val="StyleUnderline"/>
        </w:rPr>
        <w:t>the extension of politically significant symbols of respect can go part of the way to helping the United States and China deepen their cooperation</w:t>
      </w:r>
      <w:r w:rsidRPr="009B2DB3">
        <w:rPr>
          <w:sz w:val="16"/>
        </w:rPr>
        <w:t xml:space="preserve">. At times, the suggestions of Chinese experts interviewed on this topic took on novel forms: for example, one think tank analyst linked to </w:t>
      </w:r>
      <w:r w:rsidRPr="00700C6E">
        <w:rPr>
          <w:rStyle w:val="StyleUnderline"/>
        </w:rPr>
        <w:t>the PLA</w:t>
      </w:r>
      <w:r w:rsidRPr="009B2DB3">
        <w:rPr>
          <w:sz w:val="16"/>
        </w:rPr>
        <w:t xml:space="preserve"> suggested the United States should lift the arms embargo and then just deny every military technology transfer request China puts forward. Another academic urged Washington to shift its policy on unification of Taiwan and the mainland, while setting conditions that the current PRC would find impossible to meet, such as supporting "reunification only if carried out under liberal democratic auspices." This interviewee noted that just the appearance of the word "reunification" in U.S. policy documents, </w:t>
      </w:r>
      <w:r w:rsidRPr="00700C6E">
        <w:rPr>
          <w:rStyle w:val="StyleUnderline"/>
        </w:rPr>
        <w:t>no matter how conditionally, would help improve U.S.-China military relations.</w:t>
      </w:r>
      <w:r w:rsidR="00ED6716">
        <w:rPr>
          <w:rStyle w:val="StyleUnderline"/>
        </w:rPr>
        <w:t xml:space="preserve"> </w:t>
      </w:r>
      <w:r w:rsidRPr="009B2DB3">
        <w:rPr>
          <w:sz w:val="16"/>
        </w:rPr>
        <w:t xml:space="preserve">Such creative, if unlikely, policy shifts may not serve the United States' interests, inasmuch as they would give China more influence in shaping U.S. policy than is healthy. Nonetheless, </w:t>
      </w:r>
      <w:r w:rsidRPr="00700C6E">
        <w:rPr>
          <w:rStyle w:val="StyleUnderline"/>
        </w:rPr>
        <w:t xml:space="preserve">the innovative nature of these proposals suggests both possible flexibility on the Chinese side </w:t>
      </w:r>
      <w:r w:rsidRPr="009B2DB3">
        <w:rPr>
          <w:sz w:val="16"/>
        </w:rPr>
        <w:t xml:space="preserve">and the value of Track 2 dialogues, </w:t>
      </w:r>
      <w:r w:rsidRPr="00700C6E">
        <w:rPr>
          <w:rStyle w:val="Emphasis"/>
        </w:rPr>
        <w:t>where potential solutions to long-standing issues</w:t>
      </w:r>
      <w:r w:rsidRPr="009B2DB3">
        <w:rPr>
          <w:sz w:val="16"/>
        </w:rPr>
        <w:t xml:space="preserve"> </w:t>
      </w:r>
      <w:r w:rsidRPr="00700C6E">
        <w:rPr>
          <w:rStyle w:val="StyleUnderline"/>
        </w:rPr>
        <w:t>in the relationship can be explored through brainstorming and unconventional thinking.</w:t>
      </w:r>
      <w:r w:rsidRPr="009B2DB3">
        <w:rPr>
          <w:sz w:val="16"/>
        </w:rPr>
        <w:t xml:space="preserve"> U.S. analysts should be prepared to engage with their Chinese interlocutors in efforts to find novel solutions, </w:t>
      </w:r>
      <w:r w:rsidRPr="00700C6E">
        <w:rPr>
          <w:rStyle w:val="Emphasis"/>
        </w:rPr>
        <w:t>while also bringing U.S. concerns to the table for the PRC to address.</w:t>
      </w:r>
      <w:r w:rsidRPr="009B2DB3">
        <w:rPr>
          <w:sz w:val="16"/>
        </w:rPr>
        <w:t xml:space="preserve"> </w:t>
      </w:r>
      <w:r w:rsidRPr="00700C6E">
        <w:rPr>
          <w:rStyle w:val="StyleUnderline"/>
        </w:rPr>
        <w:t>Such engagement should not be an opportunity for the Chinese side to frame all the problems in the bilateral relationship as stemming from U.S. actions or policies.</w:t>
      </w:r>
    </w:p>
    <w:p w:rsidR="00480FCA" w:rsidRPr="009B2DB3" w:rsidRDefault="00480FCA" w:rsidP="00480FCA">
      <w:pPr>
        <w:rPr>
          <w:sz w:val="16"/>
        </w:rPr>
      </w:pPr>
    </w:p>
    <w:p w:rsidR="00ED6716" w:rsidRDefault="00ED6716" w:rsidP="00ED6716">
      <w:pPr>
        <w:pStyle w:val="Heading3"/>
      </w:pPr>
      <w:r>
        <w:t>CP Solves – Taiwan</w:t>
      </w:r>
    </w:p>
    <w:p w:rsidR="00FB0804" w:rsidRPr="009B2DB3" w:rsidRDefault="00FB0804" w:rsidP="00FB0804">
      <w:pPr>
        <w:rPr>
          <w:sz w:val="16"/>
        </w:rPr>
      </w:pPr>
    </w:p>
    <w:p w:rsidR="00E6030B" w:rsidRPr="00CB2ED6" w:rsidRDefault="00E6030B" w:rsidP="00E6030B">
      <w:pPr>
        <w:pStyle w:val="Heading4"/>
      </w:pPr>
      <w:r>
        <w:t>Their solvency advocate concedes military-military relations are key to decrease tensions</w:t>
      </w:r>
    </w:p>
    <w:p w:rsidR="00E6030B" w:rsidRPr="009B2DB3" w:rsidRDefault="00E6030B" w:rsidP="00E6030B">
      <w:pPr>
        <w:rPr>
          <w:sz w:val="16"/>
        </w:rPr>
      </w:pPr>
      <w:r>
        <w:rPr>
          <w:b/>
        </w:rPr>
        <w:t xml:space="preserve">Gross, 13 </w:t>
      </w:r>
      <w:r w:rsidRPr="009B2DB3">
        <w:rPr>
          <w:sz w:val="16"/>
        </w:rPr>
        <w:t>- adjunct fellow of Pacific Forum CSIS, former Senior Advisor to the Under Secretary for International Security Affairs in the Department of State, former Counselor of the U.S. Arms Control and Disarmament Agency (</w:t>
      </w:r>
      <w:r w:rsidRPr="009B2DB3">
        <w:rPr>
          <w:sz w:val="16"/>
          <w:szCs w:val="16"/>
        </w:rPr>
        <w:t xml:space="preserve">Donald, </w:t>
      </w:r>
      <w:r w:rsidRPr="00777DAF">
        <w:rPr>
          <w:sz w:val="16"/>
          <w:szCs w:val="16"/>
          <w:u w:val="single"/>
        </w:rPr>
        <w:t>The China Fallacy: How the U.S. Can Benefit from China’s Rise and Avoid Another Cold War</w:t>
      </w:r>
      <w:r w:rsidRPr="009B2DB3">
        <w:rPr>
          <w:sz w:val="16"/>
          <w:szCs w:val="16"/>
        </w:rPr>
        <w:t>, p. 152-155</w:t>
      </w:r>
    </w:p>
    <w:p w:rsidR="00E6030B" w:rsidRPr="009B2DB3" w:rsidRDefault="00E6030B" w:rsidP="00E6030B">
      <w:pPr>
        <w:rPr>
          <w:sz w:val="16"/>
        </w:rPr>
      </w:pPr>
      <w:r w:rsidRPr="00CB2ED6">
        <w:rPr>
          <w:rStyle w:val="StyleUnderline"/>
        </w:rPr>
        <w:t>To overcome the structural weaknesses in U.S.-China relations—which could lead to a major military or economic conflict</w:t>
      </w:r>
      <w:r w:rsidRPr="009B2DB3">
        <w:rPr>
          <w:sz w:val="16"/>
        </w:rPr>
        <w:t xml:space="preserve"> between the two countries—</w:t>
      </w:r>
      <w:r w:rsidRPr="00CB2ED6">
        <w:rPr>
          <w:rStyle w:val="StyleUnderline"/>
        </w:rPr>
        <w:t>it is in America’s best interests to seek a new paradigm for relations with China</w:t>
      </w:r>
      <w:r w:rsidRPr="009B2DB3">
        <w:rPr>
          <w:sz w:val="16"/>
        </w:rPr>
        <w:t xml:space="preserve">. </w:t>
      </w:r>
      <w:r w:rsidRPr="00CB2ED6">
        <w:rPr>
          <w:rStyle w:val="StyleUnderline"/>
        </w:rPr>
        <w:t>A paradigm shift that leads the two countries to deal with each other on an intrinsically friendly basis would enhance U.S. security</w:t>
      </w:r>
      <w:r w:rsidRPr="009B2DB3">
        <w:rPr>
          <w:sz w:val="16"/>
        </w:rPr>
        <w:t xml:space="preserve">, strengthen the U.S. economy and encourage the expansion of democracy and human rights practices in China. </w:t>
      </w:r>
      <w:r w:rsidRPr="00CB2ED6">
        <w:rPr>
          <w:rStyle w:val="StyleUnderline"/>
        </w:rPr>
        <w:t>Achieving this new paradigm is possible through a Framework Agreement which addresses outstanding disputes</w:t>
      </w:r>
      <w:r w:rsidRPr="009B2DB3">
        <w:rPr>
          <w:sz w:val="16"/>
        </w:rPr>
        <w:t xml:space="preserve"> between the U.S. and China on security, economic and political issues.</w:t>
      </w:r>
    </w:p>
    <w:p w:rsidR="00E6030B" w:rsidRPr="009B2DB3" w:rsidRDefault="00E6030B" w:rsidP="00E6030B">
      <w:pPr>
        <w:rPr>
          <w:sz w:val="16"/>
        </w:rPr>
      </w:pPr>
      <w:r w:rsidRPr="009B2DB3">
        <w:rPr>
          <w:sz w:val="16"/>
        </w:rPr>
        <w:t xml:space="preserve">In the context of U.S.-China relations, </w:t>
      </w:r>
      <w:r w:rsidRPr="00CB2ED6">
        <w:rPr>
          <w:rStyle w:val="StyleUnderline"/>
        </w:rPr>
        <w:t>a Framework Agreement is best considered a joint declaration of principles and goals—a conceptual expression of diplomatic architecture—rather than a “grand bargain” in the sense of an all-or-nothing solution</w:t>
      </w:r>
      <w:r w:rsidRPr="009B2DB3">
        <w:rPr>
          <w:sz w:val="16"/>
        </w:rPr>
        <w:t>. Critics may find fault with some elements of the Framework Agreement proposed here, and surely it can be improved through scrutiny and reflection by many good minds. The most important thing is for the proponents of peaceful coexistence between the U.S. and China to undertake a serious ongoing exercise in conflict resolution and “win-win” thinking that leads to rapprochement and mutual accommodation. Doing so makes it far more likely that the two countries will resolve their major outstanding security, economic and political disputes—an objective that is in the best interests of both China and the United States at a time when the status quo is becoming progressively more risky and untenable.</w:t>
      </w:r>
    </w:p>
    <w:p w:rsidR="00E6030B" w:rsidRPr="009B2DB3" w:rsidRDefault="00E6030B" w:rsidP="00E6030B">
      <w:pPr>
        <w:rPr>
          <w:sz w:val="16"/>
        </w:rPr>
      </w:pPr>
      <w:r w:rsidRPr="00CB2ED6">
        <w:rPr>
          <w:rStyle w:val="StyleUnderline"/>
        </w:rPr>
        <w:t>The U.S. and China are not doomed to confront each other in a terribly destructive war</w:t>
      </w:r>
      <w:r w:rsidRPr="009B2DB3">
        <w:rPr>
          <w:sz w:val="16"/>
        </w:rPr>
        <w:t xml:space="preserve"> any more than the U.S. and Soviet Union were destined to do so. </w:t>
      </w:r>
      <w:r w:rsidRPr="00CB2ED6">
        <w:rPr>
          <w:rStyle w:val="StyleUnderline"/>
        </w:rPr>
        <w:t xml:space="preserve">But to prevent the occurrence of worst-case scenarios, American and Chinese leaders must exhibit a strong desire to achieve a stable peace through the exercise of </w:t>
      </w:r>
      <w:r w:rsidRPr="00CB2ED6">
        <w:rPr>
          <w:rStyle w:val="Emphasis"/>
        </w:rPr>
        <w:t>reciprocal restraint</w:t>
      </w:r>
      <w:r w:rsidRPr="00CB2ED6">
        <w:rPr>
          <w:rStyle w:val="StyleUnderline"/>
        </w:rPr>
        <w:t>.</w:t>
      </w:r>
      <w:r w:rsidRPr="009B2DB3">
        <w:rPr>
          <w:sz w:val="16"/>
        </w:rPr>
        <w:t xml:space="preserve"> </w:t>
      </w:r>
      <w:r w:rsidRPr="00CB2ED6">
        <w:rPr>
          <w:rStyle w:val="StyleUnderline"/>
        </w:rPr>
        <w:t xml:space="preserve">Such leadership would make a Framework Agreement both politically feasible and allow for the </w:t>
      </w:r>
      <w:r w:rsidRPr="00CB2ED6">
        <w:rPr>
          <w:rStyle w:val="Emphasis"/>
        </w:rPr>
        <w:t>step-by-step implementation</w:t>
      </w:r>
      <w:r w:rsidRPr="00CB2ED6">
        <w:rPr>
          <w:rStyle w:val="StyleUnderline"/>
        </w:rPr>
        <w:t xml:space="preserve"> of its agreed principles and goals over time</w:t>
      </w:r>
      <w:r w:rsidRPr="009B2DB3">
        <w:rPr>
          <w:sz w:val="16"/>
        </w:rPr>
        <w:t xml:space="preserve">. This leadership would be founded on a precept that is recognized and esteemed in both Chinese and American political culture—that </w:t>
      </w:r>
      <w:r w:rsidRPr="00CB2ED6">
        <w:rPr>
          <w:rStyle w:val="StyleUnderline"/>
        </w:rPr>
        <w:t>achieving most of a nation’s core objectives through prudent compromise is far better than risking a mutually destructive war</w:t>
      </w:r>
      <w:r w:rsidRPr="009B2DB3">
        <w:rPr>
          <w:sz w:val="16"/>
        </w:rPr>
        <w:t xml:space="preserve"> to achieve maximalist national goals.</w:t>
      </w:r>
    </w:p>
    <w:p w:rsidR="00E6030B" w:rsidRPr="009B2DB3" w:rsidRDefault="00E6030B" w:rsidP="00E6030B">
      <w:pPr>
        <w:rPr>
          <w:sz w:val="16"/>
        </w:rPr>
      </w:pPr>
      <w:r w:rsidRPr="009B2DB3">
        <w:rPr>
          <w:sz w:val="16"/>
        </w:rPr>
        <w:t>Security policy</w:t>
      </w:r>
    </w:p>
    <w:p w:rsidR="00E6030B" w:rsidRPr="009B2DB3" w:rsidRDefault="00E6030B" w:rsidP="00E6030B">
      <w:pPr>
        <w:rPr>
          <w:sz w:val="16"/>
        </w:rPr>
      </w:pPr>
      <w:r w:rsidRPr="009B2DB3">
        <w:rPr>
          <w:sz w:val="16"/>
        </w:rPr>
        <w:t xml:space="preserve">The foremost shortcoming in U.S. security policy toward China is its uncritical embrace of the view that the only way to protect the United States against a future threat from China is to maintain military dominance in the Asia Pacific. As noted in Chapter Two, for more than a hundred years, U.S. strategic doctrine called for “preventing the hegemony of a hostile power in any of the three regions outside of North America with major industrial or energy resources—Europe, Asia, and the Middle East,” in the words of historian and policy expert Michael Lind of the New America Foundation.1 </w:t>
      </w:r>
    </w:p>
    <w:p w:rsidR="00E6030B" w:rsidRPr="009B2DB3" w:rsidRDefault="00E6030B" w:rsidP="00E6030B">
      <w:pPr>
        <w:rPr>
          <w:sz w:val="16"/>
        </w:rPr>
      </w:pPr>
      <w:r w:rsidRPr="009B2DB3">
        <w:rPr>
          <w:sz w:val="16"/>
        </w:rPr>
        <w:t>Since the demise of the Soviet Union, the U.S. has become the dominant worldwide power and currently seeks to maintain its superiority in Asia through measures aimed at containing China. The pursuit of U.S. domination represents, as Lind puts it, “a radical departure from America’s previous policy of seeking to preserve rather than prevent a diversity of power in the world, while sharing the burdens of preserving the peace with other rich and militarily powerful states.”2 From a pragmatic standpoint, this policy is costly, risky, and above all, unnecessary for achieving the core goals of U.S.-Asia policy: regional stability, security and prosperity. Moreover, it continues to stoke resentment and spur nationalism in China. A policy of strong U.S. deterrence and engaging China through closer security cooperation against common threats will be more than adequate to prevent China from seeking regional dominance.</w:t>
      </w:r>
    </w:p>
    <w:p w:rsidR="00E6030B" w:rsidRPr="009B2DB3" w:rsidRDefault="00E6030B" w:rsidP="00E6030B">
      <w:pPr>
        <w:rPr>
          <w:sz w:val="16"/>
        </w:rPr>
      </w:pPr>
      <w:r w:rsidRPr="009B2DB3">
        <w:rPr>
          <w:sz w:val="16"/>
        </w:rPr>
        <w:t>Another major weakness in American security policy is its unstated premise that China inevitably poses a decisive military threat to the United States. To justify this premise, China hawks regularly hype China’s future and potential capabilities, while obscuring the current reality that the U.S. dwarfs China in both nuclear and conventional military capabilities. They almost always fail to note the United States is highly likely to strengthen its military superiority to China over time, and the U.S. spends more than three times as much as China on defense.</w:t>
      </w:r>
    </w:p>
    <w:p w:rsidR="00E6030B" w:rsidRPr="009B2DB3" w:rsidRDefault="00E6030B" w:rsidP="00E6030B">
      <w:pPr>
        <w:rPr>
          <w:sz w:val="16"/>
        </w:rPr>
      </w:pPr>
      <w:r w:rsidRPr="009B2DB3">
        <w:rPr>
          <w:sz w:val="16"/>
        </w:rPr>
        <w:t xml:space="preserve">As a means of deterring or defeating China in the most likely worst-case scenario—a Chinese attack on Taiwan—the U.S. has pursued what it officially terms a “hedging” strategy to counter China’s future military capability. This strategy couples intensive intelligence gathering off China’s coast and a major buildup of U.S. military forces in the Pacific with a determined effort to create stronger alliances with India and Japan as well as closer ties with other countries in East Asia. The </w:t>
      </w:r>
      <w:r w:rsidRPr="00CB2ED6">
        <w:rPr>
          <w:rStyle w:val="StyleUnderline"/>
        </w:rPr>
        <w:t>Obama</w:t>
      </w:r>
      <w:r w:rsidRPr="009B2DB3">
        <w:rPr>
          <w:sz w:val="16"/>
        </w:rPr>
        <w:t xml:space="preserve"> Administration </w:t>
      </w:r>
      <w:r w:rsidRPr="00CB2ED6">
        <w:rPr>
          <w:rStyle w:val="StyleUnderline"/>
        </w:rPr>
        <w:t xml:space="preserve">has accelerated the </w:t>
      </w:r>
      <w:r w:rsidRPr="00CB2ED6">
        <w:rPr>
          <w:rStyle w:val="Emphasis"/>
        </w:rPr>
        <w:t>strategic encirclement</w:t>
      </w:r>
      <w:r w:rsidRPr="00CB2ED6">
        <w:rPr>
          <w:rStyle w:val="StyleUnderline"/>
        </w:rPr>
        <w:t xml:space="preserve"> of China through a series of coordinated military measures</w:t>
      </w:r>
      <w:r w:rsidRPr="009B2DB3">
        <w:rPr>
          <w:sz w:val="16"/>
        </w:rPr>
        <w:t xml:space="preserve"> it initiated in November 2011. </w:t>
      </w:r>
      <w:r w:rsidRPr="00CB2ED6">
        <w:rPr>
          <w:rStyle w:val="StyleUnderline"/>
        </w:rPr>
        <w:t xml:space="preserve">This U.S. strategy deepened anxiety in China about a potential “U.S. threat” and </w:t>
      </w:r>
      <w:r w:rsidRPr="00CB2ED6">
        <w:rPr>
          <w:rStyle w:val="Emphasis"/>
        </w:rPr>
        <w:t>strengthened the position of hardliners</w:t>
      </w:r>
      <w:r w:rsidRPr="00CB2ED6">
        <w:rPr>
          <w:rStyle w:val="StyleUnderline"/>
        </w:rPr>
        <w:t xml:space="preserve"> calling for the modernization of China’s armed forces to prepare for an expected U.S. attack</w:t>
      </w:r>
      <w:r w:rsidRPr="009B2DB3">
        <w:rPr>
          <w:sz w:val="16"/>
        </w:rPr>
        <w:t xml:space="preserve">. </w:t>
      </w:r>
      <w:r w:rsidRPr="00CB2ED6">
        <w:rPr>
          <w:rStyle w:val="StyleUnderline"/>
        </w:rPr>
        <w:t xml:space="preserve">Building up U.S. forces to threaten China has thus increased the likelihood of a </w:t>
      </w:r>
      <w:r w:rsidRPr="00CB2ED6">
        <w:rPr>
          <w:rStyle w:val="Emphasis"/>
        </w:rPr>
        <w:t>self-fulfilling prophecy of war</w:t>
      </w:r>
      <w:r w:rsidRPr="00CB2ED6">
        <w:rPr>
          <w:rStyle w:val="StyleUnderline"/>
        </w:rPr>
        <w:t xml:space="preserve"> between the two countries</w:t>
      </w:r>
      <w:r w:rsidRPr="009B2DB3">
        <w:rPr>
          <w:sz w:val="16"/>
        </w:rPr>
        <w:t xml:space="preserve">. </w:t>
      </w:r>
      <w:r w:rsidRPr="00CB2ED6">
        <w:rPr>
          <w:rStyle w:val="StyleUnderline"/>
        </w:rPr>
        <w:t xml:space="preserve">The more the U.S. seeks to hedge against the “China threat,” the more intensively China prepares for conflict with its most likely adversary. Justifying new U.S. military pressure as a response to perceived Chinese “assertiveness” obscures the reality of a </w:t>
      </w:r>
      <w:r w:rsidRPr="00CB2ED6">
        <w:rPr>
          <w:rStyle w:val="Emphasis"/>
        </w:rPr>
        <w:t>U.S.-China action-reaction dynamic</w:t>
      </w:r>
      <w:r w:rsidRPr="00CB2ED6">
        <w:rPr>
          <w:rStyle w:val="StyleUnderline"/>
        </w:rPr>
        <w:t xml:space="preserve"> that entails more aggressive military measures by both sides</w:t>
      </w:r>
      <w:r w:rsidRPr="009B2DB3">
        <w:rPr>
          <w:sz w:val="16"/>
        </w:rPr>
        <w:t>.</w:t>
      </w:r>
    </w:p>
    <w:p w:rsidR="00E6030B" w:rsidRPr="009B2DB3" w:rsidRDefault="00E6030B" w:rsidP="00E6030B">
      <w:pPr>
        <w:rPr>
          <w:sz w:val="16"/>
        </w:rPr>
      </w:pPr>
      <w:r w:rsidRPr="00CB2ED6">
        <w:rPr>
          <w:rStyle w:val="StyleUnderline"/>
        </w:rPr>
        <w:t>The greatest security benefit to the United States of improving relations with China would be ending the likely prospect of a future military conflict if the Taiwan standoff precipitously deteriorates</w:t>
      </w:r>
      <w:r w:rsidRPr="009B2DB3">
        <w:rPr>
          <w:sz w:val="16"/>
        </w:rPr>
        <w:t>. On a structural level,</w:t>
      </w:r>
      <w:r w:rsidRPr="00CB2ED6">
        <w:rPr>
          <w:rStyle w:val="StyleUnderline"/>
        </w:rPr>
        <w:t xml:space="preserve"> China and the U.S. remain on a collision course over Taiwan. The U.S. is committed to defending the island and preserving the status quo</w:t>
      </w:r>
      <w:r w:rsidRPr="009B2DB3">
        <w:rPr>
          <w:sz w:val="16"/>
        </w:rPr>
        <w:t xml:space="preserve"> in the Taiwan Strait.3 </w:t>
      </w:r>
      <w:r w:rsidRPr="00CB2ED6">
        <w:rPr>
          <w:rStyle w:val="StyleUnderline"/>
        </w:rPr>
        <w:t>China is equally determined to reunite Taiwan</w:t>
      </w:r>
      <w:r w:rsidRPr="009B2DB3">
        <w:rPr>
          <w:sz w:val="16"/>
        </w:rPr>
        <w:t xml:space="preserve"> with the “motherland” and redress the legacy of its “century of humiliation” when foreign powers carved up China into colonial fiefdoms. </w:t>
      </w:r>
      <w:r w:rsidRPr="00CB2ED6">
        <w:rPr>
          <w:rStyle w:val="StyleUnderline"/>
        </w:rPr>
        <w:t>A peaceful resolution of the Taiwan conflict would remove the major irritant in U.S.-China security relations and replace the current impasse with far greater stability</w:t>
      </w:r>
      <w:r w:rsidRPr="009B2DB3">
        <w:rPr>
          <w:sz w:val="16"/>
        </w:rPr>
        <w:t xml:space="preserve">. It would protect Taiwan’s democracy against the threat from China’s communist regime, thus achieving a long-standing U.S. policy objective in Asia. </w:t>
      </w:r>
    </w:p>
    <w:p w:rsidR="00E6030B" w:rsidRPr="009B2DB3" w:rsidRDefault="00E6030B" w:rsidP="00E6030B">
      <w:pPr>
        <w:rPr>
          <w:sz w:val="16"/>
        </w:rPr>
      </w:pPr>
      <w:r w:rsidRPr="009B2DB3">
        <w:rPr>
          <w:sz w:val="16"/>
        </w:rPr>
        <w:t xml:space="preserve">Improved relations with China would also allow the U.S. to more easily shape the direction and extent of China’s military modernization as well as its over-arching security goals. </w:t>
      </w:r>
      <w:r w:rsidRPr="00CB2ED6">
        <w:rPr>
          <w:rStyle w:val="StyleUnderline"/>
        </w:rPr>
        <w:t>If the “U.S. threat” to China ends and America is perceived as a friendly country, China would very probably reduce its defense expenditures</w:t>
      </w:r>
      <w:r w:rsidRPr="009B2DB3">
        <w:rPr>
          <w:sz w:val="16"/>
        </w:rPr>
        <w:t xml:space="preserve">, which are now preeminently aimed at defeating U.S. forces in a future confrontation. </w:t>
      </w:r>
      <w:r w:rsidRPr="00CB2ED6">
        <w:rPr>
          <w:rStyle w:val="StyleUnderline"/>
        </w:rPr>
        <w:t>China would be far more amenable to reaching mutual arms control and threat reduction agreements that significantly increase strategic stability</w:t>
      </w:r>
      <w:r w:rsidRPr="009B2DB3">
        <w:rPr>
          <w:sz w:val="16"/>
        </w:rPr>
        <w:t xml:space="preserve"> between the two countries.</w:t>
      </w:r>
    </w:p>
    <w:p w:rsidR="00E6030B" w:rsidRPr="009B2DB3" w:rsidRDefault="00E6030B" w:rsidP="00E6030B">
      <w:pPr>
        <w:rPr>
          <w:sz w:val="16"/>
        </w:rPr>
      </w:pPr>
      <w:r w:rsidRPr="00CB2ED6">
        <w:rPr>
          <w:rStyle w:val="StyleUnderline"/>
        </w:rPr>
        <w:t>A Framework Agreement between the U.S. and China, moreover, would provide guidance for resolving maritime disputes in the South and East China Seas that have previously led to confrontations</w:t>
      </w:r>
      <w:r w:rsidRPr="009B2DB3">
        <w:rPr>
          <w:sz w:val="16"/>
        </w:rPr>
        <w:t xml:space="preserve"> between the United States and Chinese forces (as well as a security crisis between China and Japan). </w:t>
      </w:r>
      <w:r w:rsidRPr="00CB2ED6">
        <w:rPr>
          <w:rStyle w:val="StyleUnderline"/>
        </w:rPr>
        <w:t>A Framework Agreement would limit and scale back U.S. military activities off the coast of China and Chinese military activities off the coast of Japan</w:t>
      </w:r>
      <w:r w:rsidRPr="009B2DB3">
        <w:rPr>
          <w:sz w:val="16"/>
        </w:rPr>
        <w:t xml:space="preserve">. By establishing new coastal buffer zones that reflect each country’s legitimate desire for protection against attacks from the sea or air, the Agreement would sharply reduce the chance of conflict. </w:t>
      </w:r>
      <w:r w:rsidRPr="00CB2ED6">
        <w:rPr>
          <w:rStyle w:val="StyleUnderline"/>
        </w:rPr>
        <w:t>Through facilitating legal settlement of disputed maritime claims with the assistance of a recognized international legal tribunal, it would end hostile encounters by a number of East Asian countries over islands and surrounding maritime areas rich in oil and gas</w:t>
      </w:r>
      <w:r w:rsidRPr="009B2DB3">
        <w:rPr>
          <w:sz w:val="16"/>
        </w:rPr>
        <w:t>.</w:t>
      </w:r>
    </w:p>
    <w:p w:rsidR="00E6030B" w:rsidRPr="009B2DB3" w:rsidRDefault="00E6030B" w:rsidP="00E6030B">
      <w:pPr>
        <w:rPr>
          <w:sz w:val="16"/>
        </w:rPr>
      </w:pPr>
      <w:r w:rsidRPr="009B2DB3">
        <w:rPr>
          <w:sz w:val="16"/>
        </w:rPr>
        <w:t xml:space="preserve">Another further security benefit of improved U.S.-China relations is that </w:t>
      </w:r>
      <w:r w:rsidRPr="00CB2ED6">
        <w:rPr>
          <w:rStyle w:val="StyleUnderline"/>
        </w:rPr>
        <w:t>it would allow the U</w:t>
      </w:r>
      <w:r w:rsidRPr="009B2DB3">
        <w:rPr>
          <w:sz w:val="16"/>
        </w:rPr>
        <w:t xml:space="preserve">nited </w:t>
      </w:r>
      <w:r w:rsidRPr="00CB2ED6">
        <w:rPr>
          <w:rStyle w:val="StyleUnderline"/>
        </w:rPr>
        <w:t>S</w:t>
      </w:r>
      <w:r w:rsidRPr="009B2DB3">
        <w:rPr>
          <w:sz w:val="16"/>
        </w:rPr>
        <w:t xml:space="preserve">tates </w:t>
      </w:r>
      <w:r w:rsidRPr="00CB2ED6">
        <w:rPr>
          <w:rStyle w:val="StyleUnderline"/>
        </w:rPr>
        <w:t>to leverage Chinese capabilities in meeting transnational security threats far more than the U.S. can do now. Mutually beneficial security cooperation would include much more effective joint measures to combat terrorism, proliferation of weapons of mass destruction, piracy, pandemic disease, environmental degradation and human trafficking.</w:t>
      </w:r>
      <w:r w:rsidRPr="009B2DB3">
        <w:rPr>
          <w:sz w:val="16"/>
        </w:rPr>
        <w:t xml:space="preserve"> </w:t>
      </w:r>
      <w:r w:rsidRPr="00CB2ED6">
        <w:rPr>
          <w:rStyle w:val="Emphasis"/>
        </w:rPr>
        <w:t xml:space="preserve">It would also be conducive to conducting military-to-military discussions in an atmosphere of mutual trust </w:t>
      </w:r>
      <w:r w:rsidRPr="009B2DB3">
        <w:rPr>
          <w:sz w:val="16"/>
        </w:rPr>
        <w:t xml:space="preserve">(which currently does not exist) </w:t>
      </w:r>
      <w:r w:rsidRPr="006E3E4D">
        <w:rPr>
          <w:rStyle w:val="Emphasis"/>
        </w:rPr>
        <w:t>to de-conflict U.S. and Chinese military operations and avoid accidental confrontations.</w:t>
      </w:r>
      <w:r w:rsidRPr="00CB2ED6">
        <w:rPr>
          <w:rStyle w:val="Emphasis"/>
        </w:rPr>
        <w:t xml:space="preserve"> </w:t>
      </w:r>
    </w:p>
    <w:p w:rsidR="00E6030B" w:rsidRPr="009B2DB3" w:rsidRDefault="00E6030B" w:rsidP="00FB0804">
      <w:pPr>
        <w:rPr>
          <w:sz w:val="16"/>
        </w:rPr>
      </w:pPr>
    </w:p>
    <w:p w:rsidR="00FB0804" w:rsidRDefault="00FB0804" w:rsidP="00FB0804">
      <w:pPr>
        <w:pStyle w:val="Heading4"/>
      </w:pPr>
      <w:r>
        <w:t>Military-Military engagement solves miscalculation</w:t>
      </w:r>
    </w:p>
    <w:p w:rsidR="00FB0804" w:rsidRPr="009B2DB3" w:rsidRDefault="00FB0804" w:rsidP="00FB0804">
      <w:pPr>
        <w:rPr>
          <w:sz w:val="16"/>
        </w:rPr>
      </w:pPr>
      <w:r>
        <w:rPr>
          <w:b/>
        </w:rPr>
        <w:t xml:space="preserve">Xiaokun and Guangjin 2011 --- </w:t>
      </w:r>
      <w:r w:rsidRPr="009B2DB3">
        <w:rPr>
          <w:sz w:val="16"/>
        </w:rPr>
        <w:t xml:space="preserve">journalists at China Daily. (Li Xiaokun and Cheng Guangjin, “Sino-US militaries seek to 'reduce miscalculation'”, China Daily. http://www.chinadaily.com.cn/china/2011-01/11/content_11822433.htm)//ET </w:t>
      </w:r>
    </w:p>
    <w:p w:rsidR="00FB0804" w:rsidRPr="00CB2ED6" w:rsidRDefault="00FB0804" w:rsidP="00FB0804">
      <w:pPr>
        <w:rPr>
          <w:rStyle w:val="StyleUnderline"/>
        </w:rPr>
      </w:pPr>
      <w:r w:rsidRPr="009B2DB3">
        <w:rPr>
          <w:sz w:val="16"/>
        </w:rPr>
        <w:t xml:space="preserve">BEIJING - China and the United States on Monday agreed </w:t>
      </w:r>
      <w:r w:rsidRPr="00CB2ED6">
        <w:rPr>
          <w:rStyle w:val="StyleUnderline"/>
        </w:rPr>
        <w:t>to</w:t>
      </w:r>
      <w:r w:rsidRPr="009B2DB3">
        <w:rPr>
          <w:sz w:val="16"/>
        </w:rPr>
        <w:t xml:space="preserve"> jointly </w:t>
      </w:r>
      <w:r w:rsidRPr="00CB2ED6">
        <w:rPr>
          <w:rStyle w:val="StyleUnderline"/>
        </w:rPr>
        <w:t>reduce the risk of "miscalculation</w:t>
      </w:r>
      <w:r w:rsidRPr="009B2DB3">
        <w:rPr>
          <w:sz w:val="16"/>
        </w:rPr>
        <w:t xml:space="preserve">" between the two powerful armed forces, as they </w:t>
      </w:r>
      <w:r w:rsidRPr="00CB2ED6">
        <w:rPr>
          <w:rStyle w:val="StyleUnderline"/>
        </w:rPr>
        <w:t>restore military ties frayed by a massive US arms deal to Taiwan a year ago.</w:t>
      </w:r>
    </w:p>
    <w:p w:rsidR="00FB0804" w:rsidRPr="009B2DB3" w:rsidRDefault="00FB0804" w:rsidP="00FB0804">
      <w:pPr>
        <w:rPr>
          <w:sz w:val="16"/>
        </w:rPr>
      </w:pPr>
      <w:r w:rsidRPr="009B2DB3">
        <w:rPr>
          <w:sz w:val="16"/>
        </w:rPr>
        <w:t>Defense Minister Liang Guanglie, however, reiterated China's opposition to US arms sales to Taiwan, an issue which visiting US Defense Secretary Robert Gates sidestepped.</w:t>
      </w:r>
    </w:p>
    <w:p w:rsidR="00FB0804" w:rsidRPr="00CB2ED6" w:rsidRDefault="00FB0804" w:rsidP="00FB0804">
      <w:pPr>
        <w:rPr>
          <w:rStyle w:val="StyleUnderline"/>
        </w:rPr>
      </w:pPr>
      <w:r w:rsidRPr="009B2DB3">
        <w:rPr>
          <w:sz w:val="16"/>
        </w:rPr>
        <w:t xml:space="preserve">Liang and Gates, after a morning of talks, announced during a joint news conference at the headquarters of China's Central Military Commission that </w:t>
      </w:r>
      <w:r w:rsidRPr="00CB2ED6">
        <w:rPr>
          <w:rStyle w:val="StyleUnderline"/>
        </w:rPr>
        <w:t>they agreed to explore ways to reduce "misunderstanding" and "miscalculation".</w:t>
      </w:r>
    </w:p>
    <w:p w:rsidR="00FB0804" w:rsidRPr="009B2DB3" w:rsidRDefault="00FB0804" w:rsidP="00FB0804">
      <w:pPr>
        <w:rPr>
          <w:sz w:val="16"/>
        </w:rPr>
      </w:pPr>
      <w:r w:rsidRPr="009B2DB3">
        <w:rPr>
          <w:sz w:val="16"/>
        </w:rPr>
        <w:t xml:space="preserve">"We are in strong agreement that </w:t>
      </w:r>
      <w:r w:rsidRPr="00CB2ED6">
        <w:rPr>
          <w:rStyle w:val="StyleUnderline"/>
        </w:rPr>
        <w:t>in order to reduce the chances of miscommunication, misunderstanding or miscalculation, it is important that our military-to-military ties are solid, consistent and not subject to shifting political winds</w:t>
      </w:r>
      <w:r w:rsidRPr="009B2DB3">
        <w:rPr>
          <w:sz w:val="16"/>
        </w:rPr>
        <w:t>," Gates told reporters.</w:t>
      </w:r>
    </w:p>
    <w:p w:rsidR="00FB0804" w:rsidRPr="009B2DB3" w:rsidRDefault="00FB0804" w:rsidP="00FB0804">
      <w:pPr>
        <w:rPr>
          <w:sz w:val="16"/>
        </w:rPr>
      </w:pPr>
      <w:r w:rsidRPr="00CB2ED6">
        <w:rPr>
          <w:rStyle w:val="StyleUnderline"/>
        </w:rPr>
        <w:t>Gates</w:t>
      </w:r>
      <w:r w:rsidRPr="009B2DB3">
        <w:rPr>
          <w:sz w:val="16"/>
        </w:rPr>
        <w:t xml:space="preserve"> also </w:t>
      </w:r>
      <w:r w:rsidRPr="00CB2ED6">
        <w:rPr>
          <w:rStyle w:val="StyleUnderline"/>
        </w:rPr>
        <w:t>invited the chief of the</w:t>
      </w:r>
      <w:r w:rsidRPr="009B2DB3">
        <w:rPr>
          <w:sz w:val="16"/>
        </w:rPr>
        <w:t xml:space="preserve"> People's Liberation Army's (</w:t>
      </w:r>
      <w:r w:rsidRPr="00CB2ED6">
        <w:rPr>
          <w:rStyle w:val="StyleUnderline"/>
        </w:rPr>
        <w:t>PLA</w:t>
      </w:r>
      <w:r w:rsidRPr="009B2DB3">
        <w:rPr>
          <w:sz w:val="16"/>
        </w:rPr>
        <w:t>) general staff to visit Washington in the first half of this year.</w:t>
      </w:r>
    </w:p>
    <w:p w:rsidR="00FB0804" w:rsidRPr="00CB2ED6" w:rsidRDefault="00FB0804" w:rsidP="00FB0804">
      <w:pPr>
        <w:rPr>
          <w:rStyle w:val="Emphasis"/>
        </w:rPr>
      </w:pPr>
      <w:r w:rsidRPr="009B2DB3">
        <w:rPr>
          <w:sz w:val="16"/>
        </w:rPr>
        <w:t xml:space="preserve">Liang said they had "agreed that </w:t>
      </w:r>
      <w:r w:rsidRPr="00CB2ED6">
        <w:rPr>
          <w:rStyle w:val="Emphasis"/>
        </w:rPr>
        <w:t>sustained and reliable military-to-military contacts will help reduce misunderstanding and miscalculation".</w:t>
      </w:r>
    </w:p>
    <w:p w:rsidR="00FB0804" w:rsidRPr="009B2DB3" w:rsidRDefault="00FB0804" w:rsidP="00FB0804">
      <w:pPr>
        <w:rPr>
          <w:sz w:val="16"/>
        </w:rPr>
      </w:pPr>
      <w:r w:rsidRPr="009B2DB3">
        <w:rPr>
          <w:sz w:val="16"/>
        </w:rPr>
        <w:t>Both sides should join hands in the spirit of "respect, mutual trust, equality and reciprocity" to ensure the healthy and steady development of the relationship, he added.</w:t>
      </w:r>
    </w:p>
    <w:p w:rsidR="00FB0804" w:rsidRPr="009B2DB3" w:rsidRDefault="00FB0804" w:rsidP="00FB0804">
      <w:pPr>
        <w:rPr>
          <w:sz w:val="16"/>
        </w:rPr>
      </w:pPr>
      <w:r w:rsidRPr="009B2DB3">
        <w:rPr>
          <w:sz w:val="16"/>
        </w:rPr>
        <w:t>Liang said that Chief of General Staff of the PLA Chen Bingde will visit the US in the first half of 2011, adding that exchanges of high-level officials and between educational institutions will continue.</w:t>
      </w:r>
    </w:p>
    <w:p w:rsidR="00FB0804" w:rsidRPr="009B2DB3" w:rsidRDefault="00FB0804" w:rsidP="00FB0804">
      <w:pPr>
        <w:rPr>
          <w:sz w:val="16"/>
        </w:rPr>
      </w:pPr>
      <w:r w:rsidRPr="00CB2ED6">
        <w:rPr>
          <w:rStyle w:val="StyleUnderline"/>
        </w:rPr>
        <w:t>On US arms sales to Taiwan</w:t>
      </w:r>
      <w:r w:rsidRPr="009B2DB3">
        <w:rPr>
          <w:sz w:val="16"/>
        </w:rPr>
        <w:t xml:space="preserve">, Liang said they "severely </w:t>
      </w:r>
      <w:r w:rsidRPr="00CB2ED6">
        <w:rPr>
          <w:rStyle w:val="StyleUnderline"/>
        </w:rPr>
        <w:t>damage China's core interests</w:t>
      </w:r>
      <w:r w:rsidRPr="009B2DB3">
        <w:rPr>
          <w:sz w:val="16"/>
        </w:rPr>
        <w:t>".</w:t>
      </w:r>
    </w:p>
    <w:p w:rsidR="00FB0804" w:rsidRPr="009B2DB3" w:rsidRDefault="00FB0804" w:rsidP="00FB0804">
      <w:pPr>
        <w:rPr>
          <w:sz w:val="16"/>
        </w:rPr>
      </w:pPr>
      <w:r w:rsidRPr="009B2DB3">
        <w:rPr>
          <w:sz w:val="16"/>
        </w:rPr>
        <w:t>"China's position has been clear and consistent. We are against it," he told reporters.</w:t>
      </w:r>
    </w:p>
    <w:p w:rsidR="00FB0804" w:rsidRPr="009B2DB3" w:rsidRDefault="00FB0804" w:rsidP="00FB0804">
      <w:pPr>
        <w:rPr>
          <w:sz w:val="16"/>
        </w:rPr>
      </w:pPr>
      <w:r w:rsidRPr="009B2DB3">
        <w:rPr>
          <w:sz w:val="16"/>
        </w:rPr>
        <w:t>"We do not want to see such things happen again. We do not want US weapon sales to Taiwan to further damage the relationship between China and the United States and the two nations' armed forces," Liang added.</w:t>
      </w:r>
    </w:p>
    <w:p w:rsidR="00FB0804" w:rsidRPr="009B2DB3" w:rsidRDefault="00FB0804" w:rsidP="00FB0804">
      <w:pPr>
        <w:rPr>
          <w:sz w:val="16"/>
        </w:rPr>
      </w:pPr>
      <w:r w:rsidRPr="009B2DB3">
        <w:rPr>
          <w:sz w:val="16"/>
        </w:rPr>
        <w:t>Asked about reports that Taiwan is buying MGM140 ATACMS (Army Tactical Missile Systems) surface-to-surface missiles from the US, Gates said the missiles are just for defense use, and were approved in 2008 by the Bush administration.</w:t>
      </w:r>
    </w:p>
    <w:p w:rsidR="00FB0804" w:rsidRPr="009B2DB3" w:rsidRDefault="00FB0804" w:rsidP="00FB0804">
      <w:pPr>
        <w:rPr>
          <w:sz w:val="16"/>
        </w:rPr>
      </w:pPr>
      <w:r w:rsidRPr="009B2DB3">
        <w:rPr>
          <w:sz w:val="16"/>
        </w:rPr>
        <w:t>Yet he admitted US arms deals to Taiwan had hurt relations.</w:t>
      </w:r>
    </w:p>
    <w:p w:rsidR="00FB0804" w:rsidRPr="009B2DB3" w:rsidRDefault="00FB0804" w:rsidP="00FB0804">
      <w:pPr>
        <w:rPr>
          <w:sz w:val="16"/>
        </w:rPr>
      </w:pPr>
      <w:r w:rsidRPr="009B2DB3">
        <w:rPr>
          <w:sz w:val="16"/>
        </w:rPr>
        <w:t>The two defense chiefs also denied their governments are entering an arms race.</w:t>
      </w:r>
    </w:p>
    <w:p w:rsidR="00FB0804" w:rsidRPr="009B2DB3" w:rsidRDefault="00FB0804" w:rsidP="00FB0804">
      <w:pPr>
        <w:rPr>
          <w:sz w:val="16"/>
        </w:rPr>
      </w:pPr>
      <w:r w:rsidRPr="009B2DB3">
        <w:rPr>
          <w:sz w:val="16"/>
        </w:rPr>
        <w:t>Liang admitted China had made progress in building its military might and had developed weapons to meet its sovereignty and security requirements.</w:t>
      </w:r>
    </w:p>
    <w:p w:rsidR="00FB0804" w:rsidRPr="009B2DB3" w:rsidRDefault="00FB0804" w:rsidP="00FB0804">
      <w:pPr>
        <w:rPr>
          <w:sz w:val="16"/>
        </w:rPr>
      </w:pPr>
      <w:r w:rsidRPr="009B2DB3">
        <w:rPr>
          <w:sz w:val="16"/>
        </w:rPr>
        <w:t>But he said China's military technology lags far behind the world's most advanced armed forces and does not threaten any country.</w:t>
      </w:r>
    </w:p>
    <w:p w:rsidR="00FB0804" w:rsidRPr="009B2DB3" w:rsidRDefault="00FB0804" w:rsidP="00FB0804">
      <w:pPr>
        <w:rPr>
          <w:sz w:val="16"/>
        </w:rPr>
      </w:pPr>
      <w:r w:rsidRPr="009B2DB3">
        <w:rPr>
          <w:sz w:val="16"/>
        </w:rPr>
        <w:t>China is still years behind US capabilities in radar-evading aircraft, and even by 2025 the US would still have far more of these aircraft than any other nation in the world, Gates said before arriving in Beijing.</w:t>
      </w:r>
    </w:p>
    <w:p w:rsidR="00FB0804" w:rsidRPr="009B2DB3" w:rsidRDefault="00FB0804" w:rsidP="00FB0804">
      <w:pPr>
        <w:rPr>
          <w:sz w:val="16"/>
        </w:rPr>
      </w:pPr>
      <w:r w:rsidRPr="009B2DB3">
        <w:rPr>
          <w:sz w:val="16"/>
        </w:rPr>
        <w:t>He also explained that Washington's repeated joint exercises with Seoul in seas not far from China in 2010 and the current presence of three US aircraft carriers in that region is by no means targeted at Beijing but Pyongyang.</w:t>
      </w:r>
    </w:p>
    <w:p w:rsidR="00FB0804" w:rsidRPr="009B2DB3" w:rsidRDefault="00FB0804" w:rsidP="00FB0804">
      <w:pPr>
        <w:rPr>
          <w:sz w:val="16"/>
        </w:rPr>
      </w:pPr>
      <w:r w:rsidRPr="009B2DB3">
        <w:rPr>
          <w:sz w:val="16"/>
        </w:rPr>
        <w:t>Major General Luo Yuan, with the PLA Academy of Military Sciences, said the MGM140 ATACMS missiles, with a maximum firing range of 300 km, are able to reach Chinese mainland coastal targets across the 170 km-wide Taiwan Straits.</w:t>
      </w:r>
    </w:p>
    <w:p w:rsidR="00FB0804" w:rsidRPr="009B2DB3" w:rsidRDefault="00FB0804" w:rsidP="00FB0804">
      <w:pPr>
        <w:rPr>
          <w:sz w:val="16"/>
        </w:rPr>
      </w:pPr>
      <w:r w:rsidRPr="009B2DB3">
        <w:rPr>
          <w:sz w:val="16"/>
        </w:rPr>
        <w:t>"They are obviously offensive weapons in terms of their capability," said Luo.</w:t>
      </w:r>
    </w:p>
    <w:p w:rsidR="00FB0804" w:rsidRPr="00CB2ED6" w:rsidRDefault="00FB0804" w:rsidP="00FB0804">
      <w:pPr>
        <w:rPr>
          <w:rStyle w:val="StyleUnderline"/>
        </w:rPr>
      </w:pPr>
      <w:r w:rsidRPr="009B2DB3">
        <w:rPr>
          <w:sz w:val="16"/>
        </w:rPr>
        <w:t xml:space="preserve">He also said </w:t>
      </w:r>
      <w:r w:rsidRPr="00CB2ED6">
        <w:rPr>
          <w:rStyle w:val="StyleUnderline"/>
        </w:rPr>
        <w:t>US arms sales to Taiwan violated its own promises to China.</w:t>
      </w:r>
    </w:p>
    <w:p w:rsidR="00FB0804" w:rsidRPr="009B2DB3" w:rsidRDefault="00FB0804" w:rsidP="00FB0804">
      <w:pPr>
        <w:rPr>
          <w:sz w:val="16"/>
        </w:rPr>
      </w:pPr>
      <w:r w:rsidRPr="009B2DB3">
        <w:rPr>
          <w:sz w:val="16"/>
        </w:rPr>
        <w:t>The US pledged in a joint communiqu signed in 1982 that it will not pursue a long-term policy of arms sales to Taiwan, the scale of arms sales would not surpass the scale at the time when the two nations established formal diplomatic ties, and arms sales would be gradually decreased till the problem is finally solved.</w:t>
      </w:r>
    </w:p>
    <w:p w:rsidR="00FB0804" w:rsidRPr="009B2DB3" w:rsidRDefault="00FB0804" w:rsidP="00FB0804">
      <w:pPr>
        <w:rPr>
          <w:sz w:val="16"/>
        </w:rPr>
      </w:pPr>
      <w:r w:rsidRPr="009B2DB3">
        <w:rPr>
          <w:sz w:val="16"/>
        </w:rPr>
        <w:t>"It has been 28 years since the communiqu was signed, but the US has yet to fulfil its commitments," said Luo.</w:t>
      </w:r>
    </w:p>
    <w:p w:rsidR="00FB0804" w:rsidRPr="009B2DB3" w:rsidRDefault="00FB0804" w:rsidP="00FB0804">
      <w:pPr>
        <w:rPr>
          <w:sz w:val="16"/>
        </w:rPr>
      </w:pPr>
      <w:r w:rsidRPr="009B2DB3">
        <w:rPr>
          <w:sz w:val="16"/>
        </w:rPr>
        <w:t>Gates arrived in Beijing on Sunday evening. He also met Vice-Chairman of the Central Military Commission and Vice-President, Xi Jinping, on Monday.</w:t>
      </w:r>
    </w:p>
    <w:p w:rsidR="00FB0804" w:rsidRPr="00CB2ED6" w:rsidRDefault="00FB0804" w:rsidP="00FB0804">
      <w:pPr>
        <w:rPr>
          <w:rStyle w:val="Emphasis"/>
        </w:rPr>
      </w:pPr>
      <w:r w:rsidRPr="00CB2ED6">
        <w:rPr>
          <w:rStyle w:val="Emphasis"/>
        </w:rPr>
        <w:t>Xi expressed the hope that military-to-military relations could move forward in a healthy and stable manner.</w:t>
      </w:r>
    </w:p>
    <w:p w:rsidR="00FB0804" w:rsidRDefault="00FB0804" w:rsidP="00FB0804">
      <w:pPr>
        <w:rPr>
          <w:rStyle w:val="StyleUnderline"/>
        </w:rPr>
      </w:pPr>
    </w:p>
    <w:p w:rsidR="00FB0804" w:rsidRDefault="00FB0804" w:rsidP="00FB0804">
      <w:pPr>
        <w:pStyle w:val="Heading4"/>
        <w:rPr>
          <w:rStyle w:val="StyleUnderline"/>
          <w:u w:val="none"/>
        </w:rPr>
      </w:pPr>
      <w:r>
        <w:rPr>
          <w:rStyle w:val="StyleUnderline"/>
          <w:u w:val="none"/>
        </w:rPr>
        <w:t>Solves Taiwan miscalc and resolves their communication internal link</w:t>
      </w:r>
    </w:p>
    <w:p w:rsidR="00FB0804" w:rsidRPr="009B2DB3" w:rsidRDefault="00FB0804" w:rsidP="00FB0804">
      <w:pPr>
        <w:rPr>
          <w:sz w:val="16"/>
        </w:rPr>
      </w:pPr>
      <w:r>
        <w:rPr>
          <w:b/>
        </w:rPr>
        <w:t xml:space="preserve">Blanchard 2014 --- </w:t>
      </w:r>
      <w:r w:rsidRPr="009B2DB3">
        <w:rPr>
          <w:sz w:val="16"/>
        </w:rPr>
        <w:t>journalist at Reuters (Ben Blanchard, 2/22/14, “U.S. plays down tension with China, upbeat on military exchanges”, Reuters. http://www.reuters.com/article/us-china-usa-military-idUSBREA1L04A20140222)//Et</w:t>
      </w:r>
    </w:p>
    <w:p w:rsidR="00FB0804" w:rsidRPr="009B2DB3" w:rsidRDefault="00FB0804" w:rsidP="00FB0804">
      <w:pPr>
        <w:rPr>
          <w:sz w:val="16"/>
        </w:rPr>
      </w:pPr>
      <w:r w:rsidRPr="003429B1">
        <w:rPr>
          <w:rStyle w:val="StyleUnderline"/>
        </w:rPr>
        <w:t>The U</w:t>
      </w:r>
      <w:r w:rsidRPr="009B2DB3">
        <w:rPr>
          <w:sz w:val="16"/>
        </w:rPr>
        <w:t xml:space="preserve">nited </w:t>
      </w:r>
      <w:r w:rsidRPr="003429B1">
        <w:rPr>
          <w:rStyle w:val="StyleUnderline"/>
        </w:rPr>
        <w:t>S</w:t>
      </w:r>
      <w:r w:rsidRPr="009B2DB3">
        <w:rPr>
          <w:sz w:val="16"/>
        </w:rPr>
        <w:t xml:space="preserve">tates </w:t>
      </w:r>
      <w:r w:rsidRPr="003429B1">
        <w:rPr>
          <w:rStyle w:val="StyleUnderline"/>
        </w:rPr>
        <w:t>is optimistic about military exchanges with China and wants deeper ties to help reduce the risk of miscalculation</w:t>
      </w:r>
      <w:r w:rsidRPr="009B2DB3">
        <w:rPr>
          <w:sz w:val="16"/>
        </w:rPr>
        <w:t>, a top U.S. military officer said on Saturday, playing down tension between the world's two biggest economies.</w:t>
      </w:r>
    </w:p>
    <w:p w:rsidR="00FB0804" w:rsidRPr="009B2DB3" w:rsidRDefault="00FB0804" w:rsidP="00FB0804">
      <w:pPr>
        <w:rPr>
          <w:sz w:val="16"/>
        </w:rPr>
      </w:pPr>
      <w:r w:rsidRPr="009B2DB3">
        <w:rPr>
          <w:sz w:val="16"/>
        </w:rPr>
        <w:t>U.S. Army Chief of Staff General Ray Odierno told reporters in Beijing that he had had "frank, honest and important" talks with his Chinese counterparts on establishing deeper dialogue between the two armies.</w:t>
      </w:r>
    </w:p>
    <w:p w:rsidR="00FB0804" w:rsidRPr="009B2DB3" w:rsidRDefault="00FB0804" w:rsidP="00FB0804">
      <w:pPr>
        <w:rPr>
          <w:sz w:val="16"/>
        </w:rPr>
      </w:pPr>
      <w:r w:rsidRPr="009B2DB3">
        <w:rPr>
          <w:sz w:val="16"/>
        </w:rPr>
        <w:t>"</w:t>
      </w:r>
      <w:r w:rsidRPr="003429B1">
        <w:rPr>
          <w:rStyle w:val="StyleUnderline"/>
        </w:rPr>
        <w:t>This is really about</w:t>
      </w:r>
      <w:r w:rsidRPr="009B2DB3">
        <w:rPr>
          <w:sz w:val="16"/>
        </w:rPr>
        <w:t xml:space="preserve"> expanding cooperation, and, frankly, </w:t>
      </w:r>
      <w:r w:rsidRPr="003429B1">
        <w:rPr>
          <w:rStyle w:val="StyleUnderline"/>
        </w:rPr>
        <w:t xml:space="preserve">managing competition. We want to expand our cooperation at a very high level, deepen our </w:t>
      </w:r>
      <w:r>
        <w:rPr>
          <w:rStyle w:val="StyleUnderline"/>
        </w:rPr>
        <w:t>cooperate</w:t>
      </w:r>
      <w:r>
        <w:rPr>
          <w:rStyle w:val="StyleUnderline"/>
        </w:rPr>
        <w:tab/>
      </w:r>
      <w:r w:rsidRPr="003429B1">
        <w:rPr>
          <w:rStyle w:val="StyleUnderline"/>
        </w:rPr>
        <w:t>on in areas of mutual interest</w:t>
      </w:r>
      <w:r w:rsidRPr="009B2DB3">
        <w:rPr>
          <w:sz w:val="16"/>
        </w:rPr>
        <w:t xml:space="preserve"> and then manage our differences constructively," Odierno said.</w:t>
      </w:r>
    </w:p>
    <w:p w:rsidR="00FB0804" w:rsidRPr="009B2DB3" w:rsidRDefault="00FB0804" w:rsidP="00FB0804">
      <w:pPr>
        <w:rPr>
          <w:sz w:val="16"/>
        </w:rPr>
      </w:pPr>
      <w:r w:rsidRPr="009B2DB3">
        <w:rPr>
          <w:sz w:val="16"/>
        </w:rPr>
        <w:t>"I believe we have lots in common, with not only the Chinese government but the Chinese military. It's important for us that we emphasize engagement, dialogue and understanding and build trust between our militaries.</w:t>
      </w:r>
    </w:p>
    <w:p w:rsidR="00FB0804" w:rsidRPr="009B2DB3" w:rsidRDefault="00FB0804" w:rsidP="00FB0804">
      <w:pPr>
        <w:rPr>
          <w:sz w:val="16"/>
        </w:rPr>
      </w:pPr>
      <w:r w:rsidRPr="003429B1">
        <w:rPr>
          <w:rStyle w:val="StyleUnderline"/>
        </w:rPr>
        <w:t xml:space="preserve">China and the United States have numerous </w:t>
      </w:r>
      <w:r w:rsidRPr="009B2DB3">
        <w:rPr>
          <w:sz w:val="16"/>
        </w:rPr>
        <w:t xml:space="preserve">diplomatic </w:t>
      </w:r>
      <w:r w:rsidRPr="003429B1">
        <w:rPr>
          <w:rStyle w:val="StyleUnderline"/>
        </w:rPr>
        <w:t>disagreements</w:t>
      </w:r>
      <w:r w:rsidRPr="009B2DB3">
        <w:rPr>
          <w:sz w:val="16"/>
        </w:rPr>
        <w:t xml:space="preserve"> in the region, </w:t>
      </w:r>
      <w:r w:rsidRPr="003429B1">
        <w:rPr>
          <w:rStyle w:val="StyleUnderline"/>
        </w:rPr>
        <w:t>including</w:t>
      </w:r>
      <w:r w:rsidRPr="009B2DB3">
        <w:rPr>
          <w:sz w:val="16"/>
        </w:rPr>
        <w:t xml:space="preserve"> China's moves to assert sovereignty in the South and East China Sea and </w:t>
      </w:r>
      <w:r w:rsidRPr="003429B1">
        <w:rPr>
          <w:rStyle w:val="StyleUnderline"/>
        </w:rPr>
        <w:t>U.S. support for self-ruled Taiwan</w:t>
      </w:r>
      <w:r w:rsidRPr="009B2DB3">
        <w:rPr>
          <w:sz w:val="16"/>
        </w:rPr>
        <w:t>, claimed by Beijing as a wayward province.</w:t>
      </w:r>
    </w:p>
    <w:p w:rsidR="00FB0804" w:rsidRPr="009B2DB3" w:rsidRDefault="00FB0804" w:rsidP="00FB0804">
      <w:pPr>
        <w:rPr>
          <w:sz w:val="16"/>
        </w:rPr>
      </w:pPr>
      <w:r w:rsidRPr="009B2DB3">
        <w:rPr>
          <w:sz w:val="16"/>
        </w:rPr>
        <w:t>"Those are all issues that we've been working through for a long time and will continue to work through," Odierno said.</w:t>
      </w:r>
    </w:p>
    <w:p w:rsidR="00FB0804" w:rsidRPr="003429B1" w:rsidRDefault="00FB0804" w:rsidP="00FB0804">
      <w:pPr>
        <w:rPr>
          <w:rStyle w:val="StyleUnderline"/>
        </w:rPr>
      </w:pPr>
      <w:r w:rsidRPr="003429B1">
        <w:rPr>
          <w:rStyle w:val="StyleUnderline"/>
        </w:rPr>
        <w:t xml:space="preserve">The Chinese and U.S. militaries have faced off on several occasions in recent years, raising the fear of an unintended clash because of a </w:t>
      </w:r>
      <w:r w:rsidRPr="003429B1">
        <w:rPr>
          <w:rStyle w:val="Emphasis"/>
        </w:rPr>
        <w:t>lack of proper communication channels</w:t>
      </w:r>
      <w:r w:rsidRPr="003429B1">
        <w:rPr>
          <w:rStyle w:val="StyleUnderline"/>
        </w:rPr>
        <w:t xml:space="preserve"> between the two sides.</w:t>
      </w:r>
    </w:p>
    <w:p w:rsidR="00FB0804" w:rsidRPr="009B2DB3" w:rsidRDefault="00FB0804" w:rsidP="00FB0804">
      <w:pPr>
        <w:rPr>
          <w:sz w:val="16"/>
        </w:rPr>
      </w:pPr>
      <w:r w:rsidRPr="009B2DB3">
        <w:rPr>
          <w:sz w:val="16"/>
        </w:rPr>
        <w:t>In December, a U.S. guided missile cruiser operating in international waters in the South China Sea was forced to take evasive action to avoid a collision with a Chinese warship maneuvering nearby.</w:t>
      </w:r>
    </w:p>
    <w:p w:rsidR="00FB0804" w:rsidRPr="009B2DB3" w:rsidRDefault="00FB0804" w:rsidP="00FB0804">
      <w:pPr>
        <w:rPr>
          <w:sz w:val="16"/>
        </w:rPr>
      </w:pPr>
      <w:r w:rsidRPr="009B2DB3">
        <w:rPr>
          <w:sz w:val="16"/>
        </w:rPr>
        <w:t>"</w:t>
      </w:r>
      <w:r w:rsidRPr="003429B1">
        <w:rPr>
          <w:rStyle w:val="Emphasis"/>
        </w:rPr>
        <w:t>Building a relationship where you can pick up the phone and call your counterpart, having the ability to build confidence in each other where you've dealt with each other on several occasions really helps to mitigate potential miscalculation and problems</w:t>
      </w:r>
      <w:r w:rsidRPr="009B2DB3">
        <w:rPr>
          <w:sz w:val="16"/>
        </w:rPr>
        <w:t>," Odierno said.</w:t>
      </w:r>
    </w:p>
    <w:p w:rsidR="00FB0804" w:rsidRPr="009B2DB3" w:rsidRDefault="00FB0804" w:rsidP="00FB0804">
      <w:pPr>
        <w:rPr>
          <w:sz w:val="16"/>
        </w:rPr>
      </w:pPr>
    </w:p>
    <w:p w:rsidR="00ED6716" w:rsidRDefault="00ED6716" w:rsidP="00ED6716">
      <w:pPr>
        <w:pStyle w:val="Heading4"/>
      </w:pPr>
      <w:r>
        <w:t>CP solves despite Taiwan Relations Act and reverses strategic ambiguity</w:t>
      </w:r>
    </w:p>
    <w:p w:rsidR="00ED6716" w:rsidRPr="009B2DB3" w:rsidRDefault="00ED6716" w:rsidP="00ED6716">
      <w:pPr>
        <w:rPr>
          <w:sz w:val="16"/>
        </w:rPr>
      </w:pPr>
      <w:r>
        <w:rPr>
          <w:rStyle w:val="Style13ptBold"/>
        </w:rPr>
        <w:t>Harold 13</w:t>
      </w:r>
      <w:r w:rsidRPr="009B2DB3">
        <w:rPr>
          <w:sz w:val="16"/>
        </w:rPr>
        <w:t xml:space="preserve"> 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Asia Policy 16, The National Bureau of Asian Research, Project Muse) AAB</w:t>
      </w:r>
    </w:p>
    <w:p w:rsidR="00ED6716" w:rsidRPr="009B2DB3" w:rsidRDefault="00ED6716" w:rsidP="00ED6716">
      <w:pPr>
        <w:rPr>
          <w:sz w:val="16"/>
        </w:rPr>
      </w:pPr>
      <w:r w:rsidRPr="00047EC1">
        <w:rPr>
          <w:rStyle w:val="StyleUnderline"/>
        </w:rPr>
        <w:t>In terms of specific steps, Chinese officials argue that the United States must remove three obstacles in order to improve the military relationship</w:t>
      </w:r>
      <w:r w:rsidRPr="009B2DB3">
        <w:rPr>
          <w:sz w:val="16"/>
        </w:rPr>
        <w:t xml:space="preserve">.18 </w:t>
      </w:r>
      <w:r w:rsidRPr="00047EC1">
        <w:rPr>
          <w:rStyle w:val="StyleUnderline"/>
        </w:rPr>
        <w:t xml:space="preserve">First, it must end arms sales to Taiwan and abrogate the Taiwan Relations Act. </w:t>
      </w:r>
      <w:r w:rsidRPr="009B2DB3">
        <w:rPr>
          <w:sz w:val="16"/>
        </w:rPr>
        <w:t xml:space="preserve">Second, Washington must end the post-Tiananmen arms embargo, revise the National Defense Authorization Act for Fiscal Year 2000, and repeal the DeLay amendment, which collectively impose limits on the types of contacts U.S. forces can have with their PLA counterparts. Finally, Chinese officials demand that the United States cease close-in reconnaissance missions by the U.S. Air Force and U.S. Navy in airspace and waters proximate to China.19 It is important to note, however, that </w:t>
      </w:r>
      <w:r w:rsidRPr="00047EC1">
        <w:rPr>
          <w:rStyle w:val="StyleUnderline"/>
        </w:rPr>
        <w:t xml:space="preserve">although these steps are often presented as preconditions to improving military relations, in practice Chinese officials, military officers, think tank analysts, and academics who advise the central government usually recognize that </w:t>
      </w:r>
      <w:r w:rsidRPr="00047EC1">
        <w:rPr>
          <w:rStyle w:val="Emphasis"/>
        </w:rPr>
        <w:t>relations can move forward even in the absence of agreement on these issues</w:t>
      </w:r>
      <w:r w:rsidRPr="009B2DB3">
        <w:rPr>
          <w:sz w:val="16"/>
        </w:rPr>
        <w:t>. [End Page 110]</w:t>
      </w:r>
    </w:p>
    <w:p w:rsidR="00E02E76" w:rsidRPr="009B2DB3" w:rsidRDefault="00E02E76" w:rsidP="00ED6716">
      <w:pPr>
        <w:rPr>
          <w:sz w:val="16"/>
        </w:rPr>
      </w:pPr>
    </w:p>
    <w:p w:rsidR="00821578" w:rsidRDefault="00821578" w:rsidP="00821578">
      <w:pPr>
        <w:pStyle w:val="Heading3"/>
      </w:pPr>
      <w:r>
        <w:t>CP Solves – Trust</w:t>
      </w:r>
    </w:p>
    <w:p w:rsidR="008C6112" w:rsidRPr="009B2DB3" w:rsidRDefault="008C6112" w:rsidP="008C6112">
      <w:pPr>
        <w:rPr>
          <w:sz w:val="16"/>
        </w:rPr>
      </w:pPr>
    </w:p>
    <w:p w:rsidR="00821578" w:rsidRPr="00AA4400" w:rsidRDefault="00821578" w:rsidP="00821578">
      <w:pPr>
        <w:pStyle w:val="Heading4"/>
      </w:pPr>
      <w:r w:rsidRPr="00AA4400">
        <w:t>Military engagement can increase trust --- productive to start with less sensitive and less ambitious initiatives can be useful</w:t>
      </w:r>
    </w:p>
    <w:p w:rsidR="00821578" w:rsidRPr="009B2DB3" w:rsidRDefault="00821578" w:rsidP="00821578">
      <w:pPr>
        <w:rPr>
          <w:rStyle w:val="Style13ptBold"/>
          <w:b w:val="0"/>
          <w:sz w:val="16"/>
        </w:rPr>
      </w:pPr>
      <w:r>
        <w:rPr>
          <w:rStyle w:val="Style13ptBold"/>
        </w:rPr>
        <w:t>Churchman 15</w:t>
      </w:r>
      <w:r w:rsidRPr="009B2DB3">
        <w:rPr>
          <w:rStyle w:val="Style13ptBold"/>
          <w:b w:val="0"/>
          <w:sz w:val="16"/>
        </w:rPr>
        <w:t xml:space="preserve">---Kyle Churchman is an Intern with the Political and Security Affairs group at NBR (7/18/15, “Building a New Type of U.S.-China Military-to-Military Relationship”, </w:t>
      </w:r>
      <w:hyperlink r:id="rId17" w:history="1">
        <w:r w:rsidRPr="009B2DB3">
          <w:rPr>
            <w:rStyle w:val="Hyperlink"/>
            <w:sz w:val="16"/>
          </w:rPr>
          <w:t>http://nbr.org/research/activity.aspx?id=607</w:t>
        </w:r>
      </w:hyperlink>
      <w:r w:rsidRPr="009B2DB3">
        <w:rPr>
          <w:rStyle w:val="Style13ptBold"/>
          <w:b w:val="0"/>
          <w:sz w:val="16"/>
        </w:rPr>
        <w:t>) JK</w:t>
      </w:r>
    </w:p>
    <w:p w:rsidR="00821578" w:rsidRPr="009B2DB3" w:rsidRDefault="00821578" w:rsidP="00821578">
      <w:pPr>
        <w:rPr>
          <w:sz w:val="16"/>
        </w:rPr>
      </w:pPr>
      <w:r w:rsidRPr="009B2DB3">
        <w:rPr>
          <w:sz w:val="16"/>
        </w:rPr>
        <w:t xml:space="preserve">As part of NBR’s U.S.-China Relations in Strategic Domains project, experts are developing a new paradigm for U.S.-China engagement in the cyber, space, maritime, and nuclear spheres, as well as in two key areas of bilateral exchange: military-to-military and people-to-people relations. </w:t>
      </w:r>
      <w:r w:rsidRPr="007C17E7">
        <w:rPr>
          <w:rStyle w:val="StyleUnderline"/>
        </w:rPr>
        <w:t>The relationship between the U.S. military and the</w:t>
      </w:r>
      <w:r w:rsidRPr="009B2DB3">
        <w:rPr>
          <w:sz w:val="16"/>
        </w:rPr>
        <w:t xml:space="preserve"> People’s Liberation Army (</w:t>
      </w:r>
      <w:r w:rsidRPr="007C17E7">
        <w:rPr>
          <w:rStyle w:val="StyleUnderline"/>
        </w:rPr>
        <w:t xml:space="preserve">PLA) </w:t>
      </w:r>
      <w:r w:rsidRPr="00F3550C">
        <w:rPr>
          <w:rStyle w:val="Emphasis"/>
        </w:rPr>
        <w:t>forms the core of the U.S.-China strategic relationship</w:t>
      </w:r>
      <w:r w:rsidRPr="009B2DB3">
        <w:rPr>
          <w:sz w:val="16"/>
        </w:rPr>
        <w:t xml:space="preserve"> and has been an important component of the project’s workshops, discussions, and papers.</w:t>
      </w:r>
      <w:r>
        <w:rPr>
          <w:rStyle w:val="StyleUnderline"/>
        </w:rPr>
        <w:t xml:space="preserve"> </w:t>
      </w:r>
      <w:r w:rsidRPr="009B2DB3">
        <w:rPr>
          <w:sz w:val="16"/>
        </w:rPr>
        <w:t xml:space="preserve">Somewhat paradoxically, relations between the </w:t>
      </w:r>
      <w:r w:rsidRPr="007C17E7">
        <w:rPr>
          <w:rStyle w:val="StyleUnderline"/>
        </w:rPr>
        <w:t>U.S. military and the PLA have improved markedly in recent years amid growing tensions between the United States and China</w:t>
      </w:r>
      <w:r w:rsidRPr="009B2DB3">
        <w:rPr>
          <w:sz w:val="16"/>
        </w:rPr>
        <w:t xml:space="preserve">. Two salient manifestations of this improvement include an increased number of reciprocal visits by senior military and defense officials as well as a burgeoning array of joint military exercises focusing on humanitarian assistance/disaster relief (HA/DR). </w:t>
      </w:r>
      <w:r w:rsidRPr="00BA6D4B">
        <w:rPr>
          <w:rStyle w:val="StyleUnderline"/>
        </w:rPr>
        <w:t>Such progress is all the more remarkable given the past impulse of both Washington and Beijing to suspend military-to-military contacts during periods of high tension.</w:t>
      </w:r>
      <w:r w:rsidRPr="009B2DB3">
        <w:rPr>
          <w:sz w:val="16"/>
        </w:rPr>
        <w:t xml:space="preserve"> In this Q&amp;A, Major General Yao Yunzhu, director of the Center on China-America Defense Relations at the PLA’s Academy of Military Science, discusses the recent positive developments in U.S.-China military-to-military relations. She argues that </w:t>
      </w:r>
      <w:r w:rsidRPr="007C17E7">
        <w:rPr>
          <w:rStyle w:val="StyleUnderline"/>
        </w:rPr>
        <w:t xml:space="preserve">relations between the two militaries are in their best shape in over two decades but notes that significant obstacles remain to a more substantive relationship. </w:t>
      </w:r>
      <w:r w:rsidRPr="009B2DB3">
        <w:rPr>
          <w:sz w:val="16"/>
        </w:rPr>
        <w:t xml:space="preserve">Dr. Yao also discusses ways in which the two military establishments could cement ties. At the December 2014 Global Times conference in Beijing, you argued that U.S.-China military-to-military relations were in their best shape since the 1990s. What led you to make this assessment, and do you see this positive trend continuing into 2015? </w:t>
      </w:r>
      <w:r w:rsidRPr="007C17E7">
        <w:rPr>
          <w:rStyle w:val="StyleUnderline"/>
        </w:rPr>
        <w:t>The U.S.-China military-to-military relationship has been stable since September 2011</w:t>
      </w:r>
      <w:r w:rsidRPr="009B2DB3">
        <w:rPr>
          <w:sz w:val="16"/>
        </w:rPr>
        <w:t xml:space="preserve">, with all the planned exchange programs (more than 60 items in 2014 alone) successfully completed. It is important to recall that interactions between the two militaries were suspended seven different times beginning in the early 1990s. This on-and-off mode of engagement was the result of crises in the bilateral relationship such as the 1999 accidental bombing of the Chinese embassy in Belgrade by a U.S. fighter bomber under NATO command, the 2001 collision of a PLA Navy fighter jet with a U.S. EP-3 reconnaissance aircraft off Hainan Island, and repeated U.S. arms sales to Taiwan. Put simply, </w:t>
      </w:r>
      <w:r w:rsidRPr="007C17E7">
        <w:rPr>
          <w:rStyle w:val="StyleUnderline"/>
        </w:rPr>
        <w:t>both sides suspended military-to-military interactions to express displeasure with the other or to respond to provocations</w:t>
      </w:r>
      <w:r w:rsidRPr="009B2DB3">
        <w:rPr>
          <w:sz w:val="16"/>
        </w:rPr>
        <w:t xml:space="preserve">. In light of this history, </w:t>
      </w:r>
      <w:r w:rsidRPr="007C17E7">
        <w:rPr>
          <w:rStyle w:val="StyleUnderline"/>
        </w:rPr>
        <w:t>the recent stabilization reveals the importance that Beijing and Washington now attach to constructive and stable military-to-military ties</w:t>
      </w:r>
      <w:r w:rsidRPr="009B2DB3">
        <w:rPr>
          <w:sz w:val="16"/>
        </w:rPr>
        <w:t xml:space="preserve">. In addition, some highly visible progress has been made in recent years in developing a healthier military-to-military relationship. For example, both militaries sent troops to each other’s territory for bilateral HA/DR exercises in 2013 and 2015. In 2014, a four-ship PLA Navy flotilla participated in the multinational Rim of the Pacific (RIMPAC) exercise in Hawaii for the first time. In late 2014, the two militaries also agreed to two memoranda of understanding (MOU) that will enhance crisis management and make the waters and airspace in the Western Pacific safer. </w:t>
      </w:r>
      <w:r w:rsidRPr="007C17E7">
        <w:rPr>
          <w:rStyle w:val="StyleUnderline"/>
        </w:rPr>
        <w:t>The PLA and the U.S. military in recent years also have cooperated in training and exercises within multilateral frameworks such as the ASEAN Defence Ministers’ Meeting-Plus</w:t>
      </w:r>
      <w:r w:rsidRPr="009B2DB3">
        <w:rPr>
          <w:sz w:val="16"/>
        </w:rPr>
        <w:t>. Taken together, these recent developments show that the relationship between the two militaries is becoming more constructive, resilient, substantive, and mature. Accordingly, there is no reason that this positive trend should not continue throughout the remainder of 2015 and beyond. In November 2014 the United States and China unveiled two confidence-building mechanism (CBM) agreements: one on the notification of major military activities and the other on rules governing the behavior of military personnel during air and sea encounters. What is the significance of these agreements, and do you think they will be effective? The two MOUs signed in 2014 signify very important achievements. On a conceptual level, they demonstrate the desire of both sides to avoid a military conflict that would be in no one’s interest. On a more practical level, they establish rules for each side’s sailors and airmen to follow when encountering each other in the sea and air. While agreements like these might appear trivial at first, they are important in preventing misunderstandings and miscalculations. Additionally, given the flexible nature of the two MOUs, they can be improved on through follow-up negotiations and expanded to include additional CBMs. For example, the MOU concerning rules of conduct during air and maritime encounters will soon be expanded to include an annex on air-to-air encounters, as agreement on this issue was not reached when the MOU was first unveiled. In addition, the MOU concerning the notification of major military activities could also be expanded to cover major military exercises and weaponry tests. Overall, increased predictability enhances mutual trust, and the MOUs contribute toward this end.</w:t>
      </w:r>
      <w:r>
        <w:rPr>
          <w:rStyle w:val="StyleUnderline"/>
        </w:rPr>
        <w:t xml:space="preserve"> </w:t>
      </w:r>
      <w:r w:rsidRPr="009B2DB3">
        <w:rPr>
          <w:sz w:val="16"/>
        </w:rPr>
        <w:t xml:space="preserve">Do you think intensifying U.S.-China military-to-military exchanges at the operational level, such as through joint military exercises and academic exchanges among midlevel officers, will have a positive long-term impact on attitudes within the PLA and the U.S. military toward the other side? </w:t>
      </w:r>
      <w:r w:rsidRPr="00ED2C23">
        <w:rPr>
          <w:rStyle w:val="StyleUnderline"/>
        </w:rPr>
        <w:t>Intensifying exchanges among officers</w:t>
      </w:r>
      <w:r w:rsidRPr="009B2DB3">
        <w:rPr>
          <w:sz w:val="16"/>
        </w:rPr>
        <w:t xml:space="preserve"> at all levels and across the training, academic, educational, and even cultural fields </w:t>
      </w:r>
      <w:r w:rsidRPr="00ED2C23">
        <w:rPr>
          <w:rStyle w:val="StyleUnderline"/>
        </w:rPr>
        <w:t xml:space="preserve">will have a decidedly positive impact on their perceptions of each other in both the near and long terms. </w:t>
      </w:r>
      <w:r w:rsidRPr="009B2DB3">
        <w:rPr>
          <w:sz w:val="16"/>
        </w:rPr>
        <w:t xml:space="preserve">One example is the 2011 and 2012 joint performances by the PLA and U.S. Army bands that were received by audiences in both countries with great enthusiasm. Another example is the highly successful ongoing effort to locate the remains of U.S. military personnel who fought on Chinese soil during World War II. Yet </w:t>
      </w:r>
      <w:r w:rsidRPr="00ED2C23">
        <w:rPr>
          <w:rStyle w:val="StyleUnderline"/>
        </w:rPr>
        <w:t>the core of the military-to-military relationship should not involve people-to-people exchanges simply for their own sake; rather, soldiers, sailors, and airmen from both sides should work together in their fatigues to achieve a good and practical purpose</w:t>
      </w:r>
      <w:r>
        <w:rPr>
          <w:rStyle w:val="StyleUnderline"/>
        </w:rPr>
        <w:t xml:space="preserve"> </w:t>
      </w:r>
      <w:r w:rsidRPr="009B2DB3">
        <w:rPr>
          <w:sz w:val="16"/>
        </w:rPr>
        <w:t xml:space="preserve">The chief obstacle to a truly substantive military-to-military relationship is the 2000 National Defense Authorization Act (NDAA) passed by the U.S. Congress in 1999. This law places restrictions on U.S. military exchanges with the PLA in twelve operational areas, and gives the U.S. secretary of defense wide latitude in determining what is permissible. The fundamental aim of the legislation is to ensure that no U.S. military exchanges with the PLA could in any way enhance China’s military capability. This makes a full and robust military-to-military relationship difficult. Moreover, the United States and several European Union countries since 1989 have imposed arms embargoes on China that have effectively eliminated military technology as an area of possible cooperation. For these reasons, we should not have overly optimistic expectations, notwithstanding a few recent bright spots. U.S.-China strategic distrust is sometimes the result of misunderstanding, but it primarily stems from the two countries having conflicting strategic interests. That the two militaries continue to prepare for contingencies involving military conflict with the other reflects this strategic distrust. Thus, </w:t>
      </w:r>
      <w:r w:rsidRPr="007B77FD">
        <w:rPr>
          <w:rStyle w:val="StyleUnderline"/>
        </w:rPr>
        <w:t>while increasing the number of exchanges generally does help build trust, we have to be practical and begin with less sensitive and less ambitious initiatives with a view to enhancing bilateral exchanges gradually and cautiously.</w:t>
      </w:r>
      <w:r w:rsidRPr="009B2DB3">
        <w:rPr>
          <w:sz w:val="16"/>
        </w:rPr>
        <w:t xml:space="preserve"> Some in the United States, including a few members of Congress, have expressed concern about U.S. ship visits to China as well as the PLA’s participation in multilateral military exercises involving the United States. Can China do anything to assuage the concerns of these individuals? The U.S. arms embargo on China has been in effect for 26 years, and the U.S. Congress’s restrictions on exchanges with the PLA have been in place for 17 years. Throughout the same period of time, China’s military capabilities have improved more rapidly and more extensively than ever before. If the PLA’s modernization has not depended on exposure to U.S. military hardware, software, and operational doctrine for so many years, then further modernization is also unlikely to be impeded by a lack of exposure going forward. In my view, legal restrictions such as those encapsulated in the 2000 NDAA achieve only one thing: they antagonize the military of a major power that possesses the world’s second-largest economy and the fastest-improving living standards and with which the United States has been successfully engaged for more than three decades. In recent years, </w:t>
      </w:r>
      <w:r w:rsidRPr="00ED2C23">
        <w:rPr>
          <w:rStyle w:val="StyleUnderline"/>
        </w:rPr>
        <w:t>the U.S. military and the PLA have conducted joint HA/DR and antipiracy exercises</w:t>
      </w:r>
      <w:r w:rsidRPr="009B2DB3">
        <w:rPr>
          <w:sz w:val="16"/>
        </w:rPr>
        <w:t xml:space="preserve">. Do you think such exercises provide tangible global public goods? Are there other areas in which the U.S. military and the PLA can cooperate to meaningfully address regional and global security concerns? </w:t>
      </w:r>
      <w:r w:rsidRPr="00ED2C23">
        <w:rPr>
          <w:rStyle w:val="StyleUnderline"/>
        </w:rPr>
        <w:t xml:space="preserve">The two militaries should join hands in providing regional and global public goods. </w:t>
      </w:r>
      <w:r w:rsidRPr="00571E08">
        <w:rPr>
          <w:rStyle w:val="Emphasis"/>
        </w:rPr>
        <w:t>They should focus their efforts in the Asia-Pacific region first and engage in nontraditional security areas such as antipiracy, HA/DR, counterterrorism, environmental protection, search and rescue, provision of military medical care, evacuation of non-combatants, and peace-keeping operations.</w:t>
      </w:r>
      <w:r w:rsidRPr="009B2DB3">
        <w:rPr>
          <w:sz w:val="16"/>
        </w:rPr>
        <w:t xml:space="preserve"> As the PLA obtains more force-projection capabilities over time, </w:t>
      </w:r>
      <w:r w:rsidRPr="00ED2C23">
        <w:rPr>
          <w:rStyle w:val="StyleUnderline"/>
        </w:rPr>
        <w:t>the two militaries can also provide global public goods within multilateral arrangements.</w:t>
      </w:r>
      <w:r>
        <w:rPr>
          <w:rStyle w:val="StyleUnderline"/>
        </w:rPr>
        <w:t xml:space="preserve"> </w:t>
      </w:r>
      <w:r w:rsidRPr="009B2DB3">
        <w:rPr>
          <w:sz w:val="16"/>
        </w:rPr>
        <w:t xml:space="preserve">There is, however, one crucial area that merits special mention, namely protection of sea lines of communication (SLOC). As the world’s largest trading nation, China depends on the security of the SLOCs as much as—if not more than—the United States. Furthermore, China highly values freedom of navigation as does the United States. As the two largest stakeholders in maritime security, China and the United States have every reason to cooperate in maintaining the security of SLOCs. This means both sides should work to guarantee freedom of navigation and build a maritime order that serves the interests of not only China and the United States but the entire world. When the United States sold arms to Taiwan in 2008 and 2010, China protested by temporarily suspending military contacts with the United States. Do Washington and Beijing currently attach sufficient importance to military-to-military engagement to preclude future interruptions of this component of the bilateral relationship? What can be done to further institutionalize military-to-military ties? Again, </w:t>
      </w:r>
      <w:r w:rsidRPr="00ED2C23">
        <w:rPr>
          <w:rStyle w:val="StyleUnderline"/>
        </w:rPr>
        <w:t xml:space="preserve">military-to-military relations have </w:t>
      </w:r>
      <w:r w:rsidRPr="00571E08">
        <w:rPr>
          <w:rStyle w:val="StyleUnderline"/>
        </w:rPr>
        <w:t xml:space="preserve">been stable for almost four years </w:t>
      </w:r>
      <w:r w:rsidRPr="00460A20">
        <w:rPr>
          <w:rStyle w:val="StyleUnderline"/>
        </w:rPr>
        <w:t>now, and both</w:t>
      </w:r>
      <w:r w:rsidRPr="00ED2C23">
        <w:rPr>
          <w:rStyle w:val="StyleUnderline"/>
        </w:rPr>
        <w:t xml:space="preserve"> governments currently attach great importance to this component of the overall bilateral relationship.</w:t>
      </w:r>
      <w:r w:rsidRPr="009B2DB3">
        <w:rPr>
          <w:sz w:val="16"/>
        </w:rPr>
        <w:t xml:space="preserve"> Why should the U.S. government therefore attempt to provoke China with another major arms sale to Taiwan and risk creating a new off-and-on cycle of engagement between our two militaries? The next two years will be crucial for China and the United States, as Taiwan and the United States will both hold presidential elections in 2016. It would be a true disappointment if campaign politics override fundamental national interests and China is victimized in the process. </w:t>
      </w:r>
      <w:r w:rsidRPr="0069136C">
        <w:rPr>
          <w:rStyle w:val="Emphasis"/>
        </w:rPr>
        <w:t>To further institutionalize ties between the two militaries, the United States should first remove the restrictions required by the 2000 NDAA law.</w:t>
      </w:r>
      <w:r w:rsidRPr="009B2DB3">
        <w:rPr>
          <w:sz w:val="16"/>
        </w:rPr>
        <w:t xml:space="preserve"> </w:t>
      </w:r>
      <w:r w:rsidRPr="00ED2C23">
        <w:rPr>
          <w:rStyle w:val="StyleUnderline"/>
        </w:rPr>
        <w:t xml:space="preserve">Both sides’ defense and military officials also should </w:t>
      </w:r>
      <w:r w:rsidRPr="005175AA">
        <w:rPr>
          <w:rStyle w:val="Emphasis"/>
        </w:rPr>
        <w:t>meet more regularly under the currently existing dialogue and consultation mechanisms</w:t>
      </w:r>
      <w:r w:rsidRPr="00ED2C23">
        <w:rPr>
          <w:rStyle w:val="StyleUnderline"/>
        </w:rPr>
        <w:t xml:space="preserve">, such as the Military Maritime Consultative Agreement, the Defense Consultation Talks, the Defense Policy Consultation Talks, as well as through newly formed dialogue channels between each side’s strategic planning departments and armies. </w:t>
      </w:r>
      <w:r w:rsidRPr="009B2DB3">
        <w:rPr>
          <w:sz w:val="16"/>
        </w:rPr>
        <w:t xml:space="preserve">The defense direct communication line (i.e., the hotline between both sides’ general staffs) should also be put into more use. Finally, </w:t>
      </w:r>
      <w:r w:rsidRPr="00ED2C23">
        <w:rPr>
          <w:rStyle w:val="StyleUnderline"/>
        </w:rPr>
        <w:t>the two militaries should perhaps begin to discuss the possibility of establishing communication channels between their theater commands</w:t>
      </w:r>
      <w:r w:rsidRPr="009B2DB3">
        <w:rPr>
          <w:sz w:val="16"/>
        </w:rPr>
        <w:t xml:space="preserve">. </w:t>
      </w:r>
    </w:p>
    <w:p w:rsidR="00821578" w:rsidRPr="009B2DB3" w:rsidRDefault="00821578" w:rsidP="00821578">
      <w:pPr>
        <w:rPr>
          <w:sz w:val="16"/>
        </w:rPr>
      </w:pPr>
    </w:p>
    <w:p w:rsidR="00821578" w:rsidRPr="00F60F82" w:rsidRDefault="00821578" w:rsidP="00821578">
      <w:pPr>
        <w:pStyle w:val="Heading4"/>
      </w:pPr>
      <w:r w:rsidRPr="00F60F82">
        <w:t>CP solves mistrust --- helps resolve counter-piracy and maritime security</w:t>
      </w:r>
    </w:p>
    <w:p w:rsidR="00821578" w:rsidRPr="009B2DB3" w:rsidRDefault="00821578" w:rsidP="00821578">
      <w:pPr>
        <w:rPr>
          <w:rStyle w:val="Style13ptBold"/>
          <w:b w:val="0"/>
          <w:sz w:val="16"/>
        </w:rPr>
      </w:pPr>
      <w:r>
        <w:rPr>
          <w:rStyle w:val="Style13ptBold"/>
        </w:rPr>
        <w:t>Xinhua 13</w:t>
      </w:r>
      <w:r w:rsidRPr="009B2DB3">
        <w:rPr>
          <w:sz w:val="16"/>
        </w:rPr>
        <w:t xml:space="preserve"> (11/20/13, “U.S. seeks to "operationalize" new model of major-country ties with China: official</w:t>
      </w:r>
      <w:r w:rsidRPr="009B2DB3">
        <w:rPr>
          <w:rStyle w:val="Style13ptBold"/>
          <w:b w:val="0"/>
          <w:sz w:val="16"/>
        </w:rPr>
        <w:t xml:space="preserve">”, </w:t>
      </w:r>
      <w:hyperlink r:id="rId18" w:history="1">
        <w:r w:rsidRPr="009B2DB3">
          <w:rPr>
            <w:rStyle w:val="Hyperlink"/>
            <w:sz w:val="16"/>
          </w:rPr>
          <w:t>http://www.globaltimes.cn/content/826597.shtml</w:t>
        </w:r>
      </w:hyperlink>
      <w:r w:rsidRPr="009B2DB3">
        <w:rPr>
          <w:rStyle w:val="Style13ptBold"/>
          <w:b w:val="0"/>
          <w:sz w:val="16"/>
        </w:rPr>
        <w:t>) JK</w:t>
      </w:r>
    </w:p>
    <w:p w:rsidR="00821578" w:rsidRPr="009B2DB3" w:rsidRDefault="00821578" w:rsidP="00821578">
      <w:pPr>
        <w:rPr>
          <w:sz w:val="16"/>
        </w:rPr>
      </w:pPr>
      <w:r w:rsidRPr="009B2DB3">
        <w:rPr>
          <w:sz w:val="16"/>
        </w:rPr>
        <w:t xml:space="preserve">WASHINGTON, Nov. 20 (Xinhua) -- </w:t>
      </w:r>
      <w:r w:rsidRPr="007D5AAA">
        <w:rPr>
          <w:rStyle w:val="StyleUnderline"/>
        </w:rPr>
        <w:t>The United States is seeking to "operationalize" a new model of major-country relations with China by managing inevitable competition and forging deeper cooperation on issues of common interest</w:t>
      </w:r>
      <w:r w:rsidRPr="009B2DB3">
        <w:rPr>
          <w:sz w:val="16"/>
        </w:rPr>
        <w:t xml:space="preserve">, a top presidential aide said Wednesday. In a speech on U.S. policies toward the Asia Pacific at the Georgetown University, National Security Adviser Susan Rice highlighted the importance of enhancing cooperation with China on security and economic issues while Washington implements its Asian rebalancing policy initiated by the Obama administration. Chinese President Xi Jinping and his U.S. counterpart Barack Obama reached a consensus at a summit held in California in June on building a new model of major-country relationship based on mutual respect and win-win operation. Rice noted both the United States and China seek the denuclearization of the Korean Peninsula, a peaceful resolution to the Iranian nuclear issue, a stable and secure Afghanistan, and an end to conflict in Sudan. </w:t>
      </w:r>
      <w:r w:rsidRPr="007D5AAA">
        <w:rPr>
          <w:rStyle w:val="StyleUnderline"/>
        </w:rPr>
        <w:t>There are also opportunities for the two nations to take concerted action to bolster peace and development in places like sub-Saharan Africa</w:t>
      </w:r>
      <w:r w:rsidRPr="009B2DB3">
        <w:rPr>
          <w:sz w:val="16"/>
        </w:rPr>
        <w:t xml:space="preserve">, the top presidential aide said. At the same time, </w:t>
      </w:r>
      <w:r w:rsidRPr="007D5AAA">
        <w:rPr>
          <w:rStyle w:val="StyleUnderline"/>
        </w:rPr>
        <w:t xml:space="preserve">the two countries are improving military-to-military relationship, as they </w:t>
      </w:r>
      <w:r w:rsidRPr="00422BB2">
        <w:rPr>
          <w:rStyle w:val="Emphasis"/>
        </w:rPr>
        <w:t>enhance strategic dialogues and cooperation on security issues like counter-piracy and maritime security</w:t>
      </w:r>
      <w:r w:rsidRPr="009B2DB3">
        <w:rPr>
          <w:sz w:val="16"/>
        </w:rPr>
        <w:t xml:space="preserve">, she said. </w:t>
      </w:r>
      <w:r w:rsidRPr="00422BB2">
        <w:rPr>
          <w:rStyle w:val="StyleUnderline"/>
        </w:rPr>
        <w:t>"Greater</w:t>
      </w:r>
      <w:r w:rsidRPr="007D5AAA">
        <w:rPr>
          <w:rStyle w:val="StyleUnderline"/>
        </w:rPr>
        <w:t xml:space="preserve"> military engagement and transparency can help us manage the realities of mistrust and competition, while augmenting the high-level communication that has been a hallmark of this Administration's approach to China,</w:t>
      </w:r>
      <w:r w:rsidRPr="009B2DB3">
        <w:rPr>
          <w:sz w:val="16"/>
        </w:rPr>
        <w:t xml:space="preserve">" Rice said. Despite some fundamental differences between the two countries, their common interests on many major challenges "can and should be more closely aligned," she said. </w:t>
      </w:r>
      <w:r w:rsidRPr="007D5AAA">
        <w:rPr>
          <w:rStyle w:val="StyleUnderline"/>
        </w:rPr>
        <w:t>On the territorial disputes in South China Sea and East China Sea, Rice said they pose a growing threat to regional peace and security, pledging that Washington will help governments in the region to communicate better with each other to avoid incidents that could unintentionally spark wider conflicts</w:t>
      </w:r>
    </w:p>
    <w:p w:rsidR="00821578" w:rsidRDefault="00821578" w:rsidP="00821578">
      <w:pPr>
        <w:rPr>
          <w:rStyle w:val="Style13ptBold"/>
        </w:rPr>
      </w:pPr>
    </w:p>
    <w:p w:rsidR="00821578" w:rsidRDefault="00821578" w:rsidP="00821578">
      <w:pPr>
        <w:pStyle w:val="Heading4"/>
      </w:pPr>
      <w:r>
        <w:t>CP solves – starting with less sensitive issues through military engagement gradually builds lasting trust and communication</w:t>
      </w:r>
    </w:p>
    <w:p w:rsidR="00821578" w:rsidRPr="009B2DB3" w:rsidRDefault="00821578" w:rsidP="00821578">
      <w:pPr>
        <w:rPr>
          <w:sz w:val="16"/>
        </w:rPr>
      </w:pPr>
      <w:r>
        <w:rPr>
          <w:rStyle w:val="Style13ptBold"/>
        </w:rPr>
        <w:t>Harold 13</w:t>
      </w:r>
      <w:r w:rsidRPr="009B2DB3">
        <w:rPr>
          <w:sz w:val="16"/>
        </w:rPr>
        <w:t xml:space="preserve"> 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Asia Policy 16, The National Bureau of Asian Research, Project Muse) AAB</w:t>
      </w:r>
    </w:p>
    <w:p w:rsidR="00821578" w:rsidRPr="009B2DB3" w:rsidRDefault="00821578" w:rsidP="00821578">
      <w:pPr>
        <w:rPr>
          <w:sz w:val="16"/>
        </w:rPr>
      </w:pPr>
      <w:r w:rsidRPr="009B2DB3">
        <w:rPr>
          <w:sz w:val="16"/>
        </w:rPr>
        <w:t xml:space="preserve">Overall, </w:t>
      </w:r>
      <w:r w:rsidRPr="00700C6E">
        <w:rPr>
          <w:rStyle w:val="StyleUnderline"/>
        </w:rPr>
        <w:t>Chinese experts</w:t>
      </w:r>
      <w:r w:rsidRPr="009B2DB3">
        <w:rPr>
          <w:sz w:val="16"/>
        </w:rPr>
        <w:t xml:space="preserve"> interviewed for this study </w:t>
      </w:r>
      <w:r w:rsidRPr="00700C6E">
        <w:rPr>
          <w:rStyle w:val="StyleUnderline"/>
        </w:rPr>
        <w:t xml:space="preserve">recommended beginning with easier, less sensitive issues and proceeding to harder, more complicated problems, an approach that has characterized China's strategy for dealing with other tough problems, such as the </w:t>
      </w:r>
      <w:r w:rsidRPr="00700C6E">
        <w:rPr>
          <w:rStyle w:val="Emphasis"/>
        </w:rPr>
        <w:t>cross-strait relationship</w:t>
      </w:r>
      <w:r w:rsidRPr="009B2DB3">
        <w:rPr>
          <w:sz w:val="16"/>
        </w:rPr>
        <w:t>.89 Luo Yongkun, a researcher with CICIR, has confirmed China's preference for this approach, stating that "</w:t>
      </w:r>
      <w:r w:rsidRPr="00700C6E">
        <w:rPr>
          <w:rStyle w:val="StyleUnderline"/>
        </w:rPr>
        <w:t>it is easier to start [with] non-traditional security cooperation due to the relatively small differences between...countries" on these issues and work to broaden outward from there</w:t>
      </w:r>
      <w:r w:rsidRPr="009B2DB3">
        <w:rPr>
          <w:sz w:val="16"/>
        </w:rPr>
        <w:t xml:space="preserve">.90 In practice, </w:t>
      </w:r>
      <w:r w:rsidRPr="00700C6E">
        <w:rPr>
          <w:rStyle w:val="StyleUnderline"/>
        </w:rPr>
        <w:t>this means starting with cooperation on counterpiracy, HADR, at-sea search and rescue, and military medicine,</w:t>
      </w:r>
      <w:r w:rsidRPr="009B2DB3">
        <w:rPr>
          <w:sz w:val="16"/>
        </w:rPr>
        <w:t xml:space="preserve"> and holding Track 2 dialogues. </w:t>
      </w:r>
      <w:r w:rsidRPr="00700C6E">
        <w:rPr>
          <w:rStyle w:val="StyleUnderline"/>
        </w:rPr>
        <w:t>The two sides are already pushing ahead on counterpiracy and HADR cooperation, having discussed these issues at the MMCA meeting in Qingdao in late September 2012</w:t>
      </w:r>
      <w:r w:rsidRPr="009B2DB3">
        <w:rPr>
          <w:sz w:val="16"/>
        </w:rPr>
        <w:t xml:space="preserve">.91 Due to their greater operational sensitivity, logistical and professional military educational exchanges are likely to prove more challenging. Finally, making progress on cyber, space, and nuclear practices; cooperating on counterterrorism, nonproliferation, and counterproliferation; and defining operational norms in waters near China will likely require the greatest amount of time, patience, and effort. On the issue of professional military education, </w:t>
      </w:r>
      <w:r w:rsidRPr="00700C6E">
        <w:rPr>
          <w:rStyle w:val="StyleUnderline"/>
        </w:rPr>
        <w:t>the United States should press China to extend interactions from military academics to operators, while also conditioning PLA access to U.S. institutions on genuinely reciprocal exchanges.</w:t>
      </w:r>
      <w:r w:rsidRPr="009B2DB3">
        <w:rPr>
          <w:sz w:val="16"/>
        </w:rPr>
        <w:t xml:space="preserve"> Reciprocity may not be immediately forthcoming, and Washington should be prepared to wait, expanding cooperation only when the two sides are willing to meet on equal terms. Establishing maritime rules of the road through the MMCA will also be challenging. The issues associated with determining operational guidelines do not fall under the exclusive control of the PLA, but also touch on issues governed by the State Oceanographic Administration and the Fisheries Law Enforcement Command and carry implications for the Ministry of Foreign Affairs and the legal architecture articulated by the National People's Congress.</w:t>
      </w:r>
    </w:p>
    <w:p w:rsidR="00821578" w:rsidRPr="009B2DB3" w:rsidRDefault="00821578" w:rsidP="00821578">
      <w:pPr>
        <w:rPr>
          <w:sz w:val="16"/>
        </w:rPr>
      </w:pPr>
    </w:p>
    <w:p w:rsidR="00ED6716" w:rsidRDefault="00ED6716" w:rsidP="00ED6716">
      <w:pPr>
        <w:pStyle w:val="Heading3"/>
      </w:pPr>
      <w:r>
        <w:t>CP Solves – UN Peacekeeping Operations</w:t>
      </w:r>
    </w:p>
    <w:p w:rsidR="00CB6DEC" w:rsidRPr="009B2DB3" w:rsidRDefault="00CB6DEC" w:rsidP="00CB6DEC">
      <w:pPr>
        <w:rPr>
          <w:sz w:val="16"/>
        </w:rPr>
      </w:pPr>
    </w:p>
    <w:p w:rsidR="00ED6716" w:rsidRDefault="00ED6716" w:rsidP="00ED6716">
      <w:pPr>
        <w:pStyle w:val="Heading4"/>
      </w:pPr>
      <w:r>
        <w:t xml:space="preserve">Military engagement through UN Peacekeeping Operations solves – increases cooperative decision-making and enforcement of international law </w:t>
      </w:r>
    </w:p>
    <w:p w:rsidR="00ED6716" w:rsidRPr="009B2DB3" w:rsidRDefault="00ED6716" w:rsidP="00ED6716">
      <w:pPr>
        <w:rPr>
          <w:sz w:val="16"/>
        </w:rPr>
      </w:pPr>
      <w:r>
        <w:rPr>
          <w:rStyle w:val="Style13ptBold"/>
        </w:rPr>
        <w:t>Harold 13</w:t>
      </w:r>
      <w:r w:rsidRPr="009B2DB3">
        <w:rPr>
          <w:sz w:val="16"/>
        </w:rPr>
        <w:t xml:space="preserve"> 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Asia Policy 16, The National Bureau of Asian Research, Project Muse) AAB</w:t>
      </w:r>
    </w:p>
    <w:p w:rsidR="00ED6716" w:rsidRPr="009B2DB3" w:rsidRDefault="00ED6716" w:rsidP="00ED6716">
      <w:pPr>
        <w:rPr>
          <w:sz w:val="16"/>
        </w:rPr>
      </w:pPr>
      <w:r w:rsidRPr="009B2DB3">
        <w:rPr>
          <w:sz w:val="16"/>
        </w:rPr>
        <w:t xml:space="preserve">UN Peacekeeping Operations </w:t>
      </w:r>
      <w:r w:rsidRPr="00782C60">
        <w:rPr>
          <w:rStyle w:val="StyleUnderline"/>
        </w:rPr>
        <w:t>A second option would be to increase UNPKO cooperation with the aim of ensuring that each side is maximizing its contributions and not duplicating the efforts of the other. Chinese analysts generally believe that this is a worthwhile and relatively uncontroversial area in which the two sides can focus their efforts</w:t>
      </w:r>
      <w:r w:rsidRPr="009B2DB3">
        <w:rPr>
          <w:sz w:val="16"/>
        </w:rPr>
        <w:t xml:space="preserve">. By contrast, some American observers worry about the implications of cooperation on UNPKOs. First, they are concerned about the possibility of the PLA learning small-group tactics from the U.S. military. Second, given the role of the People's Armed Police Force (PAPF) in repressing people in Tibet, Xinjiang, and elsewhere across China, some observers believe that it is inappropriate to put U.S. forces on joint patrols with the PAPF, as occurred during the UN Stabilization Mission in Haiti after the earthquake in 2010.33 By contrast, </w:t>
      </w:r>
      <w:r w:rsidRPr="00782C60">
        <w:rPr>
          <w:rStyle w:val="StyleUnderline"/>
        </w:rPr>
        <w:t>proponents of UNPKO exchanges believe that interactions between U.S. and Chinese forces in small-group settings can help break down stereotypes by giving Chinese soldiers firsthand experience with their U.S. counterparts in less filtered environments. Such exchanges could also demonstrate, in an operational setting, important concepts such as devolved decision-making and the rule of law—ideas that challenge the notion that it is appropriate for the world's largest military to defend a party instead of a set of national laws and interest</w:t>
      </w:r>
      <w:r w:rsidRPr="009B2DB3">
        <w:rPr>
          <w:sz w:val="16"/>
        </w:rPr>
        <w:t xml:space="preserve">s. Additionally, it may be possible to avoid engagement with the PAPF, which after all is not a part of the Chinese military command and is therefore less valuable for improving military-to-military relations. </w:t>
      </w:r>
      <w:r w:rsidRPr="00782C60">
        <w:rPr>
          <w:rStyle w:val="StyleUnderline"/>
        </w:rPr>
        <w:t>One option for UNPKO cooperation mentioned by U.S. observers is to invite China to become an active participant in, rather than merely an observer of, the annual Khaan Quest multilateral peacekeeping exercises hosted in Mongolia</w:t>
      </w:r>
      <w:r w:rsidRPr="009B2DB3">
        <w:rPr>
          <w:sz w:val="16"/>
        </w:rPr>
        <w:t>.34 [End Page 116]</w:t>
      </w:r>
    </w:p>
    <w:p w:rsidR="00ED6716" w:rsidRPr="009B2DB3" w:rsidRDefault="00ED6716" w:rsidP="00ED6716">
      <w:pPr>
        <w:rPr>
          <w:sz w:val="16"/>
        </w:rPr>
      </w:pPr>
    </w:p>
    <w:p w:rsidR="00E02E76" w:rsidRDefault="00E02E76" w:rsidP="00480FCA">
      <w:pPr>
        <w:pStyle w:val="Heading3"/>
      </w:pPr>
      <w:r>
        <w:t>AT China Says No</w:t>
      </w:r>
    </w:p>
    <w:p w:rsidR="00565A76" w:rsidRPr="009B2DB3" w:rsidRDefault="00565A76" w:rsidP="00565A76">
      <w:pPr>
        <w:rPr>
          <w:sz w:val="16"/>
        </w:rPr>
      </w:pPr>
    </w:p>
    <w:p w:rsidR="00E02E76" w:rsidRPr="001E3ACC" w:rsidRDefault="00E02E76" w:rsidP="00E02E76">
      <w:pPr>
        <w:pStyle w:val="Heading4"/>
      </w:pPr>
      <w:r>
        <w:t>PLA says yes—wants increased military engagement with the US—exercises can focus on counterterrorism, border security, and disaster relief</w:t>
      </w:r>
    </w:p>
    <w:p w:rsidR="00E02E76" w:rsidRPr="009B2DB3" w:rsidRDefault="00E02E76" w:rsidP="00E02E76">
      <w:pPr>
        <w:rPr>
          <w:sz w:val="16"/>
        </w:rPr>
      </w:pPr>
      <w:r w:rsidRPr="00551978">
        <w:rPr>
          <w:rStyle w:val="Style13ptBold"/>
        </w:rPr>
        <w:t>Carter 15</w:t>
      </w:r>
      <w:r w:rsidRPr="009B2DB3">
        <w:rPr>
          <w:sz w:val="16"/>
        </w:rPr>
        <w:t xml:space="preserve"> - United States Secretary of Defense (Ash, ANNUAL REPORT TO CONGRESS Military and Security Developments Involving the People’s Republic of China 2015, 4/7/15, permanent.access.gpo.gov/gpo12242/2015/2015_China_Military_Power_Report.pdf)//NY</w:t>
      </w:r>
    </w:p>
    <w:p w:rsidR="00E02E76" w:rsidRPr="009B2DB3" w:rsidRDefault="00E02E76" w:rsidP="00E02E76">
      <w:pPr>
        <w:rPr>
          <w:sz w:val="16"/>
        </w:rPr>
      </w:pPr>
      <w:r w:rsidRPr="009B2DB3">
        <w:rPr>
          <w:sz w:val="16"/>
        </w:rPr>
        <w:t xml:space="preserve">DEVELOPMENTS IN CHINA’S BILATERAL AND MULTILATERAL MILITARY ENGAGEMENTS </w:t>
      </w:r>
      <w:r w:rsidRPr="00F20B40">
        <w:rPr>
          <w:rStyle w:val="StyleUnderline"/>
        </w:rPr>
        <w:t>China’s military engagement with other countries seeks to enhance China’s presence and influence abroad by improving relationships with foreign militaries, bolstering China’s international and regional image, and assuaging other countries’ concerns about China’s rise.</w:t>
      </w:r>
      <w:r w:rsidRPr="009B2DB3">
        <w:rPr>
          <w:sz w:val="16"/>
        </w:rPr>
        <w:t xml:space="preserve"> PLA engagement activities assist its modernization through the acquisition of advanced weapon systems and technologies, increased operational experience throughout and beyond Asia, and access to foreign military practices, operational doctrine, and training methods. In December 2014, </w:t>
      </w:r>
      <w:r w:rsidRPr="00F20B40">
        <w:rPr>
          <w:rStyle w:val="StyleUnderline"/>
        </w:rPr>
        <w:t>the PLA Daily, the official newspaper of the military, published its top ten highlights of China’s military diplomacy in 2014. This list focused on military exercises and overseas deployments that underscore China’s growing global security role. Key highlights included</w:t>
      </w:r>
      <w:r w:rsidRPr="009B2DB3">
        <w:rPr>
          <w:sz w:val="16"/>
        </w:rPr>
        <w:t xml:space="preserve">: China’s first participation in the U.S.-led RIM OF THE PACIFIC (RIMPAC) naval exercise; the JOINT MARITIME exercise with Russia; the PEACE MISSION joint exercise held by the Shanghai Cooperation Organization (member States include: China, Kazakhstan, Kyrgyzstan, Russia, Tajikistan, and Uzbekistan); the assignment of China’s first battalion-level unit to a UN peacekeeping operation; </w:t>
      </w:r>
      <w:r w:rsidRPr="00F20B40">
        <w:rPr>
          <w:rStyle w:val="StyleUnderline"/>
        </w:rPr>
        <w:t>the signing of Memoranda of Understanding with the United States on confidence building measures in November;</w:t>
      </w:r>
      <w:r w:rsidRPr="009B2DB3">
        <w:rPr>
          <w:sz w:val="16"/>
        </w:rPr>
        <w:t xml:space="preserve"> the PLA’s contributions to Malaysia Airlines MH370 search operations; China’s assistance in combating Ebola in West Africa; the goodwill voyage of a PLA Navy task force to Africa; the PLA’s participation in the Russia-hosted AVIADARTS and TANK BIATHLON international competitions; and China’s first time hosting the annual Western Pacific Naval Symposium. The PLA Daily also highlighted the November Xiangshan Forum’s upgrade from an unofficial to a semi-official regional security exchange. </w:t>
      </w:r>
      <w:r w:rsidRPr="00F20B40">
        <w:rPr>
          <w:rStyle w:val="StyleUnderline"/>
        </w:rPr>
        <w:t>Although military relations between the United States and China continue to improve, there are still incidents that highlight the need for continued dialogue in order to reduce risk of miscalculation or misunderstanding.</w:t>
      </w:r>
      <w:r w:rsidRPr="009B2DB3">
        <w:rPr>
          <w:sz w:val="16"/>
        </w:rPr>
        <w:t xml:space="preserve"> In August 2014, a PLA Navy fighter jet conducted an unsafe intercept of a U.S. Navy P-8 maritime patrol aircraft on a routine mission in international airspace over the South China Sea. The PLA Navy fighter came within 30 feet of the U.S. aircraft. The United States protested the dangerous intercept. There have been no similar intercepts reported since. Combined Exercises. </w:t>
      </w:r>
      <w:r w:rsidRPr="00F20B40">
        <w:rPr>
          <w:rStyle w:val="StyleUnderline"/>
        </w:rPr>
        <w:t>PLA participation in bilateral and multilateral exercises continues to increase in scope and complexity. In 2014, the PLA conducted at least fourteen bilateral and multilateral exercises with foreign militaries, highlighted by the PLA Navy’s first participation in the U.S.-led RIMPAC exercise.</w:t>
      </w:r>
      <w:r w:rsidRPr="009B2DB3">
        <w:rPr>
          <w:sz w:val="16"/>
        </w:rPr>
        <w:t xml:space="preserve"> The PLA also conducted bilateral exercises with Russia, Tanzania, Indonesia, Singapore, Malaysia, and India; hosted and led a multilateral counter-terrorism and security exercise with the Shanghai Cooperation Organization; and hosted a large multilateral maritime exercise, MARITIME COOPERATION- 2014, with Pakistan, Brunei, India, Bangladesh, Singapore, Malaysia, and Indonesia. </w:t>
      </w:r>
      <w:r w:rsidRPr="00F20B40">
        <w:rPr>
          <w:rStyle w:val="StyleUnderline"/>
        </w:rPr>
        <w:t>Many of these exercises focused on counterterrorism, border security, and disaster relief; however, some include conventional air, maritime, and ground warfare training as well.</w:t>
      </w:r>
      <w:r w:rsidRPr="009B2DB3">
        <w:rPr>
          <w:sz w:val="16"/>
        </w:rPr>
        <w:t xml:space="preserve"> The PLA Navy completed its first circumnavigation of the African continent during May-June 2014. During the circumnavigation the PLA Navy conducted bilateral training with Nigeria, Cameroon, and Namibia. Ships from the 17th escort formation in the Gulf of Aden also conducted a joint search and rescue drill with the Iranian Navy. The 17th escort formation stopped in Abu Dhabi and Karachi, where the PLA Navy conducted a naval exercise with the Pakistani Navy.</w:t>
      </w:r>
    </w:p>
    <w:p w:rsidR="00E02E76" w:rsidRPr="009B2DB3" w:rsidRDefault="00E02E76" w:rsidP="00E02E76">
      <w:pPr>
        <w:rPr>
          <w:sz w:val="16"/>
        </w:rPr>
      </w:pPr>
    </w:p>
    <w:p w:rsidR="00821578" w:rsidRDefault="00821578" w:rsidP="00821578">
      <w:pPr>
        <w:pStyle w:val="Heading3"/>
      </w:pPr>
      <w:r>
        <w:t>AT CP = Squo</w:t>
      </w:r>
    </w:p>
    <w:p w:rsidR="00565A76" w:rsidRPr="009B2DB3" w:rsidRDefault="00565A76" w:rsidP="00565A76">
      <w:pPr>
        <w:rPr>
          <w:sz w:val="16"/>
        </w:rPr>
      </w:pPr>
    </w:p>
    <w:p w:rsidR="00821578" w:rsidRDefault="00821578" w:rsidP="00821578">
      <w:pPr>
        <w:pStyle w:val="Heading4"/>
      </w:pPr>
      <w:r>
        <w:t>Military engagement is picking up speed but not utilized to its full potential – the CP shores up the military relationship</w:t>
      </w:r>
    </w:p>
    <w:p w:rsidR="00821578" w:rsidRPr="009B2DB3" w:rsidRDefault="00821578" w:rsidP="00821578">
      <w:pPr>
        <w:rPr>
          <w:sz w:val="16"/>
        </w:rPr>
      </w:pPr>
      <w:r>
        <w:rPr>
          <w:rStyle w:val="Style13ptBold"/>
        </w:rPr>
        <w:t>Tiezzi 14</w:t>
      </w:r>
      <w:r w:rsidRPr="009B2DB3">
        <w:rPr>
          <w:sz w:val="16"/>
        </w:rPr>
        <w:t xml:space="preserve"> Editor at The Diplomat, former research associate at the U.S.-China Policy Foundation, A.M. from Harvard University and her B.A. from The College of William and Mary (Shannon, December 2014, “US-China Military Relations: The Great Debate,” The Diplomat, </w:t>
      </w:r>
      <w:hyperlink r:id="rId19" w:history="1">
        <w:r w:rsidRPr="009B2DB3">
          <w:rPr>
            <w:rStyle w:val="Hyperlink"/>
            <w:sz w:val="16"/>
          </w:rPr>
          <w:t>http://thediplomat.com/2014/12/us-china-military-relations-the-great-debate/</w:t>
        </w:r>
      </w:hyperlink>
      <w:r w:rsidRPr="009B2DB3">
        <w:rPr>
          <w:sz w:val="16"/>
        </w:rPr>
        <w:t>) AAB</w:t>
      </w:r>
    </w:p>
    <w:p w:rsidR="00821578" w:rsidRPr="009B2DB3" w:rsidRDefault="00821578" w:rsidP="00821578">
      <w:pPr>
        <w:rPr>
          <w:sz w:val="16"/>
        </w:rPr>
      </w:pPr>
      <w:r w:rsidRPr="002D4C0D">
        <w:rPr>
          <w:rStyle w:val="StyleUnderline"/>
        </w:rPr>
        <w:t>Despite emphasizing the value of a cooperative military-to-military relationship with China, Adm. Harris wasn’t shy about pointing out areas where the U.S. disagrees with China’s security moves</w:t>
      </w:r>
      <w:r w:rsidRPr="009B2DB3">
        <w:rPr>
          <w:sz w:val="16"/>
        </w:rPr>
        <w:t xml:space="preserve">. He criticized China’s unilateral establishment of an air defense identification zone (ADIZ) over the East China Sea as “not the action of a great nation.” Adm. Harris also praised the Philippines for seeking international arbitration over China’s South China Sea claims, despite China’s vocal condemnations of the case. </w:t>
      </w:r>
      <w:r w:rsidRPr="002D4C0D">
        <w:rPr>
          <w:rStyle w:val="StyleUnderline"/>
        </w:rPr>
        <w:t xml:space="preserve">U.S. criticisms of Chinese maneuvers aren’t going anywhere – nor are Chinese complaints about U.S. behavior. But at the same time, U.S.-China military relations will continue to pick up speed, through joint talks, joint exercises, and exchanges. </w:t>
      </w:r>
      <w:r w:rsidRPr="002D4C0D">
        <w:rPr>
          <w:rStyle w:val="Emphasis"/>
        </w:rPr>
        <w:t>And that’s all to the good</w:t>
      </w:r>
      <w:r w:rsidRPr="009B2DB3">
        <w:rPr>
          <w:sz w:val="16"/>
        </w:rPr>
        <w:t>.</w:t>
      </w:r>
    </w:p>
    <w:p w:rsidR="00821578" w:rsidRPr="009B2DB3" w:rsidRDefault="00821578" w:rsidP="00821578">
      <w:pPr>
        <w:rPr>
          <w:sz w:val="16"/>
        </w:rPr>
      </w:pPr>
    </w:p>
    <w:p w:rsidR="00821578" w:rsidRDefault="00821578" w:rsidP="00821578">
      <w:pPr>
        <w:pStyle w:val="Heading4"/>
      </w:pPr>
      <w:r>
        <w:t>Squo not enough—Sustained Military Relations Key</w:t>
      </w:r>
    </w:p>
    <w:p w:rsidR="00821578" w:rsidRPr="009B2DB3" w:rsidRDefault="00821578" w:rsidP="00821578">
      <w:pPr>
        <w:rPr>
          <w:rStyle w:val="Style13ptBold"/>
          <w:b w:val="0"/>
          <w:sz w:val="16"/>
        </w:rPr>
      </w:pPr>
      <w:r>
        <w:rPr>
          <w:rStyle w:val="Style13ptBold"/>
        </w:rPr>
        <w:t xml:space="preserve">Sambhi and Yeo 14--- </w:t>
      </w:r>
      <w:r w:rsidRPr="009B2DB3">
        <w:rPr>
          <w:rStyle w:val="Style13ptBold"/>
          <w:b w:val="0"/>
          <w:sz w:val="16"/>
        </w:rPr>
        <w:t xml:space="preserve">Natalie Sambhi is an analyst at the Australian Strategic Policy Institute, Nicole Yeo is a Joseph S. Nye, Jr. National Security Research Intern in the Asia-Pacific Security Program at the Center for a New American Security (7/2/14, “Beyond RIMPAC: 3 Ways to Engage China on Security”, </w:t>
      </w:r>
      <w:hyperlink r:id="rId20" w:history="1">
        <w:r w:rsidRPr="009B2DB3">
          <w:rPr>
            <w:rStyle w:val="Hyperlink"/>
            <w:sz w:val="16"/>
          </w:rPr>
          <w:t>http://thediplomat.com/2014/07/beyond-rimpac-3-ways-to-engage-china-on-security/</w:t>
        </w:r>
      </w:hyperlink>
      <w:r w:rsidRPr="009B2DB3">
        <w:rPr>
          <w:rStyle w:val="Style13ptBold"/>
          <w:b w:val="0"/>
          <w:sz w:val="16"/>
        </w:rPr>
        <w:t>) JK</w:t>
      </w:r>
    </w:p>
    <w:p w:rsidR="00821578" w:rsidRPr="009B2DB3" w:rsidRDefault="00821578" w:rsidP="00821578">
      <w:pPr>
        <w:rPr>
          <w:sz w:val="16"/>
        </w:rPr>
      </w:pPr>
      <w:r w:rsidRPr="009B2DB3">
        <w:rPr>
          <w:sz w:val="16"/>
        </w:rPr>
        <w:t>Contrary to the view that</w:t>
      </w:r>
      <w:r w:rsidRPr="00E10C3E">
        <w:rPr>
          <w:rStyle w:val="StyleUnderline"/>
        </w:rPr>
        <w:t xml:space="preserve"> international military exercises</w:t>
      </w:r>
      <w:r w:rsidRPr="009B2DB3">
        <w:rPr>
          <w:sz w:val="16"/>
        </w:rPr>
        <w:t xml:space="preserve">, particularly with China, </w:t>
      </w:r>
      <w:r w:rsidRPr="00E10C3E">
        <w:rPr>
          <w:rStyle w:val="StyleUnderline"/>
        </w:rPr>
        <w:t>are meaningful in name only</w:t>
      </w:r>
      <w:r w:rsidRPr="009B2DB3">
        <w:rPr>
          <w:sz w:val="16"/>
        </w:rPr>
        <w:t xml:space="preserve">, </w:t>
      </w:r>
      <w:r w:rsidRPr="00E10C3E">
        <w:rPr>
          <w:rStyle w:val="StyleUnderline"/>
        </w:rPr>
        <w:t>there are long-term benefits to such engagements that can only be gained through a sustained commitment to slowly building up personal relationships and communication channels with the PLA</w:t>
      </w:r>
      <w:r w:rsidRPr="009B2DB3">
        <w:rPr>
          <w:sz w:val="16"/>
        </w:rPr>
        <w:t xml:space="preserve">. Furthermore, </w:t>
      </w:r>
      <w:r w:rsidRPr="00E10C3E">
        <w:rPr>
          <w:rStyle w:val="StyleUnderline"/>
        </w:rPr>
        <w:t>security cooperation can encompass paramilitary or constabulary-level cooperation and does not always have to come in the form of large-scale RIMPAC-style interactions.</w:t>
      </w:r>
      <w:r w:rsidRPr="009B2DB3">
        <w:rPr>
          <w:sz w:val="16"/>
        </w:rPr>
        <w:t xml:space="preserve"> It is important for commentators to calibrate their expectations of </w:t>
      </w:r>
      <w:r w:rsidRPr="00BD6F31">
        <w:rPr>
          <w:rStyle w:val="StyleUnderline"/>
        </w:rPr>
        <w:t>individual exercises</w:t>
      </w:r>
      <w:r w:rsidRPr="009B2DB3">
        <w:rPr>
          <w:sz w:val="16"/>
        </w:rPr>
        <w:t xml:space="preserve"> and for policymakers to sustain their efforts at </w:t>
      </w:r>
      <w:r w:rsidRPr="00BD6F31">
        <w:rPr>
          <w:rStyle w:val="StyleUnderline"/>
        </w:rPr>
        <w:t>fostering broader and deeper security cooperation</w:t>
      </w:r>
      <w:r w:rsidRPr="009B2DB3">
        <w:rPr>
          <w:sz w:val="16"/>
        </w:rPr>
        <w:t>. While deepening security ties could involve consistent repetition of existing exercises to reinforce their place in institutional culture, broadening the scope of such interaction (while still working with the United States’ NDAA FY 2000 constraints) requires some creative thinking. Here are three alternative approaches for engaging the PLA that the United States and its regional allies and partners should consider:</w:t>
      </w:r>
    </w:p>
    <w:p w:rsidR="00821578" w:rsidRPr="009B2DB3" w:rsidRDefault="00821578" w:rsidP="00821578">
      <w:pPr>
        <w:rPr>
          <w:sz w:val="16"/>
        </w:rPr>
      </w:pPr>
    </w:p>
    <w:p w:rsidR="00821578" w:rsidRDefault="00821578" w:rsidP="00821578">
      <w:pPr>
        <w:pStyle w:val="Heading4"/>
      </w:pPr>
      <w:r>
        <w:t xml:space="preserve">Current military engagement fails- CP is key </w:t>
      </w:r>
    </w:p>
    <w:p w:rsidR="00821578" w:rsidRPr="009B2DB3" w:rsidRDefault="00821578" w:rsidP="00821578">
      <w:pPr>
        <w:rPr>
          <w:sz w:val="16"/>
        </w:rPr>
      </w:pPr>
      <w:r w:rsidRPr="000E4E6F">
        <w:rPr>
          <w:rStyle w:val="Style13ptBold"/>
        </w:rPr>
        <w:t>Tiezzi 14</w:t>
      </w:r>
      <w:r w:rsidRPr="009B2DB3">
        <w:rPr>
          <w:sz w:val="16"/>
        </w:rPr>
        <w:t xml:space="preserve">-- Editor at The Diplomat. Her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(Shannon, “US-China Military Relations: The Great Debate Are closer U.S.-China military ties in Washington’s best interests?” The Diplomat, 12/19/14, </w:t>
      </w:r>
      <w:hyperlink r:id="rId21" w:history="1">
        <w:r w:rsidRPr="009B2DB3">
          <w:rPr>
            <w:rStyle w:val="Hyperlink"/>
            <w:sz w:val="16"/>
          </w:rPr>
          <w:t>http://thediplomat.com/2014/12/us-china-military-relations-the-great-debate/)//ET</w:t>
        </w:r>
      </w:hyperlink>
    </w:p>
    <w:p w:rsidR="00821578" w:rsidRPr="009B2DB3" w:rsidRDefault="00821578" w:rsidP="00821578">
      <w:pPr>
        <w:rPr>
          <w:sz w:val="16"/>
        </w:rPr>
      </w:pPr>
      <w:r w:rsidRPr="009B2DB3">
        <w:rPr>
          <w:sz w:val="16"/>
        </w:rPr>
        <w:t>I’ve written before that U.S.-China military relations have improved markedly in the past two years, even as the overall relationship has suffered ups and downs. Not everyone is convinced this is a good thing, however. There’s a growing chorus of voices criticizing the U.S.-China military relationship, whether over security or broader strategic concerns. One such voice of caution comes from Congressman J. Randy Forbes (R-VA), the leader of the House Armed Services Committee’s Seapower and Projection Forces Subcommittee. In an open letter to U.S. Defense Secretary Chuck Hagel, Rep. Forbes expressed a “growing concern with the overall trajectory to the military-to-military relationship” between the U.S. and China. Though Forbes noted that he believes “a sustained and substantive relationship with the PRC is one of the core objectives of U.S. policy” in the Asia-Pacific region, he questioned the utility of the current approach to mil-to-mil relations. “</w:t>
      </w:r>
      <w:r w:rsidRPr="00EB0BE8">
        <w:rPr>
          <w:u w:val="single"/>
        </w:rPr>
        <w:t xml:space="preserve">There is no indication that more engagement has helped to shape Beijing’s actions in a positive direction consistent with U.S. objectives,” Forbes argued. “To the contrary, as we have increased our mil-to-mil engagement over the past two years, China’s actions have only turned more </w:t>
      </w:r>
      <w:r w:rsidRPr="00892558">
        <w:rPr>
          <w:rStyle w:val="StyleUnderline"/>
        </w:rPr>
        <w:t>coercive.” In Forbes’ opinion, the current</w:t>
      </w:r>
      <w:r w:rsidRPr="00EB0BE8">
        <w:rPr>
          <w:u w:val="single"/>
        </w:rPr>
        <w:t xml:space="preserve"> U.S. military approach of increasing engagement with China in an attempt to forestall incidents is “flawed.”</w:t>
      </w:r>
      <w:r w:rsidRPr="009B2DB3">
        <w:rPr>
          <w:sz w:val="16"/>
        </w:rPr>
        <w:t xml:space="preserve"> Instead, Forbes argues civilian leadership at the Pentagon should take a stronger hand in guiding U.S. military engagements with China at the strategic level. Accordingly, Forbes called for a review of the Pentagon’s current policies for mil-to-mil engagement with China. Forbes’ letter comes amid growing concern over closer military ties between the U.S. and China. In May, General Fang Fenghui, chief of the PLA general staff, was granted a tour of the USS Ronald Reagan, a nuclear-powered aircraft carrier. That visit sparked concerns that the </w:t>
      </w:r>
      <w:r w:rsidRPr="00EB0BE8">
        <w:rPr>
          <w:u w:val="single"/>
        </w:rPr>
        <w:t xml:space="preserve">U.S. military had compromised valuable information, in violation of congressional legislation restricting mil-to-mil exchanges with China. </w:t>
      </w:r>
      <w:r w:rsidRPr="009B2DB3">
        <w:rPr>
          <w:sz w:val="16"/>
        </w:rPr>
        <w:t xml:space="preserve">Naysayers seem to have overlooked the fact that the invitation to Gen. Fang sparked a reciprocal response from China: Secretary Hagel became the first-ever foreign defense official allowed to tour China’s first carrier, the Liaoning. A U.S. defense official told Reuters the invitation to Hagel was “an honest, genuine effort to be open.” </w:t>
      </w:r>
      <w:r w:rsidRPr="00EB0BE8">
        <w:rPr>
          <w:u w:val="single"/>
        </w:rPr>
        <w:t>Some members of Congress (including Rep. Forbes) also spoke out against China’s inclusion in the U.S.-hosted RIMPAC exercises this year</w:t>
      </w:r>
      <w:r w:rsidRPr="009B2DB3">
        <w:rPr>
          <w:sz w:val="16"/>
        </w:rPr>
        <w:t xml:space="preserve">, </w:t>
      </w:r>
      <w:r w:rsidRPr="00EB0BE8">
        <w:rPr>
          <w:u w:val="single"/>
        </w:rPr>
        <w:t>especially after the PLA sent a ship to spy on the exercises</w:t>
      </w:r>
      <w:r w:rsidRPr="009B2DB3">
        <w:rPr>
          <w:sz w:val="16"/>
        </w:rPr>
        <w:t>. “</w:t>
      </w:r>
      <w:r w:rsidRPr="00EB0BE8">
        <w:rPr>
          <w:u w:val="single"/>
        </w:rPr>
        <w:t>It is clear China is not ready to be a responsible partner and that their first trip to RIMPAC should probably be their last,”</w:t>
      </w:r>
      <w:r w:rsidRPr="009B2DB3">
        <w:rPr>
          <w:sz w:val="16"/>
        </w:rPr>
        <w:t xml:space="preserve"> Forbes said in a statement at the time. </w:t>
      </w:r>
      <w:r w:rsidRPr="00EB0BE8">
        <w:rPr>
          <w:u w:val="single"/>
        </w:rPr>
        <w:t>In criticizing China for not being a “responsible partner” and for coercive behavior, Forbes and others suggest that the purpose of military-to-military engagement is to change Chinese conduct.</w:t>
      </w:r>
      <w:r w:rsidRPr="009B2DB3">
        <w:rPr>
          <w:sz w:val="16"/>
        </w:rPr>
        <w:t xml:space="preserve"> In the long term, that is indeed the goal (and China is also actively trying to alter U.S. behavior through military talks). In the short-term, however, </w:t>
      </w:r>
      <w:r w:rsidRPr="00EB0BE8">
        <w:rPr>
          <w:u w:val="single"/>
        </w:rPr>
        <w:t>mil-to-mil relations are so crucial precisely because of increased frictions between the U.S. and China in the security realm.</w:t>
      </w:r>
      <w:r w:rsidRPr="009B2DB3">
        <w:rPr>
          <w:sz w:val="16"/>
        </w:rPr>
        <w:t xml:space="preserve"> As the U.S.-China relations move slowly toward a period of entrenched competition, particularly in the Asia-Pacific region, the risk of a crisis in the near-term creeps ever higher. Under these circumstances, </w:t>
      </w:r>
      <w:r w:rsidRPr="00EB0BE8">
        <w:rPr>
          <w:u w:val="single"/>
        </w:rPr>
        <w:t>regular military talks and engagements become more important</w:t>
      </w:r>
      <w:r w:rsidRPr="009B2DB3">
        <w:rPr>
          <w:sz w:val="16"/>
        </w:rPr>
        <w:t xml:space="preserve">. Regardless of their impact on long-term behavior, </w:t>
      </w:r>
      <w:r w:rsidRPr="00CD459E">
        <w:rPr>
          <w:rStyle w:val="StyleUnderline"/>
        </w:rPr>
        <w:t>such talks are essential for stabilizing the relationship</w:t>
      </w:r>
      <w:r w:rsidRPr="009B2DB3">
        <w:rPr>
          <w:sz w:val="16"/>
        </w:rPr>
        <w:t xml:space="preserve"> in the here and now. For example, U.S.-China military engagements weren’t enough to prevent a dangerous mid-air confrontation between a U.S. P-8 patrol aircraft and a Chinese fight jet in August. </w:t>
      </w:r>
      <w:r w:rsidRPr="00EB0BE8">
        <w:rPr>
          <w:u w:val="single"/>
        </w:rPr>
        <w:t>Discussions on rules of conduct at air and at sea, though, will be crucial for preventing repeats of that incident</w:t>
      </w:r>
      <w:r w:rsidRPr="009B2DB3">
        <w:rPr>
          <w:sz w:val="16"/>
        </w:rPr>
        <w:t xml:space="preserve"> – or worse, of the fatal 2001 Hainan EP-3 incident. </w:t>
      </w:r>
      <w:r w:rsidRPr="00EB0BE8">
        <w:rPr>
          <w:u w:val="single"/>
        </w:rPr>
        <w:t>Rethinking military exchanges because of a near-miss is counter-productive.</w:t>
      </w:r>
      <w:r>
        <w:rPr>
          <w:u w:val="single"/>
        </w:rPr>
        <w:t xml:space="preserve"> </w:t>
      </w:r>
      <w:r w:rsidRPr="009B2DB3">
        <w:rPr>
          <w:sz w:val="16"/>
        </w:rPr>
        <w:t xml:space="preserve">It should also be noted that the U.S. military engages in plenty of actions that China views as confrontational or aggressive, from close-in surveillance of Chinese coastal regions to regular arms sales to Taiwan. In that past, China would simply cut off mil-to-mil ties as a form of punishment for U.S. actions that went counter to Chinese interests – with no measurable effects on U.S. practices. Forbes is right that </w:t>
      </w:r>
      <w:r w:rsidRPr="00EB0BE8">
        <w:rPr>
          <w:u w:val="single"/>
        </w:rPr>
        <w:t>increased mil-to-mil engagement has not altered Chinese behavior; decreased engagement</w:t>
      </w:r>
      <w:r w:rsidRPr="009B2DB3">
        <w:rPr>
          <w:sz w:val="16"/>
        </w:rPr>
        <w:t xml:space="preserve">, however, </w:t>
      </w:r>
      <w:r w:rsidRPr="00EB0BE8">
        <w:rPr>
          <w:u w:val="single"/>
        </w:rPr>
        <w:t>is even less likely to do so</w:t>
      </w:r>
      <w:r w:rsidRPr="009B2DB3">
        <w:rPr>
          <w:sz w:val="16"/>
        </w:rPr>
        <w:t>, as China knows first-hand.</w:t>
      </w:r>
    </w:p>
    <w:p w:rsidR="00821578" w:rsidRPr="009B2DB3" w:rsidRDefault="00821578" w:rsidP="00821578">
      <w:pPr>
        <w:rPr>
          <w:sz w:val="16"/>
        </w:rPr>
      </w:pPr>
    </w:p>
    <w:p w:rsidR="00821578" w:rsidRDefault="00821578" w:rsidP="00821578">
      <w:pPr>
        <w:pStyle w:val="Heading4"/>
      </w:pPr>
      <w:r>
        <w:t xml:space="preserve">Massive barriers to military engagement </w:t>
      </w:r>
    </w:p>
    <w:p w:rsidR="00821578" w:rsidRPr="009B2DB3" w:rsidRDefault="00821578" w:rsidP="00821578">
      <w:pPr>
        <w:rPr>
          <w:rStyle w:val="Hyperlink"/>
          <w:sz w:val="16"/>
        </w:rPr>
      </w:pPr>
      <w:r w:rsidRPr="000E4E6F">
        <w:rPr>
          <w:rStyle w:val="Style13ptBold"/>
        </w:rPr>
        <w:t>Pavgi 15</w:t>
      </w:r>
      <w:r w:rsidRPr="009B2DB3">
        <w:rPr>
          <w:sz w:val="16"/>
        </w:rPr>
        <w:t>—M.A. candidate at Johns Hopkins University’s School of Advanced International Studies</w:t>
      </w:r>
      <w:r w:rsidRPr="009B2DB3">
        <w:rPr>
          <w:strike/>
          <w:color w:val="FF0000"/>
          <w:sz w:val="16"/>
        </w:rPr>
        <w:t>.</w:t>
      </w:r>
      <w:r w:rsidRPr="009B2DB3">
        <w:rPr>
          <w:sz w:val="16"/>
        </w:rPr>
        <w:t xml:space="preserve">(Kedar, “Here’s One Way the US-China Relationship Is Improving” Defense One, 8/4/15, </w:t>
      </w:r>
      <w:hyperlink r:id="rId22" w:history="1">
        <w:r w:rsidRPr="009B2DB3">
          <w:rPr>
            <w:rStyle w:val="Hyperlink"/>
            <w:sz w:val="16"/>
          </w:rPr>
          <w:t>http://www.defenseone.com/politics/2015/08/heres-one-way-us-china-relationship-improving/118865/)//ET</w:t>
        </w:r>
      </w:hyperlink>
    </w:p>
    <w:p w:rsidR="00821578" w:rsidRPr="009B2DB3" w:rsidRDefault="00821578" w:rsidP="00821578">
      <w:pPr>
        <w:rPr>
          <w:sz w:val="16"/>
        </w:rPr>
      </w:pPr>
      <w:r w:rsidRPr="009B2DB3">
        <w:rPr>
          <w:sz w:val="16"/>
        </w:rPr>
        <w:t xml:space="preserve">There are other obstacles to an easy relationship. </w:t>
      </w:r>
      <w:r w:rsidRPr="00B00059">
        <w:rPr>
          <w:u w:val="single"/>
        </w:rPr>
        <w:t>In 2000, Congress outlawed mil-to-mil contacts that might create a national security risk by exposing critical information. U.S. officials routinely bemoan a lack of transparency and reciprocity in exchanges, and an overly staged feel to mutual visits.</w:t>
      </w:r>
      <w:r w:rsidRPr="009B2DB3">
        <w:rPr>
          <w:sz w:val="16"/>
        </w:rPr>
        <w:t xml:space="preserve"> </w:t>
      </w:r>
      <w:r w:rsidRPr="00B00059">
        <w:rPr>
          <w:rStyle w:val="StyleUnderline"/>
        </w:rPr>
        <w:t>Then there are the increasing points of friction between the countries: U.S. weapons sales and gestures of support for Taiwan, network breaches and data theft, even air and sea operations that bring U.S. and Chinese forces into proximity</w:t>
      </w:r>
      <w:r w:rsidRPr="009B2DB3">
        <w:rPr>
          <w:sz w:val="16"/>
        </w:rPr>
        <w:t xml:space="preserve">. Right now, the U.S. and China work together in several areas, including counterpiracy and counterterrorism missions in the Gulf of Aden. Chinese military officials also pay regular visits to U.S. military educational institutions, like the February visit that brought to the National Defense University a 12-person delegation led by Rear Adm. Li Ji, the head of the Ministry of National Defense Foreign Affairs. </w:t>
      </w:r>
      <w:r w:rsidRPr="00B00059">
        <w:rPr>
          <w:u w:val="single"/>
        </w:rPr>
        <w:t>A senior defense official said that the mil-to-mil relationship has “sustained positive momentum over the past few years, deepening bilateral engagements and making progress developing risk reduction measures</w:t>
      </w:r>
      <w:r w:rsidRPr="009B2DB3">
        <w:rPr>
          <w:sz w:val="16"/>
        </w:rPr>
        <w:t xml:space="preserve">.” </w:t>
      </w:r>
      <w:r w:rsidRPr="00B00059">
        <w:rPr>
          <w:u w:val="single"/>
        </w:rPr>
        <w:t>The two militaries have also worked alongside each other in humanitarian assistance exercises, but haven’t really cooperated extensively in them.</w:t>
      </w:r>
      <w:r w:rsidRPr="009B2DB3">
        <w:rPr>
          <w:sz w:val="16"/>
        </w:rPr>
        <w:t xml:space="preserve"> </w:t>
      </w:r>
      <w:r w:rsidRPr="00B00059">
        <w:rPr>
          <w:u w:val="single"/>
        </w:rPr>
        <w:t>Gregson says that he doesn’t “sense any willingness from the Chinese to increase their level of participation.”</w:t>
      </w:r>
      <w:r>
        <w:rPr>
          <w:u w:val="single"/>
        </w:rPr>
        <w:t xml:space="preserve"> </w:t>
      </w:r>
      <w:r w:rsidRPr="00B00059">
        <w:rPr>
          <w:u w:val="single"/>
        </w:rPr>
        <w:t>Many in Congress are dubious about such contacts as well. “Most people on Capitol Hill believe the Chinese get a whole lot more out of it than we do,” said Rep. Randy Forbes, R-Va., who has worked extensively on China policy</w:t>
      </w:r>
      <w:r w:rsidRPr="009B2DB3">
        <w:rPr>
          <w:sz w:val="16"/>
        </w:rPr>
        <w:t xml:space="preserve">. In Forbes’ estimation, </w:t>
      </w:r>
      <w:r w:rsidRPr="001D5555">
        <w:rPr>
          <w:u w:val="single"/>
        </w:rPr>
        <w:t>the Pentagon has too long tried to build a relationship by hosting Chinese delegations, visits that produced little in return. Over the past year, he has tried to persuade then-Defense Secretary Chuck Hagel and others to step back and assess what exactly the U.S. is getting for their efforts</w:t>
      </w:r>
      <w:r w:rsidRPr="009B2DB3">
        <w:rPr>
          <w:sz w:val="16"/>
        </w:rPr>
        <w:t>. “You have a lot of people at the Pentagon that just start saying, ‘The more contact we have, the better it is,” Forbes said. “We always have to have metrics to measure whether our policies are working, and you can’t have a metric to measure if its working if you don’t know what the policy is.”</w:t>
      </w:r>
    </w:p>
    <w:p w:rsidR="00821578" w:rsidRPr="009B2DB3" w:rsidRDefault="00821578" w:rsidP="00821578">
      <w:pPr>
        <w:rPr>
          <w:sz w:val="16"/>
        </w:rPr>
      </w:pPr>
    </w:p>
    <w:p w:rsidR="00821578" w:rsidRDefault="00821578" w:rsidP="00821578">
      <w:pPr>
        <w:pStyle w:val="Heading4"/>
      </w:pPr>
      <w:r>
        <w:t>Squo not enough—Sustained Military Relations Key</w:t>
      </w:r>
    </w:p>
    <w:p w:rsidR="00821578" w:rsidRPr="00BD6F31" w:rsidRDefault="00821578" w:rsidP="00821578">
      <w:pPr>
        <w:rPr>
          <w:rStyle w:val="Emphasis"/>
        </w:rPr>
      </w:pPr>
      <w:r>
        <w:rPr>
          <w:rStyle w:val="Style13ptBold"/>
        </w:rPr>
        <w:t xml:space="preserve">Sambhi and Yeo 14--- </w:t>
      </w:r>
      <w:r w:rsidRPr="009B2DB3">
        <w:rPr>
          <w:rStyle w:val="Style13ptBold"/>
          <w:b w:val="0"/>
          <w:sz w:val="16"/>
        </w:rPr>
        <w:t xml:space="preserve">Natalie Sambhi is an analyst at the Australian Strategic Policy Institute, Nicole Yeo is a Joseph S. Nye, Jr. National Security Research Intern in the Asia-Pacific Security Program at the Center for a New American Security (7/2/14, “Beyond RIMPAC: 3 Ways to Engage China on Security”, </w:t>
      </w:r>
      <w:hyperlink r:id="rId23" w:history="1">
        <w:r w:rsidRPr="009B2DB3">
          <w:rPr>
            <w:rStyle w:val="Hyperlink"/>
            <w:sz w:val="16"/>
          </w:rPr>
          <w:t>http://thediplomat.com/2014/07/beyond-rimpac-3-ways-to-engage-china-on-security/</w:t>
        </w:r>
      </w:hyperlink>
      <w:r w:rsidRPr="009B2DB3">
        <w:rPr>
          <w:rStyle w:val="Style13ptBold"/>
          <w:b w:val="0"/>
          <w:sz w:val="16"/>
        </w:rPr>
        <w:t>) JK</w:t>
      </w:r>
    </w:p>
    <w:p w:rsidR="00821578" w:rsidRPr="009B2DB3" w:rsidRDefault="00821578" w:rsidP="00821578">
      <w:pPr>
        <w:rPr>
          <w:sz w:val="16"/>
        </w:rPr>
      </w:pPr>
      <w:r w:rsidRPr="009B2DB3">
        <w:rPr>
          <w:sz w:val="16"/>
        </w:rPr>
        <w:t>Contrary to the view that</w:t>
      </w:r>
      <w:r w:rsidRPr="00E10C3E">
        <w:rPr>
          <w:rStyle w:val="StyleUnderline"/>
        </w:rPr>
        <w:t xml:space="preserve"> international military exercises</w:t>
      </w:r>
      <w:r w:rsidRPr="009B2DB3">
        <w:rPr>
          <w:sz w:val="16"/>
        </w:rPr>
        <w:t xml:space="preserve">, particularly with China, </w:t>
      </w:r>
      <w:r w:rsidRPr="00E10C3E">
        <w:rPr>
          <w:rStyle w:val="StyleUnderline"/>
        </w:rPr>
        <w:t>are meaningful in name only</w:t>
      </w:r>
      <w:r w:rsidRPr="009B2DB3">
        <w:rPr>
          <w:sz w:val="16"/>
        </w:rPr>
        <w:t xml:space="preserve">, </w:t>
      </w:r>
      <w:r w:rsidRPr="00E10C3E">
        <w:rPr>
          <w:rStyle w:val="StyleUnderline"/>
        </w:rPr>
        <w:t>there are long-term benefits to such engagements that can only be gained through a sustained commitment to slowly building up personal relationships and communication channels with the PLA</w:t>
      </w:r>
      <w:r w:rsidRPr="009B2DB3">
        <w:rPr>
          <w:sz w:val="16"/>
        </w:rPr>
        <w:t xml:space="preserve">. Furthermore, </w:t>
      </w:r>
      <w:r w:rsidRPr="00E10C3E">
        <w:rPr>
          <w:rStyle w:val="StyleUnderline"/>
        </w:rPr>
        <w:t>security cooperation can encompass paramilitary or constabulary-level cooperation and does not always have to come in the form of large-scale RIMPAC-style interactions.</w:t>
      </w:r>
      <w:r w:rsidRPr="009B2DB3">
        <w:rPr>
          <w:sz w:val="16"/>
        </w:rPr>
        <w:t xml:space="preserve"> It is important for commentators to calibrate their expectations of </w:t>
      </w:r>
      <w:r w:rsidRPr="00BD6F31">
        <w:rPr>
          <w:rStyle w:val="StyleUnderline"/>
        </w:rPr>
        <w:t>individual exercises</w:t>
      </w:r>
      <w:r w:rsidRPr="009B2DB3">
        <w:rPr>
          <w:sz w:val="16"/>
        </w:rPr>
        <w:t xml:space="preserve"> and for policymakers to sustain their efforts at </w:t>
      </w:r>
      <w:r w:rsidRPr="00BD6F31">
        <w:rPr>
          <w:rStyle w:val="StyleUnderline"/>
        </w:rPr>
        <w:t>fostering broader and deeper security cooperation</w:t>
      </w:r>
      <w:r w:rsidRPr="009B2DB3">
        <w:rPr>
          <w:sz w:val="16"/>
        </w:rPr>
        <w:t>. While deepening security ties could involve consistent repetition of existing exercises to reinforce their place in institutional culture, broadening the scope of such interaction (while still working with the United States’ NDAA FY 2000 constraints) requires some creative thinking. Here are three alternative approaches for engaging the PLA that the United States and its regional allies and partners should consider:</w:t>
      </w:r>
    </w:p>
    <w:p w:rsidR="005A2E94" w:rsidRPr="009B2DB3" w:rsidRDefault="005A2E94" w:rsidP="00821578">
      <w:pPr>
        <w:rPr>
          <w:sz w:val="16"/>
        </w:rPr>
      </w:pPr>
    </w:p>
    <w:p w:rsidR="005A2E94" w:rsidRPr="009B2DB3" w:rsidRDefault="005A2E94" w:rsidP="00821578">
      <w:pPr>
        <w:rPr>
          <w:sz w:val="16"/>
        </w:rPr>
      </w:pPr>
    </w:p>
    <w:p w:rsidR="00821578" w:rsidRDefault="00821578" w:rsidP="00821578">
      <w:pPr>
        <w:pStyle w:val="Heading3"/>
      </w:pPr>
      <w:r>
        <w:t>AT DAs to CP</w:t>
      </w:r>
    </w:p>
    <w:p w:rsidR="00821578" w:rsidRDefault="00821578" w:rsidP="00821578">
      <w:pPr>
        <w:pStyle w:val="Heading4"/>
      </w:pPr>
      <w:r>
        <w:t>All their offense is non-unique – military relations already exist in the squo but the CP increases scope and efficacy</w:t>
      </w:r>
    </w:p>
    <w:p w:rsidR="00821578" w:rsidRPr="009B2DB3" w:rsidRDefault="00821578" w:rsidP="00821578">
      <w:pPr>
        <w:rPr>
          <w:sz w:val="16"/>
        </w:rPr>
      </w:pPr>
      <w:r>
        <w:rPr>
          <w:rStyle w:val="Style13ptBold"/>
        </w:rPr>
        <w:t>Tiezzi 14</w:t>
      </w:r>
      <w:r w:rsidRPr="009B2DB3">
        <w:rPr>
          <w:sz w:val="16"/>
        </w:rPr>
        <w:t xml:space="preserve"> Editor at The Diplomat, former research associate at the U.S.-China Policy Foundation, A.M. from Harvard University and her B.A. from The College of William and Mary (Shannon, December 2014, “US-China Military Relations: The Great Debate,” The Diplomat, </w:t>
      </w:r>
      <w:hyperlink r:id="rId24" w:history="1">
        <w:r w:rsidRPr="009B2DB3">
          <w:rPr>
            <w:rStyle w:val="Hyperlink"/>
            <w:sz w:val="16"/>
          </w:rPr>
          <w:t>http://thediplomat.com/2014/12/us-china-military-relations-the-great-debate/</w:t>
        </w:r>
      </w:hyperlink>
      <w:r w:rsidRPr="009B2DB3">
        <w:rPr>
          <w:sz w:val="16"/>
        </w:rPr>
        <w:t>) AAB</w:t>
      </w:r>
    </w:p>
    <w:p w:rsidR="00821578" w:rsidRPr="009B2DB3" w:rsidRDefault="00821578" w:rsidP="00821578">
      <w:pPr>
        <w:rPr>
          <w:sz w:val="16"/>
        </w:rPr>
      </w:pPr>
      <w:r w:rsidRPr="002D4C0D">
        <w:rPr>
          <w:rStyle w:val="StyleUnderline"/>
        </w:rPr>
        <w:t>Despite emphasizing the value of a cooperative military-to-military relationship with China, Adm. Harris wasn’t shy about pointing out areas where the U.S. disagrees with China’s security moves</w:t>
      </w:r>
      <w:r w:rsidRPr="009B2DB3">
        <w:rPr>
          <w:sz w:val="16"/>
        </w:rPr>
        <w:t xml:space="preserve">. He criticized China’s unilateral establishment of an air defense identification zone (ADIZ) over the East China Sea as “not the action of a great nation.” Adm. Harris also praised the Philippines for seeking international arbitration over China’s South China Sea claims, despite China’s vocal condemnations of the case. </w:t>
      </w:r>
      <w:r w:rsidRPr="002D4C0D">
        <w:rPr>
          <w:rStyle w:val="StyleUnderline"/>
        </w:rPr>
        <w:t xml:space="preserve">U.S. criticisms of Chinese maneuvers aren’t going anywhere – nor are Chinese complaints about U.S. behavior. But at the same time, U.S.-China military relations will continue to pick up speed, through joint talks, joint exercises, and exchanges. </w:t>
      </w:r>
      <w:r w:rsidRPr="002D4C0D">
        <w:rPr>
          <w:rStyle w:val="Emphasis"/>
        </w:rPr>
        <w:t>And that’s all to the good</w:t>
      </w:r>
      <w:r w:rsidRPr="009B2DB3">
        <w:rPr>
          <w:sz w:val="16"/>
        </w:rPr>
        <w:t>.</w:t>
      </w:r>
    </w:p>
    <w:p w:rsidR="00821578" w:rsidRPr="009B2DB3" w:rsidRDefault="00821578" w:rsidP="00821578">
      <w:pPr>
        <w:rPr>
          <w:sz w:val="16"/>
        </w:rPr>
      </w:pPr>
    </w:p>
    <w:p w:rsidR="00821578" w:rsidRPr="00AA4400" w:rsidRDefault="00821578" w:rsidP="00821578">
      <w:pPr>
        <w:pStyle w:val="Heading4"/>
      </w:pPr>
      <w:r w:rsidRPr="00AA4400">
        <w:t xml:space="preserve">Disads to the counterplan aren’t unique --- lots of military engagement now </w:t>
      </w:r>
    </w:p>
    <w:p w:rsidR="00821578" w:rsidRPr="009B2DB3" w:rsidRDefault="00821578" w:rsidP="00821578">
      <w:pPr>
        <w:rPr>
          <w:rStyle w:val="Style13ptBold"/>
          <w:b w:val="0"/>
          <w:sz w:val="16"/>
        </w:rPr>
      </w:pPr>
      <w:r>
        <w:rPr>
          <w:rStyle w:val="Style13ptBold"/>
        </w:rPr>
        <w:t>Munoz 6/29/</w:t>
      </w:r>
      <w:r w:rsidRPr="00AA4400">
        <w:rPr>
          <w:rStyle w:val="Style13ptBold"/>
        </w:rPr>
        <w:t>16</w:t>
      </w:r>
      <w:r>
        <w:rPr>
          <w:rStyle w:val="Style13ptBold"/>
        </w:rPr>
        <w:t>---</w:t>
      </w:r>
      <w:r w:rsidRPr="009B2DB3">
        <w:rPr>
          <w:rStyle w:val="Style13ptBold"/>
          <w:b w:val="0"/>
          <w:sz w:val="16"/>
        </w:rPr>
        <w:t xml:space="preserve">Carlo Muñoz is the military correspondent for The Washington Times focusing on U.S. defense and national security policy, programs and operations (6/29/16, “China joins U.S. in navy exercises amid rising tensions”, </w:t>
      </w:r>
      <w:hyperlink r:id="rId25" w:history="1">
        <w:r w:rsidRPr="009B2DB3">
          <w:rPr>
            <w:rStyle w:val="Hyperlink"/>
            <w:sz w:val="16"/>
          </w:rPr>
          <w:t>http://www.washingtontimes.com/news/2016/jun/29/china-joins-us-in-rimpac-2016-navy-exercises-amid-/</w:t>
        </w:r>
      </w:hyperlink>
      <w:r w:rsidRPr="009B2DB3">
        <w:rPr>
          <w:rStyle w:val="Style13ptBold"/>
          <w:b w:val="0"/>
          <w:sz w:val="16"/>
        </w:rPr>
        <w:t>) JK</w:t>
      </w:r>
    </w:p>
    <w:p w:rsidR="00821578" w:rsidRPr="009B2DB3" w:rsidRDefault="00821578" w:rsidP="00821578">
      <w:pPr>
        <w:rPr>
          <w:sz w:val="16"/>
        </w:rPr>
      </w:pPr>
      <w:r w:rsidRPr="009E2A52">
        <w:rPr>
          <w:rStyle w:val="StyleUnderline"/>
        </w:rPr>
        <w:t>A contingent of five Chinese warships is set to sail alongside U.S. and allied vessels when the world’s biggest maritime naval exercises kick off Thursday — despite rising tensions</w:t>
      </w:r>
      <w:r w:rsidRPr="009B2DB3">
        <w:rPr>
          <w:sz w:val="16"/>
        </w:rPr>
        <w:t xml:space="preserve"> and occasional standoffs between Chinese and U.S. forces in the increasingly sharp struggle for dominance </w:t>
      </w:r>
      <w:r w:rsidRPr="009E2A52">
        <w:rPr>
          <w:rStyle w:val="StyleUnderline"/>
        </w:rPr>
        <w:t>in the South China Sea.</w:t>
      </w:r>
      <w:r>
        <w:rPr>
          <w:rStyle w:val="StyleUnderline"/>
        </w:rPr>
        <w:t xml:space="preserve"> </w:t>
      </w:r>
      <w:r w:rsidRPr="009E2A52">
        <w:rPr>
          <w:rStyle w:val="StyleUnderline"/>
        </w:rPr>
        <w:t xml:space="preserve">The Chinese navy will be </w:t>
      </w:r>
      <w:r w:rsidRPr="00895F41">
        <w:rPr>
          <w:rStyle w:val="StyleUnderline"/>
        </w:rPr>
        <w:t>participating in the</w:t>
      </w:r>
      <w:r w:rsidRPr="009B2DB3">
        <w:rPr>
          <w:sz w:val="16"/>
        </w:rPr>
        <w:t xml:space="preserve"> biennial </w:t>
      </w:r>
      <w:r w:rsidRPr="009E2A52">
        <w:rPr>
          <w:rStyle w:val="StyleUnderline"/>
        </w:rPr>
        <w:t>Rim of the Pacific naval war games</w:t>
      </w:r>
      <w:r w:rsidRPr="009B2DB3">
        <w:rPr>
          <w:sz w:val="16"/>
        </w:rPr>
        <w:t xml:space="preserve"> for only the second time ever. Some see the move in what U.S. defense officials call RimPac 2016 as a long-awaited olive branch by Beijing to the U.S. and its regional allies, and others fear it is a calculated gesture to further reinforce aggressively sought gains in the South China Sea and elsewhere in the Pacific. Adding to the political overtones of China’s participation will be a July 12 ruling, right in the middle of the exercises, by an international tribunal on a closely watched Philippine complaint about Beijing’s broad claims of sovereignty in the South China Sea, one of the world’s most strategic waterways. </w:t>
      </w:r>
      <w:r w:rsidRPr="009E2A52">
        <w:rPr>
          <w:rStyle w:val="StyleUnderline"/>
        </w:rPr>
        <w:t xml:space="preserve">China will join the United </w:t>
      </w:r>
      <w:r w:rsidRPr="009B2DB3">
        <w:rPr>
          <w:sz w:val="16"/>
        </w:rPr>
        <w:t>States and 25 other nations</w:t>
      </w:r>
      <w:r w:rsidRPr="009E2A52">
        <w:rPr>
          <w:rStyle w:val="StyleUnderline"/>
        </w:rPr>
        <w:t xml:space="preserve"> in the Rim of the Pacific naval war games, which are designed to improve combat coordination and cooperation</w:t>
      </w:r>
      <w:r w:rsidRPr="009B2DB3">
        <w:rPr>
          <w:sz w:val="16"/>
        </w:rPr>
        <w:t xml:space="preserve"> among the Asia-Pacific’s maritime powers. </w:t>
      </w:r>
      <w:r w:rsidRPr="009E2A52">
        <w:rPr>
          <w:rStyle w:val="StyleUnderline"/>
        </w:rPr>
        <w:t>They also have become the largest showcase of American naval power in the region.</w:t>
      </w:r>
      <w:r>
        <w:rPr>
          <w:rStyle w:val="StyleUnderline"/>
        </w:rPr>
        <w:t xml:space="preserve"> </w:t>
      </w:r>
      <w:r w:rsidRPr="009B2DB3">
        <w:rPr>
          <w:sz w:val="16"/>
        </w:rPr>
        <w:t xml:space="preserve">The exercises, to be held off the coast of California and near the Hawaiian Islands, will be the 25th since 1971. China has participated only in 2014. The China invitation has raised eyebrows on Capitol Hill and criticism from some private analysts, but </w:t>
      </w:r>
      <w:r w:rsidRPr="009E2A52">
        <w:rPr>
          <w:rStyle w:val="StyleUnderline"/>
        </w:rPr>
        <w:t xml:space="preserve">U.S. military leaders have lauded RimPac 2016 as an opportunity to </w:t>
      </w:r>
      <w:r w:rsidRPr="00BE4E74">
        <w:rPr>
          <w:rStyle w:val="Emphasis"/>
        </w:rPr>
        <w:t>engage with Beijing and perhaps encourage it to take a softer line on regional maritime clashes</w:t>
      </w:r>
      <w:r w:rsidRPr="009E2A52">
        <w:rPr>
          <w:rStyle w:val="StyleUnderline"/>
        </w:rPr>
        <w:t>.</w:t>
      </w:r>
      <w:r>
        <w:rPr>
          <w:rStyle w:val="StyleUnderline"/>
        </w:rPr>
        <w:t xml:space="preserve"> </w:t>
      </w:r>
      <w:r w:rsidRPr="009E2A52">
        <w:rPr>
          <w:rStyle w:val="StyleUnderline"/>
        </w:rPr>
        <w:t>“While we have disagreements with China</w:t>
      </w:r>
      <w:r w:rsidRPr="009B2DB3">
        <w:rPr>
          <w:sz w:val="16"/>
        </w:rPr>
        <w:t xml:space="preserve">, especially over its destabilizing behavior in the South China Sea, </w:t>
      </w:r>
      <w:r w:rsidRPr="009E2A52">
        <w:rPr>
          <w:rStyle w:val="StyleUnderline"/>
        </w:rPr>
        <w:t>we are committed to working with them and to persuade them to avoid self-isolation,”</w:t>
      </w:r>
      <w:r w:rsidRPr="009B2DB3">
        <w:rPr>
          <w:sz w:val="16"/>
        </w:rPr>
        <w:t xml:space="preserve"> </w:t>
      </w:r>
      <w:r w:rsidRPr="009E2A52">
        <w:rPr>
          <w:rStyle w:val="StyleUnderline"/>
        </w:rPr>
        <w:t>Defense Secretary</w:t>
      </w:r>
      <w:r w:rsidRPr="009B2DB3">
        <w:rPr>
          <w:sz w:val="16"/>
        </w:rPr>
        <w:t xml:space="preserve"> Ashton</w:t>
      </w:r>
      <w:r w:rsidRPr="009E2A52">
        <w:rPr>
          <w:rStyle w:val="StyleUnderline"/>
        </w:rPr>
        <w:t xml:space="preserve"> Carter said</w:t>
      </w:r>
      <w:r w:rsidRPr="009B2DB3">
        <w:rPr>
          <w:sz w:val="16"/>
        </w:rPr>
        <w:t xml:space="preserve"> in a speech last week to the Center for a New American Security. Adm. John Richardson, chief of naval operations, is slated to travel to Beijing for the first face-to-face meeting with his Chinese counterpart, Adm. Wu Shengli, since taking the top Navy job. Chinese naval forces participated in the Rim of the Pacific drills in 2014 at the behest of the Pentagon, but their role involved only a handful of top Chinese naval officials and a single ship. This year, </w:t>
      </w:r>
      <w:r w:rsidRPr="009E2A52">
        <w:rPr>
          <w:rStyle w:val="StyleUnderline"/>
        </w:rPr>
        <w:t>the Chinese navy is expected to field five ships, including two guided missile warships and a submarine rescue ship, along with a complement of nearly 1,500 sailors</w:t>
      </w:r>
      <w:r w:rsidRPr="009B2DB3">
        <w:rPr>
          <w:sz w:val="16"/>
        </w:rPr>
        <w:t xml:space="preserve">, according to reports of Beijing’s plans. </w:t>
      </w:r>
      <w:r w:rsidRPr="005851A3">
        <w:rPr>
          <w:rStyle w:val="Emphasis"/>
        </w:rPr>
        <w:t>China’s role in the Pacific drills represents a “new type of major power relationship” between Washington and Beijing</w:t>
      </w:r>
      <w:r w:rsidRPr="009B2DB3">
        <w:rPr>
          <w:sz w:val="16"/>
        </w:rPr>
        <w:t>, Chinese Deputy Navy Commander Wang Hei told the official Xinhua News Agency.</w:t>
      </w:r>
    </w:p>
    <w:p w:rsidR="00821578" w:rsidRPr="009B2DB3" w:rsidRDefault="00821578" w:rsidP="00821578">
      <w:pPr>
        <w:rPr>
          <w:sz w:val="16"/>
        </w:rPr>
      </w:pPr>
    </w:p>
    <w:p w:rsidR="00821578" w:rsidRDefault="00821578" w:rsidP="00821578">
      <w:pPr>
        <w:pStyle w:val="Heading4"/>
      </w:pPr>
      <w:r>
        <w:t>Military engagement reverses coercive behavior and creates long-term stabilization of relationships</w:t>
      </w:r>
    </w:p>
    <w:p w:rsidR="00821578" w:rsidRPr="009B2DB3" w:rsidRDefault="00821578" w:rsidP="00821578">
      <w:pPr>
        <w:rPr>
          <w:sz w:val="16"/>
        </w:rPr>
      </w:pPr>
      <w:r>
        <w:rPr>
          <w:rStyle w:val="Style13ptBold"/>
        </w:rPr>
        <w:t>Tiezzi 14</w:t>
      </w:r>
      <w:r w:rsidRPr="009B2DB3">
        <w:rPr>
          <w:sz w:val="16"/>
        </w:rPr>
        <w:t xml:space="preserve"> Editor at The Diplomat, former research associate at the U.S.-China Policy Foundation, A.M. from Harvard University and her B.A. from The College of William and Mary (Shannon, December 2014, “US-China Military Relations: The Great Debate,” The Diplomat, </w:t>
      </w:r>
      <w:hyperlink r:id="rId26" w:history="1">
        <w:r w:rsidRPr="009B2DB3">
          <w:rPr>
            <w:rStyle w:val="Hyperlink"/>
            <w:sz w:val="16"/>
          </w:rPr>
          <w:t>http://thediplomat.com/2014/12/us-china-military-relations-the-great-debate/</w:t>
        </w:r>
      </w:hyperlink>
      <w:r w:rsidRPr="009B2DB3">
        <w:rPr>
          <w:sz w:val="16"/>
        </w:rPr>
        <w:t>) AAB</w:t>
      </w:r>
    </w:p>
    <w:p w:rsidR="00821578" w:rsidRPr="009B2DB3" w:rsidRDefault="00821578" w:rsidP="00821578">
      <w:pPr>
        <w:rPr>
          <w:sz w:val="16"/>
        </w:rPr>
      </w:pPr>
      <w:r w:rsidRPr="009B2DB3">
        <w:rPr>
          <w:sz w:val="16"/>
        </w:rPr>
        <w:t>One such voice of caution comes from Congressman J. Randy Forbes (R-VA), the leader of the House Armed Services Committee’s Seapower and Projection Forces Subcommittee. In an open letter to U.S. Defense Secretary Chuck Hagel, Rep. Forbes expressed a “growing concern with the overall trajectory to the military-to-military relationship” between the U.S. and China. Though Forbes noted that he believes “a sustained and substantive relationship with the PRC is one of the core objectives of U.S. policy” in the Asia-Pacific region, he questioned the utility of the current approach to mil-to-mil relations. “</w:t>
      </w:r>
      <w:r w:rsidRPr="002D4C0D">
        <w:rPr>
          <w:rStyle w:val="StyleUnderline"/>
        </w:rPr>
        <w:t>There is no indication that more engagement has helped to shape Beijing’s actions in a positive direction consistent with U.S. objectives,” Forbes argued. “To the contrary, as we have increased our mil-to-mil engagement over the past two years, China’s actions have only turned more coercive.”</w:t>
      </w:r>
      <w:r>
        <w:rPr>
          <w:rStyle w:val="StyleUnderline"/>
        </w:rPr>
        <w:t xml:space="preserve"> </w:t>
      </w:r>
      <w:r w:rsidRPr="002D4C0D">
        <w:rPr>
          <w:rStyle w:val="StyleUnderline"/>
        </w:rPr>
        <w:t>In Forbes’ opinion, the current U.S. military approach of increasing engagement with China in an attempt to forestall incidents is “flawed.” Instead, Forbes argues civilian leadership at the Pentagon should take a stronger hand in guiding U.S. military engagements with China at the strategic level.</w:t>
      </w:r>
      <w:r w:rsidRPr="009B2DB3">
        <w:rPr>
          <w:sz w:val="16"/>
        </w:rPr>
        <w:t xml:space="preserve"> Accordingly, Forbes called for a review of the Pentagon’s current policies for mil-to-mil engagement with China. </w:t>
      </w:r>
      <w:r w:rsidRPr="002D4C0D">
        <w:rPr>
          <w:rStyle w:val="StyleUnderline"/>
        </w:rPr>
        <w:t>Forbes’ letter comes amid growing concern over closer military ties between the U.S. and China</w:t>
      </w:r>
      <w:r w:rsidRPr="009B2DB3">
        <w:rPr>
          <w:sz w:val="16"/>
        </w:rPr>
        <w:t xml:space="preserve">. In May, General Fang Fenghui, chief of the PLA general staff, was granted a tour of the USS Ronald Reagan, a nuclear-powered aircraft carrier. </w:t>
      </w:r>
      <w:r w:rsidRPr="002D4C0D">
        <w:rPr>
          <w:rStyle w:val="StyleUnderline"/>
        </w:rPr>
        <w:t>That visit sparked concerns that the U.S. military had compromised valuable information, in violation of congressional legislation restricting mil-to-mil exchanges with China. Naysayers seem to have overlooked the fact that the invitation to Gen. Fang sparked a reciprocal response from China:</w:t>
      </w:r>
      <w:r w:rsidRPr="009B2DB3">
        <w:rPr>
          <w:sz w:val="16"/>
        </w:rPr>
        <w:t xml:space="preserve"> Secretary Hagel became the first-ever foreign defense official allowed to tour China’s first carrier, the Liaoning. A U.S. defense official told Reuters </w:t>
      </w:r>
      <w:r w:rsidRPr="002D4C0D">
        <w:rPr>
          <w:rStyle w:val="StyleUnderline"/>
        </w:rPr>
        <w:t>the invitation to Hagel was “an honest, genuine effort to be open.”</w:t>
      </w:r>
      <w:r w:rsidRPr="009B2DB3">
        <w:rPr>
          <w:sz w:val="16"/>
        </w:rPr>
        <w:t xml:space="preserve"> Some members of Congress (including Rep. Forbes) also spoke out against China’s inclusion in the U.S.-hosted RIMPAC exercises this year, especially after the PLA sent a ship to spy on the exercises. “It is clear China is not ready to be a responsible partner and that their first trip to RIMPAC should probably be their last,” Forbes said in a statement at the time. </w:t>
      </w:r>
      <w:r w:rsidRPr="0024149A">
        <w:rPr>
          <w:rStyle w:val="StyleUnderline"/>
        </w:rPr>
        <w:t>In criticizing China for not being a “responsible partner” and for coercive behavior</w:t>
      </w:r>
      <w:r w:rsidRPr="009B2DB3">
        <w:rPr>
          <w:sz w:val="16"/>
        </w:rPr>
        <w:t xml:space="preserve">, Forbes and others suggest that </w:t>
      </w:r>
      <w:r w:rsidRPr="0024149A">
        <w:rPr>
          <w:rStyle w:val="StyleUnderline"/>
        </w:rPr>
        <w:t>the purpose of military-to-military engagement is to change Chinese conduct. In the long term, that is indeed the goal</w:t>
      </w:r>
      <w:r w:rsidRPr="009B2DB3">
        <w:rPr>
          <w:sz w:val="16"/>
        </w:rPr>
        <w:t xml:space="preserve"> (and China is also actively trying to alter U.S. behavior through military talks). </w:t>
      </w:r>
      <w:r w:rsidRPr="0024149A">
        <w:rPr>
          <w:rStyle w:val="StyleUnderline"/>
        </w:rPr>
        <w:t>In the short-term, however, mil-to-mil relations are so crucial precisely because of increased frictions between the U.S. and China in the security realm</w:t>
      </w:r>
      <w:r w:rsidRPr="009B2DB3">
        <w:rPr>
          <w:sz w:val="16"/>
        </w:rPr>
        <w:t xml:space="preserve">. </w:t>
      </w:r>
      <w:r w:rsidRPr="0024149A">
        <w:rPr>
          <w:rStyle w:val="StyleUnderline"/>
        </w:rPr>
        <w:t>As the U.S.-China relations move slowly toward a period of entrenched competition, particularly in the Asia-Pacific region, the risk of a crisis in the near-term creeps ever higher. Under these circumstances, regular military talks and engagements become more important</w:t>
      </w:r>
      <w:r w:rsidRPr="009B2DB3">
        <w:rPr>
          <w:sz w:val="16"/>
        </w:rPr>
        <w:t xml:space="preserve">. Regardless of their impact on long-term behavior, </w:t>
      </w:r>
      <w:r w:rsidRPr="00CD08B7">
        <w:rPr>
          <w:rStyle w:val="Emphasis"/>
        </w:rPr>
        <w:t>such talks are essential for stabilizing the relationship</w:t>
      </w:r>
      <w:r w:rsidRPr="009B2DB3">
        <w:rPr>
          <w:sz w:val="16"/>
        </w:rPr>
        <w:t xml:space="preserve"> in the here and now. For example, U.S.-China military engagements weren’t enough to prevent a dangerous mid-air confrontation between a U.S. P-8 patrol aircraft and a Chinese fight jet in August. </w:t>
      </w:r>
      <w:r w:rsidRPr="0024149A">
        <w:rPr>
          <w:rStyle w:val="StyleUnderline"/>
        </w:rPr>
        <w:t>Discussions on rules of conduct at air and at sea, though, will be crucial for preventing</w:t>
      </w:r>
      <w:r w:rsidRPr="009B2DB3">
        <w:rPr>
          <w:sz w:val="16"/>
        </w:rPr>
        <w:t xml:space="preserve"> repeats of that incident – or worse, of </w:t>
      </w:r>
      <w:r w:rsidRPr="0024149A">
        <w:rPr>
          <w:rStyle w:val="StyleUnderline"/>
        </w:rPr>
        <w:t>the fatal 2001 Hainan EP-3 incident</w:t>
      </w:r>
      <w:r w:rsidRPr="009B2DB3">
        <w:rPr>
          <w:sz w:val="16"/>
        </w:rPr>
        <w:t>. Rethinking military exchanges because of a near-miss is counter-productive.</w:t>
      </w:r>
    </w:p>
    <w:p w:rsidR="00821578" w:rsidRPr="009B2DB3" w:rsidRDefault="00821578" w:rsidP="00821578">
      <w:pPr>
        <w:rPr>
          <w:sz w:val="16"/>
        </w:rPr>
      </w:pPr>
    </w:p>
    <w:p w:rsidR="00821578" w:rsidRPr="00AA4400" w:rsidRDefault="00821578" w:rsidP="00821578">
      <w:pPr>
        <w:pStyle w:val="Heading4"/>
      </w:pPr>
      <w:r w:rsidRPr="00AA4400">
        <w:t xml:space="preserve">Disads to the counterplan aren’t unique --- lots of military engagement now </w:t>
      </w:r>
    </w:p>
    <w:p w:rsidR="00821578" w:rsidRPr="009B2DB3" w:rsidRDefault="00821578" w:rsidP="00821578">
      <w:pPr>
        <w:rPr>
          <w:rStyle w:val="Style13ptBold"/>
          <w:b w:val="0"/>
          <w:sz w:val="16"/>
        </w:rPr>
      </w:pPr>
      <w:r>
        <w:rPr>
          <w:rStyle w:val="Style13ptBold"/>
        </w:rPr>
        <w:t>Munoz 6/29/</w:t>
      </w:r>
      <w:r w:rsidRPr="00AA4400">
        <w:rPr>
          <w:rStyle w:val="Style13ptBold"/>
        </w:rPr>
        <w:t>16</w:t>
      </w:r>
      <w:r>
        <w:rPr>
          <w:rStyle w:val="Style13ptBold"/>
        </w:rPr>
        <w:t>---</w:t>
      </w:r>
      <w:r w:rsidRPr="009B2DB3">
        <w:rPr>
          <w:rStyle w:val="Style13ptBold"/>
          <w:b w:val="0"/>
          <w:sz w:val="16"/>
        </w:rPr>
        <w:t xml:space="preserve">Carlo Muñoz is the military correspondent for The Washington Times focusing on U.S. defense and national security policy, programs and operations (6/29/16, “China joins U.S. in navy exercises amid rising tensions”, </w:t>
      </w:r>
      <w:hyperlink r:id="rId27" w:history="1">
        <w:r w:rsidRPr="009B2DB3">
          <w:rPr>
            <w:rStyle w:val="Hyperlink"/>
            <w:sz w:val="16"/>
          </w:rPr>
          <w:t>http://www.washingtontimes.com/news/2016/jun/29/china-joins-us-in-rimpac-2016-navy-exercises-amid-/</w:t>
        </w:r>
      </w:hyperlink>
      <w:r w:rsidRPr="009B2DB3">
        <w:rPr>
          <w:rStyle w:val="Style13ptBold"/>
          <w:b w:val="0"/>
          <w:sz w:val="16"/>
        </w:rPr>
        <w:t>) JK</w:t>
      </w:r>
    </w:p>
    <w:p w:rsidR="00821578" w:rsidRPr="009B2DB3" w:rsidRDefault="00821578" w:rsidP="00821578">
      <w:pPr>
        <w:rPr>
          <w:sz w:val="16"/>
        </w:rPr>
      </w:pPr>
      <w:r w:rsidRPr="009E2A52">
        <w:rPr>
          <w:rStyle w:val="StyleUnderline"/>
        </w:rPr>
        <w:t>A contingent of five Chinese warships is set to sail alongside U.S. and allied vessels when the world’s biggest maritime naval exercises kick off Thursday — despite rising tensions</w:t>
      </w:r>
      <w:r w:rsidRPr="009B2DB3">
        <w:rPr>
          <w:sz w:val="16"/>
        </w:rPr>
        <w:t xml:space="preserve"> and occasional standoffs between Chinese and U.S. forces in the increasingly sharp struggle for dominance </w:t>
      </w:r>
      <w:r w:rsidRPr="009E2A52">
        <w:rPr>
          <w:rStyle w:val="StyleUnderline"/>
        </w:rPr>
        <w:t>in the South China Sea.</w:t>
      </w:r>
      <w:r>
        <w:rPr>
          <w:rStyle w:val="StyleUnderline"/>
        </w:rPr>
        <w:t xml:space="preserve"> </w:t>
      </w:r>
      <w:r w:rsidRPr="009E2A52">
        <w:rPr>
          <w:rStyle w:val="StyleUnderline"/>
        </w:rPr>
        <w:t xml:space="preserve">The Chinese navy will be </w:t>
      </w:r>
      <w:r w:rsidRPr="00895F41">
        <w:rPr>
          <w:rStyle w:val="StyleUnderline"/>
        </w:rPr>
        <w:t>participating in the</w:t>
      </w:r>
      <w:r w:rsidRPr="009B2DB3">
        <w:rPr>
          <w:sz w:val="16"/>
        </w:rPr>
        <w:t xml:space="preserve"> biennial </w:t>
      </w:r>
      <w:r w:rsidRPr="009E2A52">
        <w:rPr>
          <w:rStyle w:val="StyleUnderline"/>
        </w:rPr>
        <w:t>Rim of the Pacific naval war games</w:t>
      </w:r>
      <w:r w:rsidRPr="009B2DB3">
        <w:rPr>
          <w:sz w:val="16"/>
        </w:rPr>
        <w:t xml:space="preserve"> for only the second time ever. Some see the move in what U.S. defense officials call RimPac 2016 as a long-awaited olive branch by Beijing to the U.S. and its regional allies, and others fear it is a calculated gesture to further reinforce aggressively sought gains in the South China Sea and elsewhere in the Pacific. Adding to the political overtones of China’s participation will be a July 12 ruling, right in the middle of the exercises, by an international tribunal on a closely watched Philippine complaint about Beijing’s broad claims of sovereignty in the South China Sea, one of the world’s most strategic waterways. </w:t>
      </w:r>
      <w:r w:rsidRPr="009E2A52">
        <w:rPr>
          <w:rStyle w:val="StyleUnderline"/>
        </w:rPr>
        <w:t xml:space="preserve">China will join the United </w:t>
      </w:r>
      <w:r w:rsidRPr="009B2DB3">
        <w:rPr>
          <w:sz w:val="16"/>
        </w:rPr>
        <w:t>States and 25 other nations</w:t>
      </w:r>
      <w:r w:rsidRPr="009E2A52">
        <w:rPr>
          <w:rStyle w:val="StyleUnderline"/>
        </w:rPr>
        <w:t xml:space="preserve"> in the Rim of the Pacific naval war games, which are designed to improve combat coordination and cooperation</w:t>
      </w:r>
      <w:r w:rsidRPr="009B2DB3">
        <w:rPr>
          <w:sz w:val="16"/>
        </w:rPr>
        <w:t xml:space="preserve"> among the Asia-Pacific’s maritime powers. </w:t>
      </w:r>
      <w:r w:rsidRPr="009E2A52">
        <w:rPr>
          <w:rStyle w:val="StyleUnderline"/>
        </w:rPr>
        <w:t>They also have become the largest showcase of American naval power in the region.</w:t>
      </w:r>
      <w:r>
        <w:rPr>
          <w:rStyle w:val="StyleUnderline"/>
        </w:rPr>
        <w:t xml:space="preserve"> </w:t>
      </w:r>
      <w:r w:rsidRPr="009B2DB3">
        <w:rPr>
          <w:sz w:val="16"/>
        </w:rPr>
        <w:t xml:space="preserve">The exercises, to be held off the coast of California and near the Hawaiian Islands, will be the 25th since 1971. China has participated only in 2014. The China invitation has raised eyebrows on Capitol Hill and criticism from some private analysts, but </w:t>
      </w:r>
      <w:r w:rsidRPr="009E2A52">
        <w:rPr>
          <w:rStyle w:val="StyleUnderline"/>
        </w:rPr>
        <w:t xml:space="preserve">U.S. military leaders have lauded RimPac 2016 as an opportunity to </w:t>
      </w:r>
      <w:r w:rsidRPr="00BE4E74">
        <w:rPr>
          <w:rStyle w:val="Emphasis"/>
        </w:rPr>
        <w:t>engage with Beijing and perhaps encourage it to take a softer line on regional maritime clashes</w:t>
      </w:r>
      <w:r w:rsidRPr="009E2A52">
        <w:rPr>
          <w:rStyle w:val="StyleUnderline"/>
        </w:rPr>
        <w:t>.</w:t>
      </w:r>
      <w:r>
        <w:rPr>
          <w:rStyle w:val="StyleUnderline"/>
        </w:rPr>
        <w:t xml:space="preserve"> </w:t>
      </w:r>
      <w:r w:rsidRPr="009E2A52">
        <w:rPr>
          <w:rStyle w:val="StyleUnderline"/>
        </w:rPr>
        <w:t>“While we have disagreements with China</w:t>
      </w:r>
      <w:r w:rsidRPr="009B2DB3">
        <w:rPr>
          <w:sz w:val="16"/>
        </w:rPr>
        <w:t xml:space="preserve">, especially over its destabilizing behavior in the South China Sea, </w:t>
      </w:r>
      <w:r w:rsidRPr="009E2A52">
        <w:rPr>
          <w:rStyle w:val="StyleUnderline"/>
        </w:rPr>
        <w:t>we are committed to working with them and to persuade them to avoid self-isolation,”</w:t>
      </w:r>
      <w:r w:rsidRPr="009B2DB3">
        <w:rPr>
          <w:sz w:val="16"/>
        </w:rPr>
        <w:t xml:space="preserve"> </w:t>
      </w:r>
      <w:r w:rsidRPr="009E2A52">
        <w:rPr>
          <w:rStyle w:val="StyleUnderline"/>
        </w:rPr>
        <w:t>Defense Secretary</w:t>
      </w:r>
      <w:r w:rsidRPr="009B2DB3">
        <w:rPr>
          <w:sz w:val="16"/>
        </w:rPr>
        <w:t xml:space="preserve"> Ashton</w:t>
      </w:r>
      <w:r w:rsidRPr="009E2A52">
        <w:rPr>
          <w:rStyle w:val="StyleUnderline"/>
        </w:rPr>
        <w:t xml:space="preserve"> Carter said</w:t>
      </w:r>
      <w:r w:rsidRPr="009B2DB3">
        <w:rPr>
          <w:sz w:val="16"/>
        </w:rPr>
        <w:t xml:space="preserve"> in a speech last week to the Center for a New American Security. Adm. John Richardson, chief of naval operations, is slated to travel to Beijing for the first face-to-face meeting with his Chinese counterpart, Adm. Wu Shengli, since taking the top Navy job. Chinese naval forces participated in the Rim of the Pacific drills in 2014 at the behest of the Pentagon, but their role involved only a handful of top Chinese naval officials and a single ship. This year, </w:t>
      </w:r>
      <w:r w:rsidRPr="009E2A52">
        <w:rPr>
          <w:rStyle w:val="StyleUnderline"/>
        </w:rPr>
        <w:t>the Chinese navy is expected to field five ships, including two guided missile warships and a submarine rescue ship, along with a complement of nearly 1,500 sailors</w:t>
      </w:r>
      <w:r w:rsidRPr="009B2DB3">
        <w:rPr>
          <w:sz w:val="16"/>
        </w:rPr>
        <w:t xml:space="preserve">, according to reports of Beijing’s plans. </w:t>
      </w:r>
      <w:r w:rsidRPr="005851A3">
        <w:rPr>
          <w:rStyle w:val="Emphasis"/>
        </w:rPr>
        <w:t>China’s role in the Pacific drills represents a “new type of major power relationship” between Washington and Beijing</w:t>
      </w:r>
      <w:r w:rsidRPr="009B2DB3">
        <w:rPr>
          <w:sz w:val="16"/>
        </w:rPr>
        <w:t>, Chinese Deputy Navy Commander Wang Hei told the official Xinhua News Agency.</w:t>
      </w:r>
    </w:p>
    <w:p w:rsidR="00821578" w:rsidRPr="009B2DB3" w:rsidRDefault="00821578" w:rsidP="00821578">
      <w:pPr>
        <w:rPr>
          <w:sz w:val="16"/>
        </w:rPr>
      </w:pPr>
    </w:p>
    <w:p w:rsidR="00821578" w:rsidRDefault="00821578" w:rsidP="00821578">
      <w:pPr>
        <w:pStyle w:val="Heading4"/>
      </w:pPr>
      <w:r>
        <w:t>NDAA prevents any engagement that would risk national security—firewall to any turn to the CP</w:t>
      </w:r>
    </w:p>
    <w:p w:rsidR="00821578" w:rsidRPr="009B2DB3" w:rsidRDefault="00821578" w:rsidP="00821578">
      <w:pPr>
        <w:rPr>
          <w:sz w:val="16"/>
        </w:rPr>
      </w:pPr>
      <w:r w:rsidRPr="002E4D49">
        <w:rPr>
          <w:rStyle w:val="Style13ptBold"/>
        </w:rPr>
        <w:t>Kan 14</w:t>
      </w:r>
      <w:r w:rsidRPr="009B2DB3">
        <w:rPr>
          <w:sz w:val="16"/>
        </w:rPr>
        <w:t xml:space="preserve"> - Specialist in Asian Security Affairs at the Congressional Research Service (Shirley A., "U.S.-China Military Contacts: Issues for Congress", Congressional Research Service, </w:t>
      </w:r>
      <w:hyperlink r:id="rId28" w:history="1">
        <w:r w:rsidRPr="009B2DB3">
          <w:rPr>
            <w:rStyle w:val="Hyperlink"/>
            <w:sz w:val="16"/>
          </w:rPr>
          <w:t>www.fas.org/sgp/crs/natsec/RL32496.pdf)//NY</w:t>
        </w:r>
      </w:hyperlink>
    </w:p>
    <w:p w:rsidR="00821578" w:rsidRPr="009B2DB3" w:rsidRDefault="00821578" w:rsidP="00821578">
      <w:pPr>
        <w:rPr>
          <w:sz w:val="16"/>
        </w:rPr>
      </w:pPr>
      <w:r w:rsidRPr="009B2DB3">
        <w:rPr>
          <w:sz w:val="16"/>
        </w:rPr>
        <w:t xml:space="preserve">Restrictions in the FY2000 NDAA </w:t>
      </w:r>
      <w:r w:rsidRPr="00E13FE1">
        <w:rPr>
          <w:rStyle w:val="StyleUnderline"/>
        </w:rPr>
        <w:t>Congress passed legislation concerning limits to helping the PLA’s warfighting capabilities</w:t>
      </w:r>
      <w:r w:rsidRPr="009B2DB3">
        <w:rPr>
          <w:sz w:val="16"/>
        </w:rPr>
        <w:t xml:space="preserve">. Enacted on October 5, 1999, and based on an amendment introduced by Representative Tom DeLay, </w:t>
      </w:r>
      <w:r w:rsidRPr="00E13FE1">
        <w:rPr>
          <w:rStyle w:val="StyleUnderline"/>
        </w:rPr>
        <w:t>the FY2000 NDAA set parameters to contacts with the PLA. Section 1201(a) of the NDAA for FY2000 (P.L. 106-65) prohibits the Secretary of Defense from authorizing any mil-to</w:t>
      </w:r>
      <w:r>
        <w:rPr>
          <w:rStyle w:val="StyleUnderline"/>
        </w:rPr>
        <w:t>-</w:t>
      </w:r>
      <w:r w:rsidRPr="00E13FE1">
        <w:rPr>
          <w:rStyle w:val="StyleUnderline"/>
        </w:rPr>
        <w:t>mil contact with the PLA if that contact would “create a national security risk due to an inappropriate exposure” of the PLA to any of the following 12 operational areas</w:t>
      </w:r>
      <w:r w:rsidRPr="009B2DB3">
        <w:rPr>
          <w:sz w:val="16"/>
        </w:rPr>
        <w:t xml:space="preserve"> (with exceptions granted only to any search and rescue or humanitarian operation or exercise): • </w:t>
      </w:r>
      <w:r w:rsidRPr="00E13FE1">
        <w:rPr>
          <w:rStyle w:val="StyleUnderline"/>
        </w:rPr>
        <w:t>Force projection operations</w:t>
      </w:r>
      <w:r>
        <w:rPr>
          <w:rStyle w:val="StyleUnderline"/>
        </w:rPr>
        <w:t xml:space="preserve"> </w:t>
      </w:r>
      <w:r w:rsidRPr="00E13FE1">
        <w:rPr>
          <w:rStyle w:val="StyleUnderline"/>
        </w:rPr>
        <w:t>•Nuclear operations</w:t>
      </w:r>
      <w:r>
        <w:rPr>
          <w:rStyle w:val="StyleUnderline"/>
        </w:rPr>
        <w:t xml:space="preserve"> </w:t>
      </w:r>
      <w:r w:rsidRPr="00E13FE1">
        <w:rPr>
          <w:rStyle w:val="StyleUnderline"/>
        </w:rPr>
        <w:t>• Advanced combined-arms and joint combat operations</w:t>
      </w:r>
      <w:r>
        <w:rPr>
          <w:rStyle w:val="StyleUnderline"/>
        </w:rPr>
        <w:t xml:space="preserve"> </w:t>
      </w:r>
      <w:r w:rsidRPr="00E13FE1">
        <w:rPr>
          <w:rStyle w:val="StyleUnderline"/>
        </w:rPr>
        <w:t>• Advanced logistical operations</w:t>
      </w:r>
      <w:r>
        <w:rPr>
          <w:rStyle w:val="StyleUnderline"/>
        </w:rPr>
        <w:t xml:space="preserve"> </w:t>
      </w:r>
      <w:r w:rsidRPr="00E13FE1">
        <w:rPr>
          <w:rStyle w:val="StyleUnderline"/>
        </w:rPr>
        <w:t>• Chemical and biological defense and other capabilities related to weapons of mass destruction</w:t>
      </w:r>
      <w:r>
        <w:rPr>
          <w:rStyle w:val="StyleUnderline"/>
        </w:rPr>
        <w:t xml:space="preserve"> </w:t>
      </w:r>
      <w:r w:rsidRPr="00E13FE1">
        <w:rPr>
          <w:rStyle w:val="StyleUnderline"/>
        </w:rPr>
        <w:t>• Surveillance and reconnaissance operations</w:t>
      </w:r>
      <w:r>
        <w:rPr>
          <w:rStyle w:val="StyleUnderline"/>
        </w:rPr>
        <w:t xml:space="preserve"> </w:t>
      </w:r>
      <w:r w:rsidRPr="00E13FE1">
        <w:rPr>
          <w:rStyle w:val="StyleUnderline"/>
        </w:rPr>
        <w:t>• Joint warfighting experiments and other activities related to transformations in warfare</w:t>
      </w:r>
      <w:r>
        <w:rPr>
          <w:rStyle w:val="StyleUnderline"/>
        </w:rPr>
        <w:t xml:space="preserve"> </w:t>
      </w:r>
      <w:r w:rsidRPr="00E13FE1">
        <w:rPr>
          <w:rStyle w:val="StyleUnderline"/>
        </w:rPr>
        <w:t>• Military space operations</w:t>
      </w:r>
      <w:r>
        <w:rPr>
          <w:rStyle w:val="StyleUnderline"/>
        </w:rPr>
        <w:t xml:space="preserve"> </w:t>
      </w:r>
      <w:r w:rsidRPr="00E13FE1">
        <w:rPr>
          <w:rStyle w:val="StyleUnderline"/>
        </w:rPr>
        <w:t>•Other advanced capabilities of the Armed Forces</w:t>
      </w:r>
      <w:r>
        <w:rPr>
          <w:rStyle w:val="StyleUnderline"/>
        </w:rPr>
        <w:t xml:space="preserve"> </w:t>
      </w:r>
      <w:r w:rsidRPr="00E13FE1">
        <w:rPr>
          <w:rStyle w:val="StyleUnderline"/>
        </w:rPr>
        <w:t>• Arms sales or military-related technology transfers</w:t>
      </w:r>
      <w:r>
        <w:rPr>
          <w:rStyle w:val="StyleUnderline"/>
        </w:rPr>
        <w:t xml:space="preserve"> </w:t>
      </w:r>
      <w:r w:rsidRPr="00E13FE1">
        <w:rPr>
          <w:rStyle w:val="StyleUnderline"/>
        </w:rPr>
        <w:t>• Release of classified or restricted information</w:t>
      </w:r>
      <w:r>
        <w:rPr>
          <w:rStyle w:val="StyleUnderline"/>
        </w:rPr>
        <w:t xml:space="preserve"> </w:t>
      </w:r>
      <w:r w:rsidRPr="00E13FE1">
        <w:rPr>
          <w:rStyle w:val="StyleUnderline"/>
        </w:rPr>
        <w:t>•Access to a DOD laboratory.</w:t>
      </w:r>
      <w:r>
        <w:rPr>
          <w:rStyle w:val="StyleUnderline"/>
        </w:rPr>
        <w:t xml:space="preserve"> </w:t>
      </w:r>
      <w:r w:rsidRPr="009B2DB3">
        <w:rPr>
          <w:sz w:val="16"/>
        </w:rPr>
        <w:t xml:space="preserve">Section 1201(d) of </w:t>
      </w:r>
      <w:r w:rsidRPr="00E13FE1">
        <w:rPr>
          <w:rStyle w:val="StyleUnderline"/>
        </w:rPr>
        <w:t>the FY2000 NDAA required the Secretary of Defense to submit an annual written certification by December 31 of each year as to whether any military contact with China that the Secretary of Defense authorized in that year was a “violation” of the restrictions in the law.</w:t>
      </w:r>
      <w:r w:rsidRPr="009B2DB3">
        <w:rPr>
          <w:sz w:val="16"/>
        </w:rPr>
        <w:t xml:space="preserve"> Options include an alternative determination by an objective observer outside or inside the Defense Department, such as the Defense Technology Security Administration (DTSA). On May 26, 2011, the House passed H.R. 1540, the FY2012 NDAA, with Section 1071(s) to remove subsection (d) that required the certification. The final bill did not keep the section. </w:t>
      </w:r>
      <w:r w:rsidRPr="00E13FE1">
        <w:rPr>
          <w:rStyle w:val="StyleUnderline"/>
        </w:rPr>
        <w:t>The PLA has objected to the U.S. law as an “obstacle” to the mil-to-mil relationship, blaming the U.S. side. Under the Bush and Obama Administrations, the Pentagon cautioned that it would not be necessary to change or lift the law to enhance exchanges, while the law contains prudent parameters that do not ban all contacts.</w:t>
      </w:r>
      <w:r w:rsidRPr="009B2DB3">
        <w:rPr>
          <w:sz w:val="16"/>
        </w:rPr>
        <w:t xml:space="preserve"> A third option would be for Congress or the Secretary of Defense to clarify what type of mil-to-mil contact with the PLA would “create a national security risk due to an inappropriate exposure.” At a hearing of the House Armed Services Committee on March 9, 2006, Admiral William Fallon, the PACOM Commander, raised with Representative Victor Snyder the issue of whether to modify this law to relax restrictions on contacts with the PLA.19 </w:t>
      </w:r>
      <w:r w:rsidRPr="00E13FE1">
        <w:rPr>
          <w:rStyle w:val="StyleUnderline"/>
        </w:rPr>
        <w:t>At a hearing of the House Armed Services Committee on June 13, 2007, Deputy Under Secretary of Defense Richard Lawless contended that limitations in the law should not change.</w:t>
      </w:r>
      <w:r w:rsidRPr="009B2DB3">
        <w:rPr>
          <w:sz w:val="16"/>
        </w:rPr>
        <w:t xml:space="preserve"> The PACOM Commander, Admiral Robert Willard, testified that he agreed with Secretary Gates that “no exchanges today approach the point where the provisions would prohibit the activity,” at a hearing of the House Armed Services Committee on January 13, 2010. </w:t>
      </w:r>
      <w:r w:rsidRPr="00E13FE1">
        <w:rPr>
          <w:rStyle w:val="StyleUnderline"/>
        </w:rPr>
        <w:t>In 2014, however, the Chairman of the Joint Chiefs of Staff, General Martin Dempsey, suggested that Congress might relax the restrictions, depending on engagements with the PLA and its participation at RIMPAC.20</w:t>
      </w:r>
    </w:p>
    <w:p w:rsidR="00821578" w:rsidRPr="009B2DB3" w:rsidRDefault="00821578" w:rsidP="00821578">
      <w:pPr>
        <w:rPr>
          <w:sz w:val="16"/>
        </w:rPr>
      </w:pPr>
    </w:p>
    <w:p w:rsidR="00821578" w:rsidRPr="009B2DB3" w:rsidRDefault="00821578" w:rsidP="00821578">
      <w:pPr>
        <w:rPr>
          <w:sz w:val="16"/>
        </w:rPr>
      </w:pPr>
    </w:p>
    <w:p w:rsidR="003F2236" w:rsidRDefault="003F2236" w:rsidP="00E02E76">
      <w:pPr>
        <w:pStyle w:val="Heading3"/>
      </w:pPr>
      <w:r>
        <w:t>AT Perm</w:t>
      </w:r>
    </w:p>
    <w:p w:rsidR="000604EB" w:rsidRPr="009B2DB3" w:rsidRDefault="000604EB" w:rsidP="000604EB">
      <w:pPr>
        <w:rPr>
          <w:sz w:val="16"/>
        </w:rPr>
      </w:pPr>
    </w:p>
    <w:p w:rsidR="003F2236" w:rsidRPr="00BD3BE9" w:rsidRDefault="003F2236" w:rsidP="003F2236">
      <w:pPr>
        <w:pStyle w:val="Heading4"/>
      </w:pPr>
      <w:r w:rsidRPr="00BD3BE9">
        <w:t xml:space="preserve">Military-to-Military engagement combined with </w:t>
      </w:r>
      <w:r w:rsidRPr="00BD3BE9">
        <w:rPr>
          <w:u w:val="single"/>
        </w:rPr>
        <w:t>tougher diplomatic strategy</w:t>
      </w:r>
      <w:r w:rsidRPr="00BD3BE9">
        <w:t xml:space="preserve"> is key to resolve territorial disputes and prevent miscalc</w:t>
      </w:r>
    </w:p>
    <w:p w:rsidR="003F2236" w:rsidRPr="009B2DB3" w:rsidRDefault="003F2236" w:rsidP="003F2236">
      <w:pPr>
        <w:rPr>
          <w:sz w:val="16"/>
        </w:rPr>
      </w:pPr>
      <w:r w:rsidRPr="003F2236">
        <w:rPr>
          <w:rStyle w:val="Style13ptBold"/>
        </w:rPr>
        <w:t>Quirk 15</w:t>
      </w:r>
      <w:r w:rsidRPr="009B2DB3">
        <w:rPr>
          <w:sz w:val="16"/>
        </w:rPr>
        <w:t xml:space="preserve">--- a U.S. Navy Surface Warfare Officer stationed in Pearl Harbor, Hawaii. He is also a Young Leader and non-resident WSD-Handa Fellow with the Pacific Forum CSIS (Sean, 11/05/15, “Reconciling China’s PLAN: Strategic Intervention, Tactical Engagement”, </w:t>
      </w:r>
      <w:hyperlink r:id="rId29" w:history="1">
        <w:r w:rsidRPr="009B2DB3">
          <w:rPr>
            <w:rStyle w:val="Hyperlink"/>
            <w:sz w:val="16"/>
          </w:rPr>
          <w:t>http://thediplomat.com/2015/11/reconciling-chinas-plan-strategic-intervention-with-tactical-engagement/</w:t>
        </w:r>
      </w:hyperlink>
      <w:r w:rsidRPr="009B2DB3">
        <w:rPr>
          <w:sz w:val="16"/>
        </w:rPr>
        <w:t>) JK</w:t>
      </w:r>
    </w:p>
    <w:p w:rsidR="003F2236" w:rsidRPr="009B2DB3" w:rsidRDefault="003F2236" w:rsidP="003F2236">
      <w:pPr>
        <w:rPr>
          <w:sz w:val="16"/>
        </w:rPr>
      </w:pPr>
      <w:r w:rsidRPr="004435E0">
        <w:rPr>
          <w:rStyle w:val="StyleUnderline"/>
        </w:rPr>
        <w:t>Current U.S. China policy of sanguine diplomatic engagement combined with U.S. military capability hedging against Chinese defense posture, so called “Engage and Hedge,” is only increasing tensions</w:t>
      </w:r>
      <w:r w:rsidRPr="009B2DB3">
        <w:rPr>
          <w:sz w:val="16"/>
        </w:rPr>
        <w:t xml:space="preserve"> between the United States and China. This strategy focuses on diplomatic engagement and high-level talks (see the presidents Sunnylands summit and President Xi Jinping’s recent state visit), while hedging China’s growth with the Asia-Pacific “rebalance” of U.S. military forces. Yet, the effect of Engage and Hedge is U.S. capitulation to China’s maritime expansion strategy; Washington downplays Beijing’s antagonism on the diplomatic stage. This ambivalence coincides with increasing numbers of military assets in the air and seas surrounding China that might be involved in a deadly accident. Strategic Intervention with Tactical Engagement However, </w:t>
      </w:r>
      <w:r w:rsidRPr="004435E0">
        <w:rPr>
          <w:rStyle w:val="StyleUnderline"/>
        </w:rPr>
        <w:t xml:space="preserve">a strategy that reverses the domains of Engage and Hedge may foster both geopolitical stability and peace. </w:t>
      </w:r>
      <w:r w:rsidRPr="009743CE">
        <w:rPr>
          <w:rStyle w:val="Emphasis"/>
        </w:rPr>
        <w:t>The United States should invert Engage and Hedge by hedging in the diplomatic realm and bolstering engagement at a mil-to-mil level.</w:t>
      </w:r>
      <w:r w:rsidRPr="009B2DB3">
        <w:rPr>
          <w:sz w:val="16"/>
        </w:rPr>
        <w:t xml:space="preserve"> </w:t>
      </w:r>
      <w:r w:rsidRPr="00187C9D">
        <w:rPr>
          <w:rStyle w:val="StyleUnderline"/>
        </w:rPr>
        <w:t xml:space="preserve">Hedging against Chinese belligerence means aggressively </w:t>
      </w:r>
      <w:r w:rsidRPr="00187C9D">
        <w:rPr>
          <w:rStyle w:val="Emphasis"/>
        </w:rPr>
        <w:t>denouncing China’s strategic moves through state-to-state diplomacy</w:t>
      </w:r>
      <w:r w:rsidRPr="00187C9D">
        <w:rPr>
          <w:rStyle w:val="StyleUnderline"/>
        </w:rPr>
        <w:t xml:space="preserve">. </w:t>
      </w:r>
      <w:r w:rsidRPr="004435E0">
        <w:rPr>
          <w:rStyle w:val="StyleUnderline"/>
        </w:rPr>
        <w:t xml:space="preserve">Washington can simultaneously engage in tactical mil-to-mil exchanges that decrease tension between opposing ships and aircraft. This strategic diplomatic intervention with tactical military engagement is a two-pronged strategy to unequivocally denounce Beijing’s expansionist actions and territorial claims in the East and </w:t>
      </w:r>
      <w:r w:rsidRPr="004435E0">
        <w:rPr>
          <w:rStyle w:val="Emphasis"/>
        </w:rPr>
        <w:t>S</w:t>
      </w:r>
      <w:r w:rsidRPr="009B2DB3">
        <w:rPr>
          <w:sz w:val="16"/>
        </w:rPr>
        <w:t>outh</w:t>
      </w:r>
      <w:r w:rsidRPr="004435E0">
        <w:rPr>
          <w:rStyle w:val="StyleUnderline"/>
        </w:rPr>
        <w:t xml:space="preserve"> </w:t>
      </w:r>
      <w:r w:rsidRPr="004435E0">
        <w:rPr>
          <w:rStyle w:val="Emphasis"/>
        </w:rPr>
        <w:t>C</w:t>
      </w:r>
      <w:r w:rsidRPr="009B2DB3">
        <w:rPr>
          <w:sz w:val="16"/>
        </w:rPr>
        <w:t>hina</w:t>
      </w:r>
      <w:r w:rsidRPr="004435E0">
        <w:rPr>
          <w:rStyle w:val="StyleUnderline"/>
        </w:rPr>
        <w:t xml:space="preserve"> </w:t>
      </w:r>
      <w:r w:rsidRPr="004435E0">
        <w:rPr>
          <w:rStyle w:val="Emphasis"/>
        </w:rPr>
        <w:t>S</w:t>
      </w:r>
      <w:r w:rsidRPr="009B2DB3">
        <w:rPr>
          <w:sz w:val="16"/>
        </w:rPr>
        <w:t xml:space="preserve">eas, </w:t>
      </w:r>
      <w:r w:rsidRPr="004435E0">
        <w:rPr>
          <w:rStyle w:val="StyleUnderline"/>
        </w:rPr>
        <w:t>while simultaneously stepping up mil-to-mil cooperation, particularly with the PLAN.</w:t>
      </w:r>
      <w:r>
        <w:rPr>
          <w:rStyle w:val="StyleUnderline"/>
        </w:rPr>
        <w:t xml:space="preserve"> </w:t>
      </w:r>
      <w:r w:rsidRPr="004435E0">
        <w:rPr>
          <w:rStyle w:val="StyleUnderline"/>
        </w:rPr>
        <w:t>The first prong establishes geopolitical stability</w:t>
      </w:r>
      <w:r w:rsidRPr="009B2DB3">
        <w:rPr>
          <w:sz w:val="16"/>
        </w:rPr>
        <w:t xml:space="preserve"> as Washington’s perennial strategic objective in East Asia and reveals Beijing’s efforts to disrupt that stability. </w:t>
      </w:r>
      <w:r w:rsidRPr="004435E0">
        <w:rPr>
          <w:rStyle w:val="StyleUnderline"/>
        </w:rPr>
        <w:t>The second prong at the tactical level allows for mil-to-mil interactions that will help prevent air and maritime incidents</w:t>
      </w:r>
      <w:r w:rsidRPr="009B2DB3">
        <w:rPr>
          <w:sz w:val="16"/>
        </w:rPr>
        <w:t xml:space="preserve">, which may cause needless injury and death. </w:t>
      </w:r>
      <w:r w:rsidRPr="004435E0">
        <w:rPr>
          <w:rStyle w:val="StyleUnderline"/>
        </w:rPr>
        <w:t>Strategic intervention</w:t>
      </w:r>
      <w:r w:rsidRPr="009B2DB3">
        <w:rPr>
          <w:sz w:val="16"/>
        </w:rPr>
        <w:t xml:space="preserve"> with tactical engagement will not prevent armed conflict if one or both parties determine war to be the best mechanism for dispute resolution and escalation management, but </w:t>
      </w:r>
      <w:r w:rsidRPr="004435E0">
        <w:rPr>
          <w:rStyle w:val="StyleUnderline"/>
        </w:rPr>
        <w:t xml:space="preserve">will decrease the likelihood of animosity, misunderstanding, and unintentional death. </w:t>
      </w:r>
      <w:r w:rsidRPr="00B44686">
        <w:rPr>
          <w:rStyle w:val="Emphasis"/>
        </w:rPr>
        <w:t>The goal should be to normalize mil-to-mil exchanges such that they occur separately from the tumult of U.S.-China politics.</w:t>
      </w:r>
      <w:r w:rsidRPr="009B2DB3">
        <w:rPr>
          <w:sz w:val="16"/>
        </w:rPr>
        <w:t xml:space="preserve"> </w:t>
      </w:r>
      <w:r w:rsidRPr="00FF267E">
        <w:rPr>
          <w:rStyle w:val="StyleUnderline"/>
        </w:rPr>
        <w:t>Diplomatically, Washington should hold a strategic intervention with Beijing to address China’s bad neighbor policy:</w:t>
      </w:r>
      <w:r w:rsidRPr="009B2DB3">
        <w:rPr>
          <w:sz w:val="16"/>
        </w:rPr>
        <w:t xml:space="preserve"> The United States will never accept the Chinese strategy of rapidly expanding its maritime domain at the price of international law and the sovereignty of its neighbors. There are already several forums for U.S.-China strategic discussion, among them the Strategic and Economic Dialogue, Strategic Security Dialogue, Defense Consultative Talks (DCT), Asia-Pacific Security Dialogue, and the Assistant Secretary Sub-Dialogue. Conveying U.S. concerns and intentions in these bilateral strategic forums allow Beijing to save face on the international stage. However, past U.S. passivity has allowed the PRC to gain ground. The United States and China have developed joint confidence building measures (CBMs), military memoranda of understanding (MOUs), and the Code for Unplanned Encounters at Sea (CUES). Yet such progress coincides with significantly heightened tensions and a litany of Chinese actions that disrupt calm in neighboring seas. Indeed, legally non-binding CBMs, MOUs, and CUES can be counterproductive if they temporarily quell U.S. public opinion, thereby enabling China’s expansionist strategy to persist. If bilateral forums do not result in substantive, peaceful resolution, Washington should assertively employ multilateral forums such as the East Asia Summit (EAS) or United Nations to convey its strategic concerns. The goal of this strategic intervention would be to pressure Beijing to back down from its destabilizing belligerence in the East and South China Seas. As the Department of Defense reiterates in its recent Asia-Pacific Maritime Security Strategy, the United States “takes no position on competing sovereignty claims” in territorial disputes. Washington does not need to proclaim the legal validity of each state’s territorial claim, which would earn it more enemies than friends. The United States should, however, continue to demand that all claimants resolve disputes through peaceful arbitration, never with the use of force. Attempts to militarily alter established international boundaries in the East and South China Seas would be met with U.S. force, à la USS Lassen’s patrol near Subi Reef. Washington should make clear that China would face international repercussions for further militarization of international waters, to include United Nations condemnation and possible sanctions. While engaging in strategic diplomacy, </w:t>
      </w:r>
      <w:r w:rsidRPr="004435E0">
        <w:rPr>
          <w:rStyle w:val="StyleUnderline"/>
        </w:rPr>
        <w:t>Washington should simultaneously pursue a campaign for U.S-China mil-to-mil exchange as a means to let off steam in the pressure cooker that is the South China Sea.</w:t>
      </w:r>
      <w:r w:rsidRPr="009B2DB3">
        <w:rPr>
          <w:sz w:val="16"/>
        </w:rPr>
        <w:t xml:space="preserve"> U.S. forward-deployed forces – the tip of the spear – would need to work tactfully in meaningful naval exchanges with the PLAN to balance U.S. government officials that would confront Beijing’s actions in diplomatic forums. From the track-II U.S.-China Strategic Dialogue to the official DCT between both countries defense departments, increasing mil-to-mil exchange is a common refrain coming from bilateral dialogues and military experts. </w:t>
      </w:r>
      <w:r w:rsidRPr="004435E0">
        <w:rPr>
          <w:rStyle w:val="StyleUnderline"/>
        </w:rPr>
        <w:t>Both countries’ defense apparatuses should orchestrate a full range of meaningful exercises that show tangible cooperation between their militaries, ultimately cultivating “military trust</w:t>
      </w:r>
      <w:r w:rsidRPr="009B2DB3">
        <w:rPr>
          <w:sz w:val="16"/>
        </w:rPr>
        <w:t xml:space="preserve">.” These exercises could include joint training on maritime air encounters, counter-piracy, humanitarian assistance/disaster relief (HADR), emergency evacuations, and naval escort exercises, such as those that were recently completed. In a multilateral capacity, the United States and China could go so far as to joint-host training events as an East Asian corollary to Rim of the Pacific (RIMPAC), which the United States hosts in Hawaii every two years. Both militaries could invite their partners in the region, particularly members of the Association of Southeast Asian Nations (ASEAN), to a large multilateral training environment that builds trust across several international fronts. A new era of </w:t>
      </w:r>
      <w:r w:rsidRPr="004435E0">
        <w:rPr>
          <w:rStyle w:val="StyleUnderline"/>
        </w:rPr>
        <w:t xml:space="preserve">U.S.-China mil-to-mil exchange should imitate diplomatic meetings as regular, recurring events. Military exchanges between the two countries are currently episodic and highly vulnerable to political and congressional cancellation. </w:t>
      </w:r>
      <w:r w:rsidRPr="009B2DB3">
        <w:rPr>
          <w:sz w:val="16"/>
        </w:rPr>
        <w:t xml:space="preserve">The result? The bulk of military unit “exchanges” between the two navies consist of adversarial shadowing of warships and unsafe military air interceptions – antagonistic events that should not form the foundation of our navies’ interactions. </w:t>
      </w:r>
      <w:r w:rsidRPr="004435E0">
        <w:rPr>
          <w:rStyle w:val="StyleUnderline"/>
        </w:rPr>
        <w:t>When official exchanges do occur, they are beneficial but often heavily scripted and cursory.</w:t>
      </w:r>
      <w:r w:rsidRPr="009B2DB3">
        <w:rPr>
          <w:sz w:val="16"/>
        </w:rPr>
        <w:t xml:space="preserve"> Port visits by U.S. warships to Hong Kong and mainland China are the most common means of unit-level naval exchange. Yet political sensitivities stymie engagement of much value-added trust, replacing substance with formality. Even the cultural exchanges that are common in all U.S. port visits are uncommon with port calls in China; activities such as crew-to-crew receptions, community service, and athletic games between U.S. and Chinese forces do occur but are far too rare for the world’s two biggest powers. Washington put on its largest dog-and-pony show for Chinese President Xi Jinping’s official state visit. </w:t>
      </w:r>
      <w:r w:rsidRPr="00201393">
        <w:rPr>
          <w:rStyle w:val="StyleUnderline"/>
        </w:rPr>
        <w:t>But formalities cannot take the place of substantive discussions</w:t>
      </w:r>
      <w:r w:rsidRPr="009B2DB3">
        <w:rPr>
          <w:sz w:val="16"/>
        </w:rPr>
        <w:t xml:space="preserve"> of Beijing’s provocations in the East and South China Seas </w:t>
      </w:r>
      <w:r w:rsidRPr="00201393">
        <w:rPr>
          <w:rStyle w:val="StyleUnderline"/>
        </w:rPr>
        <w:t>and the need to mitigate PLAN belligerence</w:t>
      </w:r>
      <w:r w:rsidRPr="009B2DB3">
        <w:rPr>
          <w:sz w:val="16"/>
        </w:rPr>
        <w:t xml:space="preserve">. Washington should explicitly stress that the scope of China’s aggressive claims and island construction in international waters is unacceptable, while simultaneously opening channels for increased communications and understanding between armed forces. From senior military officers to deck-plate sailors, all should have the opportunity to stop and meet their counterparts in substantive joint training. To learn to live with one another in peace, </w:t>
      </w:r>
      <w:r w:rsidRPr="00201393">
        <w:rPr>
          <w:rStyle w:val="StyleUnderline"/>
        </w:rPr>
        <w:t>U.S.-China military exchange must be deeper than adversarial interactions or superficial gestures, lest silence between the two militaries increase both tension and the possibility of needless death</w:t>
      </w:r>
      <w:r w:rsidRPr="009B2DB3">
        <w:rPr>
          <w:sz w:val="16"/>
        </w:rPr>
        <w:t>. As poet Henry Wadsworth Longfellow concludes that famous verse on ships that pass in the night: “So on the ocean of life, we pass and speak one another, only a look and a voice, then darkness again and a silence…”</w:t>
      </w:r>
    </w:p>
    <w:p w:rsidR="00B23F7E" w:rsidRPr="009B2DB3" w:rsidRDefault="00B23F7E" w:rsidP="003F2236">
      <w:pPr>
        <w:rPr>
          <w:sz w:val="16"/>
        </w:rPr>
      </w:pPr>
    </w:p>
    <w:p w:rsidR="00480FCA" w:rsidRDefault="00480FCA" w:rsidP="00480FCA">
      <w:pPr>
        <w:pStyle w:val="Heading2"/>
      </w:pPr>
      <w:r>
        <w:t>Aff</w:t>
      </w:r>
    </w:p>
    <w:p w:rsidR="00F741E3" w:rsidRPr="009B2DB3" w:rsidRDefault="00F741E3" w:rsidP="00F741E3">
      <w:pPr>
        <w:rPr>
          <w:sz w:val="16"/>
        </w:rPr>
      </w:pPr>
    </w:p>
    <w:p w:rsidR="00F741E3" w:rsidRDefault="00580CDE" w:rsidP="00F741E3">
      <w:pPr>
        <w:pStyle w:val="Heading3"/>
      </w:pPr>
      <w:r>
        <w:t xml:space="preserve">2ac </w:t>
      </w:r>
      <w:r w:rsidR="00E14309">
        <w:t>M</w:t>
      </w:r>
      <w:r w:rsidR="00F741E3">
        <w:t>ilitary CP</w:t>
      </w:r>
    </w:p>
    <w:p w:rsidR="00F741E3" w:rsidRPr="009B2DB3" w:rsidRDefault="00F741E3" w:rsidP="00F741E3">
      <w:pPr>
        <w:rPr>
          <w:sz w:val="16"/>
        </w:rPr>
      </w:pPr>
    </w:p>
    <w:p w:rsidR="00F741E3" w:rsidRPr="00650BF9" w:rsidRDefault="00F741E3" w:rsidP="00F741E3">
      <w:pPr>
        <w:pStyle w:val="Heading4"/>
      </w:pPr>
      <w:r>
        <w:t xml:space="preserve">Mil-mil ties can’t resolve differences in </w:t>
      </w:r>
      <w:r>
        <w:rPr>
          <w:u w:val="single"/>
        </w:rPr>
        <w:t>strategic vision</w:t>
      </w:r>
      <w:r>
        <w:t xml:space="preserve"> – which are a more likely source of war than miscalc</w:t>
      </w:r>
    </w:p>
    <w:p w:rsidR="00F741E3" w:rsidRPr="009B2DB3" w:rsidRDefault="00F741E3" w:rsidP="00F741E3">
      <w:pPr>
        <w:rPr>
          <w:sz w:val="16"/>
        </w:rPr>
      </w:pPr>
      <w:r>
        <w:rPr>
          <w:b/>
        </w:rPr>
        <w:t xml:space="preserve">Holmes, 13 - </w:t>
      </w:r>
      <w:r w:rsidRPr="009B2DB3">
        <w:rPr>
          <w:sz w:val="16"/>
        </w:rPr>
        <w:t xml:space="preserve">former US Navy surface warfare officer (James, “No, Mil-to-Mil Ties Can’t Make the US &amp; China Play Nice” The Diplomat, 6/6, </w:t>
      </w:r>
      <w:hyperlink r:id="rId30" w:history="1">
        <w:r w:rsidRPr="009B2DB3">
          <w:rPr>
            <w:rStyle w:val="Hyperlink"/>
            <w:sz w:val="16"/>
          </w:rPr>
          <w:t>http://thediplomat.com/2013/06/no-mil-to-mil-ties-cant-make-the-us-china-play-nice/</w:t>
        </w:r>
      </w:hyperlink>
    </w:p>
    <w:p w:rsidR="00F741E3" w:rsidRPr="009B2DB3" w:rsidRDefault="00F741E3" w:rsidP="00F741E3">
      <w:pPr>
        <w:rPr>
          <w:sz w:val="16"/>
        </w:rPr>
      </w:pPr>
      <w:r w:rsidRPr="009B2DB3">
        <w:rPr>
          <w:sz w:val="16"/>
        </w:rPr>
        <w:t xml:space="preserve">Tell no one: the Naval Diplomat harbors heretical views about certain subjects. Such is the case with </w:t>
      </w:r>
      <w:r w:rsidRPr="00650BF9">
        <w:rPr>
          <w:rStyle w:val="StyleUnderline"/>
        </w:rPr>
        <w:t>military-to-military contacts</w:t>
      </w:r>
      <w:r w:rsidRPr="009B2DB3">
        <w:rPr>
          <w:sz w:val="16"/>
        </w:rPr>
        <w:t xml:space="preserve">. To all appearances, U.S. military officers and civilian officials vest great importance in such ties. That's particularly true when they relate to China's People's Liberation Army, the most probable red team on the horizon. Such contacts </w:t>
      </w:r>
      <w:r w:rsidRPr="00650BF9">
        <w:rPr>
          <w:rStyle w:val="StyleUnderline"/>
        </w:rPr>
        <w:t>are meant to foster confidence</w:t>
      </w:r>
      <w:r w:rsidRPr="009B2DB3">
        <w:rPr>
          <w:sz w:val="16"/>
        </w:rPr>
        <w:t>. They're meant to build "strategic trust" across the Pacific. They're meant to avert misunderstandings on the high seas and aloft, reducing the likelihood of great-power strife.</w:t>
      </w:r>
    </w:p>
    <w:p w:rsidR="00F741E3" w:rsidRPr="009B2DB3" w:rsidRDefault="00F741E3" w:rsidP="00F741E3">
      <w:pPr>
        <w:rPr>
          <w:sz w:val="16"/>
        </w:rPr>
      </w:pPr>
      <w:r w:rsidRPr="009B2DB3">
        <w:rPr>
          <w:sz w:val="16"/>
        </w:rPr>
        <w:t xml:space="preserve">And those are all good things. Such contacts are worth pursuing. Knowing each other's methods and operating habits could indeed cut back on encounters that ratchet up tensions unwittingly. But </w:t>
      </w:r>
      <w:r w:rsidRPr="00650BF9">
        <w:rPr>
          <w:rStyle w:val="Emphasis"/>
        </w:rPr>
        <w:t>this does little to ameliorate controversies that arise from conscious choice</w:t>
      </w:r>
      <w:r w:rsidRPr="009B2DB3">
        <w:rPr>
          <w:sz w:val="16"/>
        </w:rPr>
        <w:t xml:space="preserve">. </w:t>
      </w:r>
      <w:r w:rsidRPr="00650BF9">
        <w:rPr>
          <w:rStyle w:val="StyleUnderline"/>
        </w:rPr>
        <w:t>Few disputes</w:t>
      </w:r>
      <w:r w:rsidRPr="009B2DB3">
        <w:rPr>
          <w:sz w:val="16"/>
        </w:rPr>
        <w:t xml:space="preserve"> between China and the United States, or between China and its neighbors, </w:t>
      </w:r>
      <w:r w:rsidRPr="00650BF9">
        <w:rPr>
          <w:rStyle w:val="StyleUnderline"/>
        </w:rPr>
        <w:t xml:space="preserve">have come about through miscalculation. They stem from a </w:t>
      </w:r>
      <w:r w:rsidRPr="00650BF9">
        <w:rPr>
          <w:rStyle w:val="Emphasis"/>
        </w:rPr>
        <w:t>fundamental clash of visions over the Asian order</w:t>
      </w:r>
      <w:r w:rsidRPr="009B2DB3">
        <w:rPr>
          <w:sz w:val="16"/>
        </w:rPr>
        <w:t>, and over who should be the keeper of that order.</w:t>
      </w:r>
    </w:p>
    <w:p w:rsidR="00F741E3" w:rsidRPr="009B2DB3" w:rsidRDefault="00F741E3" w:rsidP="00F741E3">
      <w:pPr>
        <w:rPr>
          <w:sz w:val="16"/>
        </w:rPr>
      </w:pPr>
      <w:r w:rsidRPr="00650BF9">
        <w:rPr>
          <w:rStyle w:val="StyleUnderline"/>
        </w:rPr>
        <w:t>The U</w:t>
      </w:r>
      <w:r w:rsidRPr="009B2DB3">
        <w:rPr>
          <w:sz w:val="16"/>
        </w:rPr>
        <w:t xml:space="preserve">nited </w:t>
      </w:r>
      <w:r w:rsidRPr="00650BF9">
        <w:rPr>
          <w:rStyle w:val="StyleUnderline"/>
        </w:rPr>
        <w:t>S</w:t>
      </w:r>
      <w:r w:rsidRPr="009B2DB3">
        <w:rPr>
          <w:sz w:val="16"/>
        </w:rPr>
        <w:t xml:space="preserve">tates </w:t>
      </w:r>
      <w:r w:rsidRPr="00650BF9">
        <w:rPr>
          <w:rStyle w:val="StyleUnderline"/>
        </w:rPr>
        <w:t>wants to uphold the system, China to modify it</w:t>
      </w:r>
      <w:r w:rsidRPr="009B2DB3">
        <w:rPr>
          <w:sz w:val="16"/>
        </w:rPr>
        <w:t xml:space="preserve"> in keeping with its own interests and purposes. How this will play out is a political question, not a tactical or operational one. So </w:t>
      </w:r>
      <w:r w:rsidRPr="00650BF9">
        <w:rPr>
          <w:rStyle w:val="StyleUnderline"/>
        </w:rPr>
        <w:t>let's not kid ourselves about mil-mil forums' potential to generate strategic trust and concord,</w:t>
      </w:r>
      <w:r w:rsidRPr="009B2DB3">
        <w:rPr>
          <w:sz w:val="16"/>
        </w:rPr>
        <w:t xml:space="preserve"> let alone diplomatic amity. These are forums about tactical matters. </w:t>
      </w:r>
      <w:r w:rsidRPr="00650BF9">
        <w:rPr>
          <w:rStyle w:val="StyleUnderline"/>
        </w:rPr>
        <w:t>It's doubtful combined exercises, port visits, and the like</w:t>
      </w:r>
      <w:r w:rsidRPr="009B2DB3">
        <w:rPr>
          <w:sz w:val="16"/>
        </w:rPr>
        <w:t xml:space="preserve"> — tactical endeavors all — </w:t>
      </w:r>
      <w:r w:rsidRPr="00650BF9">
        <w:rPr>
          <w:rStyle w:val="StyleUnderline"/>
        </w:rPr>
        <w:t>will do much to solve</w:t>
      </w:r>
      <w:r w:rsidRPr="009B2DB3">
        <w:rPr>
          <w:sz w:val="16"/>
        </w:rPr>
        <w:t xml:space="preserve"> perhaps-</w:t>
      </w:r>
      <w:r w:rsidRPr="00650BF9">
        <w:rPr>
          <w:rStyle w:val="Emphasis"/>
        </w:rPr>
        <w:t>insoluble disagreements</w:t>
      </w:r>
      <w:r w:rsidRPr="009B2DB3">
        <w:rPr>
          <w:sz w:val="16"/>
        </w:rPr>
        <w:t>. Such measures may pay off around the margins, but let's not expect too much.</w:t>
      </w:r>
    </w:p>
    <w:p w:rsidR="00F741E3" w:rsidRPr="009B2DB3" w:rsidRDefault="00F741E3" w:rsidP="00F741E3">
      <w:pPr>
        <w:rPr>
          <w:sz w:val="16"/>
        </w:rPr>
      </w:pPr>
    </w:p>
    <w:p w:rsidR="00006C44" w:rsidRPr="009B2DB3" w:rsidRDefault="00006C44" w:rsidP="00006C44">
      <w:pPr>
        <w:rPr>
          <w:sz w:val="16"/>
        </w:rPr>
      </w:pPr>
    </w:p>
    <w:p w:rsidR="00006C44" w:rsidRPr="004476D1" w:rsidRDefault="00006C44" w:rsidP="00006C44">
      <w:pPr>
        <w:pStyle w:val="Heading4"/>
      </w:pPr>
      <w:r w:rsidRPr="004476D1">
        <w:t xml:space="preserve">Perm solves best—mil-mil engagement alone is not sufficient </w:t>
      </w:r>
    </w:p>
    <w:p w:rsidR="00006C44" w:rsidRPr="009B2DB3" w:rsidRDefault="00006C44" w:rsidP="00006C44">
      <w:pPr>
        <w:rPr>
          <w:sz w:val="16"/>
        </w:rPr>
      </w:pPr>
      <w:r w:rsidRPr="002F1AEA">
        <w:rPr>
          <w:rStyle w:val="Style13ptBold"/>
        </w:rPr>
        <w:t>Kamphausen 16</w:t>
      </w:r>
      <w:r w:rsidRPr="009B2DB3">
        <w:rPr>
          <w:sz w:val="16"/>
        </w:rPr>
        <w:t xml:space="preserve">-- Senior Vice President for Research and Director of the Washington, D.C., office at the National Bureau of Asian Research  (Roy D, “Sino-U.S. Military-to-Military Relations” The National Bureau of Asian Research, NBR Special Report #57, April 2016, </w:t>
      </w:r>
      <w:hyperlink r:id="rId31" w:history="1">
        <w:r w:rsidRPr="009B2DB3">
          <w:rPr>
            <w:rStyle w:val="Hyperlink"/>
            <w:sz w:val="16"/>
          </w:rPr>
          <w:t>http://www.nbr.org/publications/specialreport/pdf/Free/06192016/SR57_US-China_April2016.pdf)//ET</w:t>
        </w:r>
      </w:hyperlink>
    </w:p>
    <w:p w:rsidR="00006C44" w:rsidRPr="009B2DB3" w:rsidRDefault="00006C44" w:rsidP="00006C44">
      <w:pPr>
        <w:rPr>
          <w:sz w:val="16"/>
          <w:szCs w:val="16"/>
        </w:rPr>
      </w:pPr>
      <w:r w:rsidRPr="009B2DB3">
        <w:rPr>
          <w:sz w:val="16"/>
        </w:rPr>
        <w:t xml:space="preserve">However, these are really just very basic first steps. Indeed, the CBM agreements indicate that each country still judges success by the limited ways in which it “gets what it wants”—the epitome of a self-referential relationship—and not by whether some greater good is accomplished. Ultimately, </w:t>
      </w:r>
      <w:r w:rsidRPr="002F1AEA">
        <w:rPr>
          <w:u w:val="single"/>
        </w:rPr>
        <w:t>effective mil-mil relations may have only a limited effect on resolving the core political and security concerns that the U</w:t>
      </w:r>
      <w:r w:rsidRPr="009B2DB3">
        <w:rPr>
          <w:sz w:val="16"/>
        </w:rPr>
        <w:t xml:space="preserve">nited </w:t>
      </w:r>
      <w:r w:rsidRPr="002F1AEA">
        <w:rPr>
          <w:u w:val="single"/>
        </w:rPr>
        <w:t>S</w:t>
      </w:r>
      <w:r w:rsidRPr="009B2DB3">
        <w:rPr>
          <w:sz w:val="16"/>
        </w:rPr>
        <w:t xml:space="preserve">tates </w:t>
      </w:r>
      <w:r w:rsidRPr="002F1AEA">
        <w:rPr>
          <w:u w:val="single"/>
        </w:rPr>
        <w:t>and China</w:t>
      </w:r>
      <w:r w:rsidRPr="009B2DB3">
        <w:rPr>
          <w:sz w:val="16"/>
        </w:rPr>
        <w:t xml:space="preserve"> have with one another—and this might be the wrong metric by which to judge the relationship anyway. </w:t>
      </w:r>
      <w:r w:rsidRPr="000C243B">
        <w:rPr>
          <w:rStyle w:val="Emphasis"/>
        </w:rPr>
        <w:t>The structural challenge embedded in the engagement of a rising and an established power simply cannot be solved through mil-mil activities alone.</w:t>
      </w:r>
      <w:r w:rsidRPr="009B2DB3">
        <w:rPr>
          <w:sz w:val="16"/>
        </w:rPr>
        <w:t xml:space="preserve"> </w:t>
      </w:r>
      <w:r w:rsidRPr="002F1AEA">
        <w:rPr>
          <w:u w:val="single"/>
        </w:rPr>
        <w:t>The quality and improvements in the trading relationship, the development of even more enhanced diplomatic collaboration on global foreign policy challenges, and the deepening of people-to-people ties also play important roles in managing this process of power transition</w:t>
      </w:r>
      <w:r w:rsidRPr="009B2DB3">
        <w:rPr>
          <w:sz w:val="16"/>
        </w:rPr>
        <w:t xml:space="preserve">. Future steps. Looking ahead, </w:t>
      </w:r>
      <w:r w:rsidRPr="002F1AEA">
        <w:rPr>
          <w:u w:val="single"/>
        </w:rPr>
        <w:t>the development of a collaborative agenda that delivers security benefits on a range of issues could both increase security and strengthen the relationship in important ways.</w:t>
      </w:r>
      <w:r w:rsidRPr="009B2DB3">
        <w:rPr>
          <w:sz w:val="16"/>
        </w:rPr>
        <w:t xml:space="preserve"> That said, these types of activities almost certainly should begin outside Asia. The antipiracy exercise in the Gulf of Aden provides an interesting template for consideration: a common threat in a geographic area that is unchallenged between the two countries, poses relatively low lethal risk, and involves no core </w:t>
      </w:r>
      <w:r w:rsidRPr="009B2DB3">
        <w:rPr>
          <w:sz w:val="16"/>
          <w:szCs w:val="16"/>
        </w:rPr>
        <w:t>interests. But whether other such areas for collaboration exist—or whether the Gulf of Aden antipiracy exercise was a one-off opportunity—remains to be seen. The two sides’ commitment to enhancing peacekeeping efforts certainly suggests a new area of exploration.</w:t>
      </w:r>
    </w:p>
    <w:p w:rsidR="00006C44" w:rsidRPr="009B2DB3" w:rsidRDefault="00006C44" w:rsidP="00F741E3">
      <w:pPr>
        <w:rPr>
          <w:sz w:val="16"/>
        </w:rPr>
      </w:pPr>
    </w:p>
    <w:p w:rsidR="00F741E3" w:rsidRDefault="00F741E3" w:rsidP="00F741E3">
      <w:pPr>
        <w:pStyle w:val="Heading4"/>
      </w:pPr>
      <w:r>
        <w:t xml:space="preserve">Existing mil-mil ties disprove solvency </w:t>
      </w:r>
    </w:p>
    <w:p w:rsidR="00F741E3" w:rsidRPr="009B2DB3" w:rsidRDefault="00F741E3" w:rsidP="00F741E3">
      <w:pPr>
        <w:rPr>
          <w:sz w:val="16"/>
        </w:rPr>
      </w:pPr>
      <w:r>
        <w:rPr>
          <w:b/>
        </w:rPr>
        <w:t xml:space="preserve">Johnson, 15 - </w:t>
      </w:r>
      <w:r w:rsidRPr="009B2DB3">
        <w:rPr>
          <w:sz w:val="16"/>
        </w:rPr>
        <w:t xml:space="preserve">Bill Johnson is a retired U.S. Air Force Officer, and a retired Foreign Service Officer. Bill was a philosophy professor at the U.S. Air Force Academy for 5 years. He served as the Senior Political Advisor for U.S. Special Operations Command Pacific from 2009-2011. Since his retirement, he has done consulting for the Naval Post-graduate School on China policy issues (William, “How the U.S. is training China’s military – while inching toward conflict” Reuters, 7/3, </w:t>
      </w:r>
      <w:hyperlink r:id="rId32" w:history="1">
        <w:r w:rsidRPr="009B2DB3">
          <w:rPr>
            <w:rStyle w:val="Hyperlink"/>
            <w:sz w:val="16"/>
          </w:rPr>
          <w:t>http://blogs.reuters.com/great-debate/2015/07/23/how-the-u-s-is-training-chinas-military-while-inching-toward-conflict/</w:t>
        </w:r>
      </w:hyperlink>
    </w:p>
    <w:p w:rsidR="00F741E3" w:rsidRPr="009B2DB3" w:rsidRDefault="00F741E3" w:rsidP="00F741E3">
      <w:pPr>
        <w:rPr>
          <w:sz w:val="16"/>
        </w:rPr>
      </w:pPr>
      <w:r w:rsidRPr="009B2DB3">
        <w:rPr>
          <w:sz w:val="16"/>
        </w:rPr>
        <w:t xml:space="preserve">Despite tensions between the United States and China over the South China Sea, the two nations’ militaries train together at a very high level. </w:t>
      </w:r>
      <w:r w:rsidRPr="00650BF9">
        <w:rPr>
          <w:rStyle w:val="Emphasis"/>
        </w:rPr>
        <w:t>Current “mil-mil” engagements are robust</w:t>
      </w:r>
      <w:r w:rsidRPr="009B2DB3">
        <w:rPr>
          <w:sz w:val="16"/>
        </w:rPr>
        <w:t>, with China participating in the world’s largest international maritime exercise, RIMPAC 2014, which is hosted biannually by the U.S. Pacific Command. The drills allowed China to learn a great deal about U.S. tactics, techniques and procedures (in military shorthand, “TTPs”).</w:t>
      </w:r>
    </w:p>
    <w:p w:rsidR="00F741E3" w:rsidRPr="009B2DB3" w:rsidRDefault="00F741E3" w:rsidP="00F741E3">
      <w:pPr>
        <w:rPr>
          <w:sz w:val="16"/>
        </w:rPr>
      </w:pPr>
      <w:r w:rsidRPr="00650BF9">
        <w:rPr>
          <w:rStyle w:val="StyleUnderline"/>
        </w:rPr>
        <w:t>But even as the U</w:t>
      </w:r>
      <w:r w:rsidRPr="009B2DB3">
        <w:rPr>
          <w:sz w:val="16"/>
        </w:rPr>
        <w:t xml:space="preserve">nited </w:t>
      </w:r>
      <w:r w:rsidRPr="00650BF9">
        <w:rPr>
          <w:rStyle w:val="StyleUnderline"/>
        </w:rPr>
        <w:t>S</w:t>
      </w:r>
      <w:r w:rsidRPr="009B2DB3">
        <w:rPr>
          <w:sz w:val="16"/>
        </w:rPr>
        <w:t xml:space="preserve">tates </w:t>
      </w:r>
      <w:r w:rsidRPr="00650BF9">
        <w:rPr>
          <w:rStyle w:val="StyleUnderline"/>
        </w:rPr>
        <w:t xml:space="preserve">provided China with its </w:t>
      </w:r>
      <w:r w:rsidRPr="00650BF9">
        <w:rPr>
          <w:rStyle w:val="Emphasis"/>
        </w:rPr>
        <w:t>highest-level</w:t>
      </w:r>
      <w:r w:rsidRPr="00650BF9">
        <w:rPr>
          <w:rStyle w:val="StyleUnderline"/>
        </w:rPr>
        <w:t xml:space="preserve"> access to military drills, the U.S. military leadership consistently </w:t>
      </w:r>
      <w:r w:rsidRPr="00650BF9">
        <w:rPr>
          <w:rStyle w:val="Emphasis"/>
        </w:rPr>
        <w:t>ratcheted up the level of confrontation</w:t>
      </w:r>
      <w:r w:rsidRPr="009B2DB3">
        <w:rPr>
          <w:sz w:val="16"/>
        </w:rPr>
        <w:t xml:space="preserve"> in the South China Sea. Most recently, a top U.S. Navy admiral participated in a surveillance flight in the region. The United States is at once inching closer to armed confrontation, while at the same time training Chinese forces in the American way of war.</w:t>
      </w:r>
    </w:p>
    <w:p w:rsidR="00F741E3" w:rsidRPr="009B2DB3" w:rsidRDefault="00F741E3" w:rsidP="00F741E3">
      <w:pPr>
        <w:rPr>
          <w:sz w:val="16"/>
        </w:rPr>
      </w:pPr>
      <w:r w:rsidRPr="009B2DB3">
        <w:rPr>
          <w:sz w:val="16"/>
        </w:rPr>
        <w:t xml:space="preserve">RIMPAC is one of many occasions when U.S. forces have trained their Chinese counterparts. China has participated in U.S.-led counter-piracy operations in the Indian Ocean since 2008. Initially, due to language difficulties and unfamiliarity with American and allied forces tactics, techniques and procedures, China was given a separate area to patrol. But </w:t>
      </w:r>
      <w:r w:rsidRPr="00650BF9">
        <w:rPr>
          <w:rStyle w:val="StyleUnderline"/>
        </w:rPr>
        <w:t>over the last seven years, cooperation has become closer</w:t>
      </w:r>
      <w:r w:rsidRPr="009B2DB3">
        <w:rPr>
          <w:sz w:val="16"/>
        </w:rPr>
        <w:t>, as the United States sought greater coordination of operations and closer relations with Chinese ships, by conducting combined exercises in 2013 and again in 2014. This increased interoperability allowed Chinese forces to learn counter-piracy tactics, techniques and procedures, especially those relating to how to support ships that are deployed far from land, for long periods of time. They also learned how to properly run visits and time off for their troops in foreign ports, and how to configure ships to be both efficient and comfortable for the seamen. From the U.S. Navy, the Chinese learned that allowing telephone contact with family at home enhanced — rather than hurt — troop morale and discipline. The Chinese were also able to study American methods for destroying chemical weapons, as they aided the U.S. Navy in destroying Syria’s surrendered weapons.</w:t>
      </w:r>
    </w:p>
    <w:p w:rsidR="00F741E3" w:rsidRPr="009B2DB3" w:rsidRDefault="00F741E3" w:rsidP="00F741E3">
      <w:pPr>
        <w:rPr>
          <w:sz w:val="16"/>
        </w:rPr>
      </w:pPr>
      <w:r w:rsidRPr="009B2DB3">
        <w:rPr>
          <w:sz w:val="16"/>
        </w:rPr>
        <w:t>China has upped the ante by deploying a nuclear submarine escort for its ships engaged in counter-piracy missions — an added level of protection. To get live training, the United States will track any Chinese submarines as hostile, even in a cooperative environment. China knows this, and is able to use its participation in the international effort to explore the anti-submarine warfare tactics of the U.S. forces stationed on Diego Garcia Island, south of India, as well as those of U.S. and allied forces in the Gulf of Aden.</w:t>
      </w:r>
    </w:p>
    <w:p w:rsidR="00F741E3" w:rsidRPr="009B2DB3" w:rsidRDefault="00F741E3" w:rsidP="00F741E3">
      <w:pPr>
        <w:rPr>
          <w:sz w:val="16"/>
        </w:rPr>
      </w:pPr>
      <w:r w:rsidRPr="009B2DB3">
        <w:rPr>
          <w:sz w:val="16"/>
        </w:rPr>
        <w:t>Chinese ships regularly visit Djibouti, home of America’s Combined Joint Task Force- Horn of Africa, which is responsible for countering violent extremists in Africa. In Djibouti, Chinese forces learn how the United States staffs and operates this task force. Throughout all of its counter-piracy operations, China has adopted the EU’s MERCURY communications network, which allows navies to share in real time data on vessels being tracked, and also to conduct ship-to-ship voice, data and email communication. The communication network allows China to understand exactly how NATO allies coordinate efforts in every stage of sea battle, from planning to execution to assessment.</w:t>
      </w:r>
    </w:p>
    <w:p w:rsidR="00F741E3" w:rsidRPr="009B2DB3" w:rsidRDefault="00F741E3" w:rsidP="00F741E3">
      <w:pPr>
        <w:rPr>
          <w:sz w:val="16"/>
        </w:rPr>
      </w:pPr>
      <w:r w:rsidRPr="00650BF9">
        <w:rPr>
          <w:rStyle w:val="StyleUnderline"/>
        </w:rPr>
        <w:t>Cooperation between American and Chinese armed forces goes well beyond RIMPAC</w:t>
      </w:r>
      <w:r w:rsidRPr="009B2DB3">
        <w:rPr>
          <w:sz w:val="16"/>
        </w:rPr>
        <w:t xml:space="preserve"> and the counter-piracy efforts. In February, 29 Chinese combat naval officers visited the United States, touring the Naval Academy, the Navy War College and the Surface Warfare Officers School, where they participated in training on the U.S. interpretation of the Code for Unplanned Encounters at Sea, an agreement between 21 countries that establishes rules of the road for how to prevent an escalation of tensions between different militaries at sea. </w:t>
      </w:r>
      <w:r w:rsidRPr="00650BF9">
        <w:rPr>
          <w:rStyle w:val="StyleUnderline"/>
        </w:rPr>
        <w:t>While the goal of attempting to reduce miscommunication is admirable, the training also allowed China to learn exactly how a U.S. vessel will respond to a sudden encounter with a foreign vessel</w:t>
      </w:r>
      <w:r w:rsidRPr="009B2DB3">
        <w:rPr>
          <w:sz w:val="16"/>
        </w:rPr>
        <w:t xml:space="preserve"> — </w:t>
      </w:r>
      <w:r w:rsidRPr="00650BF9">
        <w:rPr>
          <w:rStyle w:val="Emphasis"/>
        </w:rPr>
        <w:t>invaluable information if the foreign vessel has hostile intent</w:t>
      </w:r>
      <w:r w:rsidRPr="009B2DB3">
        <w:rPr>
          <w:sz w:val="16"/>
        </w:rPr>
        <w:t>. Chinese and U.S. Naval personnel have also conducted joint training on Humanitarian Assistance Disaster Response, and plan to conduct joint training on search and rescue over the next couple of weeks.</w:t>
      </w:r>
    </w:p>
    <w:p w:rsidR="00F741E3" w:rsidRPr="009B2DB3" w:rsidRDefault="00F741E3" w:rsidP="00F741E3">
      <w:pPr>
        <w:rPr>
          <w:sz w:val="16"/>
        </w:rPr>
      </w:pPr>
      <w:r w:rsidRPr="009B2DB3">
        <w:rPr>
          <w:sz w:val="16"/>
        </w:rPr>
        <w:t>The U.S. military’s decision to train Chinese forces has provoked a mixed response in military and political circles. Retired Admiral James Lyons wrote that: “</w:t>
      </w:r>
      <w:r w:rsidRPr="00650BF9">
        <w:rPr>
          <w:rStyle w:val="StyleUnderline"/>
        </w:rPr>
        <w:t>the nature of regimes matter. We are now helping an incurably aggressive state develop its military — to our peril</w:t>
      </w:r>
      <w:r w:rsidRPr="009B2DB3">
        <w:rPr>
          <w:sz w:val="16"/>
        </w:rPr>
        <w:t>. There is something very wrong at the core of the Obama administration’s and the Pentagon’s China policies.”</w:t>
      </w:r>
    </w:p>
    <w:p w:rsidR="00F741E3" w:rsidRPr="009B2DB3" w:rsidRDefault="00F741E3" w:rsidP="00F741E3">
      <w:pPr>
        <w:rPr>
          <w:sz w:val="16"/>
        </w:rPr>
      </w:pPr>
    </w:p>
    <w:p w:rsidR="00F741E3" w:rsidRDefault="00F741E3" w:rsidP="00F741E3">
      <w:pPr>
        <w:pStyle w:val="Heading4"/>
      </w:pPr>
      <w:r>
        <w:t>CP won’t spill up to change policy - empirics</w:t>
      </w:r>
    </w:p>
    <w:p w:rsidR="00F741E3" w:rsidRPr="009B2DB3" w:rsidRDefault="00F741E3" w:rsidP="00F741E3">
      <w:pPr>
        <w:rPr>
          <w:sz w:val="16"/>
        </w:rPr>
      </w:pPr>
      <w:r>
        <w:rPr>
          <w:b/>
        </w:rPr>
        <w:t xml:space="preserve">Weitz, 14 - </w:t>
      </w:r>
      <w:r w:rsidRPr="009B2DB3">
        <w:rPr>
          <w:sz w:val="16"/>
        </w:rPr>
        <w:t xml:space="preserve">Director, Center for Political-Military Analysis at the Hudson Institute (Richard, “U.S.-China Security Transparency Highlights Divergences” 5/8, </w:t>
      </w:r>
      <w:hyperlink r:id="rId33" w:history="1">
        <w:r w:rsidRPr="009B2DB3">
          <w:rPr>
            <w:rStyle w:val="Hyperlink"/>
            <w:sz w:val="16"/>
          </w:rPr>
          <w:t>http://www.hudson.org/research/10279-u-s-china-security-transparency-highlights-divergences</w:t>
        </w:r>
      </w:hyperlink>
    </w:p>
    <w:p w:rsidR="00F741E3" w:rsidRPr="009B2DB3" w:rsidRDefault="00F741E3" w:rsidP="00F741E3">
      <w:pPr>
        <w:rPr>
          <w:sz w:val="16"/>
        </w:rPr>
      </w:pPr>
      <w:r w:rsidRPr="00C970E7">
        <w:rPr>
          <w:rStyle w:val="StyleUnderline"/>
        </w:rPr>
        <w:t xml:space="preserve">Hagel </w:t>
      </w:r>
      <w:r w:rsidRPr="009B2DB3">
        <w:rPr>
          <w:sz w:val="16"/>
        </w:rPr>
        <w:t xml:space="preserve">also </w:t>
      </w:r>
      <w:r w:rsidRPr="00C970E7">
        <w:rPr>
          <w:rStyle w:val="StyleUnderline"/>
        </w:rPr>
        <w:t>met with the leaders of China’s national security establishment</w:t>
      </w:r>
      <w:r w:rsidRPr="009B2DB3">
        <w:rPr>
          <w:sz w:val="16"/>
        </w:rPr>
        <w:t xml:space="preserve"> in Beijing </w:t>
      </w:r>
      <w:r w:rsidRPr="00C970E7">
        <w:rPr>
          <w:rStyle w:val="StyleUnderline"/>
        </w:rPr>
        <w:t>and engaged in detailed and frank discussions with his Chinese hosts.</w:t>
      </w:r>
      <w:r w:rsidRPr="009B2DB3">
        <w:rPr>
          <w:sz w:val="16"/>
        </w:rPr>
        <w:t xml:space="preserve"> One excursion brought him to the Changping Non-Commissioned Officers (NCO) School in Beijing, where he had lunch with the cadets (China Military Online, April 10). According to Chang, who was meeting Hagel for the third time, </w:t>
      </w:r>
      <w:r w:rsidRPr="00C970E7">
        <w:rPr>
          <w:rStyle w:val="StyleUnderline"/>
        </w:rPr>
        <w:t>the Pentagon and the PLA agreed to create a new maritime notification mechanism</w:t>
      </w:r>
      <w:r w:rsidRPr="009B2DB3">
        <w:rPr>
          <w:sz w:val="16"/>
        </w:rPr>
        <w:t xml:space="preserve"> and establish standards of behavior for their major navy and air force activities in international waters. They also committed to expand discussions to include a dialogue on anti-terrorism and how “to strengthen military-to-military cooperation on regional and international issues to maintain the peace and stability in Asia-Pacific region” (Xinhua, April 9). Chinese commentators claim “Tthe two militaries have reached a seven-point consensus, which has set the tone for the future of bilateral military relations. Both sides agreed to implement the consensus of developing the new model of China-U.S. military-to-military relationship, to advance the process of establishing a military notification mechanism of major military activities, to further strengthen military exchanges and expand areas for practical cooperation, and to further strengthen cooperation on international and regional issues” (China.org, April 17). When the biennial Western Pacific Naval Symposium (WPNS) met later that month in Qingdao, China removed its earlier objections to the proposed Code for Unplanned Encounters at Sea (CUES), allowing for the unanimous adoption at the conference of what one Chinese scholar termed “a win-win option for all” (China-U.S. Focus, April 26).</w:t>
      </w:r>
    </w:p>
    <w:p w:rsidR="00F741E3" w:rsidRPr="009B2DB3" w:rsidRDefault="00F741E3" w:rsidP="00F741E3">
      <w:pPr>
        <w:rPr>
          <w:sz w:val="16"/>
        </w:rPr>
      </w:pPr>
      <w:r w:rsidRPr="009B2DB3">
        <w:rPr>
          <w:sz w:val="16"/>
        </w:rPr>
        <w:t>Welcomed Frankness</w:t>
      </w:r>
    </w:p>
    <w:p w:rsidR="00F741E3" w:rsidRPr="009B2DB3" w:rsidRDefault="00F741E3" w:rsidP="00F741E3">
      <w:pPr>
        <w:rPr>
          <w:sz w:val="16"/>
        </w:rPr>
      </w:pPr>
      <w:r w:rsidRPr="00C970E7">
        <w:rPr>
          <w:rStyle w:val="StyleUnderline"/>
        </w:rPr>
        <w:t xml:space="preserve">Nevertheless, Sino-American differences were evident during Hagel’s visit </w:t>
      </w:r>
      <w:r w:rsidRPr="00C970E7">
        <w:rPr>
          <w:rStyle w:val="Emphasis"/>
        </w:rPr>
        <w:t>and after</w:t>
      </w:r>
      <w:r w:rsidRPr="00C970E7">
        <w:rPr>
          <w:rStyle w:val="StyleUnderline"/>
        </w:rPr>
        <w:t>, in U.S. policies towards China’s territorial disputes</w:t>
      </w:r>
      <w:r w:rsidRPr="009B2DB3">
        <w:rPr>
          <w:sz w:val="16"/>
        </w:rPr>
        <w:t xml:space="preserve"> with its Asian neighbors as well as their cyber security approaches. Regarding the former, while Hagel emphasized that Washington would accept whatever substantive outcome to these disputes Beijing and its neighbors agreed to, he had earlier in his 10-day trip insisted that the parties refrained from applying coercive measures, singling out China’s sudden declaration last November of an air-defense identification zone over waters administered by Japan. </w:t>
      </w:r>
      <w:r w:rsidRPr="00C970E7">
        <w:rPr>
          <w:rStyle w:val="StyleUnderline"/>
        </w:rPr>
        <w:t>Chinese experts</w:t>
      </w:r>
      <w:r w:rsidRPr="009B2DB3">
        <w:rPr>
          <w:sz w:val="16"/>
        </w:rPr>
        <w:t xml:space="preserve">, such as professors Zhang Qingmin at Peking University and Zhu Chenghu at China’s National Defense University, said that Hagel had disappointed those who thought his aversion to the Iraq War and experience in Vietnam would lead him to demilitarize U.S. policies towards China, Instead, they </w:t>
      </w:r>
      <w:r w:rsidRPr="00C970E7">
        <w:rPr>
          <w:rStyle w:val="StyleUnderline"/>
        </w:rPr>
        <w:t>alleged that Hagel had criticized China more aggressively</w:t>
      </w:r>
      <w:r w:rsidRPr="009B2DB3">
        <w:rPr>
          <w:sz w:val="16"/>
        </w:rPr>
        <w:t xml:space="preserve"> and sided with Tokyo in its territorial dispute with Beijing than any recent U.S. defense leader (Beijing Review, April 14). </w:t>
      </w:r>
      <w:r w:rsidRPr="00C970E7">
        <w:rPr>
          <w:rStyle w:val="StyleUnderline"/>
        </w:rPr>
        <w:t>General Chang attacked what he called “the false remarks and actions by some U.S. defense and government officials</w:t>
      </w:r>
      <w:r w:rsidRPr="009B2DB3">
        <w:rPr>
          <w:sz w:val="16"/>
        </w:rPr>
        <w:t xml:space="preserve"> recently on the Diaoyu Islands and the South China Sea issue” and urged “the U.S. side to correct their mistakes and safeguard regional peace and stability with concrete actions” including fulfilling “its commitment on taking no position and not taking sides on territorial disputes, so as to avoid sending wrong signals” (Xinhua, April 9). In responding to Hagel’s implied warning to Beijing, made shortly before his arrival in China, that, “You cannot go around the world and redefine boundaries and violate territorial integrity and sovereignty of nations by force, coercion and intimidation whether it’s in small islands in the Pacific or large nations in Europe,” General Fan Changlong, deputy chairman of the Central Military Commission, bluntly complained that, “The Chinese people, including myself, are dissatisfied with such remarks” (South China Morning Post, April 15).</w:t>
      </w:r>
    </w:p>
    <w:p w:rsidR="00F741E3" w:rsidRPr="009B2DB3" w:rsidRDefault="00F741E3" w:rsidP="00F741E3">
      <w:pPr>
        <w:rPr>
          <w:sz w:val="16"/>
        </w:rPr>
      </w:pPr>
      <w:r w:rsidRPr="00C970E7">
        <w:rPr>
          <w:rStyle w:val="StyleUnderline"/>
        </w:rPr>
        <w:t>Another noticeable gap was the Chinese disinterest in accepting the U.S. offer for a more comprehensive dialogue on cyber security</w:t>
      </w:r>
      <w:r w:rsidRPr="009B2DB3">
        <w:rPr>
          <w:sz w:val="16"/>
        </w:rPr>
        <w:t>. In a joint press conference with Defense Minister Gen. Chang, Hagel said that he “emphasized in our meetings this morning the need for both the United States and China to be more open with each other about our capabilities and our intentions in this critically important domain [of cybersecurity].” Echoing the more general U.S. view regarding military transparency, Hagel said “Greater openness about cyber reduces the risks that misunderstanding and misperception could lead to miscalculation. More transparency will strengthen China-U.S. relations” (U.S. Department of Defense, April 8). Before the trip, a U.S. delegation had provide China with a compressive briefing on U.S. cyber defense policies in the hope, thus far unrealized, that China would shed more light on its own cyber defense doctrine and practices (New York Daily News, April 7). The last few years have seen a welcome Chinese effort to become more transparent in its defense activities and capabilities, but the NSA scandal and other developments have limited mutual openness in the cyber domain (“Cyber Transparency for Thee, But Not For Me,” China Brief, April 18).</w:t>
      </w:r>
    </w:p>
    <w:p w:rsidR="00F741E3" w:rsidRPr="009B2DB3" w:rsidRDefault="00F741E3" w:rsidP="00F741E3">
      <w:pPr>
        <w:rPr>
          <w:sz w:val="16"/>
        </w:rPr>
      </w:pPr>
      <w:r w:rsidRPr="00C970E7">
        <w:rPr>
          <w:rStyle w:val="StyleUnderline"/>
        </w:rPr>
        <w:t xml:space="preserve">Chinese commentators applauded the </w:t>
      </w:r>
      <w:r w:rsidRPr="00C970E7">
        <w:rPr>
          <w:rStyle w:val="Emphasis"/>
        </w:rPr>
        <w:t>tough public stance</w:t>
      </w:r>
      <w:r w:rsidRPr="00C970E7">
        <w:rPr>
          <w:rStyle w:val="StyleUnderline"/>
        </w:rPr>
        <w:t xml:space="preserve"> taken by Chinese leaders in these public exchanges.</w:t>
      </w:r>
      <w:r w:rsidRPr="009B2DB3">
        <w:rPr>
          <w:sz w:val="16"/>
        </w:rPr>
        <w:t xml:space="preserve"> To take one example, one editorial in a party-run newspaper observed “Although it seems very rare for China to respond so strongly and openly to Hagel’s remarks, in fact, it makes sense. Because Hagel’s many remarks about [the United States], Japan and China, which distorted facts and deviated from consensus, have touched China’s core interests and contributed to some countries’ arrogance, bringing threats to peace and stability in Asian-Pacific region”(Guangming Daily, April 13). Some writers also acknowledged China’s “selective transparency” in which the Chinese deliberately reveal new capabilities at opportune or embarrassing moments, a practice that could serve as a deterrence (China Military Online, May 5). In his speech at the WPNS, General Fan said “No country should expect China to swallow the bitter pill of our sovereignty, national security or development interests being compromised” (Reuters, April 23).</w:t>
      </w:r>
    </w:p>
    <w:p w:rsidR="00F741E3" w:rsidRPr="009B2DB3" w:rsidRDefault="00F741E3" w:rsidP="00F741E3">
      <w:pPr>
        <w:rPr>
          <w:sz w:val="16"/>
        </w:rPr>
      </w:pPr>
    </w:p>
    <w:p w:rsidR="00765129" w:rsidRDefault="00765129" w:rsidP="00765129">
      <w:pPr>
        <w:pStyle w:val="Heading3"/>
      </w:pPr>
      <w:r>
        <w:t>1ar Permutation</w:t>
      </w:r>
    </w:p>
    <w:p w:rsidR="00765129" w:rsidRPr="009B2DB3" w:rsidRDefault="00765129" w:rsidP="00765129">
      <w:pPr>
        <w:rPr>
          <w:sz w:val="16"/>
        </w:rPr>
      </w:pPr>
    </w:p>
    <w:p w:rsidR="00765129" w:rsidRDefault="00765129" w:rsidP="00765129">
      <w:pPr>
        <w:pStyle w:val="Heading4"/>
      </w:pPr>
      <w:r>
        <w:t>Perm accesses double solvency – more mechanisms for engagement spillover to broader cooperation and mutual trust</w:t>
      </w:r>
    </w:p>
    <w:p w:rsidR="00765129" w:rsidRPr="009B2DB3" w:rsidRDefault="00765129" w:rsidP="00765129">
      <w:pPr>
        <w:rPr>
          <w:sz w:val="16"/>
        </w:rPr>
      </w:pPr>
      <w:r>
        <w:rPr>
          <w:rStyle w:val="Style13ptBold"/>
        </w:rPr>
        <w:t>Harold 13</w:t>
      </w:r>
      <w:r w:rsidRPr="009B2DB3">
        <w:rPr>
          <w:sz w:val="16"/>
        </w:rPr>
        <w:t xml:space="preserve"> 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Asia Policy 16, The National Bureau of Asian Research, Project Muse) AAB</w:t>
      </w:r>
    </w:p>
    <w:p w:rsidR="00765129" w:rsidRPr="009B2DB3" w:rsidRDefault="00765129" w:rsidP="00765129">
      <w:pPr>
        <w:rPr>
          <w:sz w:val="16"/>
        </w:rPr>
      </w:pPr>
      <w:r w:rsidRPr="00700C6E">
        <w:rPr>
          <w:rStyle w:val="StyleUnderline"/>
        </w:rPr>
        <w:t xml:space="preserve">Improved U.S.-China military relations can play a role in reducing overall suspicions and insecurity most effectively if they are understood </w:t>
      </w:r>
      <w:r w:rsidRPr="00765129">
        <w:rPr>
          <w:rStyle w:val="Emphasis"/>
        </w:rPr>
        <w:t>as just one part of a broader outreach effort over an extended period of time</w:t>
      </w:r>
      <w:r w:rsidRPr="009B2DB3">
        <w:rPr>
          <w:sz w:val="16"/>
        </w:rPr>
        <w:t xml:space="preserve">. Even so, </w:t>
      </w:r>
      <w:r w:rsidRPr="00700C6E">
        <w:rPr>
          <w:rStyle w:val="StyleUnderline"/>
        </w:rPr>
        <w:t>the PLA's increasing professionalization and narrowing focus on technical questions associated with warfighting, along with the overriding mantra that the CCP controls the gun, mean that the scope for improving the overall relationship through better ties to the PLA is at best probably limited.</w:t>
      </w:r>
      <w:r>
        <w:rPr>
          <w:rStyle w:val="StyleUnderline"/>
        </w:rPr>
        <w:t xml:space="preserve"> </w:t>
      </w:r>
      <w:r w:rsidRPr="009B2DB3">
        <w:rPr>
          <w:sz w:val="16"/>
        </w:rPr>
        <w:t xml:space="preserve">This caveat, however, should not be mistaken for an argument that the position of the skeptics is right. </w:t>
      </w:r>
      <w:r w:rsidRPr="00700C6E">
        <w:rPr>
          <w:rStyle w:val="StyleUnderline"/>
        </w:rPr>
        <w:t>In responding to the question of just how much difference expanded military-to-military ties would make for the overall relationship, even if the two sides increased contacts</w:t>
      </w:r>
      <w:r w:rsidRPr="009B2DB3">
        <w:rPr>
          <w:sz w:val="16"/>
        </w:rPr>
        <w:t xml:space="preserve"> in all the areas noted above, Chinese interviewees argued that while </w:t>
      </w:r>
      <w:r w:rsidRPr="00700C6E">
        <w:rPr>
          <w:rStyle w:val="StyleUnderline"/>
        </w:rPr>
        <w:t>the value of broader and deeper military contacts between the two sides should not be overestimated</w:t>
      </w:r>
      <w:r w:rsidRPr="009B2DB3">
        <w:rPr>
          <w:sz w:val="16"/>
        </w:rPr>
        <w:t xml:space="preserve">, it should not be underestimated either. As one interviewee argued, "Once links are established, they are easier to reconstruct if severed." Another noted that broad, deep, and routinized contacts between the two sides </w:t>
      </w:r>
      <w:r w:rsidRPr="00700C6E">
        <w:rPr>
          <w:rStyle w:val="StyleUnderline"/>
        </w:rPr>
        <w:t xml:space="preserve">more interactions equal more trust and understanding </w:t>
      </w:r>
      <w:r w:rsidRPr="009B2DB3">
        <w:rPr>
          <w:sz w:val="16"/>
        </w:rPr>
        <w:t>were the definition [End Page 133] of "stability and normal interactions," and a third expert maintained, perhaps optimistically, that "."88</w:t>
      </w:r>
    </w:p>
    <w:p w:rsidR="00765129" w:rsidRPr="009B2DB3" w:rsidRDefault="00765129" w:rsidP="00765129">
      <w:pPr>
        <w:rPr>
          <w:sz w:val="16"/>
        </w:rPr>
      </w:pPr>
    </w:p>
    <w:p w:rsidR="00F741E3" w:rsidRDefault="00A60F98" w:rsidP="00F741E3">
      <w:pPr>
        <w:pStyle w:val="Heading3"/>
      </w:pPr>
      <w:r>
        <w:t>1ar</w:t>
      </w:r>
      <w:r w:rsidR="00F741E3">
        <w:t xml:space="preserve"> </w:t>
      </w:r>
      <w:r w:rsidR="00250B96">
        <w:t>Political Diplomacy Outweighs</w:t>
      </w:r>
    </w:p>
    <w:p w:rsidR="00F741E3" w:rsidRPr="009B2DB3" w:rsidRDefault="00F741E3" w:rsidP="00F741E3">
      <w:pPr>
        <w:rPr>
          <w:sz w:val="16"/>
        </w:rPr>
      </w:pPr>
    </w:p>
    <w:p w:rsidR="00F741E3" w:rsidRDefault="00F741E3" w:rsidP="00F741E3">
      <w:pPr>
        <w:pStyle w:val="Heading4"/>
      </w:pPr>
      <w:r>
        <w:t xml:space="preserve">Most disagreements are </w:t>
      </w:r>
      <w:r>
        <w:rPr>
          <w:u w:val="single"/>
        </w:rPr>
        <w:t>political</w:t>
      </w:r>
      <w:r>
        <w:t>, not tactical – the military can’t resolve them</w:t>
      </w:r>
    </w:p>
    <w:p w:rsidR="00F741E3" w:rsidRPr="009B2DB3" w:rsidRDefault="00F741E3" w:rsidP="00F741E3">
      <w:pPr>
        <w:rPr>
          <w:sz w:val="16"/>
        </w:rPr>
      </w:pPr>
      <w:r>
        <w:rPr>
          <w:b/>
        </w:rPr>
        <w:t xml:space="preserve">Holmes, 13 - </w:t>
      </w:r>
      <w:r w:rsidRPr="009B2DB3">
        <w:rPr>
          <w:sz w:val="16"/>
        </w:rPr>
        <w:t xml:space="preserve">former US Navy surface warfare officer (James, “No, Mil-to-Mil Ties Can’t Make the US &amp; China Play Nice” The Diplomat, 6/6, </w:t>
      </w:r>
      <w:hyperlink r:id="rId34" w:history="1">
        <w:r w:rsidRPr="009B2DB3">
          <w:rPr>
            <w:rStyle w:val="Hyperlink"/>
            <w:sz w:val="16"/>
          </w:rPr>
          <w:t>http://thediplomat.com/2013/06/no-mil-to-mil-ties-cant-make-the-us-china-play-nice/</w:t>
        </w:r>
      </w:hyperlink>
    </w:p>
    <w:p w:rsidR="00F741E3" w:rsidRPr="009B2DB3" w:rsidRDefault="00F741E3" w:rsidP="00F741E3">
      <w:pPr>
        <w:rPr>
          <w:sz w:val="16"/>
        </w:rPr>
      </w:pPr>
      <w:r w:rsidRPr="009B2DB3">
        <w:rPr>
          <w:sz w:val="16"/>
        </w:rPr>
        <w:t xml:space="preserve">So again, </w:t>
      </w:r>
      <w:r w:rsidRPr="00650BF9">
        <w:rPr>
          <w:rStyle w:val="StyleUnderline"/>
        </w:rPr>
        <w:t>contacts between the U.S. and Chinese armed forces are worth exploring in hopes of heading off inadvertent frictions</w:t>
      </w:r>
      <w:r w:rsidRPr="009B2DB3">
        <w:rPr>
          <w:sz w:val="16"/>
        </w:rPr>
        <w:t xml:space="preserve"> and conflicts. They could prove fruitful at managing tactical interactions that could reverberate up to high policy. </w:t>
      </w:r>
      <w:r w:rsidRPr="00650BF9">
        <w:rPr>
          <w:rStyle w:val="StyleUnderline"/>
        </w:rPr>
        <w:t xml:space="preserve">But the thorniest and most consequential questions are </w:t>
      </w:r>
      <w:r w:rsidRPr="00650BF9">
        <w:rPr>
          <w:rStyle w:val="Emphasis"/>
        </w:rPr>
        <w:t>political questions</w:t>
      </w:r>
      <w:r w:rsidRPr="009B2DB3">
        <w:rPr>
          <w:sz w:val="16"/>
        </w:rPr>
        <w:t xml:space="preserve">. </w:t>
      </w:r>
      <w:r w:rsidRPr="00650BF9">
        <w:rPr>
          <w:rStyle w:val="StyleUnderline"/>
        </w:rPr>
        <w:t>It's the job of state</w:t>
      </w:r>
      <w:r w:rsidRPr="009B2DB3">
        <w:rPr>
          <w:sz w:val="16"/>
        </w:rPr>
        <w:t>s</w:t>
      </w:r>
      <w:r w:rsidRPr="009B2DB3">
        <w:rPr>
          <w:strike/>
          <w:sz w:val="16"/>
        </w:rPr>
        <w:t>men</w:t>
      </w:r>
      <w:r w:rsidRPr="009B2DB3">
        <w:rPr>
          <w:sz w:val="16"/>
        </w:rPr>
        <w:t xml:space="preserve"> — </w:t>
      </w:r>
      <w:r w:rsidRPr="00650BF9">
        <w:rPr>
          <w:rStyle w:val="Emphasis"/>
        </w:rPr>
        <w:t>not commanders</w:t>
      </w:r>
      <w:r w:rsidRPr="009B2DB3">
        <w:rPr>
          <w:sz w:val="16"/>
        </w:rPr>
        <w:t xml:space="preserve"> — </w:t>
      </w:r>
      <w:r w:rsidRPr="00650BF9">
        <w:rPr>
          <w:rStyle w:val="StyleUnderline"/>
        </w:rPr>
        <w:t>to clarify and, if possible, settle or work around such questions</w:t>
      </w:r>
      <w:r w:rsidRPr="009B2DB3">
        <w:rPr>
          <w:sz w:val="16"/>
        </w:rPr>
        <w:t>.</w:t>
      </w:r>
    </w:p>
    <w:p w:rsidR="00F741E3" w:rsidRPr="009B2DB3" w:rsidRDefault="00F741E3" w:rsidP="00F741E3">
      <w:pPr>
        <w:rPr>
          <w:sz w:val="16"/>
        </w:rPr>
      </w:pPr>
      <w:r w:rsidRPr="009B2DB3">
        <w:rPr>
          <w:sz w:val="16"/>
        </w:rPr>
        <w:t xml:space="preserve">That's why this weekend's summit between Presidents Xi Jinping and Barack Obama may tell us more about the future of U.S.-China relations than can any number of confabs among defense officials and military officers. </w:t>
      </w:r>
      <w:r w:rsidRPr="00650BF9">
        <w:rPr>
          <w:rStyle w:val="Emphasis"/>
        </w:rPr>
        <w:t>Summitry is where the action is</w:t>
      </w:r>
      <w:r w:rsidRPr="009B2DB3">
        <w:rPr>
          <w:sz w:val="16"/>
        </w:rPr>
        <w:t>.</w:t>
      </w:r>
    </w:p>
    <w:p w:rsidR="00F741E3" w:rsidRPr="009B2DB3" w:rsidRDefault="00F741E3" w:rsidP="00F741E3">
      <w:pPr>
        <w:rPr>
          <w:sz w:val="16"/>
        </w:rPr>
      </w:pPr>
    </w:p>
    <w:p w:rsidR="00F741E3" w:rsidRDefault="00F741E3" w:rsidP="00F741E3">
      <w:pPr>
        <w:pStyle w:val="Heading4"/>
      </w:pPr>
      <w:r>
        <w:t>Overall security competition undermines improved defense relations</w:t>
      </w:r>
    </w:p>
    <w:p w:rsidR="00F741E3" w:rsidRPr="009B2DB3" w:rsidRDefault="00F741E3" w:rsidP="00F741E3">
      <w:pPr>
        <w:rPr>
          <w:sz w:val="16"/>
        </w:rPr>
      </w:pPr>
      <w:r>
        <w:rPr>
          <w:b/>
        </w:rPr>
        <w:t xml:space="preserve">Weitz, 14 - </w:t>
      </w:r>
      <w:r w:rsidRPr="009B2DB3">
        <w:rPr>
          <w:sz w:val="16"/>
        </w:rPr>
        <w:t xml:space="preserve">Director, Center for Political-Military Analysis at the Hudson Institute (Richard, “U.S.-China Security Transparency Highlights Divergences” 5/8, </w:t>
      </w:r>
      <w:hyperlink r:id="rId35" w:history="1">
        <w:r w:rsidRPr="009B2DB3">
          <w:rPr>
            <w:rStyle w:val="Hyperlink"/>
            <w:sz w:val="16"/>
          </w:rPr>
          <w:t>http://www.hudson.org/research/10279-u-s-china-security-transparency-highlights-divergences</w:t>
        </w:r>
      </w:hyperlink>
    </w:p>
    <w:p w:rsidR="00F741E3" w:rsidRDefault="00F741E3" w:rsidP="00F741E3">
      <w:pPr>
        <w:rPr>
          <w:rStyle w:val="StyleUnderline"/>
        </w:rPr>
      </w:pPr>
      <w:r w:rsidRPr="00C970E7">
        <w:rPr>
          <w:rStyle w:val="StyleUnderline"/>
        </w:rPr>
        <w:t>China’s mixed response to both visits underscore how major differences with Washington persist</w:t>
      </w:r>
      <w:r w:rsidRPr="009B2DB3">
        <w:rPr>
          <w:sz w:val="16"/>
        </w:rPr>
        <w:t xml:space="preserve"> over the value of the U.S. military presence in East Asia and stabilizing effect of U.S. Asia policy. Despite progress in Chinese transparency, the information Beijing releases still pales in comparison to that made public by the Pentagon. U.S. efforts to discuss cyber security issues continue to meet stiff Chinese resistance, while Chinese transparency is often selectively targeted for deterrence rather than reassurance. </w:t>
      </w:r>
      <w:r w:rsidRPr="00C970E7">
        <w:rPr>
          <w:rStyle w:val="StyleUnderline"/>
        </w:rPr>
        <w:t>Chinese and Americans acknowledge that the underlying factors that sustain China-U.S. strategic competition</w:t>
      </w:r>
      <w:r w:rsidRPr="009B2DB3">
        <w:rPr>
          <w:sz w:val="16"/>
        </w:rPr>
        <w:t>—their regional rivalries, military buildups, different geopolitical environments, and contrasting political systems—</w:t>
      </w:r>
      <w:r w:rsidRPr="00C970E7">
        <w:rPr>
          <w:rStyle w:val="StyleUnderline"/>
        </w:rPr>
        <w:t>will not soon vanish</w:t>
      </w:r>
      <w:r w:rsidRPr="009B2DB3">
        <w:rPr>
          <w:sz w:val="16"/>
        </w:rPr>
        <w:t>. Ni Lexiong, director of a defense policy center at the Shanghai University of Political Science and Law, observed that “</w:t>
      </w:r>
      <w:r w:rsidRPr="00C970E7">
        <w:rPr>
          <w:rStyle w:val="StyleUnderline"/>
        </w:rPr>
        <w:t>it’s a good thing the two countries are talking things out, but this will not change the course that will see a rising nation clashing</w:t>
      </w:r>
      <w:r w:rsidRPr="009B2DB3">
        <w:rPr>
          <w:sz w:val="16"/>
        </w:rPr>
        <w:t xml:space="preserve"> with the existing hegemony” (South China Morning Post, April 15). </w:t>
      </w:r>
      <w:r w:rsidRPr="00C970E7">
        <w:rPr>
          <w:rStyle w:val="StyleUnderline"/>
        </w:rPr>
        <w:t>Another commentator attributed the shifting course of China-U.S. defense relations to the “largely unspoken nature of the antagonism</w:t>
      </w:r>
      <w:r w:rsidRPr="009B2DB3">
        <w:rPr>
          <w:sz w:val="16"/>
        </w:rPr>
        <w:t xml:space="preserve"> between the two countries: the United States wants to maintain its hegemony while China wants to expand its security position” (Caixin Online, April15). </w:t>
      </w:r>
      <w:r w:rsidRPr="00C970E7">
        <w:rPr>
          <w:rStyle w:val="Emphasis"/>
        </w:rPr>
        <w:t>Bilateral ties are unlikely to see more than evolutionary improvements</w:t>
      </w:r>
      <w:r w:rsidRPr="009B2DB3">
        <w:rPr>
          <w:sz w:val="16"/>
        </w:rPr>
        <w:t xml:space="preserve"> </w:t>
      </w:r>
      <w:r w:rsidRPr="00C970E7">
        <w:rPr>
          <w:rStyle w:val="StyleUnderline"/>
        </w:rPr>
        <w:t>as long as the underlying security relationship</w:t>
      </w:r>
      <w:r w:rsidRPr="009B2DB3">
        <w:rPr>
          <w:sz w:val="16"/>
        </w:rPr>
        <w:t xml:space="preserve"> between both countries </w:t>
      </w:r>
      <w:r w:rsidRPr="00C970E7">
        <w:rPr>
          <w:rStyle w:val="StyleUnderline"/>
        </w:rPr>
        <w:t>remains</w:t>
      </w:r>
      <w:r w:rsidRPr="009B2DB3">
        <w:rPr>
          <w:sz w:val="16"/>
        </w:rPr>
        <w:t xml:space="preserve"> so potentially </w:t>
      </w:r>
      <w:r w:rsidRPr="00C970E7">
        <w:rPr>
          <w:rStyle w:val="StyleUnderline"/>
        </w:rPr>
        <w:t>adversarial.</w:t>
      </w:r>
    </w:p>
    <w:p w:rsidR="00F741E3" w:rsidRPr="009B2DB3" w:rsidRDefault="00F741E3" w:rsidP="00F741E3">
      <w:pPr>
        <w:rPr>
          <w:sz w:val="16"/>
        </w:rPr>
      </w:pPr>
    </w:p>
    <w:p w:rsidR="00F741E3" w:rsidRPr="009B2DB3" w:rsidRDefault="00F741E3" w:rsidP="00F741E3">
      <w:pPr>
        <w:rPr>
          <w:sz w:val="16"/>
        </w:rPr>
      </w:pPr>
    </w:p>
    <w:p w:rsidR="00B23F7E" w:rsidRDefault="00B23F7E" w:rsidP="00B23F7E">
      <w:pPr>
        <w:pStyle w:val="Heading3"/>
      </w:pPr>
      <w:r>
        <w:t>CP Can’t Solve – Econ Affs</w:t>
      </w:r>
    </w:p>
    <w:p w:rsidR="00E54737" w:rsidRPr="009B2DB3" w:rsidRDefault="00E54737" w:rsidP="00E54737">
      <w:pPr>
        <w:rPr>
          <w:sz w:val="16"/>
        </w:rPr>
      </w:pPr>
    </w:p>
    <w:p w:rsidR="00B23F7E" w:rsidRDefault="00B23F7E" w:rsidP="00B23F7E">
      <w:pPr>
        <w:pStyle w:val="Heading4"/>
      </w:pPr>
      <w:r>
        <w:t>CP can’t solve – military engagement is insufficient to create lasting interdependence and has empirically failed</w:t>
      </w:r>
    </w:p>
    <w:p w:rsidR="00B23F7E" w:rsidRPr="009B2DB3" w:rsidRDefault="00B23F7E" w:rsidP="00B23F7E">
      <w:pPr>
        <w:rPr>
          <w:sz w:val="16"/>
        </w:rPr>
      </w:pPr>
      <w:r>
        <w:rPr>
          <w:rStyle w:val="Style13ptBold"/>
        </w:rPr>
        <w:t>Harold 13</w:t>
      </w:r>
      <w:r w:rsidRPr="009B2DB3">
        <w:rPr>
          <w:sz w:val="16"/>
        </w:rPr>
        <w:t xml:space="preserve"> 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Asia Policy 16, The National Bureau of Asian Research, Project Muse) AAB</w:t>
      </w:r>
    </w:p>
    <w:p w:rsidR="00B23F7E" w:rsidRPr="00224113" w:rsidRDefault="00B23F7E" w:rsidP="00B23F7E">
      <w:pPr>
        <w:rPr>
          <w:u w:val="single"/>
        </w:rPr>
      </w:pPr>
      <w:r w:rsidRPr="009B2DB3">
        <w:rPr>
          <w:sz w:val="16"/>
        </w:rPr>
        <w:t xml:space="preserve">It is also important to understand what such an approach cannot seek to do. </w:t>
      </w:r>
      <w:r w:rsidRPr="00700C6E">
        <w:rPr>
          <w:rStyle w:val="Emphasis"/>
        </w:rPr>
        <w:t>Even a highly institutionalized and cooperative U.S.-China military relationship is unlikely to ever rival the bilateral economic relationship in importance.</w:t>
      </w:r>
      <w:r w:rsidRPr="009B2DB3">
        <w:rPr>
          <w:sz w:val="16"/>
        </w:rPr>
        <w:t xml:space="preserve"> Moreover, </w:t>
      </w:r>
      <w:r w:rsidRPr="00700C6E">
        <w:rPr>
          <w:rStyle w:val="StyleUnderline"/>
        </w:rPr>
        <w:t>U.S. political-military leaders have sometimes characterized deeper engagement with the PLA as being useful in the event of a crisis, during which U.S. officials hope to be able to "pick up the phone" and know the military official on the other end</w:t>
      </w:r>
      <w:r w:rsidRPr="00BF6F76">
        <w:rPr>
          <w:rStyle w:val="StyleUnderline"/>
        </w:rPr>
        <w:t xml:space="preserve">. </w:t>
      </w:r>
      <w:r w:rsidRPr="00700C6E">
        <w:rPr>
          <w:rStyle w:val="Emphasis"/>
        </w:rPr>
        <w:t>As experience has shown, this is a dangerous illusion</w:t>
      </w:r>
      <w:r w:rsidRPr="009B2DB3">
        <w:rPr>
          <w:sz w:val="16"/>
        </w:rPr>
        <w:t xml:space="preserve">. </w:t>
      </w:r>
      <w:r w:rsidRPr="00700C6E">
        <w:rPr>
          <w:rStyle w:val="StyleUnderline"/>
        </w:rPr>
        <w:t>The role of PLA</w:t>
      </w:r>
      <w:r w:rsidRPr="009B2DB3">
        <w:rPr>
          <w:sz w:val="16"/>
        </w:rPr>
        <w:t xml:space="preserve"> Foreign Affairs Office </w:t>
      </w:r>
      <w:r w:rsidRPr="00700C6E">
        <w:rPr>
          <w:rStyle w:val="StyleUnderline"/>
        </w:rPr>
        <w:t xml:space="preserve">officials in the event of a crisis is to </w:t>
      </w:r>
      <w:r w:rsidRPr="00700C6E">
        <w:rPr>
          <w:rStyle w:val="Emphasis"/>
        </w:rPr>
        <w:t>block, not facilitate</w:t>
      </w:r>
      <w:r w:rsidRPr="00700C6E">
        <w:rPr>
          <w:rStyle w:val="StyleUnderline"/>
        </w:rPr>
        <w:t xml:space="preserve">, contact between foreigners and PLA commanders or decision-makers while the Chinese side reaches a consensus on its policy response. </w:t>
      </w:r>
      <w:r w:rsidRPr="009B2DB3">
        <w:rPr>
          <w:sz w:val="16"/>
        </w:rPr>
        <w:t>Indeed, since</w:t>
      </w:r>
      <w:r w:rsidRPr="00700C6E">
        <w:rPr>
          <w:rStyle w:val="StyleUnderline"/>
        </w:rPr>
        <w:t xml:space="preserve"> the establishment of a military hotline</w:t>
      </w:r>
      <w:r w:rsidRPr="009B2DB3">
        <w:rPr>
          <w:sz w:val="16"/>
        </w:rPr>
        <w:t xml:space="preserve"> [End Page 132] in 2008, it </w:t>
      </w:r>
      <w:r w:rsidRPr="00700C6E">
        <w:rPr>
          <w:rStyle w:val="Emphasis"/>
        </w:rPr>
        <w:t>has been cut off twice by the PRC</w:t>
      </w:r>
      <w:r w:rsidRPr="009B2DB3">
        <w:rPr>
          <w:sz w:val="16"/>
        </w:rPr>
        <w:t xml:space="preserve">.86 Likewise, </w:t>
      </w:r>
      <w:r w:rsidRPr="00700C6E">
        <w:rPr>
          <w:rStyle w:val="StyleUnderline"/>
        </w:rPr>
        <w:t>during the 2001 EP-3 crisis, U.S. officials were unable to get anyone to take their calls prior to a decision being made by the Politburo Standing Committee or the Central Military Commission, because no Chinese official can afford to step out in front of an issue in a way that might appear to box in the central leadership.</w:t>
      </w:r>
      <w:r w:rsidRPr="009B2DB3">
        <w:rPr>
          <w:sz w:val="16"/>
        </w:rPr>
        <w:t xml:space="preserve"> </w:t>
      </w:r>
      <w:r w:rsidRPr="00700C6E">
        <w:rPr>
          <w:rStyle w:val="StyleUnderline"/>
        </w:rPr>
        <w:t>As such, friendship, familiarity, and an understanding of how individual military commanders think is not particularly relevant during a crisis with China.</w:t>
      </w:r>
      <w:r w:rsidRPr="009B2DB3">
        <w:rPr>
          <w:sz w:val="16"/>
        </w:rPr>
        <w:t xml:space="preserve"> Instead, it is important to understand how the Politburo Standing Committee or Central Military Commission is likely to view a crisis. Reflecting this constraint, Chinese interviewees highlighted the need for U.S. analysts to understand that improved operational linkages will have limited utility for improving overall U.S.-China relations. As Australian defense expert Carlyle Thayer has argued, [</w:t>
      </w:r>
      <w:r w:rsidRPr="00700C6E">
        <w:rPr>
          <w:rStyle w:val="StyleUnderline"/>
        </w:rPr>
        <w:t>T]here is not much evidence that military-to-military contacts and strategic dialogue have reduced strategic mistrust and improved transparency..</w:t>
      </w:r>
      <w:r w:rsidRPr="009B2DB3">
        <w:rPr>
          <w:sz w:val="16"/>
        </w:rPr>
        <w:t>.. [However] without such interaction, there is a risk that mistrust between the two militaries could spill over and have a major negative impact on bilateral relations in general.87</w:t>
      </w:r>
    </w:p>
    <w:p w:rsidR="00B23F7E" w:rsidRPr="009B2DB3" w:rsidRDefault="00B23F7E" w:rsidP="00B23F7E">
      <w:pPr>
        <w:rPr>
          <w:sz w:val="16"/>
        </w:rPr>
      </w:pPr>
    </w:p>
    <w:p w:rsidR="00480FCA" w:rsidRDefault="00480FCA" w:rsidP="00480FCA">
      <w:pPr>
        <w:pStyle w:val="Heading3"/>
      </w:pPr>
      <w:r>
        <w:t>CP Can’t Solve</w:t>
      </w:r>
      <w:r w:rsidR="00ED6716">
        <w:t xml:space="preserve"> – </w:t>
      </w:r>
      <w:r w:rsidR="00E02E76">
        <w:t>Escalation</w:t>
      </w:r>
    </w:p>
    <w:p w:rsidR="00802442" w:rsidRDefault="00802442" w:rsidP="00802442">
      <w:pPr>
        <w:pStyle w:val="Heading4"/>
      </w:pPr>
      <w:r>
        <w:t>Conflicting strategic perspectives prevent productive mil-to-mil engagement and crisis de-escalation</w:t>
      </w:r>
    </w:p>
    <w:p w:rsidR="00802442" w:rsidRPr="009B2DB3" w:rsidRDefault="00802442" w:rsidP="00802442">
      <w:pPr>
        <w:rPr>
          <w:sz w:val="16"/>
        </w:rPr>
      </w:pPr>
      <w:r>
        <w:rPr>
          <w:rStyle w:val="Style13ptBold"/>
        </w:rPr>
        <w:t>Nolan 15</w:t>
      </w:r>
      <w:r w:rsidRPr="009B2DB3">
        <w:rPr>
          <w:sz w:val="16"/>
        </w:rPr>
        <w:t xml:space="preserve"> active duty U.S. Air Force officer currently assigned, MA degree from Georgetown University’s Edmund A. Walsh School of Foreign Service (James, July, Why Can’t We Be Friends? Assessing the Operational Value of Engaging PLA Leadership,” Asia Policy, Project Muse) AAB</w:t>
      </w:r>
      <w:r w:rsidR="005F3883" w:rsidRPr="009B2DB3">
        <w:rPr>
          <w:sz w:val="16"/>
        </w:rPr>
        <w:t xml:space="preserve"> </w:t>
      </w:r>
      <w:r>
        <w:rPr>
          <w:b/>
        </w:rPr>
        <w:t>*FOGO = Flag Officer/General officer (military officials)</w:t>
      </w:r>
    </w:p>
    <w:p w:rsidR="00802442" w:rsidRDefault="00802442" w:rsidP="00802442">
      <w:pPr>
        <w:rPr>
          <w:rStyle w:val="StyleUnderline"/>
        </w:rPr>
      </w:pPr>
      <w:r w:rsidRPr="009B2DB3">
        <w:rPr>
          <w:sz w:val="16"/>
        </w:rPr>
        <w:t xml:space="preserve">STRATEGIC OBJECTIVES AND CURRENT STATUS OF ENGAGEMENT </w:t>
      </w:r>
      <w:r w:rsidRPr="00D07ADB">
        <w:rPr>
          <w:rStyle w:val="StyleUnderline"/>
        </w:rPr>
        <w:t>The Sino-U.S. strategic relationship simultaneously exists in cooperation and competition. The current “strategic mistrust” between the United States and China—as labeled by two noted scholars on the subject</w:t>
      </w:r>
      <w:r w:rsidRPr="009B2DB3">
        <w:rPr>
          <w:sz w:val="16"/>
        </w:rPr>
        <w:t>14—</w:t>
      </w:r>
      <w:r w:rsidRPr="00D07ADB">
        <w:rPr>
          <w:rStyle w:val="StyleUnderline"/>
        </w:rPr>
        <w:t>sets a poor foundation on which U.S. and PLA</w:t>
      </w:r>
      <w:r w:rsidRPr="009B2DB3">
        <w:rPr>
          <w:sz w:val="16"/>
        </w:rPr>
        <w:t xml:space="preserve"> FOGOs </w:t>
      </w:r>
      <w:r w:rsidRPr="00D07ADB">
        <w:rPr>
          <w:rStyle w:val="StyleUnderline"/>
        </w:rPr>
        <w:t>can build a relationship. This strategic mistrust is largely rooted in history, culture, economics, and mutual misunderstanding. Existing literature has also highlighted how common interests and values are increasingly slight between the United States and China, which strains attempts at building a strategic partnership</w:t>
      </w:r>
      <w:r w:rsidRPr="009B2DB3">
        <w:rPr>
          <w:sz w:val="16"/>
        </w:rPr>
        <w:t xml:space="preserve">.15 Other experts have noted that </w:t>
      </w:r>
      <w:r w:rsidRPr="00D07ADB">
        <w:rPr>
          <w:rStyle w:val="StyleUnderline"/>
        </w:rPr>
        <w:t>differing core interests drive differing U.S. and Chinese objectives for what each nation expects to achieve in the relationship</w:t>
      </w:r>
      <w:r w:rsidRPr="009B2DB3">
        <w:rPr>
          <w:sz w:val="16"/>
        </w:rPr>
        <w:t xml:space="preserve">.16 However, some scholars and practitioners have described Chinese government officials as essentially pragmatic in their views of the United States and more inclined toward working with Washington on a host of issues.17 Other Chinese scholars have argued for pragmatism in the relationship, stating that it would be “impractical and risky to construct a grand strategy based on the view that the United States is China’s main adversary.”18 Nonetheless, </w:t>
      </w:r>
      <w:r w:rsidRPr="00D07ADB">
        <w:rPr>
          <w:rStyle w:val="Emphasis"/>
        </w:rPr>
        <w:t>conflicting strategic perceptions have shaped and will continue to shape the character of U.S. and PLA engagement,</w:t>
      </w:r>
      <w:r w:rsidRPr="009B2DB3">
        <w:rPr>
          <w:sz w:val="16"/>
        </w:rPr>
        <w:t xml:space="preserve"> including at the FOGO level. </w:t>
      </w:r>
      <w:r w:rsidRPr="00D07ADB">
        <w:rPr>
          <w:rStyle w:val="StyleUnderline"/>
        </w:rPr>
        <w:t>The dual nature of the cooperative but competitive relationship sends conflicting signals to each side, which can spill over into the mil-mil relationship. Examples of these tensions are evident on both sides</w:t>
      </w:r>
      <w:r w:rsidRPr="009B2DB3">
        <w:rPr>
          <w:sz w:val="16"/>
        </w:rPr>
        <w:t xml:space="preserve">. </w:t>
      </w:r>
      <w:r w:rsidRPr="00D07ADB">
        <w:rPr>
          <w:rStyle w:val="StyleUnderline"/>
        </w:rPr>
        <w:t>One example of such strains was the tumultuous week in May 2014 during which the United States hosted the PLA chief of the general staff</w:t>
      </w:r>
      <w:r w:rsidRPr="009B2DB3">
        <w:rPr>
          <w:sz w:val="16"/>
        </w:rPr>
        <w:t xml:space="preserve">, General Fang Fenghui, at the Pentagon </w:t>
      </w:r>
      <w:r w:rsidRPr="00D07ADB">
        <w:rPr>
          <w:rStyle w:val="StyleUnderline"/>
        </w:rPr>
        <w:t>while simultaneously indicting five PLA members for engaging in cyberespionage against U.S. business interests</w:t>
      </w:r>
      <w:r w:rsidRPr="009B2DB3">
        <w:rPr>
          <w:sz w:val="16"/>
        </w:rPr>
        <w:t xml:space="preserve">.19 China’s actions have also exhibited the duality of the security relationship, such as the unveiling of a fifth-generation stealth fighter prototype in the midst of a friendly visit to the country in 2011 by then secretary of defense Robert Gates.20 </w:t>
      </w:r>
      <w:r w:rsidRPr="00D07ADB">
        <w:rPr>
          <w:rStyle w:val="StyleUnderline"/>
        </w:rPr>
        <w:t xml:space="preserve">Mil-mil relations have been cut off at numerous points over the last two decades in response to diplomatic rows, which led several interviewees to describe the mil-mil relationship as a </w:t>
      </w:r>
      <w:r w:rsidRPr="00A9530F">
        <w:rPr>
          <w:rStyle w:val="Emphasis"/>
        </w:rPr>
        <w:t>“faucet” or “lever” that China has used to control a range of Sino-U.S. relations</w:t>
      </w:r>
      <w:r w:rsidRPr="009B2DB3">
        <w:rPr>
          <w:sz w:val="16"/>
        </w:rPr>
        <w:t xml:space="preserve">.21 </w:t>
      </w:r>
      <w:r w:rsidRPr="008108DE">
        <w:rPr>
          <w:rStyle w:val="StyleUnderline"/>
        </w:rPr>
        <w:t>The simultaneous cooperation and competition that characterize the overall diplomatic relationship clearly drive the nature of the mil-mil relationship as well.</w:t>
      </w:r>
    </w:p>
    <w:p w:rsidR="00802442" w:rsidRPr="009B2DB3" w:rsidRDefault="00802442" w:rsidP="00802442">
      <w:pPr>
        <w:rPr>
          <w:sz w:val="16"/>
        </w:rPr>
      </w:pPr>
    </w:p>
    <w:p w:rsidR="00ED6716" w:rsidRDefault="00ED6716" w:rsidP="00ED6716">
      <w:pPr>
        <w:pStyle w:val="Heading4"/>
      </w:pPr>
      <w:r>
        <w:t>CP can’t solve – mil-to-mil engagement has minimal operational value and can’t resolve future crises</w:t>
      </w:r>
    </w:p>
    <w:p w:rsidR="00E02E76" w:rsidRPr="009B2DB3" w:rsidRDefault="00ED6716" w:rsidP="00ED6716">
      <w:pPr>
        <w:rPr>
          <w:sz w:val="16"/>
        </w:rPr>
      </w:pPr>
      <w:r>
        <w:rPr>
          <w:rStyle w:val="Style13ptBold"/>
        </w:rPr>
        <w:t>Nolan 15</w:t>
      </w:r>
      <w:r w:rsidRPr="009B2DB3">
        <w:rPr>
          <w:sz w:val="16"/>
        </w:rPr>
        <w:t xml:space="preserve"> active duty U.S. Air Force officer currently assigned, MA degree from Georgetown University’s Edmund A. Walsh School of Foreign Service (James, July, Why Can’t We Be Friends? Assessing the Operational Value of Engaging PLA Leadership,” Asia Policy, Project Muse) AAB</w:t>
      </w:r>
      <w:r w:rsidR="00B25474" w:rsidRPr="009B2DB3">
        <w:rPr>
          <w:sz w:val="16"/>
        </w:rPr>
        <w:t xml:space="preserve"> </w:t>
      </w:r>
      <w:r>
        <w:rPr>
          <w:b/>
        </w:rPr>
        <w:t>*FOGO = Flag Officer/General officer (military officials)</w:t>
      </w:r>
    </w:p>
    <w:p w:rsidR="00ED6716" w:rsidRPr="009B2DB3" w:rsidRDefault="00ED6716" w:rsidP="00ED6716">
      <w:pPr>
        <w:rPr>
          <w:sz w:val="16"/>
        </w:rPr>
      </w:pPr>
      <w:r w:rsidRPr="0090602A">
        <w:rPr>
          <w:rStyle w:val="StyleUnderline"/>
        </w:rPr>
        <w:t>U.S. military flag officer/general officer (FOGO) engagement with counterparts</w:t>
      </w:r>
      <w:r>
        <w:rPr>
          <w:rStyle w:val="StyleUnderline"/>
        </w:rPr>
        <w:t xml:space="preserve"> </w:t>
      </w:r>
      <w:r w:rsidRPr="0090602A">
        <w:rPr>
          <w:rStyle w:val="StyleUnderline"/>
        </w:rPr>
        <w:t>from the People’s Liberation Army (PLA)</w:t>
      </w:r>
      <w:r w:rsidRPr="009B2DB3">
        <w:rPr>
          <w:sz w:val="16"/>
        </w:rPr>
        <w:t xml:space="preserve"> is valuable for strengthening both military-to-military and diplomatic relations. Such engagement </w:t>
      </w:r>
      <w:r w:rsidRPr="0090602A">
        <w:rPr>
          <w:rStyle w:val="StyleUnderline"/>
        </w:rPr>
        <w:t>is not</w:t>
      </w:r>
      <w:r>
        <w:rPr>
          <w:rStyle w:val="StyleUnderline"/>
        </w:rPr>
        <w:t xml:space="preserve"> </w:t>
      </w:r>
      <w:r w:rsidRPr="0090602A">
        <w:rPr>
          <w:rStyle w:val="StyleUnderline"/>
        </w:rPr>
        <w:t>valuable</w:t>
      </w:r>
      <w:r w:rsidRPr="009B2DB3">
        <w:rPr>
          <w:sz w:val="16"/>
        </w:rPr>
        <w:t xml:space="preserve">, however, </w:t>
      </w:r>
      <w:r w:rsidRPr="0090602A">
        <w:rPr>
          <w:rStyle w:val="StyleUnderline"/>
        </w:rPr>
        <w:t>because it builds trust-based relations or yields significant</w:t>
      </w:r>
      <w:r>
        <w:rPr>
          <w:rStyle w:val="StyleUnderline"/>
        </w:rPr>
        <w:t xml:space="preserve"> </w:t>
      </w:r>
      <w:r w:rsidRPr="0090602A">
        <w:rPr>
          <w:rStyle w:val="StyleUnderline"/>
        </w:rPr>
        <w:t>operational value.</w:t>
      </w:r>
      <w:r w:rsidRPr="009B2DB3">
        <w:rPr>
          <w:sz w:val="16"/>
        </w:rPr>
        <w:t xml:space="preserve"> For the purpose of this study, </w:t>
      </w:r>
      <w:r w:rsidRPr="0090602A">
        <w:rPr>
          <w:rStyle w:val="StyleUnderline"/>
        </w:rPr>
        <w:t>operational value is defined</w:t>
      </w:r>
      <w:r>
        <w:rPr>
          <w:rStyle w:val="StyleUnderline"/>
        </w:rPr>
        <w:t xml:space="preserve"> </w:t>
      </w:r>
      <w:r w:rsidRPr="0090602A">
        <w:rPr>
          <w:rStyle w:val="StyleUnderline"/>
        </w:rPr>
        <w:t>as limited crisis resolution, greater interoperability, and increased safety</w:t>
      </w:r>
      <w:r>
        <w:rPr>
          <w:rStyle w:val="StyleUnderline"/>
        </w:rPr>
        <w:t xml:space="preserve"> </w:t>
      </w:r>
      <w:r w:rsidRPr="0090602A">
        <w:rPr>
          <w:rStyle w:val="StyleUnderline"/>
        </w:rPr>
        <w:t>of operations over a three- to four-year time frame. Out of eleven retired</w:t>
      </w:r>
      <w:r>
        <w:rPr>
          <w:rStyle w:val="StyleUnderline"/>
        </w:rPr>
        <w:t xml:space="preserve"> </w:t>
      </w:r>
      <w:r w:rsidRPr="0090602A">
        <w:rPr>
          <w:rStyle w:val="StyleUnderline"/>
        </w:rPr>
        <w:t>three- and four-star FOGOs with active duty experience engaging with the</w:t>
      </w:r>
      <w:r>
        <w:rPr>
          <w:rStyle w:val="StyleUnderline"/>
        </w:rPr>
        <w:t xml:space="preserve"> </w:t>
      </w:r>
      <w:r w:rsidRPr="0090602A">
        <w:rPr>
          <w:rStyle w:val="StyleUnderline"/>
        </w:rPr>
        <w:t>PLA who were interviewed for this study, none had established trust with</w:t>
      </w:r>
      <w:r>
        <w:rPr>
          <w:rStyle w:val="StyleUnderline"/>
        </w:rPr>
        <w:t xml:space="preserve"> </w:t>
      </w:r>
      <w:r w:rsidRPr="0090602A">
        <w:rPr>
          <w:rStyle w:val="StyleUnderline"/>
        </w:rPr>
        <w:t>their active duty counterparts or generated operational value as a result of</w:t>
      </w:r>
      <w:r>
        <w:rPr>
          <w:rStyle w:val="StyleUnderline"/>
        </w:rPr>
        <w:t xml:space="preserve"> </w:t>
      </w:r>
      <w:r w:rsidRPr="0090602A">
        <w:rPr>
          <w:rStyle w:val="StyleUnderline"/>
        </w:rPr>
        <w:t>engagement.</w:t>
      </w:r>
      <w:r w:rsidRPr="009B2DB3">
        <w:rPr>
          <w:sz w:val="16"/>
        </w:rPr>
        <w:t xml:space="preserve"> Instead, </w:t>
      </w:r>
      <w:r w:rsidRPr="0090602A">
        <w:rPr>
          <w:rStyle w:val="StyleUnderline"/>
        </w:rPr>
        <w:t>this study finds that FOGO personal relations have</w:t>
      </w:r>
      <w:r>
        <w:rPr>
          <w:rStyle w:val="StyleUnderline"/>
        </w:rPr>
        <w:t xml:space="preserve"> </w:t>
      </w:r>
      <w:r w:rsidRPr="0090602A">
        <w:rPr>
          <w:rStyle w:val="StyleUnderline"/>
        </w:rPr>
        <w:t>minimal operational value due to numerous individual barriers that prevent</w:t>
      </w:r>
      <w:r>
        <w:rPr>
          <w:rStyle w:val="StyleUnderline"/>
        </w:rPr>
        <w:t xml:space="preserve"> </w:t>
      </w:r>
      <w:r w:rsidRPr="0090602A">
        <w:rPr>
          <w:rStyle w:val="StyleUnderline"/>
        </w:rPr>
        <w:t>the building of trust between counterparts and institutional barriers that</w:t>
      </w:r>
      <w:r>
        <w:rPr>
          <w:rStyle w:val="StyleUnderline"/>
        </w:rPr>
        <w:t xml:space="preserve"> </w:t>
      </w:r>
      <w:r w:rsidRPr="0090602A">
        <w:rPr>
          <w:rStyle w:val="StyleUnderline"/>
        </w:rPr>
        <w:t>prevent the translation of FOGO relationships into operational value.</w:t>
      </w:r>
      <w:r>
        <w:rPr>
          <w:rStyle w:val="StyleUnderline"/>
        </w:rPr>
        <w:t xml:space="preserve"> </w:t>
      </w:r>
      <w:r w:rsidRPr="0090602A">
        <w:rPr>
          <w:rStyle w:val="StyleUnderline"/>
        </w:rPr>
        <w:t>policy implications</w:t>
      </w:r>
      <w:r>
        <w:rPr>
          <w:rStyle w:val="StyleUnderline"/>
        </w:rPr>
        <w:t xml:space="preserve"> </w:t>
      </w:r>
      <w:r w:rsidRPr="009B2DB3">
        <w:rPr>
          <w:sz w:val="16"/>
        </w:rPr>
        <w:t xml:space="preserve">• </w:t>
      </w:r>
      <w:r w:rsidRPr="0090602A">
        <w:rPr>
          <w:rStyle w:val="StyleUnderline"/>
        </w:rPr>
        <w:t>U.S. expectations of large operational returns</w:t>
      </w:r>
      <w:r w:rsidRPr="009B2DB3">
        <w:rPr>
          <w:sz w:val="16"/>
        </w:rPr>
        <w:t xml:space="preserve"> on significant resources invested in FOGO engagement with PLA counterparts </w:t>
      </w:r>
      <w:r w:rsidRPr="0090602A">
        <w:rPr>
          <w:rStyle w:val="StyleUnderline"/>
        </w:rPr>
        <w:t>may prove ill-founded</w:t>
      </w:r>
      <w:r w:rsidRPr="009B2DB3">
        <w:rPr>
          <w:sz w:val="16"/>
        </w:rPr>
        <w:t xml:space="preserve"> if </w:t>
      </w:r>
      <w:r w:rsidRPr="0090602A">
        <w:rPr>
          <w:rStyle w:val="StyleUnderline"/>
        </w:rPr>
        <w:t>these expectations are not grounded in an understanding of the individual and institutional barriers that exist to prevent those relationships from yielding tangible operational value.</w:t>
      </w:r>
      <w:r>
        <w:rPr>
          <w:rStyle w:val="StyleUnderline"/>
        </w:rPr>
        <w:t xml:space="preserve"> </w:t>
      </w:r>
      <w:r w:rsidRPr="009B2DB3">
        <w:rPr>
          <w:sz w:val="16"/>
        </w:rPr>
        <w:t xml:space="preserve">• </w:t>
      </w:r>
      <w:r w:rsidRPr="0090602A">
        <w:rPr>
          <w:rStyle w:val="StyleUnderline"/>
        </w:rPr>
        <w:t>If the U.S. were to adopt a misplaced faith in the value of personal relationships with PLA counterparts as a primary means to de-escalate future crises,</w:t>
      </w:r>
      <w:r w:rsidRPr="00CC381D">
        <w:rPr>
          <w:rStyle w:val="StyleUnderline"/>
        </w:rPr>
        <w:t xml:space="preserve"> </w:t>
      </w:r>
      <w:r w:rsidRPr="0090602A">
        <w:rPr>
          <w:rStyle w:val="Emphasis"/>
        </w:rPr>
        <w:t>U.S. policymakers would be placed at a disadvantage for quickly or effectively resolving future crises with China</w:t>
      </w:r>
      <w:r w:rsidRPr="009B2DB3">
        <w:rPr>
          <w:sz w:val="16"/>
        </w:rPr>
        <w:t xml:space="preserve">. </w:t>
      </w:r>
    </w:p>
    <w:p w:rsidR="00ED6716" w:rsidRPr="009B2DB3" w:rsidRDefault="00ED6716" w:rsidP="00ED6716">
      <w:pPr>
        <w:rPr>
          <w:sz w:val="16"/>
        </w:rPr>
      </w:pPr>
    </w:p>
    <w:p w:rsidR="00ED6716" w:rsidRDefault="00ED6716" w:rsidP="00ED6716">
      <w:pPr>
        <w:pStyle w:val="Heading4"/>
      </w:pPr>
      <w:r>
        <w:t>Tight CCP control of the military and structural differences prevent open communication necessary to prevent a crisis</w:t>
      </w:r>
    </w:p>
    <w:p w:rsidR="00ED6716" w:rsidRPr="009B2DB3" w:rsidRDefault="00ED6716" w:rsidP="00ED6716">
      <w:pPr>
        <w:rPr>
          <w:sz w:val="16"/>
        </w:rPr>
      </w:pPr>
      <w:r>
        <w:rPr>
          <w:rStyle w:val="Style13ptBold"/>
        </w:rPr>
        <w:t>Nolan 15</w:t>
      </w:r>
      <w:r w:rsidRPr="009B2DB3">
        <w:rPr>
          <w:sz w:val="16"/>
        </w:rPr>
        <w:t xml:space="preserve"> active duty U.S. Air Force officer currently assigned, MA degree from Georgetown University’s Edmund A. Walsh School of Foreign Service (James, July, Why Can’t We Be Friends? Assessing the Operational Value of Engaging PLA Leadership,” Asia Policy, Project Muse) AAB</w:t>
      </w:r>
      <w:r w:rsidR="009B2AEE" w:rsidRPr="009B2DB3">
        <w:rPr>
          <w:sz w:val="16"/>
        </w:rPr>
        <w:t xml:space="preserve"> </w:t>
      </w:r>
      <w:r>
        <w:rPr>
          <w:b/>
        </w:rPr>
        <w:t>*FOGO = Flag Officer/General officer (military officials)</w:t>
      </w:r>
    </w:p>
    <w:p w:rsidR="00ED6716" w:rsidRDefault="00ED6716" w:rsidP="00ED6716">
      <w:pPr>
        <w:rPr>
          <w:rStyle w:val="Emphasis"/>
        </w:rPr>
      </w:pPr>
      <w:r w:rsidRPr="00335047">
        <w:rPr>
          <w:rStyle w:val="StyleUnderline"/>
        </w:rPr>
        <w:t>The first institutional barrier</w:t>
      </w:r>
      <w:r w:rsidRPr="009B2DB3">
        <w:rPr>
          <w:sz w:val="16"/>
        </w:rPr>
        <w:t xml:space="preserve"> to building operational value from FOGO relationships </w:t>
      </w:r>
      <w:r w:rsidRPr="00335047">
        <w:rPr>
          <w:rStyle w:val="StyleUnderline"/>
        </w:rPr>
        <w:t>arises from the fact that the CCP drives the operational employment of the PLA. Analysts have long noted that the PLA is far from an independent decision-making body; rather, the CCP exercises strong control over the PLA and largely scripts its interactions with the outside world. On this account, the PLA is a “party army” that is fixated on maintaining CCP control of the country above all other foreign policy goals</w:t>
      </w:r>
      <w:r w:rsidRPr="009B2DB3">
        <w:rPr>
          <w:sz w:val="16"/>
        </w:rPr>
        <w:t xml:space="preserve">.67 Other analysts have argued that </w:t>
      </w:r>
      <w:r w:rsidRPr="00335047">
        <w:rPr>
          <w:rStyle w:val="StyleUnderline"/>
        </w:rPr>
        <w:t>while the PLA is becoming increasingly professionalized as it modernizes, it has not become any less of a political body over time</w:t>
      </w:r>
      <w:r w:rsidRPr="009B2DB3">
        <w:rPr>
          <w:sz w:val="16"/>
        </w:rPr>
        <w:t xml:space="preserve">.68 A majority of the retired U.S. FOGOs interviewed for this study cited the CCP’s tight control of the PLA’s interactions with foreign militaries as a large institutional barrier to building FOGO relationships. U.S. FOGOs perceived that </w:t>
      </w:r>
      <w:r w:rsidRPr="00335047">
        <w:rPr>
          <w:rStyle w:val="StyleUnderline"/>
        </w:rPr>
        <w:t>interactions with their counterparts have historically been driven by strictly drafted political talking points from which PLA FOGOs rarely deviate in dialogues</w:t>
      </w:r>
      <w:r w:rsidRPr="009B2DB3">
        <w:rPr>
          <w:sz w:val="16"/>
        </w:rPr>
        <w:t>. One former PACOM commander described the first meeting item of any engagement with the PLA during his tenure to be dominated by “</w:t>
      </w:r>
      <w:r w:rsidRPr="00335047">
        <w:rPr>
          <w:rStyle w:val="StyleUnderline"/>
        </w:rPr>
        <w:t>the Taiwan homily”—a standard script haranguing the United States for its support of Taiwa</w:t>
      </w:r>
      <w:r w:rsidRPr="009B2DB3">
        <w:rPr>
          <w:sz w:val="16"/>
        </w:rPr>
        <w:t xml:space="preserve">n.69 Similarly, a former U.S. Army chief of staff described his engagements with PLA counterparts as </w:t>
      </w:r>
      <w:r w:rsidRPr="00335047">
        <w:rPr>
          <w:rStyle w:val="StyleUnderline"/>
        </w:rPr>
        <w:t>largely consisting of “canned” discussions of CCP talking points that were rarely deviated from</w:t>
      </w:r>
      <w:r w:rsidRPr="009B2DB3">
        <w:rPr>
          <w:sz w:val="16"/>
        </w:rPr>
        <w:t xml:space="preserve">.70 One former vice chairman of the Joint Chiefs of Staff asserted that </w:t>
      </w:r>
      <w:r w:rsidRPr="00335047">
        <w:rPr>
          <w:rStyle w:val="StyleUnderline"/>
        </w:rPr>
        <w:t>lengthy prepared speeches on issues such as cybersecurity hampered the ability to build operational value from FOGO relationships while he was on active duty</w:t>
      </w:r>
      <w:r w:rsidRPr="009B2DB3">
        <w:rPr>
          <w:sz w:val="16"/>
        </w:rPr>
        <w:t xml:space="preserve">.71 </w:t>
      </w:r>
      <w:r w:rsidRPr="00335047">
        <w:rPr>
          <w:rStyle w:val="StyleUnderline"/>
        </w:rPr>
        <w:t>PLA officers’ lack of freedom to openly discuss important issues facing their military is an institutional barrier to building trust</w:t>
      </w:r>
      <w:r w:rsidRPr="009B2DB3">
        <w:rPr>
          <w:sz w:val="16"/>
        </w:rPr>
        <w:t xml:space="preserve"> between counterparts who might otherwise exchange substantive ideas on operational issues that could improve the broader mil-mil relationship. </w:t>
      </w:r>
      <w:r w:rsidRPr="00335047">
        <w:rPr>
          <w:rStyle w:val="StyleUnderline"/>
        </w:rPr>
        <w:t>At the root of this institutional barrier is the gap in autonomy enjoyed by U.S. counterparts and their PLA counterparts.</w:t>
      </w:r>
      <w:r w:rsidRPr="009B2DB3">
        <w:rPr>
          <w:sz w:val="16"/>
        </w:rPr>
        <w:t xml:space="preserve"> One retired Seventh Fleet commander argued that the autonomy of decision-making enjoyed by U.S. FOGOs is the greatest of any military in the Pacific, which stands in stark contrast with the tight political control that the CCP exercises over the PLA.72 One expert on the PLA recognized this institutional barrier when he argued that U.S. FOGOs “cannot trust a member of an authoritarian party who is subject to intraparty discipline under any circumstances.”73 </w:t>
      </w:r>
      <w:r w:rsidRPr="00335047">
        <w:rPr>
          <w:rStyle w:val="StyleUnderline"/>
        </w:rPr>
        <w:t xml:space="preserve">Because of such strict political control exercised by the CCP, U.S. FOGOs believed that PLA counterparts largely </w:t>
      </w:r>
      <w:r w:rsidRPr="00335047">
        <w:rPr>
          <w:rStyle w:val="Emphasis"/>
        </w:rPr>
        <w:t>lack the authority and autonomy to make the decisions needed to develop the operational relationship</w:t>
      </w:r>
      <w:r w:rsidRPr="009B2DB3">
        <w:rPr>
          <w:sz w:val="16"/>
        </w:rPr>
        <w:t xml:space="preserve">. </w:t>
      </w:r>
      <w:r w:rsidRPr="00335047">
        <w:rPr>
          <w:rStyle w:val="StyleUnderline"/>
        </w:rPr>
        <w:t>This institutional barrier impedes the creation of operational value</w:t>
      </w:r>
      <w:r w:rsidRPr="009B2DB3">
        <w:rPr>
          <w:sz w:val="16"/>
        </w:rPr>
        <w:t xml:space="preserve"> from FOGO relationships. </w:t>
      </w:r>
      <w:r w:rsidRPr="00335047">
        <w:rPr>
          <w:rStyle w:val="StyleUnderline"/>
        </w:rPr>
        <w:t>Furthermore, the CCP has shown a tendency to use the PLA as a means of creating or escalating crises to send a message to the United States, which creates an additional institutional barrier</w:t>
      </w:r>
      <w:r w:rsidRPr="009B2DB3">
        <w:rPr>
          <w:sz w:val="16"/>
        </w:rPr>
        <w:t xml:space="preserve">. Existing literature has noted that in both the 1999 Belgrade embassy bombing and the 2001 EP-3 collision, Beijing sought to leverage domestic nationalism as “an asymmetric strategy designed to exploit the U.S. quest for a quick resolution to the incidents.”74 Other recent incidents highlight the PLA’s dangerous tendency to provoke U.S. aircraft and naval vessels operating in international airspace and waters, such as when Chinese vessels harassed the USNS Impeccable and USS Cowpens in 2009 and 2013, respectively, or when a Chinese fighter jet cut close to a U.S. Navy P-8 Poseidon maritime patrol aircraft in 2014. Scholars have indicated that such incidents illustrate Chinese strategic signaling through combined use of military provocation, media reports, and legal disputes.75 Retired FOGOs commonly cited these case studies as examples of why FOGO relationships would be unlikely to build operational value as long as the CCP continued to use the PLA to escalate crises. Highlighting the prominence of CCP political control as an institutional barrier, several FOGOs contrasted their ability to build relationships with PLA counterparts and counterparts in another U.S. military competitor: Russia. The lessons learned from U.S.-Soviet military contacts are relevant to efforts to build ties with the PLA.76 Admiral Greenert has also used the U.S.-Soviet relationship to argue in favor of trust-based engagement. He specifically identifies the relationship between Marshal Sergei Akhromeyev, a Soviet military commander, and Admiral William Crowe, then chairman of the Joint Chiefs of Staff, as key to easing military tensions at the close of the Cold War.77 However, several retired U.S. FOGOs interviewed for this study believe that the Russian political system (both during the Cold War as well as currently) has allowed a far higher level of autonomy for their FOGOs than the CCP allows for the PLA. Admiral Robert Willard asserted that his efforts to build mil-mil relations with Russia during his recent tenure as PACOM commander held far more potential than his efforts with the PLA, including opportunities for building “beyond respect, to a level of trust.”78 One former commander of U.S. Pacific Fleet likewise asserted that he viewed the level of transparency and reciprocity during his engagement with Soviet Navy counterparts as far greater than current levels of reciprocity with the PLA.79 These unsolicited contrasts with Russia offered by several U.S. FOGOs during research interviews illustrate the view that U.S.-PLA FOGO relationships face more institutional barriers than even relations with a long-standing, near-peer competitor such as Russia. Both strict CCP control of the PLA and the lack of autonomy of PLA officials serve as institutional barriers that prevent the building of operational value in FOGO relationships. Organizing for Engagement A second institutional barrier arises from differing conceptions on how each military should structure for engagement. PLA interaction with foreign militaries—especially the U.S. military—has historically been conducted by senior PLA officers known colloquially among U.S. officers as “barbarian handlers.” This term is used among many U.S. officers to define the small group of PLA officers who are generally responsible for mil-mil engagements with the United States. One recently retired PACOM commander highlighted these handlers as an obstruction that needed to be overcome in order to potentially build mutual respect between operational counterparts.80 The PLA’s reliance on these handlers creates an institutional barrier that blocks U.S. FOGOs from interacting with other PLA counterparts that might hold the ability to discuss operational issues that could yield operational value in the relationship. In recent years the PLA has shifted toward allowing selected operational commanders to engage more with U.S. counterparts, as evidenced by Admiral Wu’s aforementioned five interactions with Admiral Greenert in 2014. However, one former PACOM leader noted that senior PLA FOGOs, especially those with operational experience, are highly constrained in their ability to travel overseas (especially for interaction with the United States).81 Senior PLA leaders generally only travel abroad once per year and rarely ever visit the same country twice.82 This lack of travel may exacerbate the PLA’s misunderstanding of U.S. military capabilities, creating “a myopic, inward-looking view” of PLA capabilities vis-à-vis the rest of the world.83 One former Seventh Fleet commander noted that this organizational difference is often difficult to understand from the U.S. perspective, especially given the latitude of travel that is generally given to three- and four-star U.S. FOGOs by their chain of command.84 Retired U.S. FOGOs who discussed this issue believed that they had far greater autonomy to travel abroad than their PLA counterparts, and did so with greater frequency. To the chagrin of many U.S. FOGOs interviewed for this study, </w:t>
      </w:r>
      <w:r w:rsidRPr="00335047">
        <w:rPr>
          <w:rStyle w:val="StyleUnderline"/>
        </w:rPr>
        <w:t>operational PLA FOGOs engaging with U.S. counterparts are the exception rather than the norm</w:t>
      </w:r>
      <w:r w:rsidRPr="009B2DB3">
        <w:rPr>
          <w:sz w:val="16"/>
        </w:rPr>
        <w:t xml:space="preserve">. More often, the PLA utilizes political commissars—PLA officers who serve as principal officers at every unit headquarters function—to ensure that engagements with foreigners stay in accordance with CCP guidance. One former PACOM commander cited the presence of political commissars as a key hurdle to candid dialogue, noting that his PLA counterparts were generally guarded, if for no other reason than that the political commissar “would be paying very careful attention to the discussions.”85 One retired senior enlisted leader noted that “there’s no place we went where there wasn’t a commissar by our side” during multiple engagement trips taken with U.S. FOGOs to China, which caused noticeable “tension” among senior PLA FOGOs.86 </w:t>
      </w:r>
      <w:r w:rsidRPr="00CA0E2D">
        <w:rPr>
          <w:rStyle w:val="StyleUnderline"/>
        </w:rPr>
        <w:t>This inability of U.S. FOGOs to interact directly with PLA operational FOGOs is an important institutional barrier that prevents the building of operational value from FOGO relations.</w:t>
      </w:r>
      <w:r>
        <w:rPr>
          <w:rStyle w:val="StyleUnderline"/>
        </w:rPr>
        <w:t xml:space="preserve"> </w:t>
      </w:r>
      <w:r w:rsidRPr="00CA0E2D">
        <w:rPr>
          <w:rStyle w:val="StyleUnderline"/>
        </w:rPr>
        <w:t>A separate institutional barrier stemming from differing organizational structures is the perceived lack of clear PLA counterparts for many senior U.S. FOGOs. One former Seventh Fleet commander pointed out that the PLA’s structure causes confusion among U.S. officers as to who is the best counterpart with whom to engage.</w:t>
      </w:r>
      <w:r w:rsidRPr="009B2DB3">
        <w:rPr>
          <w:sz w:val="16"/>
        </w:rPr>
        <w:t xml:space="preserve"> For example, the PLA’s force structure could reasonably be seen as implying that the U.S. chief of naval operations and the PACOM commander organizationally have the same PLA counterpart in the commander of the PLA Navy, while the Seventh Fleet commander—who controls the vast majority of U.S. naval assets in the Western Pacific—may have no clear counterpart.87 This same commander noted that </w:t>
      </w:r>
      <w:r w:rsidRPr="00CA0E2D">
        <w:rPr>
          <w:rStyle w:val="StyleUnderline"/>
        </w:rPr>
        <w:t>the typical PLA FOGO will always want to engage with the most senior of those counterparts. This often leaves the subordinate commander—who in many contexts can produce the most operational value—without a counterpart with whom to engage. The PLA’s organizational challenge is further exacerbated by the U.S. military’s lack of institutional understanding of the bureaucratic and cultural differences between the two militaries</w:t>
      </w:r>
      <w:r w:rsidRPr="009B2DB3">
        <w:rPr>
          <w:sz w:val="16"/>
        </w:rPr>
        <w:t xml:space="preserve">.88 Drawing a “wire diagram” of the PLA hierarchy is a practical challenge that U.S. FOGOs may overlook when prioritizing engagement with PLA counterparts. The PLA’s Role in Crisis Resolution </w:t>
      </w:r>
      <w:r w:rsidRPr="00CA0E2D">
        <w:rPr>
          <w:rStyle w:val="StyleUnderline"/>
        </w:rPr>
        <w:t>A third institutional barrier to FOGO relationships providing operational value is China’s complicated approach to decision-making during crises. The CCP’s slow, segmented, and uncoordinated crisis decision-making structure has complicated previous Sino-U.S. crises</w:t>
      </w:r>
      <w:r w:rsidRPr="009B2DB3">
        <w:rPr>
          <w:sz w:val="16"/>
        </w:rPr>
        <w:t>.</w:t>
      </w:r>
      <w:r w:rsidRPr="00CA0E2D">
        <w:rPr>
          <w:rStyle w:val="StyleUnderline"/>
        </w:rPr>
        <w:t>89 China is overly careful to control decision-making and save face during a crisis, which leads the CCP leadership to quickly cut off the PLA from outside contacts and centralize communications at the highest levels. One expert on the PLA interviewed as part of this study indicated that the PLA’s system for reporting information up the chain of command is suboptimal, which is exacerbated by the fact that “heads will roll” if bad information is passed up or down the chain</w:t>
      </w:r>
      <w:r w:rsidRPr="009B2DB3">
        <w:rPr>
          <w:sz w:val="16"/>
        </w:rPr>
        <w:t>.90 This institutional barrier is most obvious when</w:t>
      </w:r>
      <w:r w:rsidRPr="00CA0E2D">
        <w:rPr>
          <w:rStyle w:val="StyleUnderline"/>
        </w:rPr>
        <w:t xml:space="preserve"> </w:t>
      </w:r>
      <w:r w:rsidRPr="00CA0E2D">
        <w:rPr>
          <w:rStyle w:val="Emphasis"/>
        </w:rPr>
        <w:t>U.S. expectations of open communication between FOGO counterparts during a crisis are not reciprocated by the PLA.</w:t>
      </w:r>
      <w:r>
        <w:rPr>
          <w:rStyle w:val="Emphasis"/>
        </w:rPr>
        <w:t xml:space="preserve"> </w:t>
      </w:r>
      <w:r w:rsidRPr="009B2DB3">
        <w:rPr>
          <w:sz w:val="16"/>
        </w:rPr>
        <w:t xml:space="preserve">In interviews, several retired U.S. FOGOs lamented their inability during their tenure in senior command positions to “get a phone number” for a PLA counterpart in order to conduct informal engagement and potentially de-escalate an emerging crisis. One former PACOM commander recalled asking his counterpart directly for a phone number for three years, with no results.91 In explaining the necessity of gaining a phone number, this commander offered the example of Chinese harassment of the USNS Impeccable while operating in international waters in the South China Sea at the beginning of March 2009 that nearly resulted in a collision. While that crisis was resolved and operations continued with a U.S. Navy show of force and armed escort, PACOM’s attempts at telephone contact with the PLA Navy to de-escalate the crisis were unsuccessful. </w:t>
      </w:r>
      <w:r w:rsidRPr="00CA0E2D">
        <w:rPr>
          <w:rStyle w:val="StyleUnderline"/>
        </w:rPr>
        <w:t>Despite the widespread belief that a potential telephone hotline may aid in de-escalating crises, one analyst of the PLA explained during an interview that communication between U.S. and PLA FOGOs as a means to de-escalate a crisis “</w:t>
      </w:r>
      <w:r w:rsidRPr="00CA0E2D">
        <w:rPr>
          <w:rStyle w:val="Emphasis"/>
        </w:rPr>
        <w:t>would require the Chinese system to be entirely different than it is</w:t>
      </w:r>
      <w:r w:rsidRPr="009B2DB3">
        <w:rPr>
          <w:sz w:val="16"/>
        </w:rPr>
        <w:t xml:space="preserve">.”92 Historical case studies affirm that </w:t>
      </w:r>
      <w:r w:rsidRPr="00CA0E2D">
        <w:rPr>
          <w:rStyle w:val="StyleUnderline"/>
        </w:rPr>
        <w:t>relying on such communication for crisis de-escalation is an unlikely prospect—a finding that was confirmed by several retired FOGOs in interviews</w:t>
      </w:r>
      <w:r w:rsidRPr="009B2DB3">
        <w:rPr>
          <w:sz w:val="16"/>
        </w:rPr>
        <w:t>.93 For example, a 2001 Congressional Research Service examination of the EP-3 collision found that—</w:t>
      </w:r>
      <w:r w:rsidRPr="00CA0E2D">
        <w:rPr>
          <w:rStyle w:val="StyleUnderline"/>
        </w:rPr>
        <w:t>contrary to U.S. expectations—at no point during the incident were PLA FOGOs allowed to work with their U.S. counterparts to achieve a breakthrough in negotiations</w:t>
      </w:r>
      <w:r w:rsidRPr="009B2DB3">
        <w:rPr>
          <w:sz w:val="16"/>
        </w:rPr>
        <w:t xml:space="preserve">.94 </w:t>
      </w:r>
      <w:r w:rsidRPr="00CA0E2D">
        <w:rPr>
          <w:rStyle w:val="StyleUnderline"/>
        </w:rPr>
        <w:t>The finding that informal contact between U.S. and PLA</w:t>
      </w:r>
      <w:r w:rsidRPr="009B2DB3">
        <w:rPr>
          <w:sz w:val="16"/>
        </w:rPr>
        <w:t xml:space="preserve"> FOGOs </w:t>
      </w:r>
      <w:r w:rsidRPr="00CA0E2D">
        <w:rPr>
          <w:rStyle w:val="StyleUnderline"/>
        </w:rPr>
        <w:t>could not serve as an effective means to major crisis resolution was also affirmed by one senior policymaker, who argued that far more important institutional mechanisms for resolving and preventing Sino-U.S. crises have been established in recent years.</w:t>
      </w:r>
      <w:r w:rsidRPr="009B2DB3">
        <w:rPr>
          <w:sz w:val="16"/>
        </w:rPr>
        <w:t xml:space="preserve">95 A former PACOM commander further argued that </w:t>
      </w:r>
      <w:r w:rsidRPr="00CA0E2D">
        <w:rPr>
          <w:rStyle w:val="StyleUnderline"/>
        </w:rPr>
        <w:t xml:space="preserve">U.S. FOGOs should be mindful of the fact that the United States would likely want to handle crisis communication with China via a single, consolidated chain of command, and thus a PACOM commander’s communication with a PLA counterpart </w:t>
      </w:r>
      <w:r w:rsidRPr="00CA0E2D">
        <w:rPr>
          <w:rStyle w:val="Emphasis"/>
        </w:rPr>
        <w:t>in the midst of a crisis would be counterproductive.</w:t>
      </w:r>
      <w:r w:rsidRPr="009B2DB3">
        <w:rPr>
          <w:sz w:val="16"/>
        </w:rPr>
        <w:t xml:space="preserve">96 Notwithstanding that caveat, most retired U.S. FOGOs interviewed believed that some means of informal communication with their PLA counterparts could—if achievable—provide an avenue for de-escalation during a military crisis, if only the PLA allowed it. </w:t>
      </w:r>
      <w:r w:rsidRPr="00CA0E2D">
        <w:rPr>
          <w:rStyle w:val="StyleUnderline"/>
        </w:rPr>
        <w:t xml:space="preserve">The CCP’s strong central control of decision-making during crises in the Pacific ultimately serves as an </w:t>
      </w:r>
      <w:r w:rsidRPr="00CA0E2D">
        <w:rPr>
          <w:rStyle w:val="Emphasis"/>
        </w:rPr>
        <w:t>institutional barrier</w:t>
      </w:r>
      <w:r w:rsidRPr="00CA0E2D">
        <w:rPr>
          <w:rStyle w:val="StyleUnderline"/>
        </w:rPr>
        <w:t xml:space="preserve"> to the possibility of personal relationships between U.S. and PLA FOGOs being leveraged by their respective governments </w:t>
      </w:r>
      <w:r w:rsidRPr="00CA0E2D">
        <w:rPr>
          <w:rStyle w:val="Emphasis"/>
        </w:rPr>
        <w:t>to de-escalate a crisis.</w:t>
      </w:r>
    </w:p>
    <w:p w:rsidR="00ED6716" w:rsidRPr="009B2DB3" w:rsidRDefault="00ED6716" w:rsidP="00ED6716">
      <w:pPr>
        <w:rPr>
          <w:sz w:val="16"/>
        </w:rPr>
      </w:pPr>
    </w:p>
    <w:p w:rsidR="00480FCA" w:rsidRDefault="00480FCA" w:rsidP="00480FCA">
      <w:pPr>
        <w:pStyle w:val="Heading4"/>
      </w:pPr>
      <w:r>
        <w:t>CP can’t solve our short-term miscalc scenario – improving military-to-military relations take</w:t>
      </w:r>
      <w:r w:rsidR="00802442">
        <w:t>s</w:t>
      </w:r>
      <w:r>
        <w:t xml:space="preserve"> time</w:t>
      </w:r>
      <w:r w:rsidR="00802442">
        <w:t xml:space="preserve"> and can’t be achieved until other problems in the relationship are addressed </w:t>
      </w:r>
    </w:p>
    <w:p w:rsidR="00480FCA" w:rsidRPr="009B2DB3" w:rsidRDefault="00480FCA" w:rsidP="00480FCA">
      <w:pPr>
        <w:rPr>
          <w:sz w:val="16"/>
        </w:rPr>
      </w:pPr>
      <w:r>
        <w:rPr>
          <w:rStyle w:val="Style13ptBold"/>
        </w:rPr>
        <w:t>Harold 13</w:t>
      </w:r>
      <w:r w:rsidRPr="009B2DB3">
        <w:rPr>
          <w:sz w:val="16"/>
        </w:rPr>
        <w:t xml:space="preserve"> 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Asia Policy 16, The National Bureau of Asian Research, Project Muse) AAB</w:t>
      </w:r>
    </w:p>
    <w:p w:rsidR="00480FCA" w:rsidRPr="009B2DB3" w:rsidRDefault="00480FCA" w:rsidP="00480FCA">
      <w:pPr>
        <w:rPr>
          <w:sz w:val="16"/>
        </w:rPr>
      </w:pPr>
      <w:r w:rsidRPr="009B2DB3">
        <w:rPr>
          <w:sz w:val="16"/>
        </w:rPr>
        <w:t xml:space="preserve">Finally, </w:t>
      </w:r>
      <w:r w:rsidRPr="00FB07AC">
        <w:rPr>
          <w:rStyle w:val="StyleUnderline"/>
        </w:rPr>
        <w:t>owing to the political transitions in both China and the United States</w:t>
      </w:r>
      <w:r w:rsidRPr="009B2DB3">
        <w:rPr>
          <w:sz w:val="16"/>
        </w:rPr>
        <w:t xml:space="preserve">, the realities of staff turnover, </w:t>
      </w:r>
      <w:r w:rsidRPr="00802442">
        <w:rPr>
          <w:rStyle w:val="StyleUnderline"/>
        </w:rPr>
        <w:t xml:space="preserve">and the seriousness of the problems in the relationship, </w:t>
      </w:r>
      <w:r w:rsidRPr="00FB07AC">
        <w:rPr>
          <w:rStyle w:val="Emphasis"/>
        </w:rPr>
        <w:t>improving military-to-military relations is likely to take some time.</w:t>
      </w:r>
      <w:r w:rsidRPr="009B2DB3">
        <w:rPr>
          <w:sz w:val="16"/>
        </w:rPr>
        <w:t xml:space="preserve"> U.S. officials should </w:t>
      </w:r>
      <w:r w:rsidRPr="00FB07AC">
        <w:rPr>
          <w:rStyle w:val="StyleUnderline"/>
        </w:rPr>
        <w:t>thus</w:t>
      </w:r>
      <w:r w:rsidRPr="009B2DB3">
        <w:rPr>
          <w:sz w:val="16"/>
        </w:rPr>
        <w:t xml:space="preserve"> adopt </w:t>
      </w:r>
      <w:r w:rsidRPr="00FB07AC">
        <w:rPr>
          <w:rStyle w:val="StyleUnderline"/>
        </w:rPr>
        <w:t>realistic, limited expectations and anticipate spending years gradually raising the level, frequency, breadth, and depth of the relationship.</w:t>
      </w:r>
      <w:r w:rsidRPr="009B2DB3">
        <w:rPr>
          <w:sz w:val="16"/>
        </w:rPr>
        <w:t xml:space="preserve"> This appears to be well understood. For example, in January 2011, at the end of a trip to Beijing, then secretary of defense Robert Gates stated that </w:t>
      </w:r>
      <w:r w:rsidRPr="00FB07AC">
        <w:rPr>
          <w:rStyle w:val="StyleUnderline"/>
        </w:rPr>
        <w:t>the United States must "play the long game" and expect not breakthroughs but rather "evolutionary growth of relationship</w:t>
      </w:r>
      <w:r w:rsidRPr="009B2DB3">
        <w:rPr>
          <w:sz w:val="16"/>
        </w:rPr>
        <w:t>s and activities together that over time have a positive effect on the overall relationship."92 Frequent high-level meetings should be used to generate momentum, while expanded contacts with middle- and lower-level officers and soldiers can be used to cultivate PLA personnel who better understand the United States and the value of cooperation with the U.S. military.</w:t>
      </w:r>
    </w:p>
    <w:p w:rsidR="00480FCA" w:rsidRPr="0016510F" w:rsidRDefault="00480FCA" w:rsidP="00480FCA">
      <w:pPr>
        <w:rPr>
          <w:u w:val="single"/>
        </w:rPr>
      </w:pPr>
    </w:p>
    <w:p w:rsidR="00ED6716" w:rsidRDefault="00ED6716" w:rsidP="00ED6716">
      <w:pPr>
        <w:pStyle w:val="Heading3"/>
      </w:pPr>
      <w:r>
        <w:t>CP Can’t Solve – Long-term Coop</w:t>
      </w:r>
    </w:p>
    <w:p w:rsidR="00AF1D9B" w:rsidRPr="009B2DB3" w:rsidRDefault="00AF1D9B" w:rsidP="00AF1D9B">
      <w:pPr>
        <w:rPr>
          <w:sz w:val="16"/>
        </w:rPr>
      </w:pPr>
    </w:p>
    <w:p w:rsidR="00ED6716" w:rsidRDefault="00ED6716" w:rsidP="00ED6716">
      <w:pPr>
        <w:pStyle w:val="Heading4"/>
      </w:pPr>
      <w:r>
        <w:t>Mutual suspicion and cultural differences between military counterparts prevents trust and meaningful cooperation</w:t>
      </w:r>
    </w:p>
    <w:p w:rsidR="00ED6716" w:rsidRPr="009B2DB3" w:rsidRDefault="00ED6716" w:rsidP="00ED6716">
      <w:pPr>
        <w:rPr>
          <w:sz w:val="16"/>
        </w:rPr>
      </w:pPr>
      <w:r>
        <w:rPr>
          <w:rStyle w:val="Style13ptBold"/>
        </w:rPr>
        <w:t>Nolan 15</w:t>
      </w:r>
      <w:r w:rsidRPr="009B2DB3">
        <w:rPr>
          <w:sz w:val="16"/>
        </w:rPr>
        <w:t xml:space="preserve"> active duty U.S. Air Force officer currently assigned, MA degree from Georgetown University’s Edmund A. Walsh School of Foreign Service (James, July, Why Can’t We Be Friends? Assessing the Operational Value of Engaging PLA Leadership,” Asia Policy, Project Muse) AAB</w:t>
      </w:r>
      <w:r w:rsidR="00AF1D9B" w:rsidRPr="009B2DB3">
        <w:rPr>
          <w:sz w:val="16"/>
        </w:rPr>
        <w:t xml:space="preserve"> </w:t>
      </w:r>
      <w:r>
        <w:rPr>
          <w:b/>
        </w:rPr>
        <w:t>*FOGO = Flag Officer/General officer (military officials)</w:t>
      </w:r>
    </w:p>
    <w:p w:rsidR="00ED6716" w:rsidRPr="009B2DB3" w:rsidRDefault="00ED6716" w:rsidP="00ED6716">
      <w:pPr>
        <w:rPr>
          <w:sz w:val="16"/>
        </w:rPr>
      </w:pPr>
      <w:r w:rsidRPr="009B2DB3">
        <w:rPr>
          <w:sz w:val="16"/>
        </w:rPr>
        <w:t xml:space="preserve">In sum, the quest to build trust-based FOGO relations is a cornerstone of current U.S. engagement strategy. However, </w:t>
      </w:r>
      <w:r w:rsidRPr="008108DE">
        <w:rPr>
          <w:rStyle w:val="StyleUnderline"/>
        </w:rPr>
        <w:t xml:space="preserve">this study finds that </w:t>
      </w:r>
      <w:r w:rsidRPr="008108DE">
        <w:rPr>
          <w:rStyle w:val="Emphasis"/>
        </w:rPr>
        <w:t>numerous individual barriers</w:t>
      </w:r>
      <w:r w:rsidRPr="008108DE">
        <w:rPr>
          <w:rStyle w:val="StyleUnderline"/>
        </w:rPr>
        <w:t xml:space="preserve"> prevent U.S. and PLA</w:t>
      </w:r>
      <w:r w:rsidRPr="009B2DB3">
        <w:rPr>
          <w:sz w:val="16"/>
        </w:rPr>
        <w:t xml:space="preserve"> FOGOs </w:t>
      </w:r>
      <w:r w:rsidRPr="00A9530F">
        <w:rPr>
          <w:rStyle w:val="StyleUnderline"/>
        </w:rPr>
        <w:t>from building trust-based relations, while substantial institutional barriers block U.S. and Chinese counterparts from creating operational value from their relationships</w:t>
      </w:r>
      <w:r w:rsidRPr="009B2DB3">
        <w:rPr>
          <w:sz w:val="16"/>
        </w:rPr>
        <w:t xml:space="preserve">. Retired FOGOs and PLA experts interviewed for this study illuminated several of these individual and institutional barriers that prevent the building of operational value. These barriers are explored in the next two sections. INDIVIDUAL BARRIERS TO BUILDING TRUST </w:t>
      </w:r>
      <w:r w:rsidRPr="008108DE">
        <w:rPr>
          <w:rStyle w:val="StyleUnderline"/>
        </w:rPr>
        <w:t>Even before operational value can be created as a result of FOGO relations, individual barriers exist that hamper the building of trust between U.S. and Chinese counterparts. Some of these barriers consist of pervasive attitudes of suspicion of the other side present in both militaries. Individual barriers may also be products of a deeply engrained strategic culture that are manifested in the actions of each military</w:t>
      </w:r>
      <w:r w:rsidRPr="009B2DB3">
        <w:rPr>
          <w:sz w:val="16"/>
        </w:rPr>
        <w:t xml:space="preserve">’s FOGOs. This article defines </w:t>
      </w:r>
      <w:r w:rsidRPr="008108DE">
        <w:rPr>
          <w:rStyle w:val="StyleUnderline"/>
        </w:rPr>
        <w:t>individual barriers</w:t>
      </w:r>
      <w:r w:rsidRPr="009B2DB3">
        <w:rPr>
          <w:sz w:val="16"/>
        </w:rPr>
        <w:t xml:space="preserve"> primarily in terms of normative differences in attitudes and worldviews that </w:t>
      </w:r>
      <w:r w:rsidRPr="008108DE">
        <w:rPr>
          <w:rStyle w:val="StyleUnderline"/>
        </w:rPr>
        <w:t>impede</w:t>
      </w:r>
      <w:r w:rsidRPr="009B2DB3">
        <w:rPr>
          <w:sz w:val="16"/>
        </w:rPr>
        <w:t xml:space="preserve"> the meeting of </w:t>
      </w:r>
      <w:r w:rsidRPr="008108DE">
        <w:rPr>
          <w:rStyle w:val="StyleUnderline"/>
        </w:rPr>
        <w:t>mutual expectations and building of trust between counterparts. The most prominent individual barriers to building trust center on fundamentally differing views on how a FOGO relationship should be formed</w:t>
      </w:r>
      <w:r w:rsidRPr="009B2DB3">
        <w:rPr>
          <w:sz w:val="16"/>
        </w:rPr>
        <w:t xml:space="preserve">. Views on What Constitutes a FOGO Relationship </w:t>
      </w:r>
      <w:r w:rsidRPr="008108DE">
        <w:rPr>
          <w:rStyle w:val="StyleUnderline"/>
        </w:rPr>
        <w:t>Differing definitions on what should constitute a relationship between U.S. and Chinese counterparts constitute one of the first individual barriers to building positive</w:t>
      </w:r>
      <w:r w:rsidRPr="009B2DB3">
        <w:rPr>
          <w:sz w:val="16"/>
        </w:rPr>
        <w:t xml:space="preserve"> FOGO </w:t>
      </w:r>
      <w:r w:rsidRPr="008108DE">
        <w:rPr>
          <w:rStyle w:val="StyleUnderline"/>
        </w:rPr>
        <w:t>relations. As the research for this study progressed, it became apparent that PLA officers’ conceptions</w:t>
      </w:r>
      <w:r w:rsidRPr="009B2DB3">
        <w:rPr>
          <w:sz w:val="16"/>
        </w:rPr>
        <w:t xml:space="preserve"> of FOGO relations </w:t>
      </w:r>
      <w:r w:rsidRPr="008108DE">
        <w:rPr>
          <w:rStyle w:val="StyleUnderline"/>
        </w:rPr>
        <w:t>were very different from those of their U.S. counterparts.</w:t>
      </w:r>
      <w:r>
        <w:rPr>
          <w:rStyle w:val="StyleUnderline"/>
        </w:rPr>
        <w:t xml:space="preserve"> </w:t>
      </w:r>
      <w:r w:rsidRPr="009B2DB3">
        <w:rPr>
          <w:sz w:val="16"/>
        </w:rPr>
        <w:t xml:space="preserve">One expert on the PLA noted that conceptions of trust among PLA FOGOs are chiefly informed by the Chinese cultural concept known as guanxi. 33 Guanxi, which literally translates to “interpersonal relations,” is a concept of largely utilitarian self-interest in the forming of professional relationships.34 One scholar describes this concept as involving “the cultivation of personal relationships and networks of mutual dependence; and the manufacturing of obligation and indebtedness.”35 While guanxi relationships are neither entirely transactional and self-interested nor lacking in etiquette, ethics, and sentiment,36 relationships rooted in this principle typically last as long as there is something that each counterpart can do for the other. If the situation changes, then the relationship may end.37 Scholars have argued that as China moves toward a market economy, guanxi has become increasingly instrumentalized, creating an “insider/outsider” dichotomy that complicates the building of interpersonal trust with those outside an existing guanxi network.38 In contrast, U.S. views on the role of trust in relationships differ from more transactional aspects of guanxi. Scholars on intercultural trust have noted that Americans generally ground trust-based relationships in similar values, opinions, and interests instead of transactional and utilitarian reasons.39 Other existing literature on the role of trust in U.S. society and politics confirms that despite Americans’ proclivity for individualism, they highly value relationships rooted in interpersonal trust and that trust is built from seeing outcomes that are consistent with expectations produced at the outset of the relationship.40 Interpersonal trust is important in U.S. relationships, and such trust is established not by utilitarian actions alone but by the reciprocity of meeting expectations. In interviews, U.S. FOGOs confirmed these differing characterizations of U.S. and Chinese relationship building and highlighted this issue as an individual barrier to building trust. They identified the depth, duration, and candidness of a relationship as variables that drive success and the creation of trust between FOGO counterparts. One former U.S. Pacific Fleet commander contrasted his time with PLA counterparts with his experience with other Asian militaries during his active duty career in the PACOM theater.41 This commander observed that close and enduring relationships with FOGO counterparts in countries like India and Japan have created robust, tangible operational results. These relationships were built on the mutual understanding that the two counterparts could sit alone in a room together and discuss important issues that would be difficult for their fellow government counterparts to discuss in other settings. The endurance of these relationships—which have persisted over several decades, even during times when there was not necessarily any self-interested advantage being gained—produced trust between these counterparts over time. U.S. relations with India and Japan provide a stronger foundation for building FOGO relations than the aforementioned military competition that characterizes the current Sino-U.S. relationship. However, the Japan and India case studies are helpful for illustrating U.S. FOGO preferences when building counterpart relations. These priorities include endurance, candid dialogue, and transparency—not necessarily aspects of the “obligation or indebtedness” that primarily characterizes the guanxi relationships that their PLA counterparts might be focused on. This tension creates an individual barrier that prevents the building of trust between FOGO counterparts. While a few retired U.S. FOGOs interviewed for this study referred to their PLA counterparts as “friends” with whom they have built trust during retirement,42 the majority asserted that they were largely unable to build a trust-based relationship with their PLA counterparts while on active duty. One former PACOM commander cited occasional moments of candor and friendliness that were built on the common background of both sides having sons who were military pilots as well as a common type of small-town upbringing. However, this same commander asserted that overall he was “disappointed at the lack of general trust and confidence in our ability to communicate,” and that “little of gravity was given or taken” during exchanges with his PLA counterpart.43 The ability to find “friendly” common interests was rarely translated into a definition of trust-based friendship for most of the retired FOGOs interviewed for this study. The tension between traditional Chinese definitions of relationships among elites (guanxi) and U.S. definitions of these relationships (rooted in interpersonal trust and common values) creates an individual barrier that blocks the building of trust between U.S. and PLA FOGOs. Views on Transparency and Reciprocity </w:t>
      </w:r>
      <w:r w:rsidRPr="008108DE">
        <w:rPr>
          <w:rStyle w:val="StyleUnderline"/>
        </w:rPr>
        <w:t>A</w:t>
      </w:r>
      <w:r w:rsidRPr="009B2DB3">
        <w:rPr>
          <w:sz w:val="16"/>
        </w:rPr>
        <w:t xml:space="preserve"> second </w:t>
      </w:r>
      <w:r w:rsidRPr="008108DE">
        <w:rPr>
          <w:rStyle w:val="StyleUnderline"/>
        </w:rPr>
        <w:t>individual barrier to building trust lies in differing views of the role of transparency and reciprocity in FOGO relationships. Existing international relations literature has found that reciprocity of trust and cooperation is an important aspect of sustaining partnerships between nations,44 a notion that U.S. FOGOs confirmed when discussing the importance of openness in building counterpart relations. However, U.S. FOGOs interviewed for this study voiced frustration with the lack of transparency on the part of their PLA counterparts and found an overall lack of reciprocity in the exhibiting of capabilities during delegation visits to China.</w:t>
      </w:r>
      <w:r w:rsidRPr="009B2DB3">
        <w:rPr>
          <w:sz w:val="16"/>
        </w:rPr>
        <w:t xml:space="preserve"> Several U.S. FOGOs suggested that </w:t>
      </w:r>
      <w:r w:rsidRPr="008108DE">
        <w:rPr>
          <w:rStyle w:val="StyleUnderline"/>
        </w:rPr>
        <w:t>these differences stem from differing normative understandings of transparency and its role in deterrence. U.S. traditions of deterrence</w:t>
      </w:r>
      <w:r w:rsidRPr="009B2DB3">
        <w:rPr>
          <w:sz w:val="16"/>
        </w:rPr>
        <w:t>—as famously described by Thomas Schelling—</w:t>
      </w:r>
      <w:r w:rsidRPr="008108DE">
        <w:rPr>
          <w:rStyle w:val="StyleUnderline"/>
        </w:rPr>
        <w:t>emphasize the importance of transparency in interacting with an adversary to ensure that capabilities, intentions, and consequences are mutually clear</w:t>
      </w:r>
      <w:r w:rsidRPr="009B2DB3">
        <w:rPr>
          <w:sz w:val="16"/>
        </w:rPr>
        <w:t xml:space="preserve">.45 By contrast, existing literature on the subject suggests that </w:t>
      </w:r>
      <w:r w:rsidRPr="008108DE">
        <w:rPr>
          <w:rStyle w:val="StyleUnderline"/>
        </w:rPr>
        <w:t>PLA conceptions of deterrence focus on using manipulation of uncertainty about capabilities to lead a possible adversary to pause for lack of information</w:t>
      </w:r>
      <w:r w:rsidRPr="009B2DB3">
        <w:rPr>
          <w:sz w:val="16"/>
        </w:rPr>
        <w:t xml:space="preserve">.46 Studies analyzing PLA defense white papers indicate that </w:t>
      </w:r>
      <w:r w:rsidRPr="008108DE">
        <w:rPr>
          <w:rStyle w:val="StyleUnderline"/>
        </w:rPr>
        <w:t>while gradual improvements have been made with respect to openness, China’s degree of military transparency is still significantly lower than Asia-Pacific democracies such as Japan and South Korea.</w:t>
      </w:r>
      <w:r w:rsidRPr="009B2DB3">
        <w:rPr>
          <w:sz w:val="16"/>
        </w:rPr>
        <w:t xml:space="preserve">47 One 2004 study cited </w:t>
      </w:r>
      <w:r w:rsidRPr="008108DE">
        <w:rPr>
          <w:rStyle w:val="StyleUnderline"/>
        </w:rPr>
        <w:t xml:space="preserve">a PLA official </w:t>
      </w:r>
      <w:r w:rsidRPr="009B2DB3">
        <w:rPr>
          <w:sz w:val="16"/>
        </w:rPr>
        <w:t>who</w:t>
      </w:r>
      <w:r w:rsidRPr="008108DE">
        <w:rPr>
          <w:rStyle w:val="StyleUnderline"/>
        </w:rPr>
        <w:t xml:space="preserve"> asserted that “transparency is a tool of the strong to be used against the weak</w:t>
      </w:r>
      <w:r w:rsidRPr="009B2DB3">
        <w:rPr>
          <w:sz w:val="16"/>
        </w:rPr>
        <w:t xml:space="preserve">.”48 Research interviews for this study confirm this U.S. perception of PLA officials’ views on transparency. One expert on the PLA explained that Chinese officials have long regarded transparency as a “luxury that strong militaries can afford and will use to their advantage by badgering lesser powers into revealing their capabilities and weaknesses.”49 Another former senior policymaker said that a constant challenge for the United States is determining whether the lack of PLA transparency is due to the embarrassment of possessing insufficient capabilities or for deterrent effect.50 Several retired FOGOs said that the </w:t>
      </w:r>
      <w:r w:rsidRPr="008108DE">
        <w:rPr>
          <w:rStyle w:val="StyleUnderline"/>
        </w:rPr>
        <w:t>PLA generally preferred formal military protocol and strictly drafted dialogue in lieu of transparent, candid dialogue.</w:t>
      </w:r>
      <w:r w:rsidRPr="009B2DB3">
        <w:rPr>
          <w:sz w:val="16"/>
        </w:rPr>
        <w:t xml:space="preserve"> One retired general officer described dialogues laden with formal protocol demanded by the PLA as “all sizzle and no steak,” </w:t>
      </w:r>
      <w:r w:rsidRPr="008108DE">
        <w:rPr>
          <w:rStyle w:val="StyleUnderline"/>
        </w:rPr>
        <w:t>resulting in few transparent exchanges or tangible accomplishments</w:t>
      </w:r>
      <w:r w:rsidRPr="009B2DB3">
        <w:rPr>
          <w:sz w:val="16"/>
        </w:rPr>
        <w:t xml:space="preserve">.51 Lack of transparency was commonly cited in interviews with U.S. FOGOs as a driving factor for distrust of their PLA counterparts. </w:t>
      </w:r>
      <w:r w:rsidRPr="008108DE">
        <w:rPr>
          <w:rStyle w:val="StyleUnderline"/>
        </w:rPr>
        <w:t>This lack of transparency in turn manifests itself in a lack of reciprocity during delegation visits.</w:t>
      </w:r>
      <w:r w:rsidRPr="009B2DB3">
        <w:rPr>
          <w:sz w:val="16"/>
        </w:rPr>
        <w:t xml:space="preserve"> The majority of retired U.S. FOGOs interviewed for this article asserted that reciprocity of transparency was rarely felt when visiting China on delegations. One former commander of U.S. Pacific Fleet argued that “reciprocity should be expected as a standard” in building healthy mil-mil relations.52 A former PACOM commander recalled that he would bring his Chinese counterparts to the United States and let them extensively tour Pearl Harbor, fly in the back seat of an F-15 fighter during a large-scale exercise, tour a nuclear submarine, and meet and freely talk to the enlisted force during visits. In exchange, his delegations to China were generally characterized by limited visibility of capabilities, scripted exercise observations, and partial facility visits (including a less-than-memorable trip to Guangzhou Air Base when no aircraft were present on the ramp). He summarized his relationship with PLA counterparts as “hardly” characterized by “mutually reciprocal transparency.”53 This sentiment was echoed by several other retired U.S. FOGOs interviewed for this study, and </w:t>
      </w:r>
      <w:r w:rsidRPr="008108DE">
        <w:rPr>
          <w:rStyle w:val="Emphasis"/>
        </w:rPr>
        <w:t>the lack of reciprocity in delegation visits was cited as a large individual barrier to the building of trust between counterparts</w:t>
      </w:r>
      <w:r w:rsidRPr="009B2DB3">
        <w:rPr>
          <w:sz w:val="16"/>
        </w:rPr>
        <w:t xml:space="preserve">. Views on Top-Down Versus Bottom-Up Relations </w:t>
      </w:r>
      <w:r w:rsidRPr="008108DE">
        <w:rPr>
          <w:rStyle w:val="StyleUnderline"/>
        </w:rPr>
        <w:t>A third individual barrier arises from differing views on how relations should be built between the two militaries, which impedes the building of trust between counterparts</w:t>
      </w:r>
      <w:r w:rsidRPr="009B2DB3">
        <w:rPr>
          <w:sz w:val="16"/>
        </w:rPr>
        <w:t>. One analyst affirmed that</w:t>
      </w:r>
      <w:r w:rsidRPr="008108DE">
        <w:rPr>
          <w:rStyle w:val="StyleUnderline"/>
        </w:rPr>
        <w:t xml:space="preserve"> the United States sees the mil-mil relationship as something that should be built from the “bottom up</w:t>
      </w:r>
      <w:r w:rsidRPr="009B2DB3">
        <w:rPr>
          <w:sz w:val="16"/>
        </w:rPr>
        <w:t xml:space="preserve">.” The rationale is that relations across all ranks and grades of the officer corps will eventually create close ties between individuals, units, the overall mil-mil relationship, and eventually diplomatic relations as a whole.54 In addition to potentially creating increased operational value, experts on the PLA have noted in existing literature that more regular contact between U.S. and PLA personnel across all ranks may hold the greatest promise for improving the overall mil-mil relationship.55 </w:t>
      </w:r>
      <w:r w:rsidRPr="008108DE">
        <w:rPr>
          <w:rStyle w:val="StyleUnderline"/>
        </w:rPr>
        <w:t>However, the Chinese understand this process in the opposite terms: building relations should be a “top-down” endeavor, and relationships between FOGOs are only a means of conveying strategic direction from the Chinese Communist Party (CCP) that will then be executed by the rest of the force. Therefore, the PLA does not necessarily view the building of interpersonal trust between FOGOs as a means for creating operational value, but instead sees this process as a means of signaling CCP intent and priorities</w:t>
      </w:r>
      <w:r w:rsidRPr="009B2DB3">
        <w:rPr>
          <w:sz w:val="16"/>
        </w:rPr>
        <w:t xml:space="preserve">.56 </w:t>
      </w:r>
      <w:r w:rsidRPr="008108DE">
        <w:rPr>
          <w:rStyle w:val="Emphasis"/>
        </w:rPr>
        <w:t xml:space="preserve">These conflicting top-down and bottom-up views reflect a cultural and systemic difference that manifests itself as an individual barrier </w:t>
      </w:r>
      <w:r w:rsidRPr="009B2DB3">
        <w:rPr>
          <w:sz w:val="16"/>
        </w:rPr>
        <w:t>when FOGOs attempt</w:t>
      </w:r>
      <w:r w:rsidRPr="00D91518">
        <w:rPr>
          <w:rStyle w:val="StyleUnderline"/>
        </w:rPr>
        <w:t xml:space="preserve"> to </w:t>
      </w:r>
      <w:r w:rsidRPr="009B2DB3">
        <w:rPr>
          <w:sz w:val="16"/>
        </w:rPr>
        <w:t>build</w:t>
      </w:r>
      <w:r w:rsidRPr="00D91518">
        <w:rPr>
          <w:rStyle w:val="StyleUnderline"/>
        </w:rPr>
        <w:t xml:space="preserve"> trust and </w:t>
      </w:r>
      <w:r w:rsidRPr="009B2DB3">
        <w:rPr>
          <w:sz w:val="16"/>
        </w:rPr>
        <w:t>instead</w:t>
      </w:r>
      <w:r w:rsidRPr="00D91518">
        <w:rPr>
          <w:rStyle w:val="StyleUnderline"/>
        </w:rPr>
        <w:t xml:space="preserve"> find that their counterpart seeks a different end state for the interpersonal relationship.</w:t>
      </w:r>
      <w:r>
        <w:rPr>
          <w:rStyle w:val="StyleUnderline"/>
        </w:rPr>
        <w:t xml:space="preserve"> </w:t>
      </w:r>
      <w:r w:rsidRPr="009B2DB3">
        <w:rPr>
          <w:sz w:val="16"/>
        </w:rPr>
        <w:t xml:space="preserve">Interviews with U.S. FOGOs confirmed these differing views on how the mil-mil relationship should be constructed. Several argued that “conversations should be happening at the lowest levels,” to include enlisted and junior officers rather than only FOGOs.57 Despite PLA FOGOs expressing an interest in enlisted force development, one former senior enlisted leader with extensive PLA engagement experience argued that PLA FOGOs largely “feared” direct engagement with enlisted officers because of their lack of ability to control that relationship at the highest levels.58 Such fundamentally differing views over how relationships should be constructed—top-down versus bottom-up—will continue to present an individual barrier to U.S. and PLA FOGOs building trust in a relationship. Views on China’s Place in the World </w:t>
      </w:r>
      <w:r w:rsidRPr="00D0558C">
        <w:rPr>
          <w:rStyle w:val="StyleUnderline"/>
        </w:rPr>
        <w:t>A final individual barrier perceived by U.S.</w:t>
      </w:r>
      <w:r w:rsidRPr="009B2DB3">
        <w:rPr>
          <w:sz w:val="16"/>
        </w:rPr>
        <w:t xml:space="preserve"> FOGOs </w:t>
      </w:r>
      <w:r w:rsidRPr="00D0558C">
        <w:rPr>
          <w:rStyle w:val="StyleUnderline"/>
        </w:rPr>
        <w:t xml:space="preserve">was their PLA counterparts’ </w:t>
      </w:r>
      <w:r w:rsidRPr="00D0558C">
        <w:rPr>
          <w:rStyle w:val="Emphasis"/>
        </w:rPr>
        <w:t>insecurities over China’s growing power on the world stage</w:t>
      </w:r>
      <w:r w:rsidRPr="00D0558C">
        <w:rPr>
          <w:rStyle w:val="StyleUnderline"/>
        </w:rPr>
        <w:t>.</w:t>
      </w:r>
      <w:r w:rsidRPr="009B2DB3">
        <w:rPr>
          <w:sz w:val="16"/>
        </w:rPr>
        <w:t xml:space="preserve"> </w:t>
      </w:r>
      <w:r w:rsidRPr="00D0558C">
        <w:rPr>
          <w:rStyle w:val="StyleUnderline"/>
        </w:rPr>
        <w:t>The PLA, as the armed wing of the CCP, exhibits many of the contradictions and insecurities that are a product of Chinese domestic politics—which fuel this individual barrier of insecurity. The normative views of the CCP formed by domestic politics have been well-documented in existing literature</w:t>
      </w:r>
      <w:r w:rsidRPr="009B2DB3">
        <w:rPr>
          <w:sz w:val="16"/>
        </w:rPr>
        <w:t xml:space="preserve">. One scholar labeled China a “fragile superpower” because of the tenuous domestic political situation that drives CCP foreign policy.59 Another scholar asserted that Chinese leaders often feel uncertain and vulnerable when dealing with powerful countries such as the United States, which in turn drives Beijing’s unpredictable foreign policy.60 Domestic politics as a driver of CCP insecurity is thus an important normative variable in PLA FOGO actions, one that obstructs the building of trust with U.S. counterparts. Shaped by these insecurities, </w:t>
      </w:r>
      <w:r w:rsidRPr="00D0558C">
        <w:rPr>
          <w:rStyle w:val="StyleUnderline"/>
        </w:rPr>
        <w:t>PLA</w:t>
      </w:r>
      <w:r w:rsidRPr="009B2DB3">
        <w:rPr>
          <w:sz w:val="16"/>
        </w:rPr>
        <w:t xml:space="preserve"> FOGO </w:t>
      </w:r>
      <w:r w:rsidRPr="00D0558C">
        <w:rPr>
          <w:rStyle w:val="StyleUnderline"/>
        </w:rPr>
        <w:t>views of China’s military role in the Asia-Pacific vis-à-vis the United States are an individual barrier to building trust that was consistently mentioned in interviews</w:t>
      </w:r>
      <w:r w:rsidRPr="009B2DB3">
        <w:rPr>
          <w:sz w:val="16"/>
        </w:rPr>
        <w:t xml:space="preserve"> with U.S. FOGOs. One former PACOM leader asserted that the </w:t>
      </w:r>
      <w:r w:rsidRPr="00D0558C">
        <w:rPr>
          <w:rStyle w:val="Emphasis"/>
        </w:rPr>
        <w:t>PLA as a whole is far more suspicious of the United States and its regional intentions than other entities in the Chinese government</w:t>
      </w:r>
      <w:r w:rsidRPr="009B2DB3">
        <w:rPr>
          <w:sz w:val="16"/>
        </w:rPr>
        <w:t xml:space="preserve">.61 Another retired flag officer noted that in his experience </w:t>
      </w:r>
      <w:r w:rsidRPr="00D0558C">
        <w:rPr>
          <w:rStyle w:val="StyleUnderline"/>
        </w:rPr>
        <w:t>many PLA officers appear to view China’s relationship with the United States through the lens of “a hundred years of being a victim.</w:t>
      </w:r>
      <w:r w:rsidRPr="009B2DB3">
        <w:rPr>
          <w:sz w:val="16"/>
        </w:rPr>
        <w:t xml:space="preserve">”62 </w:t>
      </w:r>
      <w:r w:rsidRPr="00D0558C">
        <w:rPr>
          <w:rStyle w:val="StyleUnderline"/>
        </w:rPr>
        <w:t>Consequently, U.S. operations in the Pacific are viewed by PLA leaders as attempts toward “containment”—</w:t>
      </w:r>
      <w:r w:rsidRPr="009B2DB3">
        <w:rPr>
          <w:sz w:val="16"/>
        </w:rPr>
        <w:t xml:space="preserve">one of the most commonly used words in the nearly two dozen interviews conducted for this research. One retired FOGO asserted that at the strategic level U.S. motives and historical alliances are all contrary to China’s broader strategic goals and motivations, which creates an individual barrier to building trust between counterparts.63 </w:t>
      </w:r>
      <w:r w:rsidRPr="00D0558C">
        <w:rPr>
          <w:rStyle w:val="StyleUnderline"/>
        </w:rPr>
        <w:t>The entrenched view of the United States as striving to contain China’s rise is pervasive throughout the PLA</w:t>
      </w:r>
      <w:r w:rsidRPr="009B2DB3">
        <w:rPr>
          <w:sz w:val="16"/>
        </w:rPr>
        <w:t xml:space="preserve"> FOGO </w:t>
      </w:r>
      <w:r w:rsidRPr="00D0558C">
        <w:rPr>
          <w:rStyle w:val="StyleUnderline"/>
        </w:rPr>
        <w:t>ranks and was commonly cited as an insurmountable individual barrier to building trust in engagement.</w:t>
      </w:r>
      <w:r>
        <w:rPr>
          <w:rStyle w:val="StyleUnderline"/>
        </w:rPr>
        <w:t xml:space="preserve"> </w:t>
      </w:r>
      <w:r w:rsidRPr="00D0558C">
        <w:rPr>
          <w:rStyle w:val="StyleUnderline"/>
        </w:rPr>
        <w:t>The individual barrier arising from differing views on China’s place in the world extends to differing views on the capabilities gap between the U.S. military and the PLA</w:t>
      </w:r>
      <w:r w:rsidRPr="009B2DB3">
        <w:rPr>
          <w:sz w:val="16"/>
        </w:rPr>
        <w:t>. As one former commander of U.S. Pacific Fleet asserted, “</w:t>
      </w:r>
      <w:r w:rsidRPr="00D0558C">
        <w:rPr>
          <w:rStyle w:val="StyleUnderline"/>
        </w:rPr>
        <w:t>the PLA is not as good as they think they are</w:t>
      </w:r>
      <w:r w:rsidRPr="009B2DB3">
        <w:rPr>
          <w:sz w:val="16"/>
        </w:rPr>
        <w:t xml:space="preserve">, nor as good as we tell them they are, </w:t>
      </w:r>
      <w:r w:rsidRPr="00D0558C">
        <w:rPr>
          <w:rStyle w:val="StyleUnderline"/>
        </w:rPr>
        <w:t>and that leads to miscalculation on their part.”</w:t>
      </w:r>
      <w:r w:rsidRPr="009B2DB3">
        <w:rPr>
          <w:sz w:val="16"/>
        </w:rPr>
        <w:t xml:space="preserve">64 For example, a common PLA talking point mentioned by nearly every retired U.S. FOGO interviewed for this study is that U.S. aerial and maritime reconnaissance operations are intended to “contain” China. One former PACOM commander asserted that the </w:t>
      </w:r>
      <w:r w:rsidRPr="00D0558C">
        <w:rPr>
          <w:rStyle w:val="StyleUnderline"/>
        </w:rPr>
        <w:t>PLA complains</w:t>
      </w:r>
      <w:r w:rsidRPr="009B2DB3">
        <w:rPr>
          <w:sz w:val="16"/>
        </w:rPr>
        <w:t xml:space="preserve"> about this issue in large part </w:t>
      </w:r>
      <w:r w:rsidRPr="00D0558C">
        <w:rPr>
          <w:rStyle w:val="StyleUnderline"/>
        </w:rPr>
        <w:t>because it lacks a capability to reciprocate reconnaissance operations near U.S. territories</w:t>
      </w:r>
      <w:r w:rsidRPr="009B2DB3">
        <w:rPr>
          <w:sz w:val="16"/>
        </w:rPr>
        <w:t xml:space="preserve">—a view that was echoed by other officers interviewed.65 A retired U.S. general stated that the </w:t>
      </w:r>
      <w:r w:rsidRPr="00D0558C">
        <w:rPr>
          <w:rStyle w:val="StyleUnderline"/>
        </w:rPr>
        <w:t>PLA’s unwillingness to discuss exercises or show off facilities is caused by “embarrassment” over its capabilities compared with U.S. standards</w:t>
      </w:r>
      <w:r w:rsidRPr="009B2DB3">
        <w:rPr>
          <w:sz w:val="16"/>
        </w:rPr>
        <w:t xml:space="preserve">.66 </w:t>
      </w:r>
      <w:r w:rsidRPr="00D0558C">
        <w:rPr>
          <w:rStyle w:val="StyleUnderline"/>
        </w:rPr>
        <w:t>Such</w:t>
      </w:r>
      <w:r w:rsidRPr="009B2DB3">
        <w:rPr>
          <w:sz w:val="16"/>
        </w:rPr>
        <w:t xml:space="preserve"> </w:t>
      </w:r>
      <w:r w:rsidRPr="00D0558C">
        <w:rPr>
          <w:rStyle w:val="StyleUnderline"/>
        </w:rPr>
        <w:t>perceptions of PLA</w:t>
      </w:r>
      <w:r w:rsidRPr="009B2DB3">
        <w:rPr>
          <w:sz w:val="16"/>
        </w:rPr>
        <w:t xml:space="preserve"> FOGO </w:t>
      </w:r>
      <w:r w:rsidRPr="00D0558C">
        <w:rPr>
          <w:rStyle w:val="StyleUnderline"/>
        </w:rPr>
        <w:t>insecurities over China’s lack of capabilities</w:t>
      </w:r>
      <w:r w:rsidRPr="009B2DB3">
        <w:rPr>
          <w:sz w:val="16"/>
        </w:rPr>
        <w:t xml:space="preserve"> to match its perceived place of power in the world </w:t>
      </w:r>
      <w:r w:rsidRPr="00D0558C">
        <w:rPr>
          <w:rStyle w:val="StyleUnderline"/>
        </w:rPr>
        <w:t>create an individual barrier to building trust between FOGOs</w:t>
      </w:r>
      <w:r w:rsidRPr="009B2DB3">
        <w:rPr>
          <w:sz w:val="16"/>
        </w:rPr>
        <w:t xml:space="preserve">. </w:t>
      </w:r>
      <w:r w:rsidRPr="00D0558C">
        <w:rPr>
          <w:rStyle w:val="Emphasis"/>
        </w:rPr>
        <w:t>However, even if this and other individual barriers discussed in this section can be overcome and trust can be established between active duty FOGO counterparts, numerous institutional barriers still exist that would prevent trust-based relationships from yielding robust operational value</w:t>
      </w:r>
      <w:r w:rsidRPr="009B2DB3">
        <w:rPr>
          <w:sz w:val="16"/>
        </w:rPr>
        <w:t>. These institutional barriers are discussed in the next section.</w:t>
      </w:r>
    </w:p>
    <w:p w:rsidR="00E02E76" w:rsidRPr="009B2DB3" w:rsidRDefault="00E02E76" w:rsidP="00ED6716">
      <w:pPr>
        <w:rPr>
          <w:sz w:val="16"/>
        </w:rPr>
      </w:pPr>
    </w:p>
    <w:p w:rsidR="00ED6716" w:rsidRPr="007379F7" w:rsidRDefault="00ED6716" w:rsidP="00ED6716">
      <w:pPr>
        <w:pStyle w:val="Heading4"/>
      </w:pPr>
      <w:r w:rsidRPr="007379F7">
        <w:t>Improving</w:t>
      </w:r>
      <w:r w:rsidR="00802442">
        <w:t xml:space="preserve"> military relations impossible – political barriers determine efficacy of military engagement. Only the aff can resolve that</w:t>
      </w:r>
    </w:p>
    <w:p w:rsidR="00E02E76" w:rsidRPr="009B2DB3" w:rsidRDefault="00ED6716" w:rsidP="00ED6716">
      <w:pPr>
        <w:rPr>
          <w:sz w:val="16"/>
        </w:rPr>
      </w:pPr>
      <w:r w:rsidRPr="007379F7">
        <w:rPr>
          <w:rStyle w:val="Style13ptBold"/>
        </w:rPr>
        <w:t>Yung 15</w:t>
      </w:r>
      <w:r w:rsidRPr="009B2DB3">
        <w:rPr>
          <w:sz w:val="16"/>
        </w:rPr>
        <w:t>- Donald Bren Chair of Non-Western Strategic Thought and Director of East Asian Studies, Marine Corps University (Dr. Christopher D. “Continuity and Change in Sino-US Military-to-Military Relations” Conflict and Cooperation in Sino-US Relations: Change and Continuity, Causes 6/16/15)//ET</w:t>
      </w:r>
    </w:p>
    <w:p w:rsidR="00ED6716" w:rsidRPr="009B2DB3" w:rsidRDefault="00ED6716" w:rsidP="00ED6716">
      <w:pPr>
        <w:rPr>
          <w:sz w:val="16"/>
        </w:rPr>
      </w:pPr>
      <w:r w:rsidRPr="009B2DB3">
        <w:rPr>
          <w:sz w:val="16"/>
        </w:rPr>
        <w:t xml:space="preserve">The description of Sino-American military-to-military relations as a “political football” might be considered too simplistic. However, there is no question that </w:t>
      </w:r>
      <w:r w:rsidRPr="007379F7">
        <w:rPr>
          <w:u w:val="single"/>
        </w:rPr>
        <w:t xml:space="preserve">since normalization, </w:t>
      </w:r>
      <w:r w:rsidRPr="007379F7">
        <w:rPr>
          <w:rStyle w:val="Emphasis"/>
        </w:rPr>
        <w:t>the military relationship has been subordinate to the larger political and strategic objectives of the two countries.</w:t>
      </w:r>
      <w:r w:rsidRPr="009B2DB3">
        <w:rPr>
          <w:sz w:val="16"/>
        </w:rPr>
        <w:t xml:space="preserve"> Immediately after normal-izing the relationship the Carter administration limited arms sales and technology transfers to the PRC out of concern over the impact on the US relationship with the Soviet Union</w:t>
      </w:r>
      <w:r w:rsidRPr="00E02E76">
        <w:rPr>
          <w:rStyle w:val="StyleUnderline"/>
        </w:rPr>
        <w:t>. The Chinese for their part put a halt to deepening military-to-military relations following the passage of the TRA, and then later the new administration announced arms sales to Taiwan. Although both sides have initiated cutoffs in the military relationship, the Chinese have done so much more frequently. Some china watchers argue that this simply reflects the fact that</w:t>
      </w:r>
      <w:r w:rsidRPr="009B2DB3">
        <w:rPr>
          <w:sz w:val="16"/>
        </w:rPr>
        <w:t xml:space="preserve"> </w:t>
      </w:r>
      <w:r w:rsidRPr="007379F7">
        <w:rPr>
          <w:rStyle w:val="Emphasis"/>
        </w:rPr>
        <w:t>China values the military relationship less than the US</w:t>
      </w:r>
      <w:r w:rsidRPr="009B2DB3">
        <w:rPr>
          <w:sz w:val="16"/>
        </w:rPr>
        <w:t xml:space="preserve">. If it did not, the PLA would act to protect the relationship as China does with other elements of the bilateral relationship. Other China watchers disagree and point out that China uses the military-to-military relationship just as it does other elements in its strategic tool kit. That is, the Chinese engage in a cost-ben-efit analysis and if they conclude that a larger strategic goal is attained by cutting off the military relationship they will do so; however, if strategic goals require the military-to-military relationship be intact, the Chinese will follow that path. Advocates of this school of thought frequently point out that the Chinese now see continued value in maintaining high-level contact with the DOD. They note that the Chinese appear to have accepted the argument put forth by the US that </w:t>
      </w:r>
      <w:r w:rsidRPr="007379F7">
        <w:rPr>
          <w:u w:val="single"/>
        </w:rPr>
        <w:t xml:space="preserve">in times of crisis and difficulty between the two countries military relations should not be cut off completely; </w:t>
      </w:r>
      <w:r w:rsidRPr="00E02E76">
        <w:rPr>
          <w:rStyle w:val="StyleUnderline"/>
        </w:rPr>
        <w:t>this is when sustained relationships are most valuable</w:t>
      </w:r>
      <w:r w:rsidRPr="00E02E76">
        <w:rPr>
          <w:rStyle w:val="Emphasis"/>
        </w:rPr>
        <w:t>.</w:t>
      </w:r>
      <w:r w:rsidRPr="009B2DB3">
        <w:rPr>
          <w:sz w:val="16"/>
        </w:rPr>
        <w:t xml:space="preserve"> As a consequence, </w:t>
      </w:r>
      <w:r w:rsidRPr="007379F7">
        <w:rPr>
          <w:u w:val="single"/>
        </w:rPr>
        <w:t>the Chinese now do not talk of freezing or suspending the relationship, they now refer to such actions as “dialing back the intensity of contacts” and they note that high-level dialogs such as DCT went on as planned following the most recent arms sales announcements.</w:t>
      </w:r>
      <w:r w:rsidRPr="009B2DB3">
        <w:rPr>
          <w:sz w:val="16"/>
        </w:rPr>
        <w:t xml:space="preserve"> In similar fashion, </w:t>
      </w:r>
      <w:r w:rsidRPr="007379F7">
        <w:rPr>
          <w:u w:val="single"/>
        </w:rPr>
        <w:t>when the larger political is going well the bilateral military relationship follows.</w:t>
      </w:r>
      <w:r w:rsidRPr="009B2DB3">
        <w:rPr>
          <w:sz w:val="16"/>
        </w:rPr>
        <w:t xml:space="preserve"> Following the Obama-Hu summit of 2011, and the declared intention of both leaders to improve the relationship of the militaries, the military-to-military relationship has involved a number of high-level military exchanges. Additionally, when the political leadership in Beijing stated that it intended to develop a “new kind of major power relation-ship” with the US, China’s military leadership began talk of a “new kind of major military relationship” with the US.</w:t>
      </w:r>
    </w:p>
    <w:p w:rsidR="00ED6716" w:rsidRPr="009B2DB3" w:rsidRDefault="00ED6716" w:rsidP="00ED6716">
      <w:pPr>
        <w:rPr>
          <w:sz w:val="16"/>
        </w:rPr>
      </w:pPr>
    </w:p>
    <w:p w:rsidR="00B23F7E" w:rsidRDefault="00B23F7E" w:rsidP="00B23F7E">
      <w:pPr>
        <w:pStyle w:val="Heading3"/>
      </w:pPr>
      <w:r>
        <w:t xml:space="preserve">CP Can’t Solve – Taiwan </w:t>
      </w:r>
    </w:p>
    <w:p w:rsidR="00B55E31" w:rsidRPr="009B2DB3" w:rsidRDefault="00B55E31" w:rsidP="00B55E31">
      <w:pPr>
        <w:rPr>
          <w:sz w:val="16"/>
        </w:rPr>
      </w:pPr>
    </w:p>
    <w:p w:rsidR="00B55E31" w:rsidRDefault="00B55E31" w:rsidP="00B55E31">
      <w:pPr>
        <w:pStyle w:val="Heading4"/>
      </w:pPr>
      <w:r>
        <w:t>Can’t solve Taiwan – any new tension will suspend cooperation</w:t>
      </w:r>
    </w:p>
    <w:p w:rsidR="00B55E31" w:rsidRPr="009B2DB3" w:rsidRDefault="00B55E31" w:rsidP="00B55E31">
      <w:pPr>
        <w:rPr>
          <w:sz w:val="16"/>
        </w:rPr>
      </w:pPr>
      <w:r>
        <w:rPr>
          <w:b/>
        </w:rPr>
        <w:t xml:space="preserve">The Economist, 12 </w:t>
      </w:r>
      <w:r w:rsidRPr="009B2DB3">
        <w:rPr>
          <w:sz w:val="16"/>
        </w:rPr>
        <w:t>(“The dragon’s new teeth” 4/7, http://www.economist.com/node/21552193</w:t>
      </w:r>
    </w:p>
    <w:p w:rsidR="00B55E31" w:rsidRPr="009B2DB3" w:rsidRDefault="00B55E31" w:rsidP="00B55E31">
      <w:pPr>
        <w:rPr>
          <w:sz w:val="16"/>
        </w:rPr>
      </w:pPr>
      <w:r w:rsidRPr="009B2DB3">
        <w:rPr>
          <w:sz w:val="16"/>
        </w:rPr>
        <w:t xml:space="preserve">Making things more alarming is a lack of transparency over who really controls the guns and ships. China is unique among great powers in that the PLA is not formally part of the state. It is responsible to the Communist Party, and is run by the party's Central Military Commission, not the ministry of defence. Although party and government are obviously very close in China, the party is even more opaque, which complicates outsiders' understanding of where the PLA's loyalties and priorities lie. A better military-to-military relationship between America and China would cast some light into this dark corner. But </w:t>
      </w:r>
      <w:r w:rsidRPr="003B2CF5">
        <w:rPr>
          <w:rStyle w:val="StyleUnderline"/>
        </w:rPr>
        <w:t>the PLA often suspends “mil-mil” relations as a “punishment” whenever tension rises with America over Taiwan.</w:t>
      </w:r>
      <w:r w:rsidRPr="009B2DB3">
        <w:rPr>
          <w:sz w:val="16"/>
        </w:rPr>
        <w:t xml:space="preserve"> </w:t>
      </w:r>
      <w:r w:rsidRPr="003B2CF5">
        <w:rPr>
          <w:rStyle w:val="StyleUnderline"/>
        </w:rPr>
        <w:t xml:space="preserve">The PLA is also </w:t>
      </w:r>
      <w:r w:rsidRPr="003B2CF5">
        <w:rPr>
          <w:rStyle w:val="Emphasis"/>
        </w:rPr>
        <w:t>paranoid about what America might gain</w:t>
      </w:r>
      <w:r w:rsidRPr="003B2CF5">
        <w:rPr>
          <w:rStyle w:val="StyleUnderline"/>
        </w:rPr>
        <w:t xml:space="preserve"> if the relationship between the two countries' armed forces went deeper</w:t>
      </w:r>
      <w:r w:rsidRPr="009B2DB3">
        <w:rPr>
          <w:sz w:val="16"/>
        </w:rPr>
        <w:t>.</w:t>
      </w:r>
    </w:p>
    <w:p w:rsidR="00B55E31" w:rsidRPr="009B2DB3" w:rsidRDefault="00B55E31" w:rsidP="00B55E31">
      <w:pPr>
        <w:rPr>
          <w:sz w:val="16"/>
        </w:rPr>
      </w:pPr>
    </w:p>
    <w:p w:rsidR="00B55E31" w:rsidRDefault="00B55E31" w:rsidP="00B55E31">
      <w:pPr>
        <w:pStyle w:val="Heading4"/>
      </w:pPr>
      <w:r>
        <w:t xml:space="preserve">Suspension makes relations </w:t>
      </w:r>
      <w:r>
        <w:rPr>
          <w:u w:val="single"/>
        </w:rPr>
        <w:t>worse</w:t>
      </w:r>
    </w:p>
    <w:p w:rsidR="00B55E31" w:rsidRPr="009B2DB3" w:rsidRDefault="00B55E31" w:rsidP="00B55E31">
      <w:pPr>
        <w:rPr>
          <w:sz w:val="16"/>
        </w:rPr>
      </w:pPr>
      <w:r>
        <w:rPr>
          <w:b/>
        </w:rPr>
        <w:t xml:space="preserve">Zhu, 12 </w:t>
      </w:r>
      <w:r w:rsidRPr="009B2DB3">
        <w:rPr>
          <w:sz w:val="16"/>
        </w:rPr>
        <w:t xml:space="preserve">- Zhu Feng began his university studies at Peking University’s Department of International Politics in 1981 where he also completed his PhD in 1991. He is currently a professor of International Studies and Deputy Director of the Center for International and Strategic Studies (CISS) at Peking University. (“U.S. REBALANCING IN THE ASIAPACIFIC: CHINA’S RESPONSE AND THE FUTURE REGIONAL ORDER“ </w:t>
      </w:r>
      <w:hyperlink r:id="rId36" w:history="1">
        <w:r w:rsidRPr="009B2DB3">
          <w:rPr>
            <w:rStyle w:val="Hyperlink"/>
            <w:sz w:val="16"/>
          </w:rPr>
          <w:t>http://www.victoria.ac.nz/hppi/centres/strategic-studies/documents/DP12-12FullDocOnlineVersion.pdf</w:t>
        </w:r>
      </w:hyperlink>
    </w:p>
    <w:p w:rsidR="00B55E31" w:rsidRPr="009B2DB3" w:rsidRDefault="00B55E31" w:rsidP="00B55E31">
      <w:pPr>
        <w:rPr>
          <w:sz w:val="16"/>
        </w:rPr>
      </w:pPr>
      <w:r w:rsidRPr="009B2DB3">
        <w:rPr>
          <w:sz w:val="16"/>
        </w:rPr>
        <w:t xml:space="preserve">Strengthening the military dialogue between the United States and China has become more necessary than ever. A stable economic regional order requires a stable and consistent economic as well as military relationship between China and the U.S. Thus, </w:t>
      </w:r>
      <w:r w:rsidRPr="00C970E7">
        <w:rPr>
          <w:rStyle w:val="StyleUnderline"/>
        </w:rPr>
        <w:t>China must stop suspending ‘mil-mil’ relations with the U.S. as a punishment whenever</w:t>
      </w:r>
      <w:r>
        <w:rPr>
          <w:rStyle w:val="StyleUnderline"/>
        </w:rPr>
        <w:t xml:space="preserve"> </w:t>
      </w:r>
      <w:r w:rsidRPr="00C970E7">
        <w:rPr>
          <w:rStyle w:val="StyleUnderline"/>
        </w:rPr>
        <w:t>tension rises</w:t>
      </w:r>
      <w:r w:rsidRPr="009B2DB3">
        <w:rPr>
          <w:sz w:val="16"/>
        </w:rPr>
        <w:t xml:space="preserve"> with America </w:t>
      </w:r>
      <w:r w:rsidRPr="00C970E7">
        <w:rPr>
          <w:rStyle w:val="StyleUnderline"/>
        </w:rPr>
        <w:t>over Taiwan. By dodging mil-mil exchanges with America,</w:t>
      </w:r>
      <w:r>
        <w:rPr>
          <w:rStyle w:val="StyleUnderline"/>
        </w:rPr>
        <w:t xml:space="preserve"> </w:t>
      </w:r>
      <w:r w:rsidRPr="00C970E7">
        <w:rPr>
          <w:rStyle w:val="StyleUnderline"/>
        </w:rPr>
        <w:t>China adds further volatility to the relationship, sending negative signals to the global</w:t>
      </w:r>
      <w:r>
        <w:rPr>
          <w:rStyle w:val="StyleUnderline"/>
        </w:rPr>
        <w:t xml:space="preserve"> </w:t>
      </w:r>
      <w:r w:rsidRPr="00C970E7">
        <w:rPr>
          <w:rStyle w:val="StyleUnderline"/>
        </w:rPr>
        <w:t>economic system as well as making Chinese intentions appear even less trustworthy</w:t>
      </w:r>
      <w:r w:rsidRPr="009B2DB3">
        <w:rPr>
          <w:sz w:val="16"/>
        </w:rPr>
        <w:t xml:space="preserve">. But 2012 has witnessed some positive progress in military dialogue between China and the U.S. The two sides completed exchanges of visits by their respective heads of defence, and carried out their first counter-piracy naval exercise. Beijing promised that it would dispatch a warship to attend the 2014 Pacific Rim (RIMPAC) multinational exercise when the U.S. Secretary of Defense Leon Panetta visited Beijing in September 2012. This has given new momentum to mil-mil relations. </w:t>
      </w:r>
    </w:p>
    <w:p w:rsidR="00B55E31" w:rsidRPr="009B2DB3" w:rsidRDefault="00B55E31" w:rsidP="00B55E31">
      <w:pPr>
        <w:rPr>
          <w:sz w:val="16"/>
        </w:rPr>
      </w:pPr>
    </w:p>
    <w:p w:rsidR="00B23F7E" w:rsidRPr="007379F7" w:rsidRDefault="00B23F7E" w:rsidP="00B23F7E">
      <w:pPr>
        <w:pStyle w:val="Heading4"/>
      </w:pPr>
      <w:r w:rsidRPr="007379F7">
        <w:t>CP can’t solve</w:t>
      </w:r>
      <w:r>
        <w:t xml:space="preserve"> absent the aff </w:t>
      </w:r>
      <w:r w:rsidRPr="007379F7">
        <w:t xml:space="preserve">—Taiwan </w:t>
      </w:r>
      <w:r>
        <w:t>is the biggest obstacle</w:t>
      </w:r>
      <w:r w:rsidRPr="007379F7">
        <w:t xml:space="preserve"> to US- China military relations</w:t>
      </w:r>
    </w:p>
    <w:p w:rsidR="00B23F7E" w:rsidRPr="009B2DB3" w:rsidRDefault="00B23F7E" w:rsidP="00B23F7E">
      <w:pPr>
        <w:rPr>
          <w:sz w:val="16"/>
        </w:rPr>
      </w:pPr>
      <w:r w:rsidRPr="007379F7">
        <w:rPr>
          <w:rStyle w:val="Style13ptBold"/>
        </w:rPr>
        <w:t>Yung 15</w:t>
      </w:r>
      <w:r w:rsidRPr="009B2DB3">
        <w:rPr>
          <w:sz w:val="16"/>
        </w:rPr>
        <w:t>- Donald Bren Chair of Non-Western Strategic Thought and Director of East Asian Studies, Marine Corps University (Dr. Christopher D. “Continuity and Change in Sino-US Military-to-Military Relations” Conflict and Cooperation in Sino-US Relations: Change and Continuity, Causes 6/16/15)//ET</w:t>
      </w:r>
    </w:p>
    <w:p w:rsidR="00B23F7E" w:rsidRPr="007379F7" w:rsidRDefault="00B23F7E" w:rsidP="00B23F7E">
      <w:pPr>
        <w:rPr>
          <w:u w:val="single"/>
        </w:rPr>
      </w:pPr>
      <w:r w:rsidRPr="007379F7">
        <w:rPr>
          <w:u w:val="single"/>
        </w:rPr>
        <w:t>A</w:t>
      </w:r>
      <w:r w:rsidRPr="009B2DB3">
        <w:rPr>
          <w:sz w:val="16"/>
        </w:rPr>
        <w:t xml:space="preserve"> second </w:t>
      </w:r>
      <w:r w:rsidRPr="007379F7">
        <w:rPr>
          <w:u w:val="single"/>
        </w:rPr>
        <w:t>recurring theme in the military-to-military relationship is that the Taiwan issue has been at the heart of most of the disruptions in military ties</w:t>
      </w:r>
      <w:r w:rsidRPr="009B2DB3">
        <w:rPr>
          <w:sz w:val="16"/>
        </w:rPr>
        <w:t xml:space="preserve">. </w:t>
      </w:r>
      <w:r w:rsidRPr="007379F7">
        <w:rPr>
          <w:u w:val="single"/>
        </w:rPr>
        <w:t>The first halting of the progress in the military relationship</w:t>
      </w:r>
      <w:r w:rsidRPr="009B2DB3">
        <w:rPr>
          <w:sz w:val="16"/>
        </w:rPr>
        <w:t xml:space="preserve"> during the Carter presidency </w:t>
      </w:r>
      <w:r w:rsidRPr="007379F7">
        <w:rPr>
          <w:u w:val="single"/>
        </w:rPr>
        <w:t>took place following the passage of the TRA</w:t>
      </w:r>
      <w:r w:rsidRPr="009B2DB3">
        <w:rPr>
          <w:sz w:val="16"/>
        </w:rPr>
        <w:t xml:space="preserve">. </w:t>
      </w:r>
      <w:r w:rsidRPr="007379F7">
        <w:rPr>
          <w:u w:val="single"/>
        </w:rPr>
        <w:t>The next disruption followed</w:t>
      </w:r>
      <w:r w:rsidRPr="009B2DB3">
        <w:rPr>
          <w:sz w:val="16"/>
        </w:rPr>
        <w:t xml:space="preserve"> the Reagan </w:t>
      </w:r>
      <w:r w:rsidRPr="007379F7">
        <w:rPr>
          <w:u w:val="single"/>
        </w:rPr>
        <w:t>announcement of arms sales</w:t>
      </w:r>
      <w:r w:rsidRPr="009B2DB3">
        <w:rPr>
          <w:sz w:val="16"/>
        </w:rPr>
        <w:t xml:space="preserve"> to the island. Despite robust ties during the Clinton administration, </w:t>
      </w:r>
      <w:r w:rsidRPr="007379F7">
        <w:rPr>
          <w:u w:val="single"/>
        </w:rPr>
        <w:t>the military-to-military relations were cut off by both sides following the Taiwan missile crisis of the mid-1990s and successive Taiwan arms sales announcements have also led to freezes in the military-to-military relationship.</w:t>
      </w:r>
      <w:r w:rsidRPr="009B2DB3">
        <w:rPr>
          <w:sz w:val="16"/>
        </w:rPr>
        <w:t xml:space="preserve"> Of course other external shocks have led to the cutoff of ties (e.g., the Belgrade bombing, the EP-3 incident), but </w:t>
      </w:r>
      <w:r w:rsidRPr="007379F7">
        <w:rPr>
          <w:rStyle w:val="Emphasis"/>
        </w:rPr>
        <w:t>Taiwan has been the most prominent cause of the disruption</w:t>
      </w:r>
      <w:r w:rsidRPr="009B2DB3">
        <w:rPr>
          <w:sz w:val="16"/>
        </w:rPr>
        <w:t>. Curiously,</w:t>
      </w:r>
      <w:r w:rsidRPr="007379F7">
        <w:rPr>
          <w:u w:val="single"/>
        </w:rPr>
        <w:t xml:space="preserve"> this has also been the case even when cross-straits relations have been relatively good.</w:t>
      </w:r>
      <w:r w:rsidRPr="009B2DB3">
        <w:rPr>
          <w:sz w:val="16"/>
        </w:rPr>
        <w:t xml:space="preserve"> Following the elections of President Ma Ying-jeou and the return of the KMT to power in 2008, the bilateral relationship between mainland China and Taiwan had been steadily improving. Yet despite these good relations the </w:t>
      </w:r>
      <w:r w:rsidRPr="007379F7">
        <w:rPr>
          <w:u w:val="single"/>
        </w:rPr>
        <w:t>Obama administration’s announcement in 2010 that it would be selling weapons systems to Taiwan led to an eight-month freeze in the military-to-military relationship.</w:t>
      </w:r>
    </w:p>
    <w:p w:rsidR="00B23F7E" w:rsidRPr="009B2DB3" w:rsidRDefault="00B23F7E" w:rsidP="00B23F7E">
      <w:pPr>
        <w:rPr>
          <w:sz w:val="16"/>
        </w:rPr>
      </w:pPr>
    </w:p>
    <w:p w:rsidR="00B23F7E" w:rsidRDefault="00B23F7E" w:rsidP="00B23F7E">
      <w:pPr>
        <w:pStyle w:val="Heading3"/>
      </w:pPr>
      <w:r>
        <w:t>CP Can’t Solve – Trust</w:t>
      </w:r>
    </w:p>
    <w:p w:rsidR="00B23F7E" w:rsidRDefault="00B23F7E" w:rsidP="00B23F7E">
      <w:pPr>
        <w:pStyle w:val="Heading4"/>
      </w:pPr>
      <w:r>
        <w:t>Interpersonal barriers between US military and PLA counterparts perpetuate mistrust and create high expectations with minimal returns</w:t>
      </w:r>
    </w:p>
    <w:p w:rsidR="00B23F7E" w:rsidRPr="009B2DB3" w:rsidRDefault="00B23F7E" w:rsidP="00B23F7E">
      <w:pPr>
        <w:rPr>
          <w:sz w:val="16"/>
        </w:rPr>
      </w:pPr>
      <w:r>
        <w:rPr>
          <w:rStyle w:val="Style13ptBold"/>
        </w:rPr>
        <w:t>Nolan 15</w:t>
      </w:r>
      <w:r w:rsidRPr="009B2DB3">
        <w:rPr>
          <w:sz w:val="16"/>
        </w:rPr>
        <w:t xml:space="preserve"> active duty U.S. Air Force officer currently assigned, MA degree from Georgetown University’s Edmund A. Walsh School of Foreign Service (James, July, Why Can’t We Be Friends? Assessing the Operational Value of Engaging PLA Leadership,” Asia Policy, Project Muse) AAB</w:t>
      </w:r>
      <w:r w:rsidR="00FA1F2F" w:rsidRPr="009B2DB3">
        <w:rPr>
          <w:sz w:val="16"/>
        </w:rPr>
        <w:t xml:space="preserve"> </w:t>
      </w:r>
      <w:r>
        <w:rPr>
          <w:b/>
        </w:rPr>
        <w:t>*FOGO = Flag Officer/General officer (military officials)</w:t>
      </w:r>
    </w:p>
    <w:p w:rsidR="00B23F7E" w:rsidRDefault="00B23F7E" w:rsidP="00B23F7E">
      <w:pPr>
        <w:rPr>
          <w:rStyle w:val="StyleUnderline"/>
        </w:rPr>
      </w:pPr>
      <w:r w:rsidRPr="0090602A">
        <w:rPr>
          <w:rStyle w:val="StyleUnderline"/>
        </w:rPr>
        <w:t>I began my research at the interpersonal level, examining how FOGOs interact with their counterparts and whether trust is formed between individual FOGOs</w:t>
      </w:r>
      <w:r w:rsidRPr="009B2DB3">
        <w:rPr>
          <w:sz w:val="16"/>
        </w:rPr>
        <w:t xml:space="preserve">. However, as more qualitative evidence began to emerge throughout my interviews, I found that interpersonal </w:t>
      </w:r>
      <w:r w:rsidRPr="0090602A">
        <w:rPr>
          <w:rStyle w:val="StyleUnderline"/>
        </w:rPr>
        <w:t>FOGO relations were generally unable not only to build trust but also to produce operational value. Whether two FOGOs from opposite worldviews can bridge their personal divides to build trust was important to advancing the overall mil-mil relationship, but a strong interpersonal connection alone would not yield operational value.</w:t>
      </w:r>
      <w:r>
        <w:rPr>
          <w:rStyle w:val="StyleUnderline"/>
        </w:rPr>
        <w:t xml:space="preserve"> </w:t>
      </w:r>
      <w:r w:rsidRPr="009B2DB3">
        <w:rPr>
          <w:sz w:val="16"/>
        </w:rPr>
        <w:t xml:space="preserve">Figure 1 visually depicts the findings of this research. </w:t>
      </w:r>
      <w:r w:rsidRPr="0090602A">
        <w:rPr>
          <w:rStyle w:val="StyleUnderline"/>
        </w:rPr>
        <w:t>At the interpersonal level, numerous individual barriers—defined as differences in attitudes and worldviews that impede the meeting of mutual expectations—block the creation of trust between counterparts. However, even if trust could be established between counterparts, substantial institutional barriers—understood as political and military organizational structures that limit freedom of contact between counterparts—still exist that are designed to impede trust-based relationships from producing operational value.</w:t>
      </w:r>
      <w:r w:rsidRPr="009B2DB3">
        <w:rPr>
          <w:sz w:val="16"/>
        </w:rPr>
        <w:t xml:space="preserve"> </w:t>
      </w:r>
      <w:r w:rsidRPr="0090602A">
        <w:rPr>
          <w:rStyle w:val="StyleUnderline"/>
        </w:rPr>
        <w:t>Because of these barriers, this article concludes that personal relationships between U.S. and PLA FOGOs have minimal operational value. Even if FOGO relationships were able to surmount the individual barriers to building trust—and this study finds no evidence of relationships that did so—the strength of that relationship alone would still be highly unlikely to surmount the institutional barriers that block the creation of positive operational value stemming from such relationships</w:t>
      </w:r>
      <w:r w:rsidRPr="009B2DB3">
        <w:rPr>
          <w:sz w:val="16"/>
        </w:rPr>
        <w:t xml:space="preserve">. The vast majority of interviewees expressed that they fundamentally did not trust their PLA counterparts, although each had slightly differing definitions for what constituted that trust. Furthermore, in the case of nearly all retired FOGOs interviewed for this research, no results that fit the aforementioned definition of operational value were created as a product of personal relationships between active duty FOGO counterparts. </w:t>
      </w:r>
      <w:r w:rsidRPr="0090602A">
        <w:rPr>
          <w:rStyle w:val="StyleUnderline"/>
        </w:rPr>
        <w:t>While strong personal relationships between FOGOs may help the overall diplomatic relationship between the United States and China, FOGO relationships alone cannot serve as a panacea for the problematic operational relationship between the U.S. military and the PLA.</w:t>
      </w:r>
      <w:r>
        <w:rPr>
          <w:rStyle w:val="StyleUnderline"/>
        </w:rPr>
        <w:t xml:space="preserve"> </w:t>
      </w:r>
      <w:r w:rsidRPr="009B2DB3">
        <w:rPr>
          <w:sz w:val="16"/>
        </w:rPr>
        <w:t xml:space="preserve">Alternative hypotheses would argue that personal relationships between U.S. and PLA FOGOs can not only create interpersonal trust between counterparts but in turn yield operational value to the mutual benefit of both militaries. However, this study finds no evidence to indicate either that U.S. FOGOs are able to build trust with their PLA counterparts while on active duty or that a hypothetical trust-based counterpart relationship could yield operational value. The only examples of trust between U.S. and PLA FOGO counterparts discovered during this research were examples of trust-based friendships that were created after officers had left active duty as part of Track 2 dialogues or informal interactions. Officers who used the word “trust” when describing these relationships offered no indication that they had previously formed trust with those counterparts while on active duty, nor could they provide evidence of interactions leading to interpersonal trust that could be translated into operational value.6 Implications </w:t>
      </w:r>
      <w:r w:rsidRPr="002E5C13">
        <w:rPr>
          <w:rStyle w:val="StyleUnderline"/>
        </w:rPr>
        <w:t>This research</w:t>
      </w:r>
      <w:r w:rsidRPr="009B2DB3">
        <w:rPr>
          <w:sz w:val="16"/>
        </w:rPr>
        <w:t xml:space="preserve"> has notable policy implications. Most important, it </w:t>
      </w:r>
      <w:r w:rsidRPr="0090602A">
        <w:rPr>
          <w:rStyle w:val="StyleUnderline"/>
        </w:rPr>
        <w:t xml:space="preserve">challenges the thinking that personal U.S. FOGO relationships with PLA counterparts matter operationally when in fact they do not. </w:t>
      </w:r>
      <w:r w:rsidRPr="0090602A">
        <w:rPr>
          <w:rStyle w:val="Emphasis"/>
        </w:rPr>
        <w:t>Continuing U.S. and PLA FOGO engagement, if premised on a misunderstanding of what engagement can hope to achieve, could potentially carry major consequences for strategic Sino-U.S. relations.</w:t>
      </w:r>
      <w:r w:rsidRPr="009B2DB3">
        <w:rPr>
          <w:sz w:val="16"/>
        </w:rPr>
        <w:t xml:space="preserve"> As one expert on the PLA noted, </w:t>
      </w:r>
      <w:r w:rsidRPr="0090602A">
        <w:rPr>
          <w:rStyle w:val="StyleUnderline"/>
        </w:rPr>
        <w:t>the United States has consistently served as “the suitor” seeking improved relations, and U.S. FOGOs looking to build trust with their counterparts are consistently disappointed when that trust is not reciprocated.</w:t>
      </w:r>
      <w:r w:rsidRPr="009B2DB3">
        <w:rPr>
          <w:sz w:val="16"/>
        </w:rPr>
        <w:t xml:space="preserve">7 A retired U.S. FOGO interviewed for this research asserted that because the United States consistently overstates the value of relationships with PLA counterparts, </w:t>
      </w:r>
      <w:r w:rsidRPr="0090602A">
        <w:rPr>
          <w:rStyle w:val="StyleUnderline"/>
        </w:rPr>
        <w:t>China continues to use mil-mil relations as a means for conducting “carrot and stick” diplomacy—including by cutting off the mil-mil relationship to signal discontent with the overall diplomatic relationship</w:t>
      </w:r>
      <w:r w:rsidRPr="009B2DB3">
        <w:rPr>
          <w:sz w:val="16"/>
        </w:rPr>
        <w:t xml:space="preserve">.8 </w:t>
      </w:r>
      <w:r w:rsidRPr="0090602A">
        <w:rPr>
          <w:rStyle w:val="StyleUnderline"/>
        </w:rPr>
        <w:t xml:space="preserve">Furthermore, if individual U.S. FOGOs, the service branches, PACOM, or the Department of Defense and its senior leadership were to adopt a misplaced faith in the value of personal relationships with PLA counterparts as a primary means to de-escalate future crises, </w:t>
      </w:r>
      <w:r w:rsidRPr="0090602A">
        <w:rPr>
          <w:rStyle w:val="Emphasis"/>
        </w:rPr>
        <w:t>U.S. policymakers would be unsuccessful at quickly or effectively resolving potential future crises with China.</w:t>
      </w:r>
      <w:r>
        <w:rPr>
          <w:rStyle w:val="Emphasis"/>
        </w:rPr>
        <w:t xml:space="preserve"> </w:t>
      </w:r>
      <w:r w:rsidRPr="009B2DB3">
        <w:rPr>
          <w:sz w:val="16"/>
        </w:rPr>
        <w:t xml:space="preserve">As discussed in the introduction, interpersonal trust between FOGO counterparts has been increasingly perceived as an important foundation for U.S. military relations with the PLA. The U.S. chief of naval operations, Admiral Jonathan Greenert, emphasized the role of interpersonal trust with his PLA counterpart most recently in a June 2014 interview where he said that, “[Commander of the PLA Navy Admiral Wu Shengli] had come to the United States in September of last year, and we sat down and we looked at each other and said are we going to trust each other? We have to figure that out.”9 In another recent interview, Admiral Greenert argued that the value of engagement is in “determining who you can trust, who you can talk directly with, person to person, look them in the eyes and understand where they’re coming from so that when a really complicated matter comes, you’re not starting from scratch.”10 The U.S. Air Force chief of staff, General Mark Welsh, also echoed the importance of interpersonal trust with his PLA counterpart, stating, “I believe real partnerships between nations begin with real partnerships between people.”11 However, this article finds that the search for interpersonal trust usually falls short of this standard. </w:t>
      </w:r>
      <w:r w:rsidRPr="0090602A">
        <w:rPr>
          <w:rStyle w:val="StyleUnderline"/>
        </w:rPr>
        <w:t>Individual barriers generally block the building of trust between U.S. and PLA</w:t>
      </w:r>
      <w:r w:rsidRPr="009B2DB3">
        <w:rPr>
          <w:sz w:val="16"/>
        </w:rPr>
        <w:t xml:space="preserve"> FOGO counterparts, </w:t>
      </w:r>
      <w:r w:rsidRPr="0090602A">
        <w:rPr>
          <w:rStyle w:val="StyleUnderline"/>
        </w:rPr>
        <w:t>and even if trust could be formed, FOGO relations cannot be shown to have yielded any operational value to date due to institutional barriers between the two militaries.</w:t>
      </w:r>
    </w:p>
    <w:p w:rsidR="00B23F7E" w:rsidRPr="00450B5F" w:rsidRDefault="00B23F7E" w:rsidP="00B23F7E">
      <w:pPr>
        <w:rPr>
          <w:u w:val="single"/>
        </w:rPr>
      </w:pPr>
    </w:p>
    <w:p w:rsidR="00E02E76" w:rsidRDefault="00E02E76" w:rsidP="00E02E76">
      <w:pPr>
        <w:pStyle w:val="Heading3"/>
      </w:pPr>
      <w:r>
        <w:t>CP Links to Politics</w:t>
      </w:r>
    </w:p>
    <w:p w:rsidR="00E02E76" w:rsidRDefault="00E02E76" w:rsidP="00E02E76">
      <w:pPr>
        <w:pStyle w:val="Heading4"/>
      </w:pPr>
      <w:r>
        <w:t xml:space="preserve">CP links to politics – Congress is skeptical of classified information being disclosed </w:t>
      </w:r>
    </w:p>
    <w:p w:rsidR="00E02E76" w:rsidRPr="009B2DB3" w:rsidRDefault="00E02E76" w:rsidP="00E02E76">
      <w:pPr>
        <w:rPr>
          <w:sz w:val="16"/>
        </w:rPr>
      </w:pPr>
      <w:r>
        <w:rPr>
          <w:rStyle w:val="Style13ptBold"/>
        </w:rPr>
        <w:t>Nolan 15</w:t>
      </w:r>
      <w:r w:rsidRPr="009B2DB3">
        <w:rPr>
          <w:sz w:val="16"/>
        </w:rPr>
        <w:t xml:space="preserve"> active duty U.S. Air Force officer currently assigned, MA degree from Georgetown University’s Edmund A. Walsh School of Foreign Service (James, July, Why Can’t We Be Friends? Assessing the Operational Value of Engaging PLA Leadership,” Asia Policy, Project Muse) AAB</w:t>
      </w:r>
      <w:r w:rsidR="00D1797B" w:rsidRPr="009B2DB3">
        <w:rPr>
          <w:sz w:val="16"/>
        </w:rPr>
        <w:t xml:space="preserve"> </w:t>
      </w:r>
      <w:r>
        <w:rPr>
          <w:b/>
        </w:rPr>
        <w:t>*FOGO = Flag Officer/General officer (military officials)</w:t>
      </w:r>
    </w:p>
    <w:p w:rsidR="00E02E76" w:rsidRPr="009B2DB3" w:rsidRDefault="00E02E76" w:rsidP="00E02E76">
      <w:pPr>
        <w:rPr>
          <w:sz w:val="16"/>
        </w:rPr>
      </w:pPr>
      <w:r w:rsidRPr="009B2DB3">
        <w:rPr>
          <w:sz w:val="16"/>
        </w:rPr>
        <w:t xml:space="preserve">Another obstacle is that </w:t>
      </w:r>
      <w:r w:rsidRPr="00450B5F">
        <w:rPr>
          <w:rStyle w:val="StyleUnderline"/>
        </w:rPr>
        <w:t>the U.S. legislative branch has a multi-decade history of concern over the potential for national security risks stemming from U.S. mil-mil relations with the PLA.</w:t>
      </w:r>
      <w:r w:rsidRPr="009B2DB3">
        <w:rPr>
          <w:sz w:val="16"/>
        </w:rPr>
        <w:t xml:space="preserve"> As one observer of the PLA described the situation</w:t>
      </w:r>
      <w:r w:rsidRPr="00450B5F">
        <w:rPr>
          <w:rStyle w:val="StyleUnderline"/>
        </w:rPr>
        <w:t>, there are several factions in Congress that aim to block greater ties with the PLA</w:t>
      </w:r>
      <w:r w:rsidRPr="009B2DB3">
        <w:rPr>
          <w:sz w:val="16"/>
        </w:rPr>
        <w:t xml:space="preserve">.101 </w:t>
      </w:r>
      <w:r w:rsidRPr="00450B5F">
        <w:rPr>
          <w:rStyle w:val="StyleUnderline"/>
        </w:rPr>
        <w:t>Legal constraints were established in the 2000 National Defense Authorization Act, which restricted engagement with the PLA because of concerns over disclosures of technology and tactics and required annual reporting to Congress on PLA engagement activities</w:t>
      </w:r>
      <w:r w:rsidRPr="009B2DB3">
        <w:rPr>
          <w:sz w:val="16"/>
        </w:rPr>
        <w:t xml:space="preserve">.102 When asked about the risk of tactics and technology being disclosed, retired U.S. FOGOs interviewed for this study were nearly unanimous in their belief that this risk is easily mitigated under current scenarios for U.S. and PLA engagement. One former PACOM commander asserted that because of the U.S. military’s relatively open nature, most engagements cover a wide swath of unclassified subjects and areas that do not pose a significant threat to national security if disclosed.103 The U.S. system of relatively free-flowing information about military capabilities stands in contrast with the Chinese system, which classifies information that the United States would otherwise regard as unnecessary to be classified (e.g., military pay tables). At any rate, U.S. legal restrictions on engagement were not mentioned by most retired U.S. FOGOs as a substantial barrier to building a strong mil-mil relationship. One former PACOM leader asserted that </w:t>
      </w:r>
      <w:r w:rsidRPr="00450B5F">
        <w:rPr>
          <w:rStyle w:val="StyleUnderline"/>
        </w:rPr>
        <w:t>the United States is “always concerned” about disclosure of tactics and technology, unclassified or otherwise</w:t>
      </w:r>
      <w:r w:rsidRPr="009B2DB3">
        <w:rPr>
          <w:sz w:val="16"/>
        </w:rPr>
        <w:t xml:space="preserve">—but the law is the law, and both </w:t>
      </w:r>
      <w:r w:rsidRPr="00450B5F">
        <w:rPr>
          <w:rStyle w:val="StyleUnderline"/>
        </w:rPr>
        <w:t>the United States and China must engage in accordance with the restrictions that their governments place on relations</w:t>
      </w:r>
      <w:r w:rsidRPr="009B2DB3">
        <w:rPr>
          <w:sz w:val="16"/>
        </w:rPr>
        <w:t>.104</w:t>
      </w:r>
    </w:p>
    <w:p w:rsidR="00E02E76" w:rsidRPr="009B2DB3" w:rsidRDefault="00E02E76" w:rsidP="00E02E76">
      <w:pPr>
        <w:rPr>
          <w:sz w:val="16"/>
        </w:rPr>
      </w:pPr>
    </w:p>
    <w:p w:rsidR="00756436" w:rsidRPr="009B2DB3" w:rsidRDefault="00756436" w:rsidP="00E02E76">
      <w:pPr>
        <w:rPr>
          <w:sz w:val="16"/>
        </w:rPr>
      </w:pPr>
    </w:p>
    <w:p w:rsidR="00E02E76" w:rsidRDefault="00E02E76" w:rsidP="00E02E76">
      <w:pPr>
        <w:pStyle w:val="Heading3"/>
      </w:pPr>
      <w:r>
        <w:t>Rising Expectations</w:t>
      </w:r>
    </w:p>
    <w:p w:rsidR="0081531D" w:rsidRPr="009B2DB3" w:rsidRDefault="0081531D" w:rsidP="0081531D">
      <w:pPr>
        <w:rPr>
          <w:sz w:val="16"/>
        </w:rPr>
      </w:pPr>
    </w:p>
    <w:p w:rsidR="00E02E76" w:rsidRDefault="00E02E76" w:rsidP="00E02E76">
      <w:pPr>
        <w:pStyle w:val="Heading4"/>
      </w:pPr>
      <w:r>
        <w:t xml:space="preserve">The expectation of Chinese military transparency leads to war </w:t>
      </w:r>
    </w:p>
    <w:p w:rsidR="00E02E76" w:rsidRPr="009B2DB3" w:rsidRDefault="00E02E76" w:rsidP="00E02E76">
      <w:pPr>
        <w:rPr>
          <w:sz w:val="16"/>
        </w:rPr>
      </w:pPr>
      <w:r w:rsidRPr="0091445A">
        <w:rPr>
          <w:rStyle w:val="Style13ptBold"/>
        </w:rPr>
        <w:t>Mastro 16</w:t>
      </w:r>
      <w:r w:rsidRPr="009B2DB3">
        <w:rPr>
          <w:sz w:val="16"/>
        </w:rPr>
        <w:t xml:space="preserve"> - assistant professor of security studies at the Edmund A. Walsh School of Foreign Service at Georgetown University (Oriana Skylar, "The Vulnerability of Rising Powers: The Logic Behind China's Low Military Transparency, 6/30/16, www-tandfonline-com.proxy.lib.umich.edu/doi/pdf/10.1080/14799855.2016.1157786)//NY</w:t>
      </w:r>
    </w:p>
    <w:p w:rsidR="00E02E76" w:rsidRPr="009B2DB3" w:rsidRDefault="00E02E76" w:rsidP="00E02E76">
      <w:pPr>
        <w:rPr>
          <w:sz w:val="16"/>
        </w:rPr>
      </w:pPr>
      <w:r w:rsidRPr="009B2DB3">
        <w:rPr>
          <w:sz w:val="16"/>
        </w:rPr>
        <w:t xml:space="preserve">Practical implications for US–China relations There are three primary practical implications of this research that should inform policy. First, </w:t>
      </w:r>
      <w:r w:rsidRPr="00A828B7">
        <w:rPr>
          <w:rStyle w:val="StyleUnderline"/>
        </w:rPr>
        <w:t>pressure and persuasion is insufficient to convince China to embrace capability transparency.</w:t>
      </w:r>
      <w:r w:rsidRPr="009B2DB3">
        <w:rPr>
          <w:sz w:val="16"/>
        </w:rPr>
        <w:t xml:space="preserve"> Second, </w:t>
      </w:r>
      <w:r w:rsidRPr="00A828B7">
        <w:rPr>
          <w:rStyle w:val="StyleUnderline"/>
        </w:rPr>
        <w:t>if the United States continues the push in spite of the low probability of success, it should distinguish between capability transparency and intent transparency and not reward Chinese progress on each equally.</w:t>
      </w:r>
      <w:r w:rsidRPr="009B2DB3">
        <w:rPr>
          <w:sz w:val="16"/>
        </w:rPr>
        <w:t xml:space="preserve"> Lastly, </w:t>
      </w:r>
      <w:r w:rsidRPr="00A828B7">
        <w:rPr>
          <w:rStyle w:val="StyleUnderline"/>
        </w:rPr>
        <w:t>movement toward greater military transparency may actually foreshadow conflict, not cooperation.</w:t>
      </w:r>
      <w:r w:rsidRPr="009B2DB3">
        <w:rPr>
          <w:sz w:val="16"/>
        </w:rPr>
        <w:t xml:space="preserve"> The findings of this research suggest </w:t>
      </w:r>
      <w:r w:rsidRPr="00A828B7">
        <w:rPr>
          <w:rStyle w:val="StyleUnderline"/>
        </w:rPr>
        <w:t>the current US policy of pressuring China to be more transparent about its military affairs has severe limitations.</w:t>
      </w:r>
      <w:r w:rsidRPr="009B2DB3">
        <w:rPr>
          <w:sz w:val="16"/>
        </w:rPr>
        <w:t xml:space="preserve"> China has made some improvements in its military transparency due to US pressure but mostly in the low risk realm of intent transparency by releasing white papers or expanding military exchanges. While such progress should be lauded and further promoted, </w:t>
      </w:r>
      <w:r w:rsidRPr="00A828B7">
        <w:rPr>
          <w:rStyle w:val="StyleUnderline"/>
        </w:rPr>
        <w:t>China will only embrace capability transparency when its leadership is confident its ability to fight is so great that the United States would be sufficiently deterred from action in any future contingency.</w:t>
      </w:r>
      <w:r w:rsidRPr="009B2DB3">
        <w:rPr>
          <w:sz w:val="16"/>
        </w:rPr>
        <w:t xml:space="preserve"> This does not mean the United States should stop shaming Beijing on this score – maintaining the talking points about the need for greater transparency about its military budget, personnel management and training, military hardware RD&amp;A, and order of battle may have public diplomacy benefits. Also, such complaints may be a way to express concern about Chinese military modernization without portraying US strategy as one of containment. But </w:t>
      </w:r>
      <w:r w:rsidRPr="00A828B7">
        <w:rPr>
          <w:rStyle w:val="StyleUnderline"/>
        </w:rPr>
        <w:t>the current focus in US-China military exchanges on increasing Chinese military transparency and building strategic trust is misplaced, causing key military figures and academics to be overly confident in the potential impact of dialogue.</w:t>
      </w:r>
      <w:r w:rsidRPr="009B2DB3">
        <w:rPr>
          <w:sz w:val="16"/>
        </w:rPr>
        <w:t xml:space="preserve">120 </w:t>
      </w:r>
      <w:r w:rsidRPr="00A828B7">
        <w:rPr>
          <w:rStyle w:val="StyleUnderline"/>
        </w:rPr>
        <w:t>Moreover, concessions should not be made with hopes of inspiring reciprocity, a practice often used in agenda setting for high-level military exchanges with the Chinese. Instead, the goal of military-to-military relations should be to enhance predictability, to understand each other’s standard operating procedures, and expand routine communication to manage the risk of accidents associated with frequent operational encounters.</w:t>
      </w:r>
      <w:r w:rsidRPr="009B2DB3">
        <w:rPr>
          <w:sz w:val="16"/>
        </w:rPr>
        <w:t xml:space="preserve"> However, if the United States maintains its talking points on military transparency in spite of the limitations, which may be politically necessary, interlocutors should at least distinguish between capability transparency and intent transparency to put more direct pressure on China to reveal specific elements of military power. </w:t>
      </w:r>
      <w:r w:rsidRPr="00A828B7">
        <w:rPr>
          <w:rStyle w:val="StyleUnderline"/>
        </w:rPr>
        <w:t>Chinese thinkers demonstrate a belief that China can build strategic trust, control and manage risk, avoid miscalculation, and reduce suspicions sufficiently by continuing bilateral activities such as exchange visits, high-level meetings, and strategic consultations, as well as ship visits and joint exercises without the risks associated with embracing greater transparency about capabilities</w:t>
      </w:r>
      <w:r w:rsidRPr="009B2DB3">
        <w:rPr>
          <w:sz w:val="16"/>
        </w:rPr>
        <w:t>.121 This increase in intent transparency is a positive step but does little to inform the United States about the nature, purpose, and trajectory of Chinese military capabilities – the fundamental aim of the transparency push</w:t>
      </w:r>
      <w:r w:rsidRPr="00A828B7">
        <w:rPr>
          <w:rStyle w:val="StyleUnderline"/>
        </w:rPr>
        <w:t>. If the United States continues to emphasize transparency in its messaging without the distinction, it may grant political rewards to China disproportional to the actual concessions made, which could further weaken the impact of US political pressure.</w:t>
      </w:r>
      <w:r w:rsidRPr="009B2DB3">
        <w:rPr>
          <w:sz w:val="16"/>
        </w:rPr>
        <w:t xml:space="preserve"> Lastly, China may not provide greater information about its military affairs in the future for cooperative purposes such as to de-spiral or reassure. This research cautions that if China does work to achieve high levels of transparency, this is not necessarily a positive indicator of peaceful intentions and acceptance of the US-led world order. Instead, according to the vulnerability hypothesis, the more likely explanation is that China is confident in its relative power and hopes to show its strength to coerce or deter.122 In other words, a shift towards transparency may presage a more assertive and aggressive China, rather than a more cooperative and friendly China. However, the good news is </w:t>
      </w:r>
      <w:r w:rsidRPr="00A828B7">
        <w:rPr>
          <w:rStyle w:val="StyleUnderline"/>
        </w:rPr>
        <w:t>a shift towards greater transparency communicates the Chinese belief that it has reached local military parity with the United States, which given current trends, is likely to happen in the next ten years.</w:t>
      </w:r>
      <w:r w:rsidRPr="009B2DB3">
        <w:rPr>
          <w:sz w:val="16"/>
        </w:rPr>
        <w:t>123 Until then, policymakers should understand that information about China’s military capabilities found in the public realm does not present a comprehensive and objective picture of Chinese military capabilities. Instead, any information Beijing fails to hide, it attempts to mold to present its military in the most positive light to deter external actors and impress domestic audiences.</w:t>
      </w:r>
    </w:p>
    <w:p w:rsidR="00E02E76" w:rsidRPr="009B2DB3" w:rsidRDefault="00E02E76" w:rsidP="00E02E76">
      <w:pPr>
        <w:rPr>
          <w:sz w:val="16"/>
        </w:rPr>
      </w:pPr>
    </w:p>
    <w:p w:rsidR="00E02E76" w:rsidRDefault="00E02E76" w:rsidP="00480FCA">
      <w:pPr>
        <w:pStyle w:val="Heading3"/>
      </w:pPr>
      <w:r>
        <w:t>Say No</w:t>
      </w:r>
    </w:p>
    <w:p w:rsidR="00B71BE1" w:rsidRPr="009B2DB3" w:rsidRDefault="00B71BE1" w:rsidP="00B71BE1">
      <w:pPr>
        <w:rPr>
          <w:sz w:val="16"/>
        </w:rPr>
      </w:pPr>
    </w:p>
    <w:p w:rsidR="00E02E76" w:rsidRDefault="00E02E76" w:rsidP="00E02E76">
      <w:pPr>
        <w:pStyle w:val="Heading4"/>
        <w:rPr>
          <w:rStyle w:val="Style13ptBold"/>
          <w:b/>
          <w:szCs w:val="26"/>
        </w:rPr>
      </w:pPr>
      <w:r>
        <w:rPr>
          <w:rStyle w:val="Style13ptBold"/>
          <w:b/>
          <w:szCs w:val="26"/>
        </w:rPr>
        <w:t>China Says No</w:t>
      </w:r>
      <w:r w:rsidR="003E2063">
        <w:rPr>
          <w:rStyle w:val="Style13ptBold"/>
          <w:b/>
          <w:szCs w:val="26"/>
        </w:rPr>
        <w:t xml:space="preserve"> – fears transparent military relations could threaten asymmetric capabilities</w:t>
      </w:r>
    </w:p>
    <w:p w:rsidR="00E02E76" w:rsidRPr="009B2DB3" w:rsidRDefault="00E02E76" w:rsidP="00E02E76">
      <w:pPr>
        <w:rPr>
          <w:rStyle w:val="Style13ptBold"/>
          <w:b w:val="0"/>
          <w:sz w:val="16"/>
        </w:rPr>
      </w:pPr>
      <w:r>
        <w:rPr>
          <w:rStyle w:val="Style13ptBold"/>
        </w:rPr>
        <w:t xml:space="preserve">Ryan 15--- </w:t>
      </w:r>
      <w:r w:rsidR="003E2063" w:rsidRPr="009B2DB3">
        <w:rPr>
          <w:rStyle w:val="Style13ptBold"/>
          <w:b w:val="0"/>
          <w:sz w:val="16"/>
        </w:rPr>
        <w:t>John Ryan is a cont</w:t>
      </w:r>
      <w:r w:rsidRPr="009B2DB3">
        <w:rPr>
          <w:rStyle w:val="Style13ptBold"/>
          <w:b w:val="0"/>
          <w:sz w:val="16"/>
        </w:rPr>
        <w:t xml:space="preserve">ributor to The National Bureau of Asian Research (6/4/15, “The U.S. Response to China’s Military Modernization”, </w:t>
      </w:r>
      <w:hyperlink r:id="rId37" w:history="1">
        <w:r w:rsidRPr="009B2DB3">
          <w:rPr>
            <w:rStyle w:val="Hyperlink"/>
            <w:sz w:val="16"/>
          </w:rPr>
          <w:t>http://nbr.org/research/activity.aspx?id=568</w:t>
        </w:r>
      </w:hyperlink>
      <w:r w:rsidRPr="009B2DB3">
        <w:rPr>
          <w:rStyle w:val="Style13ptBold"/>
          <w:b w:val="0"/>
          <w:sz w:val="16"/>
        </w:rPr>
        <w:t>) JK</w:t>
      </w:r>
    </w:p>
    <w:p w:rsidR="00E02E76" w:rsidRPr="009B2DB3" w:rsidRDefault="00E02E76" w:rsidP="00E02E76">
      <w:pPr>
        <w:rPr>
          <w:sz w:val="16"/>
        </w:rPr>
      </w:pPr>
      <w:r w:rsidRPr="009B2DB3">
        <w:rPr>
          <w:sz w:val="16"/>
        </w:rPr>
        <w:t xml:space="preserve">Congressional leverage to increase Chinese transparency is limited. For example, </w:t>
      </w:r>
      <w:r w:rsidRPr="006E3757">
        <w:rPr>
          <w:rStyle w:val="StyleUnderline"/>
        </w:rPr>
        <w:t xml:space="preserve">limitations on military-to-military engagement to change China’s behavior have only a negligible impact </w:t>
      </w:r>
      <w:r w:rsidRPr="009B2DB3">
        <w:rPr>
          <w:sz w:val="16"/>
        </w:rPr>
        <w:t xml:space="preserve">because the Chinese side values the practical benefits of these engagements much less than the United States does. Given that </w:t>
      </w:r>
      <w:r w:rsidRPr="006E3757">
        <w:rPr>
          <w:rStyle w:val="StyleUnderline"/>
        </w:rPr>
        <w:t>China sees itself as the weaker of the two parties and at a distinct disadvantage, its lack of transparency is a strategic decision. If transparency increases, this raises the question of why? What is Beijing trying to show?</w:t>
      </w:r>
      <w:r>
        <w:rPr>
          <w:rStyle w:val="Style13ptBold"/>
          <w:b w:val="0"/>
          <w:bCs w:val="0"/>
          <w:sz w:val="22"/>
          <w:u w:val="single"/>
        </w:rPr>
        <w:t xml:space="preserve"> </w:t>
      </w:r>
      <w:r w:rsidRPr="003C7600">
        <w:rPr>
          <w:rStyle w:val="StyleUnderline"/>
        </w:rPr>
        <w:t>This opacity does make it quite challenging for China to portray its rise as peaceful and nonthreatening,</w:t>
      </w:r>
      <w:r w:rsidRPr="009B2DB3">
        <w:rPr>
          <w:rStyle w:val="Style13ptBold"/>
          <w:b w:val="0"/>
          <w:sz w:val="16"/>
        </w:rPr>
        <w:t xml:space="preserve"> particularly at a time when Beijing is accusing others of militarization—namely Japan—and is starting to press its claims in the region more aggressively and more confrontationally. </w:t>
      </w:r>
    </w:p>
    <w:p w:rsidR="00E02E76" w:rsidRPr="009B2DB3" w:rsidRDefault="00E02E76" w:rsidP="00E02E76">
      <w:pPr>
        <w:rPr>
          <w:sz w:val="16"/>
        </w:rPr>
      </w:pPr>
    </w:p>
    <w:p w:rsidR="003F2236" w:rsidRDefault="003F2236" w:rsidP="003F2236">
      <w:pPr>
        <w:pStyle w:val="Heading4"/>
      </w:pPr>
      <w:r>
        <w:t xml:space="preserve">CP can’t solve--- China will say no or rollback military relations </w:t>
      </w:r>
    </w:p>
    <w:p w:rsidR="003F2236" w:rsidRPr="009B2DB3" w:rsidRDefault="003F2236" w:rsidP="003F2236">
      <w:pPr>
        <w:rPr>
          <w:bCs/>
          <w:sz w:val="16"/>
        </w:rPr>
      </w:pPr>
      <w:r>
        <w:rPr>
          <w:rStyle w:val="Style13ptBold"/>
        </w:rPr>
        <w:t>Tiezzi 14--</w:t>
      </w:r>
      <w:r w:rsidRPr="009B2DB3">
        <w:rPr>
          <w:rStyle w:val="Style13ptBold"/>
          <w:b w:val="0"/>
          <w:sz w:val="16"/>
        </w:rPr>
        <w:t>Shannon Tiezzi is Editor at The Diplomat. Her main focus is on China, and she writes on China’s foreign relations, domestic politics, and economy. Shannon previously served as a research associate at the U.S.-China Policy Foundation</w:t>
      </w:r>
      <w:r w:rsidRPr="00766BC6">
        <w:rPr>
          <w:rStyle w:val="Style13ptBold"/>
          <w:sz w:val="22"/>
        </w:rPr>
        <w:t xml:space="preserve"> </w:t>
      </w:r>
      <w:r w:rsidRPr="009B2DB3">
        <w:rPr>
          <w:rStyle w:val="Style13ptBold"/>
          <w:b w:val="0"/>
          <w:sz w:val="16"/>
        </w:rPr>
        <w:t xml:space="preserve">(12/19/14, “US-China Military Relations: The Great Debate”, </w:t>
      </w:r>
      <w:hyperlink r:id="rId38" w:history="1">
        <w:r w:rsidRPr="009B2DB3">
          <w:rPr>
            <w:rStyle w:val="Hyperlink"/>
            <w:sz w:val="16"/>
          </w:rPr>
          <w:t>http://thediplomat.com/2014/12/us-china-military-relations-the-great-debate/</w:t>
        </w:r>
      </w:hyperlink>
      <w:r w:rsidRPr="009B2DB3">
        <w:rPr>
          <w:rStyle w:val="Style13ptBold"/>
          <w:b w:val="0"/>
          <w:sz w:val="16"/>
        </w:rPr>
        <w:t>) JK</w:t>
      </w:r>
    </w:p>
    <w:p w:rsidR="003F2236" w:rsidRPr="009B2DB3" w:rsidRDefault="003F2236" w:rsidP="003F2236">
      <w:pPr>
        <w:rPr>
          <w:sz w:val="16"/>
        </w:rPr>
      </w:pPr>
      <w:r w:rsidRPr="009B2DB3">
        <w:rPr>
          <w:sz w:val="16"/>
        </w:rPr>
        <w:t xml:space="preserve">It should also be noted that </w:t>
      </w:r>
      <w:r w:rsidRPr="00D80094">
        <w:rPr>
          <w:rStyle w:val="StyleUnderline"/>
        </w:rPr>
        <w:t>the U.S.</w:t>
      </w:r>
      <w:r w:rsidRPr="00521B95">
        <w:rPr>
          <w:rStyle w:val="StyleUnderline"/>
        </w:rPr>
        <w:t xml:space="preserve"> military engages in plenty of actions that China views as confrontational or aggressive, from close-in surveillance of Chinese coastal regions to regular arms sales to Taiwan.</w:t>
      </w:r>
      <w:r w:rsidRPr="009B2DB3">
        <w:rPr>
          <w:sz w:val="16"/>
        </w:rPr>
        <w:t xml:space="preserve"> </w:t>
      </w:r>
      <w:r w:rsidRPr="00521B95">
        <w:rPr>
          <w:rStyle w:val="StyleUnderline"/>
        </w:rPr>
        <w:t>In that past, China would simply cut off mil-to-mil ties as a form of punishment for U.S. actions that went counter to Chinese interests</w:t>
      </w:r>
      <w:r w:rsidRPr="009B2DB3">
        <w:rPr>
          <w:sz w:val="16"/>
        </w:rPr>
        <w:t xml:space="preserve"> – with no measurable effects on U.S. practices. Forbes is right that </w:t>
      </w:r>
      <w:r w:rsidRPr="00521B95">
        <w:rPr>
          <w:rStyle w:val="StyleUnderline"/>
        </w:rPr>
        <w:t>increased mil-to-mil engagement has not altered Chinese behavior</w:t>
      </w:r>
      <w:r w:rsidRPr="009B2DB3">
        <w:rPr>
          <w:sz w:val="16"/>
        </w:rPr>
        <w:t xml:space="preserve">; decreased engagement, however, is even less likely to do so, as China knows first-hand. </w:t>
      </w:r>
      <w:r w:rsidRPr="00521B95">
        <w:rPr>
          <w:rStyle w:val="StyleUnderline"/>
        </w:rPr>
        <w:t>The U.S. military shows no intention of altering its current approach toward China</w:t>
      </w:r>
      <w:r w:rsidRPr="009B2DB3">
        <w:rPr>
          <w:sz w:val="16"/>
        </w:rPr>
        <w:t>. Admiral Harry B. Harris, recently confirmed as the chief of U.S. Pacific Command, said he would follow the policies of his predecessor, Admiral Samuel Locklear, including seeking closer ties with the Chinese military. Adm. Harris told the Wall Street Journal that his approach “won’t differ at all with Adm. Locklear. I support what he is doing completely and I don’t think you’ll see any change.” Adm. Harris also made it clear that he sees North Korea, not China or the various maritime disputes, as the greatest threat to Asia-Pacific security.</w:t>
      </w:r>
    </w:p>
    <w:p w:rsidR="003F2236" w:rsidRPr="009B2DB3" w:rsidRDefault="003F2236" w:rsidP="00E02E76">
      <w:pPr>
        <w:rPr>
          <w:sz w:val="16"/>
        </w:rPr>
      </w:pPr>
    </w:p>
    <w:p w:rsidR="00480FCA" w:rsidRPr="009B2DB3" w:rsidRDefault="00480FCA">
      <w:pPr>
        <w:rPr>
          <w:rFonts w:asciiTheme="minorHAnsi" w:hAnsiTheme="minorHAnsi"/>
          <w:sz w:val="16"/>
        </w:rPr>
      </w:pPr>
    </w:p>
    <w:sectPr w:rsidR="00480FCA" w:rsidRPr="009B2D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23B1" w:rsidRDefault="003123B1" w:rsidP="00700C6E">
      <w:pPr>
        <w:spacing w:line="240" w:lineRule="auto"/>
      </w:pPr>
      <w:r>
        <w:separator/>
      </w:r>
    </w:p>
  </w:endnote>
  <w:endnote w:type="continuationSeparator" w:id="0">
    <w:p w:rsidR="003123B1" w:rsidRDefault="003123B1" w:rsidP="00700C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23B1" w:rsidRDefault="003123B1" w:rsidP="00700C6E">
      <w:pPr>
        <w:spacing w:line="240" w:lineRule="auto"/>
      </w:pPr>
      <w:r>
        <w:separator/>
      </w:r>
    </w:p>
  </w:footnote>
  <w:footnote w:type="continuationSeparator" w:id="0">
    <w:p w:rsidR="003123B1" w:rsidRDefault="003123B1" w:rsidP="00700C6E">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5B064B4"/>
    <w:multiLevelType w:val="hybridMultilevel"/>
    <w:tmpl w:val="249A97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3558164"/>
    <w:docVar w:name="VerbatimVersion" w:val="5.1"/>
  </w:docVars>
  <w:rsids>
    <w:rsidRoot w:val="009C6AB7"/>
    <w:rsid w:val="00006C44"/>
    <w:rsid w:val="00007988"/>
    <w:rsid w:val="0001030F"/>
    <w:rsid w:val="000139A3"/>
    <w:rsid w:val="00020B13"/>
    <w:rsid w:val="0004758A"/>
    <w:rsid w:val="00047EC1"/>
    <w:rsid w:val="00052604"/>
    <w:rsid w:val="00053188"/>
    <w:rsid w:val="000604EB"/>
    <w:rsid w:val="0006131B"/>
    <w:rsid w:val="000B3720"/>
    <w:rsid w:val="000E18A1"/>
    <w:rsid w:val="000E277A"/>
    <w:rsid w:val="000F3EDC"/>
    <w:rsid w:val="00100833"/>
    <w:rsid w:val="00104529"/>
    <w:rsid w:val="00105942"/>
    <w:rsid w:val="00107396"/>
    <w:rsid w:val="00116EC0"/>
    <w:rsid w:val="00127CFC"/>
    <w:rsid w:val="001325EE"/>
    <w:rsid w:val="00134477"/>
    <w:rsid w:val="00144A4C"/>
    <w:rsid w:val="0016510F"/>
    <w:rsid w:val="00176AB0"/>
    <w:rsid w:val="00177B7D"/>
    <w:rsid w:val="0018322D"/>
    <w:rsid w:val="00193DD9"/>
    <w:rsid w:val="001B1A56"/>
    <w:rsid w:val="001B5776"/>
    <w:rsid w:val="001B7C8B"/>
    <w:rsid w:val="001B7DD3"/>
    <w:rsid w:val="001C175F"/>
    <w:rsid w:val="001E527A"/>
    <w:rsid w:val="001E598C"/>
    <w:rsid w:val="001F4C35"/>
    <w:rsid w:val="001F78CE"/>
    <w:rsid w:val="0020411C"/>
    <w:rsid w:val="002079C4"/>
    <w:rsid w:val="00217F6C"/>
    <w:rsid w:val="00221C7B"/>
    <w:rsid w:val="00224113"/>
    <w:rsid w:val="00227437"/>
    <w:rsid w:val="00247A61"/>
    <w:rsid w:val="00250B96"/>
    <w:rsid w:val="00251FC7"/>
    <w:rsid w:val="002773F1"/>
    <w:rsid w:val="002855A7"/>
    <w:rsid w:val="002A7223"/>
    <w:rsid w:val="002B146A"/>
    <w:rsid w:val="002B5E17"/>
    <w:rsid w:val="002C0E1C"/>
    <w:rsid w:val="002D0029"/>
    <w:rsid w:val="002D74D0"/>
    <w:rsid w:val="002E0DD3"/>
    <w:rsid w:val="002E1F9B"/>
    <w:rsid w:val="0030645E"/>
    <w:rsid w:val="003123B1"/>
    <w:rsid w:val="00315690"/>
    <w:rsid w:val="00316B75"/>
    <w:rsid w:val="00325646"/>
    <w:rsid w:val="003460F2"/>
    <w:rsid w:val="00367689"/>
    <w:rsid w:val="0038158C"/>
    <w:rsid w:val="003826CB"/>
    <w:rsid w:val="003902BA"/>
    <w:rsid w:val="00397DF8"/>
    <w:rsid w:val="003A09E2"/>
    <w:rsid w:val="003A53A4"/>
    <w:rsid w:val="003B57EF"/>
    <w:rsid w:val="003C4F11"/>
    <w:rsid w:val="003C5644"/>
    <w:rsid w:val="003E2063"/>
    <w:rsid w:val="003F2236"/>
    <w:rsid w:val="00407037"/>
    <w:rsid w:val="00420C99"/>
    <w:rsid w:val="00425B51"/>
    <w:rsid w:val="0045728D"/>
    <w:rsid w:val="004605D6"/>
    <w:rsid w:val="00480FCA"/>
    <w:rsid w:val="004825FF"/>
    <w:rsid w:val="00482B3B"/>
    <w:rsid w:val="00497B1D"/>
    <w:rsid w:val="004C4F5D"/>
    <w:rsid w:val="004C60E8"/>
    <w:rsid w:val="004E3579"/>
    <w:rsid w:val="004E67AB"/>
    <w:rsid w:val="004E728B"/>
    <w:rsid w:val="004F39E0"/>
    <w:rsid w:val="00511193"/>
    <w:rsid w:val="00523CB8"/>
    <w:rsid w:val="00527A00"/>
    <w:rsid w:val="0053321F"/>
    <w:rsid w:val="00537BD5"/>
    <w:rsid w:val="00547533"/>
    <w:rsid w:val="00565A76"/>
    <w:rsid w:val="0057268A"/>
    <w:rsid w:val="00580CDE"/>
    <w:rsid w:val="00590463"/>
    <w:rsid w:val="005A2E94"/>
    <w:rsid w:val="005B0906"/>
    <w:rsid w:val="005B1D79"/>
    <w:rsid w:val="005B2161"/>
    <w:rsid w:val="005C7D64"/>
    <w:rsid w:val="005D2912"/>
    <w:rsid w:val="005D2BC1"/>
    <w:rsid w:val="005E3D73"/>
    <w:rsid w:val="005E57E1"/>
    <w:rsid w:val="005F3883"/>
    <w:rsid w:val="005F57C0"/>
    <w:rsid w:val="005F7BDE"/>
    <w:rsid w:val="00604BC8"/>
    <w:rsid w:val="006065BD"/>
    <w:rsid w:val="00615EA4"/>
    <w:rsid w:val="006358FA"/>
    <w:rsid w:val="0064465D"/>
    <w:rsid w:val="00645FA9"/>
    <w:rsid w:val="00647866"/>
    <w:rsid w:val="00665003"/>
    <w:rsid w:val="006739C5"/>
    <w:rsid w:val="006A2AD0"/>
    <w:rsid w:val="006C2375"/>
    <w:rsid w:val="006D4ECC"/>
    <w:rsid w:val="006E3E4D"/>
    <w:rsid w:val="00700C6E"/>
    <w:rsid w:val="00703157"/>
    <w:rsid w:val="00722258"/>
    <w:rsid w:val="007243E5"/>
    <w:rsid w:val="00727063"/>
    <w:rsid w:val="007372B0"/>
    <w:rsid w:val="00756436"/>
    <w:rsid w:val="00765129"/>
    <w:rsid w:val="00766EA0"/>
    <w:rsid w:val="00777DAF"/>
    <w:rsid w:val="00782C60"/>
    <w:rsid w:val="00785414"/>
    <w:rsid w:val="007A1BCB"/>
    <w:rsid w:val="007A2226"/>
    <w:rsid w:val="007B7395"/>
    <w:rsid w:val="007C1D19"/>
    <w:rsid w:val="007C3750"/>
    <w:rsid w:val="007C6F19"/>
    <w:rsid w:val="007E12CC"/>
    <w:rsid w:val="007E1EA1"/>
    <w:rsid w:val="007F5B66"/>
    <w:rsid w:val="00802442"/>
    <w:rsid w:val="0081531D"/>
    <w:rsid w:val="0082002E"/>
    <w:rsid w:val="00821578"/>
    <w:rsid w:val="00822D87"/>
    <w:rsid w:val="00822DC9"/>
    <w:rsid w:val="00823A1C"/>
    <w:rsid w:val="008330FA"/>
    <w:rsid w:val="00845B9D"/>
    <w:rsid w:val="008573DB"/>
    <w:rsid w:val="00860984"/>
    <w:rsid w:val="008966BA"/>
    <w:rsid w:val="008B3ECB"/>
    <w:rsid w:val="008B4E85"/>
    <w:rsid w:val="008C1B2E"/>
    <w:rsid w:val="008C6112"/>
    <w:rsid w:val="00905541"/>
    <w:rsid w:val="00905BF3"/>
    <w:rsid w:val="0090615B"/>
    <w:rsid w:val="0091627E"/>
    <w:rsid w:val="009260EE"/>
    <w:rsid w:val="0095313D"/>
    <w:rsid w:val="00954A94"/>
    <w:rsid w:val="0097013B"/>
    <w:rsid w:val="0097032B"/>
    <w:rsid w:val="00981F85"/>
    <w:rsid w:val="009A4807"/>
    <w:rsid w:val="009B2AEE"/>
    <w:rsid w:val="009B2DB3"/>
    <w:rsid w:val="009C6AB7"/>
    <w:rsid w:val="009D2EAD"/>
    <w:rsid w:val="009D4E80"/>
    <w:rsid w:val="009D54B2"/>
    <w:rsid w:val="009E1922"/>
    <w:rsid w:val="009E3BB5"/>
    <w:rsid w:val="009F7ED2"/>
    <w:rsid w:val="00A04263"/>
    <w:rsid w:val="00A12E76"/>
    <w:rsid w:val="00A2015A"/>
    <w:rsid w:val="00A60F98"/>
    <w:rsid w:val="00A70C21"/>
    <w:rsid w:val="00A715DE"/>
    <w:rsid w:val="00A93661"/>
    <w:rsid w:val="00A95652"/>
    <w:rsid w:val="00AC0AB8"/>
    <w:rsid w:val="00AC2BF7"/>
    <w:rsid w:val="00AF1D9B"/>
    <w:rsid w:val="00B23F7E"/>
    <w:rsid w:val="00B25474"/>
    <w:rsid w:val="00B30AC8"/>
    <w:rsid w:val="00B33C6D"/>
    <w:rsid w:val="00B4508F"/>
    <w:rsid w:val="00B55AD5"/>
    <w:rsid w:val="00B55E31"/>
    <w:rsid w:val="00B71BE1"/>
    <w:rsid w:val="00B8057C"/>
    <w:rsid w:val="00B9573C"/>
    <w:rsid w:val="00BB75D0"/>
    <w:rsid w:val="00BB78A7"/>
    <w:rsid w:val="00BD1DAF"/>
    <w:rsid w:val="00BD2188"/>
    <w:rsid w:val="00BD6238"/>
    <w:rsid w:val="00BF593B"/>
    <w:rsid w:val="00BF6F76"/>
    <w:rsid w:val="00BF773A"/>
    <w:rsid w:val="00BF7E81"/>
    <w:rsid w:val="00C13773"/>
    <w:rsid w:val="00C17CC8"/>
    <w:rsid w:val="00C442AE"/>
    <w:rsid w:val="00C47D0B"/>
    <w:rsid w:val="00C83417"/>
    <w:rsid w:val="00C9604F"/>
    <w:rsid w:val="00CA19AA"/>
    <w:rsid w:val="00CB6DEC"/>
    <w:rsid w:val="00CC5298"/>
    <w:rsid w:val="00CD736E"/>
    <w:rsid w:val="00CD798D"/>
    <w:rsid w:val="00CE161E"/>
    <w:rsid w:val="00CE65F7"/>
    <w:rsid w:val="00CF59A8"/>
    <w:rsid w:val="00D1797B"/>
    <w:rsid w:val="00D325A9"/>
    <w:rsid w:val="00D36A8A"/>
    <w:rsid w:val="00D41756"/>
    <w:rsid w:val="00D61409"/>
    <w:rsid w:val="00D6691E"/>
    <w:rsid w:val="00D71170"/>
    <w:rsid w:val="00D965EB"/>
    <w:rsid w:val="00DA1C92"/>
    <w:rsid w:val="00DA25D4"/>
    <w:rsid w:val="00DA2E6C"/>
    <w:rsid w:val="00DA6538"/>
    <w:rsid w:val="00DE32BD"/>
    <w:rsid w:val="00E02E76"/>
    <w:rsid w:val="00E14309"/>
    <w:rsid w:val="00E15E75"/>
    <w:rsid w:val="00E37059"/>
    <w:rsid w:val="00E41933"/>
    <w:rsid w:val="00E45A91"/>
    <w:rsid w:val="00E5262C"/>
    <w:rsid w:val="00E52F12"/>
    <w:rsid w:val="00E54737"/>
    <w:rsid w:val="00E6030B"/>
    <w:rsid w:val="00E65649"/>
    <w:rsid w:val="00E87E2E"/>
    <w:rsid w:val="00EA19E7"/>
    <w:rsid w:val="00EC7DC4"/>
    <w:rsid w:val="00ED30CF"/>
    <w:rsid w:val="00ED6716"/>
    <w:rsid w:val="00ED67B8"/>
    <w:rsid w:val="00EF74A3"/>
    <w:rsid w:val="00F122D3"/>
    <w:rsid w:val="00F176EF"/>
    <w:rsid w:val="00F34E51"/>
    <w:rsid w:val="00F45E10"/>
    <w:rsid w:val="00F50275"/>
    <w:rsid w:val="00F564C3"/>
    <w:rsid w:val="00F6364A"/>
    <w:rsid w:val="00F741E3"/>
    <w:rsid w:val="00F9113A"/>
    <w:rsid w:val="00F969DF"/>
    <w:rsid w:val="00FA1F2F"/>
    <w:rsid w:val="00FB07AC"/>
    <w:rsid w:val="00FB0804"/>
    <w:rsid w:val="00FB1307"/>
    <w:rsid w:val="00FE2546"/>
    <w:rsid w:val="00FF214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2E962D-C037-42B2-BDFE-F1079D93B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65649"/>
    <w:rPr>
      <w:rFonts w:ascii="Garamond" w:hAnsi="Garamond"/>
    </w:rPr>
  </w:style>
  <w:style w:type="paragraph" w:styleId="Heading1">
    <w:name w:val="heading 1"/>
    <w:aliases w:val="Pocket"/>
    <w:basedOn w:val="Normal"/>
    <w:next w:val="Normal"/>
    <w:link w:val="Heading1Char"/>
    <w:autoRedefine/>
    <w:qFormat/>
    <w:rsid w:val="00E656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656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656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autoRedefine/>
    <w:uiPriority w:val="3"/>
    <w:unhideWhenUsed/>
    <w:qFormat/>
    <w:rsid w:val="00E6564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656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5649"/>
  </w:style>
  <w:style w:type="character" w:customStyle="1" w:styleId="Heading1Char">
    <w:name w:val="Heading 1 Char"/>
    <w:aliases w:val="Pocket Char"/>
    <w:basedOn w:val="DefaultParagraphFont"/>
    <w:link w:val="Heading1"/>
    <w:rsid w:val="00E65649"/>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E65649"/>
    <w:rPr>
      <w:rFonts w:ascii="Garamond" w:eastAsiaTheme="majorEastAsia" w:hAnsi="Garamond" w:cstheme="majorBidi"/>
      <w:b/>
      <w:sz w:val="44"/>
      <w:szCs w:val="26"/>
      <w:u w:val="double"/>
    </w:rPr>
  </w:style>
  <w:style w:type="character" w:customStyle="1" w:styleId="Heading3Char">
    <w:name w:val="Heading 3 Char"/>
    <w:aliases w:val="Block Char"/>
    <w:basedOn w:val="DefaultParagraphFont"/>
    <w:link w:val="Heading3"/>
    <w:uiPriority w:val="2"/>
    <w:rsid w:val="00E65649"/>
    <w:rPr>
      <w:rFonts w:ascii="Garamond" w:eastAsiaTheme="majorEastAsia" w:hAnsi="Garamond"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E65649"/>
    <w:rPr>
      <w:rFonts w:ascii="Garamond" w:eastAsiaTheme="majorEastAsia" w:hAnsi="Garamond" w:cstheme="majorBidi"/>
      <w:b/>
      <w:iCs/>
      <w:sz w:val="26"/>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
    <w:basedOn w:val="DefaultParagraphFont"/>
    <w:link w:val="Emphasis1"/>
    <w:uiPriority w:val="7"/>
    <w:qFormat/>
    <w:rsid w:val="00E65649"/>
    <w:rPr>
      <w:rFonts w:ascii="Garamond" w:hAnsi="Garamond"/>
      <w:b/>
      <w:i w:val="0"/>
      <w:iCs/>
      <w:sz w:val="22"/>
      <w:u w:val="single"/>
      <w:bdr w:val="single" w:sz="8" w:space="0" w:color="auto"/>
    </w:rPr>
  </w:style>
  <w:style w:type="character" w:customStyle="1" w:styleId="Style13ptBold">
    <w:name w:val="Style 13 pt Bold"/>
    <w:aliases w:val="Cite,Style Style Bold + 12 pt"/>
    <w:basedOn w:val="DefaultParagraphFont"/>
    <w:uiPriority w:val="5"/>
    <w:qFormat/>
    <w:rsid w:val="00E6564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E65649"/>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E65649"/>
    <w:rPr>
      <w:color w:val="auto"/>
      <w:u w:val="none"/>
    </w:rPr>
  </w:style>
  <w:style w:type="character" w:styleId="FollowedHyperlink">
    <w:name w:val="FollowedHyperlink"/>
    <w:basedOn w:val="DefaultParagraphFont"/>
    <w:uiPriority w:val="99"/>
    <w:semiHidden/>
    <w:unhideWhenUsed/>
    <w:rsid w:val="00E65649"/>
    <w:rPr>
      <w:color w:val="auto"/>
      <w:u w:val="none"/>
    </w:rPr>
  </w:style>
  <w:style w:type="character" w:styleId="CommentReference">
    <w:name w:val="annotation reference"/>
    <w:basedOn w:val="DefaultParagraphFont"/>
    <w:uiPriority w:val="99"/>
    <w:semiHidden/>
    <w:unhideWhenUsed/>
    <w:rsid w:val="00700C6E"/>
    <w:rPr>
      <w:sz w:val="16"/>
      <w:szCs w:val="16"/>
    </w:rPr>
  </w:style>
  <w:style w:type="paragraph" w:styleId="CommentText">
    <w:name w:val="annotation text"/>
    <w:basedOn w:val="Normal"/>
    <w:link w:val="CommentTextChar"/>
    <w:uiPriority w:val="99"/>
    <w:semiHidden/>
    <w:unhideWhenUsed/>
    <w:rsid w:val="00700C6E"/>
    <w:pPr>
      <w:spacing w:line="240" w:lineRule="auto"/>
    </w:pPr>
    <w:rPr>
      <w:sz w:val="20"/>
      <w:szCs w:val="20"/>
    </w:rPr>
  </w:style>
  <w:style w:type="character" w:customStyle="1" w:styleId="CommentTextChar">
    <w:name w:val="Comment Text Char"/>
    <w:basedOn w:val="DefaultParagraphFont"/>
    <w:link w:val="CommentText"/>
    <w:uiPriority w:val="99"/>
    <w:semiHidden/>
    <w:rsid w:val="00700C6E"/>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700C6E"/>
    <w:rPr>
      <w:b/>
      <w:bCs/>
    </w:rPr>
  </w:style>
  <w:style w:type="character" w:customStyle="1" w:styleId="CommentSubjectChar">
    <w:name w:val="Comment Subject Char"/>
    <w:basedOn w:val="CommentTextChar"/>
    <w:link w:val="CommentSubject"/>
    <w:uiPriority w:val="99"/>
    <w:semiHidden/>
    <w:rsid w:val="00700C6E"/>
    <w:rPr>
      <w:rFonts w:ascii="Calibri" w:hAnsi="Calibri"/>
      <w:b/>
      <w:bCs/>
      <w:sz w:val="20"/>
      <w:szCs w:val="20"/>
    </w:rPr>
  </w:style>
  <w:style w:type="paragraph" w:styleId="BalloonText">
    <w:name w:val="Balloon Text"/>
    <w:basedOn w:val="Normal"/>
    <w:link w:val="BalloonTextChar"/>
    <w:uiPriority w:val="99"/>
    <w:semiHidden/>
    <w:unhideWhenUsed/>
    <w:rsid w:val="00700C6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0C6E"/>
    <w:rPr>
      <w:rFonts w:ascii="Segoe UI" w:hAnsi="Segoe UI" w:cs="Segoe UI"/>
      <w:sz w:val="18"/>
      <w:szCs w:val="18"/>
    </w:rPr>
  </w:style>
  <w:style w:type="paragraph" w:styleId="Header">
    <w:name w:val="header"/>
    <w:basedOn w:val="Normal"/>
    <w:link w:val="HeaderChar"/>
    <w:uiPriority w:val="99"/>
    <w:unhideWhenUsed/>
    <w:rsid w:val="00700C6E"/>
    <w:pPr>
      <w:tabs>
        <w:tab w:val="center" w:pos="4680"/>
        <w:tab w:val="right" w:pos="9360"/>
      </w:tabs>
      <w:spacing w:line="240" w:lineRule="auto"/>
    </w:pPr>
  </w:style>
  <w:style w:type="character" w:customStyle="1" w:styleId="HeaderChar">
    <w:name w:val="Header Char"/>
    <w:basedOn w:val="DefaultParagraphFont"/>
    <w:link w:val="Header"/>
    <w:uiPriority w:val="99"/>
    <w:rsid w:val="00700C6E"/>
    <w:rPr>
      <w:rFonts w:ascii="Calibri" w:hAnsi="Calibri"/>
    </w:rPr>
  </w:style>
  <w:style w:type="paragraph" w:styleId="Footer">
    <w:name w:val="footer"/>
    <w:basedOn w:val="Normal"/>
    <w:link w:val="FooterChar"/>
    <w:uiPriority w:val="99"/>
    <w:unhideWhenUsed/>
    <w:rsid w:val="00700C6E"/>
    <w:pPr>
      <w:tabs>
        <w:tab w:val="center" w:pos="4680"/>
        <w:tab w:val="right" w:pos="9360"/>
      </w:tabs>
      <w:spacing w:line="240" w:lineRule="auto"/>
    </w:pPr>
  </w:style>
  <w:style w:type="character" w:customStyle="1" w:styleId="FooterChar">
    <w:name w:val="Footer Char"/>
    <w:basedOn w:val="DefaultParagraphFont"/>
    <w:link w:val="Footer"/>
    <w:uiPriority w:val="99"/>
    <w:rsid w:val="00700C6E"/>
    <w:rPr>
      <w:rFonts w:ascii="Calibri" w:hAnsi="Calibri"/>
    </w:rPr>
  </w:style>
  <w:style w:type="character" w:customStyle="1" w:styleId="apple-converted-space">
    <w:name w:val="apple-converted-space"/>
    <w:basedOn w:val="DefaultParagraphFont"/>
    <w:rsid w:val="00ED6716"/>
  </w:style>
  <w:style w:type="paragraph" w:styleId="ListParagraph">
    <w:name w:val="List Paragraph"/>
    <w:basedOn w:val="Normal"/>
    <w:uiPriority w:val="99"/>
    <w:unhideWhenUsed/>
    <w:qFormat/>
    <w:rsid w:val="003E2063"/>
    <w:pPr>
      <w:ind w:left="720"/>
      <w:contextualSpacing/>
    </w:pPr>
  </w:style>
  <w:style w:type="paragraph" w:customStyle="1" w:styleId="Emphasis1">
    <w:name w:val="Emphasis1"/>
    <w:basedOn w:val="Normal"/>
    <w:link w:val="Emphasis"/>
    <w:autoRedefine/>
    <w:uiPriority w:val="7"/>
    <w:qFormat/>
    <w:rsid w:val="00F741E3"/>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1604610">
      <w:bodyDiv w:val="1"/>
      <w:marLeft w:val="0"/>
      <w:marRight w:val="0"/>
      <w:marTop w:val="0"/>
      <w:marBottom w:val="0"/>
      <w:divBdr>
        <w:top w:val="none" w:sz="0" w:space="0" w:color="auto"/>
        <w:left w:val="none" w:sz="0" w:space="0" w:color="auto"/>
        <w:bottom w:val="none" w:sz="0" w:space="0" w:color="auto"/>
        <w:right w:val="none" w:sz="0" w:space="0" w:color="auto"/>
      </w:divBdr>
    </w:div>
    <w:div w:id="2145537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br.org/publications/specialreport/pdf/Free/06192016/SR57_US-China_April2016.pdf)//ET" TargetMode="External"/><Relationship Id="rId13" Type="http://schemas.openxmlformats.org/officeDocument/2006/relationships/hyperlink" Target="http://thediplomat.com/2014/07/hadr-and-us-china-military-cooperation/" TargetMode="External"/><Relationship Id="rId18" Type="http://schemas.openxmlformats.org/officeDocument/2006/relationships/hyperlink" Target="http://www.globaltimes.cn/content/826597.shtml" TargetMode="External"/><Relationship Id="rId26" Type="http://schemas.openxmlformats.org/officeDocument/2006/relationships/hyperlink" Target="http://thediplomat.com/2014/12/us-china-military-relations-the-great-debate/"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thediplomat.com/2014/12/us-china-military-relations-the-great-debate/)//ET" TargetMode="External"/><Relationship Id="rId34" Type="http://schemas.openxmlformats.org/officeDocument/2006/relationships/hyperlink" Target="http://thediplomat.com/2013/06/no-mil-to-mil-ties-cant-make-the-us-china-play-nice/" TargetMode="External"/><Relationship Id="rId7" Type="http://schemas.openxmlformats.org/officeDocument/2006/relationships/endnotes" Target="endnotes.xml"/><Relationship Id="rId12" Type="http://schemas.openxmlformats.org/officeDocument/2006/relationships/hyperlink" Target="http://thediplomat.com/2014/07/hadr-and-us-china-military-cooperation/" TargetMode="External"/><Relationship Id="rId17" Type="http://schemas.openxmlformats.org/officeDocument/2006/relationships/hyperlink" Target="http://nbr.org/research/activity.aspx?id=607" TargetMode="External"/><Relationship Id="rId25" Type="http://schemas.openxmlformats.org/officeDocument/2006/relationships/hyperlink" Target="http://www.washingtontimes.com/news/2016/jun/29/china-joins-us-in-rimpac-2016-navy-exercises-amid-/" TargetMode="External"/><Relationship Id="rId33" Type="http://schemas.openxmlformats.org/officeDocument/2006/relationships/hyperlink" Target="http://www.hudson.org/research/10279-u-s-china-security-transparency-highlights-divergences" TargetMode="External"/><Relationship Id="rId38" Type="http://schemas.openxmlformats.org/officeDocument/2006/relationships/hyperlink" Target="http://thediplomat.com/2014/12/us-china-military-relations-the-great-debate/" TargetMode="External"/><Relationship Id="rId2" Type="http://schemas.openxmlformats.org/officeDocument/2006/relationships/numbering" Target="numbering.xml"/><Relationship Id="rId16" Type="http://schemas.openxmlformats.org/officeDocument/2006/relationships/hyperlink" Target="http://www.globaltimes.cn/content/826597.shtml" TargetMode="External"/><Relationship Id="rId20" Type="http://schemas.openxmlformats.org/officeDocument/2006/relationships/hyperlink" Target="http://thediplomat.com/2014/07/beyond-rimpac-3-ways-to-engage-china-on-security/" TargetMode="External"/><Relationship Id="rId29" Type="http://schemas.openxmlformats.org/officeDocument/2006/relationships/hyperlink" Target="http://thediplomat.com/2015/11/reconciling-chinas-plan-strategic-intervention-with-tactical-engag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sa.chinadaily.com.cn/2015-04/22/content_20506193.htm" TargetMode="External"/><Relationship Id="rId24" Type="http://schemas.openxmlformats.org/officeDocument/2006/relationships/hyperlink" Target="http://thediplomat.com/2014/12/us-china-military-relations-the-great-debate/" TargetMode="External"/><Relationship Id="rId32" Type="http://schemas.openxmlformats.org/officeDocument/2006/relationships/hyperlink" Target="http://blogs.reuters.com/great-debate/2015/07/23/how-the-u-s-is-training-chinas-military-while-inching-toward-conflict/" TargetMode="External"/><Relationship Id="rId37" Type="http://schemas.openxmlformats.org/officeDocument/2006/relationships/hyperlink" Target="http://nbr.org/research/activity.aspx?id=568"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sis.org/analysis/us-china-military-relations-weakest-link)//ET" TargetMode="External"/><Relationship Id="rId23" Type="http://schemas.openxmlformats.org/officeDocument/2006/relationships/hyperlink" Target="http://thediplomat.com/2014/07/beyond-rimpac-3-ways-to-engage-china-on-security/" TargetMode="External"/><Relationship Id="rId28" Type="http://schemas.openxmlformats.org/officeDocument/2006/relationships/hyperlink" Target="http://www.fas.org/sgp/crs/natsec/RL32496.pdf)//NY" TargetMode="External"/><Relationship Id="rId36" Type="http://schemas.openxmlformats.org/officeDocument/2006/relationships/hyperlink" Target="http://www.victoria.ac.nz/hppi/centres/strategic-studies/documents/DP12-12FullDocOnlineVersion.pdf" TargetMode="External"/><Relationship Id="rId10" Type="http://schemas.openxmlformats.org/officeDocument/2006/relationships/hyperlink" Target="https://www.washingtonpost.com/news/checkpoint/wp/2014/06/23/u-s-prepares-for-awkward-military-engagement-with-china-in-hawaii/" TargetMode="External"/><Relationship Id="rId19" Type="http://schemas.openxmlformats.org/officeDocument/2006/relationships/hyperlink" Target="http://thediplomat.com/2014/12/us-china-military-relations-the-great-debate/" TargetMode="External"/><Relationship Id="rId31" Type="http://schemas.openxmlformats.org/officeDocument/2006/relationships/hyperlink" Target="http://www.nbr.org/publications/specialreport/pdf/Free/06192016/SR57_US-China_April2016.pdf)//ET" TargetMode="External"/><Relationship Id="rId4" Type="http://schemas.openxmlformats.org/officeDocument/2006/relationships/settings" Target="settings.xml"/><Relationship Id="rId9" Type="http://schemas.openxmlformats.org/officeDocument/2006/relationships/hyperlink" Target="http://www.globaltimes.cn/content/826597.shtml" TargetMode="External"/><Relationship Id="rId14" Type="http://schemas.openxmlformats.org/officeDocument/2006/relationships/hyperlink" Target="http://thediplomat.com/2013/09/a-new-type-of-us-china-military-relationship-2/" TargetMode="External"/><Relationship Id="rId22" Type="http://schemas.openxmlformats.org/officeDocument/2006/relationships/hyperlink" Target="http://www.defenseone.com/politics/2015/08/heres-one-way-us-china-relationship-improving/118865/)//ET" TargetMode="External"/><Relationship Id="rId27" Type="http://schemas.openxmlformats.org/officeDocument/2006/relationships/hyperlink" Target="http://www.washingtontimes.com/news/2016/jun/29/china-joins-us-in-rimpac-2016-navy-exercises-amid-/" TargetMode="External"/><Relationship Id="rId30" Type="http://schemas.openxmlformats.org/officeDocument/2006/relationships/hyperlink" Target="http://thediplomat.com/2013/06/no-mil-to-mil-ties-cant-make-the-us-china-play-nice/" TargetMode="External"/><Relationship Id="rId35" Type="http://schemas.openxmlformats.org/officeDocument/2006/relationships/hyperlink" Target="http://www.hudson.org/research/10279-u-s-china-security-transparency-highlights-divergen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D531F-309F-4B99-9057-CF24D187B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TotalTime>
  <Pages>1</Pages>
  <Words>53148</Words>
  <Characters>302949</Characters>
  <Application>Microsoft Office Word</Application>
  <DocSecurity>0</DocSecurity>
  <Lines>2524</Lines>
  <Paragraphs>710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18ABoulos</dc:creator>
  <cp:keywords>5.1.1</cp:keywords>
  <dc:description/>
  <cp:lastModifiedBy>debate</cp:lastModifiedBy>
  <cp:revision>36</cp:revision>
  <dcterms:created xsi:type="dcterms:W3CDTF">2016-07-14T12:41:00Z</dcterms:created>
  <dcterms:modified xsi:type="dcterms:W3CDTF">2016-07-14T13:13:00Z</dcterms:modified>
</cp:coreProperties>
</file>