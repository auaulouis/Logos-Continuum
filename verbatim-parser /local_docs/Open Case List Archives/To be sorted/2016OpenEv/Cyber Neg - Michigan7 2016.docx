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6C24" w:rsidRPr="003722BA" w:rsidRDefault="001B6C24" w:rsidP="001B6C24">
      <w:pPr>
        <w:pStyle w:val="Heading1"/>
      </w:pPr>
      <w:r>
        <w:t xml:space="preserve">Cyber </w:t>
      </w:r>
      <w:proofErr w:type="spellStart"/>
      <w:r>
        <w:t>Neg</w:t>
      </w:r>
      <w:proofErr w:type="spellEnd"/>
      <w:r>
        <w:t xml:space="preserve"> – Advantage Answers</w:t>
      </w:r>
    </w:p>
    <w:p w:rsidR="001B6C24" w:rsidRPr="008E7847" w:rsidRDefault="001B6C24" w:rsidP="001B6C24">
      <w:r>
        <w:t xml:space="preserve"> </w:t>
      </w:r>
    </w:p>
    <w:p w:rsidR="001B6C24" w:rsidRDefault="001B6C24" w:rsidP="001B6C24">
      <w:pPr>
        <w:pStyle w:val="Heading2"/>
      </w:pPr>
      <w:r>
        <w:t>Solvency</w:t>
      </w:r>
    </w:p>
    <w:p w:rsidR="001B6C24" w:rsidRDefault="001B6C24" w:rsidP="001B6C24">
      <w:pPr>
        <w:pStyle w:val="Heading3"/>
      </w:pPr>
      <w:r>
        <w:t xml:space="preserve">Norms fail </w:t>
      </w:r>
    </w:p>
    <w:p w:rsidR="001B6C24" w:rsidRDefault="001B6C24" w:rsidP="001B6C24">
      <w:pPr>
        <w:pStyle w:val="Heading4"/>
      </w:pPr>
      <w:r>
        <w:t>US fails and it takes too long</w:t>
      </w:r>
    </w:p>
    <w:p w:rsidR="001B6C24" w:rsidRPr="000305B5" w:rsidRDefault="001B6C24" w:rsidP="001B6C24">
      <w:pPr>
        <w:rPr>
          <w:rStyle w:val="Style13ptBold"/>
          <w:b w:val="0"/>
        </w:rPr>
      </w:pPr>
      <w:r>
        <w:rPr>
          <w:rStyle w:val="Style13ptBold"/>
        </w:rPr>
        <w:t>Noble 15</w:t>
      </w:r>
      <w:r>
        <w:rPr>
          <w:rStyle w:val="Style13ptBold"/>
          <w:b w:val="0"/>
        </w:rPr>
        <w:t xml:space="preserve"> - staff writer, Business of Federal Technology, graduate of Saint Vincent College, where he studied English, economics and mathematics. (Zach, “Can the U.S. push the world to accept cyber norms?”, The Business of Federal Technology, December 21, 2015, https://fcw.com/articles/2015/12/21/noble-cyber-norms.aspx//dmeth)</w:t>
      </w:r>
    </w:p>
    <w:p w:rsidR="001B6C24" w:rsidRDefault="001B6C24" w:rsidP="001B6C24">
      <w:pPr>
        <w:rPr>
          <w:sz w:val="16"/>
        </w:rPr>
      </w:pPr>
      <w:r w:rsidRPr="00C00E64">
        <w:rPr>
          <w:rStyle w:val="StyleUnderline"/>
          <w:highlight w:val="cyan"/>
        </w:rPr>
        <w:t>The world needs cyber norms</w:t>
      </w:r>
      <w:r w:rsidRPr="00CD15C9">
        <w:rPr>
          <w:sz w:val="16"/>
        </w:rPr>
        <w:t xml:space="preserve">, experts say, </w:t>
      </w:r>
      <w:r w:rsidRPr="00C00E64">
        <w:rPr>
          <w:rStyle w:val="Emphasis"/>
          <w:highlight w:val="cyan"/>
        </w:rPr>
        <w:t>but the U.S. might not be the nation to lead it there.</w:t>
      </w:r>
      <w:r>
        <w:rPr>
          <w:rStyle w:val="Emphasis"/>
        </w:rPr>
        <w:t xml:space="preserve"> </w:t>
      </w:r>
      <w:r w:rsidRPr="000305B5">
        <w:rPr>
          <w:rStyle w:val="StyleUnderline"/>
        </w:rPr>
        <w:t>Americans have been pushing for cyber norms</w:t>
      </w:r>
      <w:r w:rsidRPr="00CD15C9">
        <w:rPr>
          <w:sz w:val="16"/>
        </w:rPr>
        <w:t xml:space="preserve"> at the U.N. </w:t>
      </w:r>
      <w:r w:rsidRPr="000305B5">
        <w:rPr>
          <w:rStyle w:val="StyleUnderline"/>
        </w:rPr>
        <w:t>since</w:t>
      </w:r>
      <w:r w:rsidRPr="00CD15C9">
        <w:rPr>
          <w:sz w:val="16"/>
        </w:rPr>
        <w:t xml:space="preserve"> President Barack Obama's </w:t>
      </w:r>
      <w:r w:rsidRPr="000305B5">
        <w:rPr>
          <w:rStyle w:val="StyleUnderline"/>
        </w:rPr>
        <w:t>2011</w:t>
      </w:r>
      <w:r w:rsidRPr="00CD15C9">
        <w:rPr>
          <w:sz w:val="16"/>
        </w:rPr>
        <w:t xml:space="preserve"> International Strategy for Cyberspace, but </w:t>
      </w:r>
      <w:r w:rsidRPr="00C00E64">
        <w:rPr>
          <w:rStyle w:val="Emphasis"/>
          <w:highlight w:val="cyan"/>
        </w:rPr>
        <w:t>the going has been painfully slow</w:t>
      </w:r>
      <w:r w:rsidRPr="00CD15C9">
        <w:rPr>
          <w:sz w:val="16"/>
        </w:rPr>
        <w:t xml:space="preserve">. A 2013 report from the U.N.'s Group of Governmental Experts presented a substantial -- but voluntary -- list of norms, including applying international law to the cyber realm and holding states responsible for attacks originating inside their own borders. And in September, Obama and Chinese President Xi Jinping announced a common understanding on cyber issues. "This is a no-kidding presidential priority," said Chris Painter, the State Department's coordinator for cyber issues, at a Dec. 18 panel discussion hosted by the Center for Strategic and International Studies. "This really is something the president feels strongly about." Norms that prohibit nations from cyberattacking one another's critical infrastructure and promote cooperation in cyber investigations, as the Group of Governmental Experts agreed to this summer, are exactly what the world needs, Painter argued, even if they are not binding. "The more countries you have, even if [the standards are] voluntary, it really creates what the standard of behavior is," he added. "It really allows countries to rally around those, and if people are outside, it will act against them in the long term." But </w:t>
      </w:r>
      <w:r w:rsidRPr="00C00E64">
        <w:rPr>
          <w:rStyle w:val="Emphasis"/>
          <w:highlight w:val="cyan"/>
        </w:rPr>
        <w:t>real global agreement on cyber norms is a long way off.</w:t>
      </w:r>
      <w:r w:rsidRPr="00CD15C9">
        <w:rPr>
          <w:sz w:val="16"/>
        </w:rPr>
        <w:t xml:space="preserve"> "</w:t>
      </w:r>
      <w:r w:rsidRPr="00CD15C9">
        <w:rPr>
          <w:rStyle w:val="Emphasis"/>
        </w:rPr>
        <w:t>It's going to take years and maybe decades</w:t>
      </w:r>
      <w:r w:rsidRPr="00CD15C9">
        <w:rPr>
          <w:sz w:val="16"/>
        </w:rPr>
        <w:t xml:space="preserve">" until the world comes to a more holistic cyber agreement, said Catherine </w:t>
      </w:r>
      <w:proofErr w:type="spellStart"/>
      <w:r w:rsidRPr="00CD15C9">
        <w:rPr>
          <w:sz w:val="16"/>
        </w:rPr>
        <w:t>Lotrionte</w:t>
      </w:r>
      <w:proofErr w:type="spellEnd"/>
      <w:r w:rsidRPr="00CD15C9">
        <w:rPr>
          <w:sz w:val="16"/>
        </w:rPr>
        <w:t>, director of Georgetown University's Institute for Law, Science and Global Security. "</w:t>
      </w:r>
      <w:r w:rsidRPr="00CD15C9">
        <w:rPr>
          <w:rStyle w:val="StyleUnderline"/>
        </w:rPr>
        <w:t>We're not going to have a universal treaty signed on all activities in cyberspace."</w:t>
      </w:r>
      <w:r>
        <w:rPr>
          <w:rStyle w:val="StyleUnderline"/>
        </w:rPr>
        <w:t xml:space="preserve"> </w:t>
      </w:r>
      <w:r w:rsidRPr="00CD15C9">
        <w:rPr>
          <w:sz w:val="16"/>
        </w:rPr>
        <w:t xml:space="preserve">And </w:t>
      </w:r>
      <w:r w:rsidRPr="00CD15C9">
        <w:rPr>
          <w:rStyle w:val="StyleUnderline"/>
        </w:rPr>
        <w:t>even within the talks</w:t>
      </w:r>
      <w:r w:rsidRPr="00CD15C9">
        <w:rPr>
          <w:sz w:val="16"/>
        </w:rPr>
        <w:t>, "</w:t>
      </w:r>
      <w:r w:rsidRPr="00C00E64">
        <w:rPr>
          <w:rStyle w:val="Emphasis"/>
          <w:highlight w:val="cyan"/>
        </w:rPr>
        <w:t>the U</w:t>
      </w:r>
      <w:r w:rsidRPr="00CD15C9">
        <w:rPr>
          <w:rStyle w:val="Emphasis"/>
        </w:rPr>
        <w:t xml:space="preserve">nited </w:t>
      </w:r>
      <w:r w:rsidRPr="00C00E64">
        <w:rPr>
          <w:rStyle w:val="Emphasis"/>
          <w:highlight w:val="cyan"/>
        </w:rPr>
        <w:t>S</w:t>
      </w:r>
      <w:r w:rsidRPr="00CD15C9">
        <w:rPr>
          <w:rStyle w:val="Emphasis"/>
        </w:rPr>
        <w:t xml:space="preserve">tates </w:t>
      </w:r>
      <w:r w:rsidRPr="00C00E64">
        <w:rPr>
          <w:rStyle w:val="Emphasis"/>
          <w:highlight w:val="cyan"/>
        </w:rPr>
        <w:t>may not be the best country to drive some of those discussions</w:t>
      </w:r>
      <w:r w:rsidRPr="00CD15C9">
        <w:rPr>
          <w:sz w:val="16"/>
        </w:rPr>
        <w:t xml:space="preserve">," said Ian Wallace, senior fellow and co-director of New America's Cybersecurity Initiative. </w:t>
      </w:r>
      <w:r w:rsidRPr="00CD15C9">
        <w:rPr>
          <w:rStyle w:val="StyleUnderline"/>
        </w:rPr>
        <w:t>Small nations,</w:t>
      </w:r>
      <w:r w:rsidRPr="00CD15C9">
        <w:rPr>
          <w:sz w:val="16"/>
        </w:rPr>
        <w:t xml:space="preserve"> </w:t>
      </w:r>
      <w:r w:rsidRPr="00CD15C9">
        <w:rPr>
          <w:rStyle w:val="StyleUnderline"/>
        </w:rPr>
        <w:t>such as early e-government-adopter Estonia or the Netherlands</w:t>
      </w:r>
      <w:r w:rsidRPr="00CD15C9">
        <w:rPr>
          <w:sz w:val="16"/>
        </w:rPr>
        <w:t xml:space="preserve">, </w:t>
      </w:r>
      <w:r w:rsidRPr="00CD15C9">
        <w:rPr>
          <w:rStyle w:val="StyleUnderline"/>
        </w:rPr>
        <w:t>might help lead the way in U.N. discussion groups</w:t>
      </w:r>
      <w:r w:rsidRPr="00CD15C9">
        <w:rPr>
          <w:sz w:val="16"/>
        </w:rPr>
        <w:t xml:space="preserve">, panelists said. In the end, however, "international law develops based on state practice," </w:t>
      </w:r>
      <w:proofErr w:type="spellStart"/>
      <w:r w:rsidRPr="00CD15C9">
        <w:rPr>
          <w:sz w:val="16"/>
        </w:rPr>
        <w:t>Lotrionte</w:t>
      </w:r>
      <w:proofErr w:type="spellEnd"/>
      <w:r w:rsidRPr="00CD15C9">
        <w:rPr>
          <w:sz w:val="16"/>
        </w:rPr>
        <w:t xml:space="preserve"> said. With that in mind, nations need to be much clearer as they stake out positions on malware development, use of force and, especially, taking down criminal hackers within their own borders, she added. If the "good" countries don't establish explicit norms through practice, she warned, the bad guys will guide international norms-formation with practices of their own.</w:t>
      </w:r>
    </w:p>
    <w:p w:rsidR="001B6C24" w:rsidRPr="00CD15C9" w:rsidRDefault="001B6C24" w:rsidP="001B6C24">
      <w:pPr>
        <w:rPr>
          <w:sz w:val="16"/>
        </w:rPr>
      </w:pPr>
    </w:p>
    <w:p w:rsidR="001B6C24" w:rsidRDefault="001B6C24" w:rsidP="001B6C24">
      <w:pPr>
        <w:pStyle w:val="Heading4"/>
      </w:pPr>
      <w:r>
        <w:t xml:space="preserve">Cyber treaties will fail – they’re </w:t>
      </w:r>
      <w:r>
        <w:rPr>
          <w:u w:val="single"/>
        </w:rPr>
        <w:t>impossible</w:t>
      </w:r>
      <w:r>
        <w:t xml:space="preserve"> to interpret, even harder to enforce, and will take will take </w:t>
      </w:r>
      <w:r>
        <w:rPr>
          <w:u w:val="single"/>
        </w:rPr>
        <w:t>too long</w:t>
      </w:r>
      <w:r>
        <w:t xml:space="preserve"> to agree upon</w:t>
      </w:r>
    </w:p>
    <w:p w:rsidR="001B6C24" w:rsidRPr="00371160" w:rsidRDefault="001B6C24" w:rsidP="001B6C24">
      <w:pPr>
        <w:rPr>
          <w:rStyle w:val="Style13ptBold"/>
          <w:b w:val="0"/>
        </w:rPr>
      </w:pPr>
      <w:r>
        <w:rPr>
          <w:rStyle w:val="Style13ptBold"/>
        </w:rPr>
        <w:t xml:space="preserve">Schmitt and </w:t>
      </w:r>
      <w:proofErr w:type="spellStart"/>
      <w:r>
        <w:rPr>
          <w:rStyle w:val="Style13ptBold"/>
        </w:rPr>
        <w:t>Vihul</w:t>
      </w:r>
      <w:proofErr w:type="spellEnd"/>
      <w:r>
        <w:rPr>
          <w:rStyle w:val="Style13ptBold"/>
        </w:rPr>
        <w:t xml:space="preserve"> 16</w:t>
      </w:r>
      <w:r>
        <w:rPr>
          <w:rStyle w:val="Style13ptBold"/>
          <w:b w:val="0"/>
        </w:rPr>
        <w:t xml:space="preserve"> - *Charles H. Stockton Professor and Director of the Stockton Center for the Study of International Law at the United States Naval War College. Professor of Public International Law at Exeter University; Senior Fellow of the NATO Cooperative Cyber Defense Centre of Excellence; Fellow at Harvard Law School’s Program on International Law and Armed Conflict; and Director of Legal Affairs with Cyber Law International. **Senior Analyst in the Law and Policy Branch at the NATO Cooperative Cyber </w:t>
      </w:r>
      <w:proofErr w:type="spellStart"/>
      <w:r>
        <w:rPr>
          <w:rStyle w:val="Style13ptBold"/>
          <w:b w:val="0"/>
        </w:rPr>
        <w:t>Defence</w:t>
      </w:r>
      <w:proofErr w:type="spellEnd"/>
      <w:r>
        <w:rPr>
          <w:rStyle w:val="Style13ptBold"/>
          <w:b w:val="0"/>
        </w:rPr>
        <w:t xml:space="preserve"> Centre of Excellence and the CEO of Cyber Law International. She holds Master’s degrees in law from the University of Tartu and in information security from the University of London. (Michael and </w:t>
      </w:r>
      <w:proofErr w:type="spellStart"/>
      <w:r>
        <w:rPr>
          <w:rStyle w:val="Style13ptBold"/>
          <w:b w:val="0"/>
        </w:rPr>
        <w:t>Liis</w:t>
      </w:r>
      <w:proofErr w:type="spellEnd"/>
      <w:r>
        <w:rPr>
          <w:rStyle w:val="Style13ptBold"/>
          <w:b w:val="0"/>
        </w:rPr>
        <w:t xml:space="preserve">, “International Cyber Norms: Legal, Policy &amp; Industry Perspectives”, 2016, NATO Cooperative Cyber </w:t>
      </w:r>
      <w:proofErr w:type="spellStart"/>
      <w:r>
        <w:rPr>
          <w:rStyle w:val="Style13ptBold"/>
          <w:b w:val="0"/>
        </w:rPr>
        <w:t>Defence</w:t>
      </w:r>
      <w:proofErr w:type="spellEnd"/>
      <w:r>
        <w:rPr>
          <w:rStyle w:val="Style13ptBold"/>
          <w:b w:val="0"/>
        </w:rPr>
        <w:t xml:space="preserve"> Centre of Excellence, p.23-29 https://ccdcoe.org/sites/default/files/multimedia/pdf/InternationalCyberNorms_full_book.pdf//dmeth)</w:t>
      </w:r>
    </w:p>
    <w:p w:rsidR="001B6C24" w:rsidRDefault="001B6C24" w:rsidP="001B6C24">
      <w:pPr>
        <w:rPr>
          <w:rStyle w:val="Emphasis"/>
        </w:rPr>
      </w:pPr>
      <w:r w:rsidRPr="00DD2B15">
        <w:rPr>
          <w:rStyle w:val="StyleUnderline"/>
        </w:rPr>
        <w:t>Four</w:t>
      </w:r>
      <w:r w:rsidRPr="00371160">
        <w:rPr>
          <w:sz w:val="14"/>
        </w:rPr>
        <w:t xml:space="preserve"> prominent </w:t>
      </w:r>
      <w:r w:rsidRPr="00DD2B15">
        <w:rPr>
          <w:rStyle w:val="StyleUnderline"/>
        </w:rPr>
        <w:t>examples illustrate the</w:t>
      </w:r>
      <w:r w:rsidRPr="00371160">
        <w:rPr>
          <w:sz w:val="14"/>
        </w:rPr>
        <w:t xml:space="preserve"> significance of treaty interpretation, as well as its </w:t>
      </w:r>
      <w:r w:rsidRPr="00DD2B15">
        <w:rPr>
          <w:rStyle w:val="StyleUnderline"/>
        </w:rPr>
        <w:t>shortcomings</w:t>
      </w:r>
      <w:r w:rsidRPr="00371160">
        <w:rPr>
          <w:sz w:val="14"/>
        </w:rPr>
        <w:t xml:space="preserve">, in the cyber context. </w:t>
      </w:r>
      <w:r w:rsidRPr="00DD2B15">
        <w:rPr>
          <w:rStyle w:val="StyleUnderline"/>
        </w:rPr>
        <w:t>The first deals with the meaning of the</w:t>
      </w:r>
      <w:r>
        <w:rPr>
          <w:rStyle w:val="StyleUnderline"/>
        </w:rPr>
        <w:t xml:space="preserve"> </w:t>
      </w:r>
      <w:r w:rsidRPr="00DD2B15">
        <w:rPr>
          <w:rStyle w:val="StyleUnderline"/>
        </w:rPr>
        <w:t>term ‘use of force’</w:t>
      </w:r>
      <w:r w:rsidRPr="00371160">
        <w:rPr>
          <w:sz w:val="14"/>
        </w:rPr>
        <w:t xml:space="preserve"> in the UN Charter’s Article 2(4) prohibition thereof. The object and purpose of the provision was self-evidently to limit the circumstances in which states might resort to force to resolve their differences. All of the Tallinn Manual experts agreed that a cyber operation by one state against another that causes injury or death to individuals, or damage or destruction to property, qualifies as a use of force. However, </w:t>
      </w:r>
      <w:r w:rsidRPr="00C00E64">
        <w:rPr>
          <w:rStyle w:val="Emphasis"/>
          <w:highlight w:val="cyan"/>
        </w:rPr>
        <w:t>no consensus could be reached on the exact threshold at which a cyber activity crosses into the use of force</w:t>
      </w:r>
      <w:r w:rsidRPr="00371160">
        <w:rPr>
          <w:sz w:val="14"/>
        </w:rPr>
        <w:t xml:space="preserve">. The International Group of Experts could only offer indicative factors that states are likely to consider when deciding how to legally </w:t>
      </w:r>
      <w:proofErr w:type="spellStart"/>
      <w:r w:rsidRPr="00371160">
        <w:rPr>
          <w:sz w:val="14"/>
        </w:rPr>
        <w:t>characterise</w:t>
      </w:r>
      <w:proofErr w:type="spellEnd"/>
      <w:r w:rsidRPr="00371160">
        <w:rPr>
          <w:sz w:val="14"/>
        </w:rPr>
        <w:t xml:space="preserve"> a cyber operation in this respect.52 </w:t>
      </w:r>
      <w:r w:rsidRPr="00DD2B15">
        <w:rPr>
          <w:rStyle w:val="StyleUnderline"/>
        </w:rPr>
        <w:t>Delineations of factors</w:t>
      </w:r>
      <w:r>
        <w:rPr>
          <w:rStyle w:val="StyleUnderline"/>
        </w:rPr>
        <w:t xml:space="preserve"> </w:t>
      </w:r>
      <w:r w:rsidRPr="00DD2B15">
        <w:rPr>
          <w:rStyle w:val="StyleUnderline"/>
        </w:rPr>
        <w:t xml:space="preserve">should prove useful </w:t>
      </w:r>
      <w:r w:rsidRPr="00371160">
        <w:rPr>
          <w:sz w:val="14"/>
        </w:rPr>
        <w:t xml:space="preserve">as states estimate how their activities will be seen by other states, as well as when they assess the actions of other states against the norm, </w:t>
      </w:r>
      <w:r w:rsidRPr="00DD2B15">
        <w:rPr>
          <w:rStyle w:val="Emphasis"/>
        </w:rPr>
        <w:t>but</w:t>
      </w:r>
      <w:r>
        <w:rPr>
          <w:rStyle w:val="Emphasis"/>
        </w:rPr>
        <w:t xml:space="preserve"> </w:t>
      </w:r>
      <w:r w:rsidRPr="00DD2B15">
        <w:rPr>
          <w:rStyle w:val="Emphasis"/>
        </w:rPr>
        <w:t>they are not legal criteria per se.</w:t>
      </w:r>
      <w:r w:rsidRPr="00371160">
        <w:rPr>
          <w:sz w:val="14"/>
        </w:rPr>
        <w:t xml:space="preserve"> The object and purpose of Article 2(4) provided a guide to interpretation in the cyber context, but not a fully comprehensive one. </w:t>
      </w:r>
      <w:r w:rsidRPr="00DD2B15">
        <w:rPr>
          <w:rStyle w:val="StyleUnderline"/>
        </w:rPr>
        <w:t>Second</w:t>
      </w:r>
      <w:r w:rsidRPr="00371160">
        <w:rPr>
          <w:sz w:val="14"/>
        </w:rPr>
        <w:t xml:space="preserve">, </w:t>
      </w:r>
      <w:r w:rsidRPr="00C00E64">
        <w:rPr>
          <w:rStyle w:val="StyleUnderline"/>
          <w:highlight w:val="cyan"/>
        </w:rPr>
        <w:t>Article 51 of the UN Charter provides that states may use force in response to an ‘armed attack’</w:t>
      </w:r>
      <w:r w:rsidRPr="00371160">
        <w:rPr>
          <w:sz w:val="14"/>
        </w:rPr>
        <w:t xml:space="preserve">. Here, the object and purpose was to ensure that states did not remain normatively </w:t>
      </w:r>
      <w:proofErr w:type="spellStart"/>
      <w:r w:rsidRPr="00371160">
        <w:rPr>
          <w:sz w:val="14"/>
        </w:rPr>
        <w:t>defenceless</w:t>
      </w:r>
      <w:proofErr w:type="spellEnd"/>
      <w:r w:rsidRPr="00371160">
        <w:rPr>
          <w:sz w:val="14"/>
        </w:rPr>
        <w:t xml:space="preserve"> should the enforcement regime established in the Charter fail to operate as planned. But </w:t>
      </w:r>
      <w:r w:rsidRPr="00C00E64">
        <w:rPr>
          <w:rStyle w:val="StyleUnderline"/>
          <w:highlight w:val="cyan"/>
        </w:rPr>
        <w:t>the interpretation</w:t>
      </w:r>
      <w:r w:rsidRPr="00DD2B15">
        <w:rPr>
          <w:rStyle w:val="StyleUnderline"/>
        </w:rPr>
        <w:t xml:space="preserve"> of this article </w:t>
      </w:r>
      <w:r w:rsidRPr="00C00E64">
        <w:rPr>
          <w:rStyle w:val="StyleUnderline"/>
          <w:highlight w:val="cyan"/>
        </w:rPr>
        <w:t>remains</w:t>
      </w:r>
      <w:r w:rsidRPr="00371160">
        <w:rPr>
          <w:sz w:val="14"/>
        </w:rPr>
        <w:t xml:space="preserve"> </w:t>
      </w:r>
      <w:r w:rsidRPr="00C00E64">
        <w:rPr>
          <w:rStyle w:val="StyleUnderline"/>
          <w:highlight w:val="cyan"/>
        </w:rPr>
        <w:t>a source of</w:t>
      </w:r>
      <w:r w:rsidRPr="00371160">
        <w:rPr>
          <w:sz w:val="14"/>
        </w:rPr>
        <w:t xml:space="preserve"> some uncertainty and </w:t>
      </w:r>
      <w:r w:rsidRPr="00C00E64">
        <w:rPr>
          <w:rStyle w:val="StyleUnderline"/>
          <w:highlight w:val="cyan"/>
        </w:rPr>
        <w:t>controversy</w:t>
      </w:r>
      <w:r w:rsidRPr="00371160">
        <w:rPr>
          <w:sz w:val="14"/>
        </w:rPr>
        <w:t xml:space="preserve"> because </w:t>
      </w:r>
      <w:r w:rsidRPr="00DD2B15">
        <w:rPr>
          <w:rStyle w:val="StyleUnderline"/>
        </w:rPr>
        <w:t>it is unclear whether the right</w:t>
      </w:r>
      <w:r>
        <w:rPr>
          <w:rStyle w:val="StyleUnderline"/>
        </w:rPr>
        <w:t xml:space="preserve"> </w:t>
      </w:r>
      <w:r w:rsidRPr="00DD2B15">
        <w:rPr>
          <w:rStyle w:val="StyleUnderline"/>
        </w:rPr>
        <w:t xml:space="preserve">of </w:t>
      </w:r>
      <w:proofErr w:type="spellStart"/>
      <w:r w:rsidRPr="00DD2B15">
        <w:rPr>
          <w:rStyle w:val="StyleUnderline"/>
        </w:rPr>
        <w:t>self-defence</w:t>
      </w:r>
      <w:proofErr w:type="spellEnd"/>
      <w:r w:rsidRPr="00DD2B15">
        <w:rPr>
          <w:rStyle w:val="StyleUnderline"/>
        </w:rPr>
        <w:t xml:space="preserve"> extends to attacks conducted by non-state actors</w:t>
      </w:r>
      <w:r w:rsidRPr="00371160">
        <w:rPr>
          <w:sz w:val="14"/>
        </w:rPr>
        <w:t xml:space="preserve">, or whether states are limited to law enforcement measures in responding to such hostile acts. This is an issue that was brought to the forefront of international law debate in the aftermath of the 9/11 attacks against the US by al Qaeda. </w:t>
      </w:r>
      <w:r w:rsidRPr="00DD2B15">
        <w:rPr>
          <w:rStyle w:val="StyleUnderline"/>
        </w:rPr>
        <w:t>It is a central one with respect</w:t>
      </w:r>
      <w:r>
        <w:rPr>
          <w:rStyle w:val="StyleUnderline"/>
        </w:rPr>
        <w:t xml:space="preserve"> </w:t>
      </w:r>
      <w:r w:rsidRPr="00DD2B15">
        <w:rPr>
          <w:rStyle w:val="StyleUnderline"/>
        </w:rPr>
        <w:t>to cyberspace,</w:t>
      </w:r>
      <w:r w:rsidRPr="00371160">
        <w:rPr>
          <w:sz w:val="14"/>
        </w:rPr>
        <w:t xml:space="preserve"> because </w:t>
      </w:r>
      <w:r w:rsidRPr="00DD2B15">
        <w:rPr>
          <w:rStyle w:val="StyleUnderline"/>
        </w:rPr>
        <w:t>a non-state group’s</w:t>
      </w:r>
      <w:r w:rsidRPr="00371160">
        <w:rPr>
          <w:sz w:val="14"/>
        </w:rPr>
        <w:t xml:space="preserve"> or individual’s </w:t>
      </w:r>
      <w:r w:rsidRPr="00DD2B15">
        <w:rPr>
          <w:rStyle w:val="StyleUnderline"/>
        </w:rPr>
        <w:t>capability to launch a hostile</w:t>
      </w:r>
      <w:r>
        <w:rPr>
          <w:rStyle w:val="StyleUnderline"/>
        </w:rPr>
        <w:t xml:space="preserve"> </w:t>
      </w:r>
      <w:r w:rsidRPr="00DD2B15">
        <w:rPr>
          <w:rStyle w:val="StyleUnderline"/>
        </w:rPr>
        <w:t>cyber operation</w:t>
      </w:r>
      <w:r w:rsidRPr="00371160">
        <w:rPr>
          <w:sz w:val="14"/>
        </w:rPr>
        <w:t xml:space="preserve"> at a state at the armed attack level </w:t>
      </w:r>
      <w:r w:rsidRPr="00DD2B15">
        <w:rPr>
          <w:rStyle w:val="StyleUnderline"/>
        </w:rPr>
        <w:t>is much more likely in the</w:t>
      </w:r>
      <w:r>
        <w:rPr>
          <w:rStyle w:val="StyleUnderline"/>
        </w:rPr>
        <w:t xml:space="preserve"> </w:t>
      </w:r>
      <w:r w:rsidRPr="00DD2B15">
        <w:rPr>
          <w:rStyle w:val="StyleUnderline"/>
        </w:rPr>
        <w:t>cyber context than the kinetic</w:t>
      </w:r>
      <w:r w:rsidRPr="00371160">
        <w:rPr>
          <w:sz w:val="14"/>
        </w:rPr>
        <w:t xml:space="preserve">, due to the relative ease of acquiring the expertise and equipment for a cyber armed attack compared to a kinetic one.53 Recently, both the US and the Netherlands have taken the position that defensive use of force in the cyber context is permissible under Article 51 even if a cyber-attack by a non-state actor cannot be attributed to another state.54 Those states and commentators who take the more restrictive approach in applying Article 51 to terrorist strikes would likely be at least as restrictive when considering cyber operations mounted by non-state actors. This illustrates that </w:t>
      </w:r>
      <w:r w:rsidRPr="00DD2B15">
        <w:rPr>
          <w:rStyle w:val="Emphasis"/>
        </w:rPr>
        <w:t>difficulties in interpreting treaty</w:t>
      </w:r>
      <w:r>
        <w:rPr>
          <w:rStyle w:val="Emphasis"/>
        </w:rPr>
        <w:t xml:space="preserve"> </w:t>
      </w:r>
      <w:r w:rsidRPr="00DD2B15">
        <w:rPr>
          <w:rStyle w:val="Emphasis"/>
        </w:rPr>
        <w:t>law in the non-cyber context are highly likely to resurface in the cyber context.</w:t>
      </w:r>
      <w:r>
        <w:rPr>
          <w:rStyle w:val="Emphasis"/>
        </w:rPr>
        <w:t xml:space="preserve"> </w:t>
      </w:r>
      <w:r w:rsidRPr="00C00E64">
        <w:rPr>
          <w:rStyle w:val="Emphasis"/>
          <w:highlight w:val="cyan"/>
        </w:rPr>
        <w:t>It is</w:t>
      </w:r>
      <w:r w:rsidRPr="00DD2B15">
        <w:rPr>
          <w:rStyle w:val="Emphasis"/>
        </w:rPr>
        <w:t xml:space="preserve"> also </w:t>
      </w:r>
      <w:r w:rsidRPr="00C00E64">
        <w:rPr>
          <w:rStyle w:val="Emphasis"/>
          <w:highlight w:val="cyan"/>
        </w:rPr>
        <w:t>unclear when a cyber operation is severe enough to be regarded as an armed attack in the sense of Article 51</w:t>
      </w:r>
      <w:r w:rsidRPr="00371160">
        <w:rPr>
          <w:sz w:val="14"/>
        </w:rPr>
        <w:t xml:space="preserve">. According to the Tallinn Manual, operations causing significant damage, destruction, injury or death do qualify. Inclusion of such consequences is consistent with the UN Charter’s object and purpose of limiting the use of force in international relations, but consensus among the International Group of Experts stopped there; </w:t>
      </w:r>
      <w:r w:rsidRPr="00DD2B15">
        <w:rPr>
          <w:rStyle w:val="StyleUnderline"/>
        </w:rPr>
        <w:t>the group could not agree on any ‘bright line test’ for determining</w:t>
      </w:r>
      <w:r>
        <w:rPr>
          <w:rStyle w:val="StyleUnderline"/>
        </w:rPr>
        <w:t xml:space="preserve"> </w:t>
      </w:r>
      <w:r w:rsidRPr="00DD2B15">
        <w:rPr>
          <w:rStyle w:val="StyleUnderline"/>
        </w:rPr>
        <w:t>when such harm is sufficiently ‘grave’ to cross the armed attack threshold</w:t>
      </w:r>
      <w:r w:rsidRPr="00371160">
        <w:rPr>
          <w:sz w:val="14"/>
        </w:rPr>
        <w:t xml:space="preserve">.55 Some experts took the position that the term should include operations that cause severe non-physical harm, such as cyber operations directed at crippling a state’s economy.56 Others resisted such a broad interpretation on the grounds that it ran counter to the Charter’s presumption in </w:t>
      </w:r>
      <w:proofErr w:type="spellStart"/>
      <w:r w:rsidRPr="00371160">
        <w:rPr>
          <w:sz w:val="14"/>
        </w:rPr>
        <w:t>favour</w:t>
      </w:r>
      <w:proofErr w:type="spellEnd"/>
      <w:r w:rsidRPr="00371160">
        <w:rPr>
          <w:sz w:val="14"/>
        </w:rPr>
        <w:t xml:space="preserve"> of non-forceful resolution of international disputes. Again, </w:t>
      </w:r>
      <w:r w:rsidRPr="00DD2B15">
        <w:rPr>
          <w:rStyle w:val="StyleUnderline"/>
        </w:rPr>
        <w:t>a reliable interpretation of a treaty provision in the cyber context proved elusive</w:t>
      </w:r>
      <w:r>
        <w:rPr>
          <w:rStyle w:val="StyleUnderline"/>
        </w:rPr>
        <w:t xml:space="preserve"> </w:t>
      </w:r>
      <w:r w:rsidRPr="00DD2B15">
        <w:rPr>
          <w:rStyle w:val="StyleUnderline"/>
        </w:rPr>
        <w:t>because multiple reasonable interpretations were possible.</w:t>
      </w:r>
      <w:r>
        <w:rPr>
          <w:rStyle w:val="StyleUnderline"/>
        </w:rPr>
        <w:t xml:space="preserve"> </w:t>
      </w:r>
      <w:r w:rsidRPr="00371160">
        <w:rPr>
          <w:sz w:val="14"/>
        </w:rPr>
        <w:t xml:space="preserve">The third and fourth examples derive from IHL. The paradigmatic interpretive hurdle in IHL is that cited above, the meaning of the word ‘attack’, which is found in various prohibitions set forth in Additional Protocol I. For instance, pursuant to express provisions of that treaty, it is unlawful to attack civilians, civilian objects, and certain other protected persons and objects.57 Additionally, </w:t>
      </w:r>
      <w:r w:rsidRPr="00DD2B15">
        <w:rPr>
          <w:rStyle w:val="StyleUnderline"/>
        </w:rPr>
        <w:t>states are required</w:t>
      </w:r>
      <w:r>
        <w:rPr>
          <w:rStyle w:val="StyleUnderline"/>
        </w:rPr>
        <w:t xml:space="preserve"> </w:t>
      </w:r>
      <w:r w:rsidRPr="00DD2B15">
        <w:rPr>
          <w:rStyle w:val="StyleUnderline"/>
        </w:rPr>
        <w:t>to consider expected collateral damage at the attack level when assessing the proportionality</w:t>
      </w:r>
      <w:r>
        <w:rPr>
          <w:rStyle w:val="StyleUnderline"/>
        </w:rPr>
        <w:t xml:space="preserve"> </w:t>
      </w:r>
      <w:r w:rsidRPr="00DD2B15">
        <w:rPr>
          <w:rStyle w:val="StyleUnderline"/>
        </w:rPr>
        <w:t>of their operations</w:t>
      </w:r>
      <w:r w:rsidRPr="00371160">
        <w:rPr>
          <w:sz w:val="14"/>
        </w:rPr>
        <w:t xml:space="preserve">,58 and </w:t>
      </w:r>
      <w:r w:rsidRPr="00DD2B15">
        <w:rPr>
          <w:rStyle w:val="StyleUnderline"/>
        </w:rPr>
        <w:t xml:space="preserve">must take precautions to </w:t>
      </w:r>
      <w:proofErr w:type="spellStart"/>
      <w:r w:rsidRPr="00DD2B15">
        <w:rPr>
          <w:rStyle w:val="StyleUnderline"/>
        </w:rPr>
        <w:t>minimise</w:t>
      </w:r>
      <w:proofErr w:type="spellEnd"/>
      <w:r w:rsidRPr="00DD2B15">
        <w:rPr>
          <w:rStyle w:val="StyleUnderline"/>
        </w:rPr>
        <w:t xml:space="preserve"> such damage</w:t>
      </w:r>
      <w:r>
        <w:rPr>
          <w:rStyle w:val="StyleUnderline"/>
        </w:rPr>
        <w:t xml:space="preserve"> </w:t>
      </w:r>
      <w:r w:rsidRPr="00371160">
        <w:rPr>
          <w:sz w:val="14"/>
        </w:rPr>
        <w:t xml:space="preserve">whenever they conduct attacks.59 </w:t>
      </w:r>
      <w:r w:rsidRPr="00C00E64">
        <w:rPr>
          <w:rStyle w:val="Emphasis"/>
          <w:highlight w:val="cyan"/>
        </w:rPr>
        <w:t>Interpretation of the term ‘attack’ in the cyber context is essentia</w:t>
      </w:r>
      <w:r w:rsidRPr="00C00E64">
        <w:rPr>
          <w:sz w:val="14"/>
          <w:highlight w:val="cyan"/>
        </w:rPr>
        <w:t>l</w:t>
      </w:r>
      <w:r w:rsidRPr="00371160">
        <w:rPr>
          <w:sz w:val="14"/>
        </w:rPr>
        <w:t xml:space="preserve"> because, </w:t>
      </w:r>
      <w:r w:rsidRPr="00DD2B15">
        <w:rPr>
          <w:rStyle w:val="Emphasis"/>
        </w:rPr>
        <w:t>to the extent to which a cyber operation fails to qualify</w:t>
      </w:r>
      <w:r>
        <w:rPr>
          <w:rStyle w:val="Emphasis"/>
        </w:rPr>
        <w:t xml:space="preserve"> </w:t>
      </w:r>
      <w:r w:rsidRPr="00DD2B15">
        <w:rPr>
          <w:rStyle w:val="Emphasis"/>
        </w:rPr>
        <w:t>as an attack, these and related IHL provisions do not apply</w:t>
      </w:r>
      <w:r w:rsidRPr="00371160">
        <w:rPr>
          <w:sz w:val="14"/>
        </w:rPr>
        <w:t xml:space="preserve">. Recall the Article 49 of Additional Protocol I definition of attack as an act of violence and the definition of </w:t>
      </w:r>
      <w:proofErr w:type="spellStart"/>
      <w:r w:rsidRPr="00371160">
        <w:rPr>
          <w:sz w:val="14"/>
        </w:rPr>
        <w:t>cyber attack</w:t>
      </w:r>
      <w:proofErr w:type="spellEnd"/>
      <w:r w:rsidRPr="00371160">
        <w:rPr>
          <w:sz w:val="14"/>
        </w:rPr>
        <w:t xml:space="preserve"> found in the Tallinn Manual as ‘a cyber operation, whether offensive or defensive, that is reasonably expected to cause injury or death to persons or damage or destruction to objects’. All members of the International Group of Experts agreed that Additional Protocol I’s provisions referring to attacks included such cyber operations because they were violent in the sense of Article 49. However, </w:t>
      </w:r>
      <w:r w:rsidRPr="00DD2B15">
        <w:rPr>
          <w:rStyle w:val="StyleUnderline"/>
        </w:rPr>
        <w:t>members of the group differed on whether</w:t>
      </w:r>
      <w:r w:rsidRPr="00371160">
        <w:rPr>
          <w:sz w:val="14"/>
        </w:rPr>
        <w:t xml:space="preserve">, and if so how far, the notion of </w:t>
      </w:r>
      <w:r w:rsidRPr="00DD2B15">
        <w:rPr>
          <w:rStyle w:val="StyleUnderline"/>
        </w:rPr>
        <w:t>violence should be stretched to include operations having</w:t>
      </w:r>
      <w:r>
        <w:rPr>
          <w:rStyle w:val="StyleUnderline"/>
        </w:rPr>
        <w:t xml:space="preserve"> </w:t>
      </w:r>
      <w:r w:rsidRPr="00DD2B15">
        <w:rPr>
          <w:rStyle w:val="StyleUnderline"/>
        </w:rPr>
        <w:t xml:space="preserve">non-kinetic effects. </w:t>
      </w:r>
      <w:r w:rsidRPr="00371160">
        <w:rPr>
          <w:sz w:val="14"/>
        </w:rPr>
        <w:t xml:space="preserve">Some experts were of the view that the notion is strictly limited to cyber operations that cause physical damage or injury; other operations were not violent and therefore did not qualify as attacks. But a majority of them looked to the object and purpose of the Protocol and its relevant provisions to interpret the term more liberally as applying to a situation in which the functionality of an object is affected by a cyber operation without physical damage having occurred. </w:t>
      </w:r>
      <w:r w:rsidRPr="00DD2B15">
        <w:rPr>
          <w:rStyle w:val="StyleUnderline"/>
        </w:rPr>
        <w:t>Illustrating</w:t>
      </w:r>
      <w:r>
        <w:rPr>
          <w:rStyle w:val="StyleUnderline"/>
        </w:rPr>
        <w:t xml:space="preserve"> </w:t>
      </w:r>
      <w:r w:rsidRPr="00DD2B15">
        <w:rPr>
          <w:rStyle w:val="StyleUnderline"/>
        </w:rPr>
        <w:t>the difficulties that attend the application of treaty provisions to situations that were</w:t>
      </w:r>
      <w:r>
        <w:rPr>
          <w:rStyle w:val="StyleUnderline"/>
        </w:rPr>
        <w:t xml:space="preserve"> </w:t>
      </w:r>
      <w:r w:rsidRPr="00DD2B15">
        <w:rPr>
          <w:rStyle w:val="StyleUnderline"/>
        </w:rPr>
        <w:t>not envisaged by the drafters, there were differences of opinion within the majority</w:t>
      </w:r>
      <w:r>
        <w:rPr>
          <w:rStyle w:val="StyleUnderline"/>
        </w:rPr>
        <w:t xml:space="preserve"> </w:t>
      </w:r>
      <w:r w:rsidRPr="00DD2B15">
        <w:rPr>
          <w:rStyle w:val="StyleUnderline"/>
        </w:rPr>
        <w:t>as to how ‘functionality’ should be interpreted</w:t>
      </w:r>
      <w:r w:rsidRPr="00371160">
        <w:rPr>
          <w:sz w:val="14"/>
        </w:rPr>
        <w:t xml:space="preserve">.60 As this example illustrates, layers of interpretation can exist. Finally, </w:t>
      </w:r>
      <w:r w:rsidRPr="00DD2B15">
        <w:rPr>
          <w:rStyle w:val="StyleUnderline"/>
        </w:rPr>
        <w:t>a similar</w:t>
      </w:r>
      <w:r w:rsidRPr="00371160">
        <w:rPr>
          <w:sz w:val="14"/>
        </w:rPr>
        <w:t xml:space="preserve"> IHL-</w:t>
      </w:r>
      <w:r w:rsidRPr="00DD2B15">
        <w:rPr>
          <w:rStyle w:val="StyleUnderline"/>
        </w:rPr>
        <w:t>based debate is underway as to whether the term ‘civilian</w:t>
      </w:r>
      <w:r>
        <w:rPr>
          <w:rStyle w:val="StyleUnderline"/>
        </w:rPr>
        <w:t xml:space="preserve"> </w:t>
      </w:r>
      <w:r w:rsidRPr="00DD2B15">
        <w:rPr>
          <w:rStyle w:val="StyleUnderline"/>
        </w:rPr>
        <w:t>object’ extends to data</w:t>
      </w:r>
      <w:r w:rsidRPr="00371160">
        <w:rPr>
          <w:sz w:val="14"/>
        </w:rPr>
        <w:t xml:space="preserve">.61 If so interpreted, a cyber operation designed to destroy civilian data would be prohibited by Article 52 of Additional Protocol I, which bans direct attacks against civilian objects. If not, civilian data is a lawful object of attack, except in those circumstances where its loss might cause physical damage to objects or injury to persons. </w:t>
      </w:r>
      <w:r w:rsidRPr="00DD2B15">
        <w:rPr>
          <w:rStyle w:val="StyleUnderline"/>
        </w:rPr>
        <w:t>The critical and unresolved fault line in the debate lies between</w:t>
      </w:r>
      <w:r>
        <w:rPr>
          <w:rStyle w:val="StyleUnderline"/>
        </w:rPr>
        <w:t xml:space="preserve"> </w:t>
      </w:r>
      <w:r w:rsidRPr="00DD2B15">
        <w:rPr>
          <w:rStyle w:val="StyleUnderline"/>
        </w:rPr>
        <w:t>interpretations that limit the term to entities that are tangible</w:t>
      </w:r>
      <w:r w:rsidRPr="00371160">
        <w:rPr>
          <w:sz w:val="14"/>
        </w:rPr>
        <w:t xml:space="preserve">, which is arguably the plain meaning of the term ‘object’, </w:t>
      </w:r>
      <w:r w:rsidRPr="00DD2B15">
        <w:rPr>
          <w:rStyle w:val="StyleUnderline"/>
        </w:rPr>
        <w:t>and those based on the argument that</w:t>
      </w:r>
      <w:r w:rsidRPr="00371160">
        <w:rPr>
          <w:sz w:val="14"/>
        </w:rPr>
        <w:t xml:space="preserve"> in contemporary understanding the ordinary </w:t>
      </w:r>
      <w:r w:rsidRPr="00DD2B15">
        <w:rPr>
          <w:rStyle w:val="StyleUnderline"/>
        </w:rPr>
        <w:t>meaning of ‘object’ includes data</w:t>
      </w:r>
      <w:r w:rsidRPr="00371160">
        <w:rPr>
          <w:sz w:val="14"/>
        </w:rPr>
        <w:t xml:space="preserve">.62 These examples illustrate </w:t>
      </w:r>
      <w:r w:rsidRPr="00C00E64">
        <w:rPr>
          <w:rStyle w:val="Emphasis"/>
          <w:highlight w:val="cyan"/>
        </w:rPr>
        <w:t>that even strict application of the rules of treaty interpretation set out above fails to fully suffice in adding the requisite clarity when extant treaty provisions are applied to cyber activities</w:t>
      </w:r>
      <w:r w:rsidRPr="00371160">
        <w:rPr>
          <w:sz w:val="14"/>
        </w:rPr>
        <w:t xml:space="preserve">. Such interpretive dilemmas are only likely to be resolved over time. Interpretive clarity will be fostered through the recurrent practice of states in application of the provisions in question, including when those states are acting in their capacity as members of international </w:t>
      </w:r>
      <w:proofErr w:type="spellStart"/>
      <w:r w:rsidRPr="00371160">
        <w:rPr>
          <w:sz w:val="14"/>
        </w:rPr>
        <w:t>organisations</w:t>
      </w:r>
      <w:proofErr w:type="spellEnd"/>
      <w:r w:rsidRPr="00371160">
        <w:rPr>
          <w:sz w:val="14"/>
        </w:rPr>
        <w:t xml:space="preserve"> like the United Nations, European Union and NATO. Also relevant will be state expressions of opinion as to proper interpretation of the terms and provisions in question. Recent examples include those proffered by former US Department of State legal adviser Harold Koh63 and by the Dutch Government in response to the AIV report, both of which set forth state positions on the meaning of key aspects of relevant treaty law.64 Judicial interpretation could potentially also shape the meaning of uncertain treaty norms in the cyber context, much as the judgments of the International Criminal Tribunal for the Former Yugoslavia have added significant granularity to the understanding of IHL in its non-cyber guise. Finally, the work of scholars in the field cannot be understated, in light of the stark paucity of overt state practice and interpretive pronouncements on how treaty law applies to cyber situations. This dynamic is exemplified by the exceptional influence the Tallinn Manual is having on the formulation of state policies with regard to the respective treaty norms that bind them. </w:t>
      </w:r>
      <w:r w:rsidRPr="00DD2B15">
        <w:rPr>
          <w:rStyle w:val="StyleUnderline"/>
        </w:rPr>
        <w:t>A persistent question is whether new treaties to address cyber activities are necessary</w:t>
      </w:r>
      <w:r>
        <w:rPr>
          <w:rStyle w:val="StyleUnderline"/>
        </w:rPr>
        <w:t xml:space="preserve"> </w:t>
      </w:r>
      <w:r w:rsidRPr="00DD2B15">
        <w:rPr>
          <w:rStyle w:val="StyleUnderline"/>
        </w:rPr>
        <w:t xml:space="preserve">or likely to </w:t>
      </w:r>
      <w:proofErr w:type="spellStart"/>
      <w:r w:rsidRPr="00DD2B15">
        <w:rPr>
          <w:rStyle w:val="StyleUnderline"/>
        </w:rPr>
        <w:t>materialise</w:t>
      </w:r>
      <w:proofErr w:type="spellEnd"/>
      <w:r w:rsidRPr="00371160">
        <w:rPr>
          <w:sz w:val="14"/>
        </w:rPr>
        <w:t xml:space="preserve">. Such treaty law would undoubtedly clear much of the normative fog that presently exists, yet </w:t>
      </w:r>
      <w:r w:rsidRPr="00C00E64">
        <w:rPr>
          <w:rStyle w:val="Emphasis"/>
          <w:highlight w:val="cyan"/>
        </w:rPr>
        <w:t>new treaties are fairly unlikely for the foreseeable future</w:t>
      </w:r>
      <w:r w:rsidRPr="00371160">
        <w:rPr>
          <w:sz w:val="14"/>
        </w:rPr>
        <w:t xml:space="preserve">. Historically, </w:t>
      </w:r>
      <w:r w:rsidRPr="00DD2B15">
        <w:rPr>
          <w:rStyle w:val="Emphasis"/>
        </w:rPr>
        <w:t>treaty law tends to emerge slowly</w:t>
      </w:r>
      <w:r w:rsidRPr="00371160">
        <w:rPr>
          <w:sz w:val="14"/>
        </w:rPr>
        <w:t xml:space="preserve">. For example, despite a millennium of sea travel and commerce, it was not until 1958 that a robust regime governing the law of the sea was codified in treaty form.65 Similarly, although air warfare is over a century old, no treaty governing these operations exists. In </w:t>
      </w:r>
      <w:proofErr w:type="spellStart"/>
      <w:r w:rsidRPr="00371160">
        <w:rPr>
          <w:sz w:val="14"/>
        </w:rPr>
        <w:t>boththese</w:t>
      </w:r>
      <w:proofErr w:type="spellEnd"/>
      <w:r w:rsidRPr="00371160">
        <w:rPr>
          <w:sz w:val="14"/>
        </w:rPr>
        <w:t xml:space="preserve"> examples, the lack of treaty law was addressed through the </w:t>
      </w:r>
      <w:proofErr w:type="spellStart"/>
      <w:r w:rsidRPr="00371160">
        <w:rPr>
          <w:sz w:val="14"/>
        </w:rPr>
        <w:t>crystallisation</w:t>
      </w:r>
      <w:proofErr w:type="spellEnd"/>
      <w:r w:rsidRPr="00371160">
        <w:rPr>
          <w:sz w:val="14"/>
        </w:rPr>
        <w:t xml:space="preserve"> of customary law norms. In this regard, </w:t>
      </w:r>
      <w:r w:rsidRPr="00DD2B15">
        <w:rPr>
          <w:rStyle w:val="StyleUnderline"/>
        </w:rPr>
        <w:t>treaties governing new technologies are often crafted only after</w:t>
      </w:r>
      <w:r>
        <w:rPr>
          <w:rStyle w:val="StyleUnderline"/>
        </w:rPr>
        <w:t xml:space="preserve"> </w:t>
      </w:r>
      <w:r w:rsidRPr="00DD2B15">
        <w:rPr>
          <w:rStyle w:val="StyleUnderline"/>
        </w:rPr>
        <w:t>the technologies have been used for some time and have revealed lacunae or insufficiencies</w:t>
      </w:r>
      <w:r>
        <w:rPr>
          <w:rStyle w:val="StyleUnderline"/>
        </w:rPr>
        <w:t xml:space="preserve"> </w:t>
      </w:r>
      <w:r w:rsidRPr="00DD2B15">
        <w:rPr>
          <w:rStyle w:val="StyleUnderline"/>
        </w:rPr>
        <w:t>in the existing law.</w:t>
      </w:r>
      <w:r w:rsidRPr="00371160">
        <w:rPr>
          <w:sz w:val="14"/>
        </w:rPr>
        <w:t xml:space="preserve"> The paradigmatic examples are the conventions governing weapons such as anti-personnel landmines and cluster munitions, which were concluded decades after the first employment of the weapons and which are still the subject of much controversy.66 Although there are exceptions, the classic case being the adoption of space law treaties at the dawn of the space age, it must be remembered that </w:t>
      </w:r>
      <w:r w:rsidRPr="00DD2B15">
        <w:rPr>
          <w:rStyle w:val="Emphasis"/>
        </w:rPr>
        <w:t>treaties require the</w:t>
      </w:r>
      <w:r>
        <w:rPr>
          <w:rStyle w:val="Emphasis"/>
        </w:rPr>
        <w:t xml:space="preserve"> </w:t>
      </w:r>
      <w:r w:rsidRPr="00DD2B15">
        <w:rPr>
          <w:rStyle w:val="Emphasis"/>
        </w:rPr>
        <w:t>express consent of states</w:t>
      </w:r>
      <w:r w:rsidRPr="00371160">
        <w:rPr>
          <w:sz w:val="14"/>
        </w:rPr>
        <w:t xml:space="preserve">. </w:t>
      </w:r>
      <w:r w:rsidRPr="00DD2B15">
        <w:rPr>
          <w:rStyle w:val="Emphasis"/>
        </w:rPr>
        <w:t>This poses numerous hurdles</w:t>
      </w:r>
      <w:r w:rsidRPr="00371160">
        <w:rPr>
          <w:sz w:val="14"/>
        </w:rPr>
        <w:t xml:space="preserve">. First, </w:t>
      </w:r>
      <w:r w:rsidRPr="00DD2B15">
        <w:rPr>
          <w:rStyle w:val="StyleUnderline"/>
        </w:rPr>
        <w:t>all states are not similarly</w:t>
      </w:r>
      <w:r>
        <w:rPr>
          <w:rStyle w:val="StyleUnderline"/>
        </w:rPr>
        <w:t xml:space="preserve"> </w:t>
      </w:r>
      <w:r w:rsidRPr="00DD2B15">
        <w:rPr>
          <w:rStyle w:val="StyleUnderline"/>
        </w:rPr>
        <w:t>situated with respect to particular issues</w:t>
      </w:r>
      <w:r w:rsidRPr="00371160">
        <w:rPr>
          <w:sz w:val="14"/>
        </w:rPr>
        <w:t xml:space="preserve"> and, therefore, </w:t>
      </w:r>
      <w:r w:rsidRPr="00DD2B15">
        <w:rPr>
          <w:rStyle w:val="StyleUnderline"/>
        </w:rPr>
        <w:t>finding common ground</w:t>
      </w:r>
      <w:r w:rsidRPr="00371160">
        <w:rPr>
          <w:sz w:val="14"/>
        </w:rPr>
        <w:t xml:space="preserve"> on which states will agree to be bound </w:t>
      </w:r>
      <w:r w:rsidRPr="00DD2B15">
        <w:rPr>
          <w:rStyle w:val="StyleUnderline"/>
        </w:rPr>
        <w:t>can be difficult</w:t>
      </w:r>
      <w:r w:rsidRPr="00371160">
        <w:rPr>
          <w:sz w:val="14"/>
        </w:rPr>
        <w:t xml:space="preserve">. This is certainly the case with cyber activities, in which some states are super-empowered while others are novices. Second, in the early days of a new technology, states will be reluctant to bind themselves to particular rules until they fully understand how those rules may play out as the technology continues to develop. In particular, </w:t>
      </w:r>
      <w:r w:rsidRPr="00C00E64">
        <w:rPr>
          <w:rStyle w:val="StyleUnderline"/>
          <w:highlight w:val="cyan"/>
        </w:rPr>
        <w:t>there is presently little support for proactively addressing cyber weaponry and cyber military operations</w:t>
      </w:r>
      <w:r w:rsidRPr="00C00E64">
        <w:rPr>
          <w:sz w:val="14"/>
          <w:highlight w:val="cyan"/>
        </w:rPr>
        <w:t>.</w:t>
      </w:r>
      <w:r w:rsidRPr="00371160">
        <w:rPr>
          <w:sz w:val="14"/>
        </w:rPr>
        <w:t xml:space="preserve"> As with all other methods and means of warfare, </w:t>
      </w:r>
      <w:r w:rsidRPr="00DD2B15">
        <w:rPr>
          <w:rStyle w:val="StyleUnderline"/>
        </w:rPr>
        <w:t>states are hesitant to restrict the</w:t>
      </w:r>
      <w:r>
        <w:rPr>
          <w:rStyle w:val="StyleUnderline"/>
        </w:rPr>
        <w:t xml:space="preserve"> </w:t>
      </w:r>
      <w:r w:rsidRPr="00DD2B15">
        <w:rPr>
          <w:rStyle w:val="StyleUnderline"/>
        </w:rPr>
        <w:t xml:space="preserve">use of weapons </w:t>
      </w:r>
      <w:r w:rsidRPr="00371160">
        <w:rPr>
          <w:sz w:val="14"/>
        </w:rPr>
        <w:t xml:space="preserve">that may afford them an advantage on the battlefield until they have sufficient experience to allow them to weigh the costs and benefits of prohibitions and limitations on their use.67 Third, to the extent that states wield cyber capabilities that are strategically or operationally useful, </w:t>
      </w:r>
      <w:r w:rsidRPr="00DD2B15">
        <w:rPr>
          <w:rStyle w:val="StyleUnderline"/>
        </w:rPr>
        <w:t>they have an incentive to retain the option of employing them.</w:t>
      </w:r>
      <w:r>
        <w:rPr>
          <w:rStyle w:val="StyleUnderline"/>
        </w:rPr>
        <w:t xml:space="preserve"> </w:t>
      </w:r>
      <w:r w:rsidRPr="00371160">
        <w:rPr>
          <w:sz w:val="14"/>
        </w:rPr>
        <w:t xml:space="preserve">But those same states may be vulnerable to hostile operations by other states using similar capabilities. Therefore, </w:t>
      </w:r>
      <w:r w:rsidRPr="00DD2B15">
        <w:rPr>
          <w:rStyle w:val="StyleUnderline"/>
        </w:rPr>
        <w:t>it may be difficult for a state’s political and legal</w:t>
      </w:r>
      <w:r>
        <w:rPr>
          <w:rStyle w:val="StyleUnderline"/>
        </w:rPr>
        <w:t xml:space="preserve"> </w:t>
      </w:r>
      <w:r w:rsidRPr="00DD2B15">
        <w:rPr>
          <w:rStyle w:val="StyleUnderline"/>
        </w:rPr>
        <w:t xml:space="preserve">organs to agree on how the state should </w:t>
      </w:r>
      <w:proofErr w:type="spellStart"/>
      <w:r w:rsidRPr="00DD2B15">
        <w:rPr>
          <w:rStyle w:val="StyleUnderline"/>
        </w:rPr>
        <w:t>characterise</w:t>
      </w:r>
      <w:proofErr w:type="spellEnd"/>
      <w:r w:rsidRPr="00DD2B15">
        <w:rPr>
          <w:rStyle w:val="StyleUnderline"/>
        </w:rPr>
        <w:t xml:space="preserve"> a particular practice</w:t>
      </w:r>
      <w:r w:rsidRPr="00371160">
        <w:rPr>
          <w:sz w:val="14"/>
        </w:rPr>
        <w:t xml:space="preserve">, as they may view the state’s national interests from different perspectives. A fourth factor rendering cyber treaties unlikely in the near term is the </w:t>
      </w:r>
      <w:r w:rsidRPr="00DD2B15">
        <w:rPr>
          <w:rStyle w:val="StyleUnderline"/>
        </w:rPr>
        <w:t>difficulty of</w:t>
      </w:r>
      <w:r>
        <w:rPr>
          <w:rStyle w:val="StyleUnderline"/>
        </w:rPr>
        <w:t xml:space="preserve"> </w:t>
      </w:r>
      <w:r w:rsidRPr="00DD2B15">
        <w:rPr>
          <w:rStyle w:val="StyleUnderline"/>
        </w:rPr>
        <w:t>verifying compliance with their terms and effectively enforcing them</w:t>
      </w:r>
      <w:r w:rsidRPr="00371160">
        <w:rPr>
          <w:sz w:val="14"/>
        </w:rPr>
        <w:t xml:space="preserve">. To begin with, </w:t>
      </w:r>
      <w:r w:rsidRPr="00DD2B15">
        <w:rPr>
          <w:rStyle w:val="StyleUnderline"/>
        </w:rPr>
        <w:t>it is sometimes difficult to even ascertain that harm is the result of a cyber operation.</w:t>
      </w:r>
      <w:r>
        <w:rPr>
          <w:rStyle w:val="StyleUnderline"/>
        </w:rPr>
        <w:t xml:space="preserve"> </w:t>
      </w:r>
      <w:r w:rsidRPr="00371160">
        <w:rPr>
          <w:sz w:val="14"/>
        </w:rPr>
        <w:t xml:space="preserve">Not only are the technical challenges posed by attribution perplexing, but the </w:t>
      </w:r>
      <w:r w:rsidRPr="00DD2B15">
        <w:rPr>
          <w:rStyle w:val="StyleUnderline"/>
        </w:rPr>
        <w:t>law of</w:t>
      </w:r>
      <w:r>
        <w:rPr>
          <w:rStyle w:val="StyleUnderline"/>
        </w:rPr>
        <w:t xml:space="preserve"> </w:t>
      </w:r>
      <w:r w:rsidRPr="00DD2B15">
        <w:rPr>
          <w:rStyle w:val="StyleUnderline"/>
        </w:rPr>
        <w:t>attribution is complex.6</w:t>
      </w:r>
      <w:r w:rsidRPr="00371160">
        <w:rPr>
          <w:sz w:val="14"/>
        </w:rPr>
        <w:t>8 In other words, even when the originator of a cyber operation is known, it may be unclear whether his or her actions can be deemed to be those of a state as a matter of law such that the state is in violation of a treaty obligation. Perhaps the prospect for evolution of cyber treaty norms was best set forth by the United Kingdom in its 2013 submission to the United Nations Secretary General: ‘</w:t>
      </w:r>
      <w:r w:rsidRPr="00DD2B15">
        <w:rPr>
          <w:rStyle w:val="StyleUnderline"/>
        </w:rPr>
        <w:t>Experience in concluding these agreements</w:t>
      </w:r>
      <w:r w:rsidRPr="00371160">
        <w:rPr>
          <w:sz w:val="14"/>
        </w:rPr>
        <w:t xml:space="preserve"> on other subjects </w:t>
      </w:r>
      <w:r w:rsidRPr="00DD2B15">
        <w:rPr>
          <w:rStyle w:val="StyleUnderline"/>
        </w:rPr>
        <w:t>shows that</w:t>
      </w:r>
      <w:r>
        <w:rPr>
          <w:rStyle w:val="StyleUnderline"/>
        </w:rPr>
        <w:t xml:space="preserve"> </w:t>
      </w:r>
      <w:r w:rsidRPr="00371160">
        <w:rPr>
          <w:rStyle w:val="Emphasis"/>
        </w:rPr>
        <w:t>they can be meaningful and effective only as the culmination of diplomatic</w:t>
      </w:r>
      <w:r>
        <w:rPr>
          <w:rStyle w:val="Emphasis"/>
        </w:rPr>
        <w:t xml:space="preserve"> </w:t>
      </w:r>
      <w:r w:rsidRPr="00371160">
        <w:rPr>
          <w:rStyle w:val="Emphasis"/>
        </w:rPr>
        <w:t>attempts to develop shared understandings and approaches, not</w:t>
      </w:r>
      <w:r>
        <w:rPr>
          <w:rStyle w:val="Emphasis"/>
        </w:rPr>
        <w:t xml:space="preserve"> </w:t>
      </w:r>
      <w:r w:rsidRPr="00371160">
        <w:rPr>
          <w:rStyle w:val="Emphasis"/>
        </w:rPr>
        <w:t>as their starting point</w:t>
      </w:r>
      <w:r w:rsidRPr="00DD2B15">
        <w:rPr>
          <w:rStyle w:val="StyleUnderline"/>
        </w:rPr>
        <w:t>.</w:t>
      </w:r>
      <w:r w:rsidRPr="00371160">
        <w:rPr>
          <w:sz w:val="14"/>
        </w:rPr>
        <w:t xml:space="preserve"> The United Kingdom believes that the efforts of the international community should be focused on developing common understandings on international law and norms rather than negotiating binding instruments that would only lead to the partial and premature imposition of an approach to a domain that is currently too immature to support it.’69 </w:t>
      </w:r>
      <w:r w:rsidRPr="00371160">
        <w:rPr>
          <w:rStyle w:val="StyleUnderline"/>
        </w:rPr>
        <w:t>Even if states were to embark on multilateral diplomatic conferences with the</w:t>
      </w:r>
      <w:r>
        <w:rPr>
          <w:rStyle w:val="StyleUnderline"/>
        </w:rPr>
        <w:t xml:space="preserve"> </w:t>
      </w:r>
      <w:r w:rsidRPr="00371160">
        <w:rPr>
          <w:rStyle w:val="StyleUnderline"/>
        </w:rPr>
        <w:t>aim of concluding cyber treaties</w:t>
      </w:r>
      <w:r w:rsidRPr="00371160">
        <w:rPr>
          <w:sz w:val="14"/>
        </w:rPr>
        <w:t xml:space="preserve">, </w:t>
      </w:r>
      <w:r w:rsidRPr="00C00E64">
        <w:rPr>
          <w:rStyle w:val="Emphasis"/>
          <w:highlight w:val="cyan"/>
        </w:rPr>
        <w:t>any resulting treaty would likely be perforated with individual reservations,</w:t>
      </w:r>
      <w:r w:rsidRPr="00371160">
        <w:rPr>
          <w:rStyle w:val="Emphasis"/>
        </w:rPr>
        <w:t xml:space="preserve"> thereby </w:t>
      </w:r>
      <w:r w:rsidRPr="00C00E64">
        <w:rPr>
          <w:rStyle w:val="Emphasis"/>
          <w:highlight w:val="cyan"/>
        </w:rPr>
        <w:t>degrading its practical effect</w:t>
      </w:r>
      <w:r w:rsidRPr="00371160">
        <w:rPr>
          <w:sz w:val="14"/>
        </w:rPr>
        <w:t xml:space="preserve">. </w:t>
      </w:r>
      <w:r w:rsidRPr="00371160">
        <w:rPr>
          <w:rStyle w:val="StyleUnderline"/>
        </w:rPr>
        <w:t>While</w:t>
      </w:r>
      <w:r w:rsidRPr="00371160">
        <w:rPr>
          <w:sz w:val="14"/>
        </w:rPr>
        <w:t xml:space="preserve"> the </w:t>
      </w:r>
      <w:r w:rsidRPr="00371160">
        <w:rPr>
          <w:rStyle w:val="StyleUnderline"/>
        </w:rPr>
        <w:t>conclusion</w:t>
      </w:r>
      <w:r>
        <w:rPr>
          <w:rStyle w:val="StyleUnderline"/>
        </w:rPr>
        <w:t xml:space="preserve"> </w:t>
      </w:r>
      <w:r w:rsidRPr="00371160">
        <w:rPr>
          <w:rStyle w:val="StyleUnderline"/>
        </w:rPr>
        <w:t>of uniform law treaties</w:t>
      </w:r>
      <w:r w:rsidRPr="00371160">
        <w:rPr>
          <w:sz w:val="14"/>
        </w:rPr>
        <w:t xml:space="preserve"> – those requiring states to </w:t>
      </w:r>
      <w:proofErr w:type="spellStart"/>
      <w:r w:rsidRPr="00371160">
        <w:rPr>
          <w:sz w:val="14"/>
        </w:rPr>
        <w:t>harmonise</w:t>
      </w:r>
      <w:proofErr w:type="spellEnd"/>
      <w:r w:rsidRPr="00371160">
        <w:rPr>
          <w:sz w:val="14"/>
        </w:rPr>
        <w:t xml:space="preserve"> their domestic legislation by adopting the same legal norms – </w:t>
      </w:r>
      <w:r w:rsidRPr="00371160">
        <w:rPr>
          <w:rStyle w:val="StyleUnderline"/>
        </w:rPr>
        <w:t>is usually subject to less intense negotiation</w:t>
      </w:r>
      <w:r w:rsidRPr="00371160">
        <w:rPr>
          <w:sz w:val="14"/>
        </w:rPr>
        <w:t xml:space="preserve"> than, for instance, joint security treaties that impose cyber norms directly, </w:t>
      </w:r>
      <w:r w:rsidRPr="00371160">
        <w:rPr>
          <w:rStyle w:val="Emphasis"/>
        </w:rPr>
        <w:t>in</w:t>
      </w:r>
      <w:r>
        <w:rPr>
          <w:rStyle w:val="Emphasis"/>
        </w:rPr>
        <w:t xml:space="preserve"> </w:t>
      </w:r>
      <w:r w:rsidRPr="00371160">
        <w:rPr>
          <w:rStyle w:val="Emphasis"/>
        </w:rPr>
        <w:t>the cyber context even the former have proven difficult to agree on</w:t>
      </w:r>
      <w:r w:rsidRPr="00371160">
        <w:rPr>
          <w:sz w:val="14"/>
        </w:rPr>
        <w:t xml:space="preserve">. As an example, despite determined international promotion, the 2001 Convention on Cybercrime has been signed by only 54 states. Six of them have yet to ratify the agreement70 and 26 reservations and 25 declarations have been attached by the states that are party to the Convention thus far. </w:t>
      </w:r>
      <w:r w:rsidRPr="00371160">
        <w:rPr>
          <w:rStyle w:val="Emphasis"/>
        </w:rPr>
        <w:t>If this track record is illustrative, the prospects for crafting</w:t>
      </w:r>
      <w:r>
        <w:rPr>
          <w:rStyle w:val="Emphasis"/>
        </w:rPr>
        <w:t xml:space="preserve"> </w:t>
      </w:r>
      <w:r w:rsidRPr="00371160">
        <w:rPr>
          <w:rStyle w:val="Emphasis"/>
        </w:rPr>
        <w:t>a meaningful legal regime specifically for cyber conflict are grim.</w:t>
      </w:r>
    </w:p>
    <w:p w:rsidR="001B6C24" w:rsidRDefault="001B6C24" w:rsidP="001B6C24">
      <w:pPr>
        <w:pStyle w:val="Heading4"/>
        <w:rPr>
          <w:rStyle w:val="Emphasis"/>
          <w:b/>
          <w:sz w:val="26"/>
          <w:szCs w:val="26"/>
          <w:u w:val="none"/>
        </w:rPr>
      </w:pPr>
      <w:r w:rsidRPr="00A31876">
        <w:rPr>
          <w:rStyle w:val="Emphasis"/>
          <w:b/>
          <w:sz w:val="26"/>
          <w:szCs w:val="26"/>
          <w:u w:val="none"/>
        </w:rPr>
        <w:t xml:space="preserve">Customary law </w:t>
      </w:r>
      <w:r>
        <w:rPr>
          <w:rStyle w:val="Emphasis"/>
          <w:b/>
          <w:sz w:val="26"/>
          <w:szCs w:val="26"/>
          <w:u w:val="none"/>
        </w:rPr>
        <w:t xml:space="preserve">fails – cyber activities aren’t visible, and states prefer strategic ambiguity </w:t>
      </w:r>
    </w:p>
    <w:p w:rsidR="001B6C24" w:rsidRPr="00A31876" w:rsidRDefault="001B6C24" w:rsidP="001B6C24">
      <w:pPr>
        <w:rPr>
          <w:bCs/>
        </w:rPr>
      </w:pPr>
      <w:r>
        <w:rPr>
          <w:rStyle w:val="Style13ptBold"/>
        </w:rPr>
        <w:t xml:space="preserve">Schmitt and </w:t>
      </w:r>
      <w:proofErr w:type="spellStart"/>
      <w:r>
        <w:rPr>
          <w:rStyle w:val="Style13ptBold"/>
        </w:rPr>
        <w:t>Vihul</w:t>
      </w:r>
      <w:proofErr w:type="spellEnd"/>
      <w:r>
        <w:rPr>
          <w:rStyle w:val="Style13ptBold"/>
        </w:rPr>
        <w:t xml:space="preserve"> 16</w:t>
      </w:r>
      <w:r>
        <w:rPr>
          <w:rStyle w:val="Style13ptBold"/>
          <w:b w:val="0"/>
        </w:rPr>
        <w:t xml:space="preserve"> - *Charles H. Stockton Professor and Director of the Stockton Center for the Study of International Law at the United States Naval War College. Professor of Public International Law at Exeter University; Senior Fellow of the NATO Cooperative Cyber Defense Centre of Excellence; Fellow at Harvard Law School’s Program on International Law and Armed Conflict; and Director of Legal Affairs with Cyber Law International. **Senior Analyst in the Law and Policy Branch at the NATO Cooperative Cyber </w:t>
      </w:r>
      <w:proofErr w:type="spellStart"/>
      <w:r>
        <w:rPr>
          <w:rStyle w:val="Style13ptBold"/>
          <w:b w:val="0"/>
        </w:rPr>
        <w:t>Defence</w:t>
      </w:r>
      <w:proofErr w:type="spellEnd"/>
      <w:r>
        <w:rPr>
          <w:rStyle w:val="Style13ptBold"/>
          <w:b w:val="0"/>
        </w:rPr>
        <w:t xml:space="preserve"> Centre of Excellence and the CEO of Cyber Law International. She holds Master’s degrees in law from the University of Tartu and in information security from the University of London. (Michael and </w:t>
      </w:r>
      <w:proofErr w:type="spellStart"/>
      <w:r>
        <w:rPr>
          <w:rStyle w:val="Style13ptBold"/>
          <w:b w:val="0"/>
        </w:rPr>
        <w:t>Liis</w:t>
      </w:r>
      <w:proofErr w:type="spellEnd"/>
      <w:r>
        <w:rPr>
          <w:rStyle w:val="Style13ptBold"/>
          <w:b w:val="0"/>
        </w:rPr>
        <w:t xml:space="preserve">, “International Cyber Norms: Legal, Policy &amp; Industry Perspectives”, 2016, NATO Cooperative Cyber </w:t>
      </w:r>
      <w:proofErr w:type="spellStart"/>
      <w:r>
        <w:rPr>
          <w:rStyle w:val="Style13ptBold"/>
          <w:b w:val="0"/>
        </w:rPr>
        <w:t>Defence</w:t>
      </w:r>
      <w:proofErr w:type="spellEnd"/>
      <w:r>
        <w:rPr>
          <w:rStyle w:val="Style13ptBold"/>
          <w:b w:val="0"/>
        </w:rPr>
        <w:t xml:space="preserve"> Centre of Excellence, p.43-45, https://ccdcoe.org/sites/default/files/multimedia/pdf/InternationalCyberNorms_full_book.pdf//dmeth)</w:t>
      </w:r>
    </w:p>
    <w:p w:rsidR="001B6C24" w:rsidRDefault="001B6C24" w:rsidP="001B6C24">
      <w:pPr>
        <w:rPr>
          <w:sz w:val="14"/>
        </w:rPr>
      </w:pPr>
      <w:r w:rsidRPr="00A31876">
        <w:rPr>
          <w:rStyle w:val="Emphasis"/>
        </w:rPr>
        <w:t>Many obstacles lie in the path of customary norm emergence vis-à-vis cyberspace</w:t>
      </w:r>
      <w:r w:rsidRPr="00A31876">
        <w:rPr>
          <w:sz w:val="14"/>
        </w:rPr>
        <w:t xml:space="preserve">. The </w:t>
      </w:r>
      <w:r w:rsidRPr="00A31876">
        <w:rPr>
          <w:rStyle w:val="StyleUnderline"/>
        </w:rPr>
        <w:t>requirement of practice over time hinders this process</w:t>
      </w:r>
      <w:r w:rsidRPr="00A31876">
        <w:rPr>
          <w:sz w:val="14"/>
        </w:rPr>
        <w:t xml:space="preserve"> to an extent, but is not fatal because contemporary customary international law appears to countenance relatively rapid </w:t>
      </w:r>
      <w:proofErr w:type="spellStart"/>
      <w:r w:rsidRPr="00A31876">
        <w:rPr>
          <w:sz w:val="14"/>
        </w:rPr>
        <w:t>crystallisation</w:t>
      </w:r>
      <w:proofErr w:type="spellEnd"/>
      <w:r w:rsidRPr="00A31876">
        <w:rPr>
          <w:sz w:val="14"/>
        </w:rPr>
        <w:t xml:space="preserve">. </w:t>
      </w:r>
      <w:r w:rsidRPr="00C00E64">
        <w:rPr>
          <w:rStyle w:val="Emphasis"/>
          <w:highlight w:val="cyan"/>
        </w:rPr>
        <w:t>A much greater impediment is the visibility of cyber activities</w:t>
      </w:r>
      <w:r w:rsidRPr="00A31876">
        <w:rPr>
          <w:sz w:val="14"/>
        </w:rPr>
        <w:t xml:space="preserve">. </w:t>
      </w:r>
      <w:r w:rsidRPr="00A31876">
        <w:rPr>
          <w:rStyle w:val="StyleUnderline"/>
        </w:rPr>
        <w:t>It is difficult to ‘see’ what goes on in cyberspace</w:t>
      </w:r>
      <w:r w:rsidRPr="00A31876">
        <w:rPr>
          <w:sz w:val="14"/>
        </w:rPr>
        <w:t xml:space="preserve">. Instead, the effects of cyber operations are often all that is publicly observed; in fact, </w:t>
      </w:r>
      <w:r w:rsidRPr="00A31876">
        <w:rPr>
          <w:rStyle w:val="StyleUnderline"/>
        </w:rPr>
        <w:t>sometimes even the</w:t>
      </w:r>
      <w:r>
        <w:rPr>
          <w:rStyle w:val="StyleUnderline"/>
        </w:rPr>
        <w:t xml:space="preserve"> </w:t>
      </w:r>
      <w:r w:rsidRPr="00A31876">
        <w:rPr>
          <w:rStyle w:val="StyleUnderline"/>
        </w:rPr>
        <w:t>effects are not apparent to the general public.</w:t>
      </w:r>
      <w:r w:rsidRPr="00A31876">
        <w:rPr>
          <w:sz w:val="14"/>
        </w:rPr>
        <w:t xml:space="preserve"> Therefore, </w:t>
      </w:r>
      <w:r w:rsidRPr="00C00E64">
        <w:rPr>
          <w:rStyle w:val="Emphasis"/>
          <w:highlight w:val="cyan"/>
        </w:rPr>
        <w:t>it can be difficult to point to a particular state’s cyber practice to support an argument that a norm has emerged</w:t>
      </w:r>
      <w:r w:rsidRPr="00A31876">
        <w:rPr>
          <w:sz w:val="14"/>
        </w:rPr>
        <w:t xml:space="preserve">. </w:t>
      </w:r>
      <w:r w:rsidRPr="00A31876">
        <w:rPr>
          <w:rStyle w:val="StyleUnderline"/>
        </w:rPr>
        <w:t>States</w:t>
      </w:r>
      <w:r w:rsidRPr="00A31876">
        <w:rPr>
          <w:sz w:val="14"/>
        </w:rPr>
        <w:t xml:space="preserve">, including victim states, </w:t>
      </w:r>
      <w:r w:rsidRPr="00A31876">
        <w:rPr>
          <w:rStyle w:val="StyleUnderline"/>
        </w:rPr>
        <w:t>may be reticent in revealing their knowledge</w:t>
      </w:r>
      <w:r w:rsidRPr="00A31876">
        <w:rPr>
          <w:sz w:val="14"/>
        </w:rPr>
        <w:t xml:space="preserve"> of a cyber operation, </w:t>
      </w:r>
      <w:r w:rsidRPr="00A31876">
        <w:rPr>
          <w:rStyle w:val="StyleUnderline"/>
        </w:rPr>
        <w:t>because doing so may disclose capabilities</w:t>
      </w:r>
      <w:r w:rsidRPr="00A31876">
        <w:rPr>
          <w:sz w:val="14"/>
        </w:rPr>
        <w:t xml:space="preserve"> that they deem </w:t>
      </w:r>
      <w:r w:rsidRPr="00A31876">
        <w:rPr>
          <w:rStyle w:val="StyleUnderline"/>
        </w:rPr>
        <w:t>essential</w:t>
      </w:r>
      <w:r>
        <w:rPr>
          <w:rStyle w:val="StyleUnderline"/>
        </w:rPr>
        <w:t xml:space="preserve"> </w:t>
      </w:r>
      <w:r w:rsidRPr="00A31876">
        <w:rPr>
          <w:rStyle w:val="StyleUnderline"/>
        </w:rPr>
        <w:t>to their security.</w:t>
      </w:r>
      <w:r w:rsidRPr="00A31876">
        <w:rPr>
          <w:sz w:val="14"/>
        </w:rPr>
        <w:t xml:space="preserve"> </w:t>
      </w:r>
      <w:r w:rsidRPr="00A31876">
        <w:rPr>
          <w:rStyle w:val="StyleUnderline"/>
        </w:rPr>
        <w:t>Undisclosed acts cannot</w:t>
      </w:r>
      <w:r w:rsidRPr="00A31876">
        <w:rPr>
          <w:sz w:val="14"/>
        </w:rPr>
        <w:t xml:space="preserve">, as a practical matter, </w:t>
      </w:r>
      <w:r w:rsidRPr="00A31876">
        <w:rPr>
          <w:rStyle w:val="StyleUnderline"/>
        </w:rPr>
        <w:t>amount to state</w:t>
      </w:r>
      <w:r>
        <w:rPr>
          <w:rStyle w:val="StyleUnderline"/>
        </w:rPr>
        <w:t xml:space="preserve"> </w:t>
      </w:r>
      <w:r w:rsidRPr="00A31876">
        <w:rPr>
          <w:rStyle w:val="StyleUnderline"/>
        </w:rPr>
        <w:t>practice contributing to</w:t>
      </w:r>
      <w:r w:rsidRPr="00A31876">
        <w:rPr>
          <w:sz w:val="14"/>
        </w:rPr>
        <w:t xml:space="preserve"> the emergence of </w:t>
      </w:r>
      <w:r w:rsidRPr="00A31876">
        <w:rPr>
          <w:rStyle w:val="StyleUnderline"/>
        </w:rPr>
        <w:t>customary international law</w:t>
      </w:r>
      <w:r w:rsidRPr="00A31876">
        <w:rPr>
          <w:sz w:val="14"/>
        </w:rPr>
        <w:t xml:space="preserve">.98 Similarly, states will frequently hesitate to offer opinions regarding the legality of state practice in cyberspace. For instance, a </w:t>
      </w:r>
      <w:r w:rsidRPr="00C00E64">
        <w:rPr>
          <w:rStyle w:val="StyleUnderline"/>
          <w:highlight w:val="cyan"/>
        </w:rPr>
        <w:t>state may be unwilling to definitively articulate a threshold for ‘armed attack</w:t>
      </w:r>
      <w:r w:rsidRPr="00C00E64">
        <w:rPr>
          <w:sz w:val="14"/>
          <w:highlight w:val="cyan"/>
        </w:rPr>
        <w:t>’</w:t>
      </w:r>
      <w:r w:rsidRPr="00A31876">
        <w:rPr>
          <w:sz w:val="14"/>
        </w:rPr>
        <w:t xml:space="preserve">.99 This could be because it </w:t>
      </w:r>
      <w:r w:rsidRPr="00A31876">
        <w:rPr>
          <w:rStyle w:val="StyleUnderline"/>
        </w:rPr>
        <w:t>does not want</w:t>
      </w:r>
      <w:r>
        <w:rPr>
          <w:rStyle w:val="StyleUnderline"/>
        </w:rPr>
        <w:t xml:space="preserve"> </w:t>
      </w:r>
      <w:r w:rsidRPr="00A31876">
        <w:rPr>
          <w:rStyle w:val="StyleUnderline"/>
        </w:rPr>
        <w:t>its opponents to discern when it is likely to respond on the basis of the right of</w:t>
      </w:r>
      <w:r>
        <w:rPr>
          <w:rStyle w:val="StyleUnderline"/>
        </w:rPr>
        <w:t xml:space="preserve"> </w:t>
      </w:r>
      <w:proofErr w:type="spellStart"/>
      <w:r w:rsidRPr="00A31876">
        <w:rPr>
          <w:rStyle w:val="StyleUnderline"/>
        </w:rPr>
        <w:t>self-defence</w:t>
      </w:r>
      <w:proofErr w:type="spellEnd"/>
      <w:r w:rsidRPr="00A31876">
        <w:rPr>
          <w:rStyle w:val="StyleUnderline"/>
        </w:rPr>
        <w:t>,</w:t>
      </w:r>
      <w:r w:rsidRPr="00A31876">
        <w:rPr>
          <w:sz w:val="14"/>
        </w:rPr>
        <w:t xml:space="preserve"> or because it </w:t>
      </w:r>
      <w:r w:rsidRPr="00A31876">
        <w:rPr>
          <w:rStyle w:val="StyleUnderline"/>
        </w:rPr>
        <w:t>prefers not to clarify the ‘use of force’ threshold as doing</w:t>
      </w:r>
      <w:r>
        <w:rPr>
          <w:rStyle w:val="StyleUnderline"/>
        </w:rPr>
        <w:t xml:space="preserve"> </w:t>
      </w:r>
      <w:r w:rsidRPr="00A31876">
        <w:rPr>
          <w:rStyle w:val="StyleUnderline"/>
        </w:rPr>
        <w:t>so might limit its own options in the future.</w:t>
      </w:r>
      <w:r w:rsidRPr="00A31876">
        <w:rPr>
          <w:sz w:val="14"/>
        </w:rPr>
        <w:t xml:space="preserve"> In other words, </w:t>
      </w:r>
      <w:r w:rsidRPr="00C00E64">
        <w:rPr>
          <w:rStyle w:val="Emphasis"/>
          <w:highlight w:val="cyan"/>
        </w:rPr>
        <w:t>it may view strategic ambiguity as in its national interest</w:t>
      </w:r>
      <w:r w:rsidRPr="00A31876">
        <w:rPr>
          <w:rStyle w:val="Emphasis"/>
        </w:rPr>
        <w:t xml:space="preserve">. </w:t>
      </w:r>
      <w:r w:rsidRPr="00A31876">
        <w:rPr>
          <w:sz w:val="14"/>
        </w:rPr>
        <w:t>From an international security perspective, normative clarity is not always helpful. Two recent examples are illustrative. The rel</w:t>
      </w:r>
      <w:r w:rsidRPr="00A31876">
        <w:rPr>
          <w:rStyle w:val="StyleUnderline"/>
        </w:rPr>
        <w:t>ative silence of states in reaction to</w:t>
      </w:r>
      <w:r>
        <w:rPr>
          <w:rStyle w:val="StyleUnderline"/>
        </w:rPr>
        <w:t xml:space="preserve"> </w:t>
      </w:r>
      <w:r w:rsidRPr="00A31876">
        <w:rPr>
          <w:sz w:val="14"/>
        </w:rPr>
        <w:t xml:space="preserve">the 2010 </w:t>
      </w:r>
      <w:proofErr w:type="spellStart"/>
      <w:r w:rsidRPr="00A31876">
        <w:rPr>
          <w:rStyle w:val="StyleUnderline"/>
        </w:rPr>
        <w:t>Stuxnet</w:t>
      </w:r>
      <w:proofErr w:type="spellEnd"/>
      <w:r w:rsidRPr="00A31876">
        <w:rPr>
          <w:sz w:val="14"/>
        </w:rPr>
        <w:t xml:space="preserve"> operation against Iranian nuclear enrichment centrifuges </w:t>
      </w:r>
      <w:r w:rsidRPr="00A31876">
        <w:rPr>
          <w:rStyle w:val="StyleUnderline"/>
        </w:rPr>
        <w:t>does</w:t>
      </w:r>
      <w:r>
        <w:rPr>
          <w:rStyle w:val="StyleUnderline"/>
        </w:rPr>
        <w:t xml:space="preserve"> </w:t>
      </w:r>
      <w:r w:rsidRPr="00A31876">
        <w:rPr>
          <w:rStyle w:val="StyleUnderline"/>
        </w:rPr>
        <w:t>not necessarily indicate that states believe that the operation was lawful</w:t>
      </w:r>
      <w:r w:rsidRPr="00A31876">
        <w:rPr>
          <w:sz w:val="14"/>
        </w:rPr>
        <w:t xml:space="preserve"> (assuming for the sake of analysis that it was launched by other states, since only states can violate the prohibition on the use of force set forth in Article 2(4) of the UN Charter). On the contrary, </w:t>
      </w:r>
      <w:r w:rsidRPr="00A31876">
        <w:rPr>
          <w:rStyle w:val="StyleUnderline"/>
        </w:rPr>
        <w:t>they may have concluded that the attack violated the</w:t>
      </w:r>
      <w:r>
        <w:rPr>
          <w:rStyle w:val="StyleUnderline"/>
        </w:rPr>
        <w:t xml:space="preserve"> </w:t>
      </w:r>
      <w:r w:rsidRPr="00A31876">
        <w:rPr>
          <w:rStyle w:val="StyleUnderline"/>
        </w:rPr>
        <w:t>prohibition on the use of force</w:t>
      </w:r>
      <w:r w:rsidRPr="00A31876">
        <w:rPr>
          <w:sz w:val="14"/>
        </w:rPr>
        <w:t xml:space="preserve"> because it was not in response to an Iranian armed attack pursuant to the treaty and customary law of </w:t>
      </w:r>
      <w:proofErr w:type="spellStart"/>
      <w:r w:rsidRPr="00A31876">
        <w:rPr>
          <w:sz w:val="14"/>
        </w:rPr>
        <w:t>self-defence</w:t>
      </w:r>
      <w:proofErr w:type="spellEnd"/>
      <w:r w:rsidRPr="00A31876">
        <w:rPr>
          <w:sz w:val="14"/>
        </w:rPr>
        <w:t xml:space="preserve">. </w:t>
      </w:r>
      <w:r w:rsidRPr="00A31876">
        <w:rPr>
          <w:rStyle w:val="StyleUnderline"/>
        </w:rPr>
        <w:t>Yet those states</w:t>
      </w:r>
      <w:r>
        <w:rPr>
          <w:rStyle w:val="StyleUnderline"/>
        </w:rPr>
        <w:t xml:space="preserve"> </w:t>
      </w:r>
      <w:r w:rsidRPr="00A31876">
        <w:rPr>
          <w:rStyle w:val="StyleUnderline"/>
        </w:rPr>
        <w:t>may logically have decided that the operation was nevertheless a sensible means</w:t>
      </w:r>
      <w:r>
        <w:rPr>
          <w:rStyle w:val="StyleUnderline"/>
        </w:rPr>
        <w:t xml:space="preserve"> </w:t>
      </w:r>
      <w:r w:rsidRPr="00A31876">
        <w:rPr>
          <w:rStyle w:val="StyleUnderline"/>
        </w:rPr>
        <w:t>of avoiding a pre-emptive</w:t>
      </w:r>
      <w:r w:rsidRPr="00A31876">
        <w:rPr>
          <w:sz w:val="14"/>
        </w:rPr>
        <w:t xml:space="preserve"> and </w:t>
      </w:r>
      <w:proofErr w:type="spellStart"/>
      <w:r w:rsidRPr="00A31876">
        <w:rPr>
          <w:sz w:val="14"/>
        </w:rPr>
        <w:t>destabilising</w:t>
      </w:r>
      <w:proofErr w:type="spellEnd"/>
      <w:r w:rsidRPr="00A31876">
        <w:rPr>
          <w:sz w:val="14"/>
        </w:rPr>
        <w:t xml:space="preserve"> </w:t>
      </w:r>
      <w:r w:rsidRPr="00A31876">
        <w:rPr>
          <w:rStyle w:val="StyleUnderline"/>
        </w:rPr>
        <w:t>kinetic attack</w:t>
      </w:r>
      <w:r w:rsidRPr="00A31876">
        <w:rPr>
          <w:sz w:val="14"/>
        </w:rPr>
        <w:t xml:space="preserve"> against the facilities by Israel. Similarly, the 2012 </w:t>
      </w:r>
      <w:proofErr w:type="spellStart"/>
      <w:r w:rsidRPr="00A31876">
        <w:rPr>
          <w:sz w:val="14"/>
        </w:rPr>
        <w:t>Shamoon</w:t>
      </w:r>
      <w:proofErr w:type="spellEnd"/>
      <w:r w:rsidRPr="00A31876">
        <w:rPr>
          <w:sz w:val="14"/>
        </w:rPr>
        <w:t xml:space="preserve"> virus targeting Saudi Arabia’s national oil company’s computers may also have been considered a violation of the prohibition of the use of force, if it was conducted, as has been speculated, by Iran.100 Despite this possibility, the relative downplaying by states of the legal aspects in particular, as well as the entire incident in general, may be attributable to concerns regarding the economic consequences of publicly discussing the grave consequences or the perpetrator of the operation. </w:t>
      </w:r>
      <w:r w:rsidRPr="00A31876">
        <w:rPr>
          <w:rStyle w:val="StyleUnderline"/>
        </w:rPr>
        <w:t>It is</w:t>
      </w:r>
      <w:r w:rsidRPr="00A31876">
        <w:rPr>
          <w:sz w:val="14"/>
        </w:rPr>
        <w:t xml:space="preserve"> also </w:t>
      </w:r>
      <w:r w:rsidRPr="00A31876">
        <w:rPr>
          <w:rStyle w:val="StyleUnderline"/>
        </w:rPr>
        <w:t>common for states to support or condemn</w:t>
      </w:r>
      <w:r w:rsidRPr="00A31876">
        <w:rPr>
          <w:sz w:val="14"/>
        </w:rPr>
        <w:t xml:space="preserve"> a </w:t>
      </w:r>
      <w:r w:rsidRPr="00A31876">
        <w:rPr>
          <w:rStyle w:val="StyleUnderline"/>
        </w:rPr>
        <w:t>cyber activity in their</w:t>
      </w:r>
      <w:r>
        <w:rPr>
          <w:rStyle w:val="StyleUnderline"/>
        </w:rPr>
        <w:t xml:space="preserve"> </w:t>
      </w:r>
      <w:r w:rsidRPr="00A31876">
        <w:rPr>
          <w:rStyle w:val="StyleUnderline"/>
        </w:rPr>
        <w:t>international rhetoric</w:t>
      </w:r>
      <w:r w:rsidRPr="00A31876">
        <w:rPr>
          <w:sz w:val="14"/>
        </w:rPr>
        <w:t xml:space="preserve">, </w:t>
      </w:r>
      <w:r w:rsidRPr="00A31876">
        <w:rPr>
          <w:rStyle w:val="StyleUnderline"/>
        </w:rPr>
        <w:t>but not be specific as to whether the condemnation is based</w:t>
      </w:r>
      <w:r>
        <w:rPr>
          <w:rStyle w:val="StyleUnderline"/>
        </w:rPr>
        <w:t xml:space="preserve"> </w:t>
      </w:r>
      <w:r w:rsidRPr="00A31876">
        <w:rPr>
          <w:rStyle w:val="StyleUnderline"/>
        </w:rPr>
        <w:t>on customary international law or on other considerations</w:t>
      </w:r>
      <w:r w:rsidRPr="00A31876">
        <w:rPr>
          <w:sz w:val="14"/>
        </w:rPr>
        <w:t xml:space="preserve">, such as moral principles or political concerns. The PRISM surveillance </w:t>
      </w:r>
      <w:proofErr w:type="spellStart"/>
      <w:r w:rsidRPr="00A31876">
        <w:rPr>
          <w:sz w:val="14"/>
        </w:rPr>
        <w:t>programme</w:t>
      </w:r>
      <w:proofErr w:type="spellEnd"/>
      <w:r w:rsidRPr="00A31876">
        <w:rPr>
          <w:sz w:val="14"/>
        </w:rPr>
        <w:t xml:space="preserve"> serves as an example on point. While many states, including Germany and France, </w:t>
      </w:r>
      <w:proofErr w:type="spellStart"/>
      <w:r w:rsidRPr="00A31876">
        <w:rPr>
          <w:sz w:val="14"/>
        </w:rPr>
        <w:t>criticised</w:t>
      </w:r>
      <w:proofErr w:type="spellEnd"/>
      <w:r w:rsidRPr="00A31876">
        <w:rPr>
          <w:sz w:val="14"/>
        </w:rPr>
        <w:t xml:space="preserve"> the surveillance </w:t>
      </w:r>
      <w:proofErr w:type="spellStart"/>
      <w:r w:rsidRPr="00A31876">
        <w:rPr>
          <w:sz w:val="14"/>
        </w:rPr>
        <w:t>programme</w:t>
      </w:r>
      <w:proofErr w:type="spellEnd"/>
      <w:r w:rsidRPr="00A31876">
        <w:rPr>
          <w:sz w:val="14"/>
        </w:rPr>
        <w:t xml:space="preserve">, with the former stating that these practices were ‘completely unacceptable’101 and the latter that they ‘cannot accept this kind of </w:t>
      </w:r>
      <w:proofErr w:type="spellStart"/>
      <w:r w:rsidRPr="00A31876">
        <w:rPr>
          <w:sz w:val="14"/>
        </w:rPr>
        <w:t>behaviour</w:t>
      </w:r>
      <w:proofErr w:type="spellEnd"/>
      <w:r w:rsidRPr="00A31876">
        <w:rPr>
          <w:sz w:val="14"/>
        </w:rPr>
        <w:t xml:space="preserve"> from partners and allies,’102 the comments do not necessarily confirm their position on the legality of the </w:t>
      </w:r>
      <w:proofErr w:type="spellStart"/>
      <w:r w:rsidRPr="00A31876">
        <w:rPr>
          <w:sz w:val="14"/>
        </w:rPr>
        <w:t>programme</w:t>
      </w:r>
      <w:proofErr w:type="spellEnd"/>
      <w:r w:rsidRPr="00A31876">
        <w:rPr>
          <w:sz w:val="14"/>
        </w:rPr>
        <w:t xml:space="preserve">. </w:t>
      </w:r>
      <w:r w:rsidRPr="00C00E64">
        <w:rPr>
          <w:rStyle w:val="StyleUnderline"/>
          <w:highlight w:val="cyan"/>
        </w:rPr>
        <w:t>Other requirements</w:t>
      </w:r>
      <w:r w:rsidRPr="00C00E64">
        <w:rPr>
          <w:sz w:val="14"/>
          <w:highlight w:val="cyan"/>
        </w:rPr>
        <w:t xml:space="preserve"> </w:t>
      </w:r>
      <w:r w:rsidRPr="00C00E64">
        <w:rPr>
          <w:rStyle w:val="StyleUnderline"/>
          <w:highlight w:val="cyan"/>
        </w:rPr>
        <w:t>that will often be difficult to meet</w:t>
      </w:r>
      <w:r w:rsidRPr="00A31876">
        <w:rPr>
          <w:sz w:val="14"/>
        </w:rPr>
        <w:t xml:space="preserve"> in regard to cyber state practice </w:t>
      </w:r>
      <w:r w:rsidRPr="00A31876">
        <w:rPr>
          <w:rStyle w:val="StyleUnderline"/>
        </w:rPr>
        <w:t>are consistency and density</w:t>
      </w:r>
      <w:r w:rsidRPr="00A31876">
        <w:rPr>
          <w:sz w:val="14"/>
        </w:rPr>
        <w:t xml:space="preserve">. For instance, Brazil argued at the UN General Assembly in 2013 that the interception of communications represents ‘a case of disrespect to the [country’s] national sovereignty,’103 presumably suggesting that it breaches the international law principle of sovereignty. It is unlikely that a sufficient number of other states, in particular specially affected states, will embrace the same position to the extent that the criteria of a customary norm will be satisfied. Indeed, as noted above with regard to treaties, </w:t>
      </w:r>
      <w:r w:rsidRPr="00C00E64">
        <w:rPr>
          <w:rStyle w:val="StyleUnderline"/>
          <w:highlight w:val="cyan"/>
        </w:rPr>
        <w:t>states may be conflicted</w:t>
      </w:r>
      <w:r w:rsidRPr="00A31876">
        <w:rPr>
          <w:rStyle w:val="StyleUnderline"/>
        </w:rPr>
        <w:t xml:space="preserve"> regarding what legal position to take on cyber customary norms.</w:t>
      </w:r>
      <w:r w:rsidRPr="00A31876">
        <w:rPr>
          <w:sz w:val="14"/>
        </w:rPr>
        <w:t xml:space="preserve"> As a result, </w:t>
      </w:r>
      <w:r w:rsidRPr="00A31876">
        <w:rPr>
          <w:rStyle w:val="StyleUnderline"/>
        </w:rPr>
        <w:t>they may take no</w:t>
      </w:r>
      <w:r>
        <w:rPr>
          <w:rStyle w:val="StyleUnderline"/>
        </w:rPr>
        <w:t xml:space="preserve"> </w:t>
      </w:r>
      <w:r w:rsidRPr="00A31876">
        <w:rPr>
          <w:rStyle w:val="StyleUnderline"/>
        </w:rPr>
        <w:t>position on the legality of a particular cyber practice</w:t>
      </w:r>
      <w:r w:rsidRPr="00A31876">
        <w:rPr>
          <w:sz w:val="14"/>
        </w:rPr>
        <w:t xml:space="preserve"> until they fully understand the position’s costs and benefits. And, of course, </w:t>
      </w:r>
      <w:r w:rsidRPr="00A31876">
        <w:rPr>
          <w:rStyle w:val="StyleUnderline"/>
        </w:rPr>
        <w:t xml:space="preserve">states will want to avoid being </w:t>
      </w:r>
      <w:proofErr w:type="spellStart"/>
      <w:r w:rsidRPr="00A31876">
        <w:rPr>
          <w:rStyle w:val="StyleUnderline"/>
        </w:rPr>
        <w:t>criticised</w:t>
      </w:r>
      <w:proofErr w:type="spellEnd"/>
      <w:r>
        <w:rPr>
          <w:rStyle w:val="StyleUnderline"/>
        </w:rPr>
        <w:t xml:space="preserve"> </w:t>
      </w:r>
      <w:r w:rsidRPr="00A31876">
        <w:rPr>
          <w:rStyle w:val="StyleUnderline"/>
        </w:rPr>
        <w:t>for adopting a ‘do as I say, not as I do’ approac</w:t>
      </w:r>
      <w:r w:rsidRPr="00A31876">
        <w:rPr>
          <w:sz w:val="14"/>
        </w:rPr>
        <w:t xml:space="preserve">h. The US, rightly or wrongly, has been the subject of such accusations with regard to its condemnation of Chinese cyber operations against US businesses.104 Finally, </w:t>
      </w:r>
      <w:r w:rsidRPr="00A31876">
        <w:rPr>
          <w:rStyle w:val="StyleUnderline"/>
        </w:rPr>
        <w:t>state comments regarding their own or other states’ activities tend to be</w:t>
      </w:r>
      <w:r>
        <w:rPr>
          <w:rStyle w:val="StyleUnderline"/>
        </w:rPr>
        <w:t xml:space="preserve"> </w:t>
      </w:r>
      <w:r w:rsidRPr="00A31876">
        <w:rPr>
          <w:rStyle w:val="StyleUnderline"/>
        </w:rPr>
        <w:t xml:space="preserve">drafted by non-lawyers. </w:t>
      </w:r>
      <w:r w:rsidRPr="00A31876">
        <w:rPr>
          <w:sz w:val="14"/>
        </w:rPr>
        <w:t xml:space="preserve">The </w:t>
      </w:r>
      <w:r w:rsidRPr="00A31876">
        <w:rPr>
          <w:rStyle w:val="StyleUnderline"/>
        </w:rPr>
        <w:t>legal dimension of the activities is accordingly often</w:t>
      </w:r>
      <w:r>
        <w:rPr>
          <w:rStyle w:val="StyleUnderline"/>
        </w:rPr>
        <w:t xml:space="preserve"> </w:t>
      </w:r>
      <w:r w:rsidRPr="00A31876">
        <w:rPr>
          <w:rStyle w:val="StyleUnderline"/>
        </w:rPr>
        <w:t>neglected. T</w:t>
      </w:r>
      <w:r w:rsidRPr="00A31876">
        <w:rPr>
          <w:sz w:val="14"/>
        </w:rPr>
        <w:t xml:space="preserve">he paradigmatic examples were the US public statements regarding possible operations against Iraq in late 2002 and early 2003, which focused on Iraq’s alleged involvement in transnational terrorism and its development of weapons of mass destruction capability.105 By the time the US finally set out its formal legal justification – a very nuanced interpretation of ceasefire law106 – it had been rendered inaudible against the on-going geopolitical brouhaha that was underway. As this example demonstrates, international security matters generally take on policy and strategic hues, rather than legal ones. The same is proving to be true as states engage in and react to cyber activities. Considered in concert, </w:t>
      </w:r>
      <w:r w:rsidRPr="00C00E64">
        <w:rPr>
          <w:rStyle w:val="Emphasis"/>
          <w:highlight w:val="cyan"/>
        </w:rPr>
        <w:t xml:space="preserve">these factors render improbable the rapid </w:t>
      </w:r>
      <w:proofErr w:type="spellStart"/>
      <w:r w:rsidRPr="00C00E64">
        <w:rPr>
          <w:rStyle w:val="Emphasis"/>
          <w:highlight w:val="cyan"/>
        </w:rPr>
        <w:t>crystallisation</w:t>
      </w:r>
      <w:proofErr w:type="spellEnd"/>
      <w:r w:rsidRPr="00C00E64">
        <w:rPr>
          <w:rStyle w:val="Emphasis"/>
          <w:highlight w:val="cyan"/>
        </w:rPr>
        <w:t xml:space="preserve"> of new customary norms to govern cyberspace</w:t>
      </w:r>
      <w:r w:rsidRPr="00A31876">
        <w:rPr>
          <w:sz w:val="14"/>
        </w:rPr>
        <w:t>. Therefore, the normative impact of customary law on cyber conflict is most likely to take place in the guise of interpretation of existing customary norms, and if so, interpretive dilemmas similar to those affecting treaty interpretation will surface. In fact, the obstacles will be greater with respect to customary international law, because not only are the rules themselves not expressly articulated, but there are also no explicit rules regarding their interpretation such as those found in the Vienna Convention on the Law of Treaties.</w:t>
      </w:r>
    </w:p>
    <w:p w:rsidR="001B6C24" w:rsidRPr="003F27CE" w:rsidRDefault="001B6C24" w:rsidP="003F27CE">
      <w:pPr>
        <w:pStyle w:val="Heading4"/>
      </w:pPr>
      <w:r w:rsidRPr="003F27CE">
        <w:t>Cyber norms aren’t possible – 3 specific obstacles</w:t>
      </w:r>
    </w:p>
    <w:p w:rsidR="001B6C24" w:rsidRPr="00885672" w:rsidRDefault="001B6C24" w:rsidP="001B6C24">
      <w:pPr>
        <w:rPr>
          <w:rStyle w:val="Style13ptBold"/>
          <w:b w:val="0"/>
        </w:rPr>
      </w:pPr>
      <w:r>
        <w:rPr>
          <w:rStyle w:val="Style13ptBold"/>
        </w:rPr>
        <w:t xml:space="preserve">Erskine and </w:t>
      </w:r>
      <w:proofErr w:type="spellStart"/>
      <w:r>
        <w:rPr>
          <w:rStyle w:val="Style13ptBold"/>
        </w:rPr>
        <w:t>Carr</w:t>
      </w:r>
      <w:proofErr w:type="spellEnd"/>
      <w:r>
        <w:rPr>
          <w:rStyle w:val="Style13ptBold"/>
        </w:rPr>
        <w:t xml:space="preserve"> 16</w:t>
      </w:r>
      <w:r>
        <w:rPr>
          <w:rStyle w:val="Style13ptBold"/>
          <w:b w:val="0"/>
        </w:rPr>
        <w:t xml:space="preserve"> - *Professor of International Politics at the University of New South Wales, Australia, was Professor of International Politics at </w:t>
      </w:r>
      <w:proofErr w:type="spellStart"/>
      <w:r>
        <w:rPr>
          <w:rStyle w:val="Style13ptBold"/>
          <w:b w:val="0"/>
        </w:rPr>
        <w:t>Aberystwyth</w:t>
      </w:r>
      <w:proofErr w:type="spellEnd"/>
      <w:r>
        <w:rPr>
          <w:rStyle w:val="Style13ptBold"/>
          <w:b w:val="0"/>
        </w:rPr>
        <w:t xml:space="preserve"> University, UK. **Senior Lecturer in International Relations at Cardiff University. Was selected in 2014 for the Welsh Crucible as a future research leader and is a multi-award winning teacher. Madeline is on the executive committee for the newly established ISA section STAIR (Science, Technology and Arts in International Relations) and is the 2016 co-program chair. (Toni and Madeline, “International Cyber Norms: Legal, Policy &amp; Industry Perspectives”, 2016, NATO Cooperative Cyber </w:t>
      </w:r>
      <w:proofErr w:type="spellStart"/>
      <w:r>
        <w:rPr>
          <w:rStyle w:val="Style13ptBold"/>
          <w:b w:val="0"/>
        </w:rPr>
        <w:t>Defence</w:t>
      </w:r>
      <w:proofErr w:type="spellEnd"/>
      <w:r>
        <w:rPr>
          <w:rStyle w:val="Style13ptBold"/>
          <w:b w:val="0"/>
        </w:rPr>
        <w:t xml:space="preserve"> Centre of Excellence, p.95-99, https://ccdcoe.org/sites/default/files/multimedia/pdf/InternationalCyberNorms_full_book.pdf//dmeth)</w:t>
      </w:r>
    </w:p>
    <w:p w:rsidR="001B6C24" w:rsidRPr="00C5319F" w:rsidRDefault="001B6C24" w:rsidP="001B6C24">
      <w:pPr>
        <w:rPr>
          <w:sz w:val="12"/>
        </w:rPr>
      </w:pPr>
      <w:r w:rsidRPr="00465C1A">
        <w:rPr>
          <w:rStyle w:val="StyleUnderline"/>
        </w:rPr>
        <w:t xml:space="preserve">This </w:t>
      </w:r>
      <w:r w:rsidRPr="00C00E64">
        <w:rPr>
          <w:rStyle w:val="StyleUnderline"/>
          <w:highlight w:val="cyan"/>
        </w:rPr>
        <w:t>task of interpreting norms is demanding</w:t>
      </w:r>
      <w:r w:rsidRPr="00C5319F">
        <w:rPr>
          <w:sz w:val="12"/>
        </w:rPr>
        <w:t xml:space="preserve"> in any domain</w:t>
      </w:r>
      <w:r w:rsidRPr="00465C1A">
        <w:rPr>
          <w:rStyle w:val="Emphasis"/>
        </w:rPr>
        <w:t xml:space="preserve">, but </w:t>
      </w:r>
      <w:r w:rsidRPr="00C00E64">
        <w:rPr>
          <w:rStyle w:val="Emphasis"/>
          <w:highlight w:val="cyan"/>
        </w:rPr>
        <w:t>there are reasons why it is particularly challenging</w:t>
      </w:r>
      <w:r w:rsidRPr="00C5319F">
        <w:rPr>
          <w:sz w:val="12"/>
        </w:rPr>
        <w:t xml:space="preserve">, at this point in history, </w:t>
      </w:r>
      <w:r w:rsidRPr="00C00E64">
        <w:rPr>
          <w:rStyle w:val="Emphasis"/>
          <w:highlight w:val="cyan"/>
        </w:rPr>
        <w:t>in the context of cyberspace</w:t>
      </w:r>
      <w:r w:rsidRPr="00C5319F">
        <w:rPr>
          <w:sz w:val="12"/>
        </w:rPr>
        <w:t xml:space="preserve">. Namely, </w:t>
      </w:r>
      <w:r w:rsidRPr="00465C1A">
        <w:rPr>
          <w:rStyle w:val="Emphasis"/>
        </w:rPr>
        <w:t>cyberspace is a realm of new practices, contested values, and often</w:t>
      </w:r>
      <w:r>
        <w:rPr>
          <w:rStyle w:val="Emphasis"/>
        </w:rPr>
        <w:t xml:space="preserve"> </w:t>
      </w:r>
      <w:r w:rsidRPr="00465C1A">
        <w:rPr>
          <w:rStyle w:val="Emphasis"/>
        </w:rPr>
        <w:t>ambiguous agents</w:t>
      </w:r>
      <w:r w:rsidRPr="00C5319F">
        <w:rPr>
          <w:sz w:val="12"/>
        </w:rPr>
        <w:t xml:space="preserve">. While we believe that these characteristics of cyberspace are well understood, their implications for addressing norms in this domain are not. In what follows, we will focus on these characteristics of cyberspace in relation to how they render the interpretation of norms – and, by extension, their promotion and revision – particularly difficult. 3.1 </w:t>
      </w:r>
      <w:r w:rsidRPr="00C5319F">
        <w:rPr>
          <w:rStyle w:val="Emphasis"/>
        </w:rPr>
        <w:t>New Practices</w:t>
      </w:r>
      <w:r>
        <w:rPr>
          <w:rStyle w:val="Emphasis"/>
        </w:rPr>
        <w:t xml:space="preserve"> </w:t>
      </w:r>
      <w:r w:rsidRPr="00465C1A">
        <w:rPr>
          <w:rStyle w:val="StyleUnderline"/>
        </w:rPr>
        <w:t>Especially challenging contexts within which to interpret international norms</w:t>
      </w:r>
      <w:r w:rsidRPr="00C5319F">
        <w:rPr>
          <w:sz w:val="12"/>
        </w:rPr>
        <w:t xml:space="preserve"> are</w:t>
      </w:r>
      <w:r>
        <w:rPr>
          <w:rStyle w:val="StyleUnderline"/>
        </w:rPr>
        <w:t xml:space="preserve"> </w:t>
      </w:r>
      <w:r w:rsidRPr="00465C1A">
        <w:rPr>
          <w:rStyle w:val="StyleUnderline"/>
        </w:rPr>
        <w:t>practices that are new,</w:t>
      </w:r>
      <w:r w:rsidRPr="00C5319F">
        <w:rPr>
          <w:sz w:val="12"/>
        </w:rPr>
        <w:t xml:space="preserve"> as yet </w:t>
      </w:r>
      <w:r w:rsidRPr="00465C1A">
        <w:rPr>
          <w:rStyle w:val="StyleUnderline"/>
        </w:rPr>
        <w:t>not well understood, and quickly changing</w:t>
      </w:r>
      <w:r w:rsidRPr="00C5319F">
        <w:rPr>
          <w:sz w:val="12"/>
        </w:rPr>
        <w:t xml:space="preserve">, </w:t>
      </w:r>
      <w:r w:rsidRPr="00465C1A">
        <w:rPr>
          <w:rStyle w:val="StyleUnderline"/>
        </w:rPr>
        <w:t>such as</w:t>
      </w:r>
      <w:r>
        <w:rPr>
          <w:rStyle w:val="StyleUnderline"/>
        </w:rPr>
        <w:t xml:space="preserve"> </w:t>
      </w:r>
      <w:r w:rsidRPr="00465C1A">
        <w:rPr>
          <w:rStyle w:val="StyleUnderline"/>
        </w:rPr>
        <w:t>those in the cyber domain</w:t>
      </w:r>
      <w:r w:rsidRPr="00C5319F">
        <w:rPr>
          <w:sz w:val="12"/>
        </w:rPr>
        <w:t xml:space="preserve">. The </w:t>
      </w:r>
      <w:r w:rsidRPr="00465C1A">
        <w:rPr>
          <w:rStyle w:val="StyleUnderline"/>
        </w:rPr>
        <w:t>rapidly advancing technology</w:t>
      </w:r>
      <w:r w:rsidRPr="00C5319F">
        <w:rPr>
          <w:sz w:val="12"/>
        </w:rPr>
        <w:t xml:space="preserve"> that defines cyberspace </w:t>
      </w:r>
      <w:r w:rsidRPr="00465C1A">
        <w:rPr>
          <w:rStyle w:val="StyleUnderline"/>
        </w:rPr>
        <w:t>means</w:t>
      </w:r>
      <w:r w:rsidRPr="00C5319F">
        <w:rPr>
          <w:sz w:val="12"/>
        </w:rPr>
        <w:t xml:space="preserve"> that </w:t>
      </w:r>
      <w:r w:rsidRPr="00465C1A">
        <w:rPr>
          <w:rStyle w:val="StyleUnderline"/>
        </w:rPr>
        <w:t>its</w:t>
      </w:r>
      <w:r w:rsidRPr="00C5319F">
        <w:rPr>
          <w:sz w:val="12"/>
        </w:rPr>
        <w:t xml:space="preserve"> constitutive </w:t>
      </w:r>
      <w:r w:rsidRPr="00465C1A">
        <w:rPr>
          <w:rStyle w:val="StyleUnderline"/>
        </w:rPr>
        <w:t>practices are necessarily in flux</w:t>
      </w:r>
      <w:r w:rsidRPr="00C5319F">
        <w:rPr>
          <w:sz w:val="12"/>
        </w:rPr>
        <w:t xml:space="preserve">. Referring specifically to the US military, Deputy Secretary of Defense William Lynn pointed out in 2010 that ‘in less than a generation, information technology in the military has evolved from a tool for enhancing office productivity to a national strategic asset in its own right’.25 </w:t>
      </w:r>
      <w:r w:rsidRPr="00465C1A">
        <w:rPr>
          <w:rStyle w:val="StyleUnderline"/>
        </w:rPr>
        <w:t>Norms</w:t>
      </w:r>
      <w:r w:rsidRPr="00C5319F">
        <w:rPr>
          <w:sz w:val="12"/>
        </w:rPr>
        <w:t xml:space="preserve">, as we have described them in the sections above, are necessarily the result of argument and negotiation within a community in relation to particular practices. They </w:t>
      </w:r>
      <w:r w:rsidRPr="00465C1A">
        <w:rPr>
          <w:rStyle w:val="StyleUnderline"/>
        </w:rPr>
        <w:t>take time to evolve</w:t>
      </w:r>
      <w:r w:rsidRPr="00C5319F">
        <w:rPr>
          <w:sz w:val="12"/>
        </w:rPr>
        <w:t xml:space="preserve">. As </w:t>
      </w:r>
      <w:proofErr w:type="spellStart"/>
      <w:r w:rsidRPr="00C5319F">
        <w:rPr>
          <w:sz w:val="12"/>
        </w:rPr>
        <w:t>Walzer</w:t>
      </w:r>
      <w:proofErr w:type="spellEnd"/>
      <w:r w:rsidRPr="00C5319F">
        <w:rPr>
          <w:sz w:val="12"/>
        </w:rPr>
        <w:t xml:space="preserve"> observed in relation to norms in the conduct of war, ‘[t]he war convention as we know it today has been expounded, debated, </w:t>
      </w:r>
      <w:proofErr w:type="spellStart"/>
      <w:r w:rsidRPr="00C5319F">
        <w:rPr>
          <w:sz w:val="12"/>
        </w:rPr>
        <w:t>criticised</w:t>
      </w:r>
      <w:proofErr w:type="spellEnd"/>
      <w:r w:rsidRPr="00C5319F">
        <w:rPr>
          <w:sz w:val="12"/>
        </w:rPr>
        <w:t xml:space="preserve">, and revised over a period of many centuries’.26 New practices that have been emerging alongside the rapid development of cyberspace include those related to, for example, governing the global domain name system, negotiating what is considered allowable content, individual network management, social media communication, coordination of on-line financial transaction protocols, and the anticipation of, protection against, and response to </w:t>
      </w:r>
      <w:proofErr w:type="spellStart"/>
      <w:r w:rsidRPr="00C5319F">
        <w:rPr>
          <w:sz w:val="12"/>
        </w:rPr>
        <w:t>cyber attacks</w:t>
      </w:r>
      <w:proofErr w:type="spellEnd"/>
      <w:r w:rsidRPr="00C5319F">
        <w:rPr>
          <w:sz w:val="12"/>
        </w:rPr>
        <w:t xml:space="preserve">. </w:t>
      </w:r>
      <w:r w:rsidRPr="00465C1A">
        <w:rPr>
          <w:rStyle w:val="StyleUnderline"/>
        </w:rPr>
        <w:t>It would be</w:t>
      </w:r>
      <w:r>
        <w:rPr>
          <w:rStyle w:val="StyleUnderline"/>
        </w:rPr>
        <w:t xml:space="preserve"> </w:t>
      </w:r>
      <w:r w:rsidRPr="00465C1A">
        <w:rPr>
          <w:rStyle w:val="StyleUnderline"/>
        </w:rPr>
        <w:t>unreasonable to assume that the host of</w:t>
      </w:r>
      <w:r w:rsidRPr="00C5319F">
        <w:rPr>
          <w:sz w:val="12"/>
        </w:rPr>
        <w:t xml:space="preserve"> nascent and </w:t>
      </w:r>
      <w:r w:rsidRPr="00465C1A">
        <w:rPr>
          <w:rStyle w:val="StyleUnderline"/>
        </w:rPr>
        <w:t>quickly changing transnational</w:t>
      </w:r>
      <w:r>
        <w:rPr>
          <w:rStyle w:val="StyleUnderline"/>
        </w:rPr>
        <w:t xml:space="preserve"> </w:t>
      </w:r>
      <w:r w:rsidRPr="00465C1A">
        <w:rPr>
          <w:rStyle w:val="StyleUnderline"/>
        </w:rPr>
        <w:t>practices</w:t>
      </w:r>
      <w:r w:rsidRPr="00C5319F">
        <w:rPr>
          <w:sz w:val="12"/>
        </w:rPr>
        <w:t xml:space="preserve"> that are emerging in these areas </w:t>
      </w:r>
      <w:r w:rsidRPr="00465C1A">
        <w:rPr>
          <w:rStyle w:val="StyleUnderline"/>
        </w:rPr>
        <w:t>have each already produced clear expectations</w:t>
      </w:r>
      <w:r>
        <w:rPr>
          <w:rStyle w:val="StyleUnderline"/>
        </w:rPr>
        <w:t xml:space="preserve"> </w:t>
      </w:r>
      <w:r w:rsidRPr="00465C1A">
        <w:rPr>
          <w:rStyle w:val="StyleUnderline"/>
        </w:rPr>
        <w:t>regarding right and wrong conduct that are widely shared amongst</w:t>
      </w:r>
      <w:r w:rsidRPr="00C5319F">
        <w:rPr>
          <w:sz w:val="12"/>
        </w:rPr>
        <w:t xml:space="preserve">, and inform the </w:t>
      </w:r>
      <w:proofErr w:type="spellStart"/>
      <w:r w:rsidRPr="00C5319F">
        <w:rPr>
          <w:sz w:val="12"/>
        </w:rPr>
        <w:t>behaviour</w:t>
      </w:r>
      <w:proofErr w:type="spellEnd"/>
      <w:r w:rsidRPr="00C5319F">
        <w:rPr>
          <w:sz w:val="12"/>
        </w:rPr>
        <w:t xml:space="preserve"> of, </w:t>
      </w:r>
      <w:r w:rsidRPr="00465C1A">
        <w:rPr>
          <w:rStyle w:val="StyleUnderline"/>
        </w:rPr>
        <w:t>their participants</w:t>
      </w:r>
      <w:r w:rsidRPr="00C5319F">
        <w:rPr>
          <w:sz w:val="12"/>
        </w:rPr>
        <w:t xml:space="preserve">. As we will demonstrate below, there are some principles that have begun to display the qualifying characteristics of norms in cyberspace. Nevertheless, </w:t>
      </w:r>
      <w:r w:rsidRPr="00465C1A">
        <w:rPr>
          <w:rStyle w:val="StyleUnderline"/>
        </w:rPr>
        <w:t>the novelty and the relative instability of practices in cyberspace</w:t>
      </w:r>
      <w:r w:rsidRPr="00C5319F">
        <w:rPr>
          <w:sz w:val="12"/>
        </w:rPr>
        <w:t xml:space="preserve"> </w:t>
      </w:r>
      <w:r w:rsidRPr="00465C1A">
        <w:rPr>
          <w:rStyle w:val="StyleUnderline"/>
        </w:rPr>
        <w:t>mean that there are likely to be fewer settled norms</w:t>
      </w:r>
      <w:r w:rsidRPr="00C5319F">
        <w:rPr>
          <w:sz w:val="12"/>
        </w:rPr>
        <w:t xml:space="preserve"> than in more established practices. </w:t>
      </w:r>
      <w:r w:rsidRPr="00465C1A">
        <w:rPr>
          <w:rStyle w:val="StyleUnderline"/>
        </w:rPr>
        <w:t>It</w:t>
      </w:r>
      <w:r w:rsidRPr="00C5319F">
        <w:rPr>
          <w:sz w:val="12"/>
        </w:rPr>
        <w:t xml:space="preserve"> also, separately, </w:t>
      </w:r>
      <w:r w:rsidRPr="00465C1A">
        <w:rPr>
          <w:rStyle w:val="StyleUnderline"/>
        </w:rPr>
        <w:t>renders more difficult the task of identifying those norms that have</w:t>
      </w:r>
      <w:r>
        <w:rPr>
          <w:rStyle w:val="StyleUnderline"/>
        </w:rPr>
        <w:t xml:space="preserve"> </w:t>
      </w:r>
      <w:r w:rsidRPr="00465C1A">
        <w:rPr>
          <w:rStyle w:val="StyleUnderline"/>
        </w:rPr>
        <w:t>begun to emerge.</w:t>
      </w:r>
      <w:r w:rsidRPr="00C5319F">
        <w:rPr>
          <w:sz w:val="12"/>
        </w:rPr>
        <w:t xml:space="preserve"> Admiral Rogers’ astute response to the charge of an apparent lack of progress in establishing norms in cyberspace is worth repeating. In the context of the discussion cited above, and drawing a comparison with what he described as the now-established norms relating to nuclear weapons, he noted simply that ‘all of this has taken time, and cyber is no different’.27 3.2 </w:t>
      </w:r>
      <w:r w:rsidRPr="00C00E64">
        <w:rPr>
          <w:rStyle w:val="Emphasis"/>
          <w:highlight w:val="cyan"/>
        </w:rPr>
        <w:t>Competing Value Systems</w:t>
      </w:r>
      <w:r>
        <w:rPr>
          <w:rStyle w:val="Emphasis"/>
        </w:rPr>
        <w:t xml:space="preserve"> </w:t>
      </w:r>
      <w:r w:rsidRPr="00C5319F">
        <w:rPr>
          <w:sz w:val="12"/>
        </w:rPr>
        <w:t xml:space="preserve">A </w:t>
      </w:r>
      <w:r w:rsidRPr="00C5319F">
        <w:rPr>
          <w:rStyle w:val="StyleUnderline"/>
        </w:rPr>
        <w:t xml:space="preserve">second </w:t>
      </w:r>
      <w:r w:rsidRPr="00C00E64">
        <w:rPr>
          <w:rStyle w:val="StyleUnderline"/>
          <w:highlight w:val="cyan"/>
        </w:rPr>
        <w:t>complicating factor</w:t>
      </w:r>
      <w:r w:rsidRPr="00C5319F">
        <w:rPr>
          <w:sz w:val="12"/>
        </w:rPr>
        <w:t xml:space="preserve"> in attempting to identify norms in cyberspace </w:t>
      </w:r>
      <w:r w:rsidRPr="00C00E64">
        <w:rPr>
          <w:rStyle w:val="StyleUnderline"/>
          <w:highlight w:val="cyan"/>
        </w:rPr>
        <w:t>arises</w:t>
      </w:r>
      <w:r w:rsidRPr="00C5319F">
        <w:rPr>
          <w:sz w:val="12"/>
        </w:rPr>
        <w:t xml:space="preserve"> not from the novel and dynamic nature of the evolving practices themselves, but rather </w:t>
      </w:r>
      <w:r w:rsidRPr="00C00E64">
        <w:rPr>
          <w:rStyle w:val="StyleUnderline"/>
          <w:highlight w:val="cyan"/>
        </w:rPr>
        <w:t>from</w:t>
      </w:r>
      <w:r w:rsidRPr="00C5319F">
        <w:rPr>
          <w:rStyle w:val="StyleUnderline"/>
        </w:rPr>
        <w:t xml:space="preserve"> the </w:t>
      </w:r>
      <w:r w:rsidRPr="00C00E64">
        <w:rPr>
          <w:rStyle w:val="StyleUnderline"/>
          <w:highlight w:val="cyan"/>
        </w:rPr>
        <w:t>tensions and</w:t>
      </w:r>
      <w:r w:rsidRPr="00C5319F">
        <w:rPr>
          <w:sz w:val="12"/>
        </w:rPr>
        <w:t xml:space="preserve"> even </w:t>
      </w:r>
      <w:r w:rsidRPr="00C00E64">
        <w:rPr>
          <w:sz w:val="12"/>
          <w:highlight w:val="cyan"/>
        </w:rPr>
        <w:t xml:space="preserve">blatant </w:t>
      </w:r>
      <w:r w:rsidRPr="00C00E64">
        <w:rPr>
          <w:rStyle w:val="StyleUnderline"/>
          <w:highlight w:val="cyan"/>
        </w:rPr>
        <w:t xml:space="preserve">contradictions between the various value systems that these </w:t>
      </w:r>
      <w:proofErr w:type="spellStart"/>
      <w:r w:rsidRPr="00C00E64">
        <w:rPr>
          <w:rStyle w:val="StyleUnderline"/>
          <w:highlight w:val="cyan"/>
        </w:rPr>
        <w:t>globalised</w:t>
      </w:r>
      <w:proofErr w:type="spellEnd"/>
      <w:r w:rsidRPr="00C00E64">
        <w:rPr>
          <w:rStyle w:val="StyleUnderline"/>
          <w:highlight w:val="cyan"/>
        </w:rPr>
        <w:t xml:space="preserve"> practices bring together</w:t>
      </w:r>
      <w:r w:rsidRPr="00C00E64">
        <w:rPr>
          <w:sz w:val="12"/>
          <w:highlight w:val="cyan"/>
        </w:rPr>
        <w:t>.</w:t>
      </w:r>
      <w:r w:rsidRPr="00C5319F">
        <w:rPr>
          <w:sz w:val="12"/>
        </w:rPr>
        <w:t xml:space="preserve"> For example</w:t>
      </w:r>
      <w:r w:rsidRPr="00C00E64">
        <w:rPr>
          <w:sz w:val="12"/>
          <w:highlight w:val="cyan"/>
        </w:rPr>
        <w:t xml:space="preserve">, </w:t>
      </w:r>
      <w:r w:rsidRPr="00C00E64">
        <w:rPr>
          <w:rStyle w:val="StyleUnderline"/>
          <w:highlight w:val="cyan"/>
        </w:rPr>
        <w:t>competing understandings</w:t>
      </w:r>
      <w:r w:rsidRPr="00C5319F">
        <w:rPr>
          <w:rStyle w:val="StyleUnderline"/>
        </w:rPr>
        <w:t xml:space="preserve"> of the relationship between privacy, transparency and anonymity</w:t>
      </w:r>
      <w:r>
        <w:rPr>
          <w:rStyle w:val="StyleUnderline"/>
        </w:rPr>
        <w:t xml:space="preserve"> </w:t>
      </w:r>
      <w:r w:rsidRPr="00C5319F">
        <w:rPr>
          <w:rStyle w:val="StyleUnderline"/>
        </w:rPr>
        <w:t>generate tension around differing perceptions of ‘security’ in cyberspace</w:t>
      </w:r>
      <w:r w:rsidRPr="00C5319F">
        <w:rPr>
          <w:sz w:val="12"/>
        </w:rPr>
        <w:t xml:space="preserve">. </w:t>
      </w:r>
      <w:r w:rsidRPr="00C5319F">
        <w:rPr>
          <w:rStyle w:val="StyleUnderline"/>
        </w:rPr>
        <w:t>For many</w:t>
      </w:r>
      <w:r>
        <w:rPr>
          <w:rStyle w:val="StyleUnderline"/>
        </w:rPr>
        <w:t xml:space="preserve"> </w:t>
      </w:r>
      <w:r w:rsidRPr="00C5319F">
        <w:rPr>
          <w:rStyle w:val="StyleUnderline"/>
        </w:rPr>
        <w:t>western state</w:t>
      </w:r>
      <w:r w:rsidRPr="00C5319F">
        <w:rPr>
          <w:sz w:val="12"/>
        </w:rPr>
        <w:t xml:space="preserve">s premised upon notions of individual rights, </w:t>
      </w:r>
      <w:r w:rsidRPr="00C5319F">
        <w:rPr>
          <w:rStyle w:val="StyleUnderline"/>
        </w:rPr>
        <w:t>anonymity i</w:t>
      </w:r>
      <w:r w:rsidRPr="00C5319F">
        <w:rPr>
          <w:sz w:val="12"/>
        </w:rPr>
        <w:t xml:space="preserve">s fundamentally </w:t>
      </w:r>
      <w:r w:rsidRPr="00C5319F">
        <w:rPr>
          <w:rStyle w:val="StyleUnderline"/>
        </w:rPr>
        <w:t>linked to privacy</w:t>
      </w:r>
      <w:r w:rsidRPr="00C5319F">
        <w:rPr>
          <w:sz w:val="12"/>
        </w:rPr>
        <w:t xml:space="preserve"> and, from a civil liberties perspective, is therefore regarded as essential for a sense of personal security.28 </w:t>
      </w:r>
      <w:r w:rsidRPr="00C5319F">
        <w:rPr>
          <w:rStyle w:val="StyleUnderline"/>
        </w:rPr>
        <w:t>Although anonymity can be problematic</w:t>
      </w:r>
      <w:r>
        <w:rPr>
          <w:rStyle w:val="StyleUnderline"/>
        </w:rPr>
        <w:t xml:space="preserve"> </w:t>
      </w:r>
      <w:r w:rsidRPr="00C5319F">
        <w:rPr>
          <w:rStyle w:val="StyleUnderline"/>
        </w:rPr>
        <w:t>for national security</w:t>
      </w:r>
      <w:r w:rsidRPr="00C5319F">
        <w:rPr>
          <w:sz w:val="12"/>
        </w:rPr>
        <w:t xml:space="preserve"> and law enforcement, these states are faced with the difficult task of trying to balance the necessity of identifying some individuals online with the protection of personal privacy, a task that requires some transparency of government and law enforcement practices. In states like China that adhere to more collectivist principles, anonymity can be seen to lead to a lack of accountability, which can be understood as a threat to the inextricably bound notions of personal and collective security.29 Anonymity in this context is regarded as facilitating anti-social </w:t>
      </w:r>
      <w:proofErr w:type="spellStart"/>
      <w:r w:rsidRPr="00C5319F">
        <w:rPr>
          <w:sz w:val="12"/>
        </w:rPr>
        <w:t>behaviour</w:t>
      </w:r>
      <w:proofErr w:type="spellEnd"/>
      <w:r w:rsidRPr="00C5319F">
        <w:rPr>
          <w:sz w:val="12"/>
        </w:rPr>
        <w:t xml:space="preserve"> such as trolling, and it is seen to undermine the transparency necessary for harmonious social interaction. </w:t>
      </w:r>
      <w:r w:rsidRPr="00C5319F">
        <w:rPr>
          <w:rStyle w:val="StyleUnderline"/>
        </w:rPr>
        <w:t>Even if we can clearly identify and fully comprehend</w:t>
      </w:r>
      <w:r>
        <w:rPr>
          <w:rStyle w:val="StyleUnderline"/>
        </w:rPr>
        <w:t xml:space="preserve"> </w:t>
      </w:r>
      <w:r w:rsidRPr="00C5319F">
        <w:rPr>
          <w:rStyle w:val="StyleUnderline"/>
        </w:rPr>
        <w:t>a particular cyber practice, the norms that begin to emerge in relation to it will</w:t>
      </w:r>
      <w:r>
        <w:rPr>
          <w:rStyle w:val="StyleUnderline"/>
        </w:rPr>
        <w:t xml:space="preserve"> </w:t>
      </w:r>
      <w:r w:rsidRPr="00C5319F">
        <w:rPr>
          <w:rStyle w:val="StyleUnderline"/>
        </w:rPr>
        <w:t xml:space="preserve">necessarily be contested </w:t>
      </w:r>
      <w:r w:rsidRPr="00C5319F">
        <w:rPr>
          <w:sz w:val="12"/>
        </w:rPr>
        <w:t xml:space="preserve">when the </w:t>
      </w:r>
      <w:r w:rsidRPr="00C5319F">
        <w:rPr>
          <w:rStyle w:val="StyleUnderline"/>
        </w:rPr>
        <w:t>underlying values to which its participants appeal</w:t>
      </w:r>
      <w:r>
        <w:rPr>
          <w:rStyle w:val="StyleUnderline"/>
        </w:rPr>
        <w:t xml:space="preserve"> </w:t>
      </w:r>
      <w:r w:rsidRPr="00C5319F">
        <w:rPr>
          <w:rStyle w:val="StyleUnderline"/>
        </w:rPr>
        <w:t xml:space="preserve">are radically different </w:t>
      </w:r>
      <w:r w:rsidRPr="00C5319F">
        <w:rPr>
          <w:sz w:val="12"/>
        </w:rPr>
        <w:t xml:space="preserve">and sometimes incompatible.30 Yet another feature of this landscape of competing values is the </w:t>
      </w:r>
      <w:r w:rsidRPr="00C5319F">
        <w:rPr>
          <w:rStyle w:val="StyleUnderline"/>
        </w:rPr>
        <w:t>diversity of actors</w:t>
      </w:r>
      <w:r>
        <w:rPr>
          <w:rStyle w:val="StyleUnderline"/>
        </w:rPr>
        <w:t xml:space="preserve"> </w:t>
      </w:r>
      <w:r w:rsidRPr="00C5319F">
        <w:rPr>
          <w:rStyle w:val="StyleUnderline"/>
        </w:rPr>
        <w:t>and interests</w:t>
      </w:r>
      <w:r w:rsidRPr="00C5319F">
        <w:rPr>
          <w:sz w:val="12"/>
        </w:rPr>
        <w:t xml:space="preserve"> involved in cyberspace’s emerging practices. It is important, for example, to remain alert to the significant role that the private sector plays in governing, developing and moderating Internet access, services and infrastructure. These actors </w:t>
      </w:r>
      <w:r w:rsidRPr="00C5319F">
        <w:rPr>
          <w:rStyle w:val="StyleUnderline"/>
        </w:rPr>
        <w:t>are engaged in a delicate balancing act of trying to adhere to state demands</w:t>
      </w:r>
      <w:r>
        <w:rPr>
          <w:rStyle w:val="StyleUnderline"/>
        </w:rPr>
        <w:t xml:space="preserve"> </w:t>
      </w:r>
      <w:r w:rsidRPr="00C5319F">
        <w:rPr>
          <w:rStyle w:val="StyleUnderline"/>
        </w:rPr>
        <w:t>and laws while also catering to the demands of their customers</w:t>
      </w:r>
      <w:r w:rsidRPr="00C5319F">
        <w:rPr>
          <w:sz w:val="12"/>
        </w:rPr>
        <w:t xml:space="preserve">. The expectations of the two are not always in concert. Significantly, the </w:t>
      </w:r>
      <w:r w:rsidRPr="00C5319F">
        <w:rPr>
          <w:rStyle w:val="StyleUnderline"/>
        </w:rPr>
        <w:t>underlying values of the private</w:t>
      </w:r>
      <w:r>
        <w:rPr>
          <w:rStyle w:val="StyleUnderline"/>
        </w:rPr>
        <w:t xml:space="preserve"> </w:t>
      </w:r>
      <w:r w:rsidRPr="00C5319F">
        <w:rPr>
          <w:rStyle w:val="StyleUnderline"/>
        </w:rPr>
        <w:t xml:space="preserve">sector are oriented around the need to </w:t>
      </w:r>
      <w:proofErr w:type="spellStart"/>
      <w:r w:rsidRPr="00C5319F">
        <w:rPr>
          <w:rStyle w:val="StyleUnderline"/>
        </w:rPr>
        <w:t>maximise</w:t>
      </w:r>
      <w:proofErr w:type="spellEnd"/>
      <w:r w:rsidRPr="00C5319F">
        <w:rPr>
          <w:rStyle w:val="StyleUnderline"/>
        </w:rPr>
        <w:t xml:space="preserve"> profits</w:t>
      </w:r>
      <w:r w:rsidRPr="00C5319F">
        <w:rPr>
          <w:sz w:val="12"/>
        </w:rPr>
        <w:t xml:space="preserve">. Inevitably, this shapes the practices that this sector engages in, and the interests that it brings to various negotiations about expectations and codes of conduct within them.31 Such </w:t>
      </w:r>
      <w:r w:rsidRPr="00C5319F">
        <w:rPr>
          <w:rStyle w:val="StyleUnderline"/>
        </w:rPr>
        <w:t>clashes of values are deeply consequential when we are talking about norms.</w:t>
      </w:r>
      <w:r>
        <w:rPr>
          <w:rStyle w:val="StyleUnderline"/>
        </w:rPr>
        <w:t xml:space="preserve"> </w:t>
      </w:r>
      <w:r w:rsidRPr="00C5319F">
        <w:rPr>
          <w:sz w:val="12"/>
        </w:rPr>
        <w:t xml:space="preserve">This is because, as we have argued, </w:t>
      </w:r>
      <w:r w:rsidRPr="00C5319F">
        <w:rPr>
          <w:rStyle w:val="StyleUnderline"/>
        </w:rPr>
        <w:t>norms are necessarily embedded within broader</w:t>
      </w:r>
      <w:r>
        <w:rPr>
          <w:rStyle w:val="StyleUnderline"/>
        </w:rPr>
        <w:t xml:space="preserve"> </w:t>
      </w:r>
      <w:r w:rsidRPr="00C5319F">
        <w:rPr>
          <w:rStyle w:val="StyleUnderline"/>
        </w:rPr>
        <w:t>systems of meaning and value.</w:t>
      </w:r>
      <w:r w:rsidRPr="00C5319F">
        <w:rPr>
          <w:sz w:val="12"/>
        </w:rPr>
        <w:t xml:space="preserve"> </w:t>
      </w:r>
      <w:r w:rsidRPr="00C5319F">
        <w:rPr>
          <w:rStyle w:val="StyleUnderline"/>
        </w:rPr>
        <w:t>Interpreting norms in cyberspace requires that we</w:t>
      </w:r>
      <w:r>
        <w:rPr>
          <w:rStyle w:val="StyleUnderline"/>
        </w:rPr>
        <w:t xml:space="preserve"> </w:t>
      </w:r>
      <w:r w:rsidRPr="00C5319F">
        <w:rPr>
          <w:rStyle w:val="StyleUnderline"/>
        </w:rPr>
        <w:t>pay attention to the types of competing values</w:t>
      </w:r>
      <w:r w:rsidRPr="00C5319F">
        <w:rPr>
          <w:sz w:val="12"/>
        </w:rPr>
        <w:t xml:space="preserve"> that we have just outlined. Importantly, currently conflicting values may change and even become more compatible over time as a result of prolonged interaction (between participants in particular transnational practices, for example), persuasion, negotiation, converging interests, the desire for reciprocity, shared goals or threats, and the perceived benefits of cooperation. Yet, an eventual </w:t>
      </w:r>
      <w:r w:rsidRPr="00C5319F">
        <w:rPr>
          <w:rStyle w:val="StyleUnderline"/>
        </w:rPr>
        <w:t>convergence of values cannot be assumed</w:t>
      </w:r>
      <w:r w:rsidRPr="00C5319F">
        <w:rPr>
          <w:sz w:val="12"/>
        </w:rPr>
        <w:t xml:space="preserve">. Practices in cyberspace whose participants are influenced by markedly different value systems may also experience the emergence of competing norms. </w:t>
      </w:r>
      <w:r w:rsidRPr="00C00E64">
        <w:rPr>
          <w:rStyle w:val="StyleUnderline"/>
          <w:highlight w:val="cyan"/>
        </w:rPr>
        <w:t>Understanding norm</w:t>
      </w:r>
      <w:r w:rsidRPr="00C00E64">
        <w:rPr>
          <w:sz w:val="12"/>
          <w:highlight w:val="cyan"/>
        </w:rPr>
        <w:t>s</w:t>
      </w:r>
      <w:r w:rsidRPr="00C5319F">
        <w:rPr>
          <w:sz w:val="12"/>
        </w:rPr>
        <w:t xml:space="preserve"> in cyberspace </w:t>
      </w:r>
      <w:r w:rsidRPr="00C00E64">
        <w:rPr>
          <w:rStyle w:val="StyleUnderline"/>
          <w:highlight w:val="cyan"/>
        </w:rPr>
        <w:t>demands attention to the complexities of their underlying values</w:t>
      </w:r>
      <w:r w:rsidRPr="00C5319F">
        <w:rPr>
          <w:sz w:val="12"/>
        </w:rPr>
        <w:t xml:space="preserve">, as does any attempt to promote new norms or revise existing ones. 3.3 </w:t>
      </w:r>
      <w:r w:rsidRPr="00C5319F">
        <w:rPr>
          <w:rStyle w:val="Emphasis"/>
        </w:rPr>
        <w:t>Ambiguous Agency</w:t>
      </w:r>
      <w:r w:rsidRPr="00C5319F">
        <w:rPr>
          <w:sz w:val="12"/>
        </w:rPr>
        <w:t xml:space="preserve"> If we think of norms as widely-accepted expectations regarding conduct, then we also must consider to whom, or to what, these expectations can attach. Norms embody guidelines regarding what purposive actors should do and refrain from doing in certain contexts. In other words, these norms set out responsibilities which, to be met, must be attached to agents capable of understanding and discharging them. </w:t>
      </w:r>
      <w:r w:rsidRPr="00C00E64">
        <w:rPr>
          <w:rStyle w:val="StyleUnderline"/>
          <w:highlight w:val="cyan"/>
        </w:rPr>
        <w:t>If norms in cyberspace outline expectations as to what is permissible</w:t>
      </w:r>
      <w:r w:rsidRPr="00C5319F">
        <w:rPr>
          <w:sz w:val="12"/>
        </w:rPr>
        <w:t xml:space="preserve">, prohibited and required, </w:t>
      </w:r>
      <w:r w:rsidRPr="00C00E64">
        <w:rPr>
          <w:rStyle w:val="StyleUnderline"/>
          <w:highlight w:val="cyan"/>
        </w:rPr>
        <w:t>to which agents do they apply</w:t>
      </w:r>
      <w:r w:rsidRPr="00C5319F">
        <w:rPr>
          <w:rStyle w:val="StyleUnderline"/>
        </w:rPr>
        <w:t>? If</w:t>
      </w:r>
      <w:r w:rsidRPr="00C5319F">
        <w:rPr>
          <w:sz w:val="12"/>
        </w:rPr>
        <w:t xml:space="preserve"> one is to speak meaningfully about norms in cyberspace, </w:t>
      </w:r>
      <w:r w:rsidRPr="00C5319F">
        <w:rPr>
          <w:rStyle w:val="StyleUnderline"/>
        </w:rPr>
        <w:t>it is necessary to identify the relevant moral agents, or</w:t>
      </w:r>
      <w:r>
        <w:rPr>
          <w:rStyle w:val="StyleUnderline"/>
        </w:rPr>
        <w:t xml:space="preserve"> </w:t>
      </w:r>
      <w:r w:rsidRPr="00C5319F">
        <w:rPr>
          <w:rStyle w:val="StyleUnderline"/>
        </w:rPr>
        <w:t>bearers of duties, that are expected to adhere to the injunctions</w:t>
      </w:r>
      <w:r w:rsidRPr="00C5319F">
        <w:rPr>
          <w:sz w:val="12"/>
        </w:rPr>
        <w:t xml:space="preserve">, </w:t>
      </w:r>
      <w:r w:rsidRPr="00C5319F">
        <w:rPr>
          <w:rStyle w:val="StyleUnderline"/>
        </w:rPr>
        <w:t>imperatives and codes of conduct that we might variously interpret,</w:t>
      </w:r>
      <w:r w:rsidRPr="00C5319F">
        <w:rPr>
          <w:sz w:val="12"/>
        </w:rPr>
        <w:t xml:space="preserve"> negotiate, seek to shape, and strive to codify.32 Our starting-point here is that, </w:t>
      </w:r>
      <w:r w:rsidRPr="00C5319F">
        <w:rPr>
          <w:rStyle w:val="StyleUnderline"/>
        </w:rPr>
        <w:t xml:space="preserve">alongside individual human beings, formal </w:t>
      </w:r>
      <w:proofErr w:type="spellStart"/>
      <w:r w:rsidRPr="00C5319F">
        <w:rPr>
          <w:rStyle w:val="StyleUnderline"/>
        </w:rPr>
        <w:t>organisations</w:t>
      </w:r>
      <w:proofErr w:type="spellEnd"/>
      <w:r>
        <w:rPr>
          <w:rStyle w:val="StyleUnderline"/>
        </w:rPr>
        <w:t xml:space="preserve"> </w:t>
      </w:r>
      <w:r w:rsidRPr="00C5319F">
        <w:rPr>
          <w:rStyle w:val="StyleUnderline"/>
        </w:rPr>
        <w:t xml:space="preserve">such as states, non-governmental </w:t>
      </w:r>
      <w:proofErr w:type="spellStart"/>
      <w:r w:rsidRPr="00C5319F">
        <w:rPr>
          <w:rStyle w:val="StyleUnderline"/>
        </w:rPr>
        <w:t>organisations</w:t>
      </w:r>
      <w:proofErr w:type="spellEnd"/>
      <w:r w:rsidRPr="00C5319F">
        <w:rPr>
          <w:rStyle w:val="StyleUnderline"/>
        </w:rPr>
        <w:t xml:space="preserve"> (NGOs), multinational corporations</w:t>
      </w:r>
      <w:r>
        <w:rPr>
          <w:rStyle w:val="StyleUnderline"/>
        </w:rPr>
        <w:t xml:space="preserve"> </w:t>
      </w:r>
      <w:r w:rsidRPr="00C5319F">
        <w:rPr>
          <w:rStyle w:val="StyleUnderline"/>
        </w:rPr>
        <w:t xml:space="preserve">(MNCs) and intergovernmental </w:t>
      </w:r>
      <w:proofErr w:type="spellStart"/>
      <w:r w:rsidRPr="00C5319F">
        <w:rPr>
          <w:rStyle w:val="StyleUnderline"/>
        </w:rPr>
        <w:t>organisations</w:t>
      </w:r>
      <w:proofErr w:type="spellEnd"/>
      <w:r w:rsidRPr="00C5319F">
        <w:rPr>
          <w:rStyle w:val="StyleUnderline"/>
        </w:rPr>
        <w:t xml:space="preserve"> are moral agents in world</w:t>
      </w:r>
      <w:r>
        <w:rPr>
          <w:rStyle w:val="StyleUnderline"/>
        </w:rPr>
        <w:t xml:space="preserve"> </w:t>
      </w:r>
      <w:r w:rsidRPr="00C5319F">
        <w:rPr>
          <w:rStyle w:val="StyleUnderline"/>
        </w:rPr>
        <w:t xml:space="preserve">politics and crucial, </w:t>
      </w:r>
      <w:r w:rsidRPr="00C5319F">
        <w:rPr>
          <w:sz w:val="12"/>
        </w:rPr>
        <w:t xml:space="preserve">and powerful, bearers of responsibilities in the cyber domain.33 Yet, while the </w:t>
      </w:r>
      <w:r w:rsidRPr="00C5319F">
        <w:rPr>
          <w:rStyle w:val="StyleUnderline"/>
        </w:rPr>
        <w:t>importance of identifying agents</w:t>
      </w:r>
      <w:r w:rsidRPr="00C5319F">
        <w:rPr>
          <w:sz w:val="12"/>
        </w:rPr>
        <w:t xml:space="preserve"> to which norms in cyberspace can be attached seems fairly straightforward, </w:t>
      </w:r>
      <w:r w:rsidRPr="00C5319F">
        <w:rPr>
          <w:rStyle w:val="StyleUnderline"/>
        </w:rPr>
        <w:t>the often ambiguous nature of agency in</w:t>
      </w:r>
      <w:r>
        <w:rPr>
          <w:rStyle w:val="StyleUnderline"/>
        </w:rPr>
        <w:t xml:space="preserve"> </w:t>
      </w:r>
      <w:r w:rsidRPr="00C5319F">
        <w:rPr>
          <w:rStyle w:val="StyleUnderline"/>
        </w:rPr>
        <w:t xml:space="preserve">cyberspace makes </w:t>
      </w:r>
      <w:proofErr w:type="spellStart"/>
      <w:r w:rsidRPr="00C5319F">
        <w:rPr>
          <w:rStyle w:val="StyleUnderline"/>
        </w:rPr>
        <w:t>realising</w:t>
      </w:r>
      <w:proofErr w:type="spellEnd"/>
      <w:r w:rsidRPr="00C5319F">
        <w:rPr>
          <w:rStyle w:val="StyleUnderline"/>
        </w:rPr>
        <w:t xml:space="preserve"> this </w:t>
      </w:r>
      <w:proofErr w:type="spellStart"/>
      <w:r w:rsidRPr="00C5319F">
        <w:rPr>
          <w:rStyle w:val="StyleUnderline"/>
        </w:rPr>
        <w:t>endeavour</w:t>
      </w:r>
      <w:proofErr w:type="spellEnd"/>
      <w:r w:rsidRPr="00C5319F">
        <w:rPr>
          <w:rStyle w:val="StyleUnderline"/>
        </w:rPr>
        <w:t xml:space="preserve"> difficult</w:t>
      </w:r>
      <w:r w:rsidRPr="00C5319F">
        <w:rPr>
          <w:sz w:val="12"/>
        </w:rPr>
        <w:t xml:space="preserve">. This </w:t>
      </w:r>
      <w:r w:rsidRPr="00C5319F">
        <w:rPr>
          <w:rStyle w:val="StyleUnderline"/>
        </w:rPr>
        <w:t>ambiguous agency is, in</w:t>
      </w:r>
      <w:r>
        <w:rPr>
          <w:rStyle w:val="StyleUnderline"/>
        </w:rPr>
        <w:t xml:space="preserve"> </w:t>
      </w:r>
      <w:r w:rsidRPr="00C5319F">
        <w:rPr>
          <w:rStyle w:val="StyleUnderline"/>
        </w:rPr>
        <w:t>some instances, an inevitable result of what are,</w:t>
      </w:r>
      <w:r w:rsidRPr="00C5319F">
        <w:rPr>
          <w:sz w:val="12"/>
        </w:rPr>
        <w:t xml:space="preserve"> as yet, </w:t>
      </w:r>
      <w:r w:rsidRPr="00C5319F">
        <w:rPr>
          <w:rStyle w:val="StyleUnderline"/>
        </w:rPr>
        <w:t>nascent practices</w:t>
      </w:r>
      <w:r w:rsidRPr="00C5319F">
        <w:rPr>
          <w:sz w:val="12"/>
        </w:rPr>
        <w:t xml:space="preserve">. In others, it is a consciously-created feature of cyberspace resulting from values of privacy and anonymity. Within the relatively new practices of cyberspace, </w:t>
      </w:r>
      <w:r w:rsidRPr="00C5319F">
        <w:rPr>
          <w:rStyle w:val="StyleUnderline"/>
        </w:rPr>
        <w:t>the roles and responsibilities</w:t>
      </w:r>
      <w:r>
        <w:rPr>
          <w:rStyle w:val="StyleUnderline"/>
        </w:rPr>
        <w:t xml:space="preserve"> </w:t>
      </w:r>
      <w:r w:rsidRPr="00C5319F">
        <w:rPr>
          <w:rStyle w:val="StyleUnderline"/>
        </w:rPr>
        <w:t>of particular agents are often ill-defined and poorly understood</w:t>
      </w:r>
      <w:r w:rsidRPr="00C5319F">
        <w:rPr>
          <w:sz w:val="12"/>
        </w:rPr>
        <w:t xml:space="preserve">.34 Moreover, and separately, this is a space of both human and non-human actors and, consequently, understanding ‘machine-to-machine’ agency in the context of the expanding ‘Internet of Things’ will be increasingly important to discussions of norms, specifically with respect to questions of attribution and perceptions of responsibility. Can semi-autonomous, and perhaps even autonomous, decision-making on the part of computers, for example, create the impression of mitigating responsibility on the part of more traditional purposive agents in world politics? The possibility that such ‘machines’ might be moral agents (or qualify as such in the future as their decision-making capacities become more sophisticated), and, separately, the perception that they carry this status, even in some attenuated form, both have far-reaching implications for how we understand assigning duties and apportioning blame in cyberspace. Although attempting to solve these specific puzzles is beyond the scope of this chapter, it is important to note that they contribute to the challenge of ambiguous agency in cyberspace and deserve further attention.35 </w:t>
      </w:r>
      <w:r w:rsidRPr="00C5319F">
        <w:rPr>
          <w:rStyle w:val="StyleUnderline"/>
        </w:rPr>
        <w:t>With regard to the separate consideration of consciously-created ambiguous</w:t>
      </w:r>
      <w:r>
        <w:rPr>
          <w:rStyle w:val="StyleUnderline"/>
        </w:rPr>
        <w:t xml:space="preserve"> </w:t>
      </w:r>
      <w:r w:rsidRPr="00C5319F">
        <w:rPr>
          <w:rStyle w:val="StyleUnderline"/>
        </w:rPr>
        <w:t>agency in cyberspace, individuals, states, and non-state actors can, in many cases,</w:t>
      </w:r>
      <w:r>
        <w:rPr>
          <w:rStyle w:val="StyleUnderline"/>
        </w:rPr>
        <w:t xml:space="preserve"> </w:t>
      </w:r>
      <w:r w:rsidRPr="00C5319F">
        <w:rPr>
          <w:rStyle w:val="StyleUnderline"/>
        </w:rPr>
        <w:t>take actions with some expectation of anonymity</w:t>
      </w:r>
      <w:r w:rsidRPr="00C5319F">
        <w:rPr>
          <w:sz w:val="12"/>
        </w:rPr>
        <w:t xml:space="preserve">. The challenges of attribution leave open opportunities for ‘plausible deniability’. Actors responsible for illicit activities in cyberspace may maintain a posture of denial either when they believe they have successfully masked their identity or when they </w:t>
      </w:r>
      <w:proofErr w:type="spellStart"/>
      <w:r w:rsidRPr="00C5319F">
        <w:rPr>
          <w:sz w:val="12"/>
        </w:rPr>
        <w:t>realise</w:t>
      </w:r>
      <w:proofErr w:type="spellEnd"/>
      <w:r w:rsidRPr="00C5319F">
        <w:rPr>
          <w:sz w:val="12"/>
        </w:rPr>
        <w:t xml:space="preserve"> that for a prosecuting actor to present compelling evidence it would be necessary to reveal more about its own forensic capabilities than would be prudent. The </w:t>
      </w:r>
      <w:r w:rsidRPr="00C00E64">
        <w:rPr>
          <w:rStyle w:val="StyleUnderline"/>
          <w:highlight w:val="cyan"/>
        </w:rPr>
        <w:t xml:space="preserve">motivations behind </w:t>
      </w:r>
      <w:proofErr w:type="spellStart"/>
      <w:r w:rsidRPr="00C00E64">
        <w:rPr>
          <w:rStyle w:val="StyleUnderline"/>
          <w:highlight w:val="cyan"/>
        </w:rPr>
        <w:t>cyber attacks</w:t>
      </w:r>
      <w:proofErr w:type="spellEnd"/>
      <w:r w:rsidRPr="00C00E64">
        <w:rPr>
          <w:rStyle w:val="StyleUnderline"/>
          <w:highlight w:val="cyan"/>
        </w:rPr>
        <w:t xml:space="preserve"> can be difficult to discern and state responses to belligerent </w:t>
      </w:r>
      <w:proofErr w:type="spellStart"/>
      <w:r w:rsidRPr="00C00E64">
        <w:rPr>
          <w:rStyle w:val="StyleUnderline"/>
          <w:highlight w:val="cyan"/>
        </w:rPr>
        <w:t>behaviour</w:t>
      </w:r>
      <w:proofErr w:type="spellEnd"/>
      <w:r w:rsidRPr="00C5319F">
        <w:rPr>
          <w:sz w:val="12"/>
        </w:rPr>
        <w:t xml:space="preserve"> (crime, terrorism or state use of force) </w:t>
      </w:r>
      <w:r w:rsidRPr="00C5319F">
        <w:rPr>
          <w:rStyle w:val="StyleUnderline"/>
        </w:rPr>
        <w:t>fundamentally rely upon the identity and motivation</w:t>
      </w:r>
      <w:r>
        <w:rPr>
          <w:rStyle w:val="StyleUnderline"/>
        </w:rPr>
        <w:t xml:space="preserve"> </w:t>
      </w:r>
      <w:r w:rsidRPr="00C5319F">
        <w:rPr>
          <w:rStyle w:val="StyleUnderline"/>
        </w:rPr>
        <w:t>of the perpetrator.</w:t>
      </w:r>
      <w:r w:rsidRPr="00C5319F">
        <w:rPr>
          <w:sz w:val="12"/>
        </w:rPr>
        <w:t xml:space="preserve"> Although many </w:t>
      </w:r>
      <w:proofErr w:type="spellStart"/>
      <w:r w:rsidRPr="00C5319F">
        <w:rPr>
          <w:sz w:val="12"/>
        </w:rPr>
        <w:t>cyber attacks</w:t>
      </w:r>
      <w:proofErr w:type="spellEnd"/>
      <w:r w:rsidRPr="00C5319F">
        <w:rPr>
          <w:sz w:val="12"/>
        </w:rPr>
        <w:t xml:space="preserve"> are blamed on governments, and despite many media and technical reports that suggest conclusive evidence, it actually remains unclear (at least, in the public domain) who was behind incidents like the 2014 Sony Pictures hack which prompted President Obama to impose further sanctions on North Korea as a form of retribution. Given that identifying the relevant agents in the cyber domain that can discharge espoused responsibilities is fundamental to speaking coherently about how particular norms can be </w:t>
      </w:r>
      <w:proofErr w:type="spellStart"/>
      <w:r w:rsidRPr="00C5319F">
        <w:rPr>
          <w:sz w:val="12"/>
        </w:rPr>
        <w:t>realised</w:t>
      </w:r>
      <w:proofErr w:type="spellEnd"/>
      <w:r w:rsidRPr="00C5319F">
        <w:rPr>
          <w:sz w:val="12"/>
        </w:rPr>
        <w:t xml:space="preserve">, both the fact that a clear understanding of relevant agents and their roles is often lacking in the context of particular practices and the capacity for actors to remain anonymous in cyberspace can be seen as significant impediments.36 Nevertheless, in relation to the first problem, it is important to point out that defining responsibilities that accompany particular roles is part of the process of evolving norms within relatively new practices. With respect to the second concern of consciously-created ambiguous agency, responsibilities can be assigned (prospectively) and powerful expectations of right </w:t>
      </w:r>
      <w:proofErr w:type="spellStart"/>
      <w:r w:rsidRPr="00C5319F">
        <w:rPr>
          <w:sz w:val="12"/>
        </w:rPr>
        <w:t>behaviour</w:t>
      </w:r>
      <w:proofErr w:type="spellEnd"/>
      <w:r w:rsidRPr="00C5319F">
        <w:rPr>
          <w:sz w:val="12"/>
        </w:rPr>
        <w:t xml:space="preserve"> can be fostered in the context of cyber practices, even if the possibility of (retrospectively) apportioning blame and responding to delinquency is often made exceedingly difficult. Moreover, if we go back to Frost’s account of ‘settled norms’ as principles for which there is a perceived need either to keep their infringement clandestine, or to provide special justification for any attempt to override or deny them, careful attempts to maintain anonymity and plausible deniability in cases of transgression can actually provide evidence of tacit acknowledgment of the norm itself.</w:t>
      </w:r>
    </w:p>
    <w:p w:rsidR="004E6CA7" w:rsidRDefault="004E6CA7" w:rsidP="004E6CA7">
      <w:pPr>
        <w:pStyle w:val="Heading4"/>
      </w:pPr>
      <w:r>
        <w:t>Norms fail</w:t>
      </w:r>
    </w:p>
    <w:p w:rsidR="004E6CA7" w:rsidRPr="00A3785C" w:rsidRDefault="004E6CA7" w:rsidP="004E6CA7">
      <w:pPr>
        <w:rPr>
          <w:rStyle w:val="Style13ptBold"/>
          <w:b w:val="0"/>
          <w:sz w:val="20"/>
        </w:rPr>
      </w:pPr>
      <w:proofErr w:type="spellStart"/>
      <w:r w:rsidRPr="00A3785C">
        <w:rPr>
          <w:rStyle w:val="Style13ptBold"/>
        </w:rPr>
        <w:t>Mazanek</w:t>
      </w:r>
      <w:proofErr w:type="spellEnd"/>
      <w:r w:rsidRPr="00A3785C">
        <w:rPr>
          <w:rStyle w:val="Style13ptBold"/>
        </w:rPr>
        <w:t xml:space="preserve"> 15</w:t>
      </w:r>
      <w:r w:rsidRPr="00A3785C">
        <w:rPr>
          <w:rStyle w:val="Style13ptBold"/>
          <w:b w:val="0"/>
        </w:rPr>
        <w:t xml:space="preserve"> - </w:t>
      </w:r>
      <w:r w:rsidRPr="00A3785C">
        <w:rPr>
          <w:rStyle w:val="Style13ptBold"/>
          <w:b w:val="0"/>
          <w:sz w:val="20"/>
        </w:rPr>
        <w:t>adjunct professor at George Mason University (Brian, “Cyber Norms Probably Won’t Constrain Cyber Conflict”, September 14, 2015, http://www.lexisnexis.com.proxy.lib.umich.edu/lnacui2api/results/docview/docview.do?docLinkInd=true&amp;risb=21_T24319331174&amp;format=GNBFI&amp;sort=RELEVANCE&amp;startDocNo=1&amp;resultsUrlKey=29_T24319331178&amp;cisb=22_T24319331177&amp;treeMax=true&amp;treeWidth=0&amp;csi=400469&amp;docNo=3//dmeth)</w:t>
      </w:r>
    </w:p>
    <w:p w:rsidR="004E6CA7" w:rsidRPr="006C467C" w:rsidRDefault="004E6CA7" w:rsidP="004E6CA7">
      <w:pPr>
        <w:rPr>
          <w:sz w:val="14"/>
        </w:rPr>
      </w:pPr>
      <w:r w:rsidRPr="006C467C">
        <w:rPr>
          <w:sz w:val="14"/>
        </w:rPr>
        <w:t xml:space="preserve">The </w:t>
      </w:r>
      <w:r w:rsidRPr="00A3785C">
        <w:rPr>
          <w:rStyle w:val="StyleUnderline"/>
        </w:rPr>
        <w:t>U.S. government has put the promotion of its cyber norms at the forefront of its cyber diplomacy</w:t>
      </w:r>
      <w:r w:rsidRPr="006C467C">
        <w:rPr>
          <w:sz w:val="14"/>
        </w:rPr>
        <w:t xml:space="preserve"> with the hopes that it will constrain pervasive cyberattacks. Past experience with norm promotion efforts provide insight on whether the United States is likely to be successful. </w:t>
      </w:r>
      <w:r w:rsidRPr="00A3785C">
        <w:rPr>
          <w:rStyle w:val="Emphasis"/>
        </w:rPr>
        <w:t xml:space="preserve">Unfortunately, </w:t>
      </w:r>
      <w:r w:rsidRPr="00C00E64">
        <w:rPr>
          <w:rStyle w:val="Emphasis"/>
          <w:highlight w:val="cyan"/>
        </w:rPr>
        <w:t>the future is bleak</w:t>
      </w:r>
      <w:r w:rsidRPr="00A3785C">
        <w:rPr>
          <w:rStyle w:val="Emphasis"/>
        </w:rPr>
        <w:t>.</w:t>
      </w:r>
      <w:r>
        <w:rPr>
          <w:rStyle w:val="Emphasis"/>
        </w:rPr>
        <w:t xml:space="preserve"> </w:t>
      </w:r>
      <w:r w:rsidRPr="006C467C">
        <w:rPr>
          <w:sz w:val="14"/>
        </w:rPr>
        <w:t xml:space="preserve">As a general rule, </w:t>
      </w:r>
      <w:r w:rsidRPr="00C00E64">
        <w:rPr>
          <w:rStyle w:val="StyleUnderline"/>
          <w:highlight w:val="cyan"/>
        </w:rPr>
        <w:t>states develop norms to promote their interests</w:t>
      </w:r>
      <w:r w:rsidRPr="00C00E64">
        <w:rPr>
          <w:sz w:val="14"/>
          <w:highlight w:val="cyan"/>
        </w:rPr>
        <w:t xml:space="preserve"> </w:t>
      </w:r>
      <w:r w:rsidRPr="00C00E64">
        <w:rPr>
          <w:rStyle w:val="StyleUnderline"/>
          <w:highlight w:val="cyan"/>
        </w:rPr>
        <w:t>and a norm will only spread if other states perceive it to be in their interest to abide by</w:t>
      </w:r>
      <w:r w:rsidRPr="00A3785C">
        <w:rPr>
          <w:rStyle w:val="StyleUnderline"/>
        </w:rPr>
        <w:t xml:space="preserve"> it</w:t>
      </w:r>
      <w:r w:rsidRPr="006C467C">
        <w:rPr>
          <w:sz w:val="14"/>
        </w:rPr>
        <w:t xml:space="preserve">. Historical examples of this are plentiful. In the late 19th century, Russia pursued constraining norms against the possession and use of chemical and biological weapons as well as strategic bombing at the First Hague Conference. Russia had failed to master these new weapons and wanted to constrain potential adversaries. Britain, on the other hand, opposed a norm restricting strategic bombing because it saw bombing as a tool to offset the relatively small size of its ground forces. As a result, the conference agreed to prohibit the discharge of projectiles and explosives from balloons or by other new analogous methods; for a temporary period of five years while prohibiting chemical and biological weapons indefinitely. These bans lasted until the powers of the day determined it was not in their self-interest to maintain them. Britain and Germany both used chemical weapons in World War I and strategic bombing was used throughout World War II by all parties. </w:t>
      </w:r>
      <w:r w:rsidRPr="006C467C">
        <w:rPr>
          <w:rStyle w:val="StyleUnderline"/>
        </w:rPr>
        <w:t>The requirement that states perceive a norm to be in their self-interest</w:t>
      </w:r>
      <w:r w:rsidRPr="006C467C">
        <w:rPr>
          <w:sz w:val="14"/>
        </w:rPr>
        <w:t xml:space="preserve"> </w:t>
      </w:r>
      <w:r w:rsidRPr="006C467C">
        <w:rPr>
          <w:rStyle w:val="Emphasis"/>
        </w:rPr>
        <w:t xml:space="preserve">means that </w:t>
      </w:r>
      <w:r w:rsidRPr="00C00E64">
        <w:rPr>
          <w:rStyle w:val="Emphasis"/>
          <w:highlight w:val="cyan"/>
        </w:rPr>
        <w:t>norms containing offensive cyber activity are unlikely to work</w:t>
      </w:r>
      <w:r w:rsidRPr="006C467C">
        <w:rPr>
          <w:sz w:val="14"/>
        </w:rPr>
        <w:t xml:space="preserve">. Unlike other forms of weaponry, </w:t>
      </w:r>
      <w:r w:rsidRPr="006C467C">
        <w:rPr>
          <w:rStyle w:val="StyleUnderline"/>
        </w:rPr>
        <w:t>cyber weapons are stealthy, making it difficult for planners to determine whether cyber weapons will be useful in the future</w:t>
      </w:r>
      <w:r w:rsidRPr="006C467C">
        <w:rPr>
          <w:sz w:val="14"/>
        </w:rPr>
        <w:t xml:space="preserve">. Furthermore, some </w:t>
      </w:r>
      <w:r w:rsidRPr="006C467C">
        <w:rPr>
          <w:rStyle w:val="StyleUnderline"/>
        </w:rPr>
        <w:t>states rely more on cyberspace than others</w:t>
      </w:r>
      <w:r w:rsidRPr="006C467C">
        <w:rPr>
          <w:sz w:val="14"/>
        </w:rPr>
        <w:t xml:space="preserve">, </w:t>
      </w:r>
      <w:r w:rsidRPr="006C467C">
        <w:rPr>
          <w:rStyle w:val="StyleUnderline"/>
        </w:rPr>
        <w:t>making states</w:t>
      </w:r>
      <w:r w:rsidRPr="006C467C">
        <w:rPr>
          <w:sz w:val="14"/>
        </w:rPr>
        <w:t xml:space="preserve"> that are </w:t>
      </w:r>
      <w:r w:rsidRPr="006C467C">
        <w:rPr>
          <w:rStyle w:val="StyleUnderline"/>
        </w:rPr>
        <w:t>less dependent</w:t>
      </w:r>
      <w:r w:rsidRPr="006C467C">
        <w:rPr>
          <w:sz w:val="14"/>
        </w:rPr>
        <w:t xml:space="preserve"> on the Internet </w:t>
      </w:r>
      <w:r w:rsidRPr="006C467C">
        <w:rPr>
          <w:rStyle w:val="StyleUnderline"/>
        </w:rPr>
        <w:t>less vulnerable to an attack</w:t>
      </w:r>
      <w:r w:rsidRPr="006C467C">
        <w:rPr>
          <w:sz w:val="14"/>
        </w:rPr>
        <w:t xml:space="preserve">. </w:t>
      </w:r>
      <w:r w:rsidRPr="006C467C">
        <w:rPr>
          <w:rStyle w:val="StyleUnderline"/>
        </w:rPr>
        <w:t>These</w:t>
      </w:r>
      <w:r w:rsidRPr="006C467C">
        <w:rPr>
          <w:sz w:val="14"/>
        </w:rPr>
        <w:t xml:space="preserve"> relatively immune </w:t>
      </w:r>
      <w:r w:rsidRPr="006C467C">
        <w:rPr>
          <w:rStyle w:val="StyleUnderline"/>
        </w:rPr>
        <w:t>states will struggle to determine if constraining norms are in their interes</w:t>
      </w:r>
      <w:r w:rsidRPr="006C467C">
        <w:rPr>
          <w:sz w:val="14"/>
        </w:rPr>
        <w:t xml:space="preserve">t as many states did with strategic bombing </w:t>
      </w:r>
      <w:r w:rsidRPr="006C467C">
        <w:rPr>
          <w:rStyle w:val="StyleUnderline"/>
        </w:rPr>
        <w:t>and will want to keep their options open.</w:t>
      </w:r>
      <w:r>
        <w:rPr>
          <w:rStyle w:val="StyleUnderline"/>
        </w:rPr>
        <w:t xml:space="preserve"> </w:t>
      </w:r>
      <w:r w:rsidRPr="00C00E64">
        <w:rPr>
          <w:rStyle w:val="Emphasis"/>
          <w:highlight w:val="cyan"/>
        </w:rPr>
        <w:t>Chinese, Russian, and U.S. cyber activities appear to indicate that these states believe they have more to gain from embracing cyberattack capabilities than constraining norms:</w:t>
      </w:r>
      <w:r>
        <w:rPr>
          <w:rStyle w:val="Emphasis"/>
        </w:rPr>
        <w:t xml:space="preserve"> </w:t>
      </w:r>
      <w:r w:rsidRPr="006C467C">
        <w:rPr>
          <w:rStyle w:val="StyleUnderline"/>
        </w:rPr>
        <w:t>China has been unconstrained in its cyber espionage</w:t>
      </w:r>
      <w:r w:rsidRPr="006C467C">
        <w:rPr>
          <w:sz w:val="14"/>
        </w:rPr>
        <w:t xml:space="preserve">, as demonstrated by the recent OPM breach, but </w:t>
      </w:r>
      <w:r w:rsidRPr="006C467C">
        <w:rPr>
          <w:rStyle w:val="StyleUnderline"/>
        </w:rPr>
        <w:t>it is</w:t>
      </w:r>
      <w:r w:rsidRPr="006C467C">
        <w:rPr>
          <w:sz w:val="14"/>
        </w:rPr>
        <w:t xml:space="preserve"> also </w:t>
      </w:r>
      <w:r w:rsidRPr="006C467C">
        <w:rPr>
          <w:rStyle w:val="StyleUnderline"/>
        </w:rPr>
        <w:t xml:space="preserve">preparing to use cyber weapons to cause economic harm, damage critical infrastructure, and influence armed conflict. </w:t>
      </w:r>
      <w:r w:rsidRPr="006C467C">
        <w:rPr>
          <w:sz w:val="14"/>
        </w:rPr>
        <w:t xml:space="preserve">The U.S. Department of Defense has pointed out that </w:t>
      </w:r>
      <w:r w:rsidRPr="00C00E64">
        <w:rPr>
          <w:rStyle w:val="StyleUnderline"/>
          <w:highlight w:val="cyan"/>
        </w:rPr>
        <w:t>China is looking at ways to use cyber for offensive operations</w:t>
      </w:r>
      <w:r w:rsidRPr="006C467C">
        <w:rPr>
          <w:rStyle w:val="StyleUnderline"/>
        </w:rPr>
        <w:t>;</w:t>
      </w:r>
      <w:r w:rsidRPr="006C467C">
        <w:rPr>
          <w:sz w:val="14"/>
        </w:rPr>
        <w:t xml:space="preserve"> and Beijing appears to be developing and fielding advanced capabilities in cyberspace </w:t>
      </w:r>
      <w:r w:rsidRPr="006C467C">
        <w:rPr>
          <w:rStyle w:val="StyleUnderline"/>
        </w:rPr>
        <w:t>with strategic objectives in mind</w:t>
      </w:r>
      <w:r w:rsidRPr="006C467C">
        <w:rPr>
          <w:sz w:val="14"/>
        </w:rPr>
        <w:t xml:space="preserve">. </w:t>
      </w:r>
      <w:r w:rsidRPr="006C467C">
        <w:rPr>
          <w:rStyle w:val="StyleUnderline"/>
        </w:rPr>
        <w:t>Russia’s early cyberattack</w:t>
      </w:r>
      <w:r w:rsidRPr="006C467C">
        <w:rPr>
          <w:sz w:val="14"/>
        </w:rPr>
        <w:t xml:space="preserve">s on Estonia, Georgia, and Ukraine </w:t>
      </w:r>
      <w:r w:rsidRPr="006C467C">
        <w:rPr>
          <w:rStyle w:val="StyleUnderline"/>
        </w:rPr>
        <w:t>indicate that it is largely unconstrained by restrictive cyber norms</w:t>
      </w:r>
      <w:r w:rsidRPr="006C467C">
        <w:rPr>
          <w:sz w:val="14"/>
        </w:rPr>
        <w:t xml:space="preserve">. Although Russia has diplomatically advocated for a ban on cyber weapons and an International Code of Conduct for Information Security, its </w:t>
      </w:r>
      <w:r w:rsidRPr="006C467C">
        <w:rPr>
          <w:rStyle w:val="StyleUnderline"/>
        </w:rPr>
        <w:t>efforts are analogous to the Soviet Union’s early advocacy for a prohibition on nuclear weapons while simultaneously pursuing such weapons</w:t>
      </w:r>
      <w:r w:rsidRPr="006C467C">
        <w:rPr>
          <w:sz w:val="14"/>
        </w:rPr>
        <w:t xml:space="preserve"> or its support for a ban on biological weapons while simultaneously developing them in secret. Russian military doctrine proclaims that any future war will involve the early implementation of measures of information warfare to achieve political objectives </w:t>
      </w:r>
      <w:r w:rsidRPr="006C467C">
        <w:rPr>
          <w:rStyle w:val="StyleUnderline"/>
        </w:rPr>
        <w:t>The United States is significantly expanding its cyberattack capabiliti</w:t>
      </w:r>
      <w:r w:rsidRPr="006C467C">
        <w:rPr>
          <w:sz w:val="14"/>
        </w:rPr>
        <w:t xml:space="preserve">es at U.S. Cyber Command and engages in offensive cyber operations. However, unlike Russian attacks, the United States appears to avoid targeting nonmilitary assets yet this restraint is likely negated by its perceived general militarization of cyberspace by adversaries such as China. </w:t>
      </w:r>
      <w:r w:rsidRPr="00C00E64">
        <w:rPr>
          <w:rStyle w:val="StyleUnderline"/>
          <w:highlight w:val="cyan"/>
        </w:rPr>
        <w:t>The U</w:t>
      </w:r>
      <w:r w:rsidRPr="006C467C">
        <w:rPr>
          <w:rStyle w:val="StyleUnderline"/>
        </w:rPr>
        <w:t xml:space="preserve">nited </w:t>
      </w:r>
      <w:r w:rsidRPr="00C00E64">
        <w:rPr>
          <w:rStyle w:val="StyleUnderline"/>
          <w:highlight w:val="cyan"/>
        </w:rPr>
        <w:t>S</w:t>
      </w:r>
      <w:r w:rsidRPr="006C467C">
        <w:rPr>
          <w:rStyle w:val="StyleUnderline"/>
        </w:rPr>
        <w:t xml:space="preserve">tates </w:t>
      </w:r>
      <w:r w:rsidRPr="00C00E64">
        <w:rPr>
          <w:rStyle w:val="StyleUnderline"/>
          <w:highlight w:val="cyan"/>
        </w:rPr>
        <w:t>has articulated few limits on cyberattacks</w:t>
      </w:r>
      <w:r w:rsidRPr="006C467C">
        <w:rPr>
          <w:rStyle w:val="StyleUnderline"/>
        </w:rPr>
        <w:t xml:space="preserve">. </w:t>
      </w:r>
      <w:r w:rsidRPr="006C467C">
        <w:rPr>
          <w:sz w:val="14"/>
        </w:rPr>
        <w:t xml:space="preserve">For example, the International Strategy for Cyberspace states that the </w:t>
      </w:r>
      <w:r w:rsidRPr="006C467C">
        <w:rPr>
          <w:rStyle w:val="StyleUnderline"/>
        </w:rPr>
        <w:t>United States reserves the right to use all necessary means consistent with the application of international law to defend itself and its allies and partners.</w:t>
      </w:r>
      <w:r>
        <w:rPr>
          <w:rStyle w:val="StyleUnderline"/>
        </w:rPr>
        <w:t xml:space="preserve"> </w:t>
      </w:r>
      <w:r w:rsidRPr="006C467C">
        <w:rPr>
          <w:rStyle w:val="StyleUnderline"/>
        </w:rPr>
        <w:t>There are other reasons beyond self-interes</w:t>
      </w:r>
      <w:r w:rsidRPr="006C467C">
        <w:rPr>
          <w:sz w:val="14"/>
        </w:rPr>
        <w:t xml:space="preserve">t that make containing cyber norms less likely to emerge. For example, </w:t>
      </w:r>
      <w:r w:rsidRPr="006C467C">
        <w:rPr>
          <w:rStyle w:val="StyleUnderline"/>
        </w:rPr>
        <w:t>unlike when the United States was briefly the only nuclear power after World War II</w:t>
      </w:r>
      <w:r w:rsidRPr="006C467C">
        <w:rPr>
          <w:sz w:val="14"/>
        </w:rPr>
        <w:t xml:space="preserve"> and was able to establish a precedent of restraint in post-World War conflicts, </w:t>
      </w:r>
      <w:r w:rsidRPr="00C00E64">
        <w:rPr>
          <w:rStyle w:val="StyleUnderline"/>
          <w:highlight w:val="cyan"/>
        </w:rPr>
        <w:t>it is too late to have a state establish a precedent through restraint or establish a prohibition on cyberattacks</w:t>
      </w:r>
      <w:r w:rsidRPr="006C467C">
        <w:rPr>
          <w:rStyle w:val="StyleUnderline"/>
        </w:rPr>
        <w:t>.</w:t>
      </w:r>
      <w:r>
        <w:rPr>
          <w:rStyle w:val="StyleUnderline"/>
        </w:rPr>
        <w:t xml:space="preserve"> </w:t>
      </w:r>
      <w:r w:rsidRPr="006C467C">
        <w:rPr>
          <w:sz w:val="14"/>
        </w:rPr>
        <w:t>While policymakers are fixated on the development of constraining rules of the road for cyberspace, history shows that U.S. efforts to promote norms to constrain offensive cyber activities are unlikely to succeed.</w:t>
      </w:r>
    </w:p>
    <w:p w:rsidR="004E6CA7" w:rsidRPr="00A3785C" w:rsidRDefault="004E6CA7" w:rsidP="004E6CA7"/>
    <w:p w:rsidR="00054542" w:rsidRPr="00A139D4" w:rsidRDefault="00054542" w:rsidP="00054542">
      <w:pPr>
        <w:pStyle w:val="Heading3"/>
      </w:pPr>
      <w:proofErr w:type="spellStart"/>
      <w:r>
        <w:t>Squo</w:t>
      </w:r>
      <w:proofErr w:type="spellEnd"/>
      <w:r>
        <w:t xml:space="preserve"> solves</w:t>
      </w:r>
    </w:p>
    <w:p w:rsidR="00054542" w:rsidRDefault="00054542" w:rsidP="00054542">
      <w:pPr>
        <w:pStyle w:val="Heading4"/>
      </w:pPr>
      <w:proofErr w:type="spellStart"/>
      <w:r>
        <w:t>Squo</w:t>
      </w:r>
      <w:proofErr w:type="spellEnd"/>
      <w:r>
        <w:t xml:space="preserve"> solves</w:t>
      </w:r>
    </w:p>
    <w:p w:rsidR="00054542" w:rsidRPr="001149B5" w:rsidRDefault="00054542" w:rsidP="00054542">
      <w:pPr>
        <w:rPr>
          <w:sz w:val="16"/>
        </w:rPr>
      </w:pPr>
      <w:r>
        <w:rPr>
          <w:b/>
        </w:rPr>
        <w:t>Geller ’15</w:t>
      </w:r>
      <w:r>
        <w:t xml:space="preserve"> </w:t>
      </w:r>
      <w:r w:rsidRPr="001149B5">
        <w:rPr>
          <w:sz w:val="16"/>
        </w:rPr>
        <w:t>--- [Eric, “U.S. and China establish cyber working group with Cold War-</w:t>
      </w:r>
      <w:proofErr w:type="spellStart"/>
      <w:r w:rsidRPr="001149B5">
        <w:rPr>
          <w:sz w:val="16"/>
        </w:rPr>
        <w:t>esque</w:t>
      </w:r>
      <w:proofErr w:type="spellEnd"/>
      <w:r w:rsidRPr="001149B5">
        <w:rPr>
          <w:sz w:val="16"/>
        </w:rPr>
        <w:t xml:space="preserve"> 'hotline',” The Daily Dot, September 25</w:t>
      </w:r>
      <w:r w:rsidRPr="001149B5">
        <w:rPr>
          <w:sz w:val="16"/>
          <w:vertAlign w:val="superscript"/>
        </w:rPr>
        <w:t>th</w:t>
      </w:r>
      <w:r w:rsidRPr="001149B5">
        <w:rPr>
          <w:sz w:val="16"/>
        </w:rPr>
        <w:t>, 2015, http://www.dailydot.com/layer8/us-china-cybercrime-working-group-cyber-norms/]//Mnush</w:t>
      </w:r>
    </w:p>
    <w:p w:rsidR="00054542" w:rsidRDefault="00054542" w:rsidP="00054542">
      <w:pPr>
        <w:rPr>
          <w:rStyle w:val="StyleUnderline"/>
        </w:rPr>
      </w:pPr>
      <w:r w:rsidRPr="001149B5">
        <w:rPr>
          <w:sz w:val="16"/>
        </w:rPr>
        <w:t xml:space="preserve">President Barack </w:t>
      </w:r>
      <w:r w:rsidRPr="00C00E64">
        <w:rPr>
          <w:rStyle w:val="StyleUnderline"/>
          <w:highlight w:val="cyan"/>
        </w:rPr>
        <w:t>Obama announced</w:t>
      </w:r>
      <w:r w:rsidRPr="00E00FB9">
        <w:rPr>
          <w:rStyle w:val="StyleUnderline"/>
        </w:rPr>
        <w:t xml:space="preserve"> Friday that </w:t>
      </w:r>
      <w:r w:rsidRPr="00C00E64">
        <w:rPr>
          <w:rStyle w:val="StyleUnderline"/>
          <w:highlight w:val="cyan"/>
        </w:rPr>
        <w:t>the U</w:t>
      </w:r>
      <w:r w:rsidRPr="00E00FB9">
        <w:rPr>
          <w:rStyle w:val="StyleUnderline"/>
        </w:rPr>
        <w:t xml:space="preserve">nited </w:t>
      </w:r>
      <w:r w:rsidRPr="00C00E64">
        <w:rPr>
          <w:rStyle w:val="StyleUnderline"/>
          <w:highlight w:val="cyan"/>
        </w:rPr>
        <w:t>S</w:t>
      </w:r>
      <w:r w:rsidRPr="00E00FB9">
        <w:rPr>
          <w:rStyle w:val="StyleUnderline"/>
        </w:rPr>
        <w:t xml:space="preserve">tates </w:t>
      </w:r>
      <w:r w:rsidRPr="00C00E64">
        <w:rPr>
          <w:rStyle w:val="StyleUnderline"/>
          <w:highlight w:val="cyan"/>
        </w:rPr>
        <w:t>and China have agreed to establish a new working group for combating cybercrime</w:t>
      </w:r>
      <w:r w:rsidRPr="00E00FB9">
        <w:rPr>
          <w:rStyle w:val="StyleUnderline"/>
        </w:rPr>
        <w:t xml:space="preserve">, potentially </w:t>
      </w:r>
      <w:r w:rsidRPr="00C00E64">
        <w:rPr>
          <w:rStyle w:val="Emphasis"/>
          <w:highlight w:val="cyan"/>
        </w:rPr>
        <w:t>paving the way</w:t>
      </w:r>
      <w:r w:rsidRPr="00C00E64">
        <w:rPr>
          <w:rStyle w:val="StyleUnderline"/>
          <w:highlight w:val="cyan"/>
        </w:rPr>
        <w:t xml:space="preserve"> for</w:t>
      </w:r>
      <w:r w:rsidRPr="00E00FB9">
        <w:rPr>
          <w:rStyle w:val="StyleUnderline"/>
        </w:rPr>
        <w:t xml:space="preserve"> more </w:t>
      </w:r>
      <w:r w:rsidRPr="00C00E64">
        <w:rPr>
          <w:rStyle w:val="Emphasis"/>
          <w:highlight w:val="cyan"/>
        </w:rPr>
        <w:t>extensive cooperation</w:t>
      </w:r>
      <w:r w:rsidRPr="00E00FB9">
        <w:rPr>
          <w:rStyle w:val="StyleUnderline"/>
        </w:rPr>
        <w:t xml:space="preserve"> between two countries locked in a fierce and costly digital rivalry. </w:t>
      </w:r>
      <w:r w:rsidRPr="001149B5">
        <w:rPr>
          <w:sz w:val="16"/>
        </w:rPr>
        <w:t>The working group, composed of senior law-enforcement and intelligence officials from both nations, will evaluate how the two major powers respond to each other's requests for assistance fighting "malicious cyber activity," the White House said in a statement. The group will hold its first meeting before the end of the year, with subsequent meetings occurring twice per year</w:t>
      </w:r>
      <w:r w:rsidRPr="00C00E64">
        <w:rPr>
          <w:sz w:val="16"/>
          <w:highlight w:val="cyan"/>
        </w:rPr>
        <w:t xml:space="preserve">. </w:t>
      </w:r>
      <w:r w:rsidRPr="00C00E64">
        <w:rPr>
          <w:rStyle w:val="StyleUnderline"/>
          <w:highlight w:val="cyan"/>
        </w:rPr>
        <w:t xml:space="preserve">The new cyber dialog will include "a </w:t>
      </w:r>
      <w:r w:rsidRPr="00C00E64">
        <w:rPr>
          <w:rStyle w:val="Emphasis"/>
          <w:highlight w:val="cyan"/>
        </w:rPr>
        <w:t>hotline for the escalation of issues</w:t>
      </w:r>
      <w:r w:rsidRPr="00E00FB9">
        <w:rPr>
          <w:rStyle w:val="StyleUnderline"/>
        </w:rPr>
        <w:t xml:space="preserve"> that may arise in the course of responding to such requests,"</w:t>
      </w:r>
      <w:r w:rsidRPr="001149B5">
        <w:rPr>
          <w:sz w:val="16"/>
        </w:rPr>
        <w:t xml:space="preserve"> a system reminiscent of the direct link between the leaders of the U.S. and the Soviet Union during the Cold War. </w:t>
      </w:r>
      <w:r w:rsidRPr="00E00FB9">
        <w:rPr>
          <w:rStyle w:val="StyleUnderline"/>
        </w:rPr>
        <w:t>The U.S. and China also agreed not to "conduct or knowingly support cyber-enabled theft of intellectual property, including trade secrets or other confidential business information, for commercial advantage," Obama said at a joint press conference with Chinese President Xi Jinping.</w:t>
      </w:r>
    </w:p>
    <w:p w:rsidR="00F71799" w:rsidRDefault="00F71799" w:rsidP="00054542">
      <w:pPr>
        <w:rPr>
          <w:rStyle w:val="StyleUnderline"/>
        </w:rPr>
      </w:pPr>
    </w:p>
    <w:p w:rsidR="00F71799" w:rsidRDefault="00F71799" w:rsidP="00F71799">
      <w:pPr>
        <w:pStyle w:val="Heading3"/>
      </w:pPr>
      <w:r>
        <w:t>China Says No</w:t>
      </w:r>
    </w:p>
    <w:p w:rsidR="00F71799" w:rsidRPr="007F03DE" w:rsidRDefault="00F71799" w:rsidP="00F71799"/>
    <w:p w:rsidR="00F71799" w:rsidRDefault="00F71799" w:rsidP="00F71799">
      <w:pPr>
        <w:pStyle w:val="Heading4"/>
      </w:pPr>
      <w:r>
        <w:t xml:space="preserve">China says no—national interest, </w:t>
      </w:r>
      <w:proofErr w:type="spellStart"/>
      <w:r>
        <w:t>squo</w:t>
      </w:r>
      <w:proofErr w:type="spellEnd"/>
      <w:r>
        <w:t xml:space="preserve"> US concessions, and Snowden</w:t>
      </w:r>
    </w:p>
    <w:p w:rsidR="00F71799" w:rsidRDefault="00F71799" w:rsidP="00F71799">
      <w:r>
        <w:rPr>
          <w:b/>
        </w:rPr>
        <w:t>Chang 14</w:t>
      </w:r>
      <w:r>
        <w:t xml:space="preserve"> [Amy, R</w:t>
      </w:r>
      <w:r w:rsidRPr="00787CEE">
        <w:t>esearch Associate at the Center for a New American Security</w:t>
      </w:r>
      <w:r>
        <w:t xml:space="preserve">, Master in Public Policy, </w:t>
      </w:r>
      <w:r w:rsidRPr="00787CEE">
        <w:t>Consultant at The Asia Group</w:t>
      </w:r>
      <w:r>
        <w:t xml:space="preserve"> specializing in c</w:t>
      </w:r>
      <w:r w:rsidRPr="00787CEE">
        <w:t>ybersecurity policy and U.S.-China cyber relations</w:t>
      </w:r>
      <w:r>
        <w:t xml:space="preserve">, “Warring State: China’s Cybersecurity Strategy”, December 2014, </w:t>
      </w:r>
      <w:r w:rsidRPr="00787CEE">
        <w:t>http://www.cnas.org/sites/default/files/publications-pdf/CNAS_WarringState_Chang_report_010615.pdf</w:t>
      </w:r>
      <w:r>
        <w:t>]//DBI</w:t>
      </w:r>
    </w:p>
    <w:p w:rsidR="00F71799" w:rsidRPr="005A160F" w:rsidRDefault="00F71799" w:rsidP="00F71799">
      <w:pPr>
        <w:rPr>
          <w:sz w:val="16"/>
          <w:szCs w:val="16"/>
        </w:rPr>
      </w:pPr>
      <w:r w:rsidRPr="005A160F">
        <w:rPr>
          <w:sz w:val="16"/>
          <w:szCs w:val="16"/>
        </w:rPr>
        <w:t xml:space="preserve">Currently, however, </w:t>
      </w:r>
      <w:r w:rsidRPr="005A160F">
        <w:rPr>
          <w:u w:val="single"/>
        </w:rPr>
        <w:t xml:space="preserve">through its public conduct and strategic positioning, </w:t>
      </w:r>
      <w:r w:rsidRPr="00C00E64">
        <w:rPr>
          <w:highlight w:val="cyan"/>
          <w:u w:val="single"/>
        </w:rPr>
        <w:t>China has</w:t>
      </w:r>
      <w:r w:rsidRPr="005A160F">
        <w:rPr>
          <w:u w:val="single"/>
        </w:rPr>
        <w:t xml:space="preserve"> largely </w:t>
      </w:r>
      <w:r w:rsidRPr="00C00E64">
        <w:rPr>
          <w:highlight w:val="cyan"/>
          <w:u w:val="single"/>
        </w:rPr>
        <w:t xml:space="preserve">been able to </w:t>
      </w:r>
      <w:r w:rsidRPr="00C00E64">
        <w:rPr>
          <w:rStyle w:val="Emphasis"/>
          <w:highlight w:val="cyan"/>
        </w:rPr>
        <w:t>shape U.S. perceptions</w:t>
      </w:r>
      <w:r w:rsidRPr="005A160F">
        <w:rPr>
          <w:u w:val="single"/>
        </w:rPr>
        <w:t xml:space="preserve"> on cyber issues and to </w:t>
      </w:r>
      <w:r w:rsidRPr="005A160F">
        <w:rPr>
          <w:rStyle w:val="Emphasis"/>
        </w:rPr>
        <w:t>garner traction</w:t>
      </w:r>
      <w:r w:rsidRPr="005A160F">
        <w:rPr>
          <w:u w:val="single"/>
        </w:rPr>
        <w:t xml:space="preserve"> in the international sphere with other like-minded nations</w:t>
      </w:r>
      <w:r w:rsidRPr="005A160F">
        <w:rPr>
          <w:sz w:val="16"/>
          <w:szCs w:val="16"/>
        </w:rPr>
        <w:t xml:space="preserve">. Based on its understanding of U.S. objectives in cyberspace and its apt assessment of U.S. vulnerability post-Snowden, </w:t>
      </w:r>
      <w:r w:rsidRPr="00C00E64">
        <w:rPr>
          <w:highlight w:val="cyan"/>
          <w:u w:val="single"/>
        </w:rPr>
        <w:t xml:space="preserve">the Chinese central government has thus far found it </w:t>
      </w:r>
      <w:r w:rsidRPr="00C00E64">
        <w:rPr>
          <w:rStyle w:val="Emphasis"/>
          <w:highlight w:val="cyan"/>
        </w:rPr>
        <w:t>easy</w:t>
      </w:r>
      <w:r w:rsidRPr="00C00E64">
        <w:rPr>
          <w:highlight w:val="cyan"/>
          <w:u w:val="single"/>
        </w:rPr>
        <w:t xml:space="preserve"> to avoid collaborating with the U</w:t>
      </w:r>
      <w:r w:rsidRPr="005A160F">
        <w:rPr>
          <w:u w:val="single"/>
        </w:rPr>
        <w:t xml:space="preserve">nited </w:t>
      </w:r>
      <w:r w:rsidRPr="00C00E64">
        <w:rPr>
          <w:highlight w:val="cyan"/>
          <w:u w:val="single"/>
        </w:rPr>
        <w:t>S</w:t>
      </w:r>
      <w:r w:rsidRPr="005A160F">
        <w:rPr>
          <w:u w:val="single"/>
        </w:rPr>
        <w:t xml:space="preserve">tates. China has </w:t>
      </w:r>
      <w:r w:rsidRPr="005A160F">
        <w:rPr>
          <w:rStyle w:val="Emphasis"/>
        </w:rPr>
        <w:t>three main strategic reason</w:t>
      </w:r>
      <w:r w:rsidRPr="005A160F">
        <w:rPr>
          <w:u w:val="single"/>
        </w:rPr>
        <w:t xml:space="preserve">s for resisting </w:t>
      </w:r>
      <w:proofErr w:type="gramStart"/>
      <w:r w:rsidRPr="005A160F">
        <w:rPr>
          <w:u w:val="single"/>
        </w:rPr>
        <w:t>change</w:t>
      </w:r>
      <w:r w:rsidRPr="005A160F">
        <w:rPr>
          <w:sz w:val="16"/>
          <w:szCs w:val="16"/>
        </w:rPr>
        <w:t>.∂</w:t>
      </w:r>
      <w:proofErr w:type="gramEnd"/>
      <w:r w:rsidRPr="005A160F">
        <w:rPr>
          <w:sz w:val="16"/>
          <w:szCs w:val="16"/>
        </w:rPr>
        <w:t xml:space="preserve"> </w:t>
      </w:r>
      <w:r w:rsidRPr="005A160F">
        <w:rPr>
          <w:u w:val="single"/>
        </w:rPr>
        <w:t xml:space="preserve">First, pursuing a collaborative and transparent relationship would run </w:t>
      </w:r>
      <w:r w:rsidRPr="005A160F">
        <w:rPr>
          <w:rStyle w:val="Emphasis"/>
        </w:rPr>
        <w:t>counter to the Chinese government’s priorities</w:t>
      </w:r>
      <w:r w:rsidRPr="005A160F">
        <w:rPr>
          <w:u w:val="single"/>
        </w:rPr>
        <w:t>. For example, the United States requests that China lessen its restrictions on civilian access to Internet, which would threaten the central government’s objective to maintain political stability through control of online information and discourse</w:t>
      </w:r>
      <w:r w:rsidRPr="005A160F">
        <w:rPr>
          <w:sz w:val="16"/>
          <w:szCs w:val="16"/>
        </w:rPr>
        <w:t xml:space="preserve">.125∂ </w:t>
      </w:r>
      <w:r w:rsidRPr="005A160F">
        <w:rPr>
          <w:u w:val="single"/>
        </w:rPr>
        <w:t xml:space="preserve">Second, China has observed that </w:t>
      </w:r>
      <w:r w:rsidRPr="00C00E64">
        <w:rPr>
          <w:highlight w:val="cyan"/>
          <w:u w:val="single"/>
        </w:rPr>
        <w:t>the U</w:t>
      </w:r>
      <w:r w:rsidRPr="005A160F">
        <w:rPr>
          <w:u w:val="single"/>
        </w:rPr>
        <w:t xml:space="preserve">nited </w:t>
      </w:r>
      <w:r w:rsidRPr="00C00E64">
        <w:rPr>
          <w:highlight w:val="cyan"/>
          <w:u w:val="single"/>
        </w:rPr>
        <w:t>S</w:t>
      </w:r>
      <w:r w:rsidRPr="005A160F">
        <w:rPr>
          <w:u w:val="single"/>
        </w:rPr>
        <w:t xml:space="preserve">tates </w:t>
      </w:r>
      <w:r w:rsidRPr="00C00E64">
        <w:rPr>
          <w:highlight w:val="cyan"/>
          <w:u w:val="single"/>
        </w:rPr>
        <w:t xml:space="preserve">has remained eager to collaborate and share information about its cyber strategy </w:t>
      </w:r>
      <w:r w:rsidRPr="00C00E64">
        <w:rPr>
          <w:rStyle w:val="Emphasis"/>
          <w:highlight w:val="cyan"/>
        </w:rPr>
        <w:t>without guaranteed reciprocation</w:t>
      </w:r>
      <w:r w:rsidRPr="00C00E64">
        <w:rPr>
          <w:highlight w:val="cyan"/>
          <w:u w:val="single"/>
        </w:rPr>
        <w:t>.</w:t>
      </w:r>
      <w:r w:rsidRPr="005A160F">
        <w:rPr>
          <w:u w:val="single"/>
        </w:rPr>
        <w:t xml:space="preserve"> For example, prior to U.S. Defense Secretary Chuck Hagel’s visit to China in April 2014, the Obama Administration briefed the Chinese military leadership on “the Pentagon’s emerging doctrine for defending against cyberattacks against the United States” and its use of “</w:t>
      </w:r>
      <w:proofErr w:type="spellStart"/>
      <w:r w:rsidRPr="005A160F">
        <w:rPr>
          <w:u w:val="single"/>
        </w:rPr>
        <w:t>cybertechnology</w:t>
      </w:r>
      <w:proofErr w:type="spellEnd"/>
      <w:r w:rsidRPr="005A160F">
        <w:rPr>
          <w:u w:val="single"/>
        </w:rPr>
        <w:t xml:space="preserve"> against adversaries, including the Chinese” to alleviate potential concerns of conflict escalation between the two states</w:t>
      </w:r>
      <w:r w:rsidRPr="005A160F">
        <w:rPr>
          <w:sz w:val="16"/>
          <w:szCs w:val="16"/>
        </w:rPr>
        <w:t xml:space="preserve">.126 </w:t>
      </w:r>
      <w:r w:rsidRPr="005A160F">
        <w:rPr>
          <w:u w:val="single"/>
        </w:rPr>
        <w:t>These earnest efforts went unreciprocated, yet Pentagon officials, such as Rear Admiral John Kirby, have continued to “stress to the Chinese that we in the military are going to be as transparent as possible...and we want the same openness and transparency and restraint from them.”</w:t>
      </w:r>
      <w:r w:rsidRPr="005A160F">
        <w:rPr>
          <w:sz w:val="16"/>
          <w:szCs w:val="16"/>
        </w:rPr>
        <w:t xml:space="preserve">127 </w:t>
      </w:r>
      <w:r w:rsidRPr="00C00E64">
        <w:rPr>
          <w:highlight w:val="cyan"/>
          <w:u w:val="single"/>
        </w:rPr>
        <w:t xml:space="preserve">Under the guise of “mutual transparency,” China has </w:t>
      </w:r>
      <w:r w:rsidRPr="00C00E64">
        <w:rPr>
          <w:rStyle w:val="Emphasis"/>
          <w:highlight w:val="cyan"/>
        </w:rPr>
        <w:t>effectively secured access to sensitive U.S. information while offering little in return</w:t>
      </w:r>
      <w:r w:rsidRPr="005A160F">
        <w:rPr>
          <w:sz w:val="16"/>
          <w:szCs w:val="16"/>
        </w:rPr>
        <w:t xml:space="preserve">.∂ </w:t>
      </w:r>
      <w:r w:rsidRPr="005A160F">
        <w:rPr>
          <w:u w:val="single"/>
        </w:rPr>
        <w:t xml:space="preserve">Third, the United States </w:t>
      </w:r>
      <w:r w:rsidRPr="005A160F">
        <w:rPr>
          <w:rStyle w:val="Emphasis"/>
        </w:rPr>
        <w:t>lost significant moral high ground</w:t>
      </w:r>
      <w:r w:rsidRPr="005A160F">
        <w:rPr>
          <w:u w:val="single"/>
        </w:rPr>
        <w:t xml:space="preserve"> after the Snowden intelligence leaks, which gave China </w:t>
      </w:r>
      <w:r w:rsidRPr="005A160F">
        <w:rPr>
          <w:rStyle w:val="Emphasis"/>
        </w:rPr>
        <w:t>ammunition</w:t>
      </w:r>
      <w:r w:rsidRPr="005A160F">
        <w:rPr>
          <w:u w:val="single"/>
        </w:rPr>
        <w:t xml:space="preserve"> to delay or refuse any requests to modify its behavior in cyberspace. </w:t>
      </w:r>
      <w:r w:rsidRPr="00C00E64">
        <w:rPr>
          <w:rStyle w:val="Emphasis"/>
          <w:highlight w:val="cyan"/>
        </w:rPr>
        <w:t>Numerous statements from official Chinese sources verify this</w:t>
      </w:r>
      <w:r w:rsidRPr="005A160F">
        <w:rPr>
          <w:u w:val="single"/>
        </w:rPr>
        <w:t>. For example, in protest against the DOJ indictments of five PLA officers for hacking, a Xinhua article said, “The United States filed ungrounded commercial cyber espionage charges against five Chinese military officers, despite its own flawed record in surveillance.”</w:t>
      </w:r>
      <w:r w:rsidRPr="005A160F">
        <w:rPr>
          <w:sz w:val="16"/>
          <w:szCs w:val="16"/>
        </w:rPr>
        <w:t xml:space="preserve">128 </w:t>
      </w:r>
      <w:r w:rsidRPr="005A160F">
        <w:rPr>
          <w:u w:val="single"/>
        </w:rPr>
        <w:t>The Ministry of Foreign Affairs said that the indictment came from the “hacking empire”</w:t>
      </w:r>
      <w:r w:rsidRPr="005A160F">
        <w:rPr>
          <w:sz w:val="16"/>
          <w:szCs w:val="16"/>
        </w:rPr>
        <w:t xml:space="preserve">129 </w:t>
      </w:r>
      <w:r w:rsidRPr="005A160F">
        <w:rPr>
          <w:u w:val="single"/>
        </w:rPr>
        <w:t>and was a gross violation of norms that “jeopardizes China-U.S. cooperation and mutual trust.”</w:t>
      </w:r>
      <w:r w:rsidRPr="005A160F">
        <w:rPr>
          <w:sz w:val="16"/>
          <w:szCs w:val="16"/>
        </w:rPr>
        <w:t>130</w:t>
      </w:r>
    </w:p>
    <w:p w:rsidR="00F71799" w:rsidRDefault="00F71799" w:rsidP="00F71799"/>
    <w:p w:rsidR="00F71799" w:rsidRPr="00A0220F" w:rsidRDefault="00F71799" w:rsidP="00F71799">
      <w:pPr>
        <w:pStyle w:val="Heading4"/>
      </w:pPr>
      <w:r>
        <w:t>China says no—the plan is perceived as damaging Chinese growth</w:t>
      </w:r>
    </w:p>
    <w:p w:rsidR="00F71799" w:rsidRDefault="00F71799" w:rsidP="00F71799">
      <w:proofErr w:type="spellStart"/>
      <w:r w:rsidRPr="00A0220F">
        <w:rPr>
          <w:b/>
        </w:rPr>
        <w:t>Kihara</w:t>
      </w:r>
      <w:proofErr w:type="spellEnd"/>
      <w:r w:rsidRPr="00A0220F">
        <w:rPr>
          <w:b/>
        </w:rPr>
        <w:t xml:space="preserve"> 14</w:t>
      </w:r>
      <w:r w:rsidRPr="00A0220F">
        <w:t xml:space="preserve"> [Stacy, BA, candidate for MASTER OF ARTS IN SECURITY STUDIES (HOMELAND SECURITY AND DEFENSE), Naval Postgraduate School, “A rising China: shifting the economic balance of power through cyberspace”, December 2014, http://calhoun.nps.edu/bitstream/handle/10945/44593/14Dec_Kihara_Stacy.pdf?sequence=3]//DBI</w:t>
      </w:r>
    </w:p>
    <w:p w:rsidR="00F71799" w:rsidRPr="00611363" w:rsidRDefault="00F71799" w:rsidP="00F71799">
      <w:r w:rsidRPr="00C00E64">
        <w:rPr>
          <w:highlight w:val="cyan"/>
          <w:u w:val="single"/>
        </w:rPr>
        <w:t xml:space="preserve">With cyber espionage forming such a </w:t>
      </w:r>
      <w:r w:rsidRPr="00C00E64">
        <w:rPr>
          <w:rStyle w:val="Emphasis"/>
          <w:highlight w:val="cyan"/>
        </w:rPr>
        <w:t>significant portion</w:t>
      </w:r>
      <w:r w:rsidRPr="00C00E64">
        <w:rPr>
          <w:highlight w:val="cyan"/>
          <w:u w:val="single"/>
        </w:rPr>
        <w:t xml:space="preserve"> of Chinese economic growth, Chinese leadership likely will be </w:t>
      </w:r>
      <w:r w:rsidRPr="00C00E64">
        <w:rPr>
          <w:rStyle w:val="Emphasis"/>
          <w:highlight w:val="cyan"/>
        </w:rPr>
        <w:t>unwilling</w:t>
      </w:r>
      <w:r w:rsidRPr="00C00E64">
        <w:rPr>
          <w:highlight w:val="cyan"/>
          <w:u w:val="single"/>
        </w:rPr>
        <w:t xml:space="preserve"> to put this at risk</w:t>
      </w:r>
      <w:r w:rsidRPr="00611363">
        <w:rPr>
          <w:u w:val="single"/>
        </w:rPr>
        <w:t xml:space="preserve">. “There will be a </w:t>
      </w:r>
      <w:r w:rsidRPr="00363355">
        <w:rPr>
          <w:rStyle w:val="Emphasis"/>
        </w:rPr>
        <w:t>domestic political price</w:t>
      </w:r>
      <w:r w:rsidRPr="00611363">
        <w:rPr>
          <w:u w:val="single"/>
        </w:rPr>
        <w:t xml:space="preserve"> for Beijing to bring cyber espionage under control and </w:t>
      </w:r>
      <w:r w:rsidRPr="00C00E64">
        <w:rPr>
          <w:rStyle w:val="Emphasis"/>
          <w:highlight w:val="cyan"/>
        </w:rPr>
        <w:t>little incentive</w:t>
      </w:r>
      <w:r w:rsidRPr="00611363">
        <w:rPr>
          <w:u w:val="single"/>
        </w:rPr>
        <w:t xml:space="preserve"> for the party’s leadership </w:t>
      </w:r>
      <w:r w:rsidRPr="00C00E64">
        <w:rPr>
          <w:highlight w:val="cyan"/>
          <w:u w:val="single"/>
        </w:rPr>
        <w:t>to pay this price</w:t>
      </w:r>
      <w:r w:rsidRPr="00611363">
        <w:rPr>
          <w:u w:val="single"/>
        </w:rPr>
        <w:t xml:space="preserve"> </w:t>
      </w:r>
      <w:r w:rsidRPr="00D52ECB">
        <w:rPr>
          <w:sz w:val="16"/>
          <w:szCs w:val="16"/>
        </w:rPr>
        <w:t xml:space="preserve">absent external pressure and a changed view of what best serves China’s own interests,” </w:t>
      </w:r>
      <w:r w:rsidRPr="00611363">
        <w:rPr>
          <w:sz w:val="16"/>
          <w:szCs w:val="16"/>
        </w:rPr>
        <w:t xml:space="preserve">asserts Lewis.180 Lewis continues: </w:t>
      </w:r>
      <w:r w:rsidRPr="00C00E64">
        <w:rPr>
          <w:sz w:val="16"/>
          <w:szCs w:val="16"/>
          <w:highlight w:val="cyan"/>
        </w:rPr>
        <w:t>“</w:t>
      </w:r>
      <w:r w:rsidRPr="00C00E64">
        <w:rPr>
          <w:rStyle w:val="StyleUnderline"/>
          <w:highlight w:val="cyan"/>
        </w:rPr>
        <w:t xml:space="preserve">China uses cyber techniques to </w:t>
      </w:r>
      <w:r w:rsidRPr="00C00E64">
        <w:rPr>
          <w:rStyle w:val="Emphasis"/>
          <w:highlight w:val="cyan"/>
        </w:rPr>
        <w:t>redress what it sees as an imbalance of power</w:t>
      </w:r>
      <w:r w:rsidRPr="00C00E64">
        <w:rPr>
          <w:rStyle w:val="StyleUnderline"/>
          <w:highlight w:val="cyan"/>
        </w:rPr>
        <w:t>,</w:t>
      </w:r>
      <w:r w:rsidRPr="004D5E34">
        <w:rPr>
          <w:rStyle w:val="StyleUnderline"/>
        </w:rPr>
        <w:t xml:space="preserve"> using cyber espionage to </w:t>
      </w:r>
      <w:r w:rsidRPr="004D5E34">
        <w:rPr>
          <w:rStyle w:val="Emphasis"/>
        </w:rPr>
        <w:t>compensate</w:t>
      </w:r>
      <w:r w:rsidRPr="004D5E34">
        <w:rPr>
          <w:rStyle w:val="StyleUnderline"/>
        </w:rPr>
        <w:t xml:space="preserve"> for its technological lag and weak national innovation capability</w:t>
      </w:r>
      <w:r w:rsidRPr="00611363">
        <w:rPr>
          <w:sz w:val="16"/>
          <w:szCs w:val="16"/>
        </w:rPr>
        <w:t>.”181 While economic espionage is a problem in many developing nations, it is especially prevalent in China where its future as a regional hegemon rests on continued economic growth and prosperity.</w:t>
      </w:r>
    </w:p>
    <w:p w:rsidR="00F71799" w:rsidRDefault="00F71799" w:rsidP="00F71799"/>
    <w:p w:rsidR="00F71799" w:rsidRDefault="00F71799" w:rsidP="00F71799">
      <w:pPr>
        <w:pStyle w:val="Heading3"/>
      </w:pPr>
      <w:r>
        <w:t>XT China Says No</w:t>
      </w:r>
    </w:p>
    <w:p w:rsidR="00F71799" w:rsidRDefault="00F71799" w:rsidP="00F71799"/>
    <w:p w:rsidR="00F71799" w:rsidRDefault="00F71799" w:rsidP="00F71799">
      <w:pPr>
        <w:pStyle w:val="Heading4"/>
      </w:pPr>
      <w:r>
        <w:t>China says no---cyber espionage is key to their economy</w:t>
      </w:r>
    </w:p>
    <w:p w:rsidR="00F71799" w:rsidRDefault="00F71799" w:rsidP="00F71799">
      <w:r>
        <w:rPr>
          <w:b/>
        </w:rPr>
        <w:t>Chang 14</w:t>
      </w:r>
      <w:r>
        <w:t xml:space="preserve"> [Amy, R</w:t>
      </w:r>
      <w:r w:rsidRPr="00787CEE">
        <w:t>esearch Associate at the Center for a New American Security</w:t>
      </w:r>
      <w:r>
        <w:t xml:space="preserve">, Master in Public Policy, </w:t>
      </w:r>
      <w:r w:rsidRPr="00787CEE">
        <w:t>Consultant at The Asia Group</w:t>
      </w:r>
      <w:r>
        <w:t xml:space="preserve"> specializing in c</w:t>
      </w:r>
      <w:r w:rsidRPr="00787CEE">
        <w:t>ybersecurity policy and U.S.-China cyber relations</w:t>
      </w:r>
      <w:r>
        <w:t xml:space="preserve">, “Warring State: China’s Cybersecurity Strategy”, December 2014, </w:t>
      </w:r>
      <w:r w:rsidRPr="00787CEE">
        <w:t>http://www.cnas.org/sites/default/files/publications-pdf/CNAS_WarringState_Chang_report_010615.pdf</w:t>
      </w:r>
      <w:r>
        <w:t>]//DBI</w:t>
      </w:r>
    </w:p>
    <w:p w:rsidR="00F71799" w:rsidRPr="00C56377" w:rsidRDefault="00F71799" w:rsidP="00F71799">
      <w:pPr>
        <w:rPr>
          <w:sz w:val="16"/>
          <w:szCs w:val="16"/>
        </w:rPr>
      </w:pPr>
      <w:r w:rsidRPr="00C00E64">
        <w:rPr>
          <w:highlight w:val="cyan"/>
          <w:u w:val="single"/>
        </w:rPr>
        <w:t xml:space="preserve">There currently exist </w:t>
      </w:r>
      <w:r w:rsidRPr="00C00E64">
        <w:rPr>
          <w:rStyle w:val="Emphasis"/>
          <w:highlight w:val="cyan"/>
        </w:rPr>
        <w:t>few incentives</w:t>
      </w:r>
      <w:r w:rsidRPr="00C00E64">
        <w:rPr>
          <w:highlight w:val="cyan"/>
          <w:u w:val="single"/>
        </w:rPr>
        <w:t xml:space="preserve"> for China to cooperate meaningfully with more developed nations on curbing intellectual property theft</w:t>
      </w:r>
      <w:r w:rsidRPr="00C56377">
        <w:rPr>
          <w:u w:val="single"/>
        </w:rPr>
        <w:t>, cybercrime and other criminal issues that occur across borders. In the realm of economic and industrial espionage</w:t>
      </w:r>
      <w:r w:rsidRPr="00C56377">
        <w:rPr>
          <w:sz w:val="16"/>
          <w:szCs w:val="16"/>
        </w:rPr>
        <w:t xml:space="preserve">, whether or not the actions of third party actors are state-sponsored, </w:t>
      </w:r>
      <w:r w:rsidRPr="00C00E64">
        <w:rPr>
          <w:highlight w:val="cyan"/>
          <w:u w:val="single"/>
        </w:rPr>
        <w:t xml:space="preserve">it is </w:t>
      </w:r>
      <w:r w:rsidRPr="00C00E64">
        <w:rPr>
          <w:rStyle w:val="Emphasis"/>
          <w:highlight w:val="cyan"/>
        </w:rPr>
        <w:t>without question</w:t>
      </w:r>
      <w:r w:rsidRPr="00C00E64">
        <w:rPr>
          <w:highlight w:val="cyan"/>
          <w:u w:val="single"/>
        </w:rPr>
        <w:t xml:space="preserve"> that China’s domestic economy benefits from the troves of data, technology, and information it receives from these sources</w:t>
      </w:r>
      <w:r w:rsidRPr="00C56377">
        <w:rPr>
          <w:sz w:val="16"/>
          <w:szCs w:val="16"/>
        </w:rPr>
        <w:t xml:space="preserve">.65 As long as the perceived risks of </w:t>
      </w:r>
      <w:proofErr w:type="spellStart"/>
      <w:r w:rsidRPr="00C56377">
        <w:rPr>
          <w:sz w:val="16"/>
          <w:szCs w:val="16"/>
        </w:rPr>
        <w:t>exfiltrating</w:t>
      </w:r>
      <w:proofErr w:type="spellEnd"/>
      <w:r w:rsidRPr="00C56377">
        <w:rPr>
          <w:sz w:val="16"/>
          <w:szCs w:val="16"/>
        </w:rPr>
        <w:t xml:space="preserve"> large amounts of sensitive economic and military data remain low, </w:t>
      </w:r>
      <w:r w:rsidRPr="00C00E64">
        <w:rPr>
          <w:highlight w:val="cyan"/>
          <w:u w:val="single"/>
        </w:rPr>
        <w:t xml:space="preserve">China will </w:t>
      </w:r>
      <w:r w:rsidRPr="00C00E64">
        <w:rPr>
          <w:rStyle w:val="Emphasis"/>
          <w:highlight w:val="cyan"/>
        </w:rPr>
        <w:t>not</w:t>
      </w:r>
      <w:r w:rsidRPr="00C56377">
        <w:rPr>
          <w:sz w:val="16"/>
          <w:szCs w:val="16"/>
        </w:rPr>
        <w:t xml:space="preserve"> likely </w:t>
      </w:r>
      <w:r w:rsidRPr="00C00E64">
        <w:rPr>
          <w:highlight w:val="cyan"/>
          <w:u w:val="single"/>
        </w:rPr>
        <w:t>cease these activities</w:t>
      </w:r>
      <w:r w:rsidRPr="00C56377">
        <w:rPr>
          <w:sz w:val="16"/>
          <w:szCs w:val="16"/>
        </w:rPr>
        <w:t>. Some of these risks would include incurring substantive economic costs (e.g., sanctions, loss of business from abroad), political repercussions (e.g., cessation of diplomatic ties), or military retaliation, though these punitive actions are currently unlikely because they would also drastically affect U.S. domestic interests such as the economy.</w:t>
      </w:r>
    </w:p>
    <w:p w:rsidR="00F71799" w:rsidRDefault="00F71799" w:rsidP="00F71799"/>
    <w:p w:rsidR="00F71799" w:rsidRDefault="00F71799" w:rsidP="00F71799">
      <w:pPr>
        <w:pStyle w:val="Heading3"/>
      </w:pPr>
      <w:r>
        <w:t>Long Timeframe</w:t>
      </w:r>
    </w:p>
    <w:p w:rsidR="00F71799" w:rsidRDefault="00F71799" w:rsidP="00F71799"/>
    <w:p w:rsidR="00F71799" w:rsidRDefault="00F71799" w:rsidP="00F71799">
      <w:pPr>
        <w:pStyle w:val="Heading4"/>
      </w:pPr>
      <w:r>
        <w:t>Long timeframe for aff solvency</w:t>
      </w:r>
    </w:p>
    <w:p w:rsidR="00F71799" w:rsidRDefault="00F71799" w:rsidP="00F71799">
      <w:r>
        <w:rPr>
          <w:b/>
        </w:rPr>
        <w:t>Chang 14</w:t>
      </w:r>
      <w:r>
        <w:t xml:space="preserve"> [Amy, R</w:t>
      </w:r>
      <w:r w:rsidRPr="00787CEE">
        <w:t>esearch Associate at the Center for a New American Security</w:t>
      </w:r>
      <w:r>
        <w:t xml:space="preserve">, Master in Public Policy, </w:t>
      </w:r>
      <w:r w:rsidRPr="00787CEE">
        <w:t>Consultant at The Asia Group</w:t>
      </w:r>
      <w:r>
        <w:t xml:space="preserve"> specializing in c</w:t>
      </w:r>
      <w:r w:rsidRPr="00787CEE">
        <w:t>ybersecurity policy and U.S.-China cyber relations</w:t>
      </w:r>
      <w:r>
        <w:t xml:space="preserve">, “Warring State: China’s Cybersecurity Strategy”, December 2014, </w:t>
      </w:r>
      <w:r w:rsidRPr="00787CEE">
        <w:t>http://www.cnas.org/sites/default/files/publications-pdf/CNAS_WarringState_Chang_report_010615.pdf</w:t>
      </w:r>
      <w:r>
        <w:t>]//DBI</w:t>
      </w:r>
    </w:p>
    <w:p w:rsidR="00F71799" w:rsidRPr="00E85C18" w:rsidRDefault="00F71799" w:rsidP="00F71799">
      <w:pPr>
        <w:rPr>
          <w:sz w:val="16"/>
          <w:szCs w:val="16"/>
        </w:rPr>
      </w:pPr>
      <w:r w:rsidRPr="00E85C18">
        <w:rPr>
          <w:u w:val="single"/>
        </w:rPr>
        <w:t>The United States should formulate a strategy that</w:t>
      </w:r>
      <w:r w:rsidRPr="00E85C18">
        <w:rPr>
          <w:sz w:val="16"/>
          <w:szCs w:val="16"/>
        </w:rPr>
        <w:t xml:space="preserve"> both significantly </w:t>
      </w:r>
      <w:r w:rsidRPr="00E85C18">
        <w:rPr>
          <w:u w:val="single"/>
        </w:rPr>
        <w:t>hampers China’s pursuit of disruptive peacetime cyber activities (e.g., economic espionage) and creates a message strong enough to reach the top levels of the Chinese bureaucracy</w:t>
      </w:r>
      <w:r w:rsidRPr="00E85C18">
        <w:rPr>
          <w:sz w:val="16"/>
          <w:szCs w:val="16"/>
        </w:rPr>
        <w:t xml:space="preserve">, where any policy change is most likely to originate. </w:t>
      </w:r>
      <w:r w:rsidRPr="00D517C4">
        <w:rPr>
          <w:highlight w:val="cyan"/>
          <w:u w:val="single"/>
        </w:rPr>
        <w:t>The effect of</w:t>
      </w:r>
      <w:r w:rsidRPr="00E85C18">
        <w:rPr>
          <w:u w:val="single"/>
        </w:rPr>
        <w:t xml:space="preserve"> such </w:t>
      </w:r>
      <w:r w:rsidRPr="00D517C4">
        <w:rPr>
          <w:highlight w:val="cyan"/>
          <w:u w:val="single"/>
        </w:rPr>
        <w:t>changes will</w:t>
      </w:r>
      <w:r w:rsidRPr="00E85C18">
        <w:rPr>
          <w:u w:val="single"/>
        </w:rPr>
        <w:t xml:space="preserve"> </w:t>
      </w:r>
      <w:r w:rsidRPr="00E85C18">
        <w:rPr>
          <w:sz w:val="16"/>
          <w:szCs w:val="16"/>
        </w:rPr>
        <w:t>almost</w:t>
      </w:r>
      <w:r w:rsidRPr="00E85C18">
        <w:rPr>
          <w:u w:val="single"/>
        </w:rPr>
        <w:t xml:space="preserve"> certainly </w:t>
      </w:r>
      <w:r w:rsidRPr="00D517C4">
        <w:rPr>
          <w:highlight w:val="cyan"/>
          <w:u w:val="single"/>
        </w:rPr>
        <w:t xml:space="preserve">be </w:t>
      </w:r>
      <w:r w:rsidRPr="00D517C4">
        <w:rPr>
          <w:rStyle w:val="Emphasis"/>
          <w:highlight w:val="cyan"/>
        </w:rPr>
        <w:t>partial rather than total</w:t>
      </w:r>
      <w:r w:rsidRPr="00E85C18">
        <w:rPr>
          <w:u w:val="single"/>
        </w:rPr>
        <w:t xml:space="preserve">: </w:t>
      </w:r>
      <w:r w:rsidRPr="00D517C4">
        <w:rPr>
          <w:highlight w:val="cyan"/>
          <w:u w:val="single"/>
        </w:rPr>
        <w:t xml:space="preserve">China’s attitudes and actions will </w:t>
      </w:r>
      <w:r w:rsidRPr="00D517C4">
        <w:rPr>
          <w:rStyle w:val="Emphasis"/>
          <w:highlight w:val="cyan"/>
        </w:rPr>
        <w:t>inevitably take time to modify</w:t>
      </w:r>
      <w:r w:rsidRPr="00E85C18">
        <w:rPr>
          <w:u w:val="single"/>
        </w:rPr>
        <w:t xml:space="preserve">, as the country’s underlying incentive structure is </w:t>
      </w:r>
      <w:r w:rsidRPr="00D517C4">
        <w:rPr>
          <w:rStyle w:val="Emphasis"/>
          <w:highlight w:val="cyan"/>
        </w:rPr>
        <w:t>unlikely to change substantively in the near term</w:t>
      </w:r>
      <w:r w:rsidRPr="00E85C18">
        <w:rPr>
          <w:sz w:val="16"/>
          <w:szCs w:val="16"/>
        </w:rPr>
        <w:t>. However, these interactions could allow for greater insight into China’s strategic decisions and policymaking process.</w:t>
      </w:r>
    </w:p>
    <w:p w:rsidR="00F71799" w:rsidRPr="004D5E34" w:rsidRDefault="00F71799" w:rsidP="00F71799"/>
    <w:p w:rsidR="00F71799" w:rsidRDefault="00BB2F55" w:rsidP="00BB2F55">
      <w:pPr>
        <w:pStyle w:val="Heading2"/>
      </w:pPr>
      <w:r w:rsidRPr="00BB2F55">
        <w:t xml:space="preserve">China rise </w:t>
      </w:r>
      <w:proofErr w:type="spellStart"/>
      <w:r w:rsidRPr="00BB2F55">
        <w:t>adv</w:t>
      </w:r>
      <w:proofErr w:type="spellEnd"/>
    </w:p>
    <w:p w:rsidR="00BB2F55" w:rsidRDefault="00BB2F55" w:rsidP="00BB2F55">
      <w:pPr>
        <w:pStyle w:val="Heading3"/>
      </w:pPr>
      <w:r>
        <w:t>No China Rise</w:t>
      </w:r>
    </w:p>
    <w:p w:rsidR="00BB2F55" w:rsidRDefault="00BB2F55" w:rsidP="00BB2F55"/>
    <w:p w:rsidR="00BB2F55" w:rsidRDefault="00BB2F55" w:rsidP="00BB2F55">
      <w:pPr>
        <w:pStyle w:val="Heading4"/>
      </w:pPr>
      <w:r>
        <w:t>No China rise—collapse is imminent</w:t>
      </w:r>
    </w:p>
    <w:p w:rsidR="00BB2F55" w:rsidRPr="008577E7" w:rsidRDefault="00BB2F55" w:rsidP="00BB2F55">
      <w:r>
        <w:rPr>
          <w:b/>
        </w:rPr>
        <w:t>Chang 15</w:t>
      </w:r>
      <w:r>
        <w:t xml:space="preserve"> [Gordon, China writer, h</w:t>
      </w:r>
      <w:r w:rsidRPr="00C67AA5">
        <w:t>as spoken at Columbia, Cornell, Harvard, Penn, Princeton, Yale, and other universities and at The Brookings Institution, The Heritage Foundation, the Cato Institute, RAND, the American Enterprise Institute, the Council on Foreign Relations, and other institutions</w:t>
      </w:r>
      <w:r>
        <w:t xml:space="preserve">, </w:t>
      </w:r>
      <w:r w:rsidRPr="00C67AA5">
        <w:t>has given briefings at the National Intelligence Council, the Central Intelligence Agency, the State Department, and the Pentagon</w:t>
      </w:r>
      <w:r>
        <w:t>, “</w:t>
      </w:r>
      <w:r w:rsidRPr="00C67AA5">
        <w:t>Will 2016 Bring the Collapse of China’s Economy?</w:t>
      </w:r>
      <w:r>
        <w:t xml:space="preserve">”, 12/29/15, </w:t>
      </w:r>
      <w:r w:rsidRPr="00C67AA5">
        <w:t>http://nationalinterest.org/feature/will-2016-bring-the-collapse-chinas-economy-14753</w:t>
      </w:r>
      <w:r>
        <w:t>]//DBI</w:t>
      </w:r>
    </w:p>
    <w:p w:rsidR="00BB2F55" w:rsidRPr="00F10BB3" w:rsidRDefault="00BB2F55" w:rsidP="00BB2F55">
      <w:pPr>
        <w:rPr>
          <w:sz w:val="16"/>
          <w:szCs w:val="16"/>
        </w:rPr>
      </w:pPr>
      <w:r w:rsidRPr="00676F99">
        <w:rPr>
          <w:sz w:val="16"/>
          <w:szCs w:val="16"/>
        </w:rPr>
        <w:t xml:space="preserve">Last Monday, at the conclusion of China’s closed-door Central Economic Work Conference, </w:t>
      </w:r>
      <w:r w:rsidRPr="00676F99">
        <w:rPr>
          <w:u w:val="single"/>
        </w:rPr>
        <w:t xml:space="preserve">Beijing’s public relations machine went into high gear to show that the country’s leaders had come up with a viable plan to rescue the </w:t>
      </w:r>
      <w:proofErr w:type="gramStart"/>
      <w:r w:rsidRPr="00676F99">
        <w:rPr>
          <w:u w:val="single"/>
        </w:rPr>
        <w:t>economy</w:t>
      </w:r>
      <w:r w:rsidRPr="00676F99">
        <w:rPr>
          <w:sz w:val="16"/>
          <w:szCs w:val="16"/>
        </w:rPr>
        <w:t>.∂</w:t>
      </w:r>
      <w:proofErr w:type="gramEnd"/>
      <w:r w:rsidRPr="00676F99">
        <w:rPr>
          <w:sz w:val="16"/>
          <w:szCs w:val="16"/>
        </w:rPr>
        <w:t xml:space="preserve"> </w:t>
      </w:r>
      <w:r w:rsidRPr="00676F99">
        <w:rPr>
          <w:u w:val="single"/>
        </w:rPr>
        <w:t xml:space="preserve">Unfortunately, they do </w:t>
      </w:r>
      <w:r w:rsidRPr="00676F99">
        <w:rPr>
          <w:rStyle w:val="Emphasis"/>
        </w:rPr>
        <w:t>not</w:t>
      </w:r>
      <w:r w:rsidRPr="00676F99">
        <w:rPr>
          <w:sz w:val="16"/>
          <w:szCs w:val="16"/>
        </w:rPr>
        <w:t xml:space="preserve"> now </w:t>
      </w:r>
      <w:r w:rsidRPr="00676F99">
        <w:rPr>
          <w:u w:val="single"/>
        </w:rPr>
        <w:t xml:space="preserve">have such a plan. In reality, they decided to </w:t>
      </w:r>
      <w:r w:rsidRPr="00676F99">
        <w:rPr>
          <w:rStyle w:val="Emphasis"/>
        </w:rPr>
        <w:t xml:space="preserve">continue strategies that both created China’s current predicament and failed this year to restart </w:t>
      </w:r>
      <w:proofErr w:type="gramStart"/>
      <w:r w:rsidRPr="00676F99">
        <w:rPr>
          <w:rStyle w:val="Emphasis"/>
        </w:rPr>
        <w:t>growth</w:t>
      </w:r>
      <w:r w:rsidRPr="00676F99">
        <w:rPr>
          <w:u w:val="single"/>
        </w:rPr>
        <w:t>.</w:t>
      </w:r>
      <w:r w:rsidRPr="00676F99">
        <w:rPr>
          <w:sz w:val="16"/>
          <w:szCs w:val="16"/>
        </w:rPr>
        <w:t>∂</w:t>
      </w:r>
      <w:proofErr w:type="gramEnd"/>
      <w:r w:rsidRPr="00676F99">
        <w:rPr>
          <w:sz w:val="16"/>
          <w:szCs w:val="16"/>
        </w:rPr>
        <w:t xml:space="preserve"> </w:t>
      </w:r>
      <w:r w:rsidRPr="00F10BB3">
        <w:rPr>
          <w:rStyle w:val="StyleUnderline"/>
        </w:rPr>
        <w:t xml:space="preserve">The severity of China’s economic problems—and the inability to implement long-term solutions—mean </w:t>
      </w:r>
      <w:r w:rsidRPr="00F10BB3">
        <w:rPr>
          <w:rStyle w:val="Emphasis"/>
        </w:rPr>
        <w:t>almost all geopolitical assumptions about tomorrow are wrong</w:t>
      </w:r>
      <w:r w:rsidRPr="00F10BB3">
        <w:rPr>
          <w:rStyle w:val="StyleUnderline"/>
        </w:rPr>
        <w:t xml:space="preserve">. Virtually everyone today sees China as a major power in the future. Yet </w:t>
      </w:r>
      <w:r w:rsidRPr="00D517C4">
        <w:rPr>
          <w:rStyle w:val="StyleUnderline"/>
          <w:highlight w:val="cyan"/>
        </w:rPr>
        <w:t>the</w:t>
      </w:r>
      <w:r w:rsidRPr="00D517C4">
        <w:rPr>
          <w:highlight w:val="cyan"/>
          <w:u w:val="single"/>
        </w:rPr>
        <w:t xml:space="preserve"> country’s extraordinary economic difficulties will result in </w:t>
      </w:r>
      <w:r w:rsidRPr="00D517C4">
        <w:rPr>
          <w:rStyle w:val="Emphasis"/>
          <w:highlight w:val="cyan"/>
        </w:rPr>
        <w:t xml:space="preserve">a collapse or a long-term decline, and either outcome suggests China will return to the ranks of weak </w:t>
      </w:r>
      <w:proofErr w:type="gramStart"/>
      <w:r w:rsidRPr="00D517C4">
        <w:rPr>
          <w:rStyle w:val="Emphasis"/>
          <w:highlight w:val="cyan"/>
        </w:rPr>
        <w:t>states</w:t>
      </w:r>
      <w:r w:rsidRPr="00676F99">
        <w:rPr>
          <w:sz w:val="16"/>
          <w:szCs w:val="16"/>
        </w:rPr>
        <w:t>.∂</w:t>
      </w:r>
      <w:proofErr w:type="gramEnd"/>
      <w:r w:rsidRPr="00676F99">
        <w:rPr>
          <w:sz w:val="16"/>
          <w:szCs w:val="16"/>
        </w:rPr>
        <w:t xml:space="preserve"> As an initial matter, </w:t>
      </w:r>
      <w:r w:rsidRPr="00676F99">
        <w:rPr>
          <w:u w:val="single"/>
        </w:rPr>
        <w:t xml:space="preserve">China’s current situation is </w:t>
      </w:r>
      <w:r w:rsidRPr="00676F99">
        <w:rPr>
          <w:rStyle w:val="Emphasis"/>
        </w:rPr>
        <w:t>far worse</w:t>
      </w:r>
      <w:r w:rsidRPr="00676F99">
        <w:rPr>
          <w:u w:val="single"/>
        </w:rPr>
        <w:t xml:space="preserve"> than the official National Bureau of Statistics reports. The NBS maintains that the country’s gross domestic product rose 6.9 percent during the third calendar quarter of this year after increases of 7.0 percent during each of the first two </w:t>
      </w:r>
      <w:proofErr w:type="gramStart"/>
      <w:r w:rsidRPr="00676F99">
        <w:rPr>
          <w:u w:val="single"/>
        </w:rPr>
        <w:t>quarters</w:t>
      </w:r>
      <w:r w:rsidRPr="00676F99">
        <w:rPr>
          <w:sz w:val="16"/>
          <w:szCs w:val="16"/>
        </w:rPr>
        <w:t>.∂</w:t>
      </w:r>
      <w:proofErr w:type="gramEnd"/>
      <w:r w:rsidRPr="00676F99">
        <w:rPr>
          <w:sz w:val="16"/>
          <w:szCs w:val="16"/>
        </w:rPr>
        <w:t xml:space="preserve"> </w:t>
      </w:r>
      <w:r w:rsidRPr="00676F99">
        <w:rPr>
          <w:u w:val="single"/>
        </w:rPr>
        <w:t xml:space="preserve">Willem </w:t>
      </w:r>
      <w:proofErr w:type="spellStart"/>
      <w:r w:rsidRPr="00676F99">
        <w:rPr>
          <w:u w:val="single"/>
        </w:rPr>
        <w:t>Buiter</w:t>
      </w:r>
      <w:proofErr w:type="spellEnd"/>
      <w:r w:rsidRPr="00676F99">
        <w:rPr>
          <w:u w:val="single"/>
        </w:rPr>
        <w:t xml:space="preserve">, Citigroup’s chief economist, a few months ago suggested the rate was closer to 4 percent, and growth could be as low as the 2.2 percent that people in Beijing were privately talking about mid-year. The most reliable indicator of Chinese economic activity remains the consumption of electricity, and for the first eleven months of the year electricity consumption increased by only 0.7 percent according to China’s National Energy </w:t>
      </w:r>
      <w:proofErr w:type="gramStart"/>
      <w:r w:rsidRPr="00676F99">
        <w:rPr>
          <w:u w:val="single"/>
        </w:rPr>
        <w:t>Administration</w:t>
      </w:r>
      <w:r w:rsidRPr="00676F99">
        <w:rPr>
          <w:sz w:val="16"/>
          <w:szCs w:val="16"/>
        </w:rPr>
        <w:t>.∂</w:t>
      </w:r>
      <w:proofErr w:type="gramEnd"/>
      <w:r w:rsidRPr="00676F99">
        <w:rPr>
          <w:sz w:val="16"/>
          <w:szCs w:val="16"/>
        </w:rPr>
        <w:t xml:space="preserve"> </w:t>
      </w:r>
      <w:r w:rsidRPr="00676F99">
        <w:rPr>
          <w:u w:val="single"/>
        </w:rPr>
        <w:t xml:space="preserve">Other </w:t>
      </w:r>
      <w:r w:rsidRPr="00D517C4">
        <w:rPr>
          <w:highlight w:val="cyan"/>
          <w:u w:val="single"/>
        </w:rPr>
        <w:t>statistics confirm</w:t>
      </w:r>
      <w:r w:rsidRPr="00676F99">
        <w:rPr>
          <w:u w:val="single"/>
        </w:rPr>
        <w:t xml:space="preserve"> </w:t>
      </w:r>
      <w:r w:rsidRPr="00D517C4">
        <w:rPr>
          <w:rStyle w:val="Emphasis"/>
          <w:highlight w:val="cyan"/>
        </w:rPr>
        <w:t>extremely slow growth</w:t>
      </w:r>
      <w:r w:rsidRPr="00676F99">
        <w:rPr>
          <w:sz w:val="16"/>
          <w:szCs w:val="16"/>
        </w:rPr>
        <w:t xml:space="preserve">. For instance, </w:t>
      </w:r>
      <w:r w:rsidRPr="00676F99">
        <w:rPr>
          <w:u w:val="single"/>
        </w:rPr>
        <w:t xml:space="preserve">imports, a sign of both manufacturing and consumption </w:t>
      </w:r>
      <w:r w:rsidRPr="00D517C4">
        <w:rPr>
          <w:highlight w:val="cyan"/>
          <w:u w:val="single"/>
        </w:rPr>
        <w:t>trends, fell 8.7 percent</w:t>
      </w:r>
      <w:r w:rsidRPr="00676F99">
        <w:rPr>
          <w:u w:val="single"/>
        </w:rPr>
        <w:t xml:space="preserve"> in November in dollar terms, marking a record thirteen straight months of decline. Exports were down 6.8 percent, the fifth straight month in the red</w:t>
      </w:r>
      <w:r w:rsidRPr="00676F99">
        <w:rPr>
          <w:sz w:val="16"/>
          <w:szCs w:val="16"/>
        </w:rPr>
        <w:t xml:space="preserve">.∂ Especially disturbing is price data. </w:t>
      </w:r>
      <w:r w:rsidRPr="00676F99">
        <w:rPr>
          <w:u w:val="single"/>
        </w:rPr>
        <w:t>In Q3, nominal GDP growth of 6.2 percent was less than the officially reported real growth of 6.9 percent. China</w:t>
      </w:r>
      <w:r w:rsidRPr="00676F99">
        <w:rPr>
          <w:sz w:val="16"/>
          <w:szCs w:val="16"/>
        </w:rPr>
        <w:t xml:space="preserve">, therefore, looks like it </w:t>
      </w:r>
      <w:r w:rsidRPr="00676F99">
        <w:rPr>
          <w:u w:val="single"/>
        </w:rPr>
        <w:t xml:space="preserve">is now caught in </w:t>
      </w:r>
      <w:r w:rsidRPr="00676F99">
        <w:rPr>
          <w:rStyle w:val="Emphasis"/>
        </w:rPr>
        <w:t>the deflationary trap of falling prices</w:t>
      </w:r>
      <w:r w:rsidRPr="00676F99">
        <w:rPr>
          <w:u w:val="single"/>
        </w:rPr>
        <w:t>. Deflation</w:t>
      </w:r>
      <w:r w:rsidRPr="00676F99">
        <w:rPr>
          <w:sz w:val="16"/>
          <w:szCs w:val="16"/>
        </w:rPr>
        <w:t xml:space="preserve">, in turn, </w:t>
      </w:r>
      <w:r w:rsidRPr="00676F99">
        <w:rPr>
          <w:u w:val="single"/>
        </w:rPr>
        <w:t xml:space="preserve">suggests </w:t>
      </w:r>
      <w:r w:rsidRPr="00676F99">
        <w:rPr>
          <w:rStyle w:val="Emphasis"/>
        </w:rPr>
        <w:t>a 1930s-style crash is increasingly possible</w:t>
      </w:r>
      <w:r w:rsidRPr="00676F99">
        <w:rPr>
          <w:u w:val="single"/>
        </w:rPr>
        <w:t xml:space="preserve">. </w:t>
      </w:r>
      <w:r w:rsidRPr="00D517C4">
        <w:rPr>
          <w:highlight w:val="cyan"/>
          <w:u w:val="single"/>
        </w:rPr>
        <w:t xml:space="preserve">China has </w:t>
      </w:r>
      <w:r w:rsidRPr="00D517C4">
        <w:rPr>
          <w:rStyle w:val="Emphasis"/>
          <w:highlight w:val="cyan"/>
        </w:rPr>
        <w:t>too much debt</w:t>
      </w:r>
      <w:r w:rsidRPr="00676F99">
        <w:rPr>
          <w:u w:val="single"/>
        </w:rPr>
        <w:t>—perhaps as much as 350 percent of GDP at the moment—which becomes impossible to service in an era of rapidly declining prices. The country over the last year has seen a number of “first” defaults</w:t>
      </w:r>
      <w:r w:rsidRPr="00676F99">
        <w:rPr>
          <w:sz w:val="16"/>
          <w:szCs w:val="16"/>
        </w:rPr>
        <w:t xml:space="preserve">. So far, the </w:t>
      </w:r>
      <w:r w:rsidRPr="00676F99">
        <w:rPr>
          <w:u w:val="single"/>
        </w:rPr>
        <w:t xml:space="preserve">central and provincial authorities have managed rescues for many of the obligors, but at some point they will have no choice but to let failing borrowers go under in far greater </w:t>
      </w:r>
      <w:proofErr w:type="gramStart"/>
      <w:r w:rsidRPr="00676F99">
        <w:rPr>
          <w:u w:val="single"/>
        </w:rPr>
        <w:t>numbers</w:t>
      </w:r>
      <w:r w:rsidRPr="00676F99">
        <w:rPr>
          <w:sz w:val="16"/>
          <w:szCs w:val="16"/>
        </w:rPr>
        <w:t>.∂</w:t>
      </w:r>
      <w:proofErr w:type="gramEnd"/>
      <w:r w:rsidRPr="00676F99">
        <w:rPr>
          <w:sz w:val="16"/>
          <w:szCs w:val="16"/>
        </w:rPr>
        <w:t xml:space="preserve"> In these circumstances, </w:t>
      </w:r>
      <w:r w:rsidRPr="00D517C4">
        <w:rPr>
          <w:rStyle w:val="Emphasis"/>
          <w:highlight w:val="cyan"/>
        </w:rPr>
        <w:t>the best case scenario for China is several decades of recession or recession-like stagnation</w:t>
      </w:r>
      <w:r w:rsidRPr="00676F99">
        <w:rPr>
          <w:sz w:val="16"/>
          <w:szCs w:val="16"/>
        </w:rPr>
        <w:t xml:space="preserve">, much like Japan experienced in the 1990s and the first decade of this century. China’s leaders won’t say the goal of the just-completed Work Conference was to avoid the sudden adjustment of a collapse, but that appears to be the </w:t>
      </w:r>
      <w:proofErr w:type="gramStart"/>
      <w:r w:rsidRPr="00676F99">
        <w:rPr>
          <w:sz w:val="16"/>
          <w:szCs w:val="16"/>
        </w:rPr>
        <w:t>case.∂</w:t>
      </w:r>
      <w:proofErr w:type="gramEnd"/>
      <w:r w:rsidRPr="00676F99">
        <w:rPr>
          <w:sz w:val="16"/>
          <w:szCs w:val="16"/>
        </w:rPr>
        <w:t xml:space="preserve"> To their credit, however, Beijing has been more candid in recent days. “</w:t>
      </w:r>
      <w:r w:rsidRPr="00676F99">
        <w:rPr>
          <w:u w:val="single"/>
        </w:rPr>
        <w:t xml:space="preserve">The </w:t>
      </w:r>
      <w:r w:rsidRPr="00676F99">
        <w:rPr>
          <w:sz w:val="16"/>
          <w:szCs w:val="16"/>
        </w:rPr>
        <w:t xml:space="preserve">economy will follow an L-shaped path, and it won’t be a V-shaped path going forward,” said “a senior Chinese official with direct knowledge of the meeting” to the Wall Street Journal, indicating growth rates will not recover </w:t>
      </w:r>
      <w:proofErr w:type="gramStart"/>
      <w:r w:rsidRPr="00676F99">
        <w:rPr>
          <w:sz w:val="16"/>
          <w:szCs w:val="16"/>
        </w:rPr>
        <w:t>soon.∂</w:t>
      </w:r>
      <w:proofErr w:type="gramEnd"/>
      <w:r w:rsidRPr="00676F99">
        <w:rPr>
          <w:sz w:val="16"/>
          <w:szCs w:val="16"/>
        </w:rPr>
        <w:t xml:space="preserve"> </w:t>
      </w:r>
      <w:r w:rsidRPr="00676F99">
        <w:rPr>
          <w:u w:val="single"/>
        </w:rPr>
        <w:t xml:space="preserve">Chinese technocrats see consumption saving the economy, but that’s </w:t>
      </w:r>
      <w:r w:rsidRPr="005724DA">
        <w:rPr>
          <w:rStyle w:val="Emphasis"/>
        </w:rPr>
        <w:t>unlikely to be the case</w:t>
      </w:r>
      <w:r w:rsidRPr="00676F99">
        <w:rPr>
          <w:u w:val="single"/>
        </w:rPr>
        <w:t xml:space="preserve">. Consumer demand is </w:t>
      </w:r>
      <w:r w:rsidRPr="005724DA">
        <w:rPr>
          <w:rStyle w:val="Emphasis"/>
        </w:rPr>
        <w:t>not high</w:t>
      </w:r>
      <w:r w:rsidRPr="00676F99">
        <w:rPr>
          <w:u w:val="single"/>
        </w:rPr>
        <w:t xml:space="preserve">, despite what unnamed officials told the media at the conclusion of the Work Conference. Indicators, such as the corporate earnings of retailers and consumer products companies, paint a picture of spending in China growing at an anemic </w:t>
      </w:r>
      <w:proofErr w:type="gramStart"/>
      <w:r w:rsidRPr="00676F99">
        <w:rPr>
          <w:u w:val="single"/>
        </w:rPr>
        <w:t>pace</w:t>
      </w:r>
      <w:r w:rsidRPr="00676F99">
        <w:rPr>
          <w:sz w:val="16"/>
          <w:szCs w:val="16"/>
        </w:rPr>
        <w:t>.∂</w:t>
      </w:r>
      <w:proofErr w:type="gramEnd"/>
      <w:r w:rsidRPr="00676F99">
        <w:rPr>
          <w:sz w:val="16"/>
          <w:szCs w:val="16"/>
        </w:rPr>
        <w:t xml:space="preserve"> At the same time, </w:t>
      </w:r>
      <w:r w:rsidRPr="00676F99">
        <w:rPr>
          <w:u w:val="single"/>
        </w:rPr>
        <w:t>manufacturing, the heart of the economy for decades</w:t>
      </w:r>
      <w:r w:rsidRPr="00676F99">
        <w:rPr>
          <w:sz w:val="16"/>
          <w:szCs w:val="16"/>
        </w:rPr>
        <w:t xml:space="preserve">, looks like it </w:t>
      </w:r>
      <w:r w:rsidRPr="00676F99">
        <w:rPr>
          <w:u w:val="single"/>
        </w:rPr>
        <w:t xml:space="preserve">is </w:t>
      </w:r>
      <w:r w:rsidRPr="005724DA">
        <w:rPr>
          <w:rStyle w:val="Emphasis"/>
        </w:rPr>
        <w:t>contracting quickly</w:t>
      </w:r>
      <w:r w:rsidRPr="00676F99">
        <w:rPr>
          <w:u w:val="single"/>
        </w:rPr>
        <w:t xml:space="preserve">, and services growth, despite official numbers, is </w:t>
      </w:r>
      <w:r w:rsidRPr="005724DA">
        <w:rPr>
          <w:rStyle w:val="Emphasis"/>
        </w:rPr>
        <w:t>low</w:t>
      </w:r>
      <w:r w:rsidRPr="00676F99">
        <w:rPr>
          <w:u w:val="single"/>
        </w:rPr>
        <w:t xml:space="preserve">. Both these developments have implications for consumption. In China, consumption has been the result of growth, not the cause of it, and it is </w:t>
      </w:r>
      <w:r w:rsidRPr="005724DA">
        <w:rPr>
          <w:rStyle w:val="Emphasis"/>
        </w:rPr>
        <w:t>unlikely</w:t>
      </w:r>
      <w:r w:rsidRPr="00676F99">
        <w:rPr>
          <w:u w:val="single"/>
        </w:rPr>
        <w:t xml:space="preserve"> spending can power the economy on its own for long</w:t>
      </w:r>
      <w:r w:rsidRPr="00676F99">
        <w:rPr>
          <w:sz w:val="16"/>
          <w:szCs w:val="16"/>
        </w:rPr>
        <w:t>.∂ Beijing’s technocrats say observers should not be concerned by the overall picture. “A lot of countries always worry about the slowing down of the Chinese economy and they worry about a lack of policy stimulus in China,” said “a senior Chinese policy official familiar with the planning” to the Financial Times. “This worry is unwarranted because fiscal and monetary policy—and other policies—will still be quite accommodative compared to the other major economies</w:t>
      </w:r>
      <w:proofErr w:type="gramStart"/>
      <w:r w:rsidRPr="00676F99">
        <w:rPr>
          <w:sz w:val="16"/>
          <w:szCs w:val="16"/>
        </w:rPr>
        <w:t>.”∂</w:t>
      </w:r>
      <w:proofErr w:type="gramEnd"/>
      <w:r w:rsidRPr="00676F99">
        <w:rPr>
          <w:sz w:val="16"/>
          <w:szCs w:val="16"/>
        </w:rPr>
        <w:t xml:space="preserve"> There are two principal things wrong with the statement from the insider official. First, </w:t>
      </w:r>
      <w:r w:rsidRPr="00676F99">
        <w:rPr>
          <w:u w:val="single"/>
        </w:rPr>
        <w:t>only reform offers China sustainable growth, but Beijing is opting for stimulus instead</w:t>
      </w:r>
      <w:r w:rsidRPr="00676F99">
        <w:rPr>
          <w:sz w:val="16"/>
          <w:szCs w:val="16"/>
        </w:rPr>
        <w:t xml:space="preserve">. Accordingly, </w:t>
      </w:r>
      <w:r w:rsidRPr="00D517C4">
        <w:rPr>
          <w:highlight w:val="cyan"/>
          <w:u w:val="single"/>
        </w:rPr>
        <w:t xml:space="preserve">China is about to embark on </w:t>
      </w:r>
      <w:r w:rsidRPr="00D517C4">
        <w:rPr>
          <w:rStyle w:val="Emphasis"/>
          <w:highlight w:val="cyan"/>
        </w:rPr>
        <w:t>another debt binge</w:t>
      </w:r>
      <w:r w:rsidRPr="005724DA">
        <w:rPr>
          <w:rStyle w:val="Emphasis"/>
        </w:rPr>
        <w:t>.</w:t>
      </w:r>
      <w:r w:rsidRPr="00676F99">
        <w:rPr>
          <w:sz w:val="16"/>
          <w:szCs w:val="16"/>
        </w:rPr>
        <w:t xml:space="preserve"> As Chen Long of </w:t>
      </w:r>
      <w:proofErr w:type="spellStart"/>
      <w:r w:rsidRPr="00676F99">
        <w:rPr>
          <w:sz w:val="16"/>
          <w:szCs w:val="16"/>
        </w:rPr>
        <w:t>Gavekal</w:t>
      </w:r>
      <w:proofErr w:type="spellEnd"/>
      <w:r w:rsidRPr="00676F99">
        <w:rPr>
          <w:sz w:val="16"/>
          <w:szCs w:val="16"/>
        </w:rPr>
        <w:t xml:space="preserve"> </w:t>
      </w:r>
      <w:proofErr w:type="spellStart"/>
      <w:r w:rsidRPr="00676F99">
        <w:rPr>
          <w:sz w:val="16"/>
          <w:szCs w:val="16"/>
        </w:rPr>
        <w:t>Dragonomics</w:t>
      </w:r>
      <w:proofErr w:type="spellEnd"/>
      <w:r w:rsidRPr="00676F99">
        <w:rPr>
          <w:sz w:val="16"/>
          <w:szCs w:val="16"/>
        </w:rPr>
        <w:t xml:space="preserve"> told the Financial Times, </w:t>
      </w:r>
      <w:r w:rsidRPr="00676F99">
        <w:rPr>
          <w:u w:val="single"/>
        </w:rPr>
        <w:t>the central government will take on larger fiscal deficits and permit lower-tier governments to dive even deeper into bonds. At the same time</w:t>
      </w:r>
      <w:r w:rsidRPr="00676F99">
        <w:rPr>
          <w:sz w:val="16"/>
          <w:szCs w:val="16"/>
        </w:rPr>
        <w:t xml:space="preserve">, said Long, </w:t>
      </w:r>
      <w:r w:rsidRPr="00676F99">
        <w:rPr>
          <w:u w:val="single"/>
        </w:rPr>
        <w:t>local government finance vehicles “will be allowed to borrow at full speed</w:t>
      </w:r>
      <w:proofErr w:type="gramStart"/>
      <w:r w:rsidRPr="00676F99">
        <w:rPr>
          <w:u w:val="single"/>
        </w:rPr>
        <w:t>.”</w:t>
      </w:r>
      <w:r w:rsidRPr="00676F99">
        <w:rPr>
          <w:sz w:val="16"/>
          <w:szCs w:val="16"/>
        </w:rPr>
        <w:t>∂</w:t>
      </w:r>
      <w:proofErr w:type="gramEnd"/>
      <w:r w:rsidRPr="00676F99">
        <w:rPr>
          <w:sz w:val="16"/>
          <w:szCs w:val="16"/>
        </w:rPr>
        <w:t xml:space="preserve"> </w:t>
      </w:r>
      <w:r w:rsidRPr="00D517C4">
        <w:rPr>
          <w:highlight w:val="cyan"/>
          <w:u w:val="single"/>
        </w:rPr>
        <w:t xml:space="preserve">Stimulus, at this late stage, will go into </w:t>
      </w:r>
      <w:r w:rsidRPr="00D517C4">
        <w:rPr>
          <w:rStyle w:val="Emphasis"/>
          <w:highlight w:val="cyan"/>
        </w:rPr>
        <w:t>unproductive investment</w:t>
      </w:r>
      <w:r w:rsidRPr="00D517C4">
        <w:rPr>
          <w:highlight w:val="cyan"/>
          <w:u w:val="single"/>
        </w:rPr>
        <w:t xml:space="preserve"> just</w:t>
      </w:r>
      <w:r w:rsidRPr="00676F99">
        <w:rPr>
          <w:u w:val="single"/>
        </w:rPr>
        <w:t xml:space="preserve"> as it did after the last credit splurge, which then-premier Wen </w:t>
      </w:r>
      <w:proofErr w:type="spellStart"/>
      <w:r w:rsidRPr="00676F99">
        <w:rPr>
          <w:u w:val="single"/>
        </w:rPr>
        <w:t>Jiabao</w:t>
      </w:r>
      <w:proofErr w:type="spellEnd"/>
      <w:r w:rsidRPr="00676F99">
        <w:rPr>
          <w:u w:val="single"/>
        </w:rPr>
        <w:t xml:space="preserve"> authorized at the end of 2008. And </w:t>
      </w:r>
      <w:r w:rsidRPr="00D517C4">
        <w:rPr>
          <w:highlight w:val="cyan"/>
          <w:u w:val="single"/>
        </w:rPr>
        <w:t xml:space="preserve">the problem has </w:t>
      </w:r>
      <w:r w:rsidRPr="00D517C4">
        <w:rPr>
          <w:rStyle w:val="Emphasis"/>
          <w:highlight w:val="cyan"/>
        </w:rPr>
        <w:t>grown worse</w:t>
      </w:r>
      <w:r w:rsidRPr="00676F99">
        <w:rPr>
          <w:u w:val="single"/>
        </w:rPr>
        <w:t xml:space="preserve"> over time. In 2007, each dollar of new credit added 83 cents of output. By 2013, that figure had dropped to 17 cents, and now it is probably even </w:t>
      </w:r>
      <w:proofErr w:type="gramStart"/>
      <w:r w:rsidRPr="00676F99">
        <w:rPr>
          <w:u w:val="single"/>
        </w:rPr>
        <w:t>less</w:t>
      </w:r>
      <w:r w:rsidRPr="00676F99">
        <w:rPr>
          <w:sz w:val="16"/>
          <w:szCs w:val="16"/>
        </w:rPr>
        <w:t>.∂</w:t>
      </w:r>
      <w:proofErr w:type="gramEnd"/>
      <w:r w:rsidRPr="00676F99">
        <w:rPr>
          <w:sz w:val="16"/>
          <w:szCs w:val="16"/>
        </w:rPr>
        <w:t xml:space="preserve"> </w:t>
      </w:r>
      <w:r w:rsidRPr="00676F99">
        <w:rPr>
          <w:u w:val="single"/>
        </w:rPr>
        <w:t xml:space="preserve">The efficiency of investment is important because new obligations must eventually be paid back. So Beijing, in effect, is buying growth by making its critical debt problem </w:t>
      </w:r>
      <w:r w:rsidRPr="005724DA">
        <w:rPr>
          <w:rStyle w:val="Emphasis"/>
        </w:rPr>
        <w:t>even worse</w:t>
      </w:r>
      <w:r w:rsidRPr="00676F99">
        <w:rPr>
          <w:u w:val="single"/>
        </w:rPr>
        <w:t xml:space="preserve">. Yes, building another “ghost city” creates gross domestic product during construction, but such a project just </w:t>
      </w:r>
      <w:r w:rsidRPr="005724DA">
        <w:rPr>
          <w:rStyle w:val="Emphasis"/>
        </w:rPr>
        <w:t>drags down the economy</w:t>
      </w:r>
      <w:r w:rsidRPr="00676F99">
        <w:rPr>
          <w:u w:val="single"/>
        </w:rPr>
        <w:t xml:space="preserve"> from the moment the workers pack up their </w:t>
      </w:r>
      <w:proofErr w:type="gramStart"/>
      <w:r w:rsidRPr="00676F99">
        <w:rPr>
          <w:u w:val="single"/>
        </w:rPr>
        <w:t>tools</w:t>
      </w:r>
      <w:r w:rsidRPr="00676F99">
        <w:rPr>
          <w:sz w:val="16"/>
          <w:szCs w:val="16"/>
        </w:rPr>
        <w:t>.∂</w:t>
      </w:r>
      <w:proofErr w:type="gramEnd"/>
      <w:r w:rsidRPr="00676F99">
        <w:rPr>
          <w:sz w:val="16"/>
          <w:szCs w:val="16"/>
        </w:rPr>
        <w:t xml:space="preserve"> Second, </w:t>
      </w:r>
      <w:r w:rsidRPr="00676F99">
        <w:rPr>
          <w:u w:val="single"/>
        </w:rPr>
        <w:t xml:space="preserve">Beijing’s stimulus has </w:t>
      </w:r>
      <w:r w:rsidRPr="005724DA">
        <w:rPr>
          <w:rStyle w:val="Emphasis"/>
        </w:rPr>
        <w:t>not been working for more than a year</w:t>
      </w:r>
      <w:r w:rsidRPr="00676F99">
        <w:rPr>
          <w:u w:val="single"/>
        </w:rPr>
        <w:t xml:space="preserve">. For instance, six reductions in benchmark interest rates since November of last year and five reductions of the bank reserve-requirement ratio since February have had no noticeable effect. </w:t>
      </w:r>
      <w:r w:rsidRPr="00D517C4">
        <w:rPr>
          <w:highlight w:val="cyan"/>
          <w:u w:val="single"/>
        </w:rPr>
        <w:t xml:space="preserve">This monetary stimulus has been </w:t>
      </w:r>
      <w:r w:rsidRPr="00D517C4">
        <w:rPr>
          <w:rStyle w:val="Emphasis"/>
          <w:highlight w:val="cyan"/>
        </w:rPr>
        <w:t>unproductive</w:t>
      </w:r>
      <w:r w:rsidRPr="00D517C4">
        <w:rPr>
          <w:highlight w:val="cyan"/>
          <w:u w:val="single"/>
        </w:rPr>
        <w:t xml:space="preserve"> because there has been a lack of demand for money</w:t>
      </w:r>
      <w:r w:rsidRPr="00676F99">
        <w:rPr>
          <w:u w:val="single"/>
        </w:rPr>
        <w:t>. Central government technocrats have been busy creating cash</w:t>
      </w:r>
      <w:r w:rsidRPr="00676F99">
        <w:rPr>
          <w:sz w:val="16"/>
          <w:szCs w:val="16"/>
        </w:rPr>
        <w:t>—M2, the broad gauge of money supply, was up 13.5 percent in October and a 17-month high of 13.7 percent last month—</w:t>
      </w:r>
      <w:r w:rsidRPr="00676F99">
        <w:rPr>
          <w:u w:val="single"/>
        </w:rPr>
        <w:t xml:space="preserve">but </w:t>
      </w:r>
      <w:r w:rsidRPr="005724DA">
        <w:rPr>
          <w:rStyle w:val="Emphasis"/>
        </w:rPr>
        <w:t>few see a need for it</w:t>
      </w:r>
      <w:r w:rsidRPr="00676F99">
        <w:rPr>
          <w:u w:val="single"/>
        </w:rPr>
        <w:t xml:space="preserve">. So creating money this year has not in fact resulted in </w:t>
      </w:r>
      <w:proofErr w:type="gramStart"/>
      <w:r w:rsidRPr="00676F99">
        <w:rPr>
          <w:u w:val="single"/>
        </w:rPr>
        <w:t>growth</w:t>
      </w:r>
      <w:r w:rsidRPr="00676F99">
        <w:rPr>
          <w:sz w:val="16"/>
          <w:szCs w:val="16"/>
        </w:rPr>
        <w:t>.∂</w:t>
      </w:r>
      <w:proofErr w:type="gramEnd"/>
      <w:r w:rsidRPr="00676F99">
        <w:rPr>
          <w:sz w:val="16"/>
          <w:szCs w:val="16"/>
        </w:rPr>
        <w:t xml:space="preserve"> And </w:t>
      </w:r>
      <w:r w:rsidRPr="00676F99">
        <w:rPr>
          <w:u w:val="single"/>
        </w:rPr>
        <w:t xml:space="preserve">the same can also be said for fiscal stimulus. Fiscal spending, a good measure of the government’s overall </w:t>
      </w:r>
      <w:proofErr w:type="spellStart"/>
      <w:r w:rsidRPr="00676F99">
        <w:rPr>
          <w:u w:val="single"/>
        </w:rPr>
        <w:t>stimulative</w:t>
      </w:r>
      <w:proofErr w:type="spellEnd"/>
      <w:r w:rsidRPr="00676F99">
        <w:rPr>
          <w:u w:val="single"/>
        </w:rPr>
        <w:t xml:space="preserve"> efforts, has accelerated as the year has progressed, now reaching fantastic numbers</w:t>
      </w:r>
      <w:r w:rsidRPr="00676F99">
        <w:rPr>
          <w:sz w:val="16"/>
          <w:szCs w:val="16"/>
        </w:rPr>
        <w:t xml:space="preserve">, up 25.9 percent in August, 26.9 percent in September, 36.1 percent in October and 25.9 percent last month. </w:t>
      </w:r>
      <w:r w:rsidRPr="00676F99">
        <w:rPr>
          <w:u w:val="single"/>
        </w:rPr>
        <w:t xml:space="preserve">For the first eleven months, such spending rose 18.9 percent while revenue increased only 8 </w:t>
      </w:r>
      <w:proofErr w:type="gramStart"/>
      <w:r w:rsidRPr="00676F99">
        <w:rPr>
          <w:u w:val="single"/>
        </w:rPr>
        <w:t>percent</w:t>
      </w:r>
      <w:r w:rsidRPr="00676F99">
        <w:rPr>
          <w:sz w:val="16"/>
          <w:szCs w:val="16"/>
        </w:rPr>
        <w:t>.∂</w:t>
      </w:r>
      <w:proofErr w:type="gramEnd"/>
      <w:r w:rsidRPr="00676F99">
        <w:rPr>
          <w:sz w:val="16"/>
          <w:szCs w:val="16"/>
        </w:rPr>
        <w:t xml:space="preserve"> </w:t>
      </w:r>
      <w:r w:rsidRPr="00676F99">
        <w:rPr>
          <w:u w:val="single"/>
        </w:rPr>
        <w:t xml:space="preserve">Chinese officials can promise more fiscal and monetary stimulus, but </w:t>
      </w:r>
      <w:r w:rsidRPr="005724DA">
        <w:rPr>
          <w:rStyle w:val="Emphasis"/>
        </w:rPr>
        <w:t>it’s hard to see how any of the pump priming will change the downward momentum</w:t>
      </w:r>
      <w:r w:rsidRPr="00676F99">
        <w:rPr>
          <w:sz w:val="16"/>
          <w:szCs w:val="16"/>
        </w:rPr>
        <w:t xml:space="preserve">.∂ </w:t>
      </w:r>
      <w:r w:rsidRPr="00676F99">
        <w:rPr>
          <w:u w:val="single"/>
        </w:rPr>
        <w:t>The Chinese people have not been buying what their government has been saying about the economy</w:t>
      </w:r>
      <w:r w:rsidRPr="00676F99">
        <w:rPr>
          <w:sz w:val="16"/>
          <w:szCs w:val="16"/>
        </w:rPr>
        <w:t xml:space="preserve">. How do we know this? </w:t>
      </w:r>
      <w:r w:rsidRPr="00676F99">
        <w:rPr>
          <w:u w:val="single"/>
        </w:rPr>
        <w:t>They have been taking their money out of the country as fast as they can. In Q3, there was $460.6 billion of net capital outflow</w:t>
      </w:r>
      <w:r w:rsidRPr="00676F99">
        <w:rPr>
          <w:sz w:val="16"/>
          <w:szCs w:val="16"/>
        </w:rPr>
        <w:t xml:space="preserve">, as documented by </w:t>
      </w:r>
      <w:proofErr w:type="gramStart"/>
      <w:r w:rsidRPr="00676F99">
        <w:rPr>
          <w:sz w:val="16"/>
          <w:szCs w:val="16"/>
        </w:rPr>
        <w:t>Bloomberg.∂</w:t>
      </w:r>
      <w:proofErr w:type="gramEnd"/>
      <w:r w:rsidRPr="00676F99">
        <w:rPr>
          <w:sz w:val="16"/>
          <w:szCs w:val="16"/>
        </w:rPr>
        <w:t xml:space="preserve"> Bloomberg reports the outflow in October was $62 billion. Beijing was able to slow the flood that month by imposing informal capital controls on top of its official array of barriers. Last month, however, the outflow appears to have picked up from October as foreign exchange reserves fell by an officially reported $87.2 billion—and perhaps the decline was larger as Beijing has in the second half of the year been underreporting the reductions in its reserves. </w:t>
      </w:r>
      <w:r w:rsidRPr="005724DA">
        <w:rPr>
          <w:rStyle w:val="Emphasis"/>
        </w:rPr>
        <w:t xml:space="preserve">No economy—not even one the size of China’s—can survive outflows of this </w:t>
      </w:r>
      <w:proofErr w:type="gramStart"/>
      <w:r w:rsidRPr="005724DA">
        <w:rPr>
          <w:rStyle w:val="Emphasis"/>
        </w:rPr>
        <w:t>dimension</w:t>
      </w:r>
      <w:r w:rsidRPr="00676F99">
        <w:rPr>
          <w:sz w:val="16"/>
          <w:szCs w:val="16"/>
        </w:rPr>
        <w:t>.∂</w:t>
      </w:r>
      <w:proofErr w:type="gramEnd"/>
      <w:r w:rsidRPr="00676F99">
        <w:rPr>
          <w:sz w:val="16"/>
          <w:szCs w:val="16"/>
        </w:rPr>
        <w:t xml:space="preserve"> </w:t>
      </w:r>
      <w:r w:rsidRPr="00676F99">
        <w:rPr>
          <w:u w:val="single"/>
        </w:rPr>
        <w:t xml:space="preserve">The Chinese economy has never made sense, but confidence, both inside and outside the country, held it together. Now, the </w:t>
      </w:r>
      <w:r w:rsidRPr="005724DA">
        <w:rPr>
          <w:rStyle w:val="Emphasis"/>
        </w:rPr>
        <w:t>confidence is disappearing fast, and Beijing does not know how to get it back</w:t>
      </w:r>
      <w:r w:rsidRPr="00676F99">
        <w:rPr>
          <w:u w:val="single"/>
        </w:rPr>
        <w:t xml:space="preserve">, except by repackaging solutions that have not worked. China’s technocratic leaders </w:t>
      </w:r>
      <w:r w:rsidRPr="005724DA">
        <w:rPr>
          <w:rStyle w:val="Emphasis"/>
        </w:rPr>
        <w:t>cannot change</w:t>
      </w:r>
      <w:r w:rsidRPr="00676F99">
        <w:rPr>
          <w:u w:val="single"/>
        </w:rPr>
        <w:t xml:space="preserve"> the downward direction of their economy. The most they can do now is slow the rate of descent with policies that will likely make the ultimate reckoning </w:t>
      </w:r>
      <w:r w:rsidRPr="005724DA">
        <w:rPr>
          <w:rStyle w:val="Emphasis"/>
        </w:rPr>
        <w:t xml:space="preserve">even </w:t>
      </w:r>
      <w:proofErr w:type="gramStart"/>
      <w:r w:rsidRPr="005724DA">
        <w:rPr>
          <w:rStyle w:val="Emphasis"/>
        </w:rPr>
        <w:t>worse</w:t>
      </w:r>
      <w:r w:rsidRPr="00676F99">
        <w:rPr>
          <w:sz w:val="16"/>
          <w:szCs w:val="16"/>
        </w:rPr>
        <w:t>.∂</w:t>
      </w:r>
      <w:proofErr w:type="gramEnd"/>
      <w:r w:rsidRPr="00676F99">
        <w:rPr>
          <w:sz w:val="16"/>
          <w:szCs w:val="16"/>
        </w:rPr>
        <w:t xml:space="preserve"> And </w:t>
      </w:r>
      <w:r w:rsidRPr="00676F99">
        <w:rPr>
          <w:u w:val="single"/>
        </w:rPr>
        <w:t xml:space="preserve">it is no secret why Beijing is opting for short-term fixes. China’s economy is now </w:t>
      </w:r>
      <w:r w:rsidRPr="005724DA">
        <w:rPr>
          <w:rStyle w:val="Emphasis"/>
        </w:rPr>
        <w:t>too fragile</w:t>
      </w:r>
      <w:r w:rsidRPr="005724DA">
        <w:rPr>
          <w:rStyle w:val="StyleUnderline"/>
        </w:rPr>
        <w:t xml:space="preserve"> </w:t>
      </w:r>
      <w:r w:rsidRPr="00676F99">
        <w:rPr>
          <w:u w:val="single"/>
        </w:rPr>
        <w:t xml:space="preserve">to withstand the wrenching change that would result from the structural reforms that are necessary for long-term </w:t>
      </w:r>
      <w:proofErr w:type="gramStart"/>
      <w:r w:rsidRPr="00676F99">
        <w:rPr>
          <w:u w:val="single"/>
        </w:rPr>
        <w:t>expansion</w:t>
      </w:r>
      <w:r w:rsidRPr="00F10BB3">
        <w:rPr>
          <w:sz w:val="16"/>
          <w:szCs w:val="16"/>
        </w:rPr>
        <w:t>.∂</w:t>
      </w:r>
      <w:proofErr w:type="gramEnd"/>
      <w:r w:rsidRPr="00F10BB3">
        <w:rPr>
          <w:sz w:val="16"/>
          <w:szCs w:val="16"/>
        </w:rPr>
        <w:t xml:space="preserve"> And </w:t>
      </w:r>
      <w:r w:rsidRPr="00F10BB3">
        <w:rPr>
          <w:u w:val="single"/>
        </w:rPr>
        <w:t xml:space="preserve">that brings us to </w:t>
      </w:r>
      <w:r w:rsidRPr="00F10BB3">
        <w:rPr>
          <w:rStyle w:val="Emphasis"/>
        </w:rPr>
        <w:t>the world’s most fundamental misconception</w:t>
      </w:r>
      <w:r w:rsidRPr="00F10BB3">
        <w:rPr>
          <w:u w:val="single"/>
        </w:rPr>
        <w:t xml:space="preserve">. China, most analysts think, will dominate the international system for the rest of this century. Yet whether the economy’s downturn is a crash or a long period of decline, Beijing’s diplomats soon will </w:t>
      </w:r>
      <w:r w:rsidRPr="00F10BB3">
        <w:rPr>
          <w:rStyle w:val="Emphasis"/>
        </w:rPr>
        <w:t>not be able to afford</w:t>
      </w:r>
      <w:r w:rsidRPr="00F10BB3">
        <w:rPr>
          <w:u w:val="single"/>
        </w:rPr>
        <w:t xml:space="preserve"> to make promised investments abroad, fulfill aid commitments or write-off debts, all things that buy geopolitical influence for a regime that </w:t>
      </w:r>
      <w:r w:rsidRPr="00F10BB3">
        <w:rPr>
          <w:rStyle w:val="Emphasis"/>
        </w:rPr>
        <w:t>cannot export its ideals</w:t>
      </w:r>
      <w:r w:rsidRPr="00F10BB3">
        <w:rPr>
          <w:u w:val="single"/>
        </w:rPr>
        <w:t xml:space="preserve">. Chinese generals and admirals </w:t>
      </w:r>
      <w:r w:rsidRPr="00F10BB3">
        <w:rPr>
          <w:rStyle w:val="Emphasis"/>
        </w:rPr>
        <w:t>will not have the cash to build or buy</w:t>
      </w:r>
      <w:r w:rsidRPr="00F10BB3">
        <w:rPr>
          <w:u w:val="single"/>
        </w:rPr>
        <w:t xml:space="preserve"> the aircraft carriers, submarines, satellites, and moon bases they now contemplate. Civilian officials will not be in the position to provide </w:t>
      </w:r>
      <w:r w:rsidRPr="00F10BB3">
        <w:rPr>
          <w:rStyle w:val="Emphasis"/>
        </w:rPr>
        <w:t>needed services</w:t>
      </w:r>
      <w:r w:rsidRPr="00F10BB3">
        <w:rPr>
          <w:u w:val="single"/>
        </w:rPr>
        <w:t xml:space="preserve"> at </w:t>
      </w:r>
      <w:proofErr w:type="gramStart"/>
      <w:r w:rsidRPr="00F10BB3">
        <w:rPr>
          <w:u w:val="single"/>
        </w:rPr>
        <w:t>home</w:t>
      </w:r>
      <w:r w:rsidRPr="00F10BB3">
        <w:rPr>
          <w:sz w:val="16"/>
          <w:szCs w:val="16"/>
        </w:rPr>
        <w:t>.∂</w:t>
      </w:r>
      <w:proofErr w:type="gramEnd"/>
      <w:r w:rsidRPr="00F10BB3">
        <w:rPr>
          <w:sz w:val="16"/>
          <w:szCs w:val="16"/>
        </w:rPr>
        <w:t xml:space="preserve"> </w:t>
      </w:r>
      <w:r w:rsidRPr="00D517C4">
        <w:rPr>
          <w:rStyle w:val="Emphasis"/>
          <w:highlight w:val="cyan"/>
        </w:rPr>
        <w:t>China’s rise, in short, will be cut off, and Chinese dominance of the region and the international system, something analysts say is inevitable, will have to wait at least decades</w:t>
      </w:r>
      <w:r w:rsidRPr="00D517C4">
        <w:rPr>
          <w:sz w:val="16"/>
          <w:szCs w:val="16"/>
          <w:highlight w:val="cyan"/>
        </w:rPr>
        <w:t xml:space="preserve">.∂ </w:t>
      </w:r>
      <w:r w:rsidRPr="00D517C4">
        <w:rPr>
          <w:rStyle w:val="Emphasis"/>
          <w:highlight w:val="cyan"/>
        </w:rPr>
        <w:t>The economy, as all know, has been central to China’s rise</w:t>
      </w:r>
      <w:r w:rsidRPr="00F10BB3">
        <w:rPr>
          <w:sz w:val="16"/>
          <w:szCs w:val="16"/>
        </w:rPr>
        <w:t xml:space="preserve">. After all, it allowed </w:t>
      </w:r>
      <w:r w:rsidRPr="00F10BB3">
        <w:rPr>
          <w:u w:val="single"/>
        </w:rPr>
        <w:t>telecom entrepreneur Wang Jing</w:t>
      </w:r>
      <w:r w:rsidRPr="00F10BB3">
        <w:rPr>
          <w:sz w:val="16"/>
          <w:szCs w:val="16"/>
        </w:rPr>
        <w:t xml:space="preserve"> to announce the building of a canal three times longer than the one in Panama, across Nicaragua. He also planned two deep-water ports, an airport, an artificial lake, a tourist area, a free-trade zone, roads and factories. His closely held vehicle already received an initial 50-year concession from Daniel Ortega’s government and had planned to start construction sometime during the next calendar </w:t>
      </w:r>
      <w:proofErr w:type="gramStart"/>
      <w:r w:rsidRPr="00F10BB3">
        <w:rPr>
          <w:sz w:val="16"/>
          <w:szCs w:val="16"/>
        </w:rPr>
        <w:t>quarter.∂</w:t>
      </w:r>
      <w:proofErr w:type="gramEnd"/>
      <w:r w:rsidRPr="00F10BB3">
        <w:rPr>
          <w:sz w:val="16"/>
          <w:szCs w:val="16"/>
        </w:rPr>
        <w:t xml:space="preserve"> That </w:t>
      </w:r>
      <w:r w:rsidRPr="00F10BB3">
        <w:rPr>
          <w:u w:val="single"/>
        </w:rPr>
        <w:t>grand project</w:t>
      </w:r>
      <w:r w:rsidRPr="00F10BB3">
        <w:rPr>
          <w:sz w:val="16"/>
          <w:szCs w:val="16"/>
        </w:rPr>
        <w:t xml:space="preserve">, however, </w:t>
      </w:r>
      <w:r w:rsidRPr="00F10BB3">
        <w:rPr>
          <w:u w:val="single"/>
        </w:rPr>
        <w:t>is now on hold because China’s stock market crash</w:t>
      </w:r>
      <w:r w:rsidRPr="00F10BB3">
        <w:rPr>
          <w:sz w:val="16"/>
          <w:szCs w:val="16"/>
        </w:rPr>
        <w:t xml:space="preserve">, beginning in mid-June, resulted in the loss of most of Wang’s net worth. Wang may still harbor grand ambitions, but now he has no means to achieve </w:t>
      </w:r>
      <w:proofErr w:type="gramStart"/>
      <w:r w:rsidRPr="00F10BB3">
        <w:rPr>
          <w:sz w:val="16"/>
          <w:szCs w:val="16"/>
        </w:rPr>
        <w:t>them.∂</w:t>
      </w:r>
      <w:proofErr w:type="gramEnd"/>
      <w:r w:rsidRPr="00F10BB3">
        <w:rPr>
          <w:sz w:val="16"/>
          <w:szCs w:val="16"/>
        </w:rPr>
        <w:t xml:space="preserve"> </w:t>
      </w:r>
      <w:r w:rsidRPr="00F10BB3">
        <w:rPr>
          <w:u w:val="single"/>
        </w:rPr>
        <w:t xml:space="preserve">China’s brassy leaders </w:t>
      </w:r>
      <w:r w:rsidRPr="00F10BB3">
        <w:rPr>
          <w:sz w:val="16"/>
          <w:szCs w:val="16"/>
        </w:rPr>
        <w:t xml:space="preserve">also </w:t>
      </w:r>
      <w:r w:rsidRPr="00F10BB3">
        <w:rPr>
          <w:u w:val="single"/>
        </w:rPr>
        <w:t>think big, but soon their dreams will be beyond their grasp as well. In all likelihood, the fate of their plans tomorrow will mirror Wang’s today</w:t>
      </w:r>
      <w:r w:rsidRPr="00F10BB3">
        <w:rPr>
          <w:sz w:val="16"/>
          <w:szCs w:val="16"/>
        </w:rPr>
        <w:t>.</w:t>
      </w:r>
    </w:p>
    <w:p w:rsidR="00BB2F55" w:rsidRPr="00BB2F55" w:rsidRDefault="00BB2F55" w:rsidP="00BB2F55"/>
    <w:p w:rsidR="001B6C24" w:rsidRDefault="001B6C24" w:rsidP="001B6C24">
      <w:pPr>
        <w:pStyle w:val="Heading2"/>
      </w:pPr>
      <w:r>
        <w:t xml:space="preserve">Cyber </w:t>
      </w:r>
      <w:proofErr w:type="spellStart"/>
      <w:r>
        <w:t>Adv</w:t>
      </w:r>
      <w:proofErr w:type="spellEnd"/>
    </w:p>
    <w:p w:rsidR="001B6C24" w:rsidRPr="003722BA" w:rsidRDefault="001B6C24" w:rsidP="001B6C24">
      <w:pPr>
        <w:pStyle w:val="Heading3"/>
      </w:pPr>
      <w:proofErr w:type="spellStart"/>
      <w:r>
        <w:t>cyber attacks</w:t>
      </w:r>
      <w:proofErr w:type="spellEnd"/>
      <w:r>
        <w:t xml:space="preserve"> inev</w:t>
      </w:r>
    </w:p>
    <w:p w:rsidR="001B6C24" w:rsidRPr="004865BA" w:rsidRDefault="004865BA" w:rsidP="004865BA">
      <w:pPr>
        <w:pStyle w:val="Heading4"/>
      </w:pPr>
      <w:r>
        <w:t>Cyber-</w:t>
      </w:r>
      <w:r w:rsidR="001B6C24" w:rsidRPr="004865BA">
        <w:t>attacks inev – china views information as vital</w:t>
      </w:r>
      <w:r>
        <w:t xml:space="preserve"> for it</w:t>
      </w:r>
      <w:r w:rsidR="001B6C24" w:rsidRPr="004865BA">
        <w:t>s national power</w:t>
      </w:r>
    </w:p>
    <w:p w:rsidR="001B6C24" w:rsidRPr="003722BA" w:rsidRDefault="001B6C24" w:rsidP="001B6C24">
      <w:pPr>
        <w:rPr>
          <w:rStyle w:val="Style13ptBold"/>
          <w:b w:val="0"/>
        </w:rPr>
      </w:pPr>
      <w:r>
        <w:rPr>
          <w:rStyle w:val="Style13ptBold"/>
        </w:rPr>
        <w:t>Cheng 16</w:t>
      </w:r>
      <w:r>
        <w:rPr>
          <w:rStyle w:val="Style13ptBold"/>
          <w:b w:val="0"/>
        </w:rPr>
        <w:t xml:space="preserve"> - senior research fellow in The Heritage Foundation’s Asian Studies Center. (Dean, “Here's Why China's Cyber Strategy Should Have America Worried”, The National Interest, May 18, 2016, http://nationalinterest.org/blog/the-buzz/heres-why-chinas-cyber-strategy-should-have-america-worried-16245//dmeth)</w:t>
      </w:r>
    </w:p>
    <w:p w:rsidR="001B6C24" w:rsidRPr="003722BA" w:rsidRDefault="001B6C24" w:rsidP="001B6C24">
      <w:pPr>
        <w:rPr>
          <w:sz w:val="16"/>
        </w:rPr>
      </w:pPr>
      <w:r w:rsidRPr="0080710F">
        <w:rPr>
          <w:rStyle w:val="StyleUnderline"/>
        </w:rPr>
        <w:t>Chinese activities in cyberspace regularly garner a great deal of attention</w:t>
      </w:r>
      <w:r w:rsidRPr="003722BA">
        <w:rPr>
          <w:sz w:val="16"/>
        </w:rPr>
        <w:t xml:space="preserve">. Chinese hackers have been accused of stealing millions of records from U.S. government databases, such as the Office of Personnel Management, as well as various corporations. But too often, the focus is on the individual attack, rather than understanding the larger context. This leaves us playing whack-a-mole when trying to deal with Chinese cyber espionage efforts. In fact, </w:t>
      </w:r>
      <w:r w:rsidRPr="004865BA">
        <w:rPr>
          <w:rStyle w:val="StyleUnderline"/>
          <w:highlight w:val="cyan"/>
        </w:rPr>
        <w:t>Chinese leadership sees information</w:t>
      </w:r>
      <w:r w:rsidRPr="004865BA">
        <w:rPr>
          <w:sz w:val="16"/>
          <w:highlight w:val="cyan"/>
        </w:rPr>
        <w:t xml:space="preserve"> </w:t>
      </w:r>
      <w:r w:rsidRPr="004865BA">
        <w:rPr>
          <w:rStyle w:val="Emphasis"/>
          <w:highlight w:val="cyan"/>
        </w:rPr>
        <w:t>as inextricably linked to not only the broader national interest, but also to regime survival</w:t>
      </w:r>
      <w:r w:rsidRPr="0080710F">
        <w:rPr>
          <w:rStyle w:val="Emphasis"/>
        </w:rPr>
        <w:t>.</w:t>
      </w:r>
      <w:r>
        <w:rPr>
          <w:rStyle w:val="Emphasis"/>
        </w:rPr>
        <w:t xml:space="preserve"> </w:t>
      </w:r>
      <w:r w:rsidRPr="003722BA">
        <w:rPr>
          <w:sz w:val="16"/>
        </w:rPr>
        <w:t xml:space="preserve">The </w:t>
      </w:r>
      <w:r w:rsidRPr="0080710F">
        <w:rPr>
          <w:rStyle w:val="StyleUnderline"/>
        </w:rPr>
        <w:t>People’s Republic of China is interested in</w:t>
      </w:r>
      <w:r w:rsidRPr="003722BA">
        <w:rPr>
          <w:sz w:val="16"/>
        </w:rPr>
        <w:t xml:space="preserve"> </w:t>
      </w:r>
      <w:r w:rsidRPr="0080710F">
        <w:rPr>
          <w:rStyle w:val="Emphasis"/>
        </w:rPr>
        <w:t>improving its “comprehensive national power,”</w:t>
      </w:r>
      <w:r w:rsidRPr="003722BA">
        <w:rPr>
          <w:sz w:val="16"/>
        </w:rPr>
        <w:t xml:space="preserve"> the combination of economic, military, political, social, and cultural factors that together reflect national capabilities. </w:t>
      </w:r>
      <w:r w:rsidRPr="0080710F">
        <w:rPr>
          <w:rStyle w:val="StyleUnderline"/>
        </w:rPr>
        <w:t xml:space="preserve">In the information age, </w:t>
      </w:r>
      <w:r w:rsidRPr="006231E0">
        <w:rPr>
          <w:rStyle w:val="Emphasis"/>
          <w:highlight w:val="cyan"/>
        </w:rPr>
        <w:t>information is the vital resource that enables all types of power</w:t>
      </w:r>
      <w:r w:rsidRPr="003722BA">
        <w:rPr>
          <w:sz w:val="16"/>
        </w:rPr>
        <w:t xml:space="preserve">. At the same time, however, </w:t>
      </w:r>
      <w:r w:rsidRPr="0080710F">
        <w:rPr>
          <w:rStyle w:val="StyleUnderline"/>
        </w:rPr>
        <w:t xml:space="preserve">the free flow of information constitutes a dire potential threat to Chinese Communist Party rule. </w:t>
      </w:r>
      <w:r w:rsidRPr="006231E0">
        <w:rPr>
          <w:rStyle w:val="StyleUnderline"/>
          <w:highlight w:val="cyan"/>
        </w:rPr>
        <w:t>China has emplaced the “Great Firewall of China” and deployed an army of censors</w:t>
      </w:r>
      <w:r w:rsidRPr="0080710F">
        <w:rPr>
          <w:rStyle w:val="StyleUnderline"/>
        </w:rPr>
        <w:t xml:space="preserve"> numbering in the tens, or even hundreds of thousands</w:t>
      </w:r>
      <w:r w:rsidRPr="003722BA">
        <w:rPr>
          <w:sz w:val="16"/>
        </w:rPr>
        <w:t xml:space="preserve">, to </w:t>
      </w:r>
      <w:r w:rsidRPr="0080710F">
        <w:rPr>
          <w:rStyle w:val="StyleUnderline"/>
        </w:rPr>
        <w:t>limit the informational threat to the regime</w:t>
      </w:r>
      <w:r w:rsidRPr="003722BA">
        <w:rPr>
          <w:sz w:val="16"/>
        </w:rPr>
        <w:t xml:space="preserve">. But this is insufficient to allay Beijing’s concerns. Ideally, China must control and influence all information flowing to China, which means shaping and molding the international structures that manage that information flow. China is interested in setting the global norms for cyberspace, but in ways that fundamentally challenge and contradict the free flow of information that the United States has long championed. So, </w:t>
      </w:r>
      <w:r w:rsidRPr="006231E0">
        <w:rPr>
          <w:rStyle w:val="StyleUnderline"/>
          <w:highlight w:val="cyan"/>
        </w:rPr>
        <w:t>Chinese cyber actions should be seen as part of a broader effort to secure the means for China to sustain its growth in power</w:t>
      </w:r>
      <w:r w:rsidRPr="003722BA">
        <w:rPr>
          <w:sz w:val="16"/>
        </w:rPr>
        <w:t xml:space="preserve"> (made more urgent by the slowing of the Chinese economy), while also defending the People’s Republic of China, and especially, the Chinese Communist Party’s rule. The recently announced Chinese military reforms highlight the importance that Chinese leadership now accords information. Among the reforms is the creation of a new service, the PLA Strategic Support Force. This innocuously named entity is, in fact, China’s information warfare forces, now grouped into a single service. The PLA Strategic Support Force reportedly has responsibility for China’s space forces, electronic warfare forces, and network warfare forces. As a careful student of America’s wars, from Operation Desert Shield/Desert Storm against Iraq to Operation Inherent Resolve against the Islamic State, </w:t>
      </w:r>
      <w:r w:rsidRPr="003722BA">
        <w:rPr>
          <w:rStyle w:val="StyleUnderline"/>
        </w:rPr>
        <w:t>China knows how much the American military depends on easy access to information to fight its wars.</w:t>
      </w:r>
      <w:r>
        <w:rPr>
          <w:rStyle w:val="StyleUnderline"/>
        </w:rPr>
        <w:t xml:space="preserve"> </w:t>
      </w:r>
      <w:r w:rsidRPr="003722BA">
        <w:rPr>
          <w:sz w:val="16"/>
        </w:rPr>
        <w:t xml:space="preserve">Given the importance accorded information in China’s own conceptions of future wars (termed “local wars under </w:t>
      </w:r>
      <w:proofErr w:type="spellStart"/>
      <w:r w:rsidRPr="003722BA">
        <w:rPr>
          <w:sz w:val="16"/>
        </w:rPr>
        <w:t>informationized</w:t>
      </w:r>
      <w:proofErr w:type="spellEnd"/>
      <w:r w:rsidRPr="003722BA">
        <w:rPr>
          <w:sz w:val="16"/>
        </w:rPr>
        <w:t xml:space="preserve"> conditions”), the PLA Strategic Support Force is sure to have a central role in any future conflict, targeting an adversary’s space systems, electronic systems, and computer networks and information systems.</w:t>
      </w:r>
    </w:p>
    <w:p w:rsidR="001B6C24" w:rsidRDefault="001B6C24" w:rsidP="001B6C24"/>
    <w:p w:rsidR="001B6C24" w:rsidRDefault="001B6C24" w:rsidP="001B6C24">
      <w:pPr>
        <w:pStyle w:val="Heading3"/>
      </w:pPr>
      <w:r>
        <w:t>Cyber threat exaggerated</w:t>
      </w:r>
    </w:p>
    <w:p w:rsidR="001B6C24" w:rsidRDefault="001B6C24" w:rsidP="001B6C24">
      <w:pPr>
        <w:pStyle w:val="Heading4"/>
      </w:pPr>
      <w:r>
        <w:t xml:space="preserve">China cyber threat exaggerated </w:t>
      </w:r>
    </w:p>
    <w:p w:rsidR="001B6C24" w:rsidRPr="002E63E4" w:rsidRDefault="001B6C24" w:rsidP="001B6C24">
      <w:pPr>
        <w:rPr>
          <w:sz w:val="16"/>
        </w:rPr>
      </w:pPr>
      <w:r>
        <w:rPr>
          <w:b/>
        </w:rPr>
        <w:t>Lindsay ’15</w:t>
      </w:r>
      <w:r>
        <w:t xml:space="preserve"> </w:t>
      </w:r>
      <w:r w:rsidRPr="002E63E4">
        <w:rPr>
          <w:sz w:val="16"/>
        </w:rPr>
        <w:t xml:space="preserve">--- Assistant Professor at the University of Toronto </w:t>
      </w:r>
      <w:proofErr w:type="spellStart"/>
      <w:r w:rsidRPr="002E63E4">
        <w:rPr>
          <w:sz w:val="16"/>
        </w:rPr>
        <w:t>Munk</w:t>
      </w:r>
      <w:proofErr w:type="spellEnd"/>
      <w:r w:rsidRPr="002E63E4">
        <w:rPr>
          <w:sz w:val="16"/>
        </w:rPr>
        <w:t xml:space="preserve"> School [Jon R, “Exaggerating the Chinese Cyber Threat,” </w:t>
      </w:r>
      <w:proofErr w:type="spellStart"/>
      <w:r w:rsidRPr="002E63E4">
        <w:rPr>
          <w:sz w:val="16"/>
        </w:rPr>
        <w:t>Belfer</w:t>
      </w:r>
      <w:proofErr w:type="spellEnd"/>
      <w:r w:rsidRPr="002E63E4">
        <w:rPr>
          <w:sz w:val="16"/>
        </w:rPr>
        <w:t xml:space="preserve"> Center, May 2015, http://belfercenter.ksg.harvard.edu/publication/25321/exaggerating_the_chinese_cyber_threat.html]//Mnush</w:t>
      </w:r>
    </w:p>
    <w:p w:rsidR="001B6C24" w:rsidRPr="002E63E4" w:rsidRDefault="001B6C24" w:rsidP="001B6C24">
      <w:pPr>
        <w:rPr>
          <w:sz w:val="16"/>
        </w:rPr>
      </w:pPr>
      <w:r w:rsidRPr="002E63E4">
        <w:rPr>
          <w:sz w:val="16"/>
        </w:rPr>
        <w:t>INFLATED THREATS AND GROWING MISTRUST</w:t>
      </w:r>
    </w:p>
    <w:p w:rsidR="001B6C24" w:rsidRDefault="001B6C24" w:rsidP="001B6C24">
      <w:r w:rsidRPr="00EB23D2">
        <w:rPr>
          <w:rStyle w:val="StyleUnderline"/>
          <w:highlight w:val="cyan"/>
        </w:rPr>
        <w:t xml:space="preserve">Policymakers in the United States often </w:t>
      </w:r>
      <w:r w:rsidRPr="00EB23D2">
        <w:rPr>
          <w:rStyle w:val="Emphasis"/>
          <w:highlight w:val="cyan"/>
        </w:rPr>
        <w:t>portray China as posing a serious cybersecurity threat</w:t>
      </w:r>
      <w:r w:rsidRPr="00EB23D2">
        <w:rPr>
          <w:rStyle w:val="StyleUnderline"/>
          <w:highlight w:val="cyan"/>
        </w:rPr>
        <w:t>.</w:t>
      </w:r>
      <w:r w:rsidRPr="002E63E4">
        <w:rPr>
          <w:sz w:val="16"/>
        </w:rPr>
        <w:t xml:space="preserve"> In 2013 U.S. National Security Adviser Tom </w:t>
      </w:r>
      <w:proofErr w:type="spellStart"/>
      <w:r w:rsidRPr="002E63E4">
        <w:rPr>
          <w:sz w:val="16"/>
        </w:rPr>
        <w:t>Donilon</w:t>
      </w:r>
      <w:proofErr w:type="spellEnd"/>
      <w:r w:rsidRPr="002E63E4">
        <w:rPr>
          <w:sz w:val="16"/>
        </w:rPr>
        <w:t xml:space="preserve"> stated that Chinese cyber intrusions not only endanger national security but also threaten U.S. firms with the loss of competitive advantage. One U.S. member of Congress has asserted that China has "laced the U.S. infrastructure with logic bombs." Chinese critics, meanwhile, denounce Western allegations of Chinese espionage and decry National Security Agency (NSA) activities revealed by Edward Snowden. The People's Daily newspaper has described the United States as "a thief crying 'stop thief.'" Chinese commentators increasingly call for the exclusion of U.S. internet firms from the Chinese market, citing concerns about collusion with the NSA, and argue that the institutions of internet governance give the United States an unfair advantage.</w:t>
      </w:r>
      <w:r w:rsidR="006231E0">
        <w:rPr>
          <w:sz w:val="16"/>
        </w:rPr>
        <w:t xml:space="preserve"> </w:t>
      </w:r>
      <w:r w:rsidRPr="004871D9">
        <w:rPr>
          <w:rStyle w:val="StyleUnderline"/>
        </w:rPr>
        <w:t xml:space="preserve">The rhetorical spiral of mistrust in the Sino-American relationship threatens to undermine the mutual benefits of the information revolution. </w:t>
      </w:r>
      <w:r w:rsidRPr="00EB23D2">
        <w:rPr>
          <w:rStyle w:val="StyleUnderline"/>
          <w:highlight w:val="cyan"/>
        </w:rPr>
        <w:t>Fears about the paralysis of the U</w:t>
      </w:r>
      <w:r w:rsidRPr="004871D9">
        <w:rPr>
          <w:rStyle w:val="StyleUnderline"/>
        </w:rPr>
        <w:t xml:space="preserve">nited </w:t>
      </w:r>
      <w:r w:rsidRPr="00EB23D2">
        <w:rPr>
          <w:rStyle w:val="StyleUnderline"/>
          <w:highlight w:val="cyan"/>
        </w:rPr>
        <w:t>S</w:t>
      </w:r>
      <w:r w:rsidRPr="004871D9">
        <w:rPr>
          <w:rStyle w:val="StyleUnderline"/>
        </w:rPr>
        <w:t xml:space="preserve">tates' </w:t>
      </w:r>
      <w:r w:rsidRPr="00EB23D2">
        <w:rPr>
          <w:rStyle w:val="StyleUnderline"/>
          <w:highlight w:val="cyan"/>
        </w:rPr>
        <w:t xml:space="preserve">digital infrastructure or the hemorrhage of its competitive advantage are </w:t>
      </w:r>
      <w:r w:rsidRPr="00EB23D2">
        <w:rPr>
          <w:rStyle w:val="Emphasis"/>
          <w:highlight w:val="cyan"/>
        </w:rPr>
        <w:t>exaggerated</w:t>
      </w:r>
      <w:r w:rsidRPr="004871D9">
        <w:rPr>
          <w:rStyle w:val="StyleUnderline"/>
        </w:rPr>
        <w:t>.</w:t>
      </w:r>
      <w:r w:rsidRPr="002E63E4">
        <w:rPr>
          <w:sz w:val="16"/>
        </w:rPr>
        <w:t xml:space="preserve"> Chinese </w:t>
      </w:r>
      <w:r w:rsidRPr="00EF723B">
        <w:rPr>
          <w:rStyle w:val="StyleUnderline"/>
        </w:rPr>
        <w:t xml:space="preserve">cyber operators face underappreciated organizational challenges, including information overload and bureaucratic compartmentalization, which hinder the </w:t>
      </w:r>
      <w:proofErr w:type="spellStart"/>
      <w:r w:rsidRPr="00EF723B">
        <w:rPr>
          <w:rStyle w:val="StyleUnderline"/>
        </w:rPr>
        <w:t>weaponization</w:t>
      </w:r>
      <w:proofErr w:type="spellEnd"/>
      <w:r w:rsidRPr="00EF723B">
        <w:rPr>
          <w:rStyle w:val="StyleUnderline"/>
        </w:rPr>
        <w:t xml:space="preserve"> of cyberspace or absorption of stolen intellectual property. More important, both the United States and China have strong incentives to moderate the intensity of their cyber exploitation to preserve profitable interconnections and avoid costly punishment. </w:t>
      </w:r>
      <w:r w:rsidRPr="00EB23D2">
        <w:rPr>
          <w:rStyle w:val="StyleUnderline"/>
          <w:highlight w:val="cyan"/>
        </w:rPr>
        <w:t>The policy backlash against U.S. firms and liberal internet governance by China</w:t>
      </w:r>
      <w:r w:rsidRPr="00EF723B">
        <w:rPr>
          <w:rStyle w:val="StyleUnderline"/>
        </w:rPr>
        <w:t xml:space="preserve"> and others </w:t>
      </w:r>
      <w:r w:rsidRPr="00EB23D2">
        <w:rPr>
          <w:rStyle w:val="StyleUnderline"/>
          <w:highlight w:val="cyan"/>
        </w:rPr>
        <w:t>is</w:t>
      </w:r>
      <w:r w:rsidRPr="00EF723B">
        <w:rPr>
          <w:rStyle w:val="StyleUnderline"/>
        </w:rPr>
        <w:t xml:space="preserve"> ultimately </w:t>
      </w:r>
      <w:r w:rsidRPr="00EB23D2">
        <w:rPr>
          <w:rStyle w:val="StyleUnderline"/>
          <w:highlight w:val="cyan"/>
        </w:rPr>
        <w:t>more worrisome for U.S. competitiveness than espionage</w:t>
      </w:r>
      <w:r w:rsidRPr="00EF723B">
        <w:rPr>
          <w:rStyle w:val="StyleUnderline"/>
        </w:rPr>
        <w:t>; ironically, it is also counterproductive for Chinese growth.</w:t>
      </w:r>
      <w:r w:rsidR="006231E0">
        <w:rPr>
          <w:rStyle w:val="StyleUnderline"/>
        </w:rPr>
        <w:t xml:space="preserve"> </w:t>
      </w:r>
      <w:r w:rsidRPr="002E63E4">
        <w:rPr>
          <w:sz w:val="16"/>
        </w:rPr>
        <w:t xml:space="preserve">The United States is unlikely to experience either a so-called digital Pearl Harbor through cyber warfare or death by a thousand cuts through industrial espionage. There is, however, some danger of crisis miscalculation when states field </w:t>
      </w:r>
      <w:proofErr w:type="spellStart"/>
      <w:r w:rsidRPr="002E63E4">
        <w:rPr>
          <w:sz w:val="16"/>
        </w:rPr>
        <w:t>cyberweapons</w:t>
      </w:r>
      <w:proofErr w:type="spellEnd"/>
      <w:r w:rsidRPr="002E63E4">
        <w:rPr>
          <w:sz w:val="16"/>
        </w:rPr>
        <w:t xml:space="preserve">. The secrecy of </w:t>
      </w:r>
      <w:proofErr w:type="spellStart"/>
      <w:r w:rsidRPr="002E63E4">
        <w:rPr>
          <w:sz w:val="16"/>
        </w:rPr>
        <w:t>cyberweapons</w:t>
      </w:r>
      <w:proofErr w:type="spellEnd"/>
      <w:r w:rsidRPr="002E63E4">
        <w:rPr>
          <w:sz w:val="16"/>
        </w:rPr>
        <w:t xml:space="preserve">' capabilities and the uncertainties about their effects and collateral damage are as likely to confuse friendly militaries as they are </w:t>
      </w:r>
      <w:proofErr w:type="spellStart"/>
      <w:r w:rsidRPr="002E63E4">
        <w:rPr>
          <w:sz w:val="16"/>
        </w:rPr>
        <w:t>to</w:t>
      </w:r>
      <w:proofErr w:type="spellEnd"/>
      <w:r w:rsidRPr="002E63E4">
        <w:rPr>
          <w:sz w:val="16"/>
        </w:rPr>
        <w:t xml:space="preserve"> muddy signals to an adversary. Unsuccessful preemptive cyberattacks could reveal hostile intent and thereby encourage retaliation with more traditional (and reliable) weapons. Conversely, preemptive escalation spurred by fears of cyberattack could encourage the target to use its </w:t>
      </w:r>
      <w:proofErr w:type="spellStart"/>
      <w:r w:rsidRPr="002E63E4">
        <w:rPr>
          <w:sz w:val="16"/>
        </w:rPr>
        <w:t>cyberweapons</w:t>
      </w:r>
      <w:proofErr w:type="spellEnd"/>
      <w:r w:rsidRPr="002E63E4">
        <w:rPr>
          <w:sz w:val="16"/>
        </w:rPr>
        <w:t xml:space="preserve"> before it loses the opportunity to do so. Bilateral dialogue is essential for reducing the risks of misperception between the United States and China in the event of a crisis.</w:t>
      </w:r>
      <w:r w:rsidR="006231E0">
        <w:rPr>
          <w:sz w:val="16"/>
        </w:rPr>
        <w:t xml:space="preserve"> </w:t>
      </w:r>
      <w:r w:rsidRPr="002E63E4">
        <w:rPr>
          <w:sz w:val="16"/>
        </w:rPr>
        <w:t>THE U.S. ADVANTAGE</w:t>
      </w:r>
      <w:r w:rsidR="006231E0">
        <w:rPr>
          <w:sz w:val="16"/>
        </w:rPr>
        <w:t xml:space="preserve"> </w:t>
      </w:r>
      <w:r w:rsidRPr="002E63E4">
        <w:rPr>
          <w:sz w:val="16"/>
        </w:rPr>
        <w:t xml:space="preserve">The secrecy regarding the </w:t>
      </w:r>
      <w:r w:rsidRPr="00EF723B">
        <w:rPr>
          <w:rStyle w:val="StyleUnderline"/>
        </w:rPr>
        <w:t>cyber capabilities and activities of the United States and China creates difficulty in estimating the relative balance of cyber power across the Pacific. Nevertheless, the United States appears to be gaining an increasing advantage.</w:t>
      </w:r>
      <w:r w:rsidRPr="002E63E4">
        <w:rPr>
          <w:sz w:val="16"/>
        </w:rPr>
        <w:t xml:space="preserve"> For every type of purported Chinese cyber threat, there are also serious Chinese vulnerabilities and growing Western strengths.</w:t>
      </w:r>
      <w:r w:rsidR="006231E0">
        <w:rPr>
          <w:sz w:val="16"/>
        </w:rPr>
        <w:t xml:space="preserve"> </w:t>
      </w:r>
      <w:r w:rsidRPr="002E63E4">
        <w:rPr>
          <w:sz w:val="16"/>
        </w:rPr>
        <w:t>Much of the international cyber insecurity that China generates reflects internal security concerns. China exploits foreign media and digital infrastructure to target political dissidents and minority populations. The use of national censorship architecture (the Great Firewall of China) to redirect inbound internet traffic to attack sites such as GreatFire.org and GitHub in March 2015 is just the latest example of this worrisome trend. Yet prioritizing political information control over technical cyber defense also damages China's own cybersecurity. Lax law enforcement and poor cyber defenses leave the country vulnerable to both cybercriminals and foreign spies. The fragmented and notoriously competitive nature of the Communist Party state further complicates coordination across military, police, and regulatory entities.</w:t>
      </w:r>
      <w:r w:rsidR="006231E0">
        <w:rPr>
          <w:sz w:val="16"/>
        </w:rPr>
        <w:t xml:space="preserve"> </w:t>
      </w:r>
      <w:r w:rsidRPr="002E63E4">
        <w:rPr>
          <w:sz w:val="16"/>
        </w:rPr>
        <w:t xml:space="preserve">There is </w:t>
      </w:r>
      <w:r w:rsidRPr="00EB23D2">
        <w:rPr>
          <w:rStyle w:val="StyleUnderline"/>
          <w:highlight w:val="cyan"/>
        </w:rPr>
        <w:t>strong evidence that China continues to engage in aggressive cyber espionage campaigns against Western interests</w:t>
      </w:r>
      <w:r w:rsidRPr="00EF723B">
        <w:rPr>
          <w:rStyle w:val="StyleUnderline"/>
        </w:rPr>
        <w:t>. Yet it struggles to convert even legitimately obtained foreign data into competitive advantage, let alone make sense of petabytes of stolen data.</w:t>
      </w:r>
      <w:r w:rsidRPr="002E63E4">
        <w:rPr>
          <w:sz w:val="16"/>
        </w:rPr>
        <w:t xml:space="preserve"> </w:t>
      </w:r>
      <w:r w:rsidRPr="00EF723B">
        <w:rPr>
          <w:rStyle w:val="StyleUnderline"/>
        </w:rPr>
        <w:t>Absorption</w:t>
      </w:r>
      <w:r w:rsidRPr="002E63E4">
        <w:rPr>
          <w:sz w:val="16"/>
        </w:rPr>
        <w:t xml:space="preserve"> is </w:t>
      </w:r>
      <w:r w:rsidRPr="00EF723B">
        <w:rPr>
          <w:rStyle w:val="StyleUnderline"/>
        </w:rPr>
        <w:t>especially challenging</w:t>
      </w:r>
      <w:r w:rsidRPr="002E63E4">
        <w:rPr>
          <w:sz w:val="16"/>
        </w:rPr>
        <w:t xml:space="preserve"> at the most sophisticated end of the value chain (e.g., advanced fighter aircraft), which is dominated by the United States. At the same time, the United States conducts its own cyber espionage against </w:t>
      </w:r>
      <w:proofErr w:type="gramStart"/>
      <w:r w:rsidRPr="002E63E4">
        <w:rPr>
          <w:sz w:val="16"/>
        </w:rPr>
        <w:t>China ,</w:t>
      </w:r>
      <w:proofErr w:type="gramEnd"/>
      <w:r w:rsidRPr="002E63E4">
        <w:rPr>
          <w:sz w:val="16"/>
        </w:rPr>
        <w:t xml:space="preserve"> as the Edward Snowden leaks dramatized, which can indirectly aid U.S. firms (e.g., in government trade negotiations). China's uneven industrial development, fragmented cyber defenses, erratic cyber tradecraft, and the market dominance of U.S. technology firms provide considerable advantages to the United States.</w:t>
      </w:r>
      <w:r w:rsidR="006231E0">
        <w:rPr>
          <w:sz w:val="16"/>
        </w:rPr>
        <w:t xml:space="preserve"> </w:t>
      </w:r>
      <w:r w:rsidRPr="00EF723B">
        <w:rPr>
          <w:rStyle w:val="StyleUnderline"/>
        </w:rPr>
        <w:t xml:space="preserve">Despite high levels of Chinese political harassment and espionage, </w:t>
      </w:r>
      <w:r w:rsidRPr="00EB23D2">
        <w:rPr>
          <w:rStyle w:val="StyleUnderline"/>
          <w:highlight w:val="cyan"/>
        </w:rPr>
        <w:t>there is little evidence of skill or subtlety in China's military cyber operations</w:t>
      </w:r>
      <w:r w:rsidRPr="00EF723B">
        <w:rPr>
          <w:rStyle w:val="StyleUnderline"/>
        </w:rPr>
        <w:t xml:space="preserve">. </w:t>
      </w:r>
      <w:r w:rsidRPr="002E63E4">
        <w:rPr>
          <w:sz w:val="16"/>
        </w:rPr>
        <w:t>Although Chinese strategists describe cyberspace as a highly asymmetric and decisive domain of warfare, China's military cyber capacity does not live up to its doctrinal aspirations. A disruptive attack on physical infrastructure requires careful testing, painstaking planning, and sophisticated intelligence. Even experienced U.S. cyber operators struggle with these challenges. By contrast, the Chinese military is rigidly hierarchical and has no wartime experience with complex information systems. Further, China's pursuit of military "</w:t>
      </w:r>
      <w:proofErr w:type="spellStart"/>
      <w:r w:rsidRPr="002E63E4">
        <w:rPr>
          <w:sz w:val="16"/>
        </w:rPr>
        <w:t>informatization</w:t>
      </w:r>
      <w:proofErr w:type="spellEnd"/>
      <w:r w:rsidRPr="002E63E4">
        <w:rPr>
          <w:sz w:val="16"/>
        </w:rPr>
        <w:t>" (i.e., emulation of the U.S. network-centric style of operations) increases its dependence on vulnerable networks and exposure to foreign cyberattack.</w:t>
      </w:r>
      <w:r w:rsidR="006231E0">
        <w:rPr>
          <w:sz w:val="16"/>
        </w:rPr>
        <w:t xml:space="preserve"> </w:t>
      </w:r>
      <w:r w:rsidRPr="002E63E4">
        <w:rPr>
          <w:sz w:val="16"/>
        </w:rPr>
        <w:t>To be sure, China engages in aggressive cyber campaigns, especially against nongovernmental organizations and firms less equipped to defend themselves than government entities. These activities, however, do not constitute major military threats against the United States, and they do nothing to defend China from the considerable intelligence and military advantages of the United States.</w:t>
      </w:r>
      <w:r w:rsidR="006231E0">
        <w:rPr>
          <w:sz w:val="16"/>
        </w:rPr>
        <w:t xml:space="preserve"> </w:t>
      </w:r>
      <w:r w:rsidRPr="002E63E4">
        <w:rPr>
          <w:sz w:val="16"/>
        </w:rPr>
        <w:t>PROTECTION OF INTERNET GOVERNANCE</w:t>
      </w:r>
      <w:r w:rsidR="006231E0">
        <w:rPr>
          <w:sz w:val="16"/>
        </w:rPr>
        <w:t xml:space="preserve"> </w:t>
      </w:r>
      <w:r w:rsidRPr="00EF723B">
        <w:rPr>
          <w:rStyle w:val="StyleUnderline"/>
        </w:rPr>
        <w:t>Outmatched by the West in direct cyber confrontation yet eager to maintain the global connectivity supporting economic growth, China (together with Russia and other members of the Shanghai Cooperation Organization) advocates for internet governance reform</w:t>
      </w:r>
      <w:r w:rsidRPr="002E63E4">
        <w:rPr>
          <w:sz w:val="16"/>
        </w:rPr>
        <w:t xml:space="preserve">. These changes, predicated on so-called internet sovereignty, would replace the current </w:t>
      </w:r>
      <w:proofErr w:type="spellStart"/>
      <w:r w:rsidRPr="002E63E4">
        <w:rPr>
          <w:sz w:val="16"/>
        </w:rPr>
        <w:t>multistakeholder</w:t>
      </w:r>
      <w:proofErr w:type="spellEnd"/>
      <w:r w:rsidRPr="002E63E4">
        <w:rPr>
          <w:sz w:val="16"/>
        </w:rPr>
        <w:t xml:space="preserve"> system and its liberal norms of internet openness with a formal international regulator, such as the United Nations' International Telecommunication Union, and strong norms of noninterference with sovereign networks.</w:t>
      </w:r>
      <w:r w:rsidR="006231E0">
        <w:rPr>
          <w:sz w:val="16"/>
        </w:rPr>
        <w:t xml:space="preserve"> </w:t>
      </w:r>
      <w:r w:rsidRPr="002E63E4">
        <w:rPr>
          <w:sz w:val="16"/>
        </w:rPr>
        <w:t>Chinese complaints of U.S. internet hegemony are not completely unfounded: the internet reinforces U.S. dominance, but it does so through a light regulatory touch that relies on the self-interest of stakeholders—academic scientists, commercial engineers, government representatives, and civil society organizations. The internet expands in a self-organized fashion because adopters have incentives to pursue increasing returns to interconnection. The profit-driven expansion of networks and markets through more reliable and voluminous transactions and more innovative products (e.g., cloud services, mobile computing, and embedded computing) tends to reinforce the economic competitiveness of the United States and its leading information technology firms.</w:t>
      </w:r>
      <w:r w:rsidR="006231E0">
        <w:rPr>
          <w:sz w:val="16"/>
        </w:rPr>
        <w:t xml:space="preserve"> </w:t>
      </w:r>
      <w:r w:rsidRPr="00EB23D2">
        <w:rPr>
          <w:rStyle w:val="StyleUnderline"/>
          <w:highlight w:val="cyan"/>
        </w:rPr>
        <w:t xml:space="preserve">Many Western observers fear that cyber reform based on the principle of internet sovereignty might legitimize authoritarian control and undermine the cosmopolitan promise of the </w:t>
      </w:r>
      <w:proofErr w:type="spellStart"/>
      <w:r w:rsidRPr="00EB23D2">
        <w:rPr>
          <w:rStyle w:val="StyleUnderline"/>
          <w:highlight w:val="cyan"/>
        </w:rPr>
        <w:t>multistakeholder</w:t>
      </w:r>
      <w:proofErr w:type="spellEnd"/>
      <w:r w:rsidRPr="00EB23D2">
        <w:rPr>
          <w:rStyle w:val="StyleUnderline"/>
          <w:highlight w:val="cyan"/>
        </w:rPr>
        <w:t xml:space="preserve"> system</w:t>
      </w:r>
      <w:r w:rsidRPr="00EF723B">
        <w:rPr>
          <w:rStyle w:val="StyleUnderline"/>
        </w:rPr>
        <w:t>. China</w:t>
      </w:r>
      <w:r w:rsidRPr="002E63E4">
        <w:rPr>
          <w:sz w:val="16"/>
        </w:rPr>
        <w:t xml:space="preserve">, however, </w:t>
      </w:r>
      <w:r w:rsidRPr="00EF723B">
        <w:rPr>
          <w:rStyle w:val="StyleUnderline"/>
        </w:rPr>
        <w:t>benefits too much from the current system to pose a credible alternative</w:t>
      </w:r>
      <w:r w:rsidRPr="002E63E4">
        <w:rPr>
          <w:sz w:val="16"/>
        </w:rPr>
        <w:t>. Tussles around internet governance are more likely to result in minor change at the margins of the existing system, not a major reorganization that shifts technical protocols and operational regulation to the United Nations. Yet this is not a foregone conclusion, as China moves to exclude U.S. firms such as IBM, Oracle, EMC, and Microsoft from its domestic markets and attempts to persuade other states to support governance reforms at odds with U.S. values and interests.</w:t>
      </w:r>
      <w:r w:rsidR="006231E0">
        <w:rPr>
          <w:sz w:val="16"/>
        </w:rPr>
        <w:t xml:space="preserve"> </w:t>
      </w:r>
    </w:p>
    <w:p w:rsidR="001B6C24" w:rsidRDefault="001B6C24" w:rsidP="001B6C24"/>
    <w:p w:rsidR="004E6CA7" w:rsidRDefault="004E6CA7" w:rsidP="004E6CA7">
      <w:pPr>
        <w:pStyle w:val="Heading3"/>
      </w:pPr>
      <w:r>
        <w:t>no attacks now</w:t>
      </w:r>
    </w:p>
    <w:p w:rsidR="004E6CA7" w:rsidRDefault="004E6CA7" w:rsidP="004E6CA7">
      <w:pPr>
        <w:pStyle w:val="Heading4"/>
      </w:pPr>
      <w:r>
        <w:t>Cyberattacks decreasing now – Xi is applying pressure</w:t>
      </w:r>
    </w:p>
    <w:p w:rsidR="004E6CA7" w:rsidRPr="00815E65" w:rsidRDefault="004E6CA7" w:rsidP="004E6CA7">
      <w:pPr>
        <w:rPr>
          <w:rStyle w:val="Style13ptBold"/>
          <w:b w:val="0"/>
        </w:rPr>
      </w:pPr>
      <w:r w:rsidRPr="00815E65">
        <w:rPr>
          <w:rStyle w:val="Style13ptBold"/>
        </w:rPr>
        <w:t>Sanger 16</w:t>
      </w:r>
      <w:r w:rsidRPr="00815E65">
        <w:rPr>
          <w:rStyle w:val="Style13ptBold"/>
          <w:b w:val="0"/>
        </w:rPr>
        <w:t xml:space="preserve"> - Washington correspondent of The New York Times, twice was a member of Times reporting teams that won the Pulitzer Prize (David, “Chinese Curb Cyberattacks on U.S. Interests, Report Finds”, The New York Times, June 20, 2016, http://www.nytimes.com/2016/06/21/us/politics/china-us-cyber-spying.html//dmeth)</w:t>
      </w:r>
    </w:p>
    <w:p w:rsidR="004E6CA7" w:rsidRDefault="004E6CA7" w:rsidP="004E6CA7">
      <w:pPr>
        <w:rPr>
          <w:sz w:val="16"/>
        </w:rPr>
      </w:pPr>
      <w:r w:rsidRPr="00AF6FE3">
        <w:rPr>
          <w:sz w:val="16"/>
        </w:rPr>
        <w:t xml:space="preserve">WASHINGTON — </w:t>
      </w:r>
      <w:r w:rsidRPr="00AF6FE3">
        <w:rPr>
          <w:rStyle w:val="StyleUnderline"/>
        </w:rPr>
        <w:t>Nine months after President Obama and President Xi Jinping of China agreed to a</w:t>
      </w:r>
      <w:r w:rsidRPr="00AF6FE3">
        <w:rPr>
          <w:sz w:val="16"/>
        </w:rPr>
        <w:t xml:space="preserve"> broad </w:t>
      </w:r>
      <w:r w:rsidRPr="00AF6FE3">
        <w:rPr>
          <w:rStyle w:val="StyleUnderline"/>
        </w:rPr>
        <w:t>crackdown on cyberespionage</w:t>
      </w:r>
      <w:r w:rsidRPr="00AF6FE3">
        <w:rPr>
          <w:sz w:val="16"/>
        </w:rPr>
        <w:t xml:space="preserve"> aimed at curbing the theft of intellectual property, </w:t>
      </w:r>
      <w:r w:rsidRPr="00AF6FE3">
        <w:rPr>
          <w:rStyle w:val="Emphasis"/>
        </w:rPr>
        <w:t>t</w:t>
      </w:r>
      <w:r w:rsidRPr="00EB23D2">
        <w:rPr>
          <w:rStyle w:val="Emphasis"/>
          <w:highlight w:val="cyan"/>
        </w:rPr>
        <w:t>he first detailed study of Chinese hacking has found a sharp drop-off in almost daily raids</w:t>
      </w:r>
      <w:r w:rsidRPr="00EB23D2">
        <w:rPr>
          <w:sz w:val="16"/>
          <w:highlight w:val="cyan"/>
        </w:rPr>
        <w:t xml:space="preserve"> </w:t>
      </w:r>
      <w:r w:rsidRPr="00EB23D2">
        <w:rPr>
          <w:rStyle w:val="Emphasis"/>
          <w:highlight w:val="cyan"/>
        </w:rPr>
        <w:t>on Silicon Valley firms, military contractors and other commercial targets</w:t>
      </w:r>
      <w:r w:rsidRPr="00AF6FE3">
        <w:rPr>
          <w:rStyle w:val="Emphasis"/>
        </w:rPr>
        <w:t>.</w:t>
      </w:r>
      <w:r>
        <w:rPr>
          <w:rStyle w:val="Emphasis"/>
        </w:rPr>
        <w:t xml:space="preserve"> </w:t>
      </w:r>
      <w:r w:rsidRPr="00AF6FE3">
        <w:rPr>
          <w:sz w:val="16"/>
        </w:rPr>
        <w:t xml:space="preserve">But the study, conducted by the </w:t>
      </w:r>
      <w:proofErr w:type="spellStart"/>
      <w:r w:rsidRPr="00AF6FE3">
        <w:rPr>
          <w:sz w:val="16"/>
        </w:rPr>
        <w:t>iSight</w:t>
      </w:r>
      <w:proofErr w:type="spellEnd"/>
      <w:r w:rsidRPr="00AF6FE3">
        <w:rPr>
          <w:sz w:val="16"/>
        </w:rPr>
        <w:t xml:space="preserve"> intelligence unit of FireEye, a </w:t>
      </w:r>
      <w:r w:rsidRPr="00AF6FE3">
        <w:rPr>
          <w:rStyle w:val="Emphasis"/>
        </w:rPr>
        <w:t>company</w:t>
      </w:r>
      <w:r w:rsidRPr="00AF6FE3">
        <w:rPr>
          <w:sz w:val="16"/>
        </w:rPr>
        <w:t xml:space="preserve"> that manages large network breaches, also concluded that the drop-off began a year before Mr. Obama and Mr. Xi announced their accord in the White House Rose Garden. In a conclusion that is largely echoed by American intelligence officials, </w:t>
      </w:r>
      <w:r w:rsidRPr="00AF6FE3">
        <w:rPr>
          <w:rStyle w:val="Emphasis"/>
        </w:rPr>
        <w:t xml:space="preserve">the study said the change is part of Mr. Xi’s broad effort to bring the Chinese military, </w:t>
      </w:r>
      <w:r w:rsidRPr="00AF6FE3">
        <w:rPr>
          <w:sz w:val="16"/>
        </w:rPr>
        <w:t xml:space="preserve">which is considered one of the main sponsors of the attacks, </w:t>
      </w:r>
      <w:r w:rsidRPr="00AF6FE3">
        <w:rPr>
          <w:rStyle w:val="Emphasis"/>
        </w:rPr>
        <w:t>further under his control.</w:t>
      </w:r>
      <w:r>
        <w:rPr>
          <w:rStyle w:val="Emphasis"/>
        </w:rPr>
        <w:t xml:space="preserve"> </w:t>
      </w:r>
      <w:r w:rsidRPr="00AF6FE3">
        <w:rPr>
          <w:sz w:val="16"/>
        </w:rPr>
        <w:t xml:space="preserve">As a result, </w:t>
      </w:r>
      <w:r w:rsidRPr="00AF6FE3">
        <w:rPr>
          <w:rStyle w:val="StyleUnderline"/>
        </w:rPr>
        <w:t>the same political forces that may be alleviating the theft of data from American companies are also responsible for</w:t>
      </w:r>
      <w:r w:rsidRPr="00AF6FE3">
        <w:rPr>
          <w:sz w:val="16"/>
        </w:rPr>
        <w:t xml:space="preserve"> Mr. </w:t>
      </w:r>
      <w:r w:rsidRPr="00AF6FE3">
        <w:rPr>
          <w:rStyle w:val="StyleUnderline"/>
        </w:rPr>
        <w:t>Xi’s stunningly swift crackdown on the Chinese media, bloggers and others who could challenge the Communist Party.</w:t>
      </w:r>
      <w:r>
        <w:rPr>
          <w:rStyle w:val="StyleUnderline"/>
        </w:rPr>
        <w:t xml:space="preserve"> </w:t>
      </w:r>
      <w:r w:rsidRPr="00AF6FE3">
        <w:rPr>
          <w:sz w:val="16"/>
        </w:rPr>
        <w:t xml:space="preserve">“It’s a mixed bag,” said Kevin </w:t>
      </w:r>
      <w:proofErr w:type="spellStart"/>
      <w:r w:rsidRPr="00AF6FE3">
        <w:rPr>
          <w:sz w:val="16"/>
        </w:rPr>
        <w:t>Mandia</w:t>
      </w:r>
      <w:proofErr w:type="spellEnd"/>
      <w:r w:rsidRPr="00AF6FE3">
        <w:rPr>
          <w:sz w:val="16"/>
        </w:rPr>
        <w:t xml:space="preserve">, the founder of </w:t>
      </w:r>
      <w:proofErr w:type="spellStart"/>
      <w:r w:rsidRPr="00AF6FE3">
        <w:rPr>
          <w:sz w:val="16"/>
        </w:rPr>
        <w:t>Mandiant</w:t>
      </w:r>
      <w:proofErr w:type="spellEnd"/>
      <w:r w:rsidRPr="00AF6FE3">
        <w:rPr>
          <w:sz w:val="16"/>
        </w:rPr>
        <w:t xml:space="preserve">, now part of FireEye, which first detailed the activities of a People’s Liberation Army cyber-arm, called Unit 61398, that had been responsible for some of the most highly publicized thefts of American technology. “We still see semiconductor companies and aerospace firms attacked.” But </w:t>
      </w:r>
      <w:r w:rsidRPr="00EB23D2">
        <w:rPr>
          <w:rStyle w:val="Emphasis"/>
          <w:highlight w:val="cyan"/>
        </w:rPr>
        <w:t>the daily barrage of attacks has diminished</w:t>
      </w:r>
      <w:r w:rsidRPr="00AF6FE3">
        <w:rPr>
          <w:sz w:val="16"/>
        </w:rPr>
        <w:t xml:space="preserve">, which Mr. </w:t>
      </w:r>
      <w:proofErr w:type="spellStart"/>
      <w:r w:rsidRPr="00AF6FE3">
        <w:rPr>
          <w:sz w:val="16"/>
        </w:rPr>
        <w:t>Mandia</w:t>
      </w:r>
      <w:proofErr w:type="spellEnd"/>
      <w:r w:rsidRPr="00AF6FE3">
        <w:rPr>
          <w:sz w:val="16"/>
        </w:rPr>
        <w:t xml:space="preserve"> </w:t>
      </w:r>
      <w:r w:rsidRPr="00AF6FE3">
        <w:rPr>
          <w:rStyle w:val="Emphasis"/>
        </w:rPr>
        <w:t>attributed to “public pressure” from,</w:t>
      </w:r>
      <w:r w:rsidRPr="00AF6FE3">
        <w:rPr>
          <w:sz w:val="16"/>
        </w:rPr>
        <w:t xml:space="preserve"> among others, </w:t>
      </w:r>
      <w:r w:rsidRPr="00AF6FE3">
        <w:rPr>
          <w:rStyle w:val="Emphasis"/>
        </w:rPr>
        <w:t>the Justice Department’s decision to indict five members of the P.L.A. unit about a year after its activities were exposed.</w:t>
      </w:r>
      <w:r>
        <w:rPr>
          <w:rStyle w:val="Emphasis"/>
        </w:rPr>
        <w:t xml:space="preserve"> </w:t>
      </w:r>
      <w:r w:rsidRPr="00AF6FE3">
        <w:rPr>
          <w:sz w:val="16"/>
        </w:rPr>
        <w:t xml:space="preserve">Today, Unit 61398 appears to be largely out of business, its hackers dispersed to other military, private and intelligence units. Many China scholars and legal experts remain skeptical that the Chinese are deterred by American indictments, since the P.L.A. officers are unlikely to see the inside of an American courtroom. But John P. Carlin, the assistant attorney general for national security, said the report validated his strategy. “The lesson is that </w:t>
      </w:r>
      <w:r w:rsidRPr="00AF6FE3">
        <w:rPr>
          <w:rStyle w:val="StyleUnderline"/>
        </w:rPr>
        <w:t>when you figure out who has done this kind of theft</w:t>
      </w:r>
      <w:r w:rsidRPr="00AF6FE3">
        <w:rPr>
          <w:sz w:val="16"/>
        </w:rPr>
        <w:t xml:space="preserve">, </w:t>
      </w:r>
      <w:r w:rsidRPr="00AF6FE3">
        <w:rPr>
          <w:rStyle w:val="StyleUnderline"/>
        </w:rPr>
        <w:t>don’t fear making it public</w:t>
      </w:r>
      <w:r w:rsidRPr="00AF6FE3">
        <w:rPr>
          <w:sz w:val="16"/>
        </w:rPr>
        <w:t>,” he said. “This is a slow process, but</w:t>
      </w:r>
      <w:r w:rsidRPr="00AF6FE3">
        <w:rPr>
          <w:rStyle w:val="Emphasis"/>
        </w:rPr>
        <w:t xml:space="preserve"> </w:t>
      </w:r>
      <w:r w:rsidRPr="00EB23D2">
        <w:rPr>
          <w:rStyle w:val="Emphasis"/>
          <w:highlight w:val="cyan"/>
        </w:rPr>
        <w:t>we are beginning to make people realize that even in cyberspace, laws and norms are applicable</w:t>
      </w:r>
      <w:r w:rsidRPr="00AF6FE3">
        <w:rPr>
          <w:sz w:val="16"/>
        </w:rPr>
        <w:t>.”</w:t>
      </w:r>
    </w:p>
    <w:p w:rsidR="004E6CA7" w:rsidRDefault="004E6CA7" w:rsidP="004E6CA7">
      <w:pPr>
        <w:pStyle w:val="Heading4"/>
      </w:pPr>
      <w:r>
        <w:t>Decreasing attacks now</w:t>
      </w:r>
    </w:p>
    <w:p w:rsidR="004E6CA7" w:rsidRPr="00BB1014" w:rsidRDefault="004E6CA7" w:rsidP="004E6CA7">
      <w:pPr>
        <w:rPr>
          <w:rStyle w:val="Style13ptBold"/>
          <w:b w:val="0"/>
        </w:rPr>
      </w:pPr>
      <w:r w:rsidRPr="00BB1014">
        <w:rPr>
          <w:rStyle w:val="Style13ptBold"/>
        </w:rPr>
        <w:t xml:space="preserve">Deluca and </w:t>
      </w:r>
      <w:proofErr w:type="spellStart"/>
      <w:r w:rsidRPr="00BB1014">
        <w:rPr>
          <w:rStyle w:val="Style13ptBold"/>
        </w:rPr>
        <w:t>Windrem</w:t>
      </w:r>
      <w:proofErr w:type="spellEnd"/>
      <w:r w:rsidRPr="00BB1014">
        <w:rPr>
          <w:rStyle w:val="Style13ptBold"/>
        </w:rPr>
        <w:t xml:space="preserve"> 16</w:t>
      </w:r>
      <w:r w:rsidRPr="00BB1014">
        <w:rPr>
          <w:rStyle w:val="Style13ptBold"/>
          <w:b w:val="0"/>
        </w:rPr>
        <w:t xml:space="preserve"> – reporters at NBC news (Matthew and Robert, “Are Chinese Hackers Slowing Down Their Cyber Attacks on the U.S.?”, July 3, 2016, NBC News, http://www.nbcnews.com/tech/tech-news/are-chinese-hackers-slowing-down-their-cyber-attacks-u-s-n601961//dmeth)</w:t>
      </w:r>
    </w:p>
    <w:p w:rsidR="004E6CA7" w:rsidRPr="00BB1014" w:rsidRDefault="004E6CA7" w:rsidP="004E6CA7">
      <w:pPr>
        <w:rPr>
          <w:sz w:val="14"/>
        </w:rPr>
      </w:pPr>
      <w:r w:rsidRPr="00B97336">
        <w:rPr>
          <w:rStyle w:val="StyleUnderline"/>
          <w:highlight w:val="cyan"/>
        </w:rPr>
        <w:t>Hackers based in China</w:t>
      </w:r>
      <w:r w:rsidRPr="00BB1014">
        <w:rPr>
          <w:sz w:val="14"/>
        </w:rPr>
        <w:t xml:space="preserve"> seem </w:t>
      </w:r>
      <w:r w:rsidRPr="00B97336">
        <w:rPr>
          <w:sz w:val="14"/>
        </w:rPr>
        <w:t xml:space="preserve">to </w:t>
      </w:r>
      <w:r w:rsidRPr="00B97336">
        <w:rPr>
          <w:rStyle w:val="Emphasis"/>
          <w:highlight w:val="cyan"/>
        </w:rPr>
        <w:t>have slowed</w:t>
      </w:r>
      <w:r w:rsidRPr="00BB1014">
        <w:rPr>
          <w:sz w:val="14"/>
        </w:rPr>
        <w:t xml:space="preserve"> some of </w:t>
      </w:r>
      <w:r w:rsidRPr="00B97336">
        <w:rPr>
          <w:rStyle w:val="Emphasis"/>
          <w:highlight w:val="cyan"/>
        </w:rPr>
        <w:t>their attacks on U.S. targets</w:t>
      </w:r>
      <w:r w:rsidRPr="00BB1014">
        <w:rPr>
          <w:sz w:val="14"/>
        </w:rPr>
        <w:t xml:space="preserve">, private cybersecurity researchers and U.S. government officials have recently suggested, </w:t>
      </w:r>
      <w:r w:rsidRPr="00BB1014">
        <w:rPr>
          <w:rStyle w:val="Emphasis"/>
        </w:rPr>
        <w:t>hinting at a shift in strategy for the nation as more public and political attention has turned to online threats.</w:t>
      </w:r>
      <w:r>
        <w:rPr>
          <w:rStyle w:val="Emphasis"/>
        </w:rPr>
        <w:t xml:space="preserve"> </w:t>
      </w:r>
      <w:r w:rsidRPr="00BB1014">
        <w:rPr>
          <w:sz w:val="14"/>
        </w:rPr>
        <w:t>But it's not clear how long that will last, and companies and individuals shouldn't be quick to let their defenses down, they say. "</w:t>
      </w:r>
      <w:r w:rsidRPr="00BB1014">
        <w:rPr>
          <w:rStyle w:val="StyleUnderline"/>
        </w:rPr>
        <w:t>Since mid-2014</w:t>
      </w:r>
      <w:r w:rsidRPr="00BB1014">
        <w:rPr>
          <w:sz w:val="14"/>
        </w:rPr>
        <w:t xml:space="preserve">, </w:t>
      </w:r>
      <w:r w:rsidRPr="00B97336">
        <w:rPr>
          <w:rStyle w:val="Emphasis"/>
          <w:highlight w:val="cyan"/>
        </w:rPr>
        <w:t>we have seen a notable decline</w:t>
      </w:r>
      <w:r w:rsidRPr="00B97336">
        <w:rPr>
          <w:sz w:val="14"/>
          <w:highlight w:val="cyan"/>
        </w:rPr>
        <w:t xml:space="preserve"> </w:t>
      </w:r>
      <w:r w:rsidRPr="00B97336">
        <w:rPr>
          <w:rStyle w:val="StyleUnderline"/>
          <w:highlight w:val="cyan"/>
        </w:rPr>
        <w:t>in China-based groups' overall intrusion activity against entities</w:t>
      </w:r>
      <w:r w:rsidRPr="00BB1014">
        <w:rPr>
          <w:rStyle w:val="StyleUnderline"/>
        </w:rPr>
        <w:t xml:space="preserve"> in the U.S. and 25 other countries,</w:t>
      </w:r>
      <w:r w:rsidRPr="00BB1014">
        <w:rPr>
          <w:sz w:val="14"/>
        </w:rPr>
        <w:t xml:space="preserve">" cybersecurity firm FireEye said in a report published on June 20. While prominent </w:t>
      </w:r>
      <w:r w:rsidRPr="00BB1014">
        <w:rPr>
          <w:rStyle w:val="Emphasis"/>
        </w:rPr>
        <w:t>actions by the U.S. government</w:t>
      </w:r>
      <w:r w:rsidRPr="00BB1014">
        <w:rPr>
          <w:sz w:val="14"/>
        </w:rPr>
        <w:t xml:space="preserve">, </w:t>
      </w:r>
      <w:r w:rsidRPr="00BB1014">
        <w:rPr>
          <w:rStyle w:val="StyleUnderline"/>
        </w:rPr>
        <w:t>including the indictment of accused hacker members of the Chinese military in 2014</w:t>
      </w:r>
      <w:r w:rsidRPr="00BB1014">
        <w:rPr>
          <w:sz w:val="14"/>
        </w:rPr>
        <w:t xml:space="preserve">, seem to </w:t>
      </w:r>
      <w:r w:rsidRPr="00BB1014">
        <w:rPr>
          <w:rStyle w:val="Emphasis"/>
        </w:rPr>
        <w:t>have played a role in tamping down the cyber threat</w:t>
      </w:r>
      <w:r w:rsidRPr="00BB1014">
        <w:rPr>
          <w:sz w:val="14"/>
        </w:rPr>
        <w:t xml:space="preserve">, the FireEye report suggests that China had already begun to tone down some of its activities amid a shift in strategy started by Chinese President Xi Jinping. Read More: Secret NSA Map Shows China Cyber Attacks on U.S. Targets "We suspect that this </w:t>
      </w:r>
      <w:r w:rsidRPr="00BB1014">
        <w:rPr>
          <w:rStyle w:val="StyleUnderline"/>
        </w:rPr>
        <w:t>shift in operations</w:t>
      </w:r>
      <w:r w:rsidRPr="00BB1014">
        <w:rPr>
          <w:sz w:val="14"/>
        </w:rPr>
        <w:t xml:space="preserve"> </w:t>
      </w:r>
      <w:r w:rsidRPr="00BB1014">
        <w:rPr>
          <w:rStyle w:val="Emphasis"/>
        </w:rPr>
        <w:t>reflects the influence of ongoing military reforms</w:t>
      </w:r>
      <w:r w:rsidRPr="00BB1014">
        <w:rPr>
          <w:sz w:val="14"/>
        </w:rPr>
        <w:t xml:space="preserve">, </w:t>
      </w:r>
      <w:r w:rsidRPr="00BB1014">
        <w:rPr>
          <w:rStyle w:val="Emphasis"/>
        </w:rPr>
        <w:t>widespread exposure of Chinese cyber operations, and actions taken by the U.S. government</w:t>
      </w:r>
      <w:r w:rsidRPr="00BB1014">
        <w:rPr>
          <w:sz w:val="14"/>
        </w:rPr>
        <w:t xml:space="preserve">," the firm said. Those </w:t>
      </w:r>
      <w:r w:rsidRPr="00BB1014">
        <w:rPr>
          <w:rStyle w:val="StyleUnderline"/>
        </w:rPr>
        <w:t>changes</w:t>
      </w:r>
      <w:r w:rsidRPr="00BB1014">
        <w:rPr>
          <w:sz w:val="14"/>
        </w:rPr>
        <w:t xml:space="preserve"> — including the </w:t>
      </w:r>
      <w:r w:rsidRPr="00BB1014">
        <w:rPr>
          <w:rStyle w:val="StyleUnderline"/>
        </w:rPr>
        <w:t>consolidation of military cyber resources</w:t>
      </w:r>
      <w:r w:rsidRPr="00BB1014">
        <w:rPr>
          <w:sz w:val="14"/>
        </w:rPr>
        <w:t xml:space="preserve"> and </w:t>
      </w:r>
      <w:r w:rsidRPr="00B97336">
        <w:rPr>
          <w:rStyle w:val="Emphasis"/>
          <w:highlight w:val="cyan"/>
        </w:rPr>
        <w:t>increased sensitivity to how China is perceived on the world stage</w:t>
      </w:r>
      <w:r w:rsidRPr="00B97336">
        <w:rPr>
          <w:sz w:val="14"/>
          <w:highlight w:val="cyan"/>
        </w:rPr>
        <w:t xml:space="preserve"> — </w:t>
      </w:r>
      <w:r w:rsidRPr="00B97336">
        <w:rPr>
          <w:rStyle w:val="StyleUnderline"/>
          <w:highlight w:val="cyan"/>
        </w:rPr>
        <w:t>have led to a "</w:t>
      </w:r>
      <w:r w:rsidRPr="00B97336">
        <w:rPr>
          <w:rStyle w:val="Emphasis"/>
          <w:highlight w:val="cyan"/>
        </w:rPr>
        <w:t>more refined" strategy</w:t>
      </w:r>
      <w:r w:rsidRPr="00BB1014">
        <w:rPr>
          <w:sz w:val="14"/>
        </w:rPr>
        <w:t xml:space="preserve"> </w:t>
      </w:r>
      <w:r w:rsidRPr="00BB1014">
        <w:rPr>
          <w:rStyle w:val="StyleUnderline"/>
        </w:rPr>
        <w:t>among the Chinese when it comes to conducting online operations</w:t>
      </w:r>
      <w:r w:rsidRPr="00BB1014">
        <w:rPr>
          <w:sz w:val="14"/>
        </w:rPr>
        <w:t xml:space="preserve">, FireEye reported. Assistant Attorney General for National Security John Carlin pointed to the apparent slowdown — at least temporarily — in cyberattacks from China while taking questions at the Center for Strategic and International Studies in Washington, D.C. on Tuesday. </w:t>
      </w:r>
      <w:proofErr w:type="spellStart"/>
      <w:r w:rsidRPr="00BB1014">
        <w:rPr>
          <w:sz w:val="14"/>
        </w:rPr>
        <w:t>PlayObama</w:t>
      </w:r>
      <w:proofErr w:type="spellEnd"/>
      <w:r w:rsidRPr="00BB1014">
        <w:rPr>
          <w:sz w:val="14"/>
        </w:rPr>
        <w:t xml:space="preserve"> to Chinese President: Cyber Threat 'Has to Stop' Facebook Twitter Google Plus Embed Obama to Chinese President: Cyber Threat 'Has to Stop' 1:37 "It seems like generally people have seen a change in activity," Carlin said. "There's a debate as to how long-lasting it may be, but there has been a change." FireEye's new assessment was based on its work with clients in identifying and tracing intrusions by groups based in China. While </w:t>
      </w:r>
      <w:r w:rsidRPr="00BB1014">
        <w:rPr>
          <w:rStyle w:val="StyleUnderline"/>
        </w:rPr>
        <w:t>in early to mid-2013 it saw more than 60 instances</w:t>
      </w:r>
      <w:r w:rsidRPr="00BB1014">
        <w:rPr>
          <w:sz w:val="14"/>
        </w:rPr>
        <w:t xml:space="preserve"> i</w:t>
      </w:r>
      <w:r w:rsidRPr="00BB1014">
        <w:rPr>
          <w:rStyle w:val="StyleUnderline"/>
        </w:rPr>
        <w:t>n which a client's network was broken into, by the end of 2015</w:t>
      </w:r>
      <w:r w:rsidRPr="00BB1014">
        <w:rPr>
          <w:sz w:val="14"/>
        </w:rPr>
        <w:t xml:space="preserve"> and the beginning of this year, </w:t>
      </w:r>
      <w:r w:rsidRPr="00BB1014">
        <w:rPr>
          <w:rStyle w:val="StyleUnderline"/>
        </w:rPr>
        <w:t>that number was under 10 active attacks a month.</w:t>
      </w:r>
      <w:r>
        <w:rPr>
          <w:rStyle w:val="StyleUnderline"/>
        </w:rPr>
        <w:t xml:space="preserve"> </w:t>
      </w:r>
      <w:r w:rsidRPr="00BB1014">
        <w:rPr>
          <w:sz w:val="14"/>
        </w:rPr>
        <w:t xml:space="preserve">Read More: U.S. and China Reach Cyber-Espionage 'Common Understanding,' Obama Says "Although we have continued to see China-based groups compromise corporations' networks in the U.S., Europe and Japan and target entities in the countries surrounding China through late 2015 and into 2016, our data show an overall decline in compromises that began in earnest in mid-2014," FireEye said in its report. That was a year before Chinese President Xi and President Barack Obama met and hashed out an agreement that their governments would not hack companies in the other country to gain a commercial edge. Last October another cybersecurity firm, </w:t>
      </w:r>
      <w:proofErr w:type="spellStart"/>
      <w:r w:rsidRPr="00BB1014">
        <w:rPr>
          <w:sz w:val="14"/>
        </w:rPr>
        <w:t>CrowdStrike</w:t>
      </w:r>
      <w:proofErr w:type="spellEnd"/>
      <w:r w:rsidRPr="00BB1014">
        <w:rPr>
          <w:sz w:val="14"/>
        </w:rPr>
        <w:t xml:space="preserve">, said that it recorded attacks on at least seven of its client companies from actors it connected to the Chinese government in the three weeks after Xi and Obama announced their deal. </w:t>
      </w:r>
      <w:r w:rsidRPr="00BB1014">
        <w:rPr>
          <w:rStyle w:val="Emphasis"/>
        </w:rPr>
        <w:t>U.S. intelligence officials confirmed</w:t>
      </w:r>
      <w:r w:rsidRPr="00BB1014">
        <w:rPr>
          <w:sz w:val="14"/>
        </w:rPr>
        <w:t xml:space="preserve"> to NBC News this week </w:t>
      </w:r>
      <w:r w:rsidRPr="00BB1014">
        <w:rPr>
          <w:rStyle w:val="StyleUnderline"/>
        </w:rPr>
        <w:t xml:space="preserve">that there has been </w:t>
      </w:r>
      <w:r w:rsidRPr="00B97336">
        <w:rPr>
          <w:rStyle w:val="Emphasis"/>
          <w:highlight w:val="cyan"/>
        </w:rPr>
        <w:t>a drop-off in Chinese attacks against some American targets,</w:t>
      </w:r>
      <w:r w:rsidRPr="00B97336">
        <w:rPr>
          <w:sz w:val="14"/>
          <w:highlight w:val="cyan"/>
        </w:rPr>
        <w:t xml:space="preserve"> </w:t>
      </w:r>
      <w:r w:rsidRPr="00B97336">
        <w:rPr>
          <w:rStyle w:val="Emphasis"/>
          <w:highlight w:val="cyan"/>
        </w:rPr>
        <w:t>crediting it to the agreement between Obama and Xi</w:t>
      </w:r>
      <w:r w:rsidRPr="00B97336">
        <w:rPr>
          <w:sz w:val="14"/>
          <w:highlight w:val="cyan"/>
        </w:rPr>
        <w:t>.</w:t>
      </w:r>
      <w:r w:rsidRPr="00BB1014">
        <w:rPr>
          <w:sz w:val="14"/>
        </w:rPr>
        <w:t xml:space="preserve"> But they remain wary about whether it will continue. Brian Bartholomew, a senior security researcher for cyber firm Kaspersky Lab, said that his company has also noted some decline in attacks against U.S.-based targets by actors thought to be originating in China. Read More: China Tells U.S. to Stop 'Groundless' Hacking Accusations "That being said, we have also seen somewhat of an uptick in attacks against other countries, including Pakistan, India, Russia and many more throughout Europe and Asia," Bartholomew told NBC News in an email this week. And while there did appear to have been fewer attacks on American-based companies and non-governmental organizations, "there are still traditional espionage operations occurring against the government and defense contractors." The Mountain View, California-based firm Symantec said it too noted some decline in activity from China after October of last year, but said it continued to monitor a "small trickle of continuing activity" that it said could in part be due to hackers needing time to shut down their attacks after the agreement between the U.S. and China. </w:t>
      </w:r>
      <w:proofErr w:type="spellStart"/>
      <w:r w:rsidRPr="00BB1014">
        <w:rPr>
          <w:sz w:val="14"/>
        </w:rPr>
        <w:t>PlayReport</w:t>
      </w:r>
      <w:proofErr w:type="spellEnd"/>
      <w:r w:rsidRPr="00BB1014">
        <w:rPr>
          <w:sz w:val="14"/>
        </w:rPr>
        <w:t xml:space="preserve">: Chinese have hacked the US nearly 700 times Facebook Twitter Google Plus Embed Report: Chinese have hacked the US nearly 700 times 1:12 "Attacks have increased and broadened into other countries beside the U.S., so these groups still very much remain active," Kaspersky's Bartholomew said. "Activity has decreased, but it would be foolish for one to assume Chinese-speaking threat actors will no longer target commercial entities in the U.S." American intelligence officials have regularly identified cyber threats originating from China as cause for serious concern. The nation's top spy chief, Director of National Intelligence James Clapper, told lawmakers earlier this year that malicious online activity was still coming from China, targeting both intelligence and private-sector companies. Read More: Woods Hole Oceanographic Institution Says Hack Linked to China "We have seen some reduction, but I don't think we're in a position to say at this point whether they're in strict compliance," Clapper said in response to a question from lawmakers in February regarding whether China was keeping up its end of the bargain. "I think the jury's out," he said. American and Chinese diplomats have continued to meet to discuss use of the Internet for espionage in the months since Xi and Obama signed their deal. Attorney General Loretta Lynch and Department of Homeland Security head </w:t>
      </w:r>
      <w:proofErr w:type="spellStart"/>
      <w:r w:rsidRPr="00BB1014">
        <w:rPr>
          <w:sz w:val="14"/>
        </w:rPr>
        <w:t>Jeh</w:t>
      </w:r>
      <w:proofErr w:type="spellEnd"/>
      <w:r w:rsidRPr="00BB1014">
        <w:rPr>
          <w:sz w:val="14"/>
        </w:rPr>
        <w:t xml:space="preserve"> Johnson departed early from high-level cyber talks in Beijing earlier this month after a gunman claiming sympathies for ISIS killed 49 people in an Orlando nightclub.</w:t>
      </w:r>
    </w:p>
    <w:p w:rsidR="004E6CA7" w:rsidRDefault="004E6CA7" w:rsidP="004E6CA7">
      <w:pPr>
        <w:pStyle w:val="Heading3"/>
      </w:pPr>
      <w:r>
        <w:t>no cyber war</w:t>
      </w:r>
    </w:p>
    <w:p w:rsidR="004E6CA7" w:rsidRDefault="004E6CA7" w:rsidP="004E6CA7">
      <w:pPr>
        <w:pStyle w:val="Heading4"/>
      </w:pPr>
      <w:r>
        <w:t>Zero risk of large scale cyber war</w:t>
      </w:r>
    </w:p>
    <w:p w:rsidR="004E6CA7" w:rsidRPr="00F772CB" w:rsidRDefault="004E6CA7" w:rsidP="004E6CA7">
      <w:proofErr w:type="spellStart"/>
      <w:r w:rsidRPr="00F772CB">
        <w:rPr>
          <w:b/>
        </w:rPr>
        <w:t>Valeriano</w:t>
      </w:r>
      <w:proofErr w:type="spellEnd"/>
      <w:r w:rsidRPr="00F772CB">
        <w:rPr>
          <w:b/>
        </w:rPr>
        <w:t xml:space="preserve"> </w:t>
      </w:r>
      <w:r>
        <w:rPr>
          <w:b/>
        </w:rPr>
        <w:t>and Maness 15</w:t>
      </w:r>
      <w:r>
        <w:t xml:space="preserve"> - Brandon </w:t>
      </w:r>
      <w:proofErr w:type="spellStart"/>
      <w:r>
        <w:t>Valeriano</w:t>
      </w:r>
      <w:proofErr w:type="spellEnd"/>
      <w:r>
        <w:t xml:space="preserve"> is senior lecturer in global security in the School of Social and Political Sciences at the University of Glasgow, Scotland. Ryan C. Maness is visiting fellow in security and resilience studies in Northeastern University’s department of political science. (Brandon and Ryan, “The 10 things you need to know about </w:t>
      </w:r>
      <w:proofErr w:type="spellStart"/>
      <w:r>
        <w:t>cyberconflict</w:t>
      </w:r>
      <w:proofErr w:type="spellEnd"/>
      <w:r>
        <w:t>”, The Washington Post, September 11, 2015, https://www.washingtonpost.com/blogs/monkey-cage/wp/2015/09/11/the-10-things-you-need-to-know-about-cyberconflict//dmeth)</w:t>
      </w:r>
    </w:p>
    <w:p w:rsidR="004E6CA7" w:rsidRPr="00080A76" w:rsidRDefault="004E6CA7" w:rsidP="004E6CA7">
      <w:pPr>
        <w:rPr>
          <w:sz w:val="14"/>
        </w:rPr>
      </w:pPr>
      <w:r w:rsidRPr="00080A76">
        <w:rPr>
          <w:sz w:val="14"/>
        </w:rPr>
        <w:t xml:space="preserve">The </w:t>
      </w:r>
      <w:r w:rsidRPr="00F772CB">
        <w:rPr>
          <w:rStyle w:val="StyleUnderline"/>
        </w:rPr>
        <w:t>cyber domain</w:t>
      </w:r>
      <w:r w:rsidRPr="00080A76">
        <w:rPr>
          <w:sz w:val="14"/>
        </w:rPr>
        <w:t xml:space="preserve"> may </w:t>
      </w:r>
      <w:r w:rsidRPr="00F772CB">
        <w:rPr>
          <w:rStyle w:val="StyleUnderline"/>
        </w:rPr>
        <w:t>offer a new direction</w:t>
      </w:r>
      <w:r w:rsidRPr="00080A76">
        <w:rPr>
          <w:sz w:val="14"/>
        </w:rPr>
        <w:t xml:space="preserve"> </w:t>
      </w:r>
      <w:r w:rsidRPr="00F772CB">
        <w:rPr>
          <w:rStyle w:val="StyleUnderline"/>
        </w:rPr>
        <w:t>in how nations threaten and act against one another</w:t>
      </w:r>
      <w:r w:rsidRPr="00080A76">
        <w:rPr>
          <w:sz w:val="14"/>
        </w:rPr>
        <w:t xml:space="preserve">. This threat’s immediacy became clear when China hacked the U.S. Office of Personal Management’s systems last June, leaking more than 4 million sensitive records. The U.S. government’s only viable response was economic sanctions against companies and individuals. It refrained from escalating the conflict so close to President Xi Jinping’s official state visit. In other words, although some hope that </w:t>
      </w:r>
      <w:proofErr w:type="spellStart"/>
      <w:r w:rsidRPr="00080A76">
        <w:rPr>
          <w:sz w:val="14"/>
        </w:rPr>
        <w:t>cyberconflict</w:t>
      </w:r>
      <w:proofErr w:type="spellEnd"/>
      <w:r w:rsidRPr="00080A76">
        <w:rPr>
          <w:sz w:val="14"/>
        </w:rPr>
        <w:t xml:space="preserve"> will revolutionize military and diplomatic interactions, governments are confronting this new threat through traditional methods. [The hack on the U.S. government was not a ‘cyber Pearl Harbor’ (but it was a very big deal)] But what evidence is there about the reality of the cyber-threat? The first step to understanding </w:t>
      </w:r>
      <w:proofErr w:type="spellStart"/>
      <w:r w:rsidRPr="00080A76">
        <w:rPr>
          <w:sz w:val="14"/>
        </w:rPr>
        <w:t>cyberconflict</w:t>
      </w:r>
      <w:proofErr w:type="spellEnd"/>
      <w:r w:rsidRPr="00080A76">
        <w:rPr>
          <w:sz w:val="14"/>
        </w:rPr>
        <w:t xml:space="preserve"> is to define the domain. Here are 10 things to know about the cybersecurity debate, as taken from our recently released book from Oxford University Press, Cyber War versus Cyber Realities. 1. </w:t>
      </w:r>
      <w:r w:rsidRPr="00F772CB">
        <w:rPr>
          <w:rStyle w:val="StyleUnderline"/>
        </w:rPr>
        <w:t>Terminology is important</w:t>
      </w:r>
      <w:r>
        <w:rPr>
          <w:rStyle w:val="StyleUnderline"/>
        </w:rPr>
        <w:t xml:space="preserve"> </w:t>
      </w:r>
      <w:r w:rsidRPr="00080A76">
        <w:rPr>
          <w:sz w:val="14"/>
        </w:rPr>
        <w:t xml:space="preserve">Many </w:t>
      </w:r>
      <w:r w:rsidRPr="00F772CB">
        <w:rPr>
          <w:rStyle w:val="StyleUnderline"/>
        </w:rPr>
        <w:t>cyber-scholars have been sloppy</w:t>
      </w:r>
      <w:r w:rsidRPr="00080A76">
        <w:rPr>
          <w:sz w:val="14"/>
        </w:rPr>
        <w:t xml:space="preserve"> </w:t>
      </w:r>
      <w:r w:rsidRPr="00F772CB">
        <w:rPr>
          <w:rStyle w:val="StyleUnderline"/>
        </w:rPr>
        <w:t>in their usage of terms</w:t>
      </w:r>
      <w:r w:rsidRPr="00080A76">
        <w:rPr>
          <w:sz w:val="14"/>
        </w:rPr>
        <w:t xml:space="preserve">, leading to this rather voluminous definitions document by New America. </w:t>
      </w:r>
      <w:r w:rsidRPr="00F772CB">
        <w:rPr>
          <w:rStyle w:val="StyleUnderline"/>
        </w:rPr>
        <w:t xml:space="preserve">Since almost anything is now termed as a </w:t>
      </w:r>
      <w:r w:rsidRPr="00B97336">
        <w:rPr>
          <w:rStyle w:val="StyleUnderline"/>
          <w:highlight w:val="cyan"/>
        </w:rPr>
        <w:t>cyberattack</w:t>
      </w:r>
      <w:r w:rsidRPr="00B97336">
        <w:rPr>
          <w:sz w:val="14"/>
          <w:highlight w:val="cyan"/>
        </w:rPr>
        <w:t xml:space="preserve">, </w:t>
      </w:r>
      <w:r w:rsidRPr="00B97336">
        <w:rPr>
          <w:rStyle w:val="Emphasis"/>
          <w:highlight w:val="cyan"/>
        </w:rPr>
        <w:t>the term itself is meaningless</w:t>
      </w:r>
      <w:r w:rsidRPr="00080A76">
        <w:rPr>
          <w:sz w:val="14"/>
        </w:rPr>
        <w:t xml:space="preserve">. Predicting the amount, level and context of </w:t>
      </w:r>
      <w:proofErr w:type="spellStart"/>
      <w:r w:rsidRPr="00080A76">
        <w:rPr>
          <w:sz w:val="14"/>
        </w:rPr>
        <w:t>cyberconflict</w:t>
      </w:r>
      <w:proofErr w:type="spellEnd"/>
      <w:r w:rsidRPr="00080A76">
        <w:rPr>
          <w:sz w:val="14"/>
        </w:rPr>
        <w:t xml:space="preserve"> is dependent on how the term is defined, framed and engaged. For us, the prefix “cyber” simply means computer or digital interactions. “Cyberspace” is the networked system of microprocessors, mainframes and basic computers that interact at the digital level but have foundations at the physical level. What happens on the physical layer of cyberspace is where political questions </w:t>
      </w:r>
      <w:proofErr w:type="gramStart"/>
      <w:r w:rsidRPr="00080A76">
        <w:rPr>
          <w:sz w:val="14"/>
        </w:rPr>
        <w:t>operate.</w:t>
      </w:r>
      <w:proofErr w:type="gramEnd"/>
      <w:r w:rsidRPr="00080A76">
        <w:rPr>
          <w:sz w:val="14"/>
        </w:rPr>
        <w:t xml:space="preserve"> We define “</w:t>
      </w:r>
      <w:proofErr w:type="spellStart"/>
      <w:r w:rsidRPr="00080A76">
        <w:rPr>
          <w:sz w:val="14"/>
        </w:rPr>
        <w:t>cyberconflict</w:t>
      </w:r>
      <w:proofErr w:type="spellEnd"/>
      <w:r w:rsidRPr="00080A76">
        <w:rPr>
          <w:sz w:val="14"/>
        </w:rPr>
        <w:t xml:space="preserve">” as the use of computational means, via microprocessors and other associated technologies, in cyberspace for malevolent and/or destructive purposes in order to affect, change or modify diplomatic and military interactions between entities. 2. We need data and theories about </w:t>
      </w:r>
      <w:proofErr w:type="spellStart"/>
      <w:r w:rsidRPr="00080A76">
        <w:rPr>
          <w:sz w:val="14"/>
        </w:rPr>
        <w:t>cyberconflict</w:t>
      </w:r>
      <w:proofErr w:type="spellEnd"/>
      <w:r w:rsidRPr="00080A76">
        <w:rPr>
          <w:sz w:val="14"/>
        </w:rPr>
        <w:t xml:space="preserve"> We need to develop theories of </w:t>
      </w:r>
      <w:proofErr w:type="spellStart"/>
      <w:r w:rsidRPr="00080A76">
        <w:rPr>
          <w:sz w:val="14"/>
        </w:rPr>
        <w:t>cyberaction</w:t>
      </w:r>
      <w:proofErr w:type="spellEnd"/>
      <w:r w:rsidRPr="00080A76">
        <w:rPr>
          <w:sz w:val="14"/>
        </w:rPr>
        <w:t xml:space="preserve"> in the cybersecurity field. Without theory, key aspects of cyber-dynamics can be left unexplained, unexplored or ignored in favor of broad projections. Our counterintuitive theory suggests that rivals will tolerate </w:t>
      </w:r>
      <w:proofErr w:type="spellStart"/>
      <w:r w:rsidRPr="00080A76">
        <w:rPr>
          <w:sz w:val="14"/>
        </w:rPr>
        <w:t>cybercombat</w:t>
      </w:r>
      <w:proofErr w:type="spellEnd"/>
      <w:r w:rsidRPr="00080A76">
        <w:rPr>
          <w:sz w:val="14"/>
        </w:rPr>
        <w:t xml:space="preserve"> operations if they do not cross a line that leads directly to the loss of life. Put simply, cyber-actors show a remarkable degree of restraint. To support, we need data. The goal of creating an exhaustive database of all cyber-incidents and disputes between countries is daunting yet achievable. Our data feature interactions between rival antagonists between 2001-2011 and includes dates, strategies, goals, severity and methods. Future updates will extend the data to all countries and expand the years covered. 3. </w:t>
      </w:r>
      <w:proofErr w:type="spellStart"/>
      <w:r w:rsidRPr="00F772CB">
        <w:rPr>
          <w:rStyle w:val="Emphasis"/>
        </w:rPr>
        <w:t>Cybertactics</w:t>
      </w:r>
      <w:proofErr w:type="spellEnd"/>
      <w:r w:rsidRPr="00F772CB">
        <w:rPr>
          <w:rStyle w:val="Emphasis"/>
        </w:rPr>
        <w:t xml:space="preserve"> are not used often</w:t>
      </w:r>
      <w:r w:rsidRPr="00080A76">
        <w:rPr>
          <w:sz w:val="14"/>
        </w:rPr>
        <w:t xml:space="preserve"> </w:t>
      </w:r>
      <w:proofErr w:type="gramStart"/>
      <w:r w:rsidRPr="00080A76">
        <w:rPr>
          <w:sz w:val="14"/>
        </w:rPr>
        <w:t>In</w:t>
      </w:r>
      <w:proofErr w:type="gramEnd"/>
      <w:r w:rsidRPr="00080A76">
        <w:rPr>
          <w:sz w:val="14"/>
        </w:rPr>
        <w:t xml:space="preserve"> the table below, we list who uses </w:t>
      </w:r>
      <w:proofErr w:type="spellStart"/>
      <w:r w:rsidRPr="00080A76">
        <w:rPr>
          <w:sz w:val="14"/>
        </w:rPr>
        <w:t>cybertactics</w:t>
      </w:r>
      <w:proofErr w:type="spellEnd"/>
      <w:r w:rsidRPr="00080A76">
        <w:rPr>
          <w:sz w:val="14"/>
        </w:rPr>
        <w:t xml:space="preserve"> against whom, the number of cyber-incidents and cyber-disputes a state has been involved in, the highest severity type of a dispute, the highest method used by the state, the highest target type the state has used and the highest objective of the initiating state. </w:t>
      </w:r>
      <w:r w:rsidRPr="00B97336">
        <w:rPr>
          <w:rStyle w:val="Emphasis"/>
          <w:highlight w:val="cyan"/>
        </w:rPr>
        <w:t xml:space="preserve">Only 16 percent of all rivals have engaged in </w:t>
      </w:r>
      <w:proofErr w:type="spellStart"/>
      <w:r w:rsidRPr="00B97336">
        <w:rPr>
          <w:rStyle w:val="Emphasis"/>
          <w:highlight w:val="cyan"/>
        </w:rPr>
        <w:t>cyberconflict</w:t>
      </w:r>
      <w:proofErr w:type="spellEnd"/>
      <w:r w:rsidRPr="00B97336">
        <w:rPr>
          <w:sz w:val="14"/>
          <w:highlight w:val="cyan"/>
        </w:rPr>
        <w:t>.</w:t>
      </w:r>
      <w:r w:rsidRPr="00080A76">
        <w:rPr>
          <w:sz w:val="14"/>
        </w:rPr>
        <w:t xml:space="preserve"> In, total, </w:t>
      </w:r>
      <w:r w:rsidRPr="00F772CB">
        <w:rPr>
          <w:rStyle w:val="StyleUnderline"/>
        </w:rPr>
        <w:t>we recorded 111 cyber-incidents and 45 disputes over the period of relations among the 20 rivals.</w:t>
      </w:r>
      <w:r w:rsidRPr="00080A76">
        <w:rPr>
          <w:sz w:val="14"/>
        </w:rPr>
        <w:t xml:space="preserve"> The most frequent users appear to be China as an attacker and the U.S. as the attacked. Other frequent offenders include states such as India, Japan, North Korea and Russia, all with ongoing international conflicts, suggesting the context of disputes matters a great deal. Summary of cyber-disputes among rival states, 2001-2011. Data and table: Brandon </w:t>
      </w:r>
      <w:proofErr w:type="spellStart"/>
      <w:r w:rsidRPr="00080A76">
        <w:rPr>
          <w:sz w:val="14"/>
        </w:rPr>
        <w:t>Valeriano</w:t>
      </w:r>
      <w:proofErr w:type="spellEnd"/>
      <w:r w:rsidRPr="00080A76">
        <w:rPr>
          <w:sz w:val="14"/>
        </w:rPr>
        <w:t xml:space="preserve"> and Ryan C. Maness, 2015. From Cyber War versus Cyber Realities: Cyber Conflict in the International System New York: Oxford University Press, p. </w:t>
      </w:r>
      <w:proofErr w:type="gramStart"/>
      <w:r w:rsidRPr="00080A76">
        <w:rPr>
          <w:sz w:val="14"/>
        </w:rPr>
        <w:t>88.The</w:t>
      </w:r>
      <w:proofErr w:type="gramEnd"/>
      <w:r w:rsidRPr="00080A76">
        <w:rPr>
          <w:sz w:val="14"/>
        </w:rPr>
        <w:t xml:space="preserve"> Actions We Have Seen Have Been Low in Severity 4. </w:t>
      </w:r>
      <w:r w:rsidRPr="00B97336">
        <w:rPr>
          <w:rStyle w:val="Emphasis"/>
          <w:highlight w:val="cyan"/>
        </w:rPr>
        <w:t>Cyber-actions to date have not been very severe</w:t>
      </w:r>
      <w:r>
        <w:rPr>
          <w:rStyle w:val="Emphasis"/>
        </w:rPr>
        <w:t xml:space="preserve"> </w:t>
      </w:r>
      <w:r w:rsidRPr="00080A76">
        <w:rPr>
          <w:sz w:val="14"/>
        </w:rPr>
        <w:t xml:space="preserve">The </w:t>
      </w:r>
      <w:r w:rsidRPr="00F772CB">
        <w:rPr>
          <w:rStyle w:val="StyleUnderline"/>
        </w:rPr>
        <w:t>severity levels</w:t>
      </w:r>
      <w:r w:rsidRPr="00080A76">
        <w:rPr>
          <w:sz w:val="14"/>
        </w:rPr>
        <w:t xml:space="preserve"> of the incidents and disputes </w:t>
      </w:r>
      <w:r w:rsidRPr="00F772CB">
        <w:rPr>
          <w:rStyle w:val="StyleUnderline"/>
        </w:rPr>
        <w:t>we observe are</w:t>
      </w:r>
      <w:r w:rsidRPr="00080A76">
        <w:rPr>
          <w:sz w:val="14"/>
        </w:rPr>
        <w:t xml:space="preserve">, on average, </w:t>
      </w:r>
      <w:r w:rsidRPr="00F772CB">
        <w:rPr>
          <w:rStyle w:val="Emphasis"/>
        </w:rPr>
        <w:t>at a very low level</w:t>
      </w:r>
      <w:r w:rsidRPr="00080A76">
        <w:rPr>
          <w:sz w:val="14"/>
        </w:rPr>
        <w:t xml:space="preserve">. The average severity level for cyber-incidents is 1.65 and for disputes is 1.71. This means that most </w:t>
      </w:r>
      <w:proofErr w:type="spellStart"/>
      <w:r w:rsidRPr="00080A76">
        <w:rPr>
          <w:sz w:val="14"/>
        </w:rPr>
        <w:t>cyberconflicts</w:t>
      </w:r>
      <w:proofErr w:type="spellEnd"/>
      <w:r w:rsidRPr="00080A76">
        <w:rPr>
          <w:sz w:val="14"/>
        </w:rPr>
        <w:t xml:space="preserve"> – </w:t>
      </w:r>
      <w:r w:rsidRPr="00F772CB">
        <w:rPr>
          <w:rStyle w:val="StyleUnderline"/>
        </w:rPr>
        <w:t>73 percent</w:t>
      </w:r>
      <w:r w:rsidRPr="00080A76">
        <w:rPr>
          <w:sz w:val="14"/>
        </w:rPr>
        <w:t xml:space="preserve"> – between rival states </w:t>
      </w:r>
      <w:r w:rsidRPr="00F772CB">
        <w:rPr>
          <w:rStyle w:val="Emphasis"/>
        </w:rPr>
        <w:t>have been mere nuisances or disruptions</w:t>
      </w:r>
      <w:r w:rsidRPr="00080A76">
        <w:rPr>
          <w:sz w:val="14"/>
        </w:rPr>
        <w:t xml:space="preserve">. This is </w:t>
      </w:r>
      <w:r w:rsidRPr="00F772CB">
        <w:rPr>
          <w:rStyle w:val="StyleUnderline"/>
        </w:rPr>
        <w:t>surprising</w:t>
      </w:r>
      <w:r w:rsidRPr="00080A76">
        <w:rPr>
          <w:sz w:val="14"/>
        </w:rPr>
        <w:t xml:space="preserve">, </w:t>
      </w:r>
      <w:r w:rsidRPr="00F772CB">
        <w:rPr>
          <w:rStyle w:val="StyleUnderline"/>
        </w:rPr>
        <w:t>considering how widely the media and military are aware of these possible conflicts</w:t>
      </w:r>
      <w:r w:rsidRPr="00080A76">
        <w:rPr>
          <w:sz w:val="14"/>
        </w:rPr>
        <w:t xml:space="preserve">. It is also </w:t>
      </w:r>
      <w:r w:rsidRPr="00F772CB">
        <w:rPr>
          <w:rStyle w:val="Emphasis"/>
        </w:rPr>
        <w:t>perplexing</w:t>
      </w:r>
      <w:r w:rsidRPr="00080A76">
        <w:rPr>
          <w:sz w:val="14"/>
        </w:rPr>
        <w:t xml:space="preserve"> </w:t>
      </w:r>
      <w:r w:rsidRPr="00F772CB">
        <w:rPr>
          <w:rStyle w:val="StyleUnderline"/>
        </w:rPr>
        <w:t>considering</w:t>
      </w:r>
      <w:r w:rsidRPr="00080A76">
        <w:rPr>
          <w:sz w:val="14"/>
        </w:rPr>
        <w:t xml:space="preserve"> </w:t>
      </w:r>
      <w:r w:rsidRPr="00F772CB">
        <w:rPr>
          <w:rStyle w:val="StyleUnderline"/>
        </w:rPr>
        <w:t>these states are</w:t>
      </w:r>
      <w:r w:rsidRPr="00080A76">
        <w:rPr>
          <w:sz w:val="14"/>
        </w:rPr>
        <w:t xml:space="preserve"> </w:t>
      </w:r>
      <w:r w:rsidRPr="00F772CB">
        <w:rPr>
          <w:rStyle w:val="Emphasis"/>
        </w:rPr>
        <w:t>active rivals who seemingly are willing to utilize any tactic to harm their enemy.</w:t>
      </w:r>
      <w:r>
        <w:rPr>
          <w:rStyle w:val="Emphasis"/>
        </w:rPr>
        <w:t xml:space="preserve"> </w:t>
      </w:r>
      <w:r w:rsidRPr="00080A76">
        <w:rPr>
          <w:sz w:val="14"/>
        </w:rPr>
        <w:t xml:space="preserve">Given all this, </w:t>
      </w:r>
      <w:r w:rsidRPr="00F772CB">
        <w:rPr>
          <w:rStyle w:val="Emphasis"/>
        </w:rPr>
        <w:t xml:space="preserve">we may actually be in an era of </w:t>
      </w:r>
      <w:proofErr w:type="spellStart"/>
      <w:r w:rsidRPr="00F772CB">
        <w:rPr>
          <w:rStyle w:val="Emphasis"/>
        </w:rPr>
        <w:t>cyberpeace</w:t>
      </w:r>
      <w:proofErr w:type="spellEnd"/>
      <w:r w:rsidRPr="00F772CB">
        <w:rPr>
          <w:rStyle w:val="Emphasis"/>
        </w:rPr>
        <w:t>.</w:t>
      </w:r>
      <w:r w:rsidRPr="00080A76">
        <w:rPr>
          <w:sz w:val="14"/>
        </w:rPr>
        <w:t xml:space="preserve"> 5. </w:t>
      </w:r>
      <w:r w:rsidRPr="00F772CB">
        <w:rPr>
          <w:rStyle w:val="Emphasis"/>
        </w:rPr>
        <w:t>Most cyber-incidents are regional</w:t>
      </w:r>
      <w:r w:rsidRPr="00080A76">
        <w:rPr>
          <w:sz w:val="14"/>
        </w:rPr>
        <w:t xml:space="preserve"> </w:t>
      </w:r>
      <w:proofErr w:type="spellStart"/>
      <w:r w:rsidRPr="00080A76">
        <w:rPr>
          <w:sz w:val="14"/>
        </w:rPr>
        <w:t>Regional</w:t>
      </w:r>
      <w:proofErr w:type="spellEnd"/>
      <w:r w:rsidRPr="00080A76">
        <w:rPr>
          <w:sz w:val="14"/>
        </w:rPr>
        <w:t xml:space="preserve"> contexts clearly play a role in </w:t>
      </w:r>
      <w:proofErr w:type="spellStart"/>
      <w:r w:rsidRPr="00080A76">
        <w:rPr>
          <w:sz w:val="14"/>
        </w:rPr>
        <w:t>cyberconflict</w:t>
      </w:r>
      <w:proofErr w:type="spellEnd"/>
      <w:r w:rsidRPr="00080A76">
        <w:rPr>
          <w:sz w:val="14"/>
        </w:rPr>
        <w:t xml:space="preserve">, a confounding idea given that these technologies defy the physical bounds of time and place. Below we map cyber-incidents in East Asia. Blast radii mark the location and level of the attack, while the arrows show their source. The </w:t>
      </w:r>
      <w:r w:rsidRPr="00F772CB">
        <w:rPr>
          <w:rStyle w:val="StyleUnderline"/>
        </w:rPr>
        <w:t>vast majority of cyber-incidents occur in regional rivalries</w:t>
      </w:r>
      <w:r w:rsidRPr="00080A76">
        <w:rPr>
          <w:sz w:val="14"/>
        </w:rPr>
        <w:t xml:space="preserve">. China’s </w:t>
      </w:r>
      <w:proofErr w:type="spellStart"/>
      <w:r w:rsidRPr="00080A76">
        <w:rPr>
          <w:sz w:val="14"/>
        </w:rPr>
        <w:t>cyberconflicts</w:t>
      </w:r>
      <w:proofErr w:type="spellEnd"/>
      <w:r w:rsidRPr="00080A76">
        <w:rPr>
          <w:sz w:val="14"/>
        </w:rPr>
        <w:t xml:space="preserve"> continue their push for regional dominance with the United States as the only outside regional actor. Most other regions display similar tendencies. East Asian cyber conflicts Data and figure: Brandon </w:t>
      </w:r>
      <w:proofErr w:type="spellStart"/>
      <w:r w:rsidRPr="00080A76">
        <w:rPr>
          <w:sz w:val="14"/>
        </w:rPr>
        <w:t>Valeriano</w:t>
      </w:r>
      <w:proofErr w:type="spellEnd"/>
      <w:r w:rsidRPr="00080A76">
        <w:rPr>
          <w:sz w:val="14"/>
        </w:rPr>
        <w:t xml:space="preserve"> and Ryan C. Maness. 2015. Cyber War versus Cyber Realities: Cyber Conflict in the International System, Oxford University Press, p. 97. East Asian </w:t>
      </w:r>
      <w:proofErr w:type="spellStart"/>
      <w:r w:rsidRPr="00080A76">
        <w:rPr>
          <w:sz w:val="14"/>
        </w:rPr>
        <w:t>cyberconflicts</w:t>
      </w:r>
      <w:proofErr w:type="spellEnd"/>
      <w:r w:rsidRPr="00080A76">
        <w:rPr>
          <w:sz w:val="14"/>
        </w:rPr>
        <w:t xml:space="preserve"> Data and figure: Brandon </w:t>
      </w:r>
      <w:proofErr w:type="spellStart"/>
      <w:r w:rsidRPr="00080A76">
        <w:rPr>
          <w:sz w:val="14"/>
        </w:rPr>
        <w:t>Valeriano</w:t>
      </w:r>
      <w:proofErr w:type="spellEnd"/>
      <w:r w:rsidRPr="00080A76">
        <w:rPr>
          <w:sz w:val="14"/>
        </w:rPr>
        <w:t xml:space="preserve"> and Ryan C. Maness. 2015. Cyber War versus Cyber Realities: Cyber Conflict in the International System, Oxford University Press, p. 97. 6. </w:t>
      </w:r>
      <w:r w:rsidRPr="00B97336">
        <w:rPr>
          <w:rStyle w:val="Emphasis"/>
          <w:highlight w:val="cyan"/>
        </w:rPr>
        <w:t>Cyber-operations</w:t>
      </w:r>
      <w:r w:rsidRPr="00F772CB">
        <w:rPr>
          <w:rStyle w:val="Emphasis"/>
        </w:rPr>
        <w:t xml:space="preserve"> haven’t gotten much reaction</w:t>
      </w:r>
      <w:r>
        <w:rPr>
          <w:rStyle w:val="Emphasis"/>
        </w:rPr>
        <w:t xml:space="preserve"> </w:t>
      </w:r>
      <w:r w:rsidRPr="00080A76">
        <w:rPr>
          <w:sz w:val="14"/>
        </w:rPr>
        <w:t xml:space="preserve">Do cyber-actions have much impact? That question has generally been ignored in the field. We tackle it in Chapter 5 of our book and in this article. Using a random effects model with event data that measure the level of conflict and cooperation between states at the weekly level, we find little impact of cyber-operations. [What’s new in the U.S. </w:t>
      </w:r>
      <w:proofErr w:type="spellStart"/>
      <w:r w:rsidRPr="00080A76">
        <w:rPr>
          <w:sz w:val="14"/>
        </w:rPr>
        <w:t>cyberstrategy</w:t>
      </w:r>
      <w:proofErr w:type="spellEnd"/>
      <w:r w:rsidRPr="00080A76">
        <w:rPr>
          <w:sz w:val="14"/>
        </w:rPr>
        <w:t xml:space="preserve">] </w:t>
      </w:r>
      <w:r w:rsidRPr="00F772CB">
        <w:rPr>
          <w:rStyle w:val="StyleUnderline"/>
        </w:rPr>
        <w:t>Overall</w:t>
      </w:r>
      <w:r w:rsidRPr="00080A76">
        <w:rPr>
          <w:sz w:val="14"/>
        </w:rPr>
        <w:t xml:space="preserve">, </w:t>
      </w:r>
      <w:r w:rsidRPr="00F772CB">
        <w:rPr>
          <w:rStyle w:val="StyleUnderline"/>
        </w:rPr>
        <w:t>cyber-incidents</w:t>
      </w:r>
      <w:r w:rsidRPr="00080A76">
        <w:rPr>
          <w:sz w:val="14"/>
        </w:rPr>
        <w:t xml:space="preserve">, their methods and the nature of their targets </w:t>
      </w:r>
      <w:r w:rsidRPr="00B97336">
        <w:rPr>
          <w:rStyle w:val="Emphasis"/>
          <w:highlight w:val="cyan"/>
        </w:rPr>
        <w:t>do not have statistically significant effects on foreign policy interactions</w:t>
      </w:r>
      <w:r w:rsidRPr="00080A76">
        <w:rPr>
          <w:sz w:val="14"/>
        </w:rPr>
        <w:t xml:space="preserve"> if examined according to interaction types. Further, </w:t>
      </w:r>
      <w:r w:rsidRPr="00F772CB">
        <w:rPr>
          <w:rStyle w:val="StyleUnderline"/>
        </w:rPr>
        <w:t>different cyber-methods</w:t>
      </w:r>
      <w:r w:rsidRPr="00080A76">
        <w:rPr>
          <w:sz w:val="14"/>
        </w:rPr>
        <w:t xml:space="preserve"> </w:t>
      </w:r>
      <w:r w:rsidRPr="00F772CB">
        <w:rPr>
          <w:rStyle w:val="Emphasis"/>
        </w:rPr>
        <w:t xml:space="preserve">do not have statistically significant effects on foreign policy interactions, </w:t>
      </w:r>
      <w:r w:rsidRPr="00080A76">
        <w:rPr>
          <w:sz w:val="14"/>
        </w:rPr>
        <w:t xml:space="preserve">except for distributed denial of service (DDoS) methods, which have negative effects on conflict cooperation dynamics between states. This is surprising due to the low level of severity as well as the usual short durations of DDoS attacks. Looking at the intention of the attack, the effects are insignificant except for when the initiator’s intent is to change the behavior of the target state. Attempting to force a state to do something it otherwise would not do in a coercive manner will usually evoke a negative response. 7. Many cyber-incidents would be classified as espionage </w:t>
      </w:r>
      <w:proofErr w:type="gramStart"/>
      <w:r w:rsidRPr="00080A76">
        <w:rPr>
          <w:sz w:val="14"/>
        </w:rPr>
        <w:t>An</w:t>
      </w:r>
      <w:proofErr w:type="gramEnd"/>
      <w:r w:rsidRPr="00080A76">
        <w:rPr>
          <w:sz w:val="14"/>
        </w:rPr>
        <w:t xml:space="preserve"> espionage attack is one in which the initiator’s objective is to steal sensitive information from the target government or private sector essential to national security. Twenty-seven of the 111 cyber-incidents recorded here (24 percent) are cyberespionage incidents. Thirteen of the 45 cyber-disputes (29 percent) in our data are cyberespionage campaigns. China is the most active cyberespionage state in our list of rival states engaged in </w:t>
      </w:r>
      <w:proofErr w:type="spellStart"/>
      <w:r w:rsidRPr="00080A76">
        <w:rPr>
          <w:sz w:val="14"/>
        </w:rPr>
        <w:t>cyberconflict</w:t>
      </w:r>
      <w:proofErr w:type="spellEnd"/>
      <w:r w:rsidRPr="00080A76">
        <w:rPr>
          <w:sz w:val="14"/>
        </w:rPr>
        <w:t xml:space="preserve">, yet states are unable to find a way to respond since it is unclear if espionage itself is violation of the norms of interaction. 8. </w:t>
      </w:r>
      <w:r w:rsidRPr="00B97336">
        <w:rPr>
          <w:rStyle w:val="Emphasis"/>
          <w:highlight w:val="cyan"/>
        </w:rPr>
        <w:t>Cyberterrorism is an inflated threat</w:t>
      </w:r>
      <w:r>
        <w:rPr>
          <w:rStyle w:val="Emphasis"/>
        </w:rPr>
        <w:t xml:space="preserve"> </w:t>
      </w:r>
      <w:proofErr w:type="gramStart"/>
      <w:r w:rsidRPr="00080A76">
        <w:rPr>
          <w:sz w:val="14"/>
        </w:rPr>
        <w:t>In</w:t>
      </w:r>
      <w:proofErr w:type="gramEnd"/>
      <w:r w:rsidRPr="00080A76">
        <w:rPr>
          <w:sz w:val="14"/>
        </w:rPr>
        <w:t xml:space="preserve"> Chapter 7, we demonstrate </w:t>
      </w:r>
      <w:r w:rsidRPr="00080A76">
        <w:rPr>
          <w:rStyle w:val="StyleUnderline"/>
        </w:rPr>
        <w:t>there</w:t>
      </w:r>
      <w:r w:rsidRPr="00080A76">
        <w:rPr>
          <w:sz w:val="14"/>
        </w:rPr>
        <w:t xml:space="preserve"> </w:t>
      </w:r>
      <w:r w:rsidRPr="00080A76">
        <w:rPr>
          <w:rStyle w:val="StyleUnderline"/>
        </w:rPr>
        <w:t>is</w:t>
      </w:r>
      <w:r w:rsidRPr="00080A76">
        <w:rPr>
          <w:sz w:val="14"/>
        </w:rPr>
        <w:t xml:space="preserve"> </w:t>
      </w:r>
      <w:r w:rsidRPr="00B97336">
        <w:rPr>
          <w:rStyle w:val="Emphasis"/>
          <w:highlight w:val="cyan"/>
        </w:rPr>
        <w:t>very little evidence that cyberterrorism is utilized by state-supported or -sponsored group</w:t>
      </w:r>
      <w:r w:rsidRPr="00B97336">
        <w:rPr>
          <w:sz w:val="14"/>
          <w:highlight w:val="cyan"/>
        </w:rPr>
        <w:t>s</w:t>
      </w:r>
      <w:r w:rsidRPr="00080A76">
        <w:rPr>
          <w:rStyle w:val="StyleUnderline"/>
        </w:rPr>
        <w:t>. In total</w:t>
      </w:r>
      <w:r w:rsidRPr="00080A76">
        <w:rPr>
          <w:sz w:val="14"/>
        </w:rPr>
        <w:t xml:space="preserve">, </w:t>
      </w:r>
      <w:r w:rsidRPr="00080A76">
        <w:rPr>
          <w:rStyle w:val="Emphasis"/>
        </w:rPr>
        <w:t>we find six incidents, all very low in severity and impact.</w:t>
      </w:r>
      <w:r w:rsidRPr="00080A76">
        <w:rPr>
          <w:sz w:val="14"/>
        </w:rPr>
        <w:t xml:space="preserve"> Within cyberterrorism, we find that each side makes moves to try to influence the other side, force one to back down and provoke fear in the civilian population. Yet we find that </w:t>
      </w:r>
      <w:r w:rsidRPr="00080A76">
        <w:rPr>
          <w:rStyle w:val="Emphasis"/>
        </w:rPr>
        <w:t>every single cyberterrorist event has been trivial and insignificant</w:t>
      </w:r>
      <w:r w:rsidRPr="00080A76">
        <w:rPr>
          <w:sz w:val="14"/>
        </w:rPr>
        <w:t xml:space="preserve">, evidence for why the tactic might not be utilized often. 9. Cyber-hygiene is important Unfortunately in the cyber realm, the target often invites violations by allowing vulnerabilities in their systems. The June attack on the White House and State Department supports this conclusion. A state can only steal what others have allowed to be stolen in the </w:t>
      </w:r>
      <w:proofErr w:type="spellStart"/>
      <w:r w:rsidRPr="00080A76">
        <w:rPr>
          <w:sz w:val="14"/>
        </w:rPr>
        <w:t>cyberworld</w:t>
      </w:r>
      <w:proofErr w:type="spellEnd"/>
      <w:r w:rsidRPr="00080A76">
        <w:rPr>
          <w:sz w:val="14"/>
        </w:rPr>
        <w:t xml:space="preserve">. The target is therefore partly responsible for </w:t>
      </w:r>
      <w:proofErr w:type="spellStart"/>
      <w:r w:rsidRPr="00080A76">
        <w:rPr>
          <w:sz w:val="14"/>
        </w:rPr>
        <w:t>cyberconflict</w:t>
      </w:r>
      <w:proofErr w:type="spellEnd"/>
      <w:r w:rsidRPr="00080A76">
        <w:rPr>
          <w:sz w:val="14"/>
        </w:rPr>
        <w:t xml:space="preserve">. States need to be concerned with cyber-hygiene and proper online usage. There needs to be cooperation between states at the international level, but also cooperation between government and private industry at the sub-state level. 10. </w:t>
      </w:r>
      <w:r w:rsidRPr="00080A76">
        <w:rPr>
          <w:rStyle w:val="Emphasis"/>
        </w:rPr>
        <w:t xml:space="preserve">A taboo is developing against </w:t>
      </w:r>
      <w:proofErr w:type="spellStart"/>
      <w:r w:rsidRPr="00080A76">
        <w:rPr>
          <w:rStyle w:val="Emphasis"/>
        </w:rPr>
        <w:t>cybertactics</w:t>
      </w:r>
      <w:proofErr w:type="spellEnd"/>
      <w:r>
        <w:rPr>
          <w:rStyle w:val="Emphasis"/>
        </w:rPr>
        <w:t xml:space="preserve"> </w:t>
      </w:r>
      <w:r w:rsidRPr="00080A76">
        <w:rPr>
          <w:rStyle w:val="StyleUnderline"/>
        </w:rPr>
        <w:t>Taboos have developed against the use of certain weapons. Deploying nuclear weapons and chemical weapons is said to be unthinkable.</w:t>
      </w:r>
      <w:r>
        <w:rPr>
          <w:rStyle w:val="StyleUnderline"/>
        </w:rPr>
        <w:t xml:space="preserve"> </w:t>
      </w:r>
      <w:r w:rsidRPr="00080A76">
        <w:rPr>
          <w:sz w:val="14"/>
        </w:rPr>
        <w:t xml:space="preserve">[Why it’s so hard to create norms in cyberspace] We argue that </w:t>
      </w:r>
      <w:proofErr w:type="spellStart"/>
      <w:r w:rsidRPr="00080A76">
        <w:rPr>
          <w:rStyle w:val="Emphasis"/>
        </w:rPr>
        <w:t>cyberweapons</w:t>
      </w:r>
      <w:proofErr w:type="spellEnd"/>
      <w:r w:rsidRPr="00080A76">
        <w:rPr>
          <w:rStyle w:val="Emphasis"/>
        </w:rPr>
        <w:t xml:space="preserve"> are moving in this direction</w:t>
      </w:r>
      <w:r w:rsidRPr="00080A76">
        <w:rPr>
          <w:sz w:val="14"/>
        </w:rPr>
        <w:t xml:space="preserve">. The </w:t>
      </w:r>
      <w:r w:rsidRPr="00080A76">
        <w:rPr>
          <w:rStyle w:val="StyleUnderline"/>
        </w:rPr>
        <w:t xml:space="preserve">goal would then be </w:t>
      </w:r>
      <w:r w:rsidRPr="00080A76">
        <w:rPr>
          <w:rStyle w:val="Emphasis"/>
        </w:rPr>
        <w:t xml:space="preserve">to institutionalize the perspective that </w:t>
      </w:r>
      <w:proofErr w:type="spellStart"/>
      <w:r w:rsidRPr="00080A76">
        <w:rPr>
          <w:rStyle w:val="Emphasis"/>
        </w:rPr>
        <w:t>cyberweapons</w:t>
      </w:r>
      <w:proofErr w:type="spellEnd"/>
      <w:r w:rsidRPr="00080A76">
        <w:rPr>
          <w:rStyle w:val="Emphasis"/>
        </w:rPr>
        <w:t xml:space="preserve"> are prohibited as taboo</w:t>
      </w:r>
      <w:r w:rsidRPr="00080A76">
        <w:rPr>
          <w:sz w:val="14"/>
        </w:rPr>
        <w:t xml:space="preserve">. As with any taboo, a system of cyber-justice where the use of the tactic is limited and restrained must be founded upon the notion that the tactic would bring on a stigma not to be risked. In short, we need </w:t>
      </w:r>
      <w:proofErr w:type="spellStart"/>
      <w:r w:rsidRPr="00080A76">
        <w:rPr>
          <w:sz w:val="14"/>
        </w:rPr>
        <w:t>cyberrules</w:t>
      </w:r>
      <w:proofErr w:type="spellEnd"/>
      <w:r w:rsidRPr="00080A76">
        <w:rPr>
          <w:sz w:val="14"/>
        </w:rPr>
        <w:t xml:space="preserve"> of action. This needs to be a global debate, not just one hosted by the United States and China. Monkey Cage </w:t>
      </w:r>
      <w:proofErr w:type="gramStart"/>
      <w:r w:rsidRPr="00080A76">
        <w:rPr>
          <w:sz w:val="14"/>
        </w:rPr>
        <w:t>newsletter</w:t>
      </w:r>
      <w:proofErr w:type="gramEnd"/>
      <w:r w:rsidRPr="00080A76">
        <w:rPr>
          <w:sz w:val="14"/>
        </w:rPr>
        <w:t xml:space="preserve"> Commentary on political science and political issues. Sign up The cyber-future Many questions remain. Much more work needs to be done in the field of cybersecurity. The goal should be to move beyond conjecture and prognostication in favor of considered examinations of cybersecurity processes. Our research program in some ways clashes deeply with futurist proposals of those who would like to suggest war and conflict will be different with the rise of new weapons. We have seen little variation in the methods of warfare and diplomacy used through the history of human civilization. These processes have remained remarkably stable. We do not see that the use of cyber-technologies as a tactic will reshape the future. </w:t>
      </w:r>
      <w:r w:rsidRPr="00080A76">
        <w:rPr>
          <w:rStyle w:val="StyleUnderline"/>
        </w:rPr>
        <w:t xml:space="preserve">Of course, </w:t>
      </w:r>
      <w:proofErr w:type="spellStart"/>
      <w:r w:rsidRPr="00080A76">
        <w:rPr>
          <w:rStyle w:val="StyleUnderline"/>
        </w:rPr>
        <w:t>cyberconflict</w:t>
      </w:r>
      <w:proofErr w:type="spellEnd"/>
      <w:r w:rsidRPr="00080A76">
        <w:rPr>
          <w:rStyle w:val="StyleUnderline"/>
        </w:rPr>
        <w:t xml:space="preserve"> will happen</w:t>
      </w:r>
      <w:r w:rsidRPr="00080A76">
        <w:rPr>
          <w:sz w:val="14"/>
        </w:rPr>
        <w:t xml:space="preserve">, and with greater frequency. But what we see is that the </w:t>
      </w:r>
      <w:r w:rsidRPr="00080A76">
        <w:rPr>
          <w:rStyle w:val="Emphasis"/>
        </w:rPr>
        <w:t>actions’ severity will be minimal, and that clear norms are developing that will institutionalize the idea that there are only limited acceptable options for states in cyberspace if they wish go on the offense.</w:t>
      </w:r>
    </w:p>
    <w:p w:rsidR="004E6CA7" w:rsidRDefault="004E6CA7" w:rsidP="004E6CA7">
      <w:pPr>
        <w:pStyle w:val="Heading4"/>
      </w:pPr>
      <w:r>
        <w:t>No risk of cyber conflict</w:t>
      </w:r>
    </w:p>
    <w:p w:rsidR="004E6CA7" w:rsidRPr="009E70E9" w:rsidRDefault="004E6CA7" w:rsidP="004E6CA7">
      <w:pPr>
        <w:rPr>
          <w:rStyle w:val="Style13ptBold"/>
          <w:b w:val="0"/>
        </w:rPr>
      </w:pPr>
      <w:r w:rsidRPr="009E70E9">
        <w:rPr>
          <w:rStyle w:val="Style13ptBold"/>
        </w:rPr>
        <w:t>Stanford Political Journal 16</w:t>
      </w:r>
      <w:r w:rsidRPr="009E70E9">
        <w:rPr>
          <w:rStyle w:val="Style13ptBold"/>
          <w:b w:val="0"/>
        </w:rPr>
        <w:t xml:space="preserve"> - award-winning, nonpartisan student political magazine focused on high-quality political commentary on campus, national, and international issues. (“War Over Cyber Attacks is Possible but Unlikely”, March 2, 2016, https://stanfordpolitics.com/war-over-cyber-attacks-is-possible-but-unlikely-95a854a4e3c5#.iz6yvatbp//dmeth)</w:t>
      </w:r>
    </w:p>
    <w:p w:rsidR="004E6CA7" w:rsidRDefault="004E6CA7" w:rsidP="004E6CA7">
      <w:r w:rsidRPr="00B97336">
        <w:rPr>
          <w:sz w:val="16"/>
        </w:rPr>
        <w:t xml:space="preserve">Despite these justifications, </w:t>
      </w:r>
      <w:r w:rsidRPr="00B97336">
        <w:rPr>
          <w:rStyle w:val="Emphasis"/>
          <w:highlight w:val="cyan"/>
        </w:rPr>
        <w:t>there is little chance the U.S. would ever</w:t>
      </w:r>
      <w:r w:rsidRPr="009E70E9">
        <w:rPr>
          <w:rStyle w:val="Emphasis"/>
        </w:rPr>
        <w:t xml:space="preserve"> </w:t>
      </w:r>
      <w:r w:rsidRPr="009E70E9">
        <w:rPr>
          <w:rStyle w:val="StyleUnderline"/>
        </w:rPr>
        <w:t>choose to</w:t>
      </w:r>
      <w:r w:rsidRPr="00B97336">
        <w:rPr>
          <w:sz w:val="16"/>
        </w:rPr>
        <w:t xml:space="preserve"> </w:t>
      </w:r>
      <w:r w:rsidRPr="00B97336">
        <w:rPr>
          <w:rStyle w:val="Emphasis"/>
          <w:highlight w:val="cyan"/>
        </w:rPr>
        <w:t xml:space="preserve">go to war over a modern day </w:t>
      </w:r>
      <w:proofErr w:type="spellStart"/>
      <w:r w:rsidRPr="00B97336">
        <w:rPr>
          <w:rStyle w:val="Emphasis"/>
          <w:highlight w:val="cyan"/>
        </w:rPr>
        <w:t>cyber attack</w:t>
      </w:r>
      <w:proofErr w:type="spellEnd"/>
      <w:r w:rsidRPr="00B97336">
        <w:rPr>
          <w:sz w:val="16"/>
        </w:rPr>
        <w:t xml:space="preserve">. It </w:t>
      </w:r>
      <w:r w:rsidRPr="009E70E9">
        <w:rPr>
          <w:rStyle w:val="StyleUnderline"/>
        </w:rPr>
        <w:t>would avoid war for two reasons</w:t>
      </w:r>
      <w:r w:rsidRPr="00B97336">
        <w:rPr>
          <w:sz w:val="16"/>
        </w:rPr>
        <w:t xml:space="preserve">: </w:t>
      </w:r>
      <w:r w:rsidRPr="009E70E9">
        <w:rPr>
          <w:rStyle w:val="Emphasis"/>
        </w:rPr>
        <w:t xml:space="preserve">difficulty discovering </w:t>
      </w:r>
      <w:proofErr w:type="spellStart"/>
      <w:r w:rsidRPr="009E70E9">
        <w:rPr>
          <w:rStyle w:val="Emphasis"/>
        </w:rPr>
        <w:t>cyber attacks</w:t>
      </w:r>
      <w:proofErr w:type="spellEnd"/>
      <w:r w:rsidRPr="00B97336">
        <w:rPr>
          <w:sz w:val="16"/>
        </w:rPr>
        <w:t xml:space="preserve"> and their perpetrators, </w:t>
      </w:r>
      <w:r w:rsidRPr="009E70E9">
        <w:rPr>
          <w:rStyle w:val="Emphasis"/>
        </w:rPr>
        <w:t>and threat of retaliation</w:t>
      </w:r>
      <w:r w:rsidRPr="009E70E9">
        <w:rPr>
          <w:rStyle w:val="StyleUnderline"/>
        </w:rPr>
        <w:t>, cyber or otherwise,</w:t>
      </w:r>
      <w:r w:rsidRPr="009E70E9">
        <w:rPr>
          <w:rStyle w:val="Emphasis"/>
        </w:rPr>
        <w:t xml:space="preserve"> by major powers</w:t>
      </w:r>
      <w:r w:rsidRPr="00B97336">
        <w:rPr>
          <w:sz w:val="16"/>
        </w:rPr>
        <w:t>.</w:t>
      </w:r>
      <w:r w:rsidR="00B97336" w:rsidRPr="00B97336">
        <w:rPr>
          <w:sz w:val="16"/>
        </w:rPr>
        <w:t xml:space="preserve"> </w:t>
      </w:r>
      <w:r w:rsidRPr="00B97336">
        <w:rPr>
          <w:sz w:val="16"/>
        </w:rPr>
        <w:t xml:space="preserve">First, </w:t>
      </w:r>
      <w:r w:rsidRPr="009E70E9">
        <w:rPr>
          <w:rStyle w:val="StyleUnderline"/>
        </w:rPr>
        <w:t xml:space="preserve">it is very difficult to discover </w:t>
      </w:r>
      <w:proofErr w:type="spellStart"/>
      <w:r w:rsidRPr="009E70E9">
        <w:rPr>
          <w:rStyle w:val="StyleUnderline"/>
        </w:rPr>
        <w:t>cyber attacks</w:t>
      </w:r>
      <w:proofErr w:type="spellEnd"/>
      <w:r w:rsidRPr="00B97336">
        <w:rPr>
          <w:sz w:val="16"/>
        </w:rPr>
        <w:t xml:space="preserve">. For </w:t>
      </w:r>
      <w:proofErr w:type="gramStart"/>
      <w:r w:rsidRPr="00B97336">
        <w:rPr>
          <w:sz w:val="16"/>
        </w:rPr>
        <w:t>instance</w:t>
      </w:r>
      <w:proofErr w:type="gramEnd"/>
      <w:r w:rsidRPr="00B97336">
        <w:rPr>
          <w:sz w:val="16"/>
        </w:rPr>
        <w:t xml:space="preserve"> </w:t>
      </w:r>
      <w:r w:rsidRPr="009E70E9">
        <w:rPr>
          <w:rStyle w:val="StyleUnderline"/>
        </w:rPr>
        <w:t>in 2008</w:t>
      </w:r>
      <w:r w:rsidRPr="00B97336">
        <w:rPr>
          <w:sz w:val="16"/>
        </w:rPr>
        <w:t xml:space="preserve">, </w:t>
      </w:r>
      <w:r w:rsidRPr="009E70E9">
        <w:rPr>
          <w:rStyle w:val="StyleUnderline"/>
        </w:rPr>
        <w:t>a cyber worm</w:t>
      </w:r>
      <w:r w:rsidRPr="00B97336">
        <w:rPr>
          <w:sz w:val="16"/>
        </w:rPr>
        <w:t xml:space="preserve"> attacked the Pentagon via a corrupted flash drive. This worm </w:t>
      </w:r>
      <w:r w:rsidRPr="009E70E9">
        <w:rPr>
          <w:rStyle w:val="StyleUnderline"/>
        </w:rPr>
        <w:t>accessed classified</w:t>
      </w:r>
      <w:r w:rsidRPr="00B97336">
        <w:rPr>
          <w:sz w:val="16"/>
        </w:rPr>
        <w:t xml:space="preserve"> and unclassified </w:t>
      </w:r>
      <w:r w:rsidRPr="009E70E9">
        <w:rPr>
          <w:rStyle w:val="StyleUnderline"/>
        </w:rPr>
        <w:t>servers for 14</w:t>
      </w:r>
      <w:r w:rsidRPr="00B97336">
        <w:rPr>
          <w:sz w:val="16"/>
        </w:rPr>
        <w:t xml:space="preserve"> </w:t>
      </w:r>
      <w:r w:rsidRPr="009E70E9">
        <w:rPr>
          <w:rStyle w:val="StyleUnderline"/>
        </w:rPr>
        <w:t>months before it was discovered</w:t>
      </w:r>
      <w:r w:rsidRPr="00B97336">
        <w:rPr>
          <w:sz w:val="16"/>
        </w:rPr>
        <w:t xml:space="preserve">. </w:t>
      </w:r>
      <w:r w:rsidRPr="009E70E9">
        <w:rPr>
          <w:rStyle w:val="StyleUnderline"/>
        </w:rPr>
        <w:t>Assuming</w:t>
      </w:r>
      <w:r w:rsidRPr="00B97336">
        <w:rPr>
          <w:sz w:val="16"/>
        </w:rPr>
        <w:t xml:space="preserve"> the </w:t>
      </w:r>
      <w:r w:rsidRPr="009E70E9">
        <w:rPr>
          <w:rStyle w:val="StyleUnderline"/>
        </w:rPr>
        <w:t>U.S. determined</w:t>
      </w:r>
      <w:r w:rsidRPr="00B97336">
        <w:rPr>
          <w:sz w:val="16"/>
        </w:rPr>
        <w:t xml:space="preserve"> a </w:t>
      </w:r>
      <w:r w:rsidRPr="009E70E9">
        <w:rPr>
          <w:rStyle w:val="StyleUnderline"/>
        </w:rPr>
        <w:t>worm was planted</w:t>
      </w:r>
      <w:r w:rsidRPr="00B97336">
        <w:rPr>
          <w:sz w:val="16"/>
        </w:rPr>
        <w:t xml:space="preserve"> </w:t>
      </w:r>
      <w:r w:rsidRPr="009E70E9">
        <w:rPr>
          <w:rStyle w:val="StyleUnderline"/>
        </w:rPr>
        <w:t>by a particular</w:t>
      </w:r>
      <w:r w:rsidRPr="00B97336">
        <w:rPr>
          <w:sz w:val="16"/>
        </w:rPr>
        <w:t xml:space="preserve"> </w:t>
      </w:r>
      <w:r w:rsidRPr="009E70E9">
        <w:rPr>
          <w:rStyle w:val="StyleUnderline"/>
        </w:rPr>
        <w:t>nation</w:t>
      </w:r>
      <w:r w:rsidRPr="00B97336">
        <w:rPr>
          <w:sz w:val="16"/>
        </w:rPr>
        <w:t>, it</w:t>
      </w:r>
      <w:r w:rsidRPr="009E70E9">
        <w:rPr>
          <w:rStyle w:val="Emphasis"/>
        </w:rPr>
        <w:t xml:space="preserve"> would have a difficult time mobilizing</w:t>
      </w:r>
      <w:r w:rsidRPr="00B97336">
        <w:rPr>
          <w:sz w:val="16"/>
        </w:rPr>
        <w:t xml:space="preserve"> its </w:t>
      </w:r>
      <w:r w:rsidRPr="009E70E9">
        <w:rPr>
          <w:rStyle w:val="Emphasis"/>
        </w:rPr>
        <w:t>population after such a delay</w:t>
      </w:r>
      <w:r w:rsidRPr="00B97336">
        <w:rPr>
          <w:sz w:val="16"/>
        </w:rPr>
        <w:t xml:space="preserve"> </w:t>
      </w:r>
      <w:r w:rsidRPr="009E70E9">
        <w:rPr>
          <w:rStyle w:val="Emphasis"/>
        </w:rPr>
        <w:t>in</w:t>
      </w:r>
      <w:r w:rsidRPr="00B97336">
        <w:rPr>
          <w:sz w:val="16"/>
        </w:rPr>
        <w:t xml:space="preserve"> the occurrence of the attack and </w:t>
      </w:r>
      <w:r w:rsidRPr="009E70E9">
        <w:rPr>
          <w:rStyle w:val="Emphasis"/>
        </w:rPr>
        <w:t>discovery of the attack</w:t>
      </w:r>
      <w:r w:rsidRPr="00B97336">
        <w:rPr>
          <w:sz w:val="16"/>
        </w:rPr>
        <w:t xml:space="preserve">. Additionally, </w:t>
      </w:r>
      <w:r w:rsidRPr="009E70E9">
        <w:rPr>
          <w:rStyle w:val="StyleUnderline"/>
        </w:rPr>
        <w:t>there is</w:t>
      </w:r>
      <w:r w:rsidRPr="00B97336">
        <w:rPr>
          <w:sz w:val="16"/>
        </w:rPr>
        <w:t xml:space="preserve"> some </w:t>
      </w:r>
      <w:r w:rsidRPr="009E70E9">
        <w:rPr>
          <w:rStyle w:val="StyleUnderline"/>
        </w:rPr>
        <w:t>debate about who launched the</w:t>
      </w:r>
      <w:r w:rsidRPr="00B97336">
        <w:rPr>
          <w:sz w:val="16"/>
        </w:rPr>
        <w:t xml:space="preserve"> Pentagon </w:t>
      </w:r>
      <w:r w:rsidRPr="009E70E9">
        <w:rPr>
          <w:rStyle w:val="StyleUnderline"/>
        </w:rPr>
        <w:t>attack</w:t>
      </w:r>
      <w:r w:rsidRPr="00B97336">
        <w:rPr>
          <w:sz w:val="16"/>
        </w:rPr>
        <w:t>; some insiders suggest it was Russia while others would not name a specific foreign intelligence agency. This will likely remain ambiguous because despite forensic testing, there is no way to definitively prove who corrupted the Pentagon’s flash drive.</w:t>
      </w:r>
      <w:r w:rsidR="00B97336" w:rsidRPr="00B97336">
        <w:rPr>
          <w:sz w:val="16"/>
        </w:rPr>
        <w:t xml:space="preserve"> </w:t>
      </w:r>
      <w:r w:rsidRPr="009E70E9">
        <w:rPr>
          <w:rStyle w:val="StyleUnderline"/>
        </w:rPr>
        <w:t>In order to have a cause for war</w:t>
      </w:r>
      <w:r w:rsidRPr="00B97336">
        <w:rPr>
          <w:sz w:val="16"/>
        </w:rPr>
        <w:t xml:space="preserve">, </w:t>
      </w:r>
      <w:r w:rsidRPr="00FA502B">
        <w:rPr>
          <w:rStyle w:val="Emphasis"/>
          <w:highlight w:val="cyan"/>
        </w:rPr>
        <w:t>the US would have to have</w:t>
      </w:r>
      <w:r w:rsidRPr="00B97336">
        <w:rPr>
          <w:sz w:val="16"/>
        </w:rPr>
        <w:t xml:space="preserve"> almost </w:t>
      </w:r>
      <w:r w:rsidRPr="00FA502B">
        <w:rPr>
          <w:rStyle w:val="Emphasis"/>
          <w:highlight w:val="cyan"/>
        </w:rPr>
        <w:t>indisputable proof</w:t>
      </w:r>
      <w:r w:rsidRPr="00FA502B">
        <w:rPr>
          <w:sz w:val="16"/>
          <w:highlight w:val="cyan"/>
        </w:rPr>
        <w:t xml:space="preserve"> </w:t>
      </w:r>
      <w:r w:rsidRPr="00FA502B">
        <w:rPr>
          <w:rStyle w:val="Emphasis"/>
          <w:highlight w:val="cyan"/>
        </w:rPr>
        <w:t>that someone linked to a state</w:t>
      </w:r>
      <w:r w:rsidRPr="009E70E9">
        <w:rPr>
          <w:rStyle w:val="Emphasis"/>
        </w:rPr>
        <w:t xml:space="preserve"> </w:t>
      </w:r>
      <w:r w:rsidRPr="00B97336">
        <w:rPr>
          <w:sz w:val="16"/>
        </w:rPr>
        <w:t xml:space="preserve">or militant organization </w:t>
      </w:r>
      <w:r w:rsidRPr="00FA502B">
        <w:rPr>
          <w:rStyle w:val="Emphasis"/>
          <w:highlight w:val="cyan"/>
        </w:rPr>
        <w:t>corrupted the flash drive</w:t>
      </w:r>
      <w:r w:rsidRPr="009E70E9">
        <w:rPr>
          <w:rStyle w:val="Emphasis"/>
        </w:rPr>
        <w:t>.</w:t>
      </w:r>
      <w:r w:rsidRPr="00B97336">
        <w:rPr>
          <w:sz w:val="16"/>
        </w:rPr>
        <w:t xml:space="preserve"> Historically, </w:t>
      </w:r>
      <w:r w:rsidRPr="009E70E9">
        <w:rPr>
          <w:rStyle w:val="StyleUnderline"/>
        </w:rPr>
        <w:t>Americans are willing to undertake a war only if they can see examples of aggression</w:t>
      </w:r>
      <w:r w:rsidRPr="00B97336">
        <w:rPr>
          <w:sz w:val="16"/>
        </w:rPr>
        <w:t xml:space="preserve"> </w:t>
      </w:r>
      <w:r w:rsidRPr="009E70E9">
        <w:rPr>
          <w:rStyle w:val="StyleUnderline"/>
        </w:rPr>
        <w:t xml:space="preserve">and identify the aggressor themselves. This is the case for Pearl Harbor, the Gulf of Tonkin, and 9/11. </w:t>
      </w:r>
      <w:r w:rsidRPr="00B97336">
        <w:rPr>
          <w:sz w:val="16"/>
        </w:rPr>
        <w:t xml:space="preserve">All of these attacks received extensive media and mobilized the American population in the moment. However, </w:t>
      </w:r>
      <w:r w:rsidRPr="009E70E9">
        <w:rPr>
          <w:rStyle w:val="StyleUnderline"/>
        </w:rPr>
        <w:t>the government itself</w:t>
      </w:r>
      <w:r w:rsidRPr="00B97336">
        <w:rPr>
          <w:sz w:val="16"/>
        </w:rPr>
        <w:t xml:space="preserve"> </w:t>
      </w:r>
      <w:r w:rsidRPr="009E70E9">
        <w:rPr>
          <w:rStyle w:val="Emphasis"/>
        </w:rPr>
        <w:t xml:space="preserve">does not announce </w:t>
      </w:r>
      <w:proofErr w:type="spellStart"/>
      <w:r w:rsidRPr="009E70E9">
        <w:rPr>
          <w:rStyle w:val="Emphasis"/>
        </w:rPr>
        <w:t>cyber attacks</w:t>
      </w:r>
      <w:proofErr w:type="spellEnd"/>
      <w:r w:rsidRPr="009E70E9">
        <w:rPr>
          <w:rStyle w:val="Emphasis"/>
        </w:rPr>
        <w:t xml:space="preserve"> until they have been patched</w:t>
      </w:r>
      <w:r w:rsidRPr="00B97336">
        <w:rPr>
          <w:sz w:val="16"/>
        </w:rPr>
        <w:t xml:space="preserve">, as seen in the delay in announcing the OPM hack. This </w:t>
      </w:r>
      <w:r w:rsidRPr="009E70E9">
        <w:rPr>
          <w:rStyle w:val="StyleUnderline"/>
        </w:rPr>
        <w:t>means</w:t>
      </w:r>
      <w:r w:rsidRPr="00B97336">
        <w:rPr>
          <w:sz w:val="16"/>
        </w:rPr>
        <w:t xml:space="preserve"> the </w:t>
      </w:r>
      <w:r w:rsidRPr="00FA502B">
        <w:rPr>
          <w:rStyle w:val="StyleUnderline"/>
          <w:highlight w:val="cyan"/>
        </w:rPr>
        <w:t>public</w:t>
      </w:r>
      <w:r w:rsidRPr="00FA502B">
        <w:rPr>
          <w:sz w:val="16"/>
          <w:highlight w:val="cyan"/>
        </w:rPr>
        <w:t xml:space="preserve"> </w:t>
      </w:r>
      <w:r w:rsidRPr="00FA502B">
        <w:rPr>
          <w:rStyle w:val="Emphasis"/>
          <w:highlight w:val="cyan"/>
        </w:rPr>
        <w:t>would not feel the need to go to war over a regular hack because it already sees a solution</w:t>
      </w:r>
      <w:r w:rsidRPr="00B97336">
        <w:rPr>
          <w:sz w:val="16"/>
        </w:rPr>
        <w:t>; it would only go to war if a hack compromised other vital systems, like Weapons of Mass Destruction (WMDs), and only if it could clearly determine international state or militant hackers were responsible.</w:t>
      </w:r>
      <w:r w:rsidR="00B97336" w:rsidRPr="00B97336">
        <w:rPr>
          <w:sz w:val="16"/>
        </w:rPr>
        <w:t xml:space="preserve"> </w:t>
      </w:r>
      <w:r w:rsidRPr="009E70E9">
        <w:rPr>
          <w:rStyle w:val="StyleUnderline"/>
        </w:rPr>
        <w:t>Even if the U.S. could</w:t>
      </w:r>
      <w:r w:rsidRPr="00B97336">
        <w:rPr>
          <w:sz w:val="16"/>
        </w:rPr>
        <w:t xml:space="preserve"> </w:t>
      </w:r>
      <w:r w:rsidRPr="009E70E9">
        <w:rPr>
          <w:rStyle w:val="StyleUnderline"/>
        </w:rPr>
        <w:t>identify</w:t>
      </w:r>
      <w:r w:rsidRPr="00B97336">
        <w:rPr>
          <w:sz w:val="16"/>
        </w:rPr>
        <w:t xml:space="preserve"> its </w:t>
      </w:r>
      <w:r w:rsidRPr="009E70E9">
        <w:rPr>
          <w:rStyle w:val="StyleUnderline"/>
        </w:rPr>
        <w:t>hackers</w:t>
      </w:r>
      <w:r w:rsidRPr="00B97336">
        <w:rPr>
          <w:sz w:val="16"/>
        </w:rPr>
        <w:t xml:space="preserve"> and then discover that it was hacked by a major power (such as when it discovered China likely caused the OPM attack), </w:t>
      </w:r>
      <w:r w:rsidRPr="00D02BAC">
        <w:rPr>
          <w:rStyle w:val="Emphasis"/>
        </w:rPr>
        <w:t>it may still decline to wage war in order to avoid MAD</w:t>
      </w:r>
      <w:r w:rsidRPr="00B97336">
        <w:rPr>
          <w:sz w:val="16"/>
        </w:rPr>
        <w:t>. This is not to say that any attack by the major cyber powers</w:t>
      </w:r>
      <w:r w:rsidRPr="00B97336">
        <w:rPr>
          <w:rFonts w:ascii="Times New Roman" w:hAnsi="Times New Roman" w:cs="Times New Roman"/>
          <w:sz w:val="16"/>
        </w:rPr>
        <w:t> </w:t>
      </w:r>
      <w:r w:rsidRPr="00B97336">
        <w:rPr>
          <w:rFonts w:cs="Georgia"/>
          <w:sz w:val="16"/>
        </w:rPr>
        <w:t>—</w:t>
      </w:r>
      <w:r w:rsidRPr="00B97336">
        <w:rPr>
          <w:rFonts w:ascii="Times New Roman" w:hAnsi="Times New Roman" w:cs="Times New Roman"/>
          <w:sz w:val="16"/>
        </w:rPr>
        <w:t> </w:t>
      </w:r>
      <w:r w:rsidRPr="00B97336">
        <w:rPr>
          <w:sz w:val="16"/>
        </w:rPr>
        <w:t>U.S., Russia, and China to name a few</w:t>
      </w:r>
      <w:r w:rsidRPr="00B97336">
        <w:rPr>
          <w:rFonts w:ascii="Times New Roman" w:hAnsi="Times New Roman" w:cs="Times New Roman"/>
          <w:sz w:val="16"/>
        </w:rPr>
        <w:t> </w:t>
      </w:r>
      <w:r w:rsidRPr="00B97336">
        <w:rPr>
          <w:rFonts w:cs="Georgia"/>
          <w:sz w:val="16"/>
        </w:rPr>
        <w:t>—</w:t>
      </w:r>
      <w:r w:rsidRPr="00B97336">
        <w:rPr>
          <w:rFonts w:ascii="Times New Roman" w:hAnsi="Times New Roman" w:cs="Times New Roman"/>
          <w:sz w:val="16"/>
        </w:rPr>
        <w:t> </w:t>
      </w:r>
      <w:r w:rsidRPr="00B97336">
        <w:rPr>
          <w:sz w:val="16"/>
        </w:rPr>
        <w:t xml:space="preserve">would necessarily test the strength of the MAD hypothesis. Unlike other threat landscapes, there are possibilities for limited </w:t>
      </w:r>
      <w:proofErr w:type="spellStart"/>
      <w:r w:rsidRPr="00B97336">
        <w:rPr>
          <w:sz w:val="16"/>
        </w:rPr>
        <w:t>cyber attacks</w:t>
      </w:r>
      <w:proofErr w:type="spellEnd"/>
      <w:r w:rsidRPr="00B97336">
        <w:rPr>
          <w:sz w:val="16"/>
        </w:rPr>
        <w:t xml:space="preserve">. However, </w:t>
      </w:r>
      <w:r w:rsidRPr="00D02BAC">
        <w:rPr>
          <w:rStyle w:val="StyleUnderline"/>
        </w:rPr>
        <w:t>on a larger</w:t>
      </w:r>
      <w:r w:rsidRPr="00B97336">
        <w:rPr>
          <w:sz w:val="16"/>
        </w:rPr>
        <w:t xml:space="preserve"> </w:t>
      </w:r>
      <w:r w:rsidRPr="00D02BAC">
        <w:rPr>
          <w:rStyle w:val="StyleUnderline"/>
        </w:rPr>
        <w:t>scale</w:t>
      </w:r>
      <w:r w:rsidRPr="00B97336">
        <w:rPr>
          <w:sz w:val="16"/>
        </w:rPr>
        <w:t xml:space="preserve">, </w:t>
      </w:r>
      <w:proofErr w:type="spellStart"/>
      <w:r w:rsidRPr="00D02BAC">
        <w:rPr>
          <w:rStyle w:val="StyleUnderline"/>
        </w:rPr>
        <w:t>cyber attacks</w:t>
      </w:r>
      <w:proofErr w:type="spellEnd"/>
      <w:r w:rsidRPr="00D02BAC">
        <w:rPr>
          <w:rStyle w:val="StyleUnderline"/>
        </w:rPr>
        <w:t xml:space="preserve"> are the foot in the door to accessing other destructive weapons.</w:t>
      </w:r>
      <w:r w:rsidRPr="00B97336">
        <w:rPr>
          <w:sz w:val="16"/>
        </w:rPr>
        <w:t xml:space="preserve"> For example, when the Russians launched a Distributed Denial of Service (D.D.O.S) attack against Georgia, they gained access to its computers. The Georgians do not have WMDs, but a similar attack on the U.S. could theoretically commandeer our WMDs and use them against us. In this sense, a D.D.O.S. attack on the U.S. could have 2080 times the potential destruction as the 1945 bombing of Hiroshima. Taking over our computers is a legitimate possibility; the U.S. invests relatively little in cyber defense in order to concentrate on cyber offense. By de-emphasizing cyber defense, the U.S. might overlook vulnerable backdoor entry points, otherwise known as “logic bombs,” that foreign hackers place in encrypted national security systems. In all, massive </w:t>
      </w:r>
      <w:proofErr w:type="spellStart"/>
      <w:r w:rsidRPr="00B97336">
        <w:rPr>
          <w:sz w:val="16"/>
        </w:rPr>
        <w:t>cyber attacks</w:t>
      </w:r>
      <w:proofErr w:type="spellEnd"/>
      <w:r w:rsidRPr="00B97336">
        <w:rPr>
          <w:sz w:val="16"/>
        </w:rPr>
        <w:t xml:space="preserve"> would still be subject to MAD, so </w:t>
      </w:r>
      <w:r w:rsidRPr="00D02BAC">
        <w:rPr>
          <w:rStyle w:val="Emphasis"/>
        </w:rPr>
        <w:t>nations that do have a cause for war may avoid war in favor of self-preservation.</w:t>
      </w:r>
      <w:r w:rsidR="00B97336">
        <w:rPr>
          <w:rStyle w:val="Emphasis"/>
        </w:rPr>
        <w:t xml:space="preserve"> </w:t>
      </w:r>
      <w:r w:rsidRPr="00B97336">
        <w:rPr>
          <w:sz w:val="16"/>
        </w:rPr>
        <w:t xml:space="preserve">As </w:t>
      </w:r>
      <w:proofErr w:type="spellStart"/>
      <w:r w:rsidRPr="00B97336">
        <w:rPr>
          <w:sz w:val="16"/>
        </w:rPr>
        <w:t>cyber attacks</w:t>
      </w:r>
      <w:proofErr w:type="spellEnd"/>
      <w:r w:rsidRPr="00B97336">
        <w:rPr>
          <w:sz w:val="16"/>
        </w:rPr>
        <w:t xml:space="preserve"> increase in volume and scope, they will test American patience. </w:t>
      </w:r>
      <w:proofErr w:type="spellStart"/>
      <w:r w:rsidRPr="00B97336">
        <w:rPr>
          <w:sz w:val="16"/>
        </w:rPr>
        <w:t>Cyber attacks</w:t>
      </w:r>
      <w:proofErr w:type="spellEnd"/>
      <w:r w:rsidRPr="00B97336">
        <w:rPr>
          <w:sz w:val="16"/>
        </w:rPr>
        <w:t xml:space="preserve"> are legitimate moral and legal grounds for war, but </w:t>
      </w:r>
      <w:r w:rsidRPr="00D02BAC">
        <w:rPr>
          <w:rStyle w:val="StyleUnderline"/>
        </w:rPr>
        <w:t>due to serious considerations</w:t>
      </w:r>
      <w:r w:rsidRPr="00B97336">
        <w:rPr>
          <w:sz w:val="16"/>
        </w:rPr>
        <w:t xml:space="preserve">, </w:t>
      </w:r>
      <w:r w:rsidRPr="00FA502B">
        <w:rPr>
          <w:rStyle w:val="Emphasis"/>
          <w:highlight w:val="cyan"/>
        </w:rPr>
        <w:t>prudent nations will avoid going to war as long as possible</w:t>
      </w:r>
      <w:r w:rsidRPr="00B97336">
        <w:rPr>
          <w:sz w:val="16"/>
        </w:rPr>
        <w:t>. This might give rise to expanded cyber deterrence, but it is difficult to know who to deter since attacks crop up unexpectedly from places around the world. Cyberspace therefore represents a new frontier for warfare that demands more of our attention. It remains to be seen whether this platform will make the world more or less safe.</w:t>
      </w:r>
    </w:p>
    <w:p w:rsidR="00027FDF" w:rsidRDefault="00027FDF" w:rsidP="00027FDF">
      <w:pPr>
        <w:pStyle w:val="Heading2"/>
      </w:pPr>
      <w:r>
        <w:t xml:space="preserve">Crime </w:t>
      </w:r>
      <w:proofErr w:type="spellStart"/>
      <w:r>
        <w:t>adv</w:t>
      </w:r>
      <w:proofErr w:type="spellEnd"/>
    </w:p>
    <w:p w:rsidR="00027FDF" w:rsidRDefault="00027FDF" w:rsidP="00027FDF">
      <w:pPr>
        <w:pStyle w:val="Heading3"/>
      </w:pPr>
      <w:proofErr w:type="spellStart"/>
      <w:r>
        <w:t>Squo</w:t>
      </w:r>
      <w:proofErr w:type="spellEnd"/>
      <w:r>
        <w:t xml:space="preserve"> solves</w:t>
      </w:r>
    </w:p>
    <w:p w:rsidR="00027FDF" w:rsidRDefault="00027FDF" w:rsidP="00F82705">
      <w:pPr>
        <w:pStyle w:val="Heading4"/>
      </w:pPr>
      <w:r>
        <w:t>S</w:t>
      </w:r>
      <w:r w:rsidR="00F82705">
        <w:t>Q</w:t>
      </w:r>
      <w:r>
        <w:t xml:space="preserve"> US-Russia agreements solves the aff </w:t>
      </w:r>
    </w:p>
    <w:p w:rsidR="00027FDF" w:rsidRPr="00FE111B" w:rsidRDefault="00027FDF" w:rsidP="00027FDF">
      <w:r w:rsidRPr="00FE111B">
        <w:rPr>
          <w:b/>
        </w:rPr>
        <w:t>GORKA</w:t>
      </w:r>
      <w:r>
        <w:rPr>
          <w:b/>
        </w:rPr>
        <w:t>, 4/23</w:t>
      </w:r>
      <w:r>
        <w:t>/16 (</w:t>
      </w:r>
      <w:r w:rsidRPr="00FE111B">
        <w:t>ALEX</w:t>
      </w:r>
      <w:r>
        <w:t>, defense and foreign policy writer for the Strategic Culture Foundation; “</w:t>
      </w:r>
      <w:r w:rsidRPr="00AE359B">
        <w:t>Russia, US Renew Cooperation on Cybersecurity</w:t>
      </w:r>
      <w:r>
        <w:t>”</w:t>
      </w:r>
      <w:r w:rsidRPr="007D40F3">
        <w:t xml:space="preserve"> Russia, US Renew Cooperation on Cybersecurity</w:t>
      </w:r>
      <w:r>
        <w:t xml:space="preserve">”; </w:t>
      </w:r>
      <w:r w:rsidRPr="007D40F3">
        <w:t>http://www.strategic-culture.org/news/2016/04/23/russia-us-renew-cooperation-cybersecurity.html</w:t>
      </w:r>
      <w:r>
        <w:t>)//JPM</w:t>
      </w:r>
    </w:p>
    <w:p w:rsidR="00027FDF" w:rsidRDefault="00027FDF" w:rsidP="00027FDF">
      <w:pPr>
        <w:rPr>
          <w:u w:val="single"/>
        </w:rPr>
      </w:pPr>
      <w:r w:rsidRPr="007D40F3">
        <w:rPr>
          <w:u w:val="single"/>
        </w:rPr>
        <w:t xml:space="preserve">On April 21-22, </w:t>
      </w:r>
      <w:r w:rsidRPr="0064783F">
        <w:rPr>
          <w:highlight w:val="cyan"/>
          <w:u w:val="single"/>
        </w:rPr>
        <w:t xml:space="preserve">Russia and US officials and experts were holding a series of meetings in Geneva to prevent the two powers from mistakenly entering into a </w:t>
      </w:r>
      <w:proofErr w:type="gramStart"/>
      <w:r w:rsidRPr="0064783F">
        <w:rPr>
          <w:highlight w:val="cyan"/>
          <w:u w:val="single"/>
        </w:rPr>
        <w:t>cyberwar</w:t>
      </w:r>
      <w:r w:rsidRPr="007D40F3">
        <w:rPr>
          <w:u w:val="single"/>
        </w:rPr>
        <w:t>.</w:t>
      </w:r>
      <w:r w:rsidRPr="007D40F3">
        <w:rPr>
          <w:sz w:val="12"/>
        </w:rPr>
        <w:t>¶</w:t>
      </w:r>
      <w:proofErr w:type="gramEnd"/>
      <w:r w:rsidRPr="007D40F3">
        <w:rPr>
          <w:sz w:val="10"/>
        </w:rPr>
        <w:t xml:space="preserve"> </w:t>
      </w:r>
      <w:r w:rsidRPr="007D40F3">
        <w:rPr>
          <w:u w:val="single"/>
        </w:rPr>
        <w:t>The event is a result of the cyber-attack that crippled parts of the Ukrainian power grid in December</w:t>
      </w:r>
      <w:r w:rsidRPr="007D40F3">
        <w:rPr>
          <w:sz w:val="10"/>
        </w:rPr>
        <w:t xml:space="preserve"> – the first-of-its-kind confirmed attack on civilian infrastructure</w:t>
      </w:r>
      <w:r w:rsidRPr="007D40F3">
        <w:rPr>
          <w:u w:val="single"/>
        </w:rPr>
        <w:t>. A cyber-attack could mistakenly spark a confrontation between the two countries because it is hard to pinpoint its origins</w:t>
      </w:r>
      <w:r w:rsidRPr="007D40F3">
        <w:rPr>
          <w:sz w:val="10"/>
        </w:rPr>
        <w:t xml:space="preserve">. In late March, Russian Foreign Minister Sergey </w:t>
      </w:r>
      <w:proofErr w:type="spellStart"/>
      <w:r w:rsidRPr="007D40F3">
        <w:rPr>
          <w:sz w:val="10"/>
        </w:rPr>
        <w:t>Lavrov</w:t>
      </w:r>
      <w:proofErr w:type="spellEnd"/>
      <w:r w:rsidRPr="007D40F3">
        <w:rPr>
          <w:sz w:val="10"/>
        </w:rPr>
        <w:t xml:space="preserve"> suggested during US State Secretary </w:t>
      </w:r>
      <w:r w:rsidRPr="007D40F3">
        <w:rPr>
          <w:u w:val="single"/>
        </w:rPr>
        <w:t xml:space="preserve">John Kerry's visit to Moscow that Russia and the United States should hold talks at experts’ level on issues related to cybercrime in the near </w:t>
      </w:r>
      <w:proofErr w:type="gramStart"/>
      <w:r w:rsidRPr="007D40F3">
        <w:rPr>
          <w:u w:val="single"/>
        </w:rPr>
        <w:t>future.</w:t>
      </w:r>
      <w:r w:rsidRPr="007D40F3">
        <w:rPr>
          <w:sz w:val="12"/>
        </w:rPr>
        <w:t>¶</w:t>
      </w:r>
      <w:proofErr w:type="gramEnd"/>
      <w:r w:rsidRPr="007D40F3">
        <w:rPr>
          <w:sz w:val="10"/>
        </w:rPr>
        <w:t xml:space="preserve"> </w:t>
      </w:r>
      <w:r w:rsidRPr="007D40F3">
        <w:rPr>
          <w:u w:val="single"/>
        </w:rPr>
        <w:t xml:space="preserve">The Russian delegation is led by Sergei </w:t>
      </w:r>
      <w:proofErr w:type="spellStart"/>
      <w:r w:rsidRPr="007D40F3">
        <w:rPr>
          <w:u w:val="single"/>
        </w:rPr>
        <w:t>Buravlyov</w:t>
      </w:r>
      <w:proofErr w:type="spellEnd"/>
      <w:r w:rsidRPr="007D40F3">
        <w:rPr>
          <w:u w:val="single"/>
        </w:rPr>
        <w:t>, a Deputy Secretary of Russia's Security Council</w:t>
      </w:r>
      <w:r w:rsidRPr="007D40F3">
        <w:rPr>
          <w:sz w:val="10"/>
        </w:rPr>
        <w:t xml:space="preserve">. His US counterpart is Michael Daniel, a Special Assistant to the President and the Cybersecurity </w:t>
      </w:r>
      <w:proofErr w:type="gramStart"/>
      <w:r w:rsidRPr="007D40F3">
        <w:rPr>
          <w:sz w:val="10"/>
        </w:rPr>
        <w:t>Coordinator.</w:t>
      </w:r>
      <w:r w:rsidRPr="007D40F3">
        <w:rPr>
          <w:sz w:val="12"/>
        </w:rPr>
        <w:t>¶</w:t>
      </w:r>
      <w:proofErr w:type="gramEnd"/>
      <w:r w:rsidRPr="007D40F3">
        <w:rPr>
          <w:sz w:val="10"/>
        </w:rPr>
        <w:t xml:space="preserve"> </w:t>
      </w:r>
      <w:r w:rsidRPr="007D40F3">
        <w:rPr>
          <w:u w:val="single"/>
        </w:rPr>
        <w:t>International aspects of cybersecurity, including the ones related to the UN and the Organization for Security and Cooperation in Europe (OSCE), top the agenda of the forthcoming event.</w:t>
      </w:r>
      <w:r w:rsidRPr="007D40F3">
        <w:rPr>
          <w:sz w:val="12"/>
        </w:rPr>
        <w:t>¶</w:t>
      </w:r>
      <w:r w:rsidRPr="007D40F3">
        <w:rPr>
          <w:sz w:val="12"/>
          <w:u w:val="single"/>
        </w:rPr>
        <w:t xml:space="preserve"> </w:t>
      </w:r>
      <w:r w:rsidRPr="0064783F">
        <w:rPr>
          <w:highlight w:val="cyan"/>
          <w:u w:val="single"/>
        </w:rPr>
        <w:t>Russia and the US are tackling a burning issue as the world faces a new global security challenge</w:t>
      </w:r>
      <w:r w:rsidRPr="007D40F3">
        <w:rPr>
          <w:u w:val="single"/>
        </w:rPr>
        <w:t>. Digital interconnectedness has become a ubiquitous feature of modern life, both a cause and an effect of the growing interdependence that defines the international system. Information technology penetrates all aspects of life</w:t>
      </w:r>
      <w:r w:rsidRPr="007D40F3">
        <w:rPr>
          <w:sz w:val="10"/>
        </w:rPr>
        <w:t xml:space="preserve">. Cyberspace has become an operational domain for military operations. </w:t>
      </w:r>
      <w:r w:rsidRPr="007D40F3">
        <w:rPr>
          <w:u w:val="single"/>
        </w:rPr>
        <w:t xml:space="preserve">The number of high-profile data breaches and other cyberattacks is staggering. </w:t>
      </w:r>
      <w:r w:rsidRPr="0064783F">
        <w:rPr>
          <w:highlight w:val="cyan"/>
          <w:u w:val="single"/>
        </w:rPr>
        <w:t>Attackers increase the range of targets</w:t>
      </w:r>
      <w:r w:rsidRPr="007D40F3">
        <w:rPr>
          <w:u w:val="single"/>
        </w:rPr>
        <w:t>. Experts are warning that 2016 might bring an attack on critical infrastructure.</w:t>
      </w:r>
      <w:r w:rsidRPr="007D40F3">
        <w:rPr>
          <w:sz w:val="12"/>
        </w:rPr>
        <w:t>¶</w:t>
      </w:r>
      <w:r w:rsidRPr="007D40F3">
        <w:rPr>
          <w:sz w:val="10"/>
        </w:rPr>
        <w:t xml:space="preserve"> The result, they predict, </w:t>
      </w:r>
      <w:r w:rsidRPr="007D40F3">
        <w:rPr>
          <w:u w:val="single"/>
        </w:rPr>
        <w:t>will be new laws to shore up the electrical grid, nuclear power plants, and other large energy facilities.</w:t>
      </w:r>
      <w:r w:rsidRPr="007D40F3">
        <w:rPr>
          <w:sz w:val="12"/>
        </w:rPr>
        <w:t>¶</w:t>
      </w:r>
      <w:r w:rsidRPr="007D40F3">
        <w:rPr>
          <w:sz w:val="10"/>
        </w:rPr>
        <w:t xml:space="preserve"> «We are facing an arms race in terms of security», says Fortinet global security strategist Derek </w:t>
      </w:r>
      <w:proofErr w:type="spellStart"/>
      <w:r w:rsidRPr="007D40F3">
        <w:rPr>
          <w:sz w:val="10"/>
        </w:rPr>
        <w:t>Manky</w:t>
      </w:r>
      <w:proofErr w:type="spellEnd"/>
      <w:r w:rsidRPr="007D40F3">
        <w:rPr>
          <w:sz w:val="10"/>
        </w:rPr>
        <w:t>.</w:t>
      </w:r>
      <w:r w:rsidRPr="007D40F3">
        <w:rPr>
          <w:sz w:val="12"/>
        </w:rPr>
        <w:t>¶</w:t>
      </w:r>
      <w:r w:rsidRPr="007D40F3">
        <w:rPr>
          <w:sz w:val="10"/>
        </w:rPr>
        <w:t xml:space="preserve"> Under the conditions, </w:t>
      </w:r>
      <w:r w:rsidRPr="0064783F">
        <w:rPr>
          <w:highlight w:val="cyan"/>
          <w:u w:val="single"/>
        </w:rPr>
        <w:t>the</w:t>
      </w:r>
      <w:r w:rsidRPr="007D40F3">
        <w:rPr>
          <w:u w:val="single"/>
        </w:rPr>
        <w:t xml:space="preserve"> 2015 Russia-China </w:t>
      </w:r>
      <w:r w:rsidRPr="0064783F">
        <w:rPr>
          <w:highlight w:val="cyan"/>
          <w:u w:val="single"/>
        </w:rPr>
        <w:t>deal on cyber-security could serve as an example for other states willing to effectively tackle the problem.</w:t>
      </w:r>
      <w:r w:rsidRPr="0064783F">
        <w:rPr>
          <w:sz w:val="12"/>
          <w:highlight w:val="cyan"/>
        </w:rPr>
        <w:t>¶</w:t>
      </w:r>
      <w:r w:rsidRPr="007D40F3">
        <w:rPr>
          <w:sz w:val="10"/>
        </w:rPr>
        <w:t xml:space="preserve"> </w:t>
      </w:r>
      <w:r w:rsidRPr="0064783F">
        <w:rPr>
          <w:highlight w:val="cyan"/>
          <w:u w:val="single"/>
        </w:rPr>
        <w:t>Both parties have pledged to cooperate closely</w:t>
      </w:r>
      <w:r w:rsidRPr="007D40F3">
        <w:rPr>
          <w:u w:val="single"/>
        </w:rPr>
        <w:t xml:space="preserve"> and address the threats jointly through enhanced interaction and information exchange between the respective law enforcement agencies on cybercrime and terrorism, sharing expertise in cybersecurity technology and establishing communication channels allowing prompt response to cyber-threats.</w:t>
      </w:r>
      <w:r w:rsidRPr="007D40F3">
        <w:rPr>
          <w:sz w:val="12"/>
        </w:rPr>
        <w:t>¶</w:t>
      </w:r>
      <w:r w:rsidRPr="007D40F3">
        <w:rPr>
          <w:sz w:val="10"/>
        </w:rPr>
        <w:t xml:space="preserve"> </w:t>
      </w:r>
      <w:r w:rsidRPr="007D40F3">
        <w:rPr>
          <w:u w:val="single"/>
        </w:rPr>
        <w:t>In 2013 US also outlined a range of steps to boost cooperation, including information exchange between the US and Russian computer emergency response teams</w:t>
      </w:r>
      <w:r w:rsidRPr="007D40F3">
        <w:rPr>
          <w:sz w:val="10"/>
        </w:rPr>
        <w:t xml:space="preserve"> (CERTs), the use of the existing </w:t>
      </w:r>
      <w:r w:rsidRPr="007D40F3">
        <w:rPr>
          <w:u w:val="single"/>
        </w:rPr>
        <w:t>nuclear hotline to communicate</w:t>
      </w:r>
      <w:r w:rsidRPr="007D40F3">
        <w:rPr>
          <w:sz w:val="10"/>
        </w:rPr>
        <w:t xml:space="preserve"> directly in a cyber crisis and the </w:t>
      </w:r>
      <w:r w:rsidRPr="007D40F3">
        <w:rPr>
          <w:u w:val="single"/>
        </w:rPr>
        <w:t>creation of a working group on emerging threats.</w:t>
      </w:r>
      <w:r w:rsidRPr="007D40F3">
        <w:rPr>
          <w:sz w:val="12"/>
        </w:rPr>
        <w:t>¶</w:t>
      </w:r>
      <w:r w:rsidRPr="007D40F3">
        <w:rPr>
          <w:sz w:val="10"/>
        </w:rPr>
        <w:t xml:space="preserve"> The initiative was suspended as the bilateral relations deteriorated over Ukraine’s crisis. Anyway, the accord is too modest to be anything but a starting point for a longer-term and more extensive program of cooperation. </w:t>
      </w:r>
      <w:r w:rsidRPr="007D40F3">
        <w:rPr>
          <w:u w:val="single"/>
        </w:rPr>
        <w:t xml:space="preserve">Tangible improvement of Russia-US cooperation in this domain is indispensable given both powers’ robust cyber capability and influence on world </w:t>
      </w:r>
      <w:proofErr w:type="gramStart"/>
      <w:r w:rsidRPr="007D40F3">
        <w:rPr>
          <w:u w:val="single"/>
        </w:rPr>
        <w:t>affairs.</w:t>
      </w:r>
      <w:r w:rsidRPr="0064783F">
        <w:rPr>
          <w:sz w:val="12"/>
          <w:highlight w:val="cyan"/>
        </w:rPr>
        <w:t>¶</w:t>
      </w:r>
      <w:proofErr w:type="gramEnd"/>
      <w:r w:rsidRPr="0064783F">
        <w:rPr>
          <w:sz w:val="10"/>
          <w:highlight w:val="cyan"/>
        </w:rPr>
        <w:t xml:space="preserve"> </w:t>
      </w:r>
      <w:r w:rsidRPr="0064783F">
        <w:rPr>
          <w:highlight w:val="cyan"/>
          <w:u w:val="single"/>
        </w:rPr>
        <w:t>Expanding the «envelope of cooperation» demands innovative partnering</w:t>
      </w:r>
      <w:r w:rsidRPr="007D40F3">
        <w:rPr>
          <w:u w:val="single"/>
        </w:rPr>
        <w:t xml:space="preserve"> and forging new means to identify and achieve common goals. It would serve the purpose if this issue became a part of broader Russia-NATO and OSCE </w:t>
      </w:r>
      <w:proofErr w:type="gramStart"/>
      <w:r w:rsidRPr="007D40F3">
        <w:rPr>
          <w:u w:val="single"/>
        </w:rPr>
        <w:t>agenda.</w:t>
      </w:r>
      <w:r w:rsidRPr="007D40F3">
        <w:rPr>
          <w:sz w:val="12"/>
        </w:rPr>
        <w:t>¶</w:t>
      </w:r>
      <w:proofErr w:type="gramEnd"/>
      <w:r w:rsidRPr="007D40F3">
        <w:rPr>
          <w:sz w:val="10"/>
        </w:rPr>
        <w:t xml:space="preserve"> </w:t>
      </w:r>
      <w:r w:rsidRPr="007D40F3">
        <w:rPr>
          <w:u w:val="single"/>
        </w:rPr>
        <w:t>Cybersecurity, where the two parties are among the leaders in terms of capability, is an area of strategic importance where real progress is possible. Protecting critical infrastructure such as power and water supplies from cyberattacks is a global issue which requires governments to work together, regardless of any political tensions. Although progress will not be easy, Russia and the US interests intersect in several key areas fit for further exploration: technical capacity and standards development, threat intelligence sharing, interoperability enhancement, and consensus building on international law.</w:t>
      </w:r>
      <w:r w:rsidRPr="007D40F3">
        <w:rPr>
          <w:sz w:val="12"/>
        </w:rPr>
        <w:t>¶</w:t>
      </w:r>
      <w:r w:rsidRPr="007D40F3">
        <w:rPr>
          <w:sz w:val="10"/>
        </w:rPr>
        <w:t xml:space="preserve"> </w:t>
      </w:r>
      <w:r w:rsidRPr="007D40F3">
        <w:rPr>
          <w:u w:val="single"/>
        </w:rPr>
        <w:t>Russia and the United States</w:t>
      </w:r>
      <w:r w:rsidRPr="007D40F3">
        <w:rPr>
          <w:sz w:val="10"/>
        </w:rPr>
        <w:t xml:space="preserve"> face the same threats from hacking, so they </w:t>
      </w:r>
      <w:r w:rsidRPr="007D40F3">
        <w:rPr>
          <w:u w:val="single"/>
        </w:rPr>
        <w:t>must work together to combat it.</w:t>
      </w:r>
      <w:r w:rsidRPr="007D40F3">
        <w:rPr>
          <w:sz w:val="12"/>
        </w:rPr>
        <w:t>¶</w:t>
      </w:r>
      <w:r w:rsidRPr="007D40F3">
        <w:rPr>
          <w:sz w:val="10"/>
        </w:rPr>
        <w:t xml:space="preserve"> </w:t>
      </w:r>
      <w:r w:rsidRPr="007D40F3">
        <w:rPr>
          <w:u w:val="single"/>
        </w:rPr>
        <w:t>New cooperation between the US and Russia on cyber issues may result in deeply substantive solutions to the most pressing cybersecurity challenges the two countries are facing.</w:t>
      </w:r>
      <w:r w:rsidRPr="007D40F3">
        <w:rPr>
          <w:sz w:val="10"/>
        </w:rPr>
        <w:t xml:space="preserve"> The resumption of talks on cybersecurity corroborates the fact that </w:t>
      </w:r>
      <w:r w:rsidRPr="0064783F">
        <w:rPr>
          <w:b/>
          <w:highlight w:val="cyan"/>
          <w:u w:val="single"/>
        </w:rPr>
        <w:t>no major global security problem can be tackled without Russia</w:t>
      </w:r>
      <w:r w:rsidRPr="007D40F3">
        <w:rPr>
          <w:u w:val="single"/>
        </w:rPr>
        <w:t>. Setting differences aside to get down to brass tacks is the only way to effectively meet the challenge</w:t>
      </w:r>
      <w:r w:rsidRPr="007D40F3">
        <w:rPr>
          <w:sz w:val="10"/>
        </w:rPr>
        <w:t xml:space="preserve">. Looks like the realization of this fact is taking place. For instance, </w:t>
      </w:r>
      <w:r w:rsidRPr="007D40F3">
        <w:rPr>
          <w:u w:val="single"/>
        </w:rPr>
        <w:t>the cyber security meeting is taking place against the background of resumption of Russia-NATO Council</w:t>
      </w:r>
      <w:r w:rsidRPr="007D40F3">
        <w:rPr>
          <w:sz w:val="10"/>
        </w:rPr>
        <w:t xml:space="preserve"> (RNC) </w:t>
      </w:r>
      <w:r w:rsidRPr="007D40F3">
        <w:rPr>
          <w:u w:val="single"/>
        </w:rPr>
        <w:t>meeting</w:t>
      </w:r>
      <w:r w:rsidRPr="007D40F3">
        <w:rPr>
          <w:sz w:val="10"/>
        </w:rPr>
        <w:t xml:space="preserve"> (April 20) </w:t>
      </w:r>
      <w:r w:rsidRPr="007D40F3">
        <w:rPr>
          <w:u w:val="single"/>
        </w:rPr>
        <w:t>after a rather long period of suspension since 2014</w:t>
      </w:r>
      <w:r w:rsidRPr="007D40F3">
        <w:rPr>
          <w:sz w:val="10"/>
        </w:rPr>
        <w:t xml:space="preserve">. </w:t>
      </w:r>
      <w:r w:rsidRPr="007D40F3">
        <w:rPr>
          <w:u w:val="single"/>
        </w:rPr>
        <w:t>With two major events taking place at by and large the same time, one can say that the Russia-West security dialogue has resumed and that is a very positive step towards a safer world.</w:t>
      </w:r>
    </w:p>
    <w:p w:rsidR="00B25CB6" w:rsidRDefault="00B25CB6" w:rsidP="00027FDF">
      <w:pPr>
        <w:rPr>
          <w:u w:val="single"/>
        </w:rPr>
      </w:pPr>
    </w:p>
    <w:p w:rsidR="00B25CB6" w:rsidRPr="00C345B2" w:rsidRDefault="00B25CB6" w:rsidP="00B25CB6">
      <w:pPr>
        <w:pStyle w:val="Heading3"/>
      </w:pPr>
      <w:r>
        <w:t>Alt mafia funding sources</w:t>
      </w:r>
    </w:p>
    <w:p w:rsidR="00B25CB6" w:rsidRDefault="00B25CB6" w:rsidP="00B25CB6">
      <w:pPr>
        <w:pStyle w:val="Heading4"/>
      </w:pPr>
      <w:r>
        <w:t>Russian mafia income comes from other places than cybercrime</w:t>
      </w:r>
    </w:p>
    <w:p w:rsidR="00B25CB6" w:rsidRPr="00991C70" w:rsidRDefault="00B25CB6" w:rsidP="00B25CB6">
      <w:r>
        <w:rPr>
          <w:b/>
        </w:rPr>
        <w:t xml:space="preserve">Wilson, 15 </w:t>
      </w:r>
      <w:r>
        <w:t>(</w:t>
      </w:r>
      <w:r w:rsidRPr="002D65A1">
        <w:t>Tommy Anthony</w:t>
      </w:r>
      <w:r>
        <w:t xml:space="preserve">, </w:t>
      </w:r>
      <w:r w:rsidRPr="00991C70">
        <w:t>Social Media Executive and NCTJ-qualified freelance journalist</w:t>
      </w:r>
      <w:r>
        <w:t>; Oct. 1, 2015; “</w:t>
      </w:r>
      <w:r w:rsidRPr="002D65A1">
        <w:t xml:space="preserve">How This Russian Mafia Syndicate Amassed $8.5 Billion Revenue </w:t>
      </w:r>
      <w:proofErr w:type="gramStart"/>
      <w:r w:rsidRPr="002D65A1">
        <w:t>To</w:t>
      </w:r>
      <w:proofErr w:type="gramEnd"/>
      <w:r w:rsidRPr="002D65A1">
        <w:t xml:space="preserve"> Become Europe's Most Powerful Crime Group</w:t>
      </w:r>
      <w:r>
        <w:t xml:space="preserve">”; </w:t>
      </w:r>
      <w:r w:rsidRPr="002D65A1">
        <w:t>http://www.theladbible.com/articles/how-this-russian-mafia-syndicate-amassed-8-5-billion-revenue-to-become-europe-s-most-powerful-crime-group</w:t>
      </w:r>
      <w:r>
        <w:t>)//JPM</w:t>
      </w:r>
    </w:p>
    <w:p w:rsidR="00B25CB6" w:rsidRDefault="00B25CB6" w:rsidP="00B25CB6">
      <w:pPr>
        <w:rPr>
          <w:u w:val="single"/>
        </w:rPr>
      </w:pPr>
      <w:r w:rsidRPr="00991C70">
        <w:rPr>
          <w:sz w:val="16"/>
        </w:rPr>
        <w:t>"'The most dangerous people on earth" - That's how former FBI agent Bob Levinson once described the Russian Mafia.</w:t>
      </w:r>
      <w:r w:rsidRPr="00991C70">
        <w:rPr>
          <w:sz w:val="12"/>
        </w:rPr>
        <w:t>¶</w:t>
      </w:r>
      <w:r w:rsidRPr="00991C70">
        <w:rPr>
          <w:sz w:val="16"/>
        </w:rPr>
        <w:t xml:space="preserve"> </w:t>
      </w:r>
      <w:r w:rsidRPr="00991C70">
        <w:rPr>
          <w:u w:val="single"/>
        </w:rPr>
        <w:t>Containing more than 1000 independent syndicates</w:t>
      </w:r>
      <w:r w:rsidRPr="00991C70">
        <w:rPr>
          <w:sz w:val="16"/>
        </w:rPr>
        <w:t xml:space="preserve">, the </w:t>
      </w:r>
      <w:r w:rsidRPr="00991C70">
        <w:rPr>
          <w:u w:val="single"/>
        </w:rPr>
        <w:t>Siberian crime entity have built a lucrative empire worth tens of billions of pounds over the past few decades by linking up with other mafias around the world.</w:t>
      </w:r>
      <w:r w:rsidRPr="00991C70">
        <w:rPr>
          <w:sz w:val="12"/>
        </w:rPr>
        <w:t>¶</w:t>
      </w:r>
      <w:r w:rsidRPr="00991C70">
        <w:rPr>
          <w:sz w:val="12"/>
          <w:u w:val="single"/>
        </w:rPr>
        <w:t xml:space="preserve"> </w:t>
      </w:r>
      <w:r w:rsidRPr="00991C70">
        <w:rPr>
          <w:sz w:val="16"/>
        </w:rPr>
        <w:t xml:space="preserve">But claiming the title for the most powerful of these syndicates is </w:t>
      </w:r>
      <w:r w:rsidRPr="00991C70">
        <w:rPr>
          <w:u w:val="single"/>
        </w:rPr>
        <w:t xml:space="preserve">the </w:t>
      </w:r>
      <w:proofErr w:type="spellStart"/>
      <w:r w:rsidRPr="00991C70">
        <w:rPr>
          <w:u w:val="single"/>
        </w:rPr>
        <w:t>Solntsevskaya</w:t>
      </w:r>
      <w:proofErr w:type="spellEnd"/>
      <w:r w:rsidRPr="00991C70">
        <w:rPr>
          <w:u w:val="single"/>
        </w:rPr>
        <w:t xml:space="preserve"> </w:t>
      </w:r>
      <w:proofErr w:type="spellStart"/>
      <w:r w:rsidRPr="00991C70">
        <w:rPr>
          <w:u w:val="single"/>
        </w:rPr>
        <w:t>Bratva</w:t>
      </w:r>
      <w:proofErr w:type="spellEnd"/>
      <w:r w:rsidRPr="00991C70">
        <w:rPr>
          <w:sz w:val="16"/>
        </w:rPr>
        <w:t xml:space="preserve"> (Brotherhood), who </w:t>
      </w:r>
      <w:r w:rsidRPr="00991C70">
        <w:rPr>
          <w:u w:val="single"/>
        </w:rPr>
        <w:t>have established themselves as Europe's most profitable crime group with an estimated yearly revenue of $8.5billion</w:t>
      </w:r>
      <w:r w:rsidRPr="00991C70">
        <w:rPr>
          <w:sz w:val="16"/>
        </w:rPr>
        <w:t>.</w:t>
      </w:r>
      <w:r w:rsidRPr="00991C70">
        <w:rPr>
          <w:sz w:val="12"/>
        </w:rPr>
        <w:t>¶</w:t>
      </w:r>
      <w:r w:rsidRPr="00991C70">
        <w:rPr>
          <w:sz w:val="16"/>
        </w:rPr>
        <w:t xml:space="preserve"> Strategically based in the </w:t>
      </w:r>
      <w:proofErr w:type="spellStart"/>
      <w:r w:rsidRPr="00991C70">
        <w:rPr>
          <w:sz w:val="16"/>
        </w:rPr>
        <w:t>Solntsevo</w:t>
      </w:r>
      <w:proofErr w:type="spellEnd"/>
      <w:r w:rsidRPr="00991C70">
        <w:rPr>
          <w:sz w:val="16"/>
        </w:rPr>
        <w:t xml:space="preserve"> District of South-West Moscow, the Brotherhood were founded in the 1980's by notorious gangster Sergei </w:t>
      </w:r>
      <w:proofErr w:type="spellStart"/>
      <w:r w:rsidRPr="00991C70">
        <w:rPr>
          <w:sz w:val="16"/>
        </w:rPr>
        <w:t>Mikhailov</w:t>
      </w:r>
      <w:proofErr w:type="spellEnd"/>
      <w:r w:rsidRPr="00991C70">
        <w:rPr>
          <w:sz w:val="16"/>
        </w:rPr>
        <w:t xml:space="preserve"> who forged his criminal connections in Siberian prison camps.</w:t>
      </w:r>
      <w:r w:rsidRPr="00991C70">
        <w:rPr>
          <w:sz w:val="12"/>
        </w:rPr>
        <w:t>¶</w:t>
      </w:r>
      <w:r w:rsidRPr="00991C70">
        <w:rPr>
          <w:sz w:val="16"/>
        </w:rPr>
        <w:t xml:space="preserve"> </w:t>
      </w:r>
      <w:proofErr w:type="spellStart"/>
      <w:r w:rsidRPr="0064783F">
        <w:rPr>
          <w:highlight w:val="cyan"/>
          <w:u w:val="single"/>
        </w:rPr>
        <w:t>Mikhailov</w:t>
      </w:r>
      <w:proofErr w:type="spellEnd"/>
      <w:r w:rsidRPr="0064783F">
        <w:rPr>
          <w:highlight w:val="cyan"/>
          <w:u w:val="single"/>
        </w:rPr>
        <w:t xml:space="preserve"> recruited local unemployed young men to work as foot soldiers for the syndicate and their presence in the underworld soon began to feel known</w:t>
      </w:r>
      <w:r w:rsidRPr="00991C70">
        <w:rPr>
          <w:u w:val="single"/>
        </w:rPr>
        <w:t>.</w:t>
      </w:r>
      <w:r w:rsidRPr="00991C70">
        <w:rPr>
          <w:sz w:val="12"/>
        </w:rPr>
        <w:t>¶</w:t>
      </w:r>
      <w:r w:rsidRPr="00991C70">
        <w:rPr>
          <w:sz w:val="12"/>
          <w:u w:val="single"/>
        </w:rPr>
        <w:t xml:space="preserve"> </w:t>
      </w:r>
      <w:r w:rsidRPr="00991C70">
        <w:rPr>
          <w:u w:val="single"/>
        </w:rPr>
        <w:t xml:space="preserve">The group initially made a </w:t>
      </w:r>
      <w:proofErr w:type="spellStart"/>
      <w:r w:rsidRPr="00991C70">
        <w:rPr>
          <w:u w:val="single"/>
        </w:rPr>
        <w:t>tonne</w:t>
      </w:r>
      <w:proofErr w:type="spellEnd"/>
      <w:r w:rsidRPr="00991C70">
        <w:rPr>
          <w:u w:val="single"/>
        </w:rPr>
        <w:t xml:space="preserve"> of money by </w:t>
      </w:r>
      <w:proofErr w:type="spellStart"/>
      <w:r w:rsidRPr="00991C70">
        <w:rPr>
          <w:u w:val="single"/>
        </w:rPr>
        <w:t>capitalising</w:t>
      </w:r>
      <w:proofErr w:type="spellEnd"/>
      <w:r w:rsidRPr="00991C70">
        <w:rPr>
          <w:u w:val="single"/>
        </w:rPr>
        <w:t xml:space="preserve"> on the booming car import industry of the late 1980's, controlling transport hubs</w:t>
      </w:r>
      <w:r w:rsidRPr="00991C70">
        <w:rPr>
          <w:sz w:val="16"/>
        </w:rPr>
        <w:t xml:space="preserve"> such as </w:t>
      </w:r>
      <w:proofErr w:type="spellStart"/>
      <w:r w:rsidRPr="00991C70">
        <w:rPr>
          <w:sz w:val="16"/>
        </w:rPr>
        <w:t>Vnukovo</w:t>
      </w:r>
      <w:proofErr w:type="spellEnd"/>
      <w:r w:rsidRPr="00991C70">
        <w:rPr>
          <w:sz w:val="16"/>
        </w:rPr>
        <w:t xml:space="preserve"> International Airport and the M-KAT highway to Ukraine, both which lay in close proximity to the </w:t>
      </w:r>
      <w:proofErr w:type="spellStart"/>
      <w:r w:rsidRPr="00991C70">
        <w:rPr>
          <w:sz w:val="16"/>
        </w:rPr>
        <w:t>Solntsevo</w:t>
      </w:r>
      <w:proofErr w:type="spellEnd"/>
      <w:r w:rsidRPr="00991C70">
        <w:rPr>
          <w:sz w:val="16"/>
        </w:rPr>
        <w:t xml:space="preserve"> District.</w:t>
      </w:r>
      <w:r w:rsidRPr="00991C70">
        <w:rPr>
          <w:sz w:val="12"/>
        </w:rPr>
        <w:t>¶</w:t>
      </w:r>
      <w:r w:rsidRPr="00991C70">
        <w:rPr>
          <w:sz w:val="16"/>
        </w:rPr>
        <w:t xml:space="preserve"> </w:t>
      </w:r>
      <w:r w:rsidRPr="00991C70">
        <w:rPr>
          <w:u w:val="single"/>
        </w:rPr>
        <w:t>The Brotherhood’s control over Moscow continued to strengthen with them overseeing the operation of around 120 legitimate firms and businesses in the city, along with other businesses in foreign countries.</w:t>
      </w:r>
      <w:r w:rsidRPr="00991C70">
        <w:rPr>
          <w:sz w:val="12"/>
        </w:rPr>
        <w:t>¶</w:t>
      </w:r>
      <w:r w:rsidRPr="00991C70">
        <w:rPr>
          <w:sz w:val="12"/>
          <w:u w:val="single"/>
        </w:rPr>
        <w:t xml:space="preserve"> </w:t>
      </w:r>
      <w:r w:rsidRPr="00991C70">
        <w:rPr>
          <w:sz w:val="16"/>
        </w:rPr>
        <w:t xml:space="preserve">Their dominance in the criminal underworld was soon challenged by the Chechen mafia in the early 1990's, but they formed an alliance with the </w:t>
      </w:r>
      <w:proofErr w:type="spellStart"/>
      <w:r w:rsidRPr="00991C70">
        <w:rPr>
          <w:sz w:val="16"/>
        </w:rPr>
        <w:t>Orekhovskaya</w:t>
      </w:r>
      <w:proofErr w:type="spellEnd"/>
      <w:r w:rsidRPr="00991C70">
        <w:rPr>
          <w:sz w:val="16"/>
        </w:rPr>
        <w:t xml:space="preserve"> gang and other Slavic mobs to drive them out.</w:t>
      </w:r>
      <w:r w:rsidRPr="00991C70">
        <w:rPr>
          <w:sz w:val="12"/>
        </w:rPr>
        <w:t>¶</w:t>
      </w:r>
      <w:r w:rsidRPr="00991C70">
        <w:rPr>
          <w:sz w:val="16"/>
        </w:rPr>
        <w:t xml:space="preserve"> In fact, anybody else who challenged the Brotherhood's superiority basically ended up dead. </w:t>
      </w:r>
      <w:r w:rsidRPr="00991C70">
        <w:rPr>
          <w:sz w:val="12"/>
        </w:rPr>
        <w:t>¶</w:t>
      </w:r>
      <w:r w:rsidRPr="00991C70">
        <w:rPr>
          <w:sz w:val="16"/>
        </w:rPr>
        <w:t xml:space="preserve"> While visiting Switzerland in 1996, </w:t>
      </w:r>
      <w:proofErr w:type="spellStart"/>
      <w:r w:rsidRPr="00991C70">
        <w:rPr>
          <w:u w:val="single"/>
        </w:rPr>
        <w:t>Mikhailov</w:t>
      </w:r>
      <w:proofErr w:type="spellEnd"/>
      <w:r w:rsidRPr="00991C70">
        <w:rPr>
          <w:u w:val="single"/>
        </w:rPr>
        <w:t xml:space="preserve"> was arrested for a string of charges including fraud, money laundering and prostitution but the trial had to be abandoned after several witnesses were shot or blown up.</w:t>
      </w:r>
      <w:r w:rsidRPr="00991C70">
        <w:rPr>
          <w:sz w:val="12"/>
        </w:rPr>
        <w:t>¶</w:t>
      </w:r>
      <w:r w:rsidRPr="00991C70">
        <w:rPr>
          <w:sz w:val="16"/>
        </w:rPr>
        <w:t xml:space="preserve"> </w:t>
      </w:r>
      <w:r w:rsidRPr="0064783F">
        <w:rPr>
          <w:highlight w:val="cyan"/>
          <w:u w:val="single"/>
        </w:rPr>
        <w:t>The crime group moved into the banking sector at the dawn on the millennium,</w:t>
      </w:r>
      <w:r w:rsidRPr="00991C70">
        <w:rPr>
          <w:u w:val="single"/>
        </w:rPr>
        <w:t xml:space="preserve"> which enabled them to launder their money as well as forge links with powerful businessmen</w:t>
      </w:r>
      <w:r w:rsidRPr="00991C70">
        <w:rPr>
          <w:sz w:val="16"/>
        </w:rPr>
        <w:t>.</w:t>
      </w:r>
      <w:r w:rsidRPr="00991C70">
        <w:rPr>
          <w:sz w:val="12"/>
        </w:rPr>
        <w:t>¶</w:t>
      </w:r>
      <w:r w:rsidRPr="00991C70">
        <w:rPr>
          <w:sz w:val="16"/>
        </w:rPr>
        <w:t xml:space="preserve"> </w:t>
      </w:r>
      <w:proofErr w:type="spellStart"/>
      <w:r w:rsidRPr="00991C70">
        <w:rPr>
          <w:u w:val="single"/>
        </w:rPr>
        <w:t>Mikhailov</w:t>
      </w:r>
      <w:proofErr w:type="spellEnd"/>
      <w:r w:rsidRPr="00991C70">
        <w:rPr>
          <w:u w:val="single"/>
        </w:rPr>
        <w:t xml:space="preserve"> teamed up with criminal mastermind </w:t>
      </w:r>
      <w:proofErr w:type="spellStart"/>
      <w:r w:rsidRPr="00991C70">
        <w:rPr>
          <w:u w:val="single"/>
        </w:rPr>
        <w:t>Semion</w:t>
      </w:r>
      <w:proofErr w:type="spellEnd"/>
      <w:r w:rsidRPr="00991C70">
        <w:rPr>
          <w:u w:val="single"/>
        </w:rPr>
        <w:t xml:space="preserve"> </w:t>
      </w:r>
      <w:proofErr w:type="spellStart"/>
      <w:r w:rsidRPr="00991C70">
        <w:rPr>
          <w:u w:val="single"/>
        </w:rPr>
        <w:t>Mogilevich</w:t>
      </w:r>
      <w:proofErr w:type="spellEnd"/>
      <w:r w:rsidRPr="00991C70">
        <w:rPr>
          <w:u w:val="single"/>
        </w:rPr>
        <w:t xml:space="preserve"> to pull off one of the biggest financial scams in history by forming a company called YBM </w:t>
      </w:r>
      <w:proofErr w:type="spellStart"/>
      <w:r w:rsidRPr="00991C70">
        <w:rPr>
          <w:u w:val="single"/>
        </w:rPr>
        <w:t>Magnex</w:t>
      </w:r>
      <w:proofErr w:type="spellEnd"/>
      <w:r w:rsidRPr="00991C70">
        <w:rPr>
          <w:u w:val="single"/>
        </w:rPr>
        <w:t xml:space="preserve"> International Inc. which floated on the Toronto Stock Exchange.</w:t>
      </w:r>
      <w:r w:rsidRPr="00991C70">
        <w:rPr>
          <w:sz w:val="12"/>
        </w:rPr>
        <w:t>¶</w:t>
      </w:r>
      <w:r w:rsidRPr="00991C70">
        <w:rPr>
          <w:sz w:val="12"/>
          <w:u w:val="single"/>
        </w:rPr>
        <w:t xml:space="preserve"> </w:t>
      </w:r>
      <w:r w:rsidRPr="00991C70">
        <w:rPr>
          <w:sz w:val="16"/>
        </w:rPr>
        <w:t>Credit: Matthew Benjamin Coleman</w:t>
      </w:r>
      <w:r w:rsidRPr="00991C70">
        <w:rPr>
          <w:sz w:val="12"/>
        </w:rPr>
        <w:t>¶</w:t>
      </w:r>
      <w:r w:rsidRPr="00991C70">
        <w:rPr>
          <w:sz w:val="16"/>
        </w:rPr>
        <w:t xml:space="preserve"> </w:t>
      </w:r>
      <w:r w:rsidRPr="00991C70">
        <w:rPr>
          <w:u w:val="single"/>
        </w:rPr>
        <w:t xml:space="preserve">YBM stated false revenues of hundreds of millions of dollars from the manufacture and sale of magnets </w:t>
      </w:r>
      <w:r w:rsidRPr="00991C70">
        <w:rPr>
          <w:sz w:val="16"/>
        </w:rPr>
        <w:t>- catapulting the share price to sky-high levels.</w:t>
      </w:r>
      <w:r w:rsidRPr="00991C70">
        <w:rPr>
          <w:sz w:val="12"/>
        </w:rPr>
        <w:t>¶</w:t>
      </w:r>
      <w:r w:rsidRPr="00991C70">
        <w:rPr>
          <w:sz w:val="16"/>
        </w:rPr>
        <w:t xml:space="preserve"> </w:t>
      </w:r>
      <w:r w:rsidRPr="00991C70">
        <w:rPr>
          <w:u w:val="single"/>
        </w:rPr>
        <w:t xml:space="preserve">But following a tip-off that the company had made an unsuccessful bribe of $500,000 to an auditor to verify false financial documents, </w:t>
      </w:r>
      <w:r w:rsidRPr="0064783F">
        <w:rPr>
          <w:highlight w:val="cyan"/>
          <w:u w:val="single"/>
        </w:rPr>
        <w:t>the FBI raided company offices and YBM became worthless overnight</w:t>
      </w:r>
      <w:r w:rsidRPr="00991C70">
        <w:rPr>
          <w:u w:val="single"/>
        </w:rPr>
        <w:t xml:space="preserve">. </w:t>
      </w:r>
      <w:r w:rsidRPr="00991C70">
        <w:rPr>
          <w:sz w:val="12"/>
        </w:rPr>
        <w:t>¶</w:t>
      </w:r>
      <w:r w:rsidRPr="00991C70">
        <w:rPr>
          <w:sz w:val="12"/>
          <w:u w:val="single"/>
        </w:rPr>
        <w:t xml:space="preserve"> </w:t>
      </w:r>
      <w:r w:rsidRPr="00991C70">
        <w:rPr>
          <w:u w:val="single"/>
        </w:rPr>
        <w:t xml:space="preserve">Drug trafficking is another major source of income for the syndicate, with the </w:t>
      </w:r>
      <w:proofErr w:type="spellStart"/>
      <w:r w:rsidRPr="00991C70">
        <w:rPr>
          <w:u w:val="single"/>
        </w:rPr>
        <w:t>organisation</w:t>
      </w:r>
      <w:proofErr w:type="spellEnd"/>
      <w:r w:rsidRPr="00991C70">
        <w:rPr>
          <w:u w:val="single"/>
        </w:rPr>
        <w:t xml:space="preserve"> being involved in the international cocaine </w:t>
      </w:r>
      <w:proofErr w:type="gramStart"/>
      <w:r w:rsidRPr="00991C70">
        <w:rPr>
          <w:u w:val="single"/>
        </w:rPr>
        <w:t>trade.</w:t>
      </w:r>
      <w:r w:rsidRPr="00991C70">
        <w:rPr>
          <w:sz w:val="12"/>
        </w:rPr>
        <w:t>¶</w:t>
      </w:r>
      <w:proofErr w:type="gramEnd"/>
      <w:r w:rsidRPr="00991C70">
        <w:rPr>
          <w:sz w:val="16"/>
        </w:rPr>
        <w:t xml:space="preserve"> </w:t>
      </w:r>
      <w:r w:rsidRPr="00991C70">
        <w:rPr>
          <w:u w:val="single"/>
        </w:rPr>
        <w:t>The Brotherhood have forged links with Colombian drug cartels brokered by the Italian Mafia, who operate all over the United States and Caribbean</w:t>
      </w:r>
      <w:r w:rsidRPr="00991C70">
        <w:rPr>
          <w:sz w:val="16"/>
        </w:rPr>
        <w:t xml:space="preserve">. </w:t>
      </w:r>
      <w:r w:rsidRPr="00991C70">
        <w:rPr>
          <w:sz w:val="12"/>
        </w:rPr>
        <w:t>¶</w:t>
      </w:r>
      <w:r w:rsidRPr="00991C70">
        <w:rPr>
          <w:sz w:val="16"/>
        </w:rPr>
        <w:t xml:space="preserve"> Overall, the </w:t>
      </w:r>
      <w:proofErr w:type="spellStart"/>
      <w:r w:rsidRPr="00991C70">
        <w:rPr>
          <w:sz w:val="16"/>
        </w:rPr>
        <w:t>Solntsevskaya</w:t>
      </w:r>
      <w:proofErr w:type="spellEnd"/>
      <w:r w:rsidRPr="00991C70">
        <w:rPr>
          <w:sz w:val="16"/>
        </w:rPr>
        <w:t xml:space="preserve"> </w:t>
      </w:r>
      <w:proofErr w:type="spellStart"/>
      <w:r w:rsidRPr="00991C70">
        <w:rPr>
          <w:sz w:val="16"/>
        </w:rPr>
        <w:t>Bratva</w:t>
      </w:r>
      <w:proofErr w:type="spellEnd"/>
      <w:r w:rsidRPr="00991C70">
        <w:rPr>
          <w:sz w:val="16"/>
        </w:rPr>
        <w:t xml:space="preserve"> is now believed to have grown to more </w:t>
      </w:r>
      <w:proofErr w:type="spellStart"/>
      <w:r w:rsidRPr="00991C70">
        <w:rPr>
          <w:sz w:val="16"/>
        </w:rPr>
        <w:t>then</w:t>
      </w:r>
      <w:proofErr w:type="spellEnd"/>
      <w:r w:rsidRPr="00991C70">
        <w:rPr>
          <w:sz w:val="16"/>
        </w:rPr>
        <w:t xml:space="preserve"> 9,000 </w:t>
      </w:r>
      <w:r w:rsidRPr="0064783F">
        <w:rPr>
          <w:b/>
          <w:highlight w:val="cyan"/>
          <w:u w:val="single"/>
        </w:rPr>
        <w:t>members, running rackets in extortion, drug trafficking, car theft, stolen art, money laundering, contract killings, arms dealing, trading nuclear material, prostitution and oil deals</w:t>
      </w:r>
      <w:r w:rsidRPr="00991C70">
        <w:rPr>
          <w:b/>
          <w:u w:val="single"/>
        </w:rPr>
        <w:t xml:space="preserve">. </w:t>
      </w:r>
      <w:r w:rsidRPr="00991C70">
        <w:rPr>
          <w:sz w:val="12"/>
        </w:rPr>
        <w:t>¶</w:t>
      </w:r>
      <w:r w:rsidRPr="00991C70">
        <w:rPr>
          <w:b/>
          <w:sz w:val="12"/>
          <w:u w:val="single"/>
        </w:rPr>
        <w:t xml:space="preserve"> </w:t>
      </w:r>
      <w:r w:rsidRPr="00991C70">
        <w:rPr>
          <w:u w:val="single"/>
        </w:rPr>
        <w:t xml:space="preserve">Unlike other crime syndicates though, the Brotherhood don’t involve themselves in human trafficking as dealers - only as buyers of victims to put to work in their casinos, restaurants and </w:t>
      </w:r>
      <w:proofErr w:type="gramStart"/>
      <w:r w:rsidRPr="00991C70">
        <w:rPr>
          <w:u w:val="single"/>
        </w:rPr>
        <w:t>brothels.</w:t>
      </w:r>
      <w:r w:rsidRPr="00991C70">
        <w:rPr>
          <w:sz w:val="12"/>
        </w:rPr>
        <w:t>¶</w:t>
      </w:r>
      <w:proofErr w:type="gramEnd"/>
      <w:r w:rsidRPr="00991C70">
        <w:rPr>
          <w:sz w:val="12"/>
          <w:u w:val="single"/>
        </w:rPr>
        <w:t xml:space="preserve"> </w:t>
      </w:r>
      <w:r w:rsidRPr="00991C70">
        <w:rPr>
          <w:sz w:val="16"/>
        </w:rPr>
        <w:t xml:space="preserve">That's probably not even a slight silver lining in the grand scheme of things. </w:t>
      </w:r>
      <w:r w:rsidRPr="00991C70">
        <w:rPr>
          <w:sz w:val="12"/>
        </w:rPr>
        <w:t>¶</w:t>
      </w:r>
      <w:r w:rsidRPr="00991C70">
        <w:rPr>
          <w:sz w:val="16"/>
        </w:rPr>
        <w:t xml:space="preserve"> </w:t>
      </w:r>
      <w:r w:rsidRPr="00991C70">
        <w:rPr>
          <w:u w:val="single"/>
        </w:rPr>
        <w:t>From Russia with love? We most definitely think not</w:t>
      </w:r>
    </w:p>
    <w:p w:rsidR="00B25CB6" w:rsidRDefault="00B25CB6" w:rsidP="00B25CB6">
      <w:pPr>
        <w:pStyle w:val="Heading3"/>
      </w:pPr>
      <w:r>
        <w:t>XT: Alt mafia funding</w:t>
      </w:r>
    </w:p>
    <w:p w:rsidR="00B25CB6" w:rsidRPr="00C345B2" w:rsidRDefault="00B25CB6" w:rsidP="00B25CB6"/>
    <w:p w:rsidR="00B25CB6" w:rsidRDefault="00B25CB6" w:rsidP="00B25CB6">
      <w:pPr>
        <w:rPr>
          <w:u w:val="single"/>
        </w:rPr>
      </w:pPr>
    </w:p>
    <w:p w:rsidR="00B25CB6" w:rsidRDefault="00B25CB6" w:rsidP="00B25CB6">
      <w:pPr>
        <w:pStyle w:val="Heading4"/>
      </w:pPr>
      <w:r>
        <w:t>Alt causes to Russian Mafia income:</w:t>
      </w:r>
    </w:p>
    <w:p w:rsidR="00B25CB6" w:rsidRDefault="00B25CB6" w:rsidP="00B25CB6">
      <w:pPr>
        <w:pStyle w:val="ListParagraph"/>
        <w:numPr>
          <w:ilvl w:val="0"/>
          <w:numId w:val="11"/>
        </w:numPr>
        <w:rPr>
          <w:b/>
        </w:rPr>
      </w:pPr>
      <w:r w:rsidRPr="00663BF9">
        <w:rPr>
          <w:b/>
        </w:rPr>
        <w:t>Drugs</w:t>
      </w:r>
    </w:p>
    <w:p w:rsidR="00B25CB6" w:rsidRPr="00663BF9" w:rsidRDefault="00B25CB6" w:rsidP="00B25CB6">
      <w:proofErr w:type="spellStart"/>
      <w:r>
        <w:rPr>
          <w:b/>
        </w:rPr>
        <w:t>CrimeRussia</w:t>
      </w:r>
      <w:proofErr w:type="spellEnd"/>
      <w:r>
        <w:rPr>
          <w:b/>
        </w:rPr>
        <w:t>, 1/18</w:t>
      </w:r>
      <w:r>
        <w:t>/16 (Website dedicated to Crime in Russia; “</w:t>
      </w:r>
      <w:r w:rsidRPr="00CC3F25">
        <w:t>Who seeks to replace amphetamine mafia in Crimea?</w:t>
      </w:r>
      <w:r>
        <w:t xml:space="preserve">”; </w:t>
      </w:r>
      <w:r w:rsidRPr="00CC3F25">
        <w:t>https://crimerussia.com/en/drugmafia/who-seeks-to-replace-amphetamine-mafia-in-crimea/</w:t>
      </w:r>
      <w:r>
        <w:t>)//JPM</w:t>
      </w:r>
    </w:p>
    <w:p w:rsidR="00B25CB6" w:rsidRDefault="00B25CB6" w:rsidP="00B25CB6">
      <w:pPr>
        <w:rPr>
          <w:u w:val="single"/>
        </w:rPr>
      </w:pPr>
      <w:r w:rsidRPr="00E40686">
        <w:rPr>
          <w:sz w:val="16"/>
        </w:rPr>
        <w:t xml:space="preserve">Changes in the political status of </w:t>
      </w:r>
      <w:r w:rsidRPr="00CC3F25">
        <w:rPr>
          <w:u w:val="single"/>
        </w:rPr>
        <w:t>Crimea</w:t>
      </w:r>
      <w:r w:rsidRPr="00E40686">
        <w:rPr>
          <w:sz w:val="16"/>
        </w:rPr>
        <w:t xml:space="preserve"> affected the life of its population in a variety of ways. For instance, they also </w:t>
      </w:r>
      <w:r w:rsidRPr="00CC3F25">
        <w:rPr>
          <w:u w:val="single"/>
        </w:rPr>
        <w:t>had an impact on narcotic business</w:t>
      </w:r>
      <w:r w:rsidRPr="00E40686">
        <w:rPr>
          <w:sz w:val="16"/>
        </w:rPr>
        <w:t xml:space="preserve">. One by one, </w:t>
      </w:r>
      <w:r w:rsidRPr="00CC3F25">
        <w:rPr>
          <w:u w:val="single"/>
        </w:rPr>
        <w:t>large manufacturers and distributors of synthetic drugs are being arrested in the region. However, another terrible drug is replacing the popular amphetamine.</w:t>
      </w:r>
      <w:r w:rsidRPr="00E40686">
        <w:rPr>
          <w:sz w:val="16"/>
        </w:rPr>
        <w:t xml:space="preserve"> </w:t>
      </w:r>
      <w:r w:rsidRPr="00E40686">
        <w:rPr>
          <w:u w:val="single"/>
        </w:rPr>
        <w:t>Will the law enforcement agencies find a way to deal with the new drug mafia</w:t>
      </w:r>
      <w:r w:rsidRPr="00E40686">
        <w:rPr>
          <w:sz w:val="16"/>
        </w:rPr>
        <w:t xml:space="preserve"> or simply hold the leash? This year, </w:t>
      </w:r>
      <w:r w:rsidRPr="009E38A4">
        <w:rPr>
          <w:highlight w:val="cyan"/>
          <w:u w:val="single"/>
        </w:rPr>
        <w:t>the region's operatives had detained several groups of individuals, who were charged with drug trafficking</w:t>
      </w:r>
      <w:r w:rsidRPr="00E40686">
        <w:rPr>
          <w:u w:val="single"/>
        </w:rPr>
        <w:t>. Were all of those people connected? Is it possible</w:t>
      </w:r>
      <w:r w:rsidRPr="00E40686">
        <w:rPr>
          <w:sz w:val="16"/>
        </w:rPr>
        <w:t xml:space="preserve"> that the peninsula is now completely free of drug trafficking? One of the defendants in the case of the illegal drug trade was a police officer. So, is the supply chain to Crimea and Sevastopol blocked, or are these arrests made only for a </w:t>
      </w:r>
      <w:proofErr w:type="gramStart"/>
      <w:r w:rsidRPr="00E40686">
        <w:rPr>
          <w:sz w:val="16"/>
        </w:rPr>
        <w:t>show?</w:t>
      </w:r>
      <w:r w:rsidRPr="00E40686">
        <w:rPr>
          <w:sz w:val="12"/>
        </w:rPr>
        <w:t>¶</w:t>
      </w:r>
      <w:proofErr w:type="gramEnd"/>
      <w:r w:rsidRPr="00E40686">
        <w:rPr>
          <w:sz w:val="16"/>
        </w:rPr>
        <w:t xml:space="preserve"> For a start, here is some depressing statistic. </w:t>
      </w:r>
      <w:r w:rsidRPr="00E40686">
        <w:rPr>
          <w:u w:val="single"/>
        </w:rPr>
        <w:t xml:space="preserve">Every day, about 3.5 million Russians consume intoxicants. Another 4.3 million use drugs from time to time. A total of 18 million have tried drugs at least once in their lives. Only 700 thousand drug addicts in Russia are registered in drug rehab clinics. Most addicts die within 1-5 years from the start of continuous use of the drug, about half of them participate in grave or extremely grave </w:t>
      </w:r>
      <w:proofErr w:type="gramStart"/>
      <w:r w:rsidRPr="00E40686">
        <w:rPr>
          <w:u w:val="single"/>
        </w:rPr>
        <w:t>crimes.</w:t>
      </w:r>
      <w:r w:rsidRPr="00E40686">
        <w:rPr>
          <w:sz w:val="12"/>
        </w:rPr>
        <w:t>¶</w:t>
      </w:r>
      <w:proofErr w:type="gramEnd"/>
      <w:r w:rsidRPr="00E40686">
        <w:rPr>
          <w:sz w:val="16"/>
        </w:rPr>
        <w:t xml:space="preserve"> Breaking Bad. Crimean version</w:t>
      </w:r>
      <w:r w:rsidRPr="00E40686">
        <w:rPr>
          <w:sz w:val="12"/>
        </w:rPr>
        <w:t>¶</w:t>
      </w:r>
      <w:r w:rsidRPr="00E40686">
        <w:rPr>
          <w:sz w:val="16"/>
        </w:rPr>
        <w:t xml:space="preserve"> </w:t>
      </w:r>
      <w:r w:rsidRPr="009F7A4B">
        <w:rPr>
          <w:highlight w:val="cyan"/>
          <w:u w:val="single"/>
        </w:rPr>
        <w:t>Drugs were and are sold almost openly</w:t>
      </w:r>
      <w:r w:rsidRPr="00E40686">
        <w:rPr>
          <w:sz w:val="16"/>
        </w:rPr>
        <w:t>. Regular custo</w:t>
      </w:r>
      <w:r w:rsidRPr="00E40686">
        <w:rPr>
          <w:u w:val="single"/>
        </w:rPr>
        <w:t>mers, drug addicts with experience, always know who can help you "get high</w:t>
      </w:r>
      <w:r w:rsidRPr="00E40686">
        <w:rPr>
          <w:sz w:val="16"/>
        </w:rPr>
        <w:t>." Why is it so difficult to catch the distributors in the act? T</w:t>
      </w:r>
      <w:r w:rsidRPr="009F7A4B">
        <w:rPr>
          <w:highlight w:val="cyan"/>
          <w:u w:val="single"/>
        </w:rPr>
        <w:t>he drug dealers use a criminal system with its own unwritten rules</w:t>
      </w:r>
      <w:r w:rsidRPr="00E40686">
        <w:rPr>
          <w:u w:val="single"/>
        </w:rPr>
        <w:t xml:space="preserve">. </w:t>
      </w:r>
      <w:r w:rsidRPr="00E40686">
        <w:rPr>
          <w:sz w:val="16"/>
        </w:rPr>
        <w:t>The slang of this community is constantly changing. Yesterday heroin was called "</w:t>
      </w:r>
      <w:proofErr w:type="spellStart"/>
      <w:r w:rsidRPr="00E40686">
        <w:rPr>
          <w:sz w:val="16"/>
        </w:rPr>
        <w:t>gerasim</w:t>
      </w:r>
      <w:proofErr w:type="spellEnd"/>
      <w:r w:rsidRPr="00E40686">
        <w:rPr>
          <w:sz w:val="16"/>
        </w:rPr>
        <w:t xml:space="preserve">," and today it is "H" or "bread," depending on the region. The delivery options are also </w:t>
      </w:r>
      <w:proofErr w:type="gramStart"/>
      <w:r w:rsidRPr="00E40686">
        <w:rPr>
          <w:sz w:val="16"/>
        </w:rPr>
        <w:t>changing.</w:t>
      </w:r>
      <w:r w:rsidRPr="00E40686">
        <w:rPr>
          <w:sz w:val="12"/>
        </w:rPr>
        <w:t>¶</w:t>
      </w:r>
      <w:proofErr w:type="gramEnd"/>
      <w:r w:rsidRPr="00E40686">
        <w:rPr>
          <w:sz w:val="16"/>
        </w:rPr>
        <w:t xml:space="preserve"> On June 1, 2016, </w:t>
      </w:r>
      <w:r w:rsidRPr="00E40686">
        <w:rPr>
          <w:u w:val="single"/>
        </w:rPr>
        <w:t>the police arrested a 31-year resident of Yalta. He received requests for opiate mixtures, such as "spice" and "bath salt" on the Internet</w:t>
      </w:r>
      <w:r w:rsidRPr="00E40686">
        <w:rPr>
          <w:sz w:val="16"/>
        </w:rPr>
        <w:t xml:space="preserve">. After that, he left the "product" in a designated area and sent the buyer a map of this location, marking a cache on </w:t>
      </w:r>
      <w:proofErr w:type="gramStart"/>
      <w:r w:rsidRPr="00E40686">
        <w:rPr>
          <w:sz w:val="16"/>
        </w:rPr>
        <w:t>it.</w:t>
      </w:r>
      <w:r w:rsidRPr="00E40686">
        <w:rPr>
          <w:sz w:val="12"/>
        </w:rPr>
        <w:t>¶</w:t>
      </w:r>
      <w:proofErr w:type="gramEnd"/>
      <w:r w:rsidRPr="00E40686">
        <w:rPr>
          <w:sz w:val="16"/>
        </w:rPr>
        <w:t xml:space="preserve"> To confuse a possible police agent, </w:t>
      </w:r>
      <w:r w:rsidRPr="00E40686">
        <w:rPr>
          <w:u w:val="single"/>
        </w:rPr>
        <w:t>the potential buyer was sometimes offered to undergo an exciting adventure, which could result, for example, in an appointment to the dentist</w:t>
      </w:r>
      <w:r w:rsidRPr="00E40686">
        <w:rPr>
          <w:sz w:val="16"/>
        </w:rPr>
        <w:t>.</w:t>
      </w:r>
      <w:r w:rsidRPr="00E40686">
        <w:rPr>
          <w:sz w:val="12"/>
        </w:rPr>
        <w:t>¶</w:t>
      </w:r>
      <w:r w:rsidRPr="00E40686">
        <w:rPr>
          <w:sz w:val="16"/>
        </w:rPr>
        <w:t xml:space="preserve"> In late April, Simferopol law enforcement officers discovered a drug laboratory. Just like the main character of the TV show Breaking Bad, who led a double life, the laboratory owner - let's call him "local Walter White" – was a practicing dentist, a prosthodontist. </w:t>
      </w:r>
      <w:r w:rsidRPr="00E40686">
        <w:rPr>
          <w:u w:val="single"/>
        </w:rPr>
        <w:t>He conducted experiments in chemical manufacture of amphetamine</w:t>
      </w:r>
      <w:r w:rsidRPr="00E40686">
        <w:rPr>
          <w:sz w:val="16"/>
        </w:rPr>
        <w:t xml:space="preserve">. In the basement, the dentist kept the necessary equipment for the manufacture of amphetamine, and chemicals, namely precursors. In particular, the </w:t>
      </w:r>
      <w:r w:rsidRPr="00E40686">
        <w:rPr>
          <w:u w:val="single"/>
        </w:rPr>
        <w:t>officers confiscated more than 2 kg of "1-phenyl-2-nitropropene," which would be enough for the production of 15-20 thousand doses of the narcotic substance</w:t>
      </w:r>
      <w:r w:rsidRPr="00E40686">
        <w:rPr>
          <w:sz w:val="16"/>
        </w:rPr>
        <w:t xml:space="preserve">. </w:t>
      </w:r>
      <w:r w:rsidRPr="00E40686">
        <w:rPr>
          <w:u w:val="single"/>
        </w:rPr>
        <w:t>The price per gram of amphetamine on the black market varies from 5 to 50 USD</w:t>
      </w:r>
      <w:r w:rsidRPr="00E40686">
        <w:rPr>
          <w:sz w:val="16"/>
        </w:rPr>
        <w:t xml:space="preserve">. Mr. White from Simferopol has been </w:t>
      </w:r>
      <w:r w:rsidRPr="00E40686">
        <w:rPr>
          <w:u w:val="single"/>
        </w:rPr>
        <w:t>receiving the chemicals from old friends from Kiev and Kherson for the past two years. He argues that he has failed to achieve the quality of the drug needed for the release on the market, but law enforcement officers have a different opinion: having a good knowledge of chemistry and medicine, the dentist achieved impressive results and, presumably, managed to make a cottage industry out of his amphetamine</w:t>
      </w:r>
      <w:r w:rsidRPr="00E40686">
        <w:rPr>
          <w:sz w:val="16"/>
        </w:rPr>
        <w:t xml:space="preserve">. At the moment, a criminal case has been initiated under art. 228 of the Russian Criminal Code, but the investigation is ongoing, and the dentist may also face articles for marketing and </w:t>
      </w:r>
      <w:proofErr w:type="gramStart"/>
      <w:r w:rsidRPr="00E40686">
        <w:rPr>
          <w:sz w:val="16"/>
        </w:rPr>
        <w:t>distribution.</w:t>
      </w:r>
      <w:r w:rsidRPr="00E40686">
        <w:rPr>
          <w:sz w:val="12"/>
        </w:rPr>
        <w:t>¶</w:t>
      </w:r>
      <w:proofErr w:type="gramEnd"/>
      <w:r w:rsidRPr="00E40686">
        <w:rPr>
          <w:sz w:val="16"/>
        </w:rPr>
        <w:t xml:space="preserve"> </w:t>
      </w:r>
      <w:r w:rsidRPr="00E40686">
        <w:rPr>
          <w:u w:val="single"/>
        </w:rPr>
        <w:t>A similar laboratory for the manufacture of amphetamine was found in February 2016. The drugs were sold in the city center</w:t>
      </w:r>
      <w:r w:rsidRPr="00E40686">
        <w:rPr>
          <w:sz w:val="16"/>
        </w:rPr>
        <w:t xml:space="preserve">. A stall, which was closed during the day, turned into narcotics shop at night. The prepackaged amphetamine was sold inside plastic toys. The stall was owned by two men, one of whom had previously been convicted of drug offenses. Both </w:t>
      </w:r>
      <w:r w:rsidRPr="009F7A4B">
        <w:rPr>
          <w:highlight w:val="cyan"/>
          <w:u w:val="single"/>
        </w:rPr>
        <w:t>men independently synthesized amphetamine, producing it in large doses</w:t>
      </w:r>
      <w:r w:rsidRPr="00E40686">
        <w:rPr>
          <w:u w:val="single"/>
        </w:rPr>
        <w:t>.</w:t>
      </w:r>
      <w:r w:rsidRPr="00E40686">
        <w:rPr>
          <w:sz w:val="16"/>
        </w:rPr>
        <w:t xml:space="preserve"> Some caches with narcotic drug were found in their car, some - in a stall and at home of the criminals. One of the detained claimed he had received "the potion recipe" in prison while serving his </w:t>
      </w:r>
      <w:proofErr w:type="gramStart"/>
      <w:r w:rsidRPr="00E40686">
        <w:rPr>
          <w:sz w:val="16"/>
        </w:rPr>
        <w:t>sentence.</w:t>
      </w:r>
      <w:r w:rsidRPr="00E40686">
        <w:rPr>
          <w:sz w:val="12"/>
        </w:rPr>
        <w:t>¶</w:t>
      </w:r>
      <w:proofErr w:type="gramEnd"/>
      <w:r w:rsidRPr="00E40686">
        <w:rPr>
          <w:sz w:val="16"/>
        </w:rPr>
        <w:t xml:space="preserve"> Another 28-year-old resident of Sevastopol was getting drugs via the Internet and sold them through distributors. </w:t>
      </w:r>
      <w:r w:rsidRPr="00E40686">
        <w:rPr>
          <w:u w:val="single"/>
        </w:rPr>
        <w:t xml:space="preserve">He had amphetamine with a total value of 1 million rubles. </w:t>
      </w:r>
      <w:r w:rsidRPr="009F7A4B">
        <w:rPr>
          <w:highlight w:val="cyan"/>
          <w:u w:val="single"/>
        </w:rPr>
        <w:t>Unfortunately, employees of medical institutions, who are meant to help patients, are often found on the wrong side of the fence</w:t>
      </w:r>
      <w:r w:rsidRPr="00E40686">
        <w:rPr>
          <w:sz w:val="16"/>
        </w:rPr>
        <w:t>. Every day, hundreds of pharmaceutical preparations containing narc</w:t>
      </w:r>
      <w:r w:rsidRPr="00E40686">
        <w:rPr>
          <w:u w:val="single"/>
        </w:rPr>
        <w:t>otic drugs fall under the control of faceless hospitals and pharmacies. Only a sudden check can verify shortage or excess of these drugs</w:t>
      </w:r>
      <w:r w:rsidRPr="00E40686">
        <w:rPr>
          <w:sz w:val="16"/>
        </w:rPr>
        <w:t xml:space="preserve">. This is what happened in Saki, where after the inspection, 17 employees were brought to disciplinary liability for administrative offenses. The hospital was fined for 150 thousand rubles. </w:t>
      </w:r>
      <w:r w:rsidRPr="00E40686">
        <w:rPr>
          <w:u w:val="single"/>
        </w:rPr>
        <w:t>The reason for the fine was stated as an incorrect account of the "dangerous" medical preparations, the lack of enhanced control</w:t>
      </w:r>
      <w:r w:rsidRPr="00E40686">
        <w:rPr>
          <w:sz w:val="16"/>
        </w:rPr>
        <w:t xml:space="preserve"> (sealing of cabinets and safes). Still, nobody can say how many "goods" have gone off-label. </w:t>
      </w:r>
      <w:r w:rsidRPr="00E40686">
        <w:rPr>
          <w:sz w:val="12"/>
        </w:rPr>
        <w:t>¶</w:t>
      </w:r>
      <w:r w:rsidRPr="00E40686">
        <w:rPr>
          <w:sz w:val="16"/>
        </w:rPr>
        <w:t xml:space="preserve"> Police are here not only to guard you</w:t>
      </w:r>
      <w:r w:rsidRPr="00E40686">
        <w:rPr>
          <w:sz w:val="12"/>
        </w:rPr>
        <w:t>¶</w:t>
      </w:r>
      <w:r w:rsidRPr="00E40686">
        <w:rPr>
          <w:sz w:val="16"/>
        </w:rPr>
        <w:t xml:space="preserve"> In January 2016, a police sergeant in </w:t>
      </w:r>
      <w:r w:rsidRPr="00E40686">
        <w:rPr>
          <w:u w:val="single"/>
        </w:rPr>
        <w:t>Sevastopol was trying to sell a narcotics drug to a client, but was caught in the act. It was the third time that the employee tried to sell drugs. At home, he had packages with different synthetic drugs</w:t>
      </w:r>
      <w:r w:rsidRPr="00E40686">
        <w:rPr>
          <w:sz w:val="16"/>
        </w:rPr>
        <w:t xml:space="preserve">. Thus, for the first time in two years, </w:t>
      </w:r>
      <w:r w:rsidRPr="00E40686">
        <w:rPr>
          <w:u w:val="single"/>
        </w:rPr>
        <w:t xml:space="preserve">a direct link was finally established between the city police and drug trafficking. We would love to hope that this case served simply as a reminder of the "old regime," which commonly employed "protection racket" for drug traffickers. </w:t>
      </w:r>
      <w:r w:rsidRPr="00E40686">
        <w:rPr>
          <w:sz w:val="16"/>
        </w:rPr>
        <w:t xml:space="preserve">For instance, back in November 2011, </w:t>
      </w:r>
      <w:r w:rsidRPr="00E40686">
        <w:rPr>
          <w:u w:val="single"/>
        </w:rPr>
        <w:t xml:space="preserve">the staff of Sevastopol Department for Organized Crime Control, headed by Valentin </w:t>
      </w:r>
      <w:proofErr w:type="spellStart"/>
      <w:r w:rsidRPr="00E40686">
        <w:rPr>
          <w:u w:val="single"/>
        </w:rPr>
        <w:t>Tsygankov</w:t>
      </w:r>
      <w:proofErr w:type="spellEnd"/>
      <w:r w:rsidRPr="00E40686">
        <w:rPr>
          <w:u w:val="single"/>
        </w:rPr>
        <w:t>, actively solicited bribes from drug traffickers</w:t>
      </w:r>
      <w:r w:rsidRPr="00E40686">
        <w:rPr>
          <w:sz w:val="16"/>
        </w:rPr>
        <w:t xml:space="preserve">. Besides, </w:t>
      </w:r>
      <w:r w:rsidRPr="00E40686">
        <w:rPr>
          <w:u w:val="single"/>
        </w:rPr>
        <w:t>they had full control over the drug trade, directly removing the competitors and setting their own monopolistic prices for trading with "death."</w:t>
      </w:r>
      <w:r w:rsidRPr="00E40686">
        <w:rPr>
          <w:sz w:val="16"/>
        </w:rPr>
        <w:t xml:space="preserve"> The main participants of the Sevastopol drug trafficking were Alexander </w:t>
      </w:r>
      <w:proofErr w:type="spellStart"/>
      <w:r w:rsidRPr="00E40686">
        <w:rPr>
          <w:sz w:val="16"/>
        </w:rPr>
        <w:t>Lisyuk</w:t>
      </w:r>
      <w:proofErr w:type="spellEnd"/>
      <w:r w:rsidRPr="00E40686">
        <w:rPr>
          <w:sz w:val="16"/>
        </w:rPr>
        <w:t>, Anatoly Mazur (</w:t>
      </w:r>
      <w:proofErr w:type="spellStart"/>
      <w:r w:rsidRPr="00E40686">
        <w:rPr>
          <w:sz w:val="16"/>
        </w:rPr>
        <w:t>Tolkachev</w:t>
      </w:r>
      <w:proofErr w:type="spellEnd"/>
      <w:r w:rsidRPr="00E40686">
        <w:rPr>
          <w:sz w:val="16"/>
        </w:rPr>
        <w:t xml:space="preserve">), and Eduard </w:t>
      </w:r>
      <w:proofErr w:type="spellStart"/>
      <w:r w:rsidRPr="00E40686">
        <w:rPr>
          <w:sz w:val="16"/>
        </w:rPr>
        <w:t>Tretyak</w:t>
      </w:r>
      <w:proofErr w:type="spellEnd"/>
      <w:r w:rsidRPr="00E40686">
        <w:rPr>
          <w:sz w:val="16"/>
        </w:rPr>
        <w:t xml:space="preserve">, a native of Donetsk. By the way, Eduard invited his 17 colleagues from Donetsk, also Organized Crime Control Department members, to join the trade. </w:t>
      </w:r>
      <w:r w:rsidRPr="00E40686">
        <w:rPr>
          <w:u w:val="single"/>
        </w:rPr>
        <w:t xml:space="preserve">Some of these wolves in sheep’s clothing stayed in law enforcement agencies even after Crimea became part of </w:t>
      </w:r>
      <w:proofErr w:type="gramStart"/>
      <w:r w:rsidRPr="00E40686">
        <w:rPr>
          <w:u w:val="single"/>
        </w:rPr>
        <w:t>Russia.</w:t>
      </w:r>
      <w:r w:rsidRPr="00E40686">
        <w:rPr>
          <w:sz w:val="12"/>
        </w:rPr>
        <w:t>¶</w:t>
      </w:r>
      <w:proofErr w:type="gramEnd"/>
      <w:r w:rsidRPr="00E40686">
        <w:rPr>
          <w:sz w:val="16"/>
        </w:rPr>
        <w:t xml:space="preserve"> </w:t>
      </w:r>
      <w:r w:rsidRPr="00E40686">
        <w:rPr>
          <w:u w:val="single"/>
        </w:rPr>
        <w:t>When Crimea was in Ukraine, there was a competition between Baltic-Italian-Ukrainian mafia and the crowned thieves from Moscow, who sided with the Georgian kingpins. Crimea and its drug business was supervised mainly by the center of Kiev</w:t>
      </w:r>
      <w:r w:rsidRPr="00E40686">
        <w:rPr>
          <w:sz w:val="16"/>
        </w:rPr>
        <w:t xml:space="preserve">. </w:t>
      </w:r>
      <w:r w:rsidRPr="009F7A4B">
        <w:rPr>
          <w:highlight w:val="cyan"/>
          <w:u w:val="single"/>
        </w:rPr>
        <w:t>There were times when the security forces did not let the Moscow kingpins, who arrived to "solve issues" on the peninsula, off the plane in Simferopol</w:t>
      </w:r>
      <w:r w:rsidRPr="00E40686">
        <w:rPr>
          <w:sz w:val="16"/>
        </w:rPr>
        <w:t xml:space="preserve">. </w:t>
      </w:r>
      <w:r w:rsidRPr="00E40686">
        <w:rPr>
          <w:u w:val="single"/>
        </w:rPr>
        <w:t xml:space="preserve">The synthetic amphetamine monopoly lasted until the onset of the so-called Crimean Spring. Crimean Prime Minister Sergey </w:t>
      </w:r>
      <w:proofErr w:type="spellStart"/>
      <w:r w:rsidRPr="00E40686">
        <w:rPr>
          <w:u w:val="single"/>
        </w:rPr>
        <w:t>Aksyonov</w:t>
      </w:r>
      <w:proofErr w:type="spellEnd"/>
      <w:r w:rsidRPr="00E40686">
        <w:rPr>
          <w:u w:val="single"/>
        </w:rPr>
        <w:t xml:space="preserve"> later openly spoke on this matter: "For a long time, the drug trafficking problem concerned nobody</w:t>
      </w:r>
      <w:r w:rsidRPr="00E40686">
        <w:rPr>
          <w:sz w:val="16"/>
        </w:rPr>
        <w:t xml:space="preserve">, there were cases when police provided "protection racket" for drug traffickers." </w:t>
      </w:r>
      <w:r w:rsidRPr="00E40686">
        <w:rPr>
          <w:u w:val="single"/>
        </w:rPr>
        <w:t xml:space="preserve">The cleansing of Crimean police is conducted also through employee transfers from other regions of </w:t>
      </w:r>
      <w:proofErr w:type="gramStart"/>
      <w:r w:rsidRPr="00E40686">
        <w:rPr>
          <w:u w:val="single"/>
        </w:rPr>
        <w:t>Russia.</w:t>
      </w:r>
      <w:r w:rsidRPr="00E40686">
        <w:rPr>
          <w:sz w:val="12"/>
        </w:rPr>
        <w:t>¶</w:t>
      </w:r>
      <w:proofErr w:type="gramEnd"/>
      <w:r w:rsidRPr="00E40686">
        <w:rPr>
          <w:sz w:val="16"/>
        </w:rPr>
        <w:t xml:space="preserve"> Late last year, </w:t>
      </w:r>
      <w:r w:rsidRPr="00E40686">
        <w:rPr>
          <w:u w:val="single"/>
        </w:rPr>
        <w:t>a big drug ring was exposed in Crimea</w:t>
      </w:r>
      <w:r w:rsidRPr="00E40686">
        <w:rPr>
          <w:sz w:val="16"/>
        </w:rPr>
        <w:t xml:space="preserve">. A total of 11 people were arrested, who supervised the supply of </w:t>
      </w:r>
      <w:r w:rsidRPr="00E40686">
        <w:rPr>
          <w:u w:val="single"/>
        </w:rPr>
        <w:t xml:space="preserve">opium, cannabis and amphetamine on the Kerch peninsula, in Simferopol and </w:t>
      </w:r>
      <w:proofErr w:type="spellStart"/>
      <w:r w:rsidRPr="00E40686">
        <w:rPr>
          <w:u w:val="single"/>
        </w:rPr>
        <w:t>Feodosia</w:t>
      </w:r>
      <w:proofErr w:type="spellEnd"/>
      <w:r w:rsidRPr="00E40686">
        <w:rPr>
          <w:sz w:val="16"/>
        </w:rPr>
        <w:t xml:space="preserve">. The main defendants in this high-profile case were two villagers of </w:t>
      </w:r>
      <w:proofErr w:type="spellStart"/>
      <w:r w:rsidRPr="00E40686">
        <w:rPr>
          <w:sz w:val="16"/>
        </w:rPr>
        <w:t>Semisotka</w:t>
      </w:r>
      <w:proofErr w:type="spellEnd"/>
      <w:r w:rsidRPr="00E40686">
        <w:rPr>
          <w:sz w:val="16"/>
        </w:rPr>
        <w:t xml:space="preserve"> in </w:t>
      </w:r>
      <w:proofErr w:type="spellStart"/>
      <w:r w:rsidRPr="00E40686">
        <w:rPr>
          <w:sz w:val="16"/>
        </w:rPr>
        <w:t>Leninsky</w:t>
      </w:r>
      <w:proofErr w:type="spellEnd"/>
      <w:r w:rsidRPr="00E40686">
        <w:rPr>
          <w:sz w:val="16"/>
        </w:rPr>
        <w:t xml:space="preserve"> district - the husband and wife. </w:t>
      </w:r>
      <w:r w:rsidRPr="00E40686">
        <w:rPr>
          <w:u w:val="single"/>
        </w:rPr>
        <w:t>It was they who organized this criminal business</w:t>
      </w:r>
      <w:r w:rsidRPr="00E40686">
        <w:rPr>
          <w:sz w:val="16"/>
        </w:rPr>
        <w:t xml:space="preserve">. Spouses had subordinate agents, drug dealers. </w:t>
      </w:r>
      <w:r w:rsidRPr="009F7A4B">
        <w:rPr>
          <w:highlight w:val="cyan"/>
          <w:u w:val="single"/>
        </w:rPr>
        <w:t>Each of them had a few more serving people, each designated for a certain area</w:t>
      </w:r>
      <w:r w:rsidRPr="00E40686">
        <w:rPr>
          <w:u w:val="single"/>
        </w:rPr>
        <w:t>. These delivery guys transported "goods" to certain locations or sold them "on the spot."</w:t>
      </w:r>
      <w:r w:rsidRPr="00E40686">
        <w:rPr>
          <w:sz w:val="16"/>
        </w:rPr>
        <w:t xml:space="preserve"> A large amount of cash and jewelry were confiscated from the detained. </w:t>
      </w:r>
      <w:r w:rsidRPr="00E40686">
        <w:rPr>
          <w:u w:val="single"/>
        </w:rPr>
        <w:t>A gunfire started during the special operation, resulting in the death of a Special Forces officer of the Russian Federal Drug Control Service in the Republic of Crimea</w:t>
      </w:r>
      <w:r w:rsidRPr="00E40686">
        <w:rPr>
          <w:sz w:val="16"/>
        </w:rPr>
        <w:t xml:space="preserve">, </w:t>
      </w:r>
      <w:proofErr w:type="spellStart"/>
      <w:r w:rsidRPr="00E40686">
        <w:rPr>
          <w:sz w:val="16"/>
        </w:rPr>
        <w:t>Evgeny</w:t>
      </w:r>
      <w:proofErr w:type="spellEnd"/>
      <w:r w:rsidRPr="00E40686">
        <w:rPr>
          <w:sz w:val="16"/>
        </w:rPr>
        <w:t xml:space="preserve"> </w:t>
      </w:r>
      <w:proofErr w:type="spellStart"/>
      <w:r w:rsidRPr="00E40686">
        <w:rPr>
          <w:sz w:val="16"/>
        </w:rPr>
        <w:t>Filenko</w:t>
      </w:r>
      <w:proofErr w:type="spellEnd"/>
      <w:r w:rsidRPr="00E40686">
        <w:rPr>
          <w:sz w:val="16"/>
        </w:rPr>
        <w:t xml:space="preserve">, who was shot in the face. </w:t>
      </w:r>
      <w:proofErr w:type="spellStart"/>
      <w:r w:rsidRPr="00E40686">
        <w:rPr>
          <w:sz w:val="16"/>
        </w:rPr>
        <w:t>Filenko</w:t>
      </w:r>
      <w:proofErr w:type="spellEnd"/>
      <w:r w:rsidRPr="00E40686">
        <w:rPr>
          <w:sz w:val="16"/>
        </w:rPr>
        <w:t xml:space="preserve"> had a wife and a little daughter. For courage and heroism, he was posthumously awarded. In February 2016</w:t>
      </w:r>
      <w:r w:rsidRPr="00E40686">
        <w:rPr>
          <w:u w:val="single"/>
        </w:rPr>
        <w:t>, a major drug trafficking group was exposed. The network was based in Bakhchysarai District and Bakhchysarai city. They established a sustained drug trafficking route throughout the region</w:t>
      </w:r>
      <w:r w:rsidRPr="00E40686">
        <w:rPr>
          <w:sz w:val="16"/>
        </w:rPr>
        <w:t xml:space="preserve">. The group was led by a previously convicted 44-year-old man, who had been released from prison in 2013. During the time spent at liberty, he bought a BMW car of the 2015 production year, and an apartment in Simferopol. </w:t>
      </w:r>
      <w:r w:rsidRPr="00E40686">
        <w:rPr>
          <w:u w:val="single"/>
        </w:rPr>
        <w:t xml:space="preserve">During a search, the police found 113 thousand rubles, multiple caches with marijuana and amphetamine. The leader was arrested in 2015, but it took quite some time and a lot of efforts to seek and catch other members of the gang. The criminal group has been charged with 19 serious and extremely grievous </w:t>
      </w:r>
      <w:proofErr w:type="gramStart"/>
      <w:r w:rsidRPr="00E40686">
        <w:rPr>
          <w:u w:val="single"/>
        </w:rPr>
        <w:t>crimes.</w:t>
      </w:r>
      <w:r w:rsidRPr="00E40686">
        <w:rPr>
          <w:sz w:val="12"/>
        </w:rPr>
        <w:t>¶</w:t>
      </w:r>
      <w:proofErr w:type="gramEnd"/>
      <w:r w:rsidRPr="00E40686">
        <w:rPr>
          <w:sz w:val="16"/>
        </w:rPr>
        <w:t xml:space="preserve"> </w:t>
      </w:r>
      <w:r w:rsidRPr="009F7A4B">
        <w:rPr>
          <w:b/>
          <w:highlight w:val="cyan"/>
          <w:u w:val="single"/>
        </w:rPr>
        <w:t>Dawn of heroin mafia era</w:t>
      </w:r>
      <w:r w:rsidRPr="00E40686">
        <w:rPr>
          <w:sz w:val="12"/>
        </w:rPr>
        <w:t>¶</w:t>
      </w:r>
      <w:r w:rsidRPr="00E40686">
        <w:rPr>
          <w:sz w:val="16"/>
        </w:rPr>
        <w:t xml:space="preserve"> </w:t>
      </w:r>
      <w:r w:rsidRPr="00E40686">
        <w:rPr>
          <w:u w:val="single"/>
        </w:rPr>
        <w:t>A bloody battle against synthetic drugs began on the peninsula. The amphetamine mafia is in agony.</w:t>
      </w:r>
      <w:r w:rsidRPr="00E40686">
        <w:rPr>
          <w:sz w:val="16"/>
        </w:rPr>
        <w:t xml:space="preserve"> </w:t>
      </w:r>
      <w:r w:rsidRPr="00E40686">
        <w:rPr>
          <w:b/>
          <w:u w:val="single"/>
        </w:rPr>
        <w:t xml:space="preserve">But </w:t>
      </w:r>
      <w:r w:rsidRPr="009F7A4B">
        <w:rPr>
          <w:b/>
          <w:highlight w:val="cyan"/>
          <w:u w:val="single"/>
        </w:rPr>
        <w:t xml:space="preserve">all of this only serves to make room for a more powerful and evil monster – the heroin mafia, which is taking control of multi-level drug dealers and their powerful patrons </w:t>
      </w:r>
      <w:proofErr w:type="gramStart"/>
      <w:r w:rsidRPr="009F7A4B">
        <w:rPr>
          <w:b/>
          <w:highlight w:val="cyan"/>
          <w:u w:val="single"/>
        </w:rPr>
        <w:t>alike</w:t>
      </w:r>
      <w:r w:rsidRPr="00E40686">
        <w:rPr>
          <w:b/>
          <w:u w:val="single"/>
        </w:rPr>
        <w:t>.</w:t>
      </w:r>
      <w:r w:rsidRPr="00E40686">
        <w:rPr>
          <w:sz w:val="12"/>
        </w:rPr>
        <w:t>¶</w:t>
      </w:r>
      <w:proofErr w:type="gramEnd"/>
      <w:r w:rsidRPr="00E40686">
        <w:rPr>
          <w:sz w:val="16"/>
        </w:rPr>
        <w:t xml:space="preserve"> Investigation of </w:t>
      </w:r>
      <w:r w:rsidRPr="00E40686">
        <w:rPr>
          <w:u w:val="single"/>
        </w:rPr>
        <w:t>age-groups of drug addicts has shown that marijuana and opium are now popular among pupils from the middle and high school, students of technical schools, as well 1st and 2nd year students of the universities</w:t>
      </w:r>
      <w:r w:rsidRPr="00E40686">
        <w:rPr>
          <w:sz w:val="16"/>
        </w:rPr>
        <w:t xml:space="preserve">. Amphetamines are used by people aged from 25 to 45. And now, this target group is being hooked on heroin </w:t>
      </w:r>
      <w:proofErr w:type="gramStart"/>
      <w:r w:rsidRPr="00E40686">
        <w:rPr>
          <w:sz w:val="16"/>
        </w:rPr>
        <w:t>instead.</w:t>
      </w:r>
      <w:r w:rsidRPr="00E40686">
        <w:rPr>
          <w:sz w:val="12"/>
        </w:rPr>
        <w:t>¶</w:t>
      </w:r>
      <w:proofErr w:type="gramEnd"/>
      <w:r w:rsidRPr="00E40686">
        <w:rPr>
          <w:sz w:val="16"/>
        </w:rPr>
        <w:t xml:space="preserve"> So, where do the traders find the "clean" powder? It arrives from Afghanistan through streamlined paths in Tajikistan, Turkmenistan, Kyrgyzstan, and then straight to Caucasus. </w:t>
      </w:r>
      <w:r w:rsidRPr="009F7A4B">
        <w:rPr>
          <w:b/>
          <w:highlight w:val="cyan"/>
          <w:u w:val="single"/>
        </w:rPr>
        <w:t xml:space="preserve">Russian heroin market is directly supervised by Caucasian organized crime groups. After Crimea joined Russia, representatives of the Caucasian community swiftly steamrolled the local drug dealers, who had dealt in trafficking amphetamine and </w:t>
      </w:r>
      <w:proofErr w:type="gramStart"/>
      <w:r w:rsidRPr="009F7A4B">
        <w:rPr>
          <w:b/>
          <w:highlight w:val="cyan"/>
          <w:u w:val="single"/>
        </w:rPr>
        <w:t>cannabis</w:t>
      </w:r>
      <w:r w:rsidRPr="00E40686">
        <w:rPr>
          <w:b/>
          <w:u w:val="single"/>
        </w:rPr>
        <w:t>.</w:t>
      </w:r>
      <w:r w:rsidRPr="00E40686">
        <w:rPr>
          <w:sz w:val="12"/>
        </w:rPr>
        <w:t>¶</w:t>
      </w:r>
      <w:proofErr w:type="gramEnd"/>
      <w:r w:rsidRPr="00E40686">
        <w:rPr>
          <w:sz w:val="16"/>
        </w:rPr>
        <w:t xml:space="preserve"> After that, the </w:t>
      </w:r>
      <w:r w:rsidRPr="00E40686">
        <w:rPr>
          <w:u w:val="single"/>
        </w:rPr>
        <w:t>heroin caches are found more and more often on the peninsula</w:t>
      </w:r>
      <w:r w:rsidRPr="00E40686">
        <w:rPr>
          <w:sz w:val="16"/>
        </w:rPr>
        <w:t>. In early June, in the heart of Sevastopol, a local resident accidentally discovered a substantial amount of heroin with a total weight of more than 1 kg. Police</w:t>
      </w:r>
      <w:r w:rsidRPr="00E40686">
        <w:rPr>
          <w:u w:val="single"/>
        </w:rPr>
        <w:t xml:space="preserve"> officers immediately arrived at the scene, seized the forbidden substance, and painted out markings that led to the cache location. For legal reasons, further actions of law enforcement officers have not been disclosed.</w:t>
      </w:r>
    </w:p>
    <w:p w:rsidR="00B25CB6" w:rsidRDefault="00B25CB6" w:rsidP="00B25CB6">
      <w:pPr>
        <w:rPr>
          <w:u w:val="single"/>
        </w:rPr>
      </w:pPr>
    </w:p>
    <w:p w:rsidR="00B25CB6" w:rsidRPr="00C345B2" w:rsidRDefault="00B25CB6" w:rsidP="00B25CB6">
      <w:pPr>
        <w:rPr>
          <w:b/>
        </w:rPr>
      </w:pPr>
      <w:r>
        <w:rPr>
          <w:b/>
        </w:rPr>
        <w:t>b.) Human trafficking</w:t>
      </w:r>
    </w:p>
    <w:p w:rsidR="00B25CB6" w:rsidRPr="00C345B2" w:rsidRDefault="00B25CB6" w:rsidP="00B25CB6">
      <w:r>
        <w:rPr>
          <w:b/>
        </w:rPr>
        <w:t xml:space="preserve">Weiss, 14 </w:t>
      </w:r>
      <w:r>
        <w:t>(</w:t>
      </w:r>
      <w:r w:rsidRPr="00C345B2">
        <w:t>Dena</w:t>
      </w:r>
      <w:r>
        <w:t xml:space="preserve">, </w:t>
      </w:r>
      <w:r w:rsidRPr="00C345B2">
        <w:t>full-time professor at American Public University System, teaching courses in criminal justice and forensic science. She has been a crime scene investigator for more than 17 years and is currently a fingerprint expert for a central Florida police department. Prior to that position, she was a serologist for the Florida Department of Law Enforcement</w:t>
      </w:r>
      <w:r>
        <w:t>; July 24, 2014; “</w:t>
      </w:r>
      <w:r w:rsidRPr="00C345B2">
        <w:t>Organized Crime’s Involvement in Sex Crimes and Human Trafficking</w:t>
      </w:r>
      <w:r>
        <w:t xml:space="preserve">”; </w:t>
      </w:r>
      <w:r w:rsidRPr="00C345B2">
        <w:t>http://inpublicsafety.com/2014/07/organized-crimes-involvement-in-sex-crimes-and-human-trafficking/</w:t>
      </w:r>
      <w:r>
        <w:t>)//JPM</w:t>
      </w:r>
    </w:p>
    <w:p w:rsidR="00B25CB6" w:rsidRPr="00C345B2" w:rsidRDefault="00B25CB6" w:rsidP="00B25CB6">
      <w:pPr>
        <w:rPr>
          <w:sz w:val="16"/>
        </w:rPr>
      </w:pPr>
      <w:r w:rsidRPr="009F7A4B">
        <w:rPr>
          <w:highlight w:val="cyan"/>
          <w:u w:val="single"/>
        </w:rPr>
        <w:t>Organized crime plays a significant role in human trafficking in countries worldwide</w:t>
      </w:r>
      <w:r w:rsidRPr="00C345B2">
        <w:rPr>
          <w:u w:val="single"/>
        </w:rPr>
        <w:t>. Often beginning as a voluntary action, human trafficking quickly turns into the recruitment, transport, and control of an individual. The criminal act not only involves trafficking an individual, but also the demand for exorbitant fees to transport a person and create fraudulent passport documents</w:t>
      </w:r>
      <w:r w:rsidRPr="00C345B2">
        <w:rPr>
          <w:sz w:val="16"/>
        </w:rPr>
        <w:t xml:space="preserve">. Once an individual has arrived in a new country, </w:t>
      </w:r>
      <w:r w:rsidRPr="00C345B2">
        <w:rPr>
          <w:u w:val="single"/>
        </w:rPr>
        <w:t xml:space="preserve">the organized crime members remain in control and usually force the immigrant into prostitution or forms of slavery such as working in a </w:t>
      </w:r>
      <w:proofErr w:type="gramStart"/>
      <w:r w:rsidRPr="00C345B2">
        <w:rPr>
          <w:u w:val="single"/>
        </w:rPr>
        <w:t>sweatshop</w:t>
      </w:r>
      <w:r w:rsidRPr="00C345B2">
        <w:rPr>
          <w:sz w:val="16"/>
        </w:rPr>
        <w:t>.</w:t>
      </w:r>
      <w:r w:rsidRPr="00C345B2">
        <w:rPr>
          <w:sz w:val="12"/>
        </w:rPr>
        <w:t>¶</w:t>
      </w:r>
      <w:proofErr w:type="gramEnd"/>
      <w:r w:rsidRPr="00C345B2">
        <w:rPr>
          <w:sz w:val="16"/>
        </w:rPr>
        <w:t xml:space="preserve"> Human smuggling is considered the recruitment, transport, and harboring of illegal immigrants, however, </w:t>
      </w:r>
      <w:r w:rsidRPr="009F7A4B">
        <w:rPr>
          <w:highlight w:val="cyan"/>
          <w:u w:val="single"/>
        </w:rPr>
        <w:t>it does not involve misrepresentation of illegal immigration fees or extortion</w:t>
      </w:r>
      <w:r w:rsidRPr="00C345B2">
        <w:rPr>
          <w:u w:val="single"/>
        </w:rPr>
        <w:t>. Immigrants involved in smuggling transactions pay fees upfront and the business transaction and contact with the recruiter ends at the border</w:t>
      </w:r>
      <w:r w:rsidRPr="00C345B2">
        <w:rPr>
          <w:sz w:val="16"/>
        </w:rPr>
        <w:t xml:space="preserve"> (Grubb, 2009). Immigrants rarely have any additional interaction with the group that assisted them and are not obligated to the organization financially. </w:t>
      </w:r>
      <w:r w:rsidRPr="00C345B2">
        <w:rPr>
          <w:u w:val="single"/>
        </w:rPr>
        <w:t xml:space="preserve">They are expected to find their own work and accommodations once they have arrived at their </w:t>
      </w:r>
      <w:proofErr w:type="gramStart"/>
      <w:r w:rsidRPr="00C345B2">
        <w:rPr>
          <w:u w:val="single"/>
        </w:rPr>
        <w:t>destination</w:t>
      </w:r>
      <w:r w:rsidRPr="00C345B2">
        <w:rPr>
          <w:sz w:val="16"/>
        </w:rPr>
        <w:t>.</w:t>
      </w:r>
      <w:r w:rsidRPr="00C345B2">
        <w:rPr>
          <w:sz w:val="12"/>
        </w:rPr>
        <w:t>¶</w:t>
      </w:r>
      <w:proofErr w:type="gramEnd"/>
      <w:r w:rsidRPr="00C345B2">
        <w:rPr>
          <w:sz w:val="16"/>
        </w:rPr>
        <w:t xml:space="preserve"> </w:t>
      </w:r>
      <w:r w:rsidRPr="009F7A4B">
        <w:rPr>
          <w:b/>
          <w:highlight w:val="cyan"/>
          <w:u w:val="single"/>
        </w:rPr>
        <w:t>Transnational human trafficking is believed to have become one of the least dangerous and most profitable enterprises for organized crime groups</w:t>
      </w:r>
      <w:r w:rsidRPr="00C345B2">
        <w:rPr>
          <w:sz w:val="16"/>
        </w:rPr>
        <w:t xml:space="preserve">. </w:t>
      </w:r>
      <w:r w:rsidRPr="00C345B2">
        <w:rPr>
          <w:u w:val="single"/>
        </w:rPr>
        <w:t>Organized crime has easily adapted to the technology changes mandated for travel abroad.</w:t>
      </w:r>
      <w:r w:rsidRPr="00C345B2">
        <w:rPr>
          <w:sz w:val="16"/>
        </w:rPr>
        <w:t xml:space="preserve"> Unlike the 19th century when distinct ethnic groups dominated during different time periods, </w:t>
      </w:r>
      <w:r w:rsidRPr="00C345B2">
        <w:rPr>
          <w:u w:val="single"/>
        </w:rPr>
        <w:t>organized crime has no prejudice at present</w:t>
      </w:r>
      <w:r w:rsidRPr="00C345B2">
        <w:rPr>
          <w:sz w:val="16"/>
        </w:rPr>
        <w:t xml:space="preserve">. Many </w:t>
      </w:r>
      <w:r w:rsidRPr="00C345B2">
        <w:rPr>
          <w:u w:val="single"/>
        </w:rPr>
        <w:t xml:space="preserve">different criminal groups all over the world work together and often share profits, which makes controlling human trafficking next to impossible for law </w:t>
      </w:r>
      <w:proofErr w:type="gramStart"/>
      <w:r w:rsidRPr="00C345B2">
        <w:rPr>
          <w:u w:val="single"/>
        </w:rPr>
        <w:t>enforcement.</w:t>
      </w:r>
      <w:r w:rsidRPr="00C345B2">
        <w:rPr>
          <w:sz w:val="12"/>
        </w:rPr>
        <w:t>¶</w:t>
      </w:r>
      <w:proofErr w:type="gramEnd"/>
      <w:r w:rsidRPr="00C345B2">
        <w:rPr>
          <w:sz w:val="12"/>
          <w:u w:val="single"/>
        </w:rPr>
        <w:t xml:space="preserve"> </w:t>
      </w:r>
      <w:r w:rsidRPr="00C345B2">
        <w:rPr>
          <w:sz w:val="16"/>
        </w:rPr>
        <w:t>Asian Gangs and Human Trafficking</w:t>
      </w:r>
      <w:r w:rsidRPr="00C345B2">
        <w:rPr>
          <w:sz w:val="12"/>
        </w:rPr>
        <w:t>¶</w:t>
      </w:r>
      <w:r w:rsidRPr="00C345B2">
        <w:rPr>
          <w:sz w:val="16"/>
        </w:rPr>
        <w:t xml:space="preserve"> China has experienced economic growth within urban areas of southeastern provinces; however, the rural areas have suffered with little agricultural progression. Most available jobs are reserved for those who are well educated and living in the city. Migrant workers who live a transient life quickly fill factory jobs that pay low wages and require long hours. The United States is seen as the ultimate escape where there are no limits on family size and citizens have endless opportunities for </w:t>
      </w:r>
      <w:proofErr w:type="gramStart"/>
      <w:r w:rsidRPr="00C345B2">
        <w:rPr>
          <w:sz w:val="16"/>
        </w:rPr>
        <w:t>employment.</w:t>
      </w:r>
      <w:r w:rsidRPr="00C345B2">
        <w:rPr>
          <w:sz w:val="12"/>
        </w:rPr>
        <w:t>¶</w:t>
      </w:r>
      <w:proofErr w:type="gramEnd"/>
      <w:r w:rsidRPr="00C345B2">
        <w:rPr>
          <w:sz w:val="16"/>
        </w:rPr>
        <w:t xml:space="preserve"> Due to poor economic conditions in China, the business of trafficking Chinese citizens into the United States has become a lucrative business for organized crime. One specific Asian crime organization is referred to as the “Triads.” The group has been very successful in the United States creating cells in New York, Miami, San Francisco, Los Angeles, Chicago, Boston, and Houston (</w:t>
      </w:r>
      <w:proofErr w:type="spellStart"/>
      <w:r w:rsidRPr="00C345B2">
        <w:rPr>
          <w:sz w:val="16"/>
        </w:rPr>
        <w:t>Abadinsky</w:t>
      </w:r>
      <w:proofErr w:type="spellEnd"/>
      <w:r w:rsidRPr="00C345B2">
        <w:rPr>
          <w:sz w:val="16"/>
        </w:rPr>
        <w:t xml:space="preserve">, 2010). Human trafficking has become the crime of choice not only because it is safer than offenses such as drug trafficking, but because there is low overhead. Century old cargo carriers are used for travel and occupancy is triple what it should be resulting in rancid conditions onboard vessels. Traffickers may charge as much as $35,000 per immigrant but only require a $100 deposit (Logan, Walker, &amp; Hunt, 2009). Once the person arrives in the United States they are obligated to pay the remainder of their debt or become enslaved by the Triads either in sweatshops or prostitution houses. Gang members threaten death or violence against them or their families if they attempt </w:t>
      </w:r>
      <w:proofErr w:type="gramStart"/>
      <w:r w:rsidRPr="00C345B2">
        <w:rPr>
          <w:sz w:val="16"/>
        </w:rPr>
        <w:t>escape.</w:t>
      </w:r>
      <w:r w:rsidRPr="00C345B2">
        <w:rPr>
          <w:sz w:val="12"/>
        </w:rPr>
        <w:t>¶</w:t>
      </w:r>
      <w:proofErr w:type="gramEnd"/>
      <w:r w:rsidRPr="00C345B2">
        <w:rPr>
          <w:sz w:val="16"/>
        </w:rPr>
        <w:t xml:space="preserve"> The home base for the Triad organized crime group is believed to be in Hong Kong; however, they have heavy control of Taiwan where billions in profit flow through legitimate businesses. In Spain, the Triad gangs have infiltrated a small Chinese community and have corrupted both law enforcement and government agencies. When someone dies in this town, the Triad gangs simply give the person a new identity by recycling their legal citizenship documents. Nobody ever questions why the population is skewed and there are no deaths year after year. Triad groups are masters in exploiting foreign government and often pay large sums to agencies masked as donations to the military or economic development when the money is actually bribe money for access to ports and facilities needed for their operations. Although there are many hierarchical groups within Asian organized crime it is decentralized making it difficult to obtain information regarding international connections when an arrest is made (Logan et.al. 2009</w:t>
      </w:r>
      <w:proofErr w:type="gramStart"/>
      <w:r w:rsidRPr="00C345B2">
        <w:rPr>
          <w:sz w:val="16"/>
        </w:rPr>
        <w:t>).</w:t>
      </w:r>
      <w:r w:rsidRPr="00C345B2">
        <w:rPr>
          <w:sz w:val="12"/>
        </w:rPr>
        <w:t>¶</w:t>
      </w:r>
      <w:proofErr w:type="gramEnd"/>
      <w:r w:rsidRPr="00C345B2">
        <w:rPr>
          <w:sz w:val="16"/>
        </w:rPr>
        <w:t xml:space="preserve"> </w:t>
      </w:r>
      <w:r w:rsidRPr="009F7A4B">
        <w:rPr>
          <w:b/>
          <w:highlight w:val="cyan"/>
          <w:u w:val="single"/>
        </w:rPr>
        <w:t>Russian Mafia and Human Trafficking</w:t>
      </w:r>
      <w:r w:rsidRPr="009F7A4B">
        <w:rPr>
          <w:sz w:val="12"/>
          <w:highlight w:val="cyan"/>
        </w:rPr>
        <w:t>¶</w:t>
      </w:r>
      <w:r w:rsidRPr="009F7A4B">
        <w:rPr>
          <w:b/>
          <w:sz w:val="12"/>
          <w:highlight w:val="cyan"/>
          <w:u w:val="single"/>
        </w:rPr>
        <w:t xml:space="preserve"> </w:t>
      </w:r>
      <w:r w:rsidRPr="009F7A4B">
        <w:rPr>
          <w:b/>
          <w:highlight w:val="cyan"/>
          <w:u w:val="single"/>
        </w:rPr>
        <w:t>Human trafficking mainly for the purpose of prostitution has also become the preferred crime for the Russian mafia due to the high profit margin</w:t>
      </w:r>
      <w:r w:rsidRPr="00C345B2">
        <w:rPr>
          <w:sz w:val="16"/>
        </w:rPr>
        <w:t xml:space="preserve">. The </w:t>
      </w:r>
      <w:r w:rsidRPr="00C345B2">
        <w:rPr>
          <w:u w:val="single"/>
        </w:rPr>
        <w:t>majority of women who fall victim to trafficking are from poor economic countries such as the Ukraine and Romania who do not offer many job opportunities for young women even if they are educated</w:t>
      </w:r>
      <w:r w:rsidRPr="00C345B2">
        <w:rPr>
          <w:sz w:val="16"/>
        </w:rPr>
        <w:t xml:space="preserve"> (</w:t>
      </w:r>
      <w:proofErr w:type="spellStart"/>
      <w:r w:rsidRPr="00C345B2">
        <w:rPr>
          <w:sz w:val="16"/>
        </w:rPr>
        <w:t>Zalisko</w:t>
      </w:r>
      <w:proofErr w:type="spellEnd"/>
      <w:r w:rsidRPr="00C345B2">
        <w:rPr>
          <w:sz w:val="16"/>
        </w:rPr>
        <w:t>, 2000</w:t>
      </w:r>
      <w:proofErr w:type="gramStart"/>
      <w:r w:rsidRPr="00C345B2">
        <w:rPr>
          <w:sz w:val="16"/>
        </w:rPr>
        <w:t>).</w:t>
      </w:r>
      <w:r w:rsidRPr="00C345B2">
        <w:rPr>
          <w:sz w:val="12"/>
        </w:rPr>
        <w:t>¶</w:t>
      </w:r>
      <w:proofErr w:type="gramEnd"/>
      <w:r w:rsidRPr="00C345B2">
        <w:rPr>
          <w:sz w:val="16"/>
        </w:rPr>
        <w:t xml:space="preserve"> </w:t>
      </w:r>
      <w:r w:rsidRPr="00C345B2">
        <w:rPr>
          <w:u w:val="single"/>
        </w:rPr>
        <w:t>Women are recruited using appealing advertisements in newspapers and magazines</w:t>
      </w:r>
      <w:r w:rsidRPr="00C345B2">
        <w:rPr>
          <w:sz w:val="16"/>
        </w:rPr>
        <w:t xml:space="preserve">. The </w:t>
      </w:r>
      <w:r w:rsidRPr="00C345B2">
        <w:rPr>
          <w:u w:val="single"/>
        </w:rPr>
        <w:t>advertisements promise big money and free housing for employment as a nanny, go-go dancer, or waitress in the United States</w:t>
      </w:r>
      <w:r w:rsidRPr="00C345B2">
        <w:rPr>
          <w:sz w:val="16"/>
        </w:rPr>
        <w:t>. Many victims are assured they will meet rich men in the big city eager for marriage (Walker-Rodriguez &amp; Hill, 2011</w:t>
      </w:r>
      <w:proofErr w:type="gramStart"/>
      <w:r w:rsidRPr="00C345B2">
        <w:rPr>
          <w:sz w:val="16"/>
        </w:rPr>
        <w:t>).</w:t>
      </w:r>
      <w:r w:rsidRPr="00C345B2">
        <w:rPr>
          <w:sz w:val="12"/>
        </w:rPr>
        <w:t>¶</w:t>
      </w:r>
      <w:proofErr w:type="gramEnd"/>
      <w:r w:rsidRPr="00C345B2">
        <w:rPr>
          <w:sz w:val="16"/>
        </w:rPr>
        <w:t xml:space="preserve"> </w:t>
      </w:r>
      <w:r w:rsidRPr="00C345B2">
        <w:rPr>
          <w:u w:val="single"/>
        </w:rPr>
        <w:t xml:space="preserve">Victims are provided transportation and travel papers but are quickly stripped of identification once they arrive at their destination. Once the women realize they have been tricked into what some call modern-day slavery, they often fight or attempt to escape. </w:t>
      </w:r>
      <w:r w:rsidRPr="009F7A4B">
        <w:rPr>
          <w:highlight w:val="cyan"/>
          <w:u w:val="single"/>
        </w:rPr>
        <w:t>Mafia thugs subdue the women with violence and isolation</w:t>
      </w:r>
      <w:r w:rsidRPr="009F7A4B">
        <w:rPr>
          <w:sz w:val="16"/>
          <w:highlight w:val="cyan"/>
        </w:rPr>
        <w:t xml:space="preserve">. </w:t>
      </w:r>
      <w:r w:rsidRPr="009F7A4B">
        <w:rPr>
          <w:highlight w:val="cyan"/>
          <w:u w:val="single"/>
        </w:rPr>
        <w:t>Narcotics such as heroin and methamphetamine are given to the women routinely to get them hooked and dependent on the gang members to feed their habit</w:t>
      </w:r>
      <w:r w:rsidRPr="00C345B2">
        <w:rPr>
          <w:u w:val="single"/>
        </w:rPr>
        <w:t>.</w:t>
      </w:r>
      <w:r w:rsidRPr="00C345B2">
        <w:rPr>
          <w:sz w:val="16"/>
        </w:rPr>
        <w:t xml:space="preserve"> In typical mafia fashion, </w:t>
      </w:r>
      <w:r w:rsidRPr="00C345B2">
        <w:rPr>
          <w:u w:val="single"/>
        </w:rPr>
        <w:t>the mob photographs the sex slaves with clients and threatens to send the photographs to their family members if they step out of line</w:t>
      </w:r>
      <w:r w:rsidRPr="00C345B2">
        <w:rPr>
          <w:sz w:val="16"/>
        </w:rPr>
        <w:t xml:space="preserve"> (</w:t>
      </w:r>
      <w:proofErr w:type="spellStart"/>
      <w:r w:rsidRPr="00C345B2">
        <w:rPr>
          <w:sz w:val="16"/>
        </w:rPr>
        <w:t>Abadinksy</w:t>
      </w:r>
      <w:proofErr w:type="spellEnd"/>
      <w:r w:rsidRPr="00C345B2">
        <w:rPr>
          <w:sz w:val="16"/>
        </w:rPr>
        <w:t>, 2010).</w:t>
      </w:r>
    </w:p>
    <w:p w:rsidR="00B25CB6" w:rsidRDefault="00B25CB6" w:rsidP="00B25CB6">
      <w:pPr>
        <w:pStyle w:val="Heading3"/>
      </w:pPr>
      <w:r>
        <w:t xml:space="preserve">Russian </w:t>
      </w:r>
      <w:proofErr w:type="spellStart"/>
      <w:r>
        <w:t>gov</w:t>
      </w:r>
      <w:proofErr w:type="spellEnd"/>
      <w:r>
        <w:t xml:space="preserve"> kills solvency</w:t>
      </w:r>
    </w:p>
    <w:p w:rsidR="00B25CB6" w:rsidRDefault="00B25CB6" w:rsidP="00B25CB6">
      <w:pPr>
        <w:pStyle w:val="Heading4"/>
      </w:pPr>
      <w:r>
        <w:t>Russian government blocks solvency – they work with the mafia</w:t>
      </w:r>
    </w:p>
    <w:p w:rsidR="00B25CB6" w:rsidRPr="00054DB0" w:rsidRDefault="00B25CB6" w:rsidP="00B25CB6">
      <w:r w:rsidRPr="00054DB0">
        <w:rPr>
          <w:b/>
        </w:rPr>
        <w:t xml:space="preserve">Whitmore, 15 </w:t>
      </w:r>
      <w:r>
        <w:t xml:space="preserve">(Brian, </w:t>
      </w:r>
      <w:r w:rsidRPr="00054DB0">
        <w:t>Senior Editor and Russia analyst for Radio Free Europe/Radio Libert</w:t>
      </w:r>
      <w:r>
        <w:t xml:space="preserve">y, </w:t>
      </w:r>
      <w:r w:rsidRPr="00054DB0">
        <w:t>worked for eight years for the Boston Globe, first in the Globe's Moscow bureau and later as Central and Eastern European correspondent based in Prague. Before this he was a political correspondent and columnist for The Moscow Times and its sister publication The St. Pe</w:t>
      </w:r>
      <w:r>
        <w:t>tersburg Times; October 27, 2015; “</w:t>
      </w:r>
      <w:r w:rsidRPr="00054DB0">
        <w:t>Putin's Mafia Statecraft</w:t>
      </w:r>
      <w:r>
        <w:t xml:space="preserve">”; </w:t>
      </w:r>
      <w:r w:rsidRPr="004C2E02">
        <w:t>http://www.rferl.org/content/putins-mafia-statecraft/27329898.html</w:t>
      </w:r>
      <w:r>
        <w:t>)//JPM</w:t>
      </w:r>
    </w:p>
    <w:p w:rsidR="00B25CB6" w:rsidRPr="00054DB0" w:rsidRDefault="00B25CB6" w:rsidP="00B25CB6">
      <w:pPr>
        <w:rPr>
          <w:u w:val="single"/>
        </w:rPr>
      </w:pPr>
      <w:r>
        <w:rPr>
          <w:sz w:val="16"/>
        </w:rPr>
        <w:t xml:space="preserve"> (</w:t>
      </w:r>
      <w:r w:rsidRPr="00054DB0">
        <w:rPr>
          <w:sz w:val="16"/>
        </w:rPr>
        <w:t xml:space="preserve">In the past couple years, </w:t>
      </w:r>
      <w:r w:rsidRPr="00054DB0">
        <w:rPr>
          <w:u w:val="single"/>
        </w:rPr>
        <w:t xml:space="preserve">Russian hackers have launched attacks on a French television network, a German steelmaker, the Polish stock market, the White House, the US House of Representatives, the US State Department, and The New York </w:t>
      </w:r>
      <w:proofErr w:type="gramStart"/>
      <w:r w:rsidRPr="00054DB0">
        <w:rPr>
          <w:u w:val="single"/>
        </w:rPr>
        <w:t>Times.</w:t>
      </w:r>
      <w:r w:rsidRPr="00054DB0">
        <w:rPr>
          <w:sz w:val="12"/>
        </w:rPr>
        <w:t>¶</w:t>
      </w:r>
      <w:proofErr w:type="gramEnd"/>
      <w:r w:rsidRPr="00054DB0">
        <w:rPr>
          <w:sz w:val="16"/>
        </w:rPr>
        <w:t xml:space="preserve"> And </w:t>
      </w:r>
      <w:r w:rsidRPr="00054DB0">
        <w:rPr>
          <w:u w:val="single"/>
        </w:rPr>
        <w:t>according to press reports</w:t>
      </w:r>
      <w:r w:rsidRPr="00054DB0">
        <w:rPr>
          <w:sz w:val="16"/>
        </w:rPr>
        <w:t xml:space="preserve"> citing Western intelligence officials, </w:t>
      </w:r>
      <w:r w:rsidRPr="009F7A4B">
        <w:rPr>
          <w:b/>
          <w:highlight w:val="cyan"/>
          <w:u w:val="single"/>
        </w:rPr>
        <w:t>the perpetrators</w:t>
      </w:r>
      <w:r w:rsidRPr="00054DB0">
        <w:rPr>
          <w:u w:val="single"/>
        </w:rPr>
        <w:t xml:space="preserve"> </w:t>
      </w:r>
      <w:r w:rsidRPr="00054DB0">
        <w:rPr>
          <w:sz w:val="16"/>
        </w:rPr>
        <w:t>weren't rogue cyber-pranksters. They</w:t>
      </w:r>
      <w:r w:rsidRPr="00054DB0">
        <w:rPr>
          <w:u w:val="single"/>
        </w:rPr>
        <w:t xml:space="preserve"> </w:t>
      </w:r>
      <w:r w:rsidRPr="009F7A4B">
        <w:rPr>
          <w:b/>
          <w:highlight w:val="cyan"/>
          <w:u w:val="single"/>
        </w:rPr>
        <w:t xml:space="preserve">were working for the </w:t>
      </w:r>
      <w:proofErr w:type="gramStart"/>
      <w:r w:rsidRPr="009F7A4B">
        <w:rPr>
          <w:b/>
          <w:highlight w:val="cyan"/>
          <w:u w:val="single"/>
        </w:rPr>
        <w:t>Kremlin</w:t>
      </w:r>
      <w:r w:rsidRPr="00054DB0">
        <w:rPr>
          <w:u w:val="single"/>
        </w:rPr>
        <w:t>.</w:t>
      </w:r>
      <w:r w:rsidRPr="00054DB0">
        <w:rPr>
          <w:sz w:val="12"/>
        </w:rPr>
        <w:t>¶</w:t>
      </w:r>
      <w:proofErr w:type="gramEnd"/>
      <w:r w:rsidRPr="00054DB0">
        <w:rPr>
          <w:sz w:val="16"/>
        </w:rPr>
        <w:t xml:space="preserve"> </w:t>
      </w:r>
      <w:r w:rsidRPr="00054DB0">
        <w:rPr>
          <w:u w:val="single"/>
        </w:rPr>
        <w:t>Cybercrime</w:t>
      </w:r>
      <w:r w:rsidRPr="00054DB0">
        <w:rPr>
          <w:sz w:val="16"/>
        </w:rPr>
        <w:t xml:space="preserve">, it appears, </w:t>
      </w:r>
      <w:r w:rsidRPr="00054DB0">
        <w:rPr>
          <w:u w:val="single"/>
        </w:rPr>
        <w:t xml:space="preserve">has become a tool of Russian statecraft. And not just cybercrime. </w:t>
      </w:r>
      <w:r w:rsidRPr="00054DB0">
        <w:rPr>
          <w:sz w:val="12"/>
        </w:rPr>
        <w:t>¶</w:t>
      </w:r>
      <w:r w:rsidRPr="00054DB0">
        <w:rPr>
          <w:sz w:val="12"/>
          <w:u w:val="single"/>
        </w:rPr>
        <w:t xml:space="preserve"> </w:t>
      </w:r>
      <w:r w:rsidRPr="00054DB0">
        <w:rPr>
          <w:sz w:val="16"/>
        </w:rPr>
        <w:t xml:space="preserve">Vladimir </w:t>
      </w:r>
      <w:r w:rsidRPr="009F7A4B">
        <w:rPr>
          <w:b/>
          <w:highlight w:val="cyan"/>
          <w:u w:val="single"/>
        </w:rPr>
        <w:t>Putin's regime has become increasingly adept at deploying a whole range of practices that are more common among crime syndicates</w:t>
      </w:r>
      <w:r w:rsidRPr="00054DB0">
        <w:rPr>
          <w:sz w:val="16"/>
        </w:rPr>
        <w:t xml:space="preserve"> than permanent members of the UN Security </w:t>
      </w:r>
      <w:proofErr w:type="gramStart"/>
      <w:r w:rsidRPr="00054DB0">
        <w:rPr>
          <w:sz w:val="16"/>
        </w:rPr>
        <w:t>Council.</w:t>
      </w:r>
      <w:r w:rsidRPr="00054DB0">
        <w:rPr>
          <w:sz w:val="12"/>
        </w:rPr>
        <w:t>¶</w:t>
      </w:r>
      <w:proofErr w:type="gramEnd"/>
      <w:r w:rsidRPr="00054DB0">
        <w:rPr>
          <w:sz w:val="16"/>
        </w:rPr>
        <w:t xml:space="preserve"> In some cases, as with the hacking, </w:t>
      </w:r>
      <w:r w:rsidRPr="00054DB0">
        <w:rPr>
          <w:u w:val="single"/>
        </w:rPr>
        <w:t>this involves the Kremlin subcontracting organized crime groups to do things the Russian state cannot do itself with plausible deniability</w:t>
      </w:r>
      <w:r w:rsidRPr="00054DB0">
        <w:rPr>
          <w:sz w:val="16"/>
        </w:rPr>
        <w:t xml:space="preserve">. And in others, </w:t>
      </w:r>
      <w:r w:rsidRPr="00054DB0">
        <w:rPr>
          <w:u w:val="single"/>
        </w:rPr>
        <w:t xml:space="preserve">it involves the state itself engaging in kidnapping, extortion, blackmail, bribery, and fraud to advance its </w:t>
      </w:r>
      <w:proofErr w:type="gramStart"/>
      <w:r w:rsidRPr="00054DB0">
        <w:rPr>
          <w:u w:val="single"/>
        </w:rPr>
        <w:t>agenda.</w:t>
      </w:r>
      <w:r w:rsidRPr="00054DB0">
        <w:rPr>
          <w:sz w:val="12"/>
        </w:rPr>
        <w:t>¶</w:t>
      </w:r>
      <w:proofErr w:type="gramEnd"/>
      <w:r w:rsidRPr="00054DB0">
        <w:rPr>
          <w:sz w:val="16"/>
        </w:rPr>
        <w:t xml:space="preserve"> Spanish prosecutor Jose </w:t>
      </w:r>
      <w:proofErr w:type="spellStart"/>
      <w:r w:rsidRPr="00054DB0">
        <w:rPr>
          <w:sz w:val="16"/>
        </w:rPr>
        <w:t>Grinda</w:t>
      </w:r>
      <w:proofErr w:type="spellEnd"/>
      <w:r w:rsidRPr="00054DB0">
        <w:rPr>
          <w:sz w:val="16"/>
        </w:rPr>
        <w:t xml:space="preserve"> has noted that the activities of </w:t>
      </w:r>
      <w:r w:rsidRPr="009F7A4B">
        <w:rPr>
          <w:b/>
          <w:highlight w:val="cyan"/>
          <w:u w:val="single"/>
        </w:rPr>
        <w:t>Russian criminal networks are virtually indistinguishable from those of the government</w:t>
      </w:r>
      <w:r w:rsidRPr="009F7A4B">
        <w:rPr>
          <w:sz w:val="16"/>
          <w:highlight w:val="cyan"/>
        </w:rPr>
        <w:t xml:space="preserve">. </w:t>
      </w:r>
      <w:r w:rsidRPr="009F7A4B">
        <w:rPr>
          <w:sz w:val="12"/>
          <w:highlight w:val="cyan"/>
        </w:rPr>
        <w:t>¶</w:t>
      </w:r>
      <w:r w:rsidRPr="009F7A4B">
        <w:rPr>
          <w:sz w:val="16"/>
          <w:highlight w:val="cyan"/>
        </w:rPr>
        <w:t xml:space="preserve"> "</w:t>
      </w:r>
      <w:r w:rsidRPr="009F7A4B">
        <w:rPr>
          <w:b/>
          <w:highlight w:val="cyan"/>
          <w:u w:val="single"/>
        </w:rPr>
        <w:t>It's not so much a mafia state as a nationalized mafia</w:t>
      </w:r>
      <w:r w:rsidRPr="00054DB0">
        <w:rPr>
          <w:sz w:val="16"/>
        </w:rPr>
        <w:t xml:space="preserve">," Russian organized crime expert Mark </w:t>
      </w:r>
      <w:proofErr w:type="spellStart"/>
      <w:r w:rsidRPr="00054DB0">
        <w:rPr>
          <w:sz w:val="16"/>
        </w:rPr>
        <w:t>Galeotti</w:t>
      </w:r>
      <w:proofErr w:type="spellEnd"/>
      <w:r w:rsidRPr="00054DB0">
        <w:rPr>
          <w:sz w:val="16"/>
        </w:rPr>
        <w:t xml:space="preserve">, a professor at New York University and co-host of the Power Vertical Podcast, said in a recent lecture at the Hudson Institute. </w:t>
      </w:r>
      <w:r w:rsidRPr="00054DB0">
        <w:rPr>
          <w:sz w:val="12"/>
        </w:rPr>
        <w:t>¶</w:t>
      </w:r>
      <w:r w:rsidRPr="00054DB0">
        <w:rPr>
          <w:sz w:val="16"/>
        </w:rPr>
        <w:t xml:space="preserve"> Hackers, Gangsters, And Goblins</w:t>
      </w:r>
      <w:r w:rsidRPr="00054DB0">
        <w:rPr>
          <w:sz w:val="12"/>
        </w:rPr>
        <w:t>¶</w:t>
      </w:r>
      <w:r w:rsidRPr="00054DB0">
        <w:rPr>
          <w:sz w:val="16"/>
        </w:rPr>
        <w:t xml:space="preserve"> </w:t>
      </w:r>
      <w:r w:rsidRPr="00054DB0">
        <w:rPr>
          <w:u w:val="single"/>
        </w:rPr>
        <w:t xml:space="preserve">According to a report by the FBI and US intelligence agencies, Russia is home to the most skilled community of cybercriminals on the globe, and the Kremlin has close ties to them. </w:t>
      </w:r>
      <w:r w:rsidRPr="00054DB0">
        <w:rPr>
          <w:sz w:val="12"/>
        </w:rPr>
        <w:t>¶</w:t>
      </w:r>
      <w:r w:rsidRPr="00054DB0">
        <w:rPr>
          <w:sz w:val="16"/>
        </w:rPr>
        <w:t xml:space="preserve"> "They have let loose the hounds," Tom </w:t>
      </w:r>
      <w:proofErr w:type="spellStart"/>
      <w:r w:rsidRPr="00054DB0">
        <w:rPr>
          <w:sz w:val="16"/>
        </w:rPr>
        <w:t>Kellermann</w:t>
      </w:r>
      <w:proofErr w:type="spellEnd"/>
      <w:r w:rsidRPr="00054DB0">
        <w:rPr>
          <w:sz w:val="16"/>
        </w:rPr>
        <w:t>, chief security officer at Trend Micro, a Tokyo-based security firm, told Bloomberg News.</w:t>
      </w:r>
      <w:r w:rsidRPr="00054DB0">
        <w:rPr>
          <w:sz w:val="12"/>
        </w:rPr>
        <w:t>¶</w:t>
      </w:r>
      <w:r w:rsidRPr="00054DB0">
        <w:rPr>
          <w:sz w:val="16"/>
        </w:rPr>
        <w:t xml:space="preserve"> </w:t>
      </w:r>
      <w:r w:rsidRPr="00054DB0">
        <w:rPr>
          <w:u w:val="single"/>
        </w:rPr>
        <w:t>Citing unidentified officials, Bloomberg reported that Russian hackers had stepped up surveillance of essential infrastructure, including power grids and energy-supply networks, in the United States, Europe, and Canada.</w:t>
      </w:r>
      <w:r w:rsidRPr="00054DB0">
        <w:rPr>
          <w:sz w:val="12"/>
        </w:rPr>
        <w:t>¶</w:t>
      </w:r>
      <w:r w:rsidRPr="00054DB0">
        <w:rPr>
          <w:sz w:val="16"/>
        </w:rPr>
        <w:t xml:space="preserve"> Dmitri </w:t>
      </w:r>
      <w:proofErr w:type="spellStart"/>
      <w:r w:rsidRPr="00054DB0">
        <w:rPr>
          <w:sz w:val="16"/>
        </w:rPr>
        <w:t>Alperovitch</w:t>
      </w:r>
      <w:proofErr w:type="spellEnd"/>
      <w:r w:rsidRPr="00054DB0">
        <w:rPr>
          <w:sz w:val="16"/>
        </w:rPr>
        <w:t xml:space="preserve">, co-founder of the security firm </w:t>
      </w:r>
      <w:proofErr w:type="spellStart"/>
      <w:r w:rsidRPr="00054DB0">
        <w:rPr>
          <w:sz w:val="16"/>
        </w:rPr>
        <w:t>CrowdStrike</w:t>
      </w:r>
      <w:proofErr w:type="spellEnd"/>
      <w:r w:rsidRPr="00054DB0">
        <w:rPr>
          <w:sz w:val="16"/>
        </w:rPr>
        <w:t>, noted recently that the Russian security services have been actively recruiting an army of hackers.</w:t>
      </w:r>
      <w:r w:rsidRPr="00054DB0">
        <w:rPr>
          <w:sz w:val="12"/>
        </w:rPr>
        <w:t>¶</w:t>
      </w:r>
      <w:r w:rsidRPr="00054DB0">
        <w:rPr>
          <w:sz w:val="16"/>
        </w:rPr>
        <w:t xml:space="preserve"> "</w:t>
      </w:r>
      <w:r w:rsidRPr="00054DB0">
        <w:rPr>
          <w:u w:val="single"/>
        </w:rPr>
        <w:t>When someone is identified as being technically proficient in the Russian underground,</w:t>
      </w:r>
      <w:r w:rsidRPr="00054DB0">
        <w:rPr>
          <w:sz w:val="16"/>
        </w:rPr>
        <w:t>" a pending criminal case against them "sud</w:t>
      </w:r>
      <w:r w:rsidRPr="00054DB0">
        <w:rPr>
          <w:u w:val="single"/>
        </w:rPr>
        <w:t xml:space="preserve">denly disappears and those people are never heard from again," </w:t>
      </w:r>
      <w:proofErr w:type="spellStart"/>
      <w:r w:rsidRPr="00054DB0">
        <w:rPr>
          <w:u w:val="single"/>
        </w:rPr>
        <w:t>Alperovitch</w:t>
      </w:r>
      <w:proofErr w:type="spellEnd"/>
      <w:r w:rsidRPr="00054DB0">
        <w:rPr>
          <w:u w:val="single"/>
        </w:rPr>
        <w:t xml:space="preserve"> said in an interview with The Hill, adding that the hacker in question is then working for the Russian security services. </w:t>
      </w:r>
      <w:r w:rsidRPr="00054DB0">
        <w:rPr>
          <w:sz w:val="12"/>
        </w:rPr>
        <w:t>¶</w:t>
      </w:r>
      <w:r w:rsidRPr="00054DB0">
        <w:rPr>
          <w:sz w:val="16"/>
        </w:rPr>
        <w:t xml:space="preserve"> "We know that’s going on," </w:t>
      </w:r>
      <w:proofErr w:type="spellStart"/>
      <w:r w:rsidRPr="00054DB0">
        <w:rPr>
          <w:sz w:val="16"/>
        </w:rPr>
        <w:t>Alperovitch</w:t>
      </w:r>
      <w:proofErr w:type="spellEnd"/>
      <w:r w:rsidRPr="00054DB0">
        <w:rPr>
          <w:sz w:val="16"/>
        </w:rPr>
        <w:t xml:space="preserve"> added.</w:t>
      </w:r>
      <w:r w:rsidRPr="00054DB0">
        <w:rPr>
          <w:sz w:val="12"/>
        </w:rPr>
        <w:t>¶</w:t>
      </w:r>
      <w:r w:rsidRPr="00054DB0">
        <w:rPr>
          <w:sz w:val="16"/>
        </w:rPr>
        <w:t xml:space="preserve"> And as a result, criminal hackers "</w:t>
      </w:r>
      <w:r w:rsidRPr="00054DB0">
        <w:rPr>
          <w:u w:val="single"/>
        </w:rPr>
        <w:t>that used to hunt banks eight hours a day are now operating two hours a day turning their guns on NATO and government targets,"</w:t>
      </w:r>
      <w:r w:rsidRPr="00054DB0">
        <w:rPr>
          <w:sz w:val="16"/>
        </w:rPr>
        <w:t xml:space="preserve"> </w:t>
      </w:r>
      <w:proofErr w:type="spellStart"/>
      <w:r w:rsidRPr="00054DB0">
        <w:rPr>
          <w:sz w:val="16"/>
        </w:rPr>
        <w:t>Kellermann</w:t>
      </w:r>
      <w:proofErr w:type="spellEnd"/>
      <w:r w:rsidRPr="00054DB0">
        <w:rPr>
          <w:sz w:val="16"/>
        </w:rPr>
        <w:t xml:space="preserve"> of Trend Micro told The Hill, adding that these groups are "</w:t>
      </w:r>
      <w:r w:rsidRPr="00054DB0">
        <w:rPr>
          <w:u w:val="single"/>
        </w:rPr>
        <w:t>willingly operating as cyber-militias."</w:t>
      </w:r>
      <w:r w:rsidRPr="00054DB0">
        <w:rPr>
          <w:sz w:val="12"/>
        </w:rPr>
        <w:t>¶</w:t>
      </w:r>
      <w:r w:rsidRPr="00054DB0">
        <w:rPr>
          <w:sz w:val="16"/>
        </w:rPr>
        <w:t xml:space="preserve"> The </w:t>
      </w:r>
      <w:r w:rsidRPr="00054DB0">
        <w:rPr>
          <w:u w:val="single"/>
        </w:rPr>
        <w:t>hacking is just one example of how the Kremlin effectively uses organized crime as a geopolitical weapon.</w:t>
      </w:r>
      <w:r w:rsidRPr="00054DB0">
        <w:rPr>
          <w:sz w:val="12"/>
        </w:rPr>
        <w:t>¶</w:t>
      </w:r>
      <w:r w:rsidRPr="00054DB0">
        <w:rPr>
          <w:sz w:val="16"/>
        </w:rPr>
        <w:t xml:space="preserve"> </w:t>
      </w:r>
      <w:r w:rsidRPr="00054DB0">
        <w:rPr>
          <w:b/>
          <w:u w:val="single"/>
        </w:rPr>
        <w:t>M</w:t>
      </w:r>
      <w:r w:rsidRPr="009F7A4B">
        <w:rPr>
          <w:b/>
          <w:highlight w:val="cyan"/>
          <w:u w:val="single"/>
        </w:rPr>
        <w:t xml:space="preserve">oscow relied heavily on local organized crime structures in its support for separatist movements in </w:t>
      </w:r>
      <w:proofErr w:type="spellStart"/>
      <w:r w:rsidRPr="009F7A4B">
        <w:rPr>
          <w:b/>
          <w:highlight w:val="cyan"/>
          <w:u w:val="single"/>
        </w:rPr>
        <w:t>Transdniester</w:t>
      </w:r>
      <w:proofErr w:type="spellEnd"/>
      <w:r w:rsidRPr="009F7A4B">
        <w:rPr>
          <w:b/>
          <w:highlight w:val="cyan"/>
          <w:u w:val="single"/>
        </w:rPr>
        <w:t>, Abkhazia, South Ossetia, and Donbas</w:t>
      </w:r>
      <w:r w:rsidRPr="00054DB0">
        <w:rPr>
          <w:b/>
          <w:u w:val="single"/>
        </w:rPr>
        <w:t xml:space="preserve">. </w:t>
      </w:r>
      <w:r w:rsidRPr="00054DB0">
        <w:rPr>
          <w:sz w:val="12"/>
        </w:rPr>
        <w:t>¶</w:t>
      </w:r>
      <w:r w:rsidRPr="00054DB0">
        <w:rPr>
          <w:sz w:val="16"/>
        </w:rPr>
        <w:t xml:space="preserve"> In the conflict in eastern Ukraine, </w:t>
      </w:r>
      <w:r w:rsidRPr="00054DB0">
        <w:rPr>
          <w:u w:val="single"/>
        </w:rPr>
        <w:t xml:space="preserve">organized crime groups served as agents for the Kremlin, fomenting pro-Russia unrest and funneling arms to rebel </w:t>
      </w:r>
      <w:proofErr w:type="gramStart"/>
      <w:r w:rsidRPr="00054DB0">
        <w:rPr>
          <w:u w:val="single"/>
        </w:rPr>
        <w:t>groups.</w:t>
      </w:r>
      <w:r w:rsidRPr="00054DB0">
        <w:rPr>
          <w:sz w:val="12"/>
        </w:rPr>
        <w:t>¶</w:t>
      </w:r>
      <w:proofErr w:type="gramEnd"/>
      <w:r w:rsidRPr="00054DB0">
        <w:rPr>
          <w:sz w:val="16"/>
        </w:rPr>
        <w:t xml:space="preserve"> In annexed Crimea, </w:t>
      </w:r>
      <w:r w:rsidRPr="00054DB0">
        <w:rPr>
          <w:u w:val="single"/>
        </w:rPr>
        <w:t xml:space="preserve">the Kremlin installed a reputed gangster known as "The Goblin" as the peninsula's chief executive. </w:t>
      </w:r>
      <w:r w:rsidRPr="00054DB0">
        <w:rPr>
          <w:sz w:val="12"/>
        </w:rPr>
        <w:t>¶</w:t>
      </w:r>
      <w:r w:rsidRPr="00054DB0">
        <w:rPr>
          <w:sz w:val="12"/>
          <w:u w:val="single"/>
        </w:rPr>
        <w:t xml:space="preserve"> </w:t>
      </w:r>
      <w:r w:rsidRPr="00054DB0">
        <w:rPr>
          <w:sz w:val="16"/>
        </w:rPr>
        <w:t xml:space="preserve">And of course there is the case of </w:t>
      </w:r>
      <w:proofErr w:type="spellStart"/>
      <w:r w:rsidRPr="00054DB0">
        <w:rPr>
          <w:sz w:val="16"/>
        </w:rPr>
        <w:t>Eston</w:t>
      </w:r>
      <w:proofErr w:type="spellEnd"/>
      <w:r w:rsidRPr="00054DB0">
        <w:rPr>
          <w:sz w:val="16"/>
        </w:rPr>
        <w:t xml:space="preserve"> </w:t>
      </w:r>
      <w:proofErr w:type="spellStart"/>
      <w:r w:rsidRPr="00054DB0">
        <w:rPr>
          <w:u w:val="single"/>
        </w:rPr>
        <w:t>Kohver</w:t>
      </w:r>
      <w:proofErr w:type="spellEnd"/>
      <w:r w:rsidRPr="00054DB0">
        <w:rPr>
          <w:u w:val="single"/>
        </w:rPr>
        <w:t xml:space="preserve">, the Estonian law enforcement officer who was investigating a smuggling ring run jointly by Russian organized crime groups and the Russian Federal Security Service. </w:t>
      </w:r>
      <w:r w:rsidRPr="00054DB0">
        <w:rPr>
          <w:sz w:val="12"/>
        </w:rPr>
        <w:t>¶</w:t>
      </w:r>
      <w:r w:rsidRPr="00054DB0">
        <w:rPr>
          <w:sz w:val="16"/>
        </w:rPr>
        <w:t xml:space="preserve"> </w:t>
      </w:r>
      <w:proofErr w:type="spellStart"/>
      <w:r w:rsidRPr="00054DB0">
        <w:rPr>
          <w:sz w:val="16"/>
        </w:rPr>
        <w:t>Kohver</w:t>
      </w:r>
      <w:proofErr w:type="spellEnd"/>
      <w:r w:rsidRPr="00054DB0">
        <w:rPr>
          <w:sz w:val="16"/>
        </w:rPr>
        <w:t xml:space="preserve"> was kidnapped in Estonia September 2014, </w:t>
      </w:r>
      <w:r w:rsidRPr="00054DB0">
        <w:rPr>
          <w:u w:val="single"/>
        </w:rPr>
        <w:t xml:space="preserve">brought across the Russian border at gunpoint, and convicted of espionage. He was released in a prisoner exchange last month. </w:t>
      </w:r>
      <w:r w:rsidRPr="00054DB0">
        <w:rPr>
          <w:sz w:val="12"/>
        </w:rPr>
        <w:t>¶</w:t>
      </w:r>
      <w:r w:rsidRPr="00054DB0">
        <w:rPr>
          <w:sz w:val="16"/>
        </w:rPr>
        <w:t xml:space="preserve"> The Geopolitics </w:t>
      </w:r>
      <w:proofErr w:type="gramStart"/>
      <w:r w:rsidRPr="00054DB0">
        <w:rPr>
          <w:sz w:val="16"/>
        </w:rPr>
        <w:t>Of</w:t>
      </w:r>
      <w:proofErr w:type="gramEnd"/>
      <w:r w:rsidRPr="00054DB0">
        <w:rPr>
          <w:sz w:val="16"/>
        </w:rPr>
        <w:t xml:space="preserve"> Extortion </w:t>
      </w:r>
      <w:r w:rsidRPr="00054DB0">
        <w:rPr>
          <w:sz w:val="12"/>
        </w:rPr>
        <w:t>¶</w:t>
      </w:r>
      <w:r w:rsidRPr="00054DB0">
        <w:rPr>
          <w:sz w:val="16"/>
        </w:rPr>
        <w:t xml:space="preserve"> But </w:t>
      </w:r>
      <w:r w:rsidRPr="00054DB0">
        <w:rPr>
          <w:u w:val="single"/>
        </w:rPr>
        <w:t xml:space="preserve">Putin's mafia statecraft doesn't just involve using and colluding with organized crime groups. </w:t>
      </w:r>
      <w:r w:rsidRPr="00054DB0">
        <w:rPr>
          <w:sz w:val="12"/>
        </w:rPr>
        <w:t>¶</w:t>
      </w:r>
      <w:r w:rsidRPr="00054DB0">
        <w:rPr>
          <w:sz w:val="12"/>
          <w:u w:val="single"/>
        </w:rPr>
        <w:t xml:space="preserve"> </w:t>
      </w:r>
      <w:r w:rsidRPr="00054DB0">
        <w:rPr>
          <w:u w:val="single"/>
        </w:rPr>
        <w:t xml:space="preserve">It often acts like an organized crime group </w:t>
      </w:r>
      <w:proofErr w:type="gramStart"/>
      <w:r w:rsidRPr="00054DB0">
        <w:rPr>
          <w:u w:val="single"/>
        </w:rPr>
        <w:t>itself.</w:t>
      </w:r>
      <w:r w:rsidRPr="00054DB0">
        <w:rPr>
          <w:sz w:val="12"/>
        </w:rPr>
        <w:t>¶</w:t>
      </w:r>
      <w:proofErr w:type="gramEnd"/>
      <w:r w:rsidRPr="00054DB0">
        <w:rPr>
          <w:sz w:val="16"/>
        </w:rPr>
        <w:t xml:space="preserve"> Russian Cars</w:t>
      </w:r>
      <w:r w:rsidRPr="00054DB0">
        <w:rPr>
          <w:sz w:val="12"/>
        </w:rPr>
        <w:t>¶</w:t>
      </w:r>
      <w:r w:rsidRPr="00054DB0">
        <w:rPr>
          <w:sz w:val="16"/>
        </w:rPr>
        <w:t xml:space="preserve"> </w:t>
      </w:r>
      <w:r w:rsidRPr="00054DB0">
        <w:rPr>
          <w:u w:val="single"/>
        </w:rPr>
        <w:t>In some cases this involves using graft as a means of control</w:t>
      </w:r>
      <w:r w:rsidRPr="00054DB0">
        <w:rPr>
          <w:sz w:val="16"/>
        </w:rPr>
        <w:t xml:space="preserve">. This is a tactic Moscow has deployed throughout </w:t>
      </w:r>
      <w:r w:rsidRPr="009F7A4B">
        <w:rPr>
          <w:b/>
          <w:highlight w:val="cyan"/>
          <w:u w:val="single"/>
        </w:rPr>
        <w:t>the former Soviet space, involving elites in corrupt schemes — everything from shady energy deals or money-laundering operations -- to secure a "captured constituency</w:t>
      </w:r>
      <w:r w:rsidRPr="00054DB0">
        <w:rPr>
          <w:b/>
          <w:u w:val="single"/>
        </w:rPr>
        <w:t xml:space="preserve">." </w:t>
      </w:r>
      <w:r w:rsidRPr="00054DB0">
        <w:rPr>
          <w:sz w:val="12"/>
        </w:rPr>
        <w:t>¶</w:t>
      </w:r>
      <w:r w:rsidRPr="00054DB0">
        <w:rPr>
          <w:sz w:val="16"/>
        </w:rPr>
        <w:t xml:space="preserve"> This is a tactic Russia attempted to use in Georgia following the 2003 Rose Revolution and in Ukraine after the 2004 Orange Revolution, where "</w:t>
      </w:r>
      <w:r w:rsidRPr="00054DB0">
        <w:rPr>
          <w:u w:val="single"/>
        </w:rPr>
        <w:t>corruption and shadow networks were mobilized to undermine the new leadership's reform agenda</w:t>
      </w:r>
      <w:r w:rsidRPr="00054DB0">
        <w:rPr>
          <w:sz w:val="16"/>
        </w:rPr>
        <w:t xml:space="preserve">," according to James Greene in a 2012 report for Chatham House. </w:t>
      </w:r>
      <w:r w:rsidRPr="00054DB0">
        <w:rPr>
          <w:sz w:val="12"/>
        </w:rPr>
        <w:t>¶</w:t>
      </w:r>
      <w:r w:rsidRPr="00054DB0">
        <w:rPr>
          <w:sz w:val="16"/>
        </w:rPr>
        <w:t xml:space="preserve"> </w:t>
      </w:r>
      <w:r w:rsidRPr="00054DB0">
        <w:rPr>
          <w:u w:val="single"/>
        </w:rPr>
        <w:t>This was particularly successful in Ukraine, where opaque gas deals were used "to suborn Ukraine's post-Orange Revolution new leadership</w:t>
      </w:r>
      <w:r w:rsidRPr="00054DB0">
        <w:rPr>
          <w:sz w:val="16"/>
        </w:rPr>
        <w:t xml:space="preserve">," Greene </w:t>
      </w:r>
      <w:proofErr w:type="gramStart"/>
      <w:r w:rsidRPr="00054DB0">
        <w:rPr>
          <w:sz w:val="16"/>
        </w:rPr>
        <w:t>wrote.</w:t>
      </w:r>
      <w:r w:rsidRPr="00054DB0">
        <w:rPr>
          <w:sz w:val="12"/>
        </w:rPr>
        <w:t>¶</w:t>
      </w:r>
      <w:proofErr w:type="gramEnd"/>
      <w:r w:rsidRPr="00054DB0">
        <w:rPr>
          <w:sz w:val="16"/>
        </w:rPr>
        <w:t xml:space="preserve"> And Putin is clearly hoping to repeat this success in eastern Ukraine today — especially after elections are held in the rebel areas of Donbas.</w:t>
      </w:r>
      <w:r w:rsidRPr="00054DB0">
        <w:rPr>
          <w:sz w:val="12"/>
        </w:rPr>
        <w:t>¶</w:t>
      </w:r>
      <w:r w:rsidRPr="00054DB0">
        <w:rPr>
          <w:sz w:val="16"/>
        </w:rPr>
        <w:t xml:space="preserve"> "His bet in the eastern Ukraine local election, </w:t>
      </w:r>
      <w:r w:rsidRPr="00054DB0">
        <w:rPr>
          <w:u w:val="single"/>
        </w:rPr>
        <w:t>if it ever takes place, won't be on the rebel field commanders but on local oligarchs who ran the region before the 2014 'revolution of dignity.'</w:t>
      </w:r>
      <w:r w:rsidRPr="00054DB0">
        <w:rPr>
          <w:sz w:val="16"/>
        </w:rPr>
        <w:t xml:space="preserve"> Through them, he will hope to exert both economic and political influence on Kiev." political commentator Leonid </w:t>
      </w:r>
      <w:proofErr w:type="spellStart"/>
      <w:r w:rsidRPr="00054DB0">
        <w:rPr>
          <w:sz w:val="16"/>
        </w:rPr>
        <w:t>Bershidsky</w:t>
      </w:r>
      <w:proofErr w:type="spellEnd"/>
      <w:r w:rsidRPr="00054DB0">
        <w:rPr>
          <w:sz w:val="16"/>
        </w:rPr>
        <w:t xml:space="preserve"> wrote in Bloomberg View. </w:t>
      </w:r>
      <w:r w:rsidRPr="00054DB0">
        <w:rPr>
          <w:sz w:val="12"/>
        </w:rPr>
        <w:t>¶</w:t>
      </w:r>
      <w:r w:rsidRPr="00054DB0">
        <w:rPr>
          <w:sz w:val="16"/>
        </w:rPr>
        <w:t xml:space="preserve"> In addition to graft, </w:t>
      </w:r>
      <w:r w:rsidRPr="009F7A4B">
        <w:rPr>
          <w:b/>
          <w:highlight w:val="cyan"/>
          <w:u w:val="single"/>
        </w:rPr>
        <w:t xml:space="preserve">Moscow has also effectively utilized blackmail — making the international community a series of offers it can't </w:t>
      </w:r>
      <w:proofErr w:type="gramStart"/>
      <w:r w:rsidRPr="009F7A4B">
        <w:rPr>
          <w:b/>
          <w:highlight w:val="cyan"/>
          <w:u w:val="single"/>
        </w:rPr>
        <w:t>refuse.</w:t>
      </w:r>
      <w:r w:rsidRPr="009F7A4B">
        <w:rPr>
          <w:sz w:val="12"/>
          <w:highlight w:val="cyan"/>
        </w:rPr>
        <w:t>¶</w:t>
      </w:r>
      <w:proofErr w:type="gramEnd"/>
      <w:r w:rsidRPr="00054DB0">
        <w:rPr>
          <w:sz w:val="16"/>
        </w:rPr>
        <w:t xml:space="preserve"> It's a neat trick. </w:t>
      </w:r>
      <w:r w:rsidRPr="00054DB0">
        <w:rPr>
          <w:u w:val="single"/>
        </w:rPr>
        <w:t>First you create instability, as in Ukraine, or exasperate existing instability, as in Syria.</w:t>
      </w:r>
      <w:r>
        <w:rPr>
          <w:u w:val="single"/>
        </w:rPr>
        <w:t xml:space="preserve"> </w:t>
      </w:r>
      <w:r w:rsidRPr="00054DB0">
        <w:rPr>
          <w:u w:val="single"/>
        </w:rPr>
        <w:t xml:space="preserve">Then offer your services to establish </w:t>
      </w:r>
      <w:proofErr w:type="gramStart"/>
      <w:r w:rsidRPr="00054DB0">
        <w:rPr>
          <w:u w:val="single"/>
        </w:rPr>
        <w:t>order.</w:t>
      </w:r>
      <w:r w:rsidRPr="00054DB0">
        <w:rPr>
          <w:sz w:val="12"/>
        </w:rPr>
        <w:t>¶</w:t>
      </w:r>
      <w:proofErr w:type="gramEnd"/>
      <w:r w:rsidRPr="00054DB0">
        <w:rPr>
          <w:sz w:val="16"/>
        </w:rPr>
        <w:t xml:space="preserve"> You essentially create demand -- and then meet it</w:t>
      </w:r>
      <w:r w:rsidRPr="00054DB0">
        <w:rPr>
          <w:u w:val="single"/>
        </w:rPr>
        <w:t xml:space="preserve">. You get to act like a rogue and be treated like a </w:t>
      </w:r>
      <w:proofErr w:type="gramStart"/>
      <w:r w:rsidRPr="00054DB0">
        <w:rPr>
          <w:u w:val="single"/>
        </w:rPr>
        <w:t>statesman.</w:t>
      </w:r>
      <w:r w:rsidRPr="00054DB0">
        <w:rPr>
          <w:sz w:val="12"/>
        </w:rPr>
        <w:t>¶</w:t>
      </w:r>
      <w:proofErr w:type="gramEnd"/>
      <w:r w:rsidRPr="00054DB0">
        <w:rPr>
          <w:sz w:val="16"/>
        </w:rPr>
        <w:t xml:space="preserve"> It's how protection rackets operate. </w:t>
      </w:r>
      <w:r w:rsidRPr="00054DB0">
        <w:rPr>
          <w:u w:val="single"/>
        </w:rPr>
        <w:t>And it has become one of the pillars of Putin's foreign policy.</w:t>
      </w:r>
      <w:r w:rsidRPr="00054DB0">
        <w:rPr>
          <w:sz w:val="16"/>
        </w:rPr>
        <w:t xml:space="preserve"> </w:t>
      </w:r>
      <w:r w:rsidRPr="00054DB0">
        <w:rPr>
          <w:sz w:val="12"/>
        </w:rPr>
        <w:t>¶</w:t>
      </w:r>
      <w:r w:rsidRPr="00054DB0">
        <w:rPr>
          <w:sz w:val="16"/>
        </w:rPr>
        <w:t xml:space="preserve"> "</w:t>
      </w:r>
      <w:r w:rsidRPr="00054DB0">
        <w:rPr>
          <w:u w:val="single"/>
        </w:rPr>
        <w:t>It’s the geopolitics of extortion, but it’s probably working</w:t>
      </w:r>
      <w:r w:rsidRPr="00054DB0">
        <w:rPr>
          <w:sz w:val="16"/>
        </w:rPr>
        <w:t xml:space="preserve">," </w:t>
      </w:r>
      <w:proofErr w:type="spellStart"/>
      <w:r w:rsidRPr="00054DB0">
        <w:rPr>
          <w:sz w:val="16"/>
        </w:rPr>
        <w:t>Galeotti</w:t>
      </w:r>
      <w:proofErr w:type="spellEnd"/>
      <w:r w:rsidRPr="00054DB0">
        <w:rPr>
          <w:sz w:val="16"/>
        </w:rPr>
        <w:t xml:space="preserve"> told Voice of America in a recent interview. </w:t>
      </w:r>
      <w:r w:rsidRPr="00054DB0">
        <w:rPr>
          <w:sz w:val="12"/>
        </w:rPr>
        <w:t>¶</w:t>
      </w:r>
      <w:r w:rsidRPr="00054DB0">
        <w:rPr>
          <w:sz w:val="16"/>
        </w:rPr>
        <w:t xml:space="preserve"> "</w:t>
      </w:r>
      <w:r w:rsidRPr="00054DB0">
        <w:rPr>
          <w:u w:val="single"/>
        </w:rPr>
        <w:t>He’s identifying a whole series of potential trouble spots around the world, places that matter to the West, and is essentially indicating that he can either be a good partner, if they’re willing to make a deal with him, or he can stir up more trouble."</w:t>
      </w:r>
    </w:p>
    <w:p w:rsidR="00027FDF" w:rsidRDefault="00027FDF" w:rsidP="00027FDF">
      <w:pPr>
        <w:rPr>
          <w:u w:val="single"/>
        </w:rPr>
      </w:pPr>
    </w:p>
    <w:p w:rsidR="00027FDF" w:rsidRPr="00027FDF" w:rsidRDefault="00027FDF" w:rsidP="00027FDF"/>
    <w:p w:rsidR="001B6C24" w:rsidRDefault="001B6C24" w:rsidP="001B6C24">
      <w:pPr>
        <w:pStyle w:val="Heading1"/>
      </w:pPr>
      <w:r>
        <w:t xml:space="preserve">Cyber </w:t>
      </w:r>
      <w:proofErr w:type="spellStart"/>
      <w:r>
        <w:t>Neg</w:t>
      </w:r>
      <w:proofErr w:type="spellEnd"/>
      <w:r>
        <w:t xml:space="preserve"> -- </w:t>
      </w:r>
      <w:proofErr w:type="spellStart"/>
      <w:r>
        <w:t>Offcase</w:t>
      </w:r>
      <w:proofErr w:type="spellEnd"/>
    </w:p>
    <w:p w:rsidR="001B6C24" w:rsidRDefault="001B6C24" w:rsidP="001B6C24">
      <w:pPr>
        <w:pStyle w:val="Heading2"/>
      </w:pPr>
      <w:proofErr w:type="spellStart"/>
      <w:r>
        <w:t>Disad</w:t>
      </w:r>
      <w:proofErr w:type="spellEnd"/>
      <w:r>
        <w:t xml:space="preserve"> Links</w:t>
      </w:r>
    </w:p>
    <w:p w:rsidR="001B6C24" w:rsidRDefault="001B6C24" w:rsidP="001B6C24">
      <w:pPr>
        <w:pStyle w:val="Heading3"/>
      </w:pPr>
      <w:r>
        <w:t>1nc elections link</w:t>
      </w:r>
    </w:p>
    <w:p w:rsidR="001B6C24" w:rsidRDefault="001B6C24" w:rsidP="001B6C24">
      <w:pPr>
        <w:pStyle w:val="Heading4"/>
      </w:pPr>
      <w:r>
        <w:t>Being weak on China is a critical campaign issues</w:t>
      </w:r>
    </w:p>
    <w:p w:rsidR="001B6C24" w:rsidRPr="00C55151" w:rsidRDefault="001B6C24" w:rsidP="001B6C24">
      <w:pPr>
        <w:rPr>
          <w:sz w:val="16"/>
        </w:rPr>
      </w:pPr>
      <w:proofErr w:type="spellStart"/>
      <w:r>
        <w:rPr>
          <w:b/>
        </w:rPr>
        <w:t>Parameswaran</w:t>
      </w:r>
      <w:proofErr w:type="spellEnd"/>
      <w:r>
        <w:rPr>
          <w:b/>
        </w:rPr>
        <w:t xml:space="preserve"> ’15</w:t>
      </w:r>
      <w:r>
        <w:t xml:space="preserve"> --- </w:t>
      </w:r>
      <w:r w:rsidRPr="00C55151">
        <w:rPr>
          <w:sz w:val="16"/>
        </w:rPr>
        <w:t>Associate Editor at The Diplomat based in Washington, D.C., where he writes mostly on Southeast Asia, Asian security affairs and U.S. foreign policy in the Asia-Pacific. He is also a PhD candidate at the Fletcher School of Law and Diplomacy at Tufts University [</w:t>
      </w:r>
      <w:proofErr w:type="spellStart"/>
      <w:r w:rsidRPr="00C55151">
        <w:rPr>
          <w:sz w:val="16"/>
        </w:rPr>
        <w:t>Prashanth</w:t>
      </w:r>
      <w:proofErr w:type="spellEnd"/>
      <w:r w:rsidRPr="00C55151">
        <w:rPr>
          <w:sz w:val="16"/>
        </w:rPr>
        <w:t xml:space="preserve">, “Time for the US to Punish China in </w:t>
      </w:r>
      <w:proofErr w:type="gramStart"/>
      <w:r w:rsidRPr="00C55151">
        <w:rPr>
          <w:sz w:val="16"/>
        </w:rPr>
        <w:t>Cyberspace?,</w:t>
      </w:r>
      <w:proofErr w:type="gramEnd"/>
      <w:r w:rsidRPr="00C55151">
        <w:rPr>
          <w:sz w:val="16"/>
        </w:rPr>
        <w:t xml:space="preserve">” The Diplomat, </w:t>
      </w:r>
      <w:hyperlink r:id="rId6" w:history="1">
        <w:r w:rsidRPr="00C55151">
          <w:rPr>
            <w:rStyle w:val="Hyperlink"/>
            <w:sz w:val="16"/>
          </w:rPr>
          <w:t>http://thediplomat.com/2015/08/should-the-us-punish-china-in-cyberspace/</w:t>
        </w:r>
      </w:hyperlink>
      <w:r w:rsidRPr="00C55151">
        <w:rPr>
          <w:sz w:val="16"/>
        </w:rPr>
        <w:t>, August 20</w:t>
      </w:r>
      <w:r w:rsidRPr="00C55151">
        <w:rPr>
          <w:sz w:val="16"/>
          <w:vertAlign w:val="superscript"/>
        </w:rPr>
        <w:t>th</w:t>
      </w:r>
      <w:r w:rsidRPr="00C55151">
        <w:rPr>
          <w:sz w:val="16"/>
        </w:rPr>
        <w:t>, 2015]//</w:t>
      </w:r>
      <w:proofErr w:type="spellStart"/>
      <w:r w:rsidRPr="00C55151">
        <w:rPr>
          <w:sz w:val="16"/>
        </w:rPr>
        <w:t>Mnush</w:t>
      </w:r>
      <w:proofErr w:type="spellEnd"/>
    </w:p>
    <w:p w:rsidR="001B6C24" w:rsidRPr="00C55151" w:rsidRDefault="001B6C24" w:rsidP="001B6C24">
      <w:pPr>
        <w:rPr>
          <w:sz w:val="16"/>
        </w:rPr>
      </w:pPr>
      <w:r w:rsidRPr="00C55151">
        <w:rPr>
          <w:sz w:val="16"/>
        </w:rPr>
        <w:t xml:space="preserve">“You can’t end up in the front page of The Washington Post,” </w:t>
      </w:r>
      <w:proofErr w:type="spellStart"/>
      <w:r w:rsidRPr="00C55151">
        <w:rPr>
          <w:sz w:val="16"/>
        </w:rPr>
        <w:t>Knake</w:t>
      </w:r>
      <w:proofErr w:type="spellEnd"/>
      <w:r w:rsidRPr="00C55151">
        <w:rPr>
          <w:sz w:val="16"/>
        </w:rPr>
        <w:t xml:space="preserve"> said in an attempt to convey what Washington wou</w:t>
      </w:r>
      <w:r>
        <w:rPr>
          <w:sz w:val="16"/>
        </w:rPr>
        <w:t>ld say to Beijing.</w:t>
      </w:r>
    </w:p>
    <w:p w:rsidR="001B6C24" w:rsidRPr="00C55151" w:rsidRDefault="001B6C24" w:rsidP="001B6C24">
      <w:pPr>
        <w:rPr>
          <w:sz w:val="16"/>
        </w:rPr>
      </w:pPr>
      <w:r w:rsidRPr="00342536">
        <w:rPr>
          <w:rStyle w:val="Emphasis"/>
          <w:highlight w:val="cyan"/>
        </w:rPr>
        <w:t>The stakes are even higher for China as the United States goes into an election season</w:t>
      </w:r>
      <w:r w:rsidRPr="00C55151">
        <w:rPr>
          <w:sz w:val="16"/>
        </w:rPr>
        <w:t xml:space="preserve">. </w:t>
      </w:r>
      <w:r w:rsidRPr="00342536">
        <w:rPr>
          <w:rStyle w:val="StyleUnderline"/>
          <w:highlight w:val="cyan"/>
        </w:rPr>
        <w:t>Presidential candidates</w:t>
      </w:r>
      <w:r w:rsidRPr="00C55151">
        <w:rPr>
          <w:sz w:val="16"/>
        </w:rPr>
        <w:t xml:space="preserve"> – already </w:t>
      </w:r>
      <w:r w:rsidRPr="00E00FB9">
        <w:rPr>
          <w:rStyle w:val="Emphasis"/>
        </w:rPr>
        <w:t>notorious for bashing China</w:t>
      </w:r>
      <w:r w:rsidRPr="00C55151">
        <w:rPr>
          <w:sz w:val="16"/>
        </w:rPr>
        <w:t xml:space="preserve"> to </w:t>
      </w:r>
      <w:r w:rsidRPr="00E00FB9">
        <w:rPr>
          <w:rStyle w:val="StyleUnderline"/>
        </w:rPr>
        <w:t xml:space="preserve">look tough during their campaigns – </w:t>
      </w:r>
      <w:r w:rsidRPr="00342536">
        <w:rPr>
          <w:rStyle w:val="StyleUnderline"/>
          <w:highlight w:val="cyan"/>
        </w:rPr>
        <w:t xml:space="preserve">would view </w:t>
      </w:r>
      <w:r w:rsidRPr="00342536">
        <w:rPr>
          <w:rStyle w:val="Emphasis"/>
          <w:highlight w:val="cyan"/>
        </w:rPr>
        <w:t>the cyber issue as an easy opportunity</w:t>
      </w:r>
      <w:r w:rsidRPr="00342536">
        <w:rPr>
          <w:rStyle w:val="StyleUnderline"/>
          <w:highlight w:val="cyan"/>
        </w:rPr>
        <w:t xml:space="preserve"> to take a swipe at Beijing</w:t>
      </w:r>
      <w:r w:rsidR="00342536">
        <w:rPr>
          <w:u w:val="single"/>
        </w:rPr>
        <w:t xml:space="preserve"> </w:t>
      </w:r>
      <w:r w:rsidRPr="00C55151">
        <w:rPr>
          <w:sz w:val="16"/>
        </w:rPr>
        <w:t xml:space="preserve">“If that </w:t>
      </w:r>
      <w:r w:rsidRPr="00E00FB9">
        <w:rPr>
          <w:rStyle w:val="StyleUnderline"/>
        </w:rPr>
        <w:t>sets the stage for the next presidential election</w:t>
      </w:r>
      <w:r w:rsidRPr="00C55151">
        <w:rPr>
          <w:sz w:val="16"/>
        </w:rPr>
        <w:t xml:space="preserve">, that’s going </w:t>
      </w:r>
      <w:r>
        <w:rPr>
          <w:sz w:val="16"/>
        </w:rPr>
        <w:t xml:space="preserve">to be interesting,” </w:t>
      </w:r>
      <w:proofErr w:type="spellStart"/>
      <w:r>
        <w:rPr>
          <w:sz w:val="16"/>
        </w:rPr>
        <w:t>Knake</w:t>
      </w:r>
      <w:proofErr w:type="spellEnd"/>
      <w:r>
        <w:rPr>
          <w:sz w:val="16"/>
        </w:rPr>
        <w:t xml:space="preserve"> said.</w:t>
      </w:r>
      <w:r w:rsidR="00342536">
        <w:rPr>
          <w:sz w:val="16"/>
        </w:rPr>
        <w:t xml:space="preserve"> </w:t>
      </w:r>
      <w:r w:rsidRPr="00C55151">
        <w:rPr>
          <w:sz w:val="16"/>
        </w:rPr>
        <w:t>Jason Healey, who served as Director for Cyber Infrastructure Protection during the Bush administration, also expressed skepticism about the United States “punishing” China. He said he was concerned about more serious escalations between the United States and China rather than the OPM hack. That being said, he still argued that the United States and other actors could go even further to shape the norms of cyberspace in several ways, even in a post-Snowden world.</w:t>
      </w:r>
    </w:p>
    <w:p w:rsidR="001B6C24" w:rsidRPr="00C55151" w:rsidRDefault="001B6C24" w:rsidP="001B6C24">
      <w:pPr>
        <w:rPr>
          <w:sz w:val="16"/>
        </w:rPr>
      </w:pPr>
    </w:p>
    <w:p w:rsidR="001B6C24" w:rsidRDefault="001B6C24" w:rsidP="001B6C24">
      <w:pPr>
        <w:spacing w:after="160" w:line="259" w:lineRule="auto"/>
        <w:rPr>
          <w:rFonts w:asciiTheme="minorHAnsi" w:hAnsiTheme="minorHAnsi"/>
        </w:rPr>
      </w:pPr>
    </w:p>
    <w:p w:rsidR="004E6CA7" w:rsidRDefault="00054542" w:rsidP="004E6CA7">
      <w:pPr>
        <w:pStyle w:val="Heading3"/>
      </w:pPr>
      <w:r>
        <w:t>1nc – Deterrence DA link</w:t>
      </w:r>
    </w:p>
    <w:p w:rsidR="004E6CA7" w:rsidRDefault="004E6CA7" w:rsidP="004E6CA7">
      <w:pPr>
        <w:pStyle w:val="Heading4"/>
      </w:pPr>
      <w:r>
        <w:t xml:space="preserve">Current cyber policy fails – lack of credible response means attacks will continue to rise in intensity </w:t>
      </w:r>
    </w:p>
    <w:p w:rsidR="004E6CA7" w:rsidRPr="008C4693" w:rsidRDefault="004E6CA7" w:rsidP="004E6CA7">
      <w:pPr>
        <w:rPr>
          <w:rStyle w:val="Style13ptBold"/>
          <w:b w:val="0"/>
        </w:rPr>
      </w:pPr>
      <w:proofErr w:type="spellStart"/>
      <w:r w:rsidRPr="008C4693">
        <w:rPr>
          <w:rStyle w:val="Style13ptBold"/>
        </w:rPr>
        <w:t>Gertz</w:t>
      </w:r>
      <w:proofErr w:type="spellEnd"/>
      <w:r w:rsidRPr="008C4693">
        <w:rPr>
          <w:rStyle w:val="Style13ptBold"/>
        </w:rPr>
        <w:t xml:space="preserve"> 16</w:t>
      </w:r>
      <w:r w:rsidRPr="008C4693">
        <w:rPr>
          <w:rStyle w:val="Style13ptBold"/>
          <w:b w:val="0"/>
        </w:rPr>
        <w:t xml:space="preserve"> -  senior editor of the Washington Free Beacon. State-run Xinhua news agency in 2006 identified Bill as the No. 1 “anti-China expert” in the world. (Bill, “The Cyber Threat: China, Russia Undeterred by Weak Obama Cyber Security Policy”, The Washington Free Beacon, June 1, 2016, http://freebeacon.com/national-security/cyber-threat-china-russia-undeterred-weak-obama-cyber-security-policy//dmeth)</w:t>
      </w:r>
    </w:p>
    <w:p w:rsidR="004E6CA7" w:rsidRPr="00B47B6B" w:rsidRDefault="004E6CA7" w:rsidP="004E6CA7">
      <w:pPr>
        <w:rPr>
          <w:rStyle w:val="Emphasis"/>
        </w:rPr>
      </w:pPr>
      <w:r w:rsidRPr="00B47B6B">
        <w:rPr>
          <w:sz w:val="16"/>
        </w:rPr>
        <w:t xml:space="preserve">The </w:t>
      </w:r>
      <w:r w:rsidRPr="00464AFC">
        <w:rPr>
          <w:rStyle w:val="StyleUnderline"/>
          <w:highlight w:val="cyan"/>
        </w:rPr>
        <w:t>Obama</w:t>
      </w:r>
      <w:r w:rsidRPr="008C4693">
        <w:rPr>
          <w:rStyle w:val="StyleUnderline"/>
        </w:rPr>
        <w:t xml:space="preserve"> administration </w:t>
      </w:r>
      <w:r w:rsidRPr="00464AFC">
        <w:rPr>
          <w:rStyle w:val="StyleUnderline"/>
          <w:highlight w:val="cyan"/>
        </w:rPr>
        <w:t>policy of</w:t>
      </w:r>
      <w:r w:rsidRPr="00464AFC">
        <w:rPr>
          <w:sz w:val="16"/>
          <w:highlight w:val="cyan"/>
        </w:rPr>
        <w:t xml:space="preserve"> </w:t>
      </w:r>
      <w:r w:rsidRPr="00464AFC">
        <w:rPr>
          <w:rStyle w:val="Emphasis"/>
          <w:highlight w:val="cyan"/>
        </w:rPr>
        <w:t>avoiding assertive action</w:t>
      </w:r>
      <w:r w:rsidRPr="00464AFC">
        <w:rPr>
          <w:sz w:val="16"/>
          <w:highlight w:val="cyan"/>
        </w:rPr>
        <w:t xml:space="preserve"> </w:t>
      </w:r>
      <w:r w:rsidRPr="00464AFC">
        <w:rPr>
          <w:rStyle w:val="StyleUnderline"/>
          <w:highlight w:val="cyan"/>
        </w:rPr>
        <w:t>against</w:t>
      </w:r>
      <w:r w:rsidRPr="00B47B6B">
        <w:rPr>
          <w:sz w:val="16"/>
        </w:rPr>
        <w:t xml:space="preserve"> foreign </w:t>
      </w:r>
      <w:r w:rsidRPr="00464AFC">
        <w:rPr>
          <w:rStyle w:val="StyleUnderline"/>
          <w:highlight w:val="cyan"/>
        </w:rPr>
        <w:t>hackers</w:t>
      </w:r>
      <w:r w:rsidRPr="00464AFC">
        <w:rPr>
          <w:sz w:val="16"/>
          <w:highlight w:val="cyan"/>
        </w:rPr>
        <w:t xml:space="preserve"> </w:t>
      </w:r>
      <w:r w:rsidRPr="00464AFC">
        <w:rPr>
          <w:rStyle w:val="Emphasis"/>
          <w:highlight w:val="cyan"/>
        </w:rPr>
        <w:t>came under fire from Congress last week,</w:t>
      </w:r>
      <w:r w:rsidRPr="00464AFC">
        <w:rPr>
          <w:sz w:val="16"/>
          <w:highlight w:val="cyan"/>
        </w:rPr>
        <w:t xml:space="preserve"> </w:t>
      </w:r>
      <w:r w:rsidRPr="00464AFC">
        <w:rPr>
          <w:rStyle w:val="Emphasis"/>
          <w:highlight w:val="cyan"/>
        </w:rPr>
        <w:t>and is raising concerns</w:t>
      </w:r>
      <w:r w:rsidRPr="00464AFC">
        <w:rPr>
          <w:sz w:val="16"/>
          <w:highlight w:val="cyan"/>
        </w:rPr>
        <w:t xml:space="preserve"> </w:t>
      </w:r>
      <w:r w:rsidRPr="00464AFC">
        <w:rPr>
          <w:rStyle w:val="Emphasis"/>
          <w:highlight w:val="cyan"/>
        </w:rPr>
        <w:t>that the White House is failing to protect the country</w:t>
      </w:r>
      <w:r w:rsidRPr="00464AFC">
        <w:rPr>
          <w:sz w:val="16"/>
          <w:highlight w:val="cyan"/>
        </w:rPr>
        <w:t xml:space="preserve"> </w:t>
      </w:r>
      <w:r w:rsidRPr="00464AFC">
        <w:rPr>
          <w:rStyle w:val="Emphasis"/>
          <w:highlight w:val="cyan"/>
        </w:rPr>
        <w:t>from</w:t>
      </w:r>
      <w:r w:rsidRPr="00B47B6B">
        <w:rPr>
          <w:sz w:val="16"/>
        </w:rPr>
        <w:t xml:space="preserve"> large-scale </w:t>
      </w:r>
      <w:proofErr w:type="spellStart"/>
      <w:r w:rsidRPr="00464AFC">
        <w:rPr>
          <w:rStyle w:val="Emphasis"/>
          <w:highlight w:val="cyan"/>
        </w:rPr>
        <w:t>cyber attacks</w:t>
      </w:r>
      <w:proofErr w:type="spellEnd"/>
      <w:r w:rsidRPr="00B47B6B">
        <w:rPr>
          <w:sz w:val="16"/>
        </w:rPr>
        <w:t>. Christopher Painter, the State Department’s coordinator for cyber security, defended the administration’s strategy for deterring massive data breaches, like China’s pilfering of sensitive personnel records on 22 million federal workers, known as “deterrence by denial.” This strategy bears no relationship to the strategic doctrine of deterring foreign nuclear attacks by threatening to inflict massive nuclear blasts against any state that threatens to use its nuclear arms on the United States or its allies. Instead, “</w:t>
      </w:r>
      <w:r w:rsidRPr="008C4693">
        <w:rPr>
          <w:rStyle w:val="StyleUnderline"/>
        </w:rPr>
        <w:t>deterrence by denial” refers to</w:t>
      </w:r>
      <w:r w:rsidRPr="00B47B6B">
        <w:rPr>
          <w:sz w:val="16"/>
        </w:rPr>
        <w:t xml:space="preserve"> a defensive </w:t>
      </w:r>
      <w:r w:rsidRPr="008C4693">
        <w:rPr>
          <w:rStyle w:val="StyleUnderline"/>
        </w:rPr>
        <w:t>effort to protect information networks against</w:t>
      </w:r>
      <w:r w:rsidRPr="00B47B6B">
        <w:rPr>
          <w:sz w:val="16"/>
        </w:rPr>
        <w:t xml:space="preserve"> an onslaught of increasingly sophisticated and innovative </w:t>
      </w:r>
      <w:r w:rsidRPr="00AF348A">
        <w:rPr>
          <w:rStyle w:val="StyleUnderline"/>
        </w:rPr>
        <w:t>cyber intrusions in the hope that foreign data thieves will eventually give up trying</w:t>
      </w:r>
      <w:r w:rsidRPr="00B47B6B">
        <w:rPr>
          <w:sz w:val="16"/>
        </w:rPr>
        <w:t>—</w:t>
      </w:r>
      <w:r w:rsidRPr="00AF348A">
        <w:rPr>
          <w:rStyle w:val="Emphasis"/>
        </w:rPr>
        <w:t>rather than any effort to actually deter such attacks before they occur.</w:t>
      </w:r>
      <w:r>
        <w:rPr>
          <w:rStyle w:val="Emphasis"/>
        </w:rPr>
        <w:t xml:space="preserve"> </w:t>
      </w:r>
      <w:r w:rsidRPr="00B47B6B">
        <w:rPr>
          <w:sz w:val="16"/>
        </w:rPr>
        <w:t xml:space="preserve">The policy </w:t>
      </w:r>
      <w:r w:rsidRPr="00AF348A">
        <w:rPr>
          <w:rStyle w:val="StyleUnderline"/>
        </w:rPr>
        <w:t>fits the overall Obama administration approach of limiting</w:t>
      </w:r>
      <w:r w:rsidRPr="00B47B6B">
        <w:rPr>
          <w:sz w:val="16"/>
        </w:rPr>
        <w:t xml:space="preserve"> the use of </w:t>
      </w:r>
      <w:r w:rsidRPr="00AF348A">
        <w:rPr>
          <w:rStyle w:val="StyleUnderline"/>
        </w:rPr>
        <w:t>assertive</w:t>
      </w:r>
      <w:r w:rsidRPr="00B47B6B">
        <w:rPr>
          <w:sz w:val="16"/>
        </w:rPr>
        <w:t xml:space="preserve"> or offensive </w:t>
      </w:r>
      <w:r w:rsidRPr="00AF348A">
        <w:rPr>
          <w:rStyle w:val="StyleUnderline"/>
        </w:rPr>
        <w:t>action</w:t>
      </w:r>
      <w:r w:rsidRPr="00B47B6B">
        <w:rPr>
          <w:sz w:val="16"/>
        </w:rPr>
        <w:t xml:space="preserve"> against foes </w:t>
      </w:r>
      <w:r w:rsidRPr="00AF348A">
        <w:rPr>
          <w:rStyle w:val="Emphasis"/>
        </w:rPr>
        <w:t>and doing as little as possible against those undermining U.S. interests</w:t>
      </w:r>
      <w:r w:rsidRPr="00B47B6B">
        <w:rPr>
          <w:sz w:val="16"/>
        </w:rPr>
        <w:t xml:space="preserve">. Instead, </w:t>
      </w:r>
      <w:r w:rsidRPr="00AF348A">
        <w:rPr>
          <w:rStyle w:val="StyleUnderline"/>
        </w:rPr>
        <w:t>the administration uses only diplomatic and law enforcement means</w:t>
      </w:r>
      <w:r w:rsidRPr="00B47B6B">
        <w:rPr>
          <w:sz w:val="16"/>
        </w:rPr>
        <w:t xml:space="preserve"> </w:t>
      </w:r>
      <w:r w:rsidRPr="00AF348A">
        <w:rPr>
          <w:rStyle w:val="Emphasis"/>
        </w:rPr>
        <w:t>that have had little or no effect in deterring massive hacker attacks</w:t>
      </w:r>
      <w:r w:rsidRPr="00B47B6B">
        <w:rPr>
          <w:sz w:val="16"/>
        </w:rPr>
        <w:t xml:space="preserve">, </w:t>
      </w:r>
      <w:r w:rsidRPr="00AF348A">
        <w:rPr>
          <w:rStyle w:val="Emphasis"/>
        </w:rPr>
        <w:t>primarily from China</w:t>
      </w:r>
      <w:r w:rsidRPr="00B47B6B">
        <w:rPr>
          <w:sz w:val="16"/>
        </w:rPr>
        <w:t xml:space="preserve">, along with those originating in Russia, Iran, and North Korea. </w:t>
      </w:r>
      <w:r w:rsidRPr="00AF348A">
        <w:rPr>
          <w:rStyle w:val="StyleUnderline"/>
        </w:rPr>
        <w:t xml:space="preserve">China’s </w:t>
      </w:r>
      <w:proofErr w:type="spellStart"/>
      <w:r w:rsidRPr="00AF348A">
        <w:rPr>
          <w:rStyle w:val="StyleUnderline"/>
        </w:rPr>
        <w:t>cyber attacks</w:t>
      </w:r>
      <w:proofErr w:type="spellEnd"/>
      <w:r w:rsidRPr="00AF348A">
        <w:rPr>
          <w:rStyle w:val="StyleUnderline"/>
        </w:rPr>
        <w:t xml:space="preserve"> continue unabated, despite an announced agreement last year in which Beijing promised to curb some cyber spying</w:t>
      </w:r>
      <w:r w:rsidRPr="00B47B6B">
        <w:rPr>
          <w:sz w:val="16"/>
        </w:rPr>
        <w:t xml:space="preserve">. Vice Adm. James D. </w:t>
      </w:r>
      <w:proofErr w:type="spellStart"/>
      <w:r w:rsidRPr="00B47B6B">
        <w:rPr>
          <w:sz w:val="16"/>
        </w:rPr>
        <w:t>Syring</w:t>
      </w:r>
      <w:proofErr w:type="spellEnd"/>
      <w:r w:rsidRPr="00B47B6B">
        <w:rPr>
          <w:sz w:val="16"/>
        </w:rPr>
        <w:t xml:space="preserve">, head of the Pentagon’s Missile Defense Agency, revealed to Congress in April that Chinese military hackers are relentless, conducting </w:t>
      </w:r>
      <w:proofErr w:type="spellStart"/>
      <w:r w:rsidRPr="00B47B6B">
        <w:rPr>
          <w:sz w:val="16"/>
        </w:rPr>
        <w:t>cyber attacks</w:t>
      </w:r>
      <w:proofErr w:type="spellEnd"/>
      <w:r w:rsidRPr="00B47B6B">
        <w:rPr>
          <w:sz w:val="16"/>
        </w:rPr>
        <w:t xml:space="preserve"> on his agency’s networks “every day.” Painter defended the current policy, claiming it is producing results he could not specify, other than claiming that progress has been made in international talks on establishing norms of behavior in cyber space. “Our policy, as I think you know, is to look at law enforcement and network security aspects, where we’re talking about cyber defense before going to other tools,” he told a Senate hearing May 25. </w:t>
      </w:r>
      <w:r w:rsidRPr="00464AFC">
        <w:rPr>
          <w:rStyle w:val="StyleUnderline"/>
          <w:highlight w:val="cyan"/>
        </w:rPr>
        <w:t>Proponents of more robust cyber deterrence within the military and intelligence community want a better policy</w:t>
      </w:r>
      <w:r w:rsidRPr="00B47B6B">
        <w:rPr>
          <w:sz w:val="16"/>
        </w:rPr>
        <w:t xml:space="preserve">. </w:t>
      </w:r>
      <w:r w:rsidRPr="00AF348A">
        <w:rPr>
          <w:rStyle w:val="Emphasis"/>
        </w:rPr>
        <w:t xml:space="preserve">They argue that </w:t>
      </w:r>
      <w:r w:rsidRPr="00464AFC">
        <w:rPr>
          <w:rStyle w:val="Emphasis"/>
          <w:highlight w:val="cyan"/>
        </w:rPr>
        <w:t>without demonstrations of American cyber power</w:t>
      </w:r>
      <w:r w:rsidRPr="00AF348A">
        <w:rPr>
          <w:rStyle w:val="Emphasis"/>
        </w:rPr>
        <w:t>, such as counter-</w:t>
      </w:r>
      <w:proofErr w:type="spellStart"/>
      <w:r w:rsidRPr="00AF348A">
        <w:rPr>
          <w:rStyle w:val="Emphasis"/>
        </w:rPr>
        <w:t>cyber attacks</w:t>
      </w:r>
      <w:proofErr w:type="spellEnd"/>
      <w:r w:rsidRPr="00AF348A">
        <w:rPr>
          <w:rStyle w:val="Emphasis"/>
        </w:rPr>
        <w:t xml:space="preserve"> or operations to steal back or destroy stolen data residing inside foreign networks, </w:t>
      </w:r>
      <w:r w:rsidRPr="00464AFC">
        <w:rPr>
          <w:rStyle w:val="Emphasis"/>
          <w:highlight w:val="cyan"/>
        </w:rPr>
        <w:t>attacks will continue, and will increase in</w:t>
      </w:r>
      <w:r w:rsidRPr="00AF348A">
        <w:rPr>
          <w:rStyle w:val="Emphasis"/>
        </w:rPr>
        <w:t xml:space="preserve"> both </w:t>
      </w:r>
      <w:r w:rsidRPr="00464AFC">
        <w:rPr>
          <w:rStyle w:val="Emphasis"/>
          <w:highlight w:val="cyan"/>
        </w:rPr>
        <w:t>sophistication</w:t>
      </w:r>
      <w:r w:rsidRPr="00B47B6B">
        <w:rPr>
          <w:sz w:val="16"/>
        </w:rPr>
        <w:t xml:space="preserve"> and levels of damage they impose. </w:t>
      </w:r>
      <w:r w:rsidRPr="00AF348A">
        <w:rPr>
          <w:rStyle w:val="StyleUnderline"/>
        </w:rPr>
        <w:t>China’s impunity remains the most serious result of the</w:t>
      </w:r>
      <w:r>
        <w:rPr>
          <w:rStyle w:val="StyleUnderline"/>
        </w:rPr>
        <w:t xml:space="preserve"> </w:t>
      </w:r>
      <w:r w:rsidRPr="00AF348A">
        <w:rPr>
          <w:rStyle w:val="StyleUnderline"/>
        </w:rPr>
        <w:t>current failed policy</w:t>
      </w:r>
      <w:r w:rsidRPr="00B47B6B">
        <w:rPr>
          <w:sz w:val="16"/>
        </w:rPr>
        <w:t xml:space="preserve">. The administration in 2014 indicted a small group of Chinese military hackers with little or no prospect of ever prosecuting them. </w:t>
      </w:r>
      <w:r w:rsidRPr="00AF348A">
        <w:rPr>
          <w:rStyle w:val="StyleUnderline"/>
        </w:rPr>
        <w:t>To date</w:t>
      </w:r>
      <w:r w:rsidRPr="00B47B6B">
        <w:rPr>
          <w:sz w:val="16"/>
        </w:rPr>
        <w:t xml:space="preserve">, </w:t>
      </w:r>
      <w:r w:rsidRPr="00AF348A">
        <w:rPr>
          <w:rStyle w:val="StyleUnderline"/>
        </w:rPr>
        <w:t xml:space="preserve">there have been no sanctions imposed </w:t>
      </w:r>
      <w:r w:rsidRPr="00B47B6B">
        <w:rPr>
          <w:sz w:val="16"/>
        </w:rPr>
        <w:t xml:space="preserve">for China’s hack on the Office of Personnel Management. Obama was ready to sanction the Chinese government for the OPM attack in September, but backed off after a promise from Chinese leader Xi Jinping to curb government-backed cyber economic espionage—a promise that does not cover the Big Data intelligence gathering that took place in the OPM hack, and which is beginning to affect U.S. intelligence personnel. Russia too has evaded sanctions for the cyber mapping of U.S. critical infrastructure networks, and for being linked to the first destructive </w:t>
      </w:r>
      <w:proofErr w:type="spellStart"/>
      <w:r w:rsidRPr="00B47B6B">
        <w:rPr>
          <w:sz w:val="16"/>
        </w:rPr>
        <w:t>cyber attack</w:t>
      </w:r>
      <w:proofErr w:type="spellEnd"/>
      <w:r w:rsidRPr="00B47B6B">
        <w:rPr>
          <w:sz w:val="16"/>
        </w:rPr>
        <w:t xml:space="preserve"> against a nation’s major infrastructure, an attack that targeted Ukraine. A sophisticated cyber strike temporarily shut down electrical power for more than 220,000 Ukrainians in December. Iranian hackers, too, were indicted recently for hacking a waterway control network used to regulate a dam in upstate New York. A few North Korean officials were hit with meaningless sanctions for the Sony Pictures Entertainment hacking, but no real effort was made to punish Pyongyang. </w:t>
      </w:r>
      <w:r w:rsidRPr="00AF348A">
        <w:rPr>
          <w:rStyle w:val="StyleUnderline"/>
        </w:rPr>
        <w:t>In all these cases no significant cost was impose</w:t>
      </w:r>
      <w:r w:rsidRPr="00B47B6B">
        <w:rPr>
          <w:sz w:val="16"/>
        </w:rPr>
        <w:t xml:space="preserve">d, leading many to observe correctly that </w:t>
      </w:r>
      <w:r w:rsidRPr="00464AFC">
        <w:rPr>
          <w:rStyle w:val="Emphasis"/>
          <w:highlight w:val="cyan"/>
        </w:rPr>
        <w:t>the current policy is not working</w:t>
      </w:r>
      <w:r w:rsidRPr="00AF348A">
        <w:rPr>
          <w:rStyle w:val="Emphasis"/>
        </w:rPr>
        <w:t>.</w:t>
      </w:r>
      <w:r>
        <w:rPr>
          <w:rStyle w:val="Emphasis"/>
        </w:rPr>
        <w:t xml:space="preserve"> </w:t>
      </w:r>
      <w:r w:rsidRPr="00B47B6B">
        <w:rPr>
          <w:sz w:val="16"/>
        </w:rPr>
        <w:t xml:space="preserve">A recent Pentagon report to Congress on </w:t>
      </w:r>
      <w:r w:rsidRPr="00AF348A">
        <w:rPr>
          <w:rStyle w:val="StyleUnderline"/>
        </w:rPr>
        <w:t>cyber deterrence</w:t>
      </w:r>
      <w:r w:rsidRPr="00B47B6B">
        <w:rPr>
          <w:sz w:val="16"/>
        </w:rPr>
        <w:t xml:space="preserve"> includes the phrase “deterrence by denial,” defined as efforts “to persuade adversaries that the United States can thwart malicious cyber activity, thereby reducing the incentive to conduct such activities.” It</w:t>
      </w:r>
      <w:r w:rsidRPr="00AF348A">
        <w:rPr>
          <w:rStyle w:val="StyleUnderline"/>
        </w:rPr>
        <w:t xml:space="preserve"> does not explain how thwarting attacks reduces the incentive to conduct further attacks.</w:t>
      </w:r>
      <w:r>
        <w:rPr>
          <w:rStyle w:val="StyleUnderline"/>
        </w:rPr>
        <w:t xml:space="preserve"> </w:t>
      </w:r>
      <w:r w:rsidRPr="00B47B6B">
        <w:rPr>
          <w:sz w:val="16"/>
        </w:rPr>
        <w:t xml:space="preserve">In reality foreign government hackers are extremely sophisticated and conduct attacks relentlessly and through multiple channels and methods. Stopping one type of attack often drives innovative hackers to find new vulnerabilities and methods of attack. The idea of deterring future attacks by denying current ones is like saying “we stopped your attack so don’t try it again.” The Pentagon report also says the United States seeks cyber “deterrence through cost imposition”—another questionable assertion as there has been no cost imposition on China despite at least two decades of large-scale </w:t>
      </w:r>
      <w:proofErr w:type="spellStart"/>
      <w:r w:rsidRPr="00B47B6B">
        <w:rPr>
          <w:sz w:val="16"/>
        </w:rPr>
        <w:t>cyber attacks</w:t>
      </w:r>
      <w:proofErr w:type="spellEnd"/>
      <w:r w:rsidRPr="00B47B6B">
        <w:rPr>
          <w:sz w:val="16"/>
        </w:rPr>
        <w:t xml:space="preserve">. Senate Armed Services Committee Chairman John McCain (R., Ariz.) dismissed the current cyber deterrence strategy report as weak and lacking detail. “It mostly reiterates steps taken and pronouncements made over the past few years, all of which we know have failed to deter our adversaries or decrease the vulnerability of our nation in cyber space,” he said. </w:t>
      </w:r>
      <w:r w:rsidRPr="00B47B6B">
        <w:rPr>
          <w:rStyle w:val="StyleUnderline"/>
        </w:rPr>
        <w:t>The administration also minimized the role of offensive cyber capabilities</w:t>
      </w:r>
      <w:r w:rsidRPr="00B47B6B">
        <w:rPr>
          <w:sz w:val="16"/>
        </w:rPr>
        <w:t xml:space="preserve"> and </w:t>
      </w:r>
      <w:r w:rsidRPr="00B47B6B">
        <w:rPr>
          <w:rStyle w:val="StyleUnderline"/>
        </w:rPr>
        <w:t xml:space="preserve">failed to clarify current policy ambiguities, such as what would trigger a U.S. response to a </w:t>
      </w:r>
      <w:proofErr w:type="spellStart"/>
      <w:r w:rsidRPr="00B47B6B">
        <w:rPr>
          <w:rStyle w:val="StyleUnderline"/>
        </w:rPr>
        <w:t>cyber attack</w:t>
      </w:r>
      <w:proofErr w:type="spellEnd"/>
      <w:r w:rsidRPr="00B47B6B">
        <w:rPr>
          <w:sz w:val="16"/>
        </w:rPr>
        <w:t xml:space="preserve">. The </w:t>
      </w:r>
      <w:r w:rsidRPr="00464AFC">
        <w:rPr>
          <w:rStyle w:val="Emphasis"/>
          <w:highlight w:val="cyan"/>
        </w:rPr>
        <w:t>shortfalls are undermining the credibility of a cyber deterrent strategy</w:t>
      </w:r>
      <w:r w:rsidRPr="00B47B6B">
        <w:rPr>
          <w:rStyle w:val="Emphasis"/>
        </w:rPr>
        <w:t>.</w:t>
      </w:r>
      <w:r>
        <w:rPr>
          <w:rStyle w:val="Emphasis"/>
        </w:rPr>
        <w:t xml:space="preserve"> </w:t>
      </w:r>
      <w:r w:rsidRPr="00B47B6B">
        <w:rPr>
          <w:sz w:val="16"/>
        </w:rPr>
        <w:t xml:space="preserve">“Make no mistake, </w:t>
      </w:r>
      <w:r w:rsidRPr="00464AFC">
        <w:rPr>
          <w:rStyle w:val="Emphasis"/>
          <w:highlight w:val="cyan"/>
        </w:rPr>
        <w:t>we are not winning the fight in cyberspace</w:t>
      </w:r>
      <w:r w:rsidRPr="00B47B6B">
        <w:rPr>
          <w:sz w:val="16"/>
        </w:rPr>
        <w:t>,” McCain said. “</w:t>
      </w:r>
      <w:r w:rsidRPr="00B47B6B">
        <w:rPr>
          <w:rStyle w:val="Emphasis"/>
        </w:rPr>
        <w:t>Our adversaries view our response to malicious cyber activity as timid and ineffectual</w:t>
      </w:r>
      <w:r w:rsidRPr="00B47B6B">
        <w:rPr>
          <w:sz w:val="16"/>
        </w:rPr>
        <w:t xml:space="preserve">. Put simply, the problem is a lack of deterrence. </w:t>
      </w:r>
      <w:r w:rsidRPr="00B47B6B">
        <w:rPr>
          <w:rStyle w:val="Emphasis"/>
        </w:rPr>
        <w:t xml:space="preserve">The administration has not demonstrated to our adversaries that the consequences of continued </w:t>
      </w:r>
      <w:proofErr w:type="spellStart"/>
      <w:r w:rsidRPr="00B47B6B">
        <w:rPr>
          <w:rStyle w:val="Emphasis"/>
        </w:rPr>
        <w:t>cyber attacks</w:t>
      </w:r>
      <w:proofErr w:type="spellEnd"/>
      <w:r w:rsidRPr="00B47B6B">
        <w:rPr>
          <w:rStyle w:val="Emphasis"/>
        </w:rPr>
        <w:t xml:space="preserve"> against us outweigh the benefit</w:t>
      </w:r>
      <w:r w:rsidRPr="00B47B6B">
        <w:rPr>
          <w:sz w:val="16"/>
        </w:rPr>
        <w:t xml:space="preserve">. </w:t>
      </w:r>
      <w:r w:rsidRPr="00B47B6B">
        <w:rPr>
          <w:rStyle w:val="Emphasis"/>
        </w:rPr>
        <w:t>Until this happens, the attacks will continue, and our national security interests will suffer.”</w:t>
      </w:r>
      <w:r>
        <w:rPr>
          <w:rStyle w:val="Emphasis"/>
        </w:rPr>
        <w:t xml:space="preserve"> </w:t>
      </w:r>
      <w:r w:rsidRPr="00B47B6B">
        <w:rPr>
          <w:rStyle w:val="Emphasis"/>
        </w:rPr>
        <w:t>Concerns about the weak cyber deterrence policy are bipartisan.</w:t>
      </w:r>
      <w:r w:rsidRPr="00B47B6B">
        <w:rPr>
          <w:sz w:val="16"/>
        </w:rPr>
        <w:t xml:space="preserve"> “I’m concerned that </w:t>
      </w:r>
      <w:r w:rsidRPr="00B47B6B">
        <w:rPr>
          <w:rStyle w:val="StyleUnderline"/>
        </w:rPr>
        <w:t>there’s too much ambiguity in our current cyber deterrence policy which leaves our adversaries confused about what behavior in cyberspace the United States is willing to tolerate,”</w:t>
      </w:r>
      <w:r w:rsidRPr="00B47B6B">
        <w:rPr>
          <w:sz w:val="16"/>
        </w:rPr>
        <w:t xml:space="preserve"> said Sen. Ben Cardin (D., Md.) at last week’s hearing. Subcommittee chairman Sen. Cory Gardner (R., Colo.) asked Painter if the State Department had blocked Pentagon requests to take retaliatory action against foreign hackers. The State Department official refused to say. “</w:t>
      </w:r>
      <w:r w:rsidRPr="00B47B6B">
        <w:rPr>
          <w:rStyle w:val="Emphasis"/>
        </w:rPr>
        <w:t>Our efforts have not deterred China and Chinese actors from continuing to conduct massive commercial espionage against the United</w:t>
      </w:r>
      <w:r w:rsidRPr="00B47B6B">
        <w:rPr>
          <w:sz w:val="16"/>
        </w:rPr>
        <w:t xml:space="preserve"> </w:t>
      </w:r>
      <w:r w:rsidRPr="00B47B6B">
        <w:rPr>
          <w:rStyle w:val="Emphasis"/>
        </w:rPr>
        <w:t>States</w:t>
      </w:r>
      <w:r w:rsidRPr="00B47B6B">
        <w:rPr>
          <w:sz w:val="16"/>
        </w:rPr>
        <w:t xml:space="preserve">,” Gardner said. Russia also remains undeterred from attacking critical infrastructure, as seen in the Ukraine electrical grid attack and the targeting of U.S. critical infrastructure, Gardner added, noting that despite indictments of Chinese and Iranian hackers, the White House has failed to impose sanctions under a 2015 executive order. Feckless </w:t>
      </w:r>
      <w:r w:rsidRPr="00464AFC">
        <w:rPr>
          <w:rStyle w:val="Emphasis"/>
          <w:highlight w:val="cyan"/>
        </w:rPr>
        <w:t>Obama administration cyber security policies already have produced massive losses of U.S. data to foreign states</w:t>
      </w:r>
      <w:r w:rsidRPr="00B47B6B">
        <w:rPr>
          <w:sz w:val="16"/>
        </w:rPr>
        <w:t xml:space="preserve">, </w:t>
      </w:r>
      <w:r w:rsidRPr="00B47B6B">
        <w:rPr>
          <w:rStyle w:val="StyleUnderline"/>
        </w:rPr>
        <w:t>including valuable intellectual property</w:t>
      </w:r>
      <w:r w:rsidRPr="00B47B6B">
        <w:rPr>
          <w:sz w:val="16"/>
        </w:rPr>
        <w:t xml:space="preserve"> from the private sector, </w:t>
      </w:r>
      <w:r w:rsidRPr="00B47B6B">
        <w:rPr>
          <w:rStyle w:val="StyleUnderline"/>
        </w:rPr>
        <w:t>and sensitive strategically valuable sensitive data from U.S. government networks.</w:t>
      </w:r>
      <w:r>
        <w:rPr>
          <w:rStyle w:val="StyleUnderline"/>
        </w:rPr>
        <w:t xml:space="preserve"> </w:t>
      </w:r>
      <w:r w:rsidRPr="00B47B6B">
        <w:rPr>
          <w:sz w:val="16"/>
        </w:rPr>
        <w:t xml:space="preserve">The current policies likely will face close scrutiny from the next administration in January. </w:t>
      </w:r>
      <w:r w:rsidRPr="00B47B6B">
        <w:rPr>
          <w:rStyle w:val="Emphasis"/>
        </w:rPr>
        <w:t>A realistic cyber deterrence strategy based on demonstrations of American cyber power, including offensive counter-</w:t>
      </w:r>
      <w:proofErr w:type="spellStart"/>
      <w:r w:rsidRPr="00B47B6B">
        <w:rPr>
          <w:rStyle w:val="Emphasis"/>
        </w:rPr>
        <w:t>cyber attacks</w:t>
      </w:r>
      <w:proofErr w:type="spellEnd"/>
      <w:r w:rsidRPr="00B47B6B">
        <w:rPr>
          <w:rStyle w:val="Emphasis"/>
        </w:rPr>
        <w:t xml:space="preserve"> and cyber operations to recover or destroy hacked American data, are an urgent need.</w:t>
      </w:r>
    </w:p>
    <w:p w:rsidR="004E6CA7" w:rsidRDefault="00054542" w:rsidP="004E6CA7">
      <w:pPr>
        <w:pStyle w:val="Heading3"/>
      </w:pPr>
      <w:r>
        <w:t xml:space="preserve">1nc – Xi good link </w:t>
      </w:r>
    </w:p>
    <w:p w:rsidR="004E6CA7" w:rsidRDefault="004E6CA7" w:rsidP="004E6CA7">
      <w:pPr>
        <w:pStyle w:val="Heading4"/>
      </w:pPr>
      <w:r>
        <w:t>China overwhelmingly opposes cyber restrictions – the plan demolishes Xi’s credibility</w:t>
      </w:r>
    </w:p>
    <w:p w:rsidR="004E6CA7" w:rsidRPr="00F56AF3" w:rsidRDefault="004E6CA7" w:rsidP="004E6CA7">
      <w:pPr>
        <w:rPr>
          <w:sz w:val="20"/>
        </w:rPr>
      </w:pPr>
      <w:r w:rsidRPr="00F56AF3">
        <w:rPr>
          <w:rStyle w:val="Style13ptBold"/>
          <w:sz w:val="24"/>
        </w:rPr>
        <w:t xml:space="preserve">Wu 07 </w:t>
      </w:r>
      <w:r w:rsidRPr="00F56AF3">
        <w:rPr>
          <w:rStyle w:val="Style13ptBold"/>
          <w:b w:val="0"/>
          <w:sz w:val="24"/>
        </w:rPr>
        <w:t xml:space="preserve">- assistant professor of strategic media and public relations at Arizona State University. (Xu, “Chinese Cyber Nationalism: Evolution, Characteristics, and Implications”, 2007, </w:t>
      </w:r>
      <w:r w:rsidRPr="00F56AF3">
        <w:rPr>
          <w:sz w:val="20"/>
        </w:rPr>
        <w:t>p.56-58</w:t>
      </w:r>
      <w:r>
        <w:rPr>
          <w:sz w:val="20"/>
        </w:rPr>
        <w:t>//</w:t>
      </w:r>
      <w:proofErr w:type="spellStart"/>
      <w:r>
        <w:rPr>
          <w:sz w:val="20"/>
        </w:rPr>
        <w:t>dmeth</w:t>
      </w:r>
      <w:proofErr w:type="spellEnd"/>
      <w:r w:rsidRPr="00F56AF3">
        <w:rPr>
          <w:sz w:val="20"/>
        </w:rPr>
        <w:t>)</w:t>
      </w:r>
    </w:p>
    <w:p w:rsidR="004E6CA7" w:rsidRDefault="004E6CA7" w:rsidP="004E6CA7">
      <w:pPr>
        <w:rPr>
          <w:sz w:val="14"/>
        </w:rPr>
      </w:pPr>
      <w:r w:rsidRPr="00F56AF3">
        <w:rPr>
          <w:sz w:val="14"/>
        </w:rPr>
        <w:t xml:space="preserve">First, </w:t>
      </w:r>
      <w:r w:rsidRPr="00F56AF3">
        <w:rPr>
          <w:rStyle w:val="StyleUnderline"/>
        </w:rPr>
        <w:t>China's online public opinion was overwhelmingly supportive of the honkers' activities</w:t>
      </w:r>
      <w:r w:rsidRPr="00F56AF3">
        <w:rPr>
          <w:sz w:val="14"/>
        </w:rPr>
        <w:t xml:space="preserve">. For example, in a non-scientific online survey conducted on 8 May 2001, </w:t>
      </w:r>
      <w:r w:rsidRPr="00F56AF3">
        <w:rPr>
          <w:rStyle w:val="StyleUnderline"/>
        </w:rPr>
        <w:t>over 80% of the 197,284 respondents supported</w:t>
      </w:r>
      <w:r w:rsidRPr="00F56AF3">
        <w:rPr>
          <w:sz w:val="14"/>
        </w:rPr>
        <w:t xml:space="preserve"> Chinese honkers' </w:t>
      </w:r>
      <w:r w:rsidRPr="00AB1586">
        <w:rPr>
          <w:rStyle w:val="StyleUnderline"/>
          <w:highlight w:val="cyan"/>
        </w:rPr>
        <w:t>online attacks</w:t>
      </w:r>
      <w:r w:rsidRPr="00F56AF3">
        <w:rPr>
          <w:sz w:val="14"/>
        </w:rPr>
        <w:t xml:space="preserve">, and 67% of the 16,354 respondents from another online poll agreed that "Honker's action </w:t>
      </w:r>
      <w:r w:rsidRPr="00F56AF3">
        <w:rPr>
          <w:rStyle w:val="Emphasis"/>
        </w:rPr>
        <w:t xml:space="preserve">greatly </w:t>
      </w:r>
      <w:r w:rsidRPr="00AB1586">
        <w:rPr>
          <w:rStyle w:val="Emphasis"/>
          <w:highlight w:val="cyan"/>
        </w:rPr>
        <w:t>enhanced our national spirit</w:t>
      </w:r>
      <w:r w:rsidRPr="00F56AF3">
        <w:rPr>
          <w:sz w:val="14"/>
        </w:rPr>
        <w:t xml:space="preserve">."38 At the height of the Sino-U.S. cyber war in 2001, Honkers Union of China (H.U.C.) alone claimed that it had 80,000 registered members and 65% of them were college students.39 Even more fascinating, lion, the leader of this so-called "fifth largest hacker group in the world," was only twenty-two years of age. Although </w:t>
      </w:r>
      <w:r w:rsidRPr="00F56AF3">
        <w:rPr>
          <w:rStyle w:val="StyleUnderline"/>
        </w:rPr>
        <w:t>the online survey</w:t>
      </w:r>
      <w:r w:rsidRPr="00F56AF3">
        <w:rPr>
          <w:sz w:val="14"/>
        </w:rPr>
        <w:t xml:space="preserve"> was not a scientific method to gauge the overall public opinion, it nonetheless </w:t>
      </w:r>
      <w:r w:rsidRPr="00AB1586">
        <w:rPr>
          <w:rStyle w:val="Emphasis"/>
          <w:highlight w:val="cyan"/>
        </w:rPr>
        <w:t>revealed the width and depth of nationalistic sentiment in China's online sphere</w:t>
      </w:r>
      <w:r w:rsidRPr="00F56AF3">
        <w:rPr>
          <w:sz w:val="14"/>
        </w:rPr>
        <w:t xml:space="preserve">. </w:t>
      </w:r>
      <w:r w:rsidRPr="00F56AF3">
        <w:rPr>
          <w:rStyle w:val="Emphasis"/>
        </w:rPr>
        <w:t xml:space="preserve">This online public opinion and online activities certainly had great political implications on China's foreign policy decision making </w:t>
      </w:r>
      <w:r w:rsidRPr="00F56AF3">
        <w:rPr>
          <w:sz w:val="14"/>
        </w:rPr>
        <w:t>(see an in-depth discussion on this area in Chapters 14 and 15). Second, Chinese honkers' operations were well organized and coordinated. They established their goals from the very beginning, and adopted a well-defined strategy. For example, in an online public statement titled "Our Collective Mission," the Honker Union of China declared that its campaign was to "safeguard national unity, protect China's national sovereignty, resist foreign bullies, and deflate anti-China arrogance." In the operation manual, the organization specified that "</w:t>
      </w:r>
      <w:r w:rsidRPr="00F56AF3">
        <w:rPr>
          <w:rStyle w:val="StyleUnderline"/>
        </w:rPr>
        <w:t>honkers" were not merely "</w:t>
      </w:r>
      <w:r w:rsidRPr="00AB1586">
        <w:rPr>
          <w:rStyle w:val="StyleUnderline"/>
          <w:highlight w:val="cyan"/>
        </w:rPr>
        <w:t>hackers</w:t>
      </w:r>
      <w:r w:rsidRPr="00F56AF3">
        <w:rPr>
          <w:sz w:val="14"/>
        </w:rPr>
        <w:t>." Instead, "</w:t>
      </w:r>
      <w:r w:rsidRPr="00F56AF3">
        <w:rPr>
          <w:rStyle w:val="Emphasis"/>
        </w:rPr>
        <w:t xml:space="preserve">they </w:t>
      </w:r>
      <w:r w:rsidRPr="00AB1586">
        <w:rPr>
          <w:rStyle w:val="Emphasis"/>
          <w:highlight w:val="cyan"/>
        </w:rPr>
        <w:t>are patriots who intend to promote nationalistic cause, not to destroy other's computer system</w:t>
      </w:r>
      <w:r w:rsidRPr="00F56AF3">
        <w:rPr>
          <w:sz w:val="14"/>
        </w:rPr>
        <w:t xml:space="preserve">."40 Most of these honker groups had clear work assignments for different participants in accordance with their specialty and personal preference. For example, some participants were in charge of gathering information on potential web targets, some were responsible for training rookie honkers with basic attacking skills, some were in charge of coordinating operation schedule, and some were responsible for collecting battlefield score and releasing them to mainstream news media. Third, this type of cyber warfare, although fought in the virtual sphere, nonetheless had broader consequences. For example, the conflict between Chinese and American hackers </w:t>
      </w:r>
      <w:r w:rsidRPr="00F56AF3">
        <w:rPr>
          <w:rStyle w:val="StyleUnderline"/>
        </w:rPr>
        <w:t>drew worldwide attentions from traditional media</w:t>
      </w:r>
      <w:r w:rsidRPr="00F56AF3">
        <w:rPr>
          <w:sz w:val="14"/>
        </w:rPr>
        <w:t xml:space="preserve">, </w:t>
      </w:r>
      <w:r w:rsidRPr="00F56AF3">
        <w:rPr>
          <w:rStyle w:val="StyleUnderline"/>
        </w:rPr>
        <w:t>online media, politicians, computer scientists, and even national security advisory group</w:t>
      </w:r>
      <w:r w:rsidRPr="00F56AF3">
        <w:rPr>
          <w:sz w:val="14"/>
        </w:rPr>
        <w:t xml:space="preserve">s. Major newspapers in the United States, Canada, Great Britain, Australia, New Zealand, Korea, Singapore, and China all paid close attention to this Sino-U.S. cyber war. In a report titled "Chinese, U.S. hackers' cyber battle goes global," New Zealand Herald found that not only hackers from China and United States were involved, but hackers in other countries aligned with one side or the other. "Pro-U.S. hackers are now supported by hackers from Saudi Arabia, Pakistan, India, Brazil, Argentina and Malaysia. Pro-China hackers are receiving support from others in Korea, Indonesia and Japan".41 The Australian reported on 22 May 2001 that 164 South Korean websites run by universities, companies, research and private groups had been hit in the U.S.-China crossfire. 2 No wonder New York Times named this online conflict the "World Wide Web War I."43 Some computer experts point to the danger of this type of cyber-vandalism. Because the source of the hackers was difficult to establish or trace, so there was no way to "distinguish state-sponsored terrorism from bored teenagers from people who have compromised Chinese sites from people trying to impersonate these groups."44 Moreover, the spread of computer worms by hackers can cause permanent damage to personal computers and to the overall Internet system as well. In other words, the hackers' activities are not merely digital graffiti, but have national security consequences. Last but not the least, the Chinese government's reaction toward this cyber conflict was illustrative of its utter unpreparedness for the quickly growing online "special interest group." </w:t>
      </w:r>
      <w:r w:rsidRPr="00AB1586">
        <w:rPr>
          <w:rStyle w:val="StyleUnderline"/>
          <w:highlight w:val="cyan"/>
        </w:rPr>
        <w:t>The CCP</w:t>
      </w:r>
      <w:r w:rsidRPr="00F56AF3">
        <w:rPr>
          <w:rStyle w:val="StyleUnderline"/>
        </w:rPr>
        <w:t xml:space="preserve"> government's </w:t>
      </w:r>
      <w:r w:rsidRPr="00AB1586">
        <w:rPr>
          <w:rStyle w:val="StyleUnderline"/>
          <w:highlight w:val="cyan"/>
        </w:rPr>
        <w:t>tolerance of honker groups' online activities</w:t>
      </w:r>
      <w:r w:rsidRPr="00F56AF3">
        <w:rPr>
          <w:sz w:val="14"/>
        </w:rPr>
        <w:t xml:space="preserve">, especially during the early stage of this movement, </w:t>
      </w:r>
      <w:r w:rsidRPr="00F56AF3">
        <w:rPr>
          <w:rStyle w:val="Emphasis"/>
        </w:rPr>
        <w:t xml:space="preserve">undoubtedly </w:t>
      </w:r>
      <w:r w:rsidRPr="00AB1586">
        <w:rPr>
          <w:rStyle w:val="Emphasis"/>
          <w:highlight w:val="cyan"/>
        </w:rPr>
        <w:t>encouraged the spread of nationalistic sentiment among online users</w:t>
      </w:r>
      <w:r w:rsidRPr="00F56AF3">
        <w:rPr>
          <w:sz w:val="14"/>
        </w:rPr>
        <w:t xml:space="preserve">. Some American media speculated that </w:t>
      </w:r>
      <w:r w:rsidRPr="00F56AF3">
        <w:rPr>
          <w:rStyle w:val="Emphasis"/>
        </w:rPr>
        <w:t>Chinese government must have a hand behind these massive operations.</w:t>
      </w:r>
      <w:r w:rsidRPr="00F56AF3">
        <w:rPr>
          <w:sz w:val="14"/>
        </w:rPr>
        <w:t xml:space="preserve"> However, the government's inaction was due both to the lack of online supervision and to the underestimation of this type of cyber wars. Besides, the seven-day long holiday week added extra manpower to those young honkers, and reduced the administration's capability to react quickly and efficiently. In sum, the massive scope, the highly coordinated style, and the cross-border influence of these Chinese honker groups surprised not only the American observers, but also the Chinese government. On 5 May 2001, when the holiday week neared its end, the government's visible hand finally showed up. In an editorial article published on the official website of the People's Daily, the author made clear the government's position regarding the cyber warfare: Put aside Chinese honkers' patriotic passion, we must acknowledge that their online attacks are nonetheless intolerable illegal activities. It is not an exaggeration to describe those online attacks as Web terrorism activities</w:t>
      </w:r>
      <w:proofErr w:type="gramStart"/>
      <w:r w:rsidRPr="00F56AF3">
        <w:rPr>
          <w:sz w:val="14"/>
        </w:rPr>
        <w:t>. . . .</w:t>
      </w:r>
      <w:proofErr w:type="gramEnd"/>
      <w:r w:rsidRPr="00F56AF3">
        <w:rPr>
          <w:sz w:val="14"/>
        </w:rPr>
        <w:t xml:space="preserve"> Their online attacks may help them get the anger out of their chest. It can neither strengthen China's overall capability, nor can it diminish any of U.S.'s power. This kind of illegal activities achieved only the opposite of what those patriotic honkers initially intended to do. Although most Chinese online users naturally lend their moral support to those honkers' activities, these </w:t>
      </w:r>
      <w:proofErr w:type="spellStart"/>
      <w:r w:rsidRPr="00F56AF3">
        <w:rPr>
          <w:sz w:val="14"/>
        </w:rPr>
        <w:t>cyber attacks</w:t>
      </w:r>
      <w:proofErr w:type="spellEnd"/>
      <w:r w:rsidRPr="00F56AF3">
        <w:rPr>
          <w:sz w:val="14"/>
        </w:rPr>
        <w:t xml:space="preserve"> are both irrational and illegal. Therefore, we strongly oppose glorifying those honkers' online attacks. This is, in the end, an irresponsible farce staged collectively by those active online users. For those honkers who really want to contribute to the prosperity of our motherland, they should stop these interruptive and meaningless </w:t>
      </w:r>
      <w:proofErr w:type="spellStart"/>
      <w:r w:rsidRPr="00F56AF3">
        <w:rPr>
          <w:sz w:val="14"/>
        </w:rPr>
        <w:t>cyber attacks</w:t>
      </w:r>
      <w:proofErr w:type="spellEnd"/>
      <w:r w:rsidRPr="00F56AF3">
        <w:rPr>
          <w:sz w:val="14"/>
        </w:rPr>
        <w:t xml:space="preserve">.45 This strongly worded op-ed, which was later republished by Xinhua News Agency's website,46 sparked a heated debate among Chinese online communities. Regardless the final result of this debate, </w:t>
      </w:r>
      <w:r w:rsidRPr="00AB1586">
        <w:rPr>
          <w:rStyle w:val="Emphasis"/>
          <w:highlight w:val="cyan"/>
        </w:rPr>
        <w:t>Chinese cyber nationalism showcased a strong identity in this stage</w:t>
      </w:r>
      <w:r w:rsidRPr="00F56AF3">
        <w:rPr>
          <w:sz w:val="14"/>
        </w:rPr>
        <w:t>. Compared to the previous two stages</w:t>
      </w:r>
      <w:r w:rsidRPr="00F56AF3">
        <w:rPr>
          <w:rStyle w:val="StyleUnderline"/>
        </w:rPr>
        <w:t>, it developed two distinct characters</w:t>
      </w:r>
      <w:r w:rsidRPr="00F56AF3">
        <w:rPr>
          <w:sz w:val="14"/>
        </w:rPr>
        <w:t>. First</w:t>
      </w:r>
      <w:r w:rsidRPr="00F56AF3">
        <w:rPr>
          <w:rStyle w:val="Emphasis"/>
        </w:rPr>
        <w:t>, it shed the earlier elitism color that came with its ivory tower birthplace, and became a truly grassroots movement.</w:t>
      </w:r>
      <w:r w:rsidRPr="00F56AF3">
        <w:rPr>
          <w:sz w:val="14"/>
        </w:rPr>
        <w:t xml:space="preserve"> Second, </w:t>
      </w:r>
      <w:r w:rsidRPr="00F56AF3">
        <w:rPr>
          <w:rStyle w:val="Emphasis"/>
        </w:rPr>
        <w:t>the highly coordinated online activities facilitated the integration and formation of a nerve center for the cyber nationalism</w:t>
      </w:r>
      <w:r w:rsidRPr="00F56AF3">
        <w:rPr>
          <w:sz w:val="14"/>
        </w:rPr>
        <w:t xml:space="preserve"> movement. The first offline meeting of those cyber nationalists marked a historical moment that was made possible only by the Internet. Their non-government nature heralded the coming of a nascent "special public interest" force.</w:t>
      </w:r>
    </w:p>
    <w:p w:rsidR="00BB2F55" w:rsidRDefault="00BB2F55" w:rsidP="00BB2F55">
      <w:pPr>
        <w:pStyle w:val="Heading3"/>
      </w:pPr>
      <w:r>
        <w:t xml:space="preserve">2nc – Xi good </w:t>
      </w:r>
    </w:p>
    <w:p w:rsidR="00BB2F55" w:rsidRPr="00A0220F" w:rsidRDefault="00BB2F55" w:rsidP="00BB2F55">
      <w:pPr>
        <w:pStyle w:val="Heading4"/>
      </w:pPr>
      <w:r>
        <w:t>The plan is unpopular—it’s perceived as damaging Chinese growth</w:t>
      </w:r>
    </w:p>
    <w:p w:rsidR="00BB2F55" w:rsidRDefault="00BB2F55" w:rsidP="00BB2F55">
      <w:proofErr w:type="spellStart"/>
      <w:r w:rsidRPr="00A0220F">
        <w:rPr>
          <w:b/>
        </w:rPr>
        <w:t>Kihara</w:t>
      </w:r>
      <w:proofErr w:type="spellEnd"/>
      <w:r w:rsidRPr="00A0220F">
        <w:rPr>
          <w:b/>
        </w:rPr>
        <w:t xml:space="preserve"> 14</w:t>
      </w:r>
      <w:r w:rsidRPr="00A0220F">
        <w:t xml:space="preserve"> [Stacy, BA, candidate for MASTER OF ARTS IN SECURITY STUDIES (HOMELAND SECURITY AND DEFENSE), Naval Postgraduate School, “A rising China: shifting the economic balance of power through cyberspace”, December 2014, http://calhoun.nps.edu/bitstream/handle/10945/44593/14Dec_Kihara_Stacy.pdf?sequence=3]//DBI</w:t>
      </w:r>
    </w:p>
    <w:p w:rsidR="00BB2F55" w:rsidRPr="00611363" w:rsidRDefault="00BB2F55" w:rsidP="00BB2F55">
      <w:r w:rsidRPr="00AB1586">
        <w:rPr>
          <w:highlight w:val="cyan"/>
          <w:u w:val="single"/>
        </w:rPr>
        <w:t xml:space="preserve">With cyber espionage forming such a </w:t>
      </w:r>
      <w:r w:rsidRPr="00AB1586">
        <w:rPr>
          <w:rStyle w:val="Emphasis"/>
          <w:highlight w:val="cyan"/>
        </w:rPr>
        <w:t>significant portion</w:t>
      </w:r>
      <w:r w:rsidRPr="00AB1586">
        <w:rPr>
          <w:highlight w:val="cyan"/>
          <w:u w:val="single"/>
        </w:rPr>
        <w:t xml:space="preserve"> of Chinese economic growth, Chinese leadership likely will be </w:t>
      </w:r>
      <w:r w:rsidRPr="00AB1586">
        <w:rPr>
          <w:rStyle w:val="Emphasis"/>
          <w:highlight w:val="cyan"/>
        </w:rPr>
        <w:t>unwilling</w:t>
      </w:r>
      <w:r w:rsidRPr="00AB1586">
        <w:rPr>
          <w:highlight w:val="cyan"/>
          <w:u w:val="single"/>
        </w:rPr>
        <w:t xml:space="preserve"> to put this at risk. “There will be a </w:t>
      </w:r>
      <w:r w:rsidRPr="00AB1586">
        <w:rPr>
          <w:rStyle w:val="Emphasis"/>
          <w:highlight w:val="cyan"/>
        </w:rPr>
        <w:t>domestic political price</w:t>
      </w:r>
      <w:r w:rsidRPr="00AB1586">
        <w:rPr>
          <w:highlight w:val="cyan"/>
          <w:u w:val="single"/>
        </w:rPr>
        <w:t xml:space="preserve"> for Beijing to bring cyber espionage under control and </w:t>
      </w:r>
      <w:r w:rsidRPr="00AB1586">
        <w:rPr>
          <w:rStyle w:val="Emphasis"/>
          <w:highlight w:val="cyan"/>
        </w:rPr>
        <w:t>little incentive</w:t>
      </w:r>
      <w:r w:rsidRPr="00AB1586">
        <w:rPr>
          <w:highlight w:val="cyan"/>
          <w:u w:val="single"/>
        </w:rPr>
        <w:t xml:space="preserve"> for the party’s leadership to pay this price</w:t>
      </w:r>
      <w:r w:rsidRPr="00611363">
        <w:rPr>
          <w:u w:val="single"/>
        </w:rPr>
        <w:t xml:space="preserve"> </w:t>
      </w:r>
      <w:r w:rsidRPr="00D52ECB">
        <w:rPr>
          <w:sz w:val="16"/>
          <w:szCs w:val="16"/>
        </w:rPr>
        <w:t>absent external pressure and a changed view of what best serves China’s own interests,”</w:t>
      </w:r>
      <w:r w:rsidRPr="00611363">
        <w:t xml:space="preserve"> </w:t>
      </w:r>
      <w:r w:rsidRPr="00611363">
        <w:rPr>
          <w:sz w:val="16"/>
          <w:szCs w:val="16"/>
        </w:rPr>
        <w:t>asserts Lewis.180 Lewis continues: “China uses cyber techniques to redress what it sees as an imbalance of power, using cyber espionage to compensate for its technological lag and weak national innovation capability.”181 While economic espionage is a problem in many developing nations, it is especially prevalent in China where its future as a regional hegemon rests on continued economic growth and prosperity.</w:t>
      </w:r>
    </w:p>
    <w:p w:rsidR="00BB2F55" w:rsidRPr="00BB2F55" w:rsidRDefault="00BB2F55" w:rsidP="00BB2F55"/>
    <w:p w:rsidR="004E6CA7" w:rsidRDefault="004E6CA7" w:rsidP="004E6CA7"/>
    <w:p w:rsidR="00BB2F55" w:rsidRPr="00C00E64" w:rsidRDefault="00BB2F55" w:rsidP="00BB2F55">
      <w:pPr>
        <w:pStyle w:val="Heading2"/>
        <w:rPr>
          <w:lang w:val="es-US"/>
        </w:rPr>
      </w:pPr>
      <w:r w:rsidRPr="00C00E64">
        <w:rPr>
          <w:lang w:val="es-US"/>
        </w:rPr>
        <w:t xml:space="preserve">China </w:t>
      </w:r>
      <w:proofErr w:type="spellStart"/>
      <w:r w:rsidRPr="00C00E64">
        <w:rPr>
          <w:lang w:val="es-US"/>
        </w:rPr>
        <w:t>Econ</w:t>
      </w:r>
      <w:proofErr w:type="spellEnd"/>
      <w:r w:rsidRPr="00C00E64">
        <w:rPr>
          <w:lang w:val="es-US"/>
        </w:rPr>
        <w:t xml:space="preserve"> DA</w:t>
      </w:r>
    </w:p>
    <w:p w:rsidR="00BB2F55" w:rsidRPr="00C00E64" w:rsidRDefault="00BB2F55" w:rsidP="00BB2F55">
      <w:pPr>
        <w:pStyle w:val="Heading3"/>
        <w:rPr>
          <w:lang w:val="es-US"/>
        </w:rPr>
      </w:pPr>
      <w:r w:rsidRPr="00C00E64">
        <w:rPr>
          <w:lang w:val="es-US"/>
        </w:rPr>
        <w:t xml:space="preserve">1nc – China </w:t>
      </w:r>
      <w:proofErr w:type="spellStart"/>
      <w:r w:rsidRPr="00C00E64">
        <w:rPr>
          <w:lang w:val="es-US"/>
        </w:rPr>
        <w:t>Econ</w:t>
      </w:r>
      <w:proofErr w:type="spellEnd"/>
      <w:r w:rsidRPr="00C00E64">
        <w:rPr>
          <w:lang w:val="es-US"/>
        </w:rPr>
        <w:t xml:space="preserve"> DA</w:t>
      </w:r>
    </w:p>
    <w:p w:rsidR="00BB2F55" w:rsidRPr="00C00E64" w:rsidRDefault="00BB2F55" w:rsidP="00BB2F55">
      <w:pPr>
        <w:rPr>
          <w:lang w:val="es-US"/>
        </w:rPr>
      </w:pPr>
    </w:p>
    <w:p w:rsidR="00BB2F55" w:rsidRDefault="00BB2F55" w:rsidP="00BB2F55">
      <w:pPr>
        <w:pStyle w:val="Heading4"/>
      </w:pPr>
      <w:r>
        <w:t>Cyber espionage is key to Chinese economic growth—it’s the foundation of all innovation</w:t>
      </w:r>
    </w:p>
    <w:p w:rsidR="00BB2F55" w:rsidRPr="00AF6E8F" w:rsidRDefault="00BB2F55" w:rsidP="00BB2F55">
      <w:r>
        <w:rPr>
          <w:b/>
        </w:rPr>
        <w:t>Lee 13</w:t>
      </w:r>
      <w:r>
        <w:t xml:space="preserve"> [John, PhD, </w:t>
      </w:r>
      <w:r w:rsidRPr="00AF6E8F">
        <w:t xml:space="preserve">he Michael </w:t>
      </w:r>
      <w:proofErr w:type="spellStart"/>
      <w:r w:rsidRPr="00AF6E8F">
        <w:t>Hintze</w:t>
      </w:r>
      <w:proofErr w:type="spellEnd"/>
      <w:r w:rsidRPr="00AF6E8F">
        <w:t xml:space="preserve"> Fellow and an adjunct professor at the Centre for International Security Studies at the University of Sydney and a nonresident scholar at the Hudson Institute</w:t>
      </w:r>
      <w:r>
        <w:t>, “</w:t>
      </w:r>
      <w:r w:rsidRPr="00AF6E8F">
        <w:t xml:space="preserve">Cyber </w:t>
      </w:r>
      <w:r w:rsidRPr="00AF6E8F">
        <w:rPr>
          <w:strike/>
        </w:rPr>
        <w:t>Kleptomaniacs</w:t>
      </w:r>
      <w:r w:rsidRPr="00AF6E8F">
        <w:t>: Why China Steals Our Secrets</w:t>
      </w:r>
      <w:r>
        <w:t xml:space="preserve">”, September/October 2013, </w:t>
      </w:r>
      <w:r w:rsidRPr="00AF6E8F">
        <w:t>http://www.worldaffairsjournal.org/article/cyber-kleptomaniacs-why-china-steals-our-secrets</w:t>
      </w:r>
      <w:r>
        <w:t>]//DBI</w:t>
      </w:r>
    </w:p>
    <w:p w:rsidR="00BB2F55" w:rsidRPr="00693302" w:rsidRDefault="00BB2F55" w:rsidP="00BB2F55">
      <w:pPr>
        <w:rPr>
          <w:u w:val="single"/>
        </w:rPr>
      </w:pPr>
      <w:r w:rsidRPr="004C66E1">
        <w:rPr>
          <w:sz w:val="16"/>
          <w:szCs w:val="16"/>
        </w:rPr>
        <w:t xml:space="preserve">Estimates by American industry and intelligence agencies put the value of the stolen data in the hundreds of billions of dollars. Washington’s National Counterintelligence Executive flatly stated in a November 2011 report that </w:t>
      </w:r>
      <w:r w:rsidRPr="009B0C53">
        <w:rPr>
          <w:rStyle w:val="Emphasis"/>
          <w:highlight w:val="cyan"/>
        </w:rPr>
        <w:t>China is “building its economy” on “US technology, research, and development, and other sensitive forms of intellectual property</w:t>
      </w:r>
      <w:proofErr w:type="gramStart"/>
      <w:r w:rsidRPr="004C66E1">
        <w:rPr>
          <w:rStyle w:val="Emphasis"/>
        </w:rPr>
        <w:t>.”</w:t>
      </w:r>
      <w:r w:rsidRPr="004C66E1">
        <w:rPr>
          <w:sz w:val="16"/>
          <w:szCs w:val="16"/>
        </w:rPr>
        <w:t>∂</w:t>
      </w:r>
      <w:proofErr w:type="gramEnd"/>
      <w:r w:rsidRPr="004C66E1">
        <w:rPr>
          <w:sz w:val="16"/>
          <w:szCs w:val="16"/>
        </w:rPr>
        <w:t xml:space="preserve"> While </w:t>
      </w:r>
      <w:r w:rsidRPr="004C66E1">
        <w:rPr>
          <w:u w:val="single"/>
        </w:rPr>
        <w:t xml:space="preserve">the commercial payoffs are </w:t>
      </w:r>
      <w:r w:rsidRPr="004C66E1">
        <w:rPr>
          <w:rStyle w:val="Emphasis"/>
        </w:rPr>
        <w:t>readily apparent</w:t>
      </w:r>
      <w:r w:rsidRPr="004C66E1">
        <w:rPr>
          <w:sz w:val="16"/>
          <w:szCs w:val="16"/>
        </w:rPr>
        <w:t xml:space="preserve">, China’s cyber espionage program is not without risks. After all, Beijing doesn’t merely seek wealth and power but prestige and influence as well, and a reputation as a cyber outlaw is not the best path to the high level of international legitimacy the regime desperately seeks. And as it becomes more tightly integrated into an interdependent global economy, and the international norms and bodies that regulate and govern it, China is increasingly vulnerable to legal pressures and sanctions, as well as stigmatization by its competitors in the international </w:t>
      </w:r>
      <w:proofErr w:type="gramStart"/>
      <w:r w:rsidRPr="004C66E1">
        <w:rPr>
          <w:sz w:val="16"/>
          <w:szCs w:val="16"/>
        </w:rPr>
        <w:t>community.∂</w:t>
      </w:r>
      <w:proofErr w:type="gramEnd"/>
      <w:r w:rsidRPr="004C66E1">
        <w:rPr>
          <w:sz w:val="16"/>
          <w:szCs w:val="16"/>
        </w:rPr>
        <w:t xml:space="preserve"> The </w:t>
      </w:r>
      <w:r w:rsidRPr="009B0C53">
        <w:rPr>
          <w:highlight w:val="cyan"/>
          <w:u w:val="single"/>
        </w:rPr>
        <w:t>Chinese leadership has persisted in its cyber espionage</w:t>
      </w:r>
      <w:r w:rsidRPr="004C66E1">
        <w:rPr>
          <w:sz w:val="16"/>
          <w:szCs w:val="16"/>
        </w:rPr>
        <w:t xml:space="preserve">, despite these hazards, </w:t>
      </w:r>
      <w:r w:rsidRPr="004C66E1">
        <w:rPr>
          <w:u w:val="single"/>
        </w:rPr>
        <w:t xml:space="preserve">because </w:t>
      </w:r>
      <w:r w:rsidRPr="009B0C53">
        <w:rPr>
          <w:highlight w:val="cyan"/>
          <w:u w:val="single"/>
        </w:rPr>
        <w:t xml:space="preserve">it believes that these activities are </w:t>
      </w:r>
      <w:r w:rsidRPr="009B0C53">
        <w:rPr>
          <w:rStyle w:val="Emphasis"/>
          <w:highlight w:val="cyan"/>
        </w:rPr>
        <w:t>essential</w:t>
      </w:r>
      <w:r w:rsidRPr="009B0C53">
        <w:rPr>
          <w:highlight w:val="cyan"/>
          <w:u w:val="single"/>
        </w:rPr>
        <w:t xml:space="preserve"> to the innovation-based economy it sees as its national future</w:t>
      </w:r>
      <w:r w:rsidRPr="004C66E1">
        <w:rPr>
          <w:u w:val="single"/>
        </w:rPr>
        <w:t>. In its twelfth five-year plan (2011–15), the government committed itself to ensuring that the country’s massive state-owned enterprises (SOEs) would continue to dominate key sectors of its economy</w:t>
      </w:r>
      <w:r w:rsidRPr="004C66E1">
        <w:rPr>
          <w:sz w:val="16"/>
          <w:szCs w:val="16"/>
        </w:rPr>
        <w:t xml:space="preserve">—perhaps </w:t>
      </w:r>
      <w:r w:rsidRPr="004C66E1">
        <w:rPr>
          <w:u w:val="single"/>
        </w:rPr>
        <w:t xml:space="preserve">no surprise given that many of China’s unelected leaders and their families personally own large shares of these companies. The five-year plan also identified the country’s key “strategic sectors” on which its future growth, prosperity, and economic strength would hinge: technology, aerospace, telecommunications, energy, transportation, engineering services, and high-tech electronics. </w:t>
      </w:r>
      <w:r w:rsidRPr="009B0C53">
        <w:rPr>
          <w:highlight w:val="cyan"/>
          <w:u w:val="single"/>
        </w:rPr>
        <w:t xml:space="preserve">These are the </w:t>
      </w:r>
      <w:r w:rsidRPr="009B0C53">
        <w:rPr>
          <w:rStyle w:val="Emphasis"/>
          <w:highlight w:val="cyan"/>
        </w:rPr>
        <w:t>same sectors</w:t>
      </w:r>
      <w:r w:rsidRPr="009B0C53">
        <w:rPr>
          <w:highlight w:val="cyan"/>
          <w:u w:val="single"/>
        </w:rPr>
        <w:t xml:space="preserve"> that China’s cyber espionage has </w:t>
      </w:r>
      <w:proofErr w:type="gramStart"/>
      <w:r w:rsidRPr="009B0C53">
        <w:rPr>
          <w:highlight w:val="cyan"/>
          <w:u w:val="single"/>
        </w:rPr>
        <w:t>targeted</w:t>
      </w:r>
      <w:r w:rsidRPr="004C66E1">
        <w:rPr>
          <w:sz w:val="16"/>
          <w:szCs w:val="16"/>
        </w:rPr>
        <w:t>.∂</w:t>
      </w:r>
      <w:proofErr w:type="gramEnd"/>
      <w:r w:rsidRPr="004C66E1">
        <w:rPr>
          <w:sz w:val="16"/>
          <w:szCs w:val="16"/>
        </w:rPr>
        <w:t xml:space="preserve"> ∂ </w:t>
      </w:r>
      <w:r w:rsidRPr="004C66E1">
        <w:rPr>
          <w:u w:val="single"/>
        </w:rPr>
        <w:t>China’s latest five-year plan incorporated the goals of a previously issued report, the “National Medium- to Long-Term Plan for the Development of Science and Technology.” This 2006 “techno-nationalist” plan called for 2.5 percent of GDP to be allocated to R&amp;D with the goal of reducing China’s dependence on foreign technologies by half by 2020, leading the country to emerge as the world’s dominant innovation leader by mid-</w:t>
      </w:r>
      <w:proofErr w:type="gramStart"/>
      <w:r w:rsidRPr="004C66E1">
        <w:rPr>
          <w:u w:val="single"/>
        </w:rPr>
        <w:t>century</w:t>
      </w:r>
      <w:r w:rsidRPr="004C66E1">
        <w:rPr>
          <w:sz w:val="16"/>
          <w:szCs w:val="16"/>
        </w:rPr>
        <w:t>.∂</w:t>
      </w:r>
      <w:proofErr w:type="gramEnd"/>
      <w:r w:rsidRPr="004C66E1">
        <w:rPr>
          <w:sz w:val="16"/>
          <w:szCs w:val="16"/>
        </w:rPr>
        <w:t xml:space="preserve"> </w:t>
      </w:r>
      <w:r w:rsidRPr="004C66E1">
        <w:rPr>
          <w:u w:val="single"/>
        </w:rPr>
        <w:t>China’s state-owned enterprises are viewed as central to achieving this national goal and have been accordingly given lavish access to cheap and often free capital to fund innovation investment. These SOEs</w:t>
      </w:r>
      <w:r w:rsidRPr="004C66E1">
        <w:rPr>
          <w:sz w:val="16"/>
          <w:szCs w:val="16"/>
        </w:rPr>
        <w:t xml:space="preserve">, some managed nationally and some locally, </w:t>
      </w:r>
      <w:r w:rsidRPr="004C66E1">
        <w:rPr>
          <w:u w:val="single"/>
        </w:rPr>
        <w:t>own more than two-thirds of the country’s capital and fixed assets, and invest more in the country’s twelve largest economic sectors</w:t>
      </w:r>
      <w:r w:rsidRPr="004C66E1">
        <w:rPr>
          <w:sz w:val="16"/>
          <w:szCs w:val="16"/>
        </w:rPr>
        <w:t xml:space="preserve"> (with the exception of export manufacturing) </w:t>
      </w:r>
      <w:r w:rsidRPr="004C66E1">
        <w:rPr>
          <w:u w:val="single"/>
        </w:rPr>
        <w:t xml:space="preserve">than do privately owned businesses. The government places special emphasis on those SOEs that operate in the specially designated “strategic sectors” considered vital to the country’s future global leadership. They include energy and alternative fuel, bio- and </w:t>
      </w:r>
      <w:proofErr w:type="spellStart"/>
      <w:r w:rsidRPr="004C66E1">
        <w:rPr>
          <w:u w:val="single"/>
        </w:rPr>
        <w:t>nano</w:t>
      </w:r>
      <w:proofErr w:type="spellEnd"/>
      <w:r w:rsidRPr="004C66E1">
        <w:rPr>
          <w:u w:val="single"/>
        </w:rPr>
        <w:t>-technology, high-end and advanced manufacturing, advanced materials such as rare earth metals, and information technology and emerging technologies</w:t>
      </w:r>
      <w:r w:rsidRPr="004C66E1">
        <w:rPr>
          <w:sz w:val="16"/>
          <w:szCs w:val="16"/>
        </w:rPr>
        <w:t xml:space="preserve">. In December 2010, Beijing announced that it was prepared to set aside $1.5 trillion mainly for SOEs to invest in these </w:t>
      </w:r>
      <w:proofErr w:type="gramStart"/>
      <w:r w:rsidRPr="004C66E1">
        <w:rPr>
          <w:sz w:val="16"/>
          <w:szCs w:val="16"/>
        </w:rPr>
        <w:t>sectors.∂</w:t>
      </w:r>
      <w:proofErr w:type="gramEnd"/>
      <w:r w:rsidRPr="004C66E1">
        <w:rPr>
          <w:sz w:val="16"/>
          <w:szCs w:val="16"/>
        </w:rPr>
        <w:t xml:space="preserve"> The SOEs receive more than three-quarters of all China’s formal financing (i.e., bank loans), usually at below-market interest rates, although they generate only about one-third of national output, according to </w:t>
      </w:r>
      <w:proofErr w:type="spellStart"/>
      <w:r w:rsidRPr="004C66E1">
        <w:rPr>
          <w:sz w:val="16"/>
          <w:szCs w:val="16"/>
        </w:rPr>
        <w:t>Minxin</w:t>
      </w:r>
      <w:proofErr w:type="spellEnd"/>
      <w:r w:rsidRPr="004C66E1">
        <w:rPr>
          <w:sz w:val="16"/>
          <w:szCs w:val="16"/>
        </w:rPr>
        <w:t xml:space="preserve"> Pei, a leading political economist focused on China. Of the nearly fifteen hundred firms listed on China’s two stock exchanges, all but fifty or so are either majority-owned by the state or count the state as the largest and dominant </w:t>
      </w:r>
      <w:proofErr w:type="gramStart"/>
      <w:r w:rsidRPr="004C66E1">
        <w:rPr>
          <w:sz w:val="16"/>
          <w:szCs w:val="16"/>
        </w:rPr>
        <w:t>shareholder.∂</w:t>
      </w:r>
      <w:proofErr w:type="gramEnd"/>
      <w:r w:rsidRPr="004C66E1">
        <w:rPr>
          <w:sz w:val="16"/>
          <w:szCs w:val="16"/>
        </w:rPr>
        <w:t xml:space="preserve"> </w:t>
      </w:r>
      <w:r w:rsidRPr="004C66E1">
        <w:rPr>
          <w:u w:val="single"/>
        </w:rPr>
        <w:t>SOEs generate nearly eighty-three percent of the combined revenues and own more than ninety percent of combined assets of the country’s leading five hundred firms</w:t>
      </w:r>
      <w:r w:rsidRPr="004C66E1">
        <w:rPr>
          <w:sz w:val="16"/>
          <w:szCs w:val="16"/>
        </w:rPr>
        <w:t xml:space="preserve">. Indeed, the three largest SOEs in China—Sinopec, </w:t>
      </w:r>
      <w:proofErr w:type="spellStart"/>
      <w:r w:rsidRPr="004C66E1">
        <w:rPr>
          <w:sz w:val="16"/>
          <w:szCs w:val="16"/>
        </w:rPr>
        <w:t>PetroChina</w:t>
      </w:r>
      <w:proofErr w:type="spellEnd"/>
      <w:r w:rsidRPr="004C66E1">
        <w:rPr>
          <w:sz w:val="16"/>
          <w:szCs w:val="16"/>
        </w:rPr>
        <w:t xml:space="preserve">, and National Grid—make more profit than the combined profits of the five hundred largest private firms in the country, according to 2012 figures released by China’s State-owned Assets Supervision and Administration Commission and the National Bureau of Statistics.∂ </w:t>
      </w:r>
      <w:r w:rsidRPr="004C66E1">
        <w:rPr>
          <w:u w:val="single"/>
        </w:rPr>
        <w:t>Yet although some giants such as Sinopec and China Mobile pile up enormous profits each year, as a whole China’s SOEs perform poorly even with their monopolistic advantages, gargantuan size, and the state support and leverage that accompanies it.</w:t>
      </w:r>
      <w:r w:rsidRPr="004C66E1">
        <w:rPr>
          <w:sz w:val="16"/>
          <w:szCs w:val="16"/>
        </w:rPr>
        <w:t xml:space="preserve">∂ As a whole, China’s locally managed SOEs appear to be the most abysmal performers. According to my analysis of multiple case studies, reinforced by other studies and estimates, about twenty percent of all Chinese SOEs were unprofitable in 1978. Twenty years later, in 1997, the number of unprofitable locally controlled SEOs had doubled. And </w:t>
      </w:r>
      <w:r w:rsidRPr="004C66E1">
        <w:rPr>
          <w:u w:val="single"/>
        </w:rPr>
        <w:t>today</w:t>
      </w:r>
      <w:r w:rsidRPr="004C66E1">
        <w:rPr>
          <w:sz w:val="16"/>
          <w:szCs w:val="16"/>
        </w:rPr>
        <w:t xml:space="preserve">, nearly another twenty years later, the </w:t>
      </w:r>
      <w:r w:rsidRPr="004C66E1">
        <w:rPr>
          <w:u w:val="single"/>
        </w:rPr>
        <w:t>number of unprofitable SEOs is more than fifty percent</w:t>
      </w:r>
      <w:r w:rsidRPr="004C66E1">
        <w:rPr>
          <w:sz w:val="16"/>
          <w:szCs w:val="16"/>
        </w:rPr>
        <w:t xml:space="preserve">. </w:t>
      </w:r>
      <w:r w:rsidRPr="004C66E1">
        <w:rPr>
          <w:u w:val="single"/>
        </w:rPr>
        <w:t>The 2012 World Bank report China 2030, which looks at structural problems with the Chinese growth model, estimated that the amount of capital input needed to produce one additional dollar of output increased</w:t>
      </w:r>
      <w:r w:rsidRPr="004C66E1">
        <w:rPr>
          <w:sz w:val="16"/>
          <w:szCs w:val="16"/>
        </w:rPr>
        <w:t xml:space="preserve"> from 2:1 in the 1980s, to 3:1 in the 1990s, to 4:1 early this century, and finally, </w:t>
      </w:r>
      <w:r w:rsidRPr="004C66E1">
        <w:rPr>
          <w:u w:val="single"/>
        </w:rPr>
        <w:t>to the current estimate of 7:1</w:t>
      </w:r>
      <w:r w:rsidRPr="004C66E1">
        <w:rPr>
          <w:sz w:val="16"/>
          <w:szCs w:val="16"/>
        </w:rPr>
        <w:t xml:space="preserve">.∂ </w:t>
      </w:r>
      <w:r w:rsidRPr="004C66E1">
        <w:rPr>
          <w:u w:val="single"/>
        </w:rPr>
        <w:t>Multiple case studies have shown that domestic private sector firms are about twice as efficient in their use of capital, and are three times more efficient than SOEs at generating jobs based on the amount of capital deployed per job</w:t>
      </w:r>
      <w:r w:rsidRPr="004C66E1">
        <w:rPr>
          <w:sz w:val="16"/>
          <w:szCs w:val="16"/>
        </w:rPr>
        <w:t xml:space="preserve">. China’s private firms, not the state conglomerates, hold sixty-five percent of all China’s patents and are responsible for three-quarters of the country’s commercialized technological innovations. But while these private firms bring eighty percent of all new domestic products to market, </w:t>
      </w:r>
      <w:r w:rsidRPr="009B0C53">
        <w:rPr>
          <w:rStyle w:val="Emphasis"/>
          <w:highlight w:val="cyan"/>
        </w:rPr>
        <w:t>China’s capacity for wholly indigenous innovation remains stifled as a result of domestic anti-competitive practices in favor of SOEs</w:t>
      </w:r>
      <w:r w:rsidRPr="004C66E1">
        <w:rPr>
          <w:u w:val="single"/>
        </w:rPr>
        <w:t xml:space="preserve">, which continue to dominate the economy despite their poor </w:t>
      </w:r>
      <w:proofErr w:type="gramStart"/>
      <w:r w:rsidRPr="004C66E1">
        <w:rPr>
          <w:u w:val="single"/>
        </w:rPr>
        <w:t>performance</w:t>
      </w:r>
      <w:r w:rsidRPr="004C66E1">
        <w:rPr>
          <w:sz w:val="16"/>
          <w:szCs w:val="16"/>
        </w:rPr>
        <w:t>.∂</w:t>
      </w:r>
      <w:proofErr w:type="gramEnd"/>
      <w:r w:rsidRPr="004C66E1">
        <w:rPr>
          <w:sz w:val="16"/>
          <w:szCs w:val="16"/>
        </w:rPr>
        <w:t xml:space="preserve"> </w:t>
      </w:r>
      <w:r w:rsidRPr="004C66E1">
        <w:rPr>
          <w:u w:val="single"/>
        </w:rPr>
        <w:t xml:space="preserve">One key reason for this disparity is that the </w:t>
      </w:r>
      <w:r w:rsidRPr="00440715">
        <w:rPr>
          <w:highlight w:val="cyan"/>
          <w:u w:val="single"/>
        </w:rPr>
        <w:t xml:space="preserve">typical SOE manager is selected </w:t>
      </w:r>
      <w:r w:rsidRPr="00440715">
        <w:rPr>
          <w:rStyle w:val="Emphasis"/>
          <w:highlight w:val="cyan"/>
        </w:rPr>
        <w:t>less for his business savvy than for political connections and credentials</w:t>
      </w:r>
      <w:r w:rsidRPr="004C66E1">
        <w:rPr>
          <w:u w:val="single"/>
        </w:rPr>
        <w:t>. Almost all of the SOE senior managers in the centrally managed enterprises are Communist Party members, and in many cases the CEO and party secretary within the company is the same person</w:t>
      </w:r>
      <w:r w:rsidRPr="004C66E1">
        <w:rPr>
          <w:sz w:val="16"/>
          <w:szCs w:val="16"/>
        </w:rPr>
        <w:t xml:space="preserve">.∂ A July 2012 report by McKinsey and Company, one of the world’s leading management consulting firms, notes that the average profit margin of the forty-two Chinese SOEs listed among the Fortune 500’s top international companies was less than half that of their global competitors—this after the government infused them with “massive state subsidies.” Xu </w:t>
      </w:r>
      <w:proofErr w:type="spellStart"/>
      <w:r w:rsidRPr="004C66E1">
        <w:rPr>
          <w:sz w:val="16"/>
          <w:szCs w:val="16"/>
        </w:rPr>
        <w:t>Haoxun</w:t>
      </w:r>
      <w:proofErr w:type="spellEnd"/>
      <w:r w:rsidRPr="004C66E1">
        <w:rPr>
          <w:sz w:val="16"/>
          <w:szCs w:val="16"/>
        </w:rPr>
        <w:t xml:space="preserve">, McKinsey’s China country director, believes that </w:t>
      </w:r>
      <w:r w:rsidRPr="004C66E1">
        <w:rPr>
          <w:u w:val="single"/>
        </w:rPr>
        <w:t>without the benefit of state subsidies and protections only a handful of</w:t>
      </w:r>
      <w:r w:rsidRPr="004C66E1">
        <w:rPr>
          <w:sz w:val="16"/>
          <w:szCs w:val="16"/>
        </w:rPr>
        <w:t xml:space="preserve"> these forty-two </w:t>
      </w:r>
      <w:r w:rsidRPr="004C66E1">
        <w:rPr>
          <w:u w:val="single"/>
        </w:rPr>
        <w:t xml:space="preserve">Chinese SOEs would be authentically </w:t>
      </w:r>
      <w:proofErr w:type="gramStart"/>
      <w:r w:rsidRPr="004C66E1">
        <w:rPr>
          <w:u w:val="single"/>
        </w:rPr>
        <w:t>competitive</w:t>
      </w:r>
      <w:r w:rsidRPr="004C66E1">
        <w:rPr>
          <w:sz w:val="16"/>
          <w:szCs w:val="16"/>
        </w:rPr>
        <w:t>.∂</w:t>
      </w:r>
      <w:proofErr w:type="gramEnd"/>
      <w:r w:rsidRPr="004C66E1">
        <w:rPr>
          <w:sz w:val="16"/>
          <w:szCs w:val="16"/>
        </w:rPr>
        <w:t xml:space="preserve"> But </w:t>
      </w:r>
      <w:r w:rsidRPr="004C66E1">
        <w:rPr>
          <w:u w:val="single"/>
        </w:rPr>
        <w:t>now, with China’s labor and production costs rising, the country’s SOE managers are under mounting pressure to increase profit margins. Meeting the five-year plan’s goal to increase profitability and market share—something</w:t>
      </w:r>
      <w:r w:rsidRPr="004C66E1">
        <w:rPr>
          <w:sz w:val="16"/>
          <w:szCs w:val="16"/>
        </w:rPr>
        <w:t xml:space="preserve"> Xu </w:t>
      </w:r>
      <w:proofErr w:type="spellStart"/>
      <w:r w:rsidRPr="004C66E1">
        <w:rPr>
          <w:sz w:val="16"/>
          <w:szCs w:val="16"/>
        </w:rPr>
        <w:t>Haoxun</w:t>
      </w:r>
      <w:proofErr w:type="spellEnd"/>
      <w:r w:rsidRPr="004C66E1">
        <w:rPr>
          <w:sz w:val="16"/>
          <w:szCs w:val="16"/>
        </w:rPr>
        <w:t xml:space="preserve"> believes is “</w:t>
      </w:r>
      <w:r w:rsidRPr="004C66E1">
        <w:rPr>
          <w:u w:val="single"/>
        </w:rPr>
        <w:t>key to the survival of Chinese enterprises</w:t>
      </w:r>
      <w:r w:rsidRPr="004C66E1">
        <w:rPr>
          <w:sz w:val="16"/>
          <w:szCs w:val="16"/>
        </w:rPr>
        <w:t>”—</w:t>
      </w:r>
      <w:r w:rsidRPr="004C66E1">
        <w:rPr>
          <w:u w:val="single"/>
        </w:rPr>
        <w:t xml:space="preserve">means an </w:t>
      </w:r>
      <w:r w:rsidRPr="00973C40">
        <w:rPr>
          <w:rStyle w:val="Emphasis"/>
        </w:rPr>
        <w:t>increased reliance on cyber espionage</w:t>
      </w:r>
      <w:r w:rsidRPr="004C66E1">
        <w:rPr>
          <w:sz w:val="16"/>
          <w:szCs w:val="16"/>
        </w:rPr>
        <w:t xml:space="preserve">, no matter the problems with the US and the rest of the West that this initiative may cause.∂ ∂ </w:t>
      </w:r>
      <w:r w:rsidRPr="00440715">
        <w:rPr>
          <w:highlight w:val="cyan"/>
          <w:u w:val="single"/>
        </w:rPr>
        <w:t>Stealing information from foreign firms,</w:t>
      </w:r>
      <w:r w:rsidRPr="004C66E1">
        <w:rPr>
          <w:u w:val="single"/>
        </w:rPr>
        <w:t xml:space="preserve"> whether they are located inside China or on foreign soil, </w:t>
      </w:r>
      <w:r w:rsidRPr="00440715">
        <w:rPr>
          <w:highlight w:val="cyan"/>
          <w:u w:val="single"/>
        </w:rPr>
        <w:t>is</w:t>
      </w:r>
      <w:r w:rsidRPr="004C66E1">
        <w:rPr>
          <w:u w:val="single"/>
        </w:rPr>
        <w:t xml:space="preserve"> certainly </w:t>
      </w:r>
      <w:r w:rsidRPr="00440715">
        <w:rPr>
          <w:highlight w:val="cyan"/>
          <w:u w:val="single"/>
        </w:rPr>
        <w:t xml:space="preserve">a </w:t>
      </w:r>
      <w:r w:rsidRPr="00440715">
        <w:rPr>
          <w:rStyle w:val="Emphasis"/>
          <w:highlight w:val="cyan"/>
        </w:rPr>
        <w:t>cheaper and faster way to remedy innovation deficits</w:t>
      </w:r>
      <w:r w:rsidRPr="004C66E1">
        <w:rPr>
          <w:u w:val="single"/>
        </w:rPr>
        <w:t xml:space="preserve"> than to do the hard work of indigenous development Chinese planners</w:t>
      </w:r>
      <w:r w:rsidRPr="004C66E1">
        <w:rPr>
          <w:sz w:val="16"/>
          <w:szCs w:val="16"/>
        </w:rPr>
        <w:t xml:space="preserve"> identified as a key objective in the 2006 “Plan for the Development.” In its relentless drive to skip steps, Beijing seems not yet to have realized—or been made to realize—that the loss of reputation that comes with being a serial economic rule-breaker carries considerable political and diplomatic risks, chief among them a growing unwillingness of foreign firms to share advanced technologies and processes with Chinese joint venture partners.∂ </w:t>
      </w:r>
      <w:r w:rsidRPr="004C66E1">
        <w:rPr>
          <w:u w:val="single"/>
        </w:rPr>
        <w:t xml:space="preserve">Cyber espionage is </w:t>
      </w:r>
      <w:r w:rsidRPr="00973C40">
        <w:rPr>
          <w:rStyle w:val="Emphasis"/>
        </w:rPr>
        <w:t>necessary</w:t>
      </w:r>
      <w:r w:rsidRPr="004C66E1">
        <w:rPr>
          <w:u w:val="single"/>
        </w:rPr>
        <w:t xml:space="preserve"> because China has become stuck between the rock of its lofty goals and the hard place of its modest achievement. </w:t>
      </w:r>
      <w:r w:rsidRPr="00440715">
        <w:rPr>
          <w:highlight w:val="cyan"/>
          <w:u w:val="single"/>
        </w:rPr>
        <w:t xml:space="preserve">Burdened by </w:t>
      </w:r>
      <w:proofErr w:type="spellStart"/>
      <w:r w:rsidRPr="00440715">
        <w:rPr>
          <w:rStyle w:val="Emphasis"/>
          <w:highlight w:val="cyan"/>
        </w:rPr>
        <w:t>statism</w:t>
      </w:r>
      <w:proofErr w:type="spellEnd"/>
      <w:r w:rsidRPr="00440715">
        <w:rPr>
          <w:highlight w:val="cyan"/>
          <w:u w:val="single"/>
        </w:rPr>
        <w:t xml:space="preserve"> and the </w:t>
      </w:r>
      <w:r w:rsidRPr="00440715">
        <w:rPr>
          <w:rStyle w:val="Emphasis"/>
          <w:highlight w:val="cyan"/>
        </w:rPr>
        <w:t>anti-competitive practices</w:t>
      </w:r>
      <w:r w:rsidRPr="004C66E1">
        <w:rPr>
          <w:u w:val="single"/>
        </w:rPr>
        <w:t xml:space="preserve"> that breed its gnawing inefficiency, </w:t>
      </w:r>
      <w:r w:rsidRPr="00440715">
        <w:rPr>
          <w:highlight w:val="cyan"/>
          <w:u w:val="single"/>
        </w:rPr>
        <w:t xml:space="preserve">China’s state-owned enterprises </w:t>
      </w:r>
      <w:r w:rsidRPr="00440715">
        <w:rPr>
          <w:rStyle w:val="Emphasis"/>
          <w:highlight w:val="cyan"/>
        </w:rPr>
        <w:t>cannot innovate at the level and pace that will produce self-sufficiency, much less global leader status</w:t>
      </w:r>
      <w:r w:rsidRPr="004C66E1">
        <w:rPr>
          <w:u w:val="single"/>
        </w:rPr>
        <w:t xml:space="preserve">. Its private sector, which might actually rock the cradle of innovation, is </w:t>
      </w:r>
      <w:r w:rsidRPr="00C5194A">
        <w:rPr>
          <w:rStyle w:val="Emphasis"/>
        </w:rPr>
        <w:t xml:space="preserve">stifled by an </w:t>
      </w:r>
      <w:proofErr w:type="spellStart"/>
      <w:r w:rsidRPr="00C5194A">
        <w:rPr>
          <w:rStyle w:val="Emphasis"/>
        </w:rPr>
        <w:t>unlevel</w:t>
      </w:r>
      <w:proofErr w:type="spellEnd"/>
      <w:r w:rsidRPr="00C5194A">
        <w:rPr>
          <w:rStyle w:val="Emphasis"/>
        </w:rPr>
        <w:t xml:space="preserve"> playing field and stunted by the legal system’s failure to protect intellectual property rights and the judiciary’s refusal to robustly enforce contract law</w:t>
      </w:r>
      <w:r w:rsidRPr="004C66E1">
        <w:rPr>
          <w:sz w:val="16"/>
          <w:szCs w:val="16"/>
        </w:rPr>
        <w:t xml:space="preserve">.∂ </w:t>
      </w:r>
      <w:r w:rsidRPr="004C66E1">
        <w:rPr>
          <w:u w:val="single"/>
        </w:rPr>
        <w:t xml:space="preserve">This toxic atmosphere is causing those foreign firms with advanced technologies and processes to </w:t>
      </w:r>
      <w:r w:rsidRPr="00651A7D">
        <w:rPr>
          <w:rStyle w:val="Emphasis"/>
        </w:rPr>
        <w:t>think twice</w:t>
      </w:r>
      <w:r w:rsidRPr="004C66E1">
        <w:rPr>
          <w:u w:val="single"/>
        </w:rPr>
        <w:t xml:space="preserve"> about basing operations in a China whose communist leaders are mired in zero-sum thinking that says increased market share for foreign firms can only come at the expense of SOEs</w:t>
      </w:r>
      <w:r w:rsidRPr="004C66E1">
        <w:rPr>
          <w:sz w:val="16"/>
          <w:szCs w:val="16"/>
        </w:rPr>
        <w:t xml:space="preserve">. While </w:t>
      </w:r>
      <w:r w:rsidRPr="004C66E1">
        <w:rPr>
          <w:u w:val="single"/>
        </w:rPr>
        <w:t>China’s record of genuine innovation remains poor for an economy of its size</w:t>
      </w:r>
      <w:r w:rsidRPr="004C66E1">
        <w:rPr>
          <w:sz w:val="16"/>
          <w:szCs w:val="16"/>
        </w:rPr>
        <w:t xml:space="preserve">, </w:t>
      </w:r>
      <w:r w:rsidRPr="004C66E1">
        <w:rPr>
          <w:u w:val="single"/>
        </w:rPr>
        <w:t>it continues to focus on what some experts have termed “engineering-based” and “incremental” innovation</w:t>
      </w:r>
      <w:r w:rsidRPr="004C66E1">
        <w:rPr>
          <w:sz w:val="16"/>
          <w:szCs w:val="16"/>
        </w:rPr>
        <w:t xml:space="preserve">. As Professor Dan </w:t>
      </w:r>
      <w:proofErr w:type="spellStart"/>
      <w:r w:rsidRPr="004C66E1">
        <w:rPr>
          <w:sz w:val="16"/>
          <w:szCs w:val="16"/>
        </w:rPr>
        <w:t>Breznitz</w:t>
      </w:r>
      <w:proofErr w:type="spellEnd"/>
      <w:r w:rsidRPr="004C66E1">
        <w:rPr>
          <w:sz w:val="16"/>
          <w:szCs w:val="16"/>
        </w:rPr>
        <w:t xml:space="preserve"> of Georgia Tech puts it, </w:t>
      </w:r>
      <w:r w:rsidRPr="004C66E1">
        <w:rPr>
          <w:u w:val="single"/>
        </w:rPr>
        <w:t xml:space="preserve">China is looking for a shortcut that does not require “dedication to originality and the large commitment </w:t>
      </w:r>
      <w:proofErr w:type="gramStart"/>
      <w:r w:rsidRPr="004C66E1">
        <w:rPr>
          <w:u w:val="single"/>
        </w:rPr>
        <w:t>to .</w:t>
      </w:r>
      <w:proofErr w:type="gramEnd"/>
      <w:r w:rsidRPr="004C66E1">
        <w:rPr>
          <w:u w:val="single"/>
        </w:rPr>
        <w:t xml:space="preserve"> . . unique, first-time products.” The aim is to master the art of </w:t>
      </w:r>
      <w:r w:rsidRPr="00651A7D">
        <w:rPr>
          <w:rStyle w:val="Emphasis"/>
        </w:rPr>
        <w:t>second-generation innovation</w:t>
      </w:r>
      <w:r w:rsidRPr="004C66E1">
        <w:rPr>
          <w:u w:val="single"/>
        </w:rPr>
        <w:t>, using established technologies to come up with new solutions, give every support to SOEs to bring these technologies to the domestic market before foreign firms can, and then use these foundations to expand into global markets. It is what some experts such as Robert Atkinson, president of the Information Technology and Innovation Foundation, call “innovation mercantilism</w:t>
      </w:r>
      <w:proofErr w:type="gramStart"/>
      <w:r w:rsidRPr="004C66E1">
        <w:rPr>
          <w:u w:val="single"/>
        </w:rPr>
        <w:t>.”</w:t>
      </w:r>
      <w:r w:rsidRPr="004C66E1">
        <w:rPr>
          <w:sz w:val="16"/>
          <w:szCs w:val="16"/>
        </w:rPr>
        <w:t>∂</w:t>
      </w:r>
      <w:proofErr w:type="gramEnd"/>
      <w:r w:rsidRPr="004C66E1">
        <w:rPr>
          <w:sz w:val="16"/>
          <w:szCs w:val="16"/>
        </w:rPr>
        <w:t xml:space="preserve"> </w:t>
      </w:r>
      <w:r w:rsidRPr="004C66E1">
        <w:rPr>
          <w:u w:val="single"/>
        </w:rPr>
        <w:t xml:space="preserve">China’s “national champions” in the state-owned enterprises need to out-perform international commercial rivals to grow their revenues in domestic and foreign markets. </w:t>
      </w:r>
      <w:r w:rsidRPr="00440715">
        <w:rPr>
          <w:highlight w:val="cyan"/>
          <w:u w:val="single"/>
        </w:rPr>
        <w:t xml:space="preserve">Since they appear </w:t>
      </w:r>
      <w:r w:rsidRPr="00440715">
        <w:rPr>
          <w:rStyle w:val="Emphasis"/>
          <w:highlight w:val="cyan"/>
        </w:rPr>
        <w:t>unable to do this on their own</w:t>
      </w:r>
      <w:r w:rsidRPr="00440715">
        <w:rPr>
          <w:highlight w:val="cyan"/>
          <w:u w:val="single"/>
        </w:rPr>
        <w:t>, they use data theft to win the game</w:t>
      </w:r>
      <w:r w:rsidRPr="004C66E1">
        <w:rPr>
          <w:u w:val="single"/>
        </w:rPr>
        <w:t>.</w:t>
      </w:r>
    </w:p>
    <w:p w:rsidR="00BB2F55" w:rsidRDefault="00BB2F55" w:rsidP="00BB2F55"/>
    <w:p w:rsidR="00BB2F55" w:rsidRPr="003C6FF5" w:rsidRDefault="00BB2F55" w:rsidP="00BB2F55">
      <w:pPr>
        <w:pStyle w:val="Heading4"/>
        <w:rPr>
          <w:rFonts w:cs="Arial"/>
        </w:rPr>
      </w:pPr>
      <w:r w:rsidRPr="004152AD">
        <w:rPr>
          <w:rFonts w:cs="Arial"/>
        </w:rPr>
        <w:t xml:space="preserve">Chinese economic </w:t>
      </w:r>
      <w:r>
        <w:rPr>
          <w:rFonts w:cs="Arial"/>
        </w:rPr>
        <w:t>slowdown</w:t>
      </w:r>
      <w:r w:rsidRPr="004152AD">
        <w:rPr>
          <w:rFonts w:cs="Arial"/>
        </w:rPr>
        <w:t xml:space="preserve"> leads to </w:t>
      </w:r>
      <w:r>
        <w:rPr>
          <w:rFonts w:cs="Arial"/>
        </w:rPr>
        <w:t>multiple scenarios for war – miscalculation and lash</w:t>
      </w:r>
      <w:r w:rsidRPr="004152AD">
        <w:rPr>
          <w:rFonts w:cs="Arial"/>
        </w:rPr>
        <w:t>out</w:t>
      </w:r>
    </w:p>
    <w:p w:rsidR="00BB2F55" w:rsidRPr="004152AD" w:rsidRDefault="00BB2F55" w:rsidP="00BB2F55">
      <w:r w:rsidRPr="004152AD">
        <w:rPr>
          <w:b/>
        </w:rPr>
        <w:t xml:space="preserve">Carpenter, 15 </w:t>
      </w:r>
      <w:r w:rsidRPr="004152AD">
        <w:t xml:space="preserve">– [Ted Galen, a senior fellow at the Cato Institute and a contributing editor at The National Interest, The National Interest, “Could China's Economic Troubles Spark a War?”, 9/6/15, </w:t>
      </w:r>
      <w:r w:rsidRPr="008161EF">
        <w:t>http://nationalinterest.org/feature/could-chinas-economic-troubles-spark-war-13784?page=2</w:t>
      </w:r>
      <w:r w:rsidRPr="004152AD">
        <w:t>, 6/24/</w:t>
      </w:r>
      <w:proofErr w:type="gramStart"/>
      <w:r w:rsidRPr="004152AD">
        <w:t>16]JRO</w:t>
      </w:r>
      <w:proofErr w:type="gramEnd"/>
    </w:p>
    <w:p w:rsidR="00BB2F55" w:rsidRPr="0081104E" w:rsidRDefault="00BB2F55" w:rsidP="00BB2F55">
      <w:pPr>
        <w:rPr>
          <w:sz w:val="14"/>
        </w:rPr>
      </w:pPr>
      <w:r w:rsidRPr="0081104E">
        <w:rPr>
          <w:sz w:val="14"/>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F245E6">
        <w:rPr>
          <w:rStyle w:val="StyleUnderline"/>
          <w:highlight w:val="cyan"/>
        </w:rPr>
        <w:t>The focus on the possible wider economic consequences of a severe Chinese economic slowdown is understandable</w:t>
      </w:r>
      <w:r w:rsidRPr="004152AD">
        <w:rPr>
          <w:rStyle w:val="StyleUnderline"/>
        </w:rPr>
        <w:t xml:space="preserve">, since the </w:t>
      </w:r>
      <w:r w:rsidRPr="00F245E6">
        <w:rPr>
          <w:rStyle w:val="StyleUnderline"/>
          <w:highlight w:val="cyan"/>
        </w:rPr>
        <w:t>ramifications could be extremely unpleasant for the U.S. and global economies</w:t>
      </w:r>
      <w:r w:rsidRPr="0081104E">
        <w:rPr>
          <w:sz w:val="14"/>
        </w:rPr>
        <w:t xml:space="preserve">. But </w:t>
      </w:r>
      <w:r w:rsidRPr="004152AD">
        <w:rPr>
          <w:rStyle w:val="StyleUnderline"/>
        </w:rPr>
        <w:t>we should also be vigilant about how</w:t>
      </w:r>
      <w:r w:rsidRPr="0081104E">
        <w:rPr>
          <w:sz w:val="14"/>
        </w:rPr>
        <w:t xml:space="preserve"> such </w:t>
      </w:r>
      <w:r w:rsidRPr="004152AD">
        <w:rPr>
          <w:rStyle w:val="StyleUnderline"/>
        </w:rPr>
        <w:t>economic stress might affect Beijing’s diplomatic and military behavior. It is not unprecedented for a government that feels besieged to attempt to distract a discontented public by fomenting a foreign policy crisis.</w:t>
      </w:r>
      <w:r w:rsidRPr="0081104E">
        <w:rPr>
          <w:sz w:val="14"/>
        </w:rPr>
        <w:t xml:space="preserve"> In Henry IV, Shakespeare pithily described that process as the temptation to “busy giddy minds with foreign quarrels.” </w:t>
      </w:r>
      <w:r w:rsidRPr="004152AD">
        <w:rPr>
          <w:rStyle w:val="StyleUnderline"/>
        </w:rPr>
        <w:t>China’s leaders likely feel increasingly uncomfortable.</w:t>
      </w:r>
      <w:r w:rsidRPr="0081104E">
        <w:rPr>
          <w:sz w:val="14"/>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w:t>
      </w:r>
      <w:r w:rsidRPr="00F245E6">
        <w:rPr>
          <w:rStyle w:val="StyleUnderline"/>
          <w:highlight w:val="cyan"/>
        </w:rPr>
        <w:t>if the Party can no longer maintain its part of the implicit bargain</w:t>
      </w:r>
      <w:r w:rsidRPr="0081104E">
        <w:rPr>
          <w:sz w:val="14"/>
        </w:rPr>
        <w:t xml:space="preserve">, but </w:t>
      </w:r>
      <w:r w:rsidRPr="00F245E6">
        <w:rPr>
          <w:rStyle w:val="StyleUnderline"/>
          <w:highlight w:val="cyan"/>
        </w:rPr>
        <w:t>it is likely that a dangerous degree of public discontent will surface</w:t>
      </w:r>
      <w:r w:rsidRPr="0081104E">
        <w:rPr>
          <w:sz w:val="14"/>
        </w:rPr>
        <w:t xml:space="preserve">. Beijing might refrain from deliberately provoking a major foreign policy crisis, since the Chinese economy depends heavily on export markets, and access to those markets would be jeopardized by war. However, </w:t>
      </w:r>
      <w:r w:rsidRPr="004152AD">
        <w:rPr>
          <w:rStyle w:val="StyleUnderline"/>
        </w:rPr>
        <w:t>the need to preserve and strengthen national unity and distract the public from mounting economic troubles is likely to impel Chinese leaders to adopt very hardline policies in at least three areas.</w:t>
      </w:r>
      <w:r w:rsidRPr="0081104E">
        <w:rPr>
          <w:sz w:val="14"/>
        </w:rPr>
        <w:t xml:space="preserve"> </w:t>
      </w:r>
      <w:r w:rsidRPr="004152AD">
        <w:rPr>
          <w:rStyle w:val="StyleUnderline"/>
        </w:rPr>
        <w:t>And all of those situations entail the danger of miscalculations that could lead to war. One issue is the South China Sea.</w:t>
      </w:r>
      <w:r w:rsidRPr="0081104E">
        <w:rPr>
          <w:sz w:val="14"/>
        </w:rPr>
        <w:t xml:space="preserve"> Beijing has made extraordinarily broad territorial claims that encompass some 90 percent of that body of water. China is pressing its claims with air and naval patrols and the building of artificial islands. </w:t>
      </w:r>
      <w:r w:rsidRPr="004152AD">
        <w:rPr>
          <w:rStyle w:val="StyleUnderline"/>
        </w:rPr>
        <w:t>Those policies have brought Beijing into acrimonious disputes with</w:t>
      </w:r>
      <w:r w:rsidRPr="0081104E">
        <w:rPr>
          <w:sz w:val="14"/>
        </w:rPr>
        <w:t xml:space="preserve"> neighbors such as </w:t>
      </w:r>
      <w:r w:rsidRPr="004152AD">
        <w:rPr>
          <w:rStyle w:val="StyleUnderline"/>
        </w:rPr>
        <w:t xml:space="preserve">Vietnam and the Philippines, which have rival territorial claims, and with the world’s leading maritime power, the United States, which resists any manifestation of </w:t>
      </w:r>
      <w:r w:rsidRPr="00F245E6">
        <w:rPr>
          <w:rStyle w:val="StyleUnderline"/>
          <w:highlight w:val="cyan"/>
        </w:rPr>
        <w:t>Chinese control over the S</w:t>
      </w:r>
      <w:r w:rsidRPr="004152AD">
        <w:rPr>
          <w:rStyle w:val="StyleUnderline"/>
        </w:rPr>
        <w:t xml:space="preserve">outh </w:t>
      </w:r>
      <w:r w:rsidRPr="00F245E6">
        <w:rPr>
          <w:rStyle w:val="StyleUnderline"/>
          <w:highlight w:val="cyan"/>
        </w:rPr>
        <w:t>C</w:t>
      </w:r>
      <w:r w:rsidRPr="004152AD">
        <w:rPr>
          <w:rStyle w:val="StyleUnderline"/>
        </w:rPr>
        <w:t xml:space="preserve">hina </w:t>
      </w:r>
      <w:r w:rsidRPr="00F245E6">
        <w:rPr>
          <w:rStyle w:val="StyleUnderline"/>
          <w:highlight w:val="cyan"/>
        </w:rPr>
        <w:t>S</w:t>
      </w:r>
      <w:r w:rsidRPr="004152AD">
        <w:rPr>
          <w:rStyle w:val="StyleUnderline"/>
        </w:rPr>
        <w:t xml:space="preserve">ea and the crucial commercial lanes that pass through it. The conditions </w:t>
      </w:r>
      <w:r w:rsidRPr="00F245E6">
        <w:rPr>
          <w:rStyle w:val="StyleUnderline"/>
          <w:highlight w:val="cyan"/>
        </w:rPr>
        <w:t>are in place for a nasty confrontation.</w:t>
      </w:r>
      <w:r w:rsidRPr="0081104E">
        <w:rPr>
          <w:sz w:val="14"/>
        </w:rPr>
        <w:t xml:space="preserve"> </w:t>
      </w:r>
      <w:r w:rsidRPr="004152AD">
        <w:rPr>
          <w:rStyle w:val="StyleUnderline"/>
        </w:rPr>
        <w:t>Chinese leaders have already stressed the country’s alleged historical claims to the area</w:t>
      </w:r>
      <w:r w:rsidRPr="0081104E">
        <w:rPr>
          <w:sz w:val="14"/>
        </w:rPr>
        <w:t xml:space="preserve">, and made it clear that it will not tolerate being subjected to humiliation by outside powers. </w:t>
      </w:r>
      <w:r w:rsidRPr="004152AD">
        <w:rPr>
          <w:rStyle w:val="StyleUnderline"/>
        </w:rPr>
        <w:t>Such arguments are designed to gain domestic support by reminding the Chinese people of the country’s long period of weakness and humiliation in the 1800s and early 1900s. A second issue is Taiwan</w:t>
      </w:r>
      <w:r w:rsidRPr="0081104E">
        <w:rPr>
          <w:sz w:val="14"/>
        </w:rPr>
        <w:t xml:space="preserve">. </w:t>
      </w:r>
      <w:r w:rsidRPr="004152AD">
        <w:rPr>
          <w:rStyle w:val="StyleUnderline"/>
        </w:rPr>
        <w:t>Beijing has long argued that Taiwan is rightfully part of China and was stolen from the country in the Sino-Japanese war in 1895.</w:t>
      </w:r>
      <w:r w:rsidRPr="0081104E">
        <w:rPr>
          <w:sz w:val="14"/>
        </w:rPr>
        <w:t xml:space="preserve"> </w:t>
      </w:r>
      <w:r w:rsidRPr="004152AD">
        <w:rPr>
          <w:rStyle w:val="StyleUnderline"/>
        </w:rPr>
        <w:t>Although Chinese leaders have exhibited patience regarding the issue of reunification</w:t>
      </w:r>
      <w:r w:rsidRPr="0081104E">
        <w:rPr>
          <w:sz w:val="14"/>
        </w:rPr>
        <w:t xml:space="preserve">, </w:t>
      </w:r>
      <w:r w:rsidRPr="004152AD">
        <w:rPr>
          <w:rStyle w:val="StyleUnderline"/>
        </w:rPr>
        <w:t>relying in large measure on growing cross-strait economic ties to entice Taiwan to eventually accept that outcome</w:t>
      </w:r>
      <w:r w:rsidRPr="0081104E">
        <w:rPr>
          <w:sz w:val="14"/>
        </w:rPr>
        <w:t xml:space="preserve">, Beijing has also reacted very sharply whenever Taiwanese officials have pushed an agenda of independence, as during the administration of Chen Shui-bian from 2000 to 2008. </w:t>
      </w:r>
      <w:r w:rsidRPr="00F245E6">
        <w:rPr>
          <w:rStyle w:val="StyleUnderline"/>
          <w:highlight w:val="cyan"/>
        </w:rPr>
        <w:t>The danger or renewed confrontation is rising, since public opinion polls</w:t>
      </w:r>
      <w:r w:rsidRPr="00F245E6">
        <w:rPr>
          <w:sz w:val="14"/>
          <w:highlight w:val="cyan"/>
        </w:rPr>
        <w:t xml:space="preserve"> </w:t>
      </w:r>
      <w:r w:rsidRPr="00F245E6">
        <w:rPr>
          <w:rStyle w:val="StyleUnderline"/>
          <w:highlight w:val="cyan"/>
        </w:rPr>
        <w:t>indicate that</w:t>
      </w:r>
      <w:r w:rsidRPr="004152AD">
        <w:rPr>
          <w:rStyle w:val="StyleUnderline"/>
        </w:rPr>
        <w:t xml:space="preserve"> the nominee of Chen’s old party, </w:t>
      </w:r>
      <w:r w:rsidRPr="00F245E6">
        <w:rPr>
          <w:rStyle w:val="StyleUnderline"/>
          <w:highlight w:val="cyan"/>
        </w:rPr>
        <w:t>the pro-independence D</w:t>
      </w:r>
      <w:r w:rsidRPr="004152AD">
        <w:rPr>
          <w:rStyle w:val="StyleUnderline"/>
        </w:rPr>
        <w:t xml:space="preserve">emocratic </w:t>
      </w:r>
      <w:r w:rsidRPr="00F245E6">
        <w:rPr>
          <w:rStyle w:val="StyleUnderline"/>
          <w:highlight w:val="cyan"/>
        </w:rPr>
        <w:t>P</w:t>
      </w:r>
      <w:r w:rsidRPr="004152AD">
        <w:rPr>
          <w:rStyle w:val="StyleUnderline"/>
        </w:rPr>
        <w:t xml:space="preserve">rogressive </w:t>
      </w:r>
      <w:r w:rsidRPr="00F245E6">
        <w:rPr>
          <w:rStyle w:val="StyleUnderline"/>
          <w:highlight w:val="cyan"/>
        </w:rPr>
        <w:t>P</w:t>
      </w:r>
      <w:r w:rsidRPr="004152AD">
        <w:rPr>
          <w:rStyle w:val="StyleUnderline"/>
        </w:rPr>
        <w:t xml:space="preserve">arty, </w:t>
      </w:r>
      <w:r w:rsidRPr="00F245E6">
        <w:rPr>
          <w:rStyle w:val="StyleUnderline"/>
          <w:highlight w:val="cyan"/>
        </w:rPr>
        <w:t>will be Taiwan’s next leader</w:t>
      </w:r>
      <w:r w:rsidRPr="0081104E">
        <w:rPr>
          <w:sz w:val="14"/>
        </w:rPr>
        <w:t xml:space="preserve">. </w:t>
      </w:r>
      <w:r w:rsidRPr="004152AD">
        <w:rPr>
          <w:rStyle w:val="StyleUnderline"/>
        </w:rPr>
        <w:t>A new crisis in the Taiwan Strait would be extremely serious, since the United States has obligated itself to consider any Chinese efforts at coercion as a “grave breach of the peace” of East Asia</w:t>
      </w:r>
      <w:r w:rsidRPr="0081104E">
        <w:rPr>
          <w:sz w:val="14"/>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4152AD">
        <w:rPr>
          <w:rStyle w:val="StyleUnderline"/>
        </w:rPr>
        <w:t>The third possible arena for crisis is the East China Sea</w:t>
      </w:r>
      <w:r w:rsidRPr="0081104E">
        <w:rPr>
          <w:sz w:val="14"/>
        </w:rPr>
        <w:t xml:space="preserve">. </w:t>
      </w:r>
      <w:r w:rsidRPr="004152AD">
        <w:rPr>
          <w:rStyle w:val="StyleUnderline"/>
        </w:rPr>
        <w:t xml:space="preserve">China is increasingly adamant about its claims to the </w:t>
      </w:r>
      <w:proofErr w:type="spellStart"/>
      <w:r w:rsidRPr="004152AD">
        <w:rPr>
          <w:rStyle w:val="StyleUnderline"/>
        </w:rPr>
        <w:t>Diaoyu</w:t>
      </w:r>
      <w:proofErr w:type="spellEnd"/>
      <w:r w:rsidRPr="004152AD">
        <w:rPr>
          <w:rStyle w:val="StyleUnderline"/>
        </w:rPr>
        <w:t>/</w:t>
      </w:r>
      <w:proofErr w:type="spellStart"/>
      <w:r w:rsidRPr="004152AD">
        <w:rPr>
          <w:rStyle w:val="StyleUnderline"/>
        </w:rPr>
        <w:t>Senkaku</w:t>
      </w:r>
      <w:proofErr w:type="spellEnd"/>
      <w:r w:rsidRPr="004152AD">
        <w:rPr>
          <w:rStyle w:val="StyleUnderline"/>
        </w:rPr>
        <w:t xml:space="preserve"> islands, which are under Japanese control</w:t>
      </w:r>
      <w:r w:rsidRPr="0081104E">
        <w:rPr>
          <w:sz w:val="14"/>
        </w:rPr>
        <w:t xml:space="preserve">. </w:t>
      </w:r>
      <w:r w:rsidRPr="004152AD">
        <w:rPr>
          <w:rStyle w:val="StyleUnderline"/>
        </w:rPr>
        <w:t xml:space="preserve">From China’s perspective, those islands were stolen by Imperial Japan </w:t>
      </w:r>
      <w:r w:rsidRPr="0081104E">
        <w:rPr>
          <w:sz w:val="14"/>
        </w:rPr>
        <w:t xml:space="preserve">at the same time that Tokyo took possession of Taiwan following the 1895 war. And </w:t>
      </w:r>
      <w:r w:rsidRPr="004152AD">
        <w:rPr>
          <w:rStyle w:val="StyleUnderline"/>
        </w:rPr>
        <w:t>ginning up public anger against Japan is never difficult</w:t>
      </w:r>
      <w:r w:rsidRPr="0081104E">
        <w:rPr>
          <w:sz w:val="14"/>
        </w:rPr>
        <w:t xml:space="preserve">. China just finished celebrating the 70th anniversary of the end of World War II, which is touted in China as “the Chinese People’s War of Resistance Against Japanese Aggression and the World Anti-Fascist War.” </w:t>
      </w:r>
      <w:r w:rsidRPr="004152AD">
        <w:rPr>
          <w:rStyle w:val="StyleUnderline"/>
        </w:rPr>
        <w:t xml:space="preserve">Recalling Japan’s invasion of China, and the resulting atrocities, was a prominent theme of </w:t>
      </w:r>
      <w:r w:rsidRPr="0081104E">
        <w:rPr>
          <w:sz w:val="14"/>
        </w:rPr>
        <w:t xml:space="preserve">the various </w:t>
      </w:r>
      <w:r w:rsidRPr="004152AD">
        <w:rPr>
          <w:rStyle w:val="StyleUnderline"/>
        </w:rPr>
        <w:t>commemorative events</w:t>
      </w:r>
      <w:r w:rsidRPr="0081104E">
        <w:rPr>
          <w:sz w:val="14"/>
        </w:rPr>
        <w:t>. But the animosity is not based solely on historical grievances</w:t>
      </w:r>
      <w:r w:rsidRPr="004152AD">
        <w:rPr>
          <w:rStyle w:val="StyleUnderline"/>
        </w:rPr>
        <w:t xml:space="preserve">. </w:t>
      </w:r>
      <w:r w:rsidRPr="00F245E6">
        <w:rPr>
          <w:rStyle w:val="StyleUnderline"/>
          <w:highlight w:val="cyan"/>
        </w:rPr>
        <w:t>Anger at Japan over the ongoing East China Sea dispute and other matters has already produced anti-Japanese riots in Chinese cities</w:t>
      </w:r>
      <w:r w:rsidRPr="004152AD">
        <w:rPr>
          <w:rStyle w:val="StyleUnderline"/>
        </w:rPr>
        <w:t>, characterized by attacks on Japanese businesses and automobiles</w:t>
      </w:r>
      <w:r w:rsidRPr="0081104E">
        <w:rPr>
          <w:sz w:val="14"/>
        </w:rPr>
        <w:t xml:space="preserve">. </w:t>
      </w:r>
      <w:r w:rsidRPr="004152AD">
        <w:rPr>
          <w:rStyle w:val="StyleUnderline"/>
        </w:rPr>
        <w:t xml:space="preserve">There is a powerful incentive for Chinese leaders to take an uncompromising stance on the </w:t>
      </w:r>
      <w:proofErr w:type="spellStart"/>
      <w:r w:rsidRPr="004152AD">
        <w:rPr>
          <w:rStyle w:val="StyleUnderline"/>
        </w:rPr>
        <w:t>Diaoyu</w:t>
      </w:r>
      <w:proofErr w:type="spellEnd"/>
      <w:r w:rsidRPr="004152AD">
        <w:rPr>
          <w:rStyle w:val="StyleUnderline"/>
        </w:rPr>
        <w:t>/</w:t>
      </w:r>
      <w:proofErr w:type="spellStart"/>
      <w:r w:rsidRPr="004152AD">
        <w:rPr>
          <w:rStyle w:val="StyleUnderline"/>
        </w:rPr>
        <w:t>Senkaku</w:t>
      </w:r>
      <w:proofErr w:type="spellEnd"/>
      <w:r w:rsidRPr="004152AD">
        <w:rPr>
          <w:rStyle w:val="StyleUnderline"/>
        </w:rPr>
        <w:t xml:space="preserve"> feud, confident that the Chinese people will back such a stance.</w:t>
      </w:r>
      <w:r w:rsidRPr="0081104E">
        <w:rPr>
          <w:sz w:val="14"/>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4152AD">
        <w:rPr>
          <w:rStyle w:val="StyleUnderline"/>
        </w:rPr>
        <w:t xml:space="preserve">The last thing we should do is give those leaders further temptation to distract the Chinese people with a foreign policy confrontation. Such a strategy </w:t>
      </w:r>
      <w:r w:rsidRPr="00F245E6">
        <w:rPr>
          <w:rStyle w:val="StyleUnderline"/>
          <w:highlight w:val="cyan"/>
        </w:rPr>
        <w:t>entails the grave risk of miscalculation and escalation</w:t>
      </w:r>
      <w:r w:rsidRPr="004152AD">
        <w:rPr>
          <w:rStyle w:val="StyleUnderline"/>
        </w:rPr>
        <w:t>, and that would be a tragedy for all concerned</w:t>
      </w:r>
      <w:r w:rsidRPr="0081104E">
        <w:rPr>
          <w:sz w:val="14"/>
        </w:rPr>
        <w:t>.</w:t>
      </w:r>
    </w:p>
    <w:p w:rsidR="00BB2F55" w:rsidRDefault="00BB2F55" w:rsidP="00BB2F55"/>
    <w:p w:rsidR="00BB2F55" w:rsidRDefault="00BB2F55" w:rsidP="00BB2F55">
      <w:pPr>
        <w:pStyle w:val="Heading3"/>
      </w:pPr>
      <w:r>
        <w:t>Warming Module</w:t>
      </w:r>
    </w:p>
    <w:p w:rsidR="00BB2F55" w:rsidRDefault="00BB2F55" w:rsidP="00BB2F55"/>
    <w:p w:rsidR="00BB2F55" w:rsidRDefault="00BB2F55" w:rsidP="00BB2F55">
      <w:pPr>
        <w:pStyle w:val="Heading4"/>
      </w:pPr>
      <w:r>
        <w:t>Chinese economic slowdown collapses warming mitigation measures globally</w:t>
      </w:r>
    </w:p>
    <w:p w:rsidR="00BB2F55" w:rsidRDefault="00BB2F55" w:rsidP="00BB2F55">
      <w:proofErr w:type="spellStart"/>
      <w:r w:rsidRPr="00234C3E">
        <w:rPr>
          <w:b/>
        </w:rPr>
        <w:t>Wübbeke</w:t>
      </w:r>
      <w:proofErr w:type="spellEnd"/>
      <w:r>
        <w:rPr>
          <w:b/>
        </w:rPr>
        <w:t xml:space="preserve"> and Conrad 16</w:t>
      </w:r>
      <w:r>
        <w:t xml:space="preserve"> [</w:t>
      </w:r>
      <w:proofErr w:type="spellStart"/>
      <w:r>
        <w:t>Jost</w:t>
      </w:r>
      <w:proofErr w:type="spellEnd"/>
      <w:r>
        <w:t xml:space="preserve">, Doctor of International Relations and East Asian Studies, Mercator Institute for China Studies (MERICS), Environmental Policy Research Center of </w:t>
      </w:r>
      <w:proofErr w:type="spellStart"/>
      <w:r>
        <w:t>Freie</w:t>
      </w:r>
      <w:proofErr w:type="spellEnd"/>
      <w:r>
        <w:t xml:space="preserve"> </w:t>
      </w:r>
      <w:proofErr w:type="spellStart"/>
      <w:r>
        <w:t>Universität</w:t>
      </w:r>
      <w:proofErr w:type="spellEnd"/>
      <w:r>
        <w:t xml:space="preserve"> Berlin, </w:t>
      </w:r>
      <w:proofErr w:type="spellStart"/>
      <w:r w:rsidRPr="00AD2034">
        <w:t>Björn</w:t>
      </w:r>
      <w:proofErr w:type="spellEnd"/>
      <w:r>
        <w:t xml:space="preserve">, </w:t>
      </w:r>
      <w:r w:rsidRPr="00AD2034">
        <w:t>Vice President of MERICS</w:t>
      </w:r>
      <w:r>
        <w:t xml:space="preserve">, </w:t>
      </w:r>
      <w:r w:rsidRPr="00AD2034">
        <w:t>Master in Public Policy</w:t>
      </w:r>
      <w:r>
        <w:t xml:space="preserve"> specializing in environmental policy, “</w:t>
      </w:r>
      <w:r w:rsidRPr="00DB7940">
        <w:t>Don’t celebrate yet: Why China’s green shift could face delays</w:t>
      </w:r>
      <w:r>
        <w:t xml:space="preserve">”, 2/26/16, </w:t>
      </w:r>
      <w:r w:rsidRPr="00DB7940">
        <w:t>http://www.climatechangenews.com/2016/02/26/dont-celebrate-yet-why-chinas-green-shift-could-face-delays/</w:t>
      </w:r>
      <w:r>
        <w:t>]//DBI</w:t>
      </w:r>
    </w:p>
    <w:p w:rsidR="00BB2F55" w:rsidRPr="008410CD" w:rsidRDefault="00BB2F55" w:rsidP="00BB2F55">
      <w:pPr>
        <w:rPr>
          <w:u w:val="single"/>
        </w:rPr>
      </w:pPr>
      <w:r w:rsidRPr="00375C14">
        <w:rPr>
          <w:sz w:val="16"/>
          <w:szCs w:val="16"/>
        </w:rPr>
        <w:t xml:space="preserve">Yet, </w:t>
      </w:r>
      <w:r w:rsidRPr="00375C14">
        <w:rPr>
          <w:u w:val="single"/>
        </w:rPr>
        <w:t xml:space="preserve">expectations of a swift change towards a low-carbon economy in China are </w:t>
      </w:r>
      <w:r w:rsidRPr="00D814E5">
        <w:rPr>
          <w:rStyle w:val="Emphasis"/>
        </w:rPr>
        <w:t>premature</w:t>
      </w:r>
      <w:r w:rsidRPr="00375C14">
        <w:rPr>
          <w:u w:val="single"/>
        </w:rPr>
        <w:t>. Under stable economic conditions, China would be expected, over the long term, to steer its coal-addicted economy toward a new model of low-carbon economic growth. But</w:t>
      </w:r>
      <w:r w:rsidRPr="00375C14">
        <w:rPr>
          <w:sz w:val="16"/>
          <w:szCs w:val="16"/>
        </w:rPr>
        <w:t xml:space="preserve"> the very </w:t>
      </w:r>
      <w:r w:rsidRPr="00F245E6">
        <w:rPr>
          <w:rStyle w:val="Emphasis"/>
          <w:highlight w:val="cyan"/>
        </w:rPr>
        <w:t>economic slowdown</w:t>
      </w:r>
      <w:r w:rsidRPr="00375C14">
        <w:rPr>
          <w:sz w:val="16"/>
          <w:szCs w:val="16"/>
        </w:rPr>
        <w:t xml:space="preserve"> that is stoking expectations of falling emissions </w:t>
      </w:r>
      <w:r w:rsidRPr="00F245E6">
        <w:rPr>
          <w:highlight w:val="cyan"/>
          <w:u w:val="single"/>
        </w:rPr>
        <w:t>could</w:t>
      </w:r>
      <w:r w:rsidRPr="00375C14">
        <w:rPr>
          <w:sz w:val="16"/>
          <w:szCs w:val="16"/>
        </w:rPr>
        <w:t xml:space="preserve"> eventually </w:t>
      </w:r>
      <w:r w:rsidRPr="00F245E6">
        <w:rPr>
          <w:rStyle w:val="Emphasis"/>
          <w:highlight w:val="cyan"/>
        </w:rPr>
        <w:t>hinder China’s efforts</w:t>
      </w:r>
      <w:r w:rsidRPr="00F245E6">
        <w:rPr>
          <w:highlight w:val="cyan"/>
          <w:u w:val="single"/>
        </w:rPr>
        <w:t xml:space="preserve"> to slow and reverse growth in greenhouse gas </w:t>
      </w:r>
      <w:proofErr w:type="gramStart"/>
      <w:r w:rsidRPr="00F245E6">
        <w:rPr>
          <w:highlight w:val="cyan"/>
          <w:u w:val="single"/>
        </w:rPr>
        <w:t>emissions</w:t>
      </w:r>
      <w:r w:rsidRPr="00375C14">
        <w:rPr>
          <w:sz w:val="16"/>
          <w:szCs w:val="16"/>
        </w:rPr>
        <w:t>.∂</w:t>
      </w:r>
      <w:proofErr w:type="gramEnd"/>
      <w:r w:rsidRPr="00375C14">
        <w:rPr>
          <w:sz w:val="16"/>
          <w:szCs w:val="16"/>
        </w:rPr>
        <w:t xml:space="preserve"> The immediate effect of the slowdown is a drop in energy consumption and CO2 emissions growth. In the medium to long-term, however, </w:t>
      </w:r>
      <w:r w:rsidRPr="00F245E6">
        <w:rPr>
          <w:highlight w:val="cyan"/>
          <w:u w:val="single"/>
        </w:rPr>
        <w:t xml:space="preserve">weaker growth will </w:t>
      </w:r>
      <w:r w:rsidRPr="00F245E6">
        <w:rPr>
          <w:rStyle w:val="Emphasis"/>
          <w:highlight w:val="cyan"/>
        </w:rPr>
        <w:t>increase the temptation</w:t>
      </w:r>
      <w:r w:rsidRPr="00F245E6">
        <w:rPr>
          <w:highlight w:val="cyan"/>
          <w:u w:val="single"/>
        </w:rPr>
        <w:t xml:space="preserve"> to stimulate short-term growth</w:t>
      </w:r>
      <w:r w:rsidRPr="00375C14">
        <w:rPr>
          <w:u w:val="single"/>
        </w:rPr>
        <w:t xml:space="preserve"> at the expense of long-term climate </w:t>
      </w:r>
      <w:proofErr w:type="gramStart"/>
      <w:r w:rsidRPr="00375C14">
        <w:rPr>
          <w:u w:val="single"/>
        </w:rPr>
        <w:t>goals</w:t>
      </w:r>
      <w:r w:rsidRPr="00375C14">
        <w:rPr>
          <w:sz w:val="16"/>
          <w:szCs w:val="16"/>
        </w:rPr>
        <w:t>.∂</w:t>
      </w:r>
      <w:proofErr w:type="gramEnd"/>
      <w:r w:rsidRPr="00375C14">
        <w:rPr>
          <w:sz w:val="16"/>
          <w:szCs w:val="16"/>
        </w:rPr>
        <w:t xml:space="preserve"> Three possible scenarios can be drawn for China’s future CO2 emissions under an economic downturn.∂ </w:t>
      </w:r>
      <w:r w:rsidRPr="00375C14">
        <w:rPr>
          <w:u w:val="single"/>
        </w:rPr>
        <w:t>In the</w:t>
      </w:r>
      <w:r w:rsidRPr="00375C14">
        <w:rPr>
          <w:sz w:val="16"/>
          <w:szCs w:val="16"/>
        </w:rPr>
        <w:t xml:space="preserve"> first and </w:t>
      </w:r>
      <w:r w:rsidRPr="00375C14">
        <w:rPr>
          <w:u w:val="single"/>
        </w:rPr>
        <w:t>most likely scenario</w:t>
      </w:r>
      <w:r w:rsidRPr="00375C14">
        <w:rPr>
          <w:sz w:val="16"/>
          <w:szCs w:val="16"/>
        </w:rPr>
        <w:t xml:space="preserve">, which we call “delay”, </w:t>
      </w:r>
      <w:r w:rsidRPr="00375C14">
        <w:rPr>
          <w:u w:val="single"/>
        </w:rPr>
        <w:t>maintaining growth and preventing unemployment becomes the priority, while necessary structural changes to the economy are</w:t>
      </w:r>
      <w:r w:rsidRPr="00375C14">
        <w:rPr>
          <w:sz w:val="16"/>
          <w:szCs w:val="16"/>
        </w:rPr>
        <w:t xml:space="preserve"> likely to be </w:t>
      </w:r>
      <w:r w:rsidRPr="00D814E5">
        <w:rPr>
          <w:rStyle w:val="Emphasis"/>
        </w:rPr>
        <w:t>postponed</w:t>
      </w:r>
      <w:r w:rsidRPr="00375C14">
        <w:rPr>
          <w:sz w:val="16"/>
          <w:szCs w:val="16"/>
        </w:rPr>
        <w:t xml:space="preserve">. </w:t>
      </w:r>
      <w:r w:rsidRPr="00375C14">
        <w:rPr>
          <w:u w:val="single"/>
        </w:rPr>
        <w:t xml:space="preserve">Short-term stimulus through infrastructure and construction would </w:t>
      </w:r>
      <w:r w:rsidRPr="00D814E5">
        <w:rPr>
          <w:rStyle w:val="Emphasis"/>
        </w:rPr>
        <w:t>delay the reduction</w:t>
      </w:r>
      <w:r w:rsidRPr="00375C14">
        <w:rPr>
          <w:u w:val="single"/>
        </w:rPr>
        <w:t xml:space="preserve"> in carbon intensity</w:t>
      </w:r>
      <w:r w:rsidRPr="00375C14">
        <w:rPr>
          <w:sz w:val="16"/>
          <w:szCs w:val="16"/>
        </w:rPr>
        <w:t xml:space="preserve">. In this scenario, </w:t>
      </w:r>
      <w:r w:rsidRPr="00375C14">
        <w:rPr>
          <w:u w:val="single"/>
        </w:rPr>
        <w:t>even a phase of low growth would be accompanied by a</w:t>
      </w:r>
      <w:r w:rsidRPr="00375C14">
        <w:rPr>
          <w:sz w:val="16"/>
          <w:szCs w:val="16"/>
        </w:rPr>
        <w:t xml:space="preserve"> slower but </w:t>
      </w:r>
      <w:r w:rsidRPr="00D814E5">
        <w:rPr>
          <w:rStyle w:val="Emphasis"/>
        </w:rPr>
        <w:t>continuing increase</w:t>
      </w:r>
      <w:r w:rsidRPr="00375C14">
        <w:rPr>
          <w:u w:val="single"/>
        </w:rPr>
        <w:t xml:space="preserve"> in CO2 </w:t>
      </w:r>
      <w:proofErr w:type="gramStart"/>
      <w:r w:rsidRPr="00375C14">
        <w:rPr>
          <w:u w:val="single"/>
        </w:rPr>
        <w:t>emissions.∂</w:t>
      </w:r>
      <w:proofErr w:type="gramEnd"/>
      <w:r w:rsidRPr="00375C14">
        <w:rPr>
          <w:sz w:val="16"/>
          <w:szCs w:val="16"/>
        </w:rPr>
        <w:t xml:space="preserve"> In our second scenario, “backslide”, political pressure to create immediate growth wins out at the expense of emission reduction goals. Driven by short-term fears about an uncontrolled economic downturn, rising unemployment and the connected risk of political crisis, the government primarily tries to generate growth quickly by supporting traditional, highly polluting industries, through investments in infrastructure and construction. Channeling stimulus through these tested methods appears as the “safest bet” to the political </w:t>
      </w:r>
      <w:proofErr w:type="gramStart"/>
      <w:r w:rsidRPr="00375C14">
        <w:rPr>
          <w:sz w:val="16"/>
          <w:szCs w:val="16"/>
        </w:rPr>
        <w:t>leadership.∂</w:t>
      </w:r>
      <w:proofErr w:type="gramEnd"/>
      <w:r w:rsidRPr="00375C14">
        <w:rPr>
          <w:sz w:val="16"/>
          <w:szCs w:val="16"/>
        </w:rPr>
        <w:t xml:space="preserve"> This backslide scenario mimics past practices. Previous stimulus packages in China have tended to support established industries. For example, the government’s response to the global economic crisis in 2008-2011 was to pour 70% of funds into infrastructure and construction, with devastating implications for coal consumption and CO2 emissions. Despite the environmental cost, the response did produce rapid short-term growth. The temptation to repeat the past is therefore </w:t>
      </w:r>
      <w:proofErr w:type="gramStart"/>
      <w:r w:rsidRPr="00375C14">
        <w:rPr>
          <w:sz w:val="16"/>
          <w:szCs w:val="16"/>
        </w:rPr>
        <w:t>high.∂</w:t>
      </w:r>
      <w:proofErr w:type="gramEnd"/>
      <w:r w:rsidRPr="00375C14">
        <w:rPr>
          <w:sz w:val="16"/>
          <w:szCs w:val="16"/>
        </w:rPr>
        <w:t xml:space="preserve"> The hope that bolstering heavy industry and construction will </w:t>
      </w:r>
      <w:proofErr w:type="spellStart"/>
      <w:r w:rsidRPr="00375C14">
        <w:rPr>
          <w:sz w:val="16"/>
          <w:szCs w:val="16"/>
        </w:rPr>
        <w:t>stabilise</w:t>
      </w:r>
      <w:proofErr w:type="spellEnd"/>
      <w:r w:rsidRPr="00375C14">
        <w:rPr>
          <w:sz w:val="16"/>
          <w:szCs w:val="16"/>
        </w:rPr>
        <w:t xml:space="preserve"> employment is a central driver of the backslide scenario. The sharper the economic downturn, the more urgent a problem short-term unemployment </w:t>
      </w:r>
      <w:proofErr w:type="gramStart"/>
      <w:r w:rsidRPr="00375C14">
        <w:rPr>
          <w:sz w:val="16"/>
          <w:szCs w:val="16"/>
        </w:rPr>
        <w:t>becomes.∂</w:t>
      </w:r>
      <w:proofErr w:type="gramEnd"/>
      <w:r w:rsidRPr="00375C14">
        <w:rPr>
          <w:sz w:val="16"/>
          <w:szCs w:val="16"/>
        </w:rPr>
        <w:t xml:space="preserve"> In a sharp downturn, the priority is saving jobs within established industries, such as mining, heavy industry, manufacturing, and construction – rather than transferring jobs to emerging and less carbon-intensive sectors such as services and internet-related technologies.∂ However, these methods are losing their effectiveness. Nearly twice as much investment is needed today to generate the same amount of job growth as in 2008. Job creation in these industries is therefore becoming increasingly </w:t>
      </w:r>
      <w:proofErr w:type="gramStart"/>
      <w:r w:rsidRPr="00375C14">
        <w:rPr>
          <w:sz w:val="16"/>
          <w:szCs w:val="16"/>
        </w:rPr>
        <w:t>difficult.∂</w:t>
      </w:r>
      <w:proofErr w:type="gramEnd"/>
      <w:r w:rsidRPr="00375C14">
        <w:rPr>
          <w:sz w:val="16"/>
          <w:szCs w:val="16"/>
        </w:rPr>
        <w:t xml:space="preserve"> While these measures might still deliver short-term economic relief, it is unlikely that they can successfully stimulate growth for a prolonged period of time. This ultimately renders the most pessimistic scenario an unappealing option for the government. But even partial developments in this direction could cause a major setback for China’s climate change efforts. China misses its targets of a 60-65% reduction in CO2 intensity by </w:t>
      </w:r>
      <w:proofErr w:type="gramStart"/>
      <w:r w:rsidRPr="00375C14">
        <w:rPr>
          <w:sz w:val="16"/>
          <w:szCs w:val="16"/>
        </w:rPr>
        <w:t>2030.∂</w:t>
      </w:r>
      <w:proofErr w:type="gramEnd"/>
      <w:r w:rsidRPr="00375C14">
        <w:rPr>
          <w:sz w:val="16"/>
          <w:szCs w:val="16"/>
        </w:rPr>
        <w:t xml:space="preserve"> Opportunities∂ In an optimistic “acceleration” scenario, China seizes the opportunity of the slowdown for accelerating the transition towards a more sustainable economic structure. The government uses stimulus to hasten economic restructuring and rapidly expands less carbon-intensive parts of the </w:t>
      </w:r>
      <w:proofErr w:type="gramStart"/>
      <w:r w:rsidRPr="00375C14">
        <w:rPr>
          <w:sz w:val="16"/>
          <w:szCs w:val="16"/>
        </w:rPr>
        <w:t>economy.∂</w:t>
      </w:r>
      <w:proofErr w:type="gramEnd"/>
      <w:r w:rsidRPr="00375C14">
        <w:rPr>
          <w:sz w:val="16"/>
          <w:szCs w:val="16"/>
        </w:rPr>
        <w:t xml:space="preserve"> This scenario also earmarks environmental technologies as catalysts for growth. Studies estimate that economic transition could eliminate 2.9 million jobs in energy-intensive sectors, but create 12.5 million new jobs in environmental industries by </w:t>
      </w:r>
      <w:proofErr w:type="gramStart"/>
      <w:r w:rsidRPr="00375C14">
        <w:rPr>
          <w:sz w:val="16"/>
          <w:szCs w:val="16"/>
        </w:rPr>
        <w:t>2020.∂</w:t>
      </w:r>
      <w:proofErr w:type="gramEnd"/>
      <w:r w:rsidRPr="00375C14">
        <w:rPr>
          <w:sz w:val="16"/>
          <w:szCs w:val="16"/>
        </w:rPr>
        <w:t xml:space="preserve"> Assuming the acceleration scenario is </w:t>
      </w:r>
      <w:proofErr w:type="spellStart"/>
      <w:r w:rsidRPr="00375C14">
        <w:rPr>
          <w:sz w:val="16"/>
          <w:szCs w:val="16"/>
        </w:rPr>
        <w:t>realised</w:t>
      </w:r>
      <w:proofErr w:type="spellEnd"/>
      <w:r w:rsidRPr="00375C14">
        <w:rPr>
          <w:sz w:val="16"/>
          <w:szCs w:val="16"/>
        </w:rPr>
        <w:t xml:space="preserve">, CO2 emissions will decline rapidly. China will outperform its non-fossil energy and CO2 intensity targets for 2030 and emerges as a driving force of global climate change </w:t>
      </w:r>
      <w:proofErr w:type="gramStart"/>
      <w:r w:rsidRPr="00375C14">
        <w:rPr>
          <w:sz w:val="16"/>
          <w:szCs w:val="16"/>
        </w:rPr>
        <w:t>mitigation.∂</w:t>
      </w:r>
      <w:proofErr w:type="gramEnd"/>
      <w:r w:rsidRPr="00375C14">
        <w:rPr>
          <w:sz w:val="16"/>
          <w:szCs w:val="16"/>
        </w:rPr>
        <w:t xml:space="preserve"> However, </w:t>
      </w:r>
      <w:r w:rsidRPr="00375C14">
        <w:rPr>
          <w:u w:val="single"/>
        </w:rPr>
        <w:t xml:space="preserve">in the context of </w:t>
      </w:r>
      <w:r w:rsidRPr="00F245E6">
        <w:rPr>
          <w:highlight w:val="cyan"/>
          <w:u w:val="single"/>
        </w:rPr>
        <w:t>acute economic slowdown</w:t>
      </w:r>
      <w:r w:rsidRPr="00375C14">
        <w:rPr>
          <w:u w:val="single"/>
        </w:rPr>
        <w:t xml:space="preserve">, stimulus measures focusing on a long-term strategy towards green growth seem </w:t>
      </w:r>
      <w:r w:rsidRPr="00D814E5">
        <w:rPr>
          <w:rStyle w:val="Emphasis"/>
        </w:rPr>
        <w:t>unrealistic</w:t>
      </w:r>
      <w:r w:rsidRPr="00375C14">
        <w:rPr>
          <w:u w:val="single"/>
        </w:rPr>
        <w:t xml:space="preserve">. It </w:t>
      </w:r>
      <w:r w:rsidRPr="00F245E6">
        <w:rPr>
          <w:highlight w:val="cyan"/>
          <w:u w:val="single"/>
        </w:rPr>
        <w:t xml:space="preserve">would be a </w:t>
      </w:r>
      <w:r w:rsidRPr="00F245E6">
        <w:rPr>
          <w:rStyle w:val="Emphasis"/>
          <w:highlight w:val="cyan"/>
        </w:rPr>
        <w:t xml:space="preserve">high-risk </w:t>
      </w:r>
      <w:proofErr w:type="spellStart"/>
      <w:r w:rsidRPr="00F245E6">
        <w:rPr>
          <w:rStyle w:val="Emphasis"/>
          <w:highlight w:val="cyan"/>
        </w:rPr>
        <w:t>endeavour</w:t>
      </w:r>
      <w:proofErr w:type="spellEnd"/>
      <w:r w:rsidRPr="00F245E6">
        <w:rPr>
          <w:highlight w:val="cyan"/>
          <w:u w:val="single"/>
        </w:rPr>
        <w:t xml:space="preserve"> for</w:t>
      </w:r>
      <w:r w:rsidRPr="00375C14">
        <w:rPr>
          <w:u w:val="single"/>
        </w:rPr>
        <w:t xml:space="preserve"> the </w:t>
      </w:r>
      <w:r w:rsidRPr="00F245E6">
        <w:rPr>
          <w:highlight w:val="cyan"/>
          <w:u w:val="single"/>
        </w:rPr>
        <w:t>political leadership to</w:t>
      </w:r>
      <w:r w:rsidRPr="00375C14">
        <w:rPr>
          <w:u w:val="single"/>
        </w:rPr>
        <w:t xml:space="preserve"> base </w:t>
      </w:r>
      <w:r w:rsidRPr="00F245E6">
        <w:rPr>
          <w:highlight w:val="cyan"/>
          <w:u w:val="single"/>
        </w:rPr>
        <w:t xml:space="preserve">stimulus attempts primarily on </w:t>
      </w:r>
      <w:r w:rsidRPr="00F245E6">
        <w:rPr>
          <w:rStyle w:val="Emphasis"/>
          <w:highlight w:val="cyan"/>
        </w:rPr>
        <w:t>untested industries</w:t>
      </w:r>
      <w:r w:rsidRPr="00F245E6">
        <w:rPr>
          <w:highlight w:val="cyan"/>
          <w:u w:val="single"/>
        </w:rPr>
        <w:t xml:space="preserve"> like environmental technologies</w:t>
      </w:r>
      <w:r w:rsidRPr="00375C14">
        <w:rPr>
          <w:u w:val="single"/>
        </w:rPr>
        <w:t xml:space="preserve"> or the internet economy. Their ability to quickly create growth across the entire economy is </w:t>
      </w:r>
      <w:proofErr w:type="gramStart"/>
      <w:r w:rsidRPr="00D814E5">
        <w:rPr>
          <w:rStyle w:val="Emphasis"/>
        </w:rPr>
        <w:t>uncertain</w:t>
      </w:r>
      <w:r w:rsidRPr="00375C14">
        <w:rPr>
          <w:u w:val="single"/>
        </w:rPr>
        <w:t>.∂</w:t>
      </w:r>
      <w:proofErr w:type="gramEnd"/>
      <w:r w:rsidRPr="00375C14">
        <w:rPr>
          <w:sz w:val="16"/>
          <w:szCs w:val="16"/>
        </w:rPr>
        <w:t xml:space="preserve"> </w:t>
      </w:r>
      <w:r w:rsidRPr="00375C14">
        <w:rPr>
          <w:u w:val="single"/>
        </w:rPr>
        <w:t xml:space="preserve">Under economic and political pressure, extensive green job creation is </w:t>
      </w:r>
      <w:r w:rsidRPr="00D814E5">
        <w:rPr>
          <w:sz w:val="16"/>
          <w:szCs w:val="16"/>
        </w:rPr>
        <w:t>rather</w:t>
      </w:r>
      <w:r w:rsidRPr="00375C14">
        <w:rPr>
          <w:u w:val="single"/>
        </w:rPr>
        <w:t xml:space="preserve"> </w:t>
      </w:r>
      <w:r w:rsidRPr="00D814E5">
        <w:rPr>
          <w:rStyle w:val="Emphasis"/>
        </w:rPr>
        <w:t>unlikely</w:t>
      </w:r>
      <w:r w:rsidRPr="00375C14">
        <w:rPr>
          <w:u w:val="single"/>
        </w:rPr>
        <w:t xml:space="preserve"> as well. It is </w:t>
      </w:r>
      <w:r w:rsidRPr="00D814E5">
        <w:rPr>
          <w:rStyle w:val="Emphasis"/>
        </w:rPr>
        <w:t>uncertain</w:t>
      </w:r>
      <w:r w:rsidRPr="00375C14">
        <w:rPr>
          <w:u w:val="single"/>
        </w:rPr>
        <w:t xml:space="preserve"> whether a rapid transfer of employment into new industries is possible and whether China’s education system would be able to prepare workers for their new jobs in time. It would be a </w:t>
      </w:r>
      <w:r w:rsidRPr="00D814E5">
        <w:rPr>
          <w:rStyle w:val="Emphasis"/>
        </w:rPr>
        <w:t>high-risk proposition</w:t>
      </w:r>
      <w:r w:rsidRPr="00375C14">
        <w:rPr>
          <w:u w:val="single"/>
        </w:rPr>
        <w:t xml:space="preserve"> for the government to place its bets mainly on quick green job creation.∂</w:t>
      </w:r>
      <w:r w:rsidRPr="00375C14">
        <w:rPr>
          <w:sz w:val="16"/>
          <w:szCs w:val="16"/>
        </w:rPr>
        <w:t xml:space="preserve"> Delay to ‘carbon peak’∂ The pessimist “backslide” and the optimist “acceleration” scenarios represent the less likely outcomes, whereas the “delay”, a combination of the two, is </w:t>
      </w:r>
      <w:r w:rsidRPr="00375C14">
        <w:rPr>
          <w:u w:val="single"/>
        </w:rPr>
        <w:t>more feasible</w:t>
      </w:r>
      <w:r w:rsidRPr="00375C14">
        <w:rPr>
          <w:sz w:val="16"/>
          <w:szCs w:val="16"/>
        </w:rPr>
        <w:t xml:space="preserve">.∂ In this scenario, </w:t>
      </w:r>
      <w:r w:rsidRPr="00375C14">
        <w:rPr>
          <w:u w:val="single"/>
        </w:rPr>
        <w:t>China’s leadership takes stimulus measures in infrastructure and construction to raise employment levels and steer the economy through the most dangerous phase of any major economic downturn</w:t>
      </w:r>
      <w:r w:rsidRPr="00375C14">
        <w:rPr>
          <w:sz w:val="16"/>
          <w:szCs w:val="16"/>
        </w:rPr>
        <w:t xml:space="preserve">.∂ Eventually, as the output of these industries decline, the political leadership gradually returns to stimulus measures more in line with a long-term economic transition. But </w:t>
      </w:r>
      <w:r w:rsidRPr="00375C14">
        <w:rPr>
          <w:u w:val="single"/>
        </w:rPr>
        <w:t xml:space="preserve">this will delay the long-term process of job transfer into new </w:t>
      </w:r>
      <w:proofErr w:type="gramStart"/>
      <w:r w:rsidRPr="00375C14">
        <w:rPr>
          <w:u w:val="single"/>
        </w:rPr>
        <w:t>sectors.∂</w:t>
      </w:r>
      <w:proofErr w:type="gramEnd"/>
      <w:r w:rsidRPr="00375C14">
        <w:rPr>
          <w:sz w:val="16"/>
          <w:szCs w:val="16"/>
        </w:rPr>
        <w:t xml:space="preserve"> The existing environmental framework prevents a full “backslide” scenario. However, the </w:t>
      </w:r>
      <w:r w:rsidRPr="00F245E6">
        <w:rPr>
          <w:highlight w:val="cyan"/>
          <w:u w:val="single"/>
        </w:rPr>
        <w:t xml:space="preserve">economic slowdown </w:t>
      </w:r>
      <w:r w:rsidRPr="00F245E6">
        <w:rPr>
          <w:rStyle w:val="Emphasis"/>
          <w:highlight w:val="cyan"/>
        </w:rPr>
        <w:t>halts the expansion</w:t>
      </w:r>
      <w:r w:rsidRPr="00F245E6">
        <w:rPr>
          <w:highlight w:val="cyan"/>
          <w:u w:val="single"/>
        </w:rPr>
        <w:t xml:space="preserve"> of new regulations and policies</w:t>
      </w:r>
      <w:r w:rsidRPr="00375C14">
        <w:rPr>
          <w:u w:val="single"/>
        </w:rPr>
        <w:t xml:space="preserve">. Willingness to make environmental investments </w:t>
      </w:r>
      <w:r w:rsidRPr="00D814E5">
        <w:rPr>
          <w:rStyle w:val="Emphasis"/>
        </w:rPr>
        <w:t>decreases</w:t>
      </w:r>
      <w:r w:rsidRPr="00375C14">
        <w:rPr>
          <w:u w:val="single"/>
        </w:rPr>
        <w:t xml:space="preserve"> among local governments suffering from high budget deficits and debts. This puts new initiatives, such as the carbon market projected to be rolled out nationally by </w:t>
      </w:r>
      <w:r w:rsidRPr="00D814E5">
        <w:rPr>
          <w:rStyle w:val="StyleUnderline"/>
        </w:rPr>
        <w:t xml:space="preserve">2017, </w:t>
      </w:r>
      <w:r w:rsidRPr="00D814E5">
        <w:rPr>
          <w:rStyle w:val="Emphasis"/>
        </w:rPr>
        <w:t xml:space="preserve">effectively on </w:t>
      </w:r>
      <w:proofErr w:type="gramStart"/>
      <w:r w:rsidRPr="00D814E5">
        <w:rPr>
          <w:rStyle w:val="Emphasis"/>
        </w:rPr>
        <w:t>hold</w:t>
      </w:r>
      <w:r w:rsidRPr="00375C14">
        <w:rPr>
          <w:u w:val="single"/>
        </w:rPr>
        <w:t>.∂</w:t>
      </w:r>
      <w:proofErr w:type="gramEnd"/>
      <w:r w:rsidRPr="00375C14">
        <w:rPr>
          <w:sz w:val="16"/>
          <w:szCs w:val="16"/>
        </w:rPr>
        <w:t xml:space="preserve"> Under the “delay” scenario, </w:t>
      </w:r>
      <w:r w:rsidRPr="00375C14">
        <w:rPr>
          <w:u w:val="single"/>
        </w:rPr>
        <w:t xml:space="preserve">CO2 emissions </w:t>
      </w:r>
      <w:r w:rsidRPr="00D814E5">
        <w:rPr>
          <w:rStyle w:val="Emphasis"/>
        </w:rPr>
        <w:t>quickly increase</w:t>
      </w:r>
      <w:r w:rsidRPr="00375C14">
        <w:rPr>
          <w:sz w:val="16"/>
          <w:szCs w:val="16"/>
        </w:rPr>
        <w:t xml:space="preserve"> after the initial drop. As China’s government then gradually returns to stimulus measures more in line with low-carbon growth, the emission increase slows down. </w:t>
      </w:r>
      <w:r w:rsidRPr="00375C14">
        <w:rPr>
          <w:u w:val="single"/>
        </w:rPr>
        <w:t>China</w:t>
      </w:r>
      <w:r w:rsidRPr="00375C14">
        <w:rPr>
          <w:sz w:val="16"/>
          <w:szCs w:val="16"/>
        </w:rPr>
        <w:t xml:space="preserve"> eventually achieves a CO2 emissions peak at a high emissions level, but </w:t>
      </w:r>
      <w:r w:rsidRPr="00D814E5">
        <w:rPr>
          <w:rStyle w:val="Emphasis"/>
        </w:rPr>
        <w:t xml:space="preserve">misses the 2030 </w:t>
      </w:r>
      <w:proofErr w:type="gramStart"/>
      <w:r w:rsidRPr="00D814E5">
        <w:rPr>
          <w:rStyle w:val="Emphasis"/>
        </w:rPr>
        <w:t>target</w:t>
      </w:r>
      <w:r w:rsidRPr="00375C14">
        <w:rPr>
          <w:sz w:val="16"/>
          <w:szCs w:val="16"/>
        </w:rPr>
        <w:t>.∂</w:t>
      </w:r>
      <w:proofErr w:type="gramEnd"/>
      <w:r w:rsidRPr="00375C14">
        <w:rPr>
          <w:sz w:val="16"/>
          <w:szCs w:val="16"/>
        </w:rPr>
        <w:t xml:space="preserve"> Afterward, </w:t>
      </w:r>
      <w:r w:rsidRPr="00D814E5">
        <w:rPr>
          <w:sz w:val="16"/>
          <w:szCs w:val="16"/>
        </w:rPr>
        <w:t>even</w:t>
      </w:r>
      <w:r w:rsidRPr="00375C14">
        <w:rPr>
          <w:u w:val="single"/>
        </w:rPr>
        <w:t xml:space="preserve"> with low economic growth, absolute reductions in emissions progress </w:t>
      </w:r>
      <w:r w:rsidRPr="00D814E5">
        <w:rPr>
          <w:rStyle w:val="Emphasis"/>
        </w:rPr>
        <w:t>slowly</w:t>
      </w:r>
      <w:r w:rsidRPr="00375C14">
        <w:rPr>
          <w:u w:val="single"/>
        </w:rPr>
        <w:t xml:space="preserve"> as the structural change is </w:t>
      </w:r>
      <w:r w:rsidRPr="00D814E5">
        <w:rPr>
          <w:rStyle w:val="Emphasis"/>
        </w:rPr>
        <w:t>continuously disturbed</w:t>
      </w:r>
      <w:r w:rsidRPr="00375C14">
        <w:rPr>
          <w:u w:val="single"/>
        </w:rPr>
        <w:t xml:space="preserve"> by </w:t>
      </w:r>
      <w:r w:rsidRPr="00D814E5">
        <w:rPr>
          <w:rStyle w:val="Emphasis"/>
        </w:rPr>
        <w:t>ad-hoc reactions</w:t>
      </w:r>
      <w:r w:rsidRPr="00375C14">
        <w:rPr>
          <w:u w:val="single"/>
        </w:rPr>
        <w:t xml:space="preserve"> to economic turbulence. </w:t>
      </w:r>
      <w:r w:rsidRPr="00F245E6">
        <w:rPr>
          <w:highlight w:val="cyan"/>
          <w:u w:val="single"/>
        </w:rPr>
        <w:t xml:space="preserve">China </w:t>
      </w:r>
      <w:r w:rsidRPr="00F245E6">
        <w:rPr>
          <w:rStyle w:val="Emphasis"/>
          <w:highlight w:val="cyan"/>
        </w:rPr>
        <w:t>struggles</w:t>
      </w:r>
      <w:r w:rsidRPr="00F245E6">
        <w:rPr>
          <w:highlight w:val="cyan"/>
          <w:u w:val="single"/>
        </w:rPr>
        <w:t xml:space="preserve"> to make a major contribution to avoiding dangerous climate change</w:t>
      </w:r>
      <w:r w:rsidRPr="00375C14">
        <w:rPr>
          <w:u w:val="single"/>
        </w:rPr>
        <w:t>.∂</w:t>
      </w:r>
      <w:r w:rsidRPr="00375C14">
        <w:rPr>
          <w:sz w:val="16"/>
          <w:szCs w:val="16"/>
        </w:rPr>
        <w:t xml:space="preserve"> Decisive period∂ </w:t>
      </w:r>
      <w:r w:rsidRPr="00375C14">
        <w:rPr>
          <w:u w:val="single"/>
        </w:rPr>
        <w:t xml:space="preserve">China’s economic policy decisions over the next years will be a </w:t>
      </w:r>
      <w:r w:rsidRPr="00D814E5">
        <w:rPr>
          <w:rStyle w:val="Emphasis"/>
        </w:rPr>
        <w:t>crucial factor</w:t>
      </w:r>
      <w:r w:rsidRPr="00375C14">
        <w:rPr>
          <w:u w:val="single"/>
        </w:rPr>
        <w:t xml:space="preserve"> for making the Paris agreement a reality</w:t>
      </w:r>
      <w:r w:rsidRPr="00375C14">
        <w:rPr>
          <w:sz w:val="16"/>
          <w:szCs w:val="16"/>
        </w:rPr>
        <w:t xml:space="preserve">.∂ </w:t>
      </w:r>
      <w:r w:rsidRPr="00375C14">
        <w:rPr>
          <w:u w:val="single"/>
        </w:rPr>
        <w:t>If China’s economic policy breaks free from short-sighted temptations</w:t>
      </w:r>
      <w:r w:rsidRPr="00375C14">
        <w:rPr>
          <w:sz w:val="16"/>
          <w:szCs w:val="16"/>
        </w:rPr>
        <w:t xml:space="preserve">, attempting to achieve an “acceleration” scenario, </w:t>
      </w:r>
      <w:r w:rsidRPr="00375C14">
        <w:rPr>
          <w:u w:val="single"/>
        </w:rPr>
        <w:t xml:space="preserve">it can make a </w:t>
      </w:r>
      <w:r w:rsidRPr="00D814E5">
        <w:rPr>
          <w:rStyle w:val="Emphasis"/>
        </w:rPr>
        <w:t>major contribution</w:t>
      </w:r>
      <w:r w:rsidRPr="00375C14">
        <w:rPr>
          <w:u w:val="single"/>
        </w:rPr>
        <w:t xml:space="preserve"> to </w:t>
      </w:r>
      <w:r w:rsidRPr="00D814E5">
        <w:rPr>
          <w:rStyle w:val="Emphasis"/>
        </w:rPr>
        <w:t>turn the tide</w:t>
      </w:r>
      <w:r w:rsidRPr="00375C14">
        <w:rPr>
          <w:u w:val="single"/>
        </w:rPr>
        <w:t xml:space="preserve"> in the global fight against climate change</w:t>
      </w:r>
      <w:r w:rsidRPr="00375C14">
        <w:rPr>
          <w:sz w:val="16"/>
          <w:szCs w:val="16"/>
        </w:rPr>
        <w:t xml:space="preserve">.∂ But </w:t>
      </w:r>
      <w:r w:rsidRPr="00375C14">
        <w:rPr>
          <w:u w:val="single"/>
        </w:rPr>
        <w:t xml:space="preserve">the danger is </w:t>
      </w:r>
      <w:r w:rsidRPr="00D814E5">
        <w:rPr>
          <w:rStyle w:val="Emphasis"/>
        </w:rPr>
        <w:t>great</w:t>
      </w:r>
      <w:r w:rsidRPr="00375C14">
        <w:rPr>
          <w:u w:val="single"/>
        </w:rPr>
        <w:t xml:space="preserve"> that immediate economic necessities will prevail over a long-term vision for China’s economic and ecologic well-being. If China is heading into the “delay” scenario that postpones important economic structural changes and substantial climate change measures, the global climate change mitigation efforts are </w:t>
      </w:r>
      <w:r w:rsidRPr="00D814E5">
        <w:rPr>
          <w:rStyle w:val="Emphasis"/>
        </w:rPr>
        <w:t>doomed to fail</w:t>
      </w:r>
      <w:r w:rsidRPr="00375C14">
        <w:rPr>
          <w:u w:val="single"/>
        </w:rPr>
        <w:t>.</w:t>
      </w:r>
    </w:p>
    <w:p w:rsidR="00BB2F55" w:rsidRDefault="00BB2F55" w:rsidP="00BB2F55"/>
    <w:p w:rsidR="00BB2F55" w:rsidRPr="00A0220F" w:rsidRDefault="00BB2F55" w:rsidP="00BB2F55">
      <w:pPr>
        <w:pStyle w:val="Heading4"/>
      </w:pPr>
      <w:r w:rsidRPr="00A0220F">
        <w:t>The impact is extinction---geological history proves</w:t>
      </w:r>
    </w:p>
    <w:p w:rsidR="00BB2F55" w:rsidRPr="00A0220F" w:rsidRDefault="00BB2F55" w:rsidP="00BB2F55">
      <w:r w:rsidRPr="00A0220F">
        <w:rPr>
          <w:rStyle w:val="Style13ptBold"/>
        </w:rPr>
        <w:t>Bushnell 10</w:t>
      </w:r>
      <w:r w:rsidRPr="00A0220F">
        <w:t xml:space="preserve"> - MS in mechanical engineering, won the Lawrence A. Sperry Award, AIAA Fluid and Plasma Dynamics Award, the AIAA Dryden Lectureship, and is the recipient of many NASA Medals for outstanding Scientific Achievement and Leadership</w:t>
      </w:r>
    </w:p>
    <w:p w:rsidR="00BB2F55" w:rsidRPr="00A0220F" w:rsidRDefault="00BB2F55" w:rsidP="00BB2F55">
      <w:r w:rsidRPr="00A0220F">
        <w:t>Bushnell (Dennis, "Conquering Climate Change," The Futurist 44. 3, May/Jun 2010, ProQuest)</w:t>
      </w:r>
    </w:p>
    <w:p w:rsidR="00BB2F55" w:rsidRDefault="00BB2F55" w:rsidP="00BB2F55">
      <w:pPr>
        <w:rPr>
          <w:sz w:val="14"/>
          <w:szCs w:val="20"/>
        </w:rPr>
      </w:pPr>
      <w:r w:rsidRPr="00F245E6">
        <w:rPr>
          <w:rStyle w:val="Emphasis"/>
          <w:highlight w:val="cyan"/>
        </w:rPr>
        <w:t>Unless we act, the next century could see increases in species extinction, disease, and floods</w:t>
      </w:r>
      <w:r w:rsidRPr="00A0220F">
        <w:rPr>
          <w:sz w:val="14"/>
          <w:szCs w:val="20"/>
        </w:rPr>
        <w:t xml:space="preserve"> affecting one-third of human population. </w:t>
      </w:r>
      <w:r w:rsidRPr="00A0220F">
        <w:rPr>
          <w:u w:val="single"/>
        </w:rPr>
        <w:t>But the tools for preventing this scenario are in our hands.</w:t>
      </w:r>
      <w:r w:rsidRPr="00A0220F">
        <w:rPr>
          <w:sz w:val="14"/>
          <w:szCs w:val="20"/>
        </w:rPr>
        <w:t xml:space="preserve"> </w:t>
      </w:r>
      <w:r w:rsidRPr="00A0220F">
        <w:rPr>
          <w:u w:val="single"/>
        </w:rPr>
        <w:t>Carbon-dioxide levels are</w:t>
      </w:r>
      <w:r w:rsidRPr="00A0220F">
        <w:rPr>
          <w:sz w:val="14"/>
          <w:szCs w:val="20"/>
        </w:rPr>
        <w:t xml:space="preserve"> now </w:t>
      </w:r>
      <w:r w:rsidRPr="00A0220F">
        <w:rPr>
          <w:u w:val="single"/>
        </w:rPr>
        <w:t>greater than</w:t>
      </w:r>
      <w:r w:rsidRPr="00A0220F">
        <w:rPr>
          <w:sz w:val="14"/>
          <w:szCs w:val="20"/>
        </w:rPr>
        <w:t xml:space="preserve"> at </w:t>
      </w:r>
      <w:r w:rsidRPr="00A0220F">
        <w:rPr>
          <w:u w:val="single"/>
        </w:rPr>
        <w:t>any time in the past 650,000</w:t>
      </w:r>
      <w:r w:rsidRPr="00A0220F">
        <w:rPr>
          <w:sz w:val="14"/>
          <w:szCs w:val="20"/>
        </w:rPr>
        <w:t xml:space="preserve"> years, according to data gathered from examining ice cores. </w:t>
      </w:r>
      <w:r w:rsidRPr="00A0220F">
        <w:rPr>
          <w:u w:val="single"/>
        </w:rPr>
        <w:t>These increases in CO2 correspond to estimates of man-made uses of fossil</w:t>
      </w:r>
      <w:r w:rsidRPr="00A0220F">
        <w:rPr>
          <w:sz w:val="14"/>
          <w:szCs w:val="20"/>
        </w:rPr>
        <w:t xml:space="preserve"> carbon </w:t>
      </w:r>
      <w:r w:rsidRPr="00A0220F">
        <w:rPr>
          <w:u w:val="single"/>
        </w:rPr>
        <w:t>fuels</w:t>
      </w:r>
      <w:r w:rsidRPr="00A0220F">
        <w:rPr>
          <w:sz w:val="14"/>
          <w:szCs w:val="20"/>
        </w:rPr>
        <w:t xml:space="preserve"> such as coal, petroleum, and natural gas. The global climate computations, as reported by the ongoing Intergovernmental Panel on Climate Change (IPCC) studies, indicate that s</w:t>
      </w:r>
      <w:r w:rsidRPr="00A0220F">
        <w:rPr>
          <w:u w:val="single"/>
        </w:rPr>
        <w:t xml:space="preserve">uch </w:t>
      </w:r>
      <w:r w:rsidRPr="00A0220F">
        <w:rPr>
          <w:sz w:val="14"/>
          <w:szCs w:val="20"/>
        </w:rPr>
        <w:t xml:space="preserve">man-made </w:t>
      </w:r>
      <w:r w:rsidRPr="00A0220F">
        <w:rPr>
          <w:u w:val="single"/>
        </w:rPr>
        <w:t>CO2 sources could be responsible for</w:t>
      </w:r>
      <w:r w:rsidRPr="00A0220F">
        <w:rPr>
          <w:sz w:val="14"/>
          <w:szCs w:val="20"/>
        </w:rPr>
        <w:t xml:space="preserve"> observed </w:t>
      </w:r>
      <w:r w:rsidRPr="00A0220F">
        <w:rPr>
          <w:u w:val="single"/>
        </w:rPr>
        <w:t>climate changes</w:t>
      </w:r>
      <w:r w:rsidRPr="00A0220F">
        <w:rPr>
          <w:sz w:val="14"/>
          <w:szCs w:val="20"/>
        </w:rPr>
        <w:t xml:space="preserve"> such as temperature increases, </w:t>
      </w:r>
      <w:r w:rsidRPr="00A0220F">
        <w:rPr>
          <w:u w:val="single"/>
        </w:rPr>
        <w:t>loss of ice coverage</w:t>
      </w:r>
      <w:r w:rsidRPr="00A0220F">
        <w:rPr>
          <w:sz w:val="14"/>
          <w:szCs w:val="20"/>
        </w:rPr>
        <w:t xml:space="preserve">, </w:t>
      </w:r>
      <w:r w:rsidRPr="00A0220F">
        <w:rPr>
          <w:u w:val="single"/>
        </w:rPr>
        <w:t>and ocean acidification</w:t>
      </w:r>
      <w:r w:rsidRPr="00A0220F">
        <w:rPr>
          <w:sz w:val="14"/>
          <w:szCs w:val="20"/>
        </w:rPr>
        <w:t xml:space="preserve">. Admittedly, the less than satisfactory state of knowledge regarding the effects of aerosol and other issues make the global climate computations less than fully accurate, but we must take this issue very seriously.  I believe we should act in accordance with the precautionary principle: </w:t>
      </w:r>
      <w:r w:rsidRPr="00F245E6">
        <w:rPr>
          <w:highlight w:val="cyan"/>
          <w:u w:val="single"/>
        </w:rPr>
        <w:t>When an activity raises threats of harm to human health</w:t>
      </w:r>
      <w:r w:rsidRPr="00A0220F">
        <w:rPr>
          <w:sz w:val="14"/>
          <w:szCs w:val="20"/>
        </w:rPr>
        <w:t xml:space="preserve"> or the environment, </w:t>
      </w:r>
      <w:r w:rsidRPr="00F245E6">
        <w:rPr>
          <w:highlight w:val="cyan"/>
          <w:u w:val="single"/>
        </w:rPr>
        <w:t>precautionary measures become obligatory</w:t>
      </w:r>
      <w:r w:rsidRPr="00A0220F">
        <w:rPr>
          <w:sz w:val="14"/>
          <w:szCs w:val="20"/>
        </w:rPr>
        <w:t xml:space="preserve">, even if some cause-and-effect relationships are not fully established scientifically.  As paleontologist Peter Ward discussed in his book Under a Green Sky, </w:t>
      </w:r>
      <w:r w:rsidRPr="00A0220F">
        <w:rPr>
          <w:u w:val="single"/>
        </w:rPr>
        <w:t>several "</w:t>
      </w:r>
      <w:r w:rsidRPr="00F245E6">
        <w:rPr>
          <w:highlight w:val="cyan"/>
          <w:u w:val="single"/>
        </w:rPr>
        <w:t>warming events" have radically altered the life on this planet</w:t>
      </w:r>
      <w:r w:rsidRPr="00A0220F">
        <w:rPr>
          <w:u w:val="single"/>
        </w:rPr>
        <w:t xml:space="preserve"> throughout geologic history</w:t>
      </w:r>
      <w:r w:rsidRPr="00A0220F">
        <w:rPr>
          <w:sz w:val="14"/>
          <w:szCs w:val="20"/>
        </w:rPr>
        <w:t xml:space="preserve">. </w:t>
      </w:r>
      <w:r w:rsidRPr="00A0220F">
        <w:rPr>
          <w:bCs/>
          <w:u w:val="single"/>
        </w:rPr>
        <w:t>Among the most significant</w:t>
      </w:r>
      <w:r w:rsidRPr="00A0220F">
        <w:rPr>
          <w:sz w:val="14"/>
          <w:szCs w:val="20"/>
        </w:rPr>
        <w:t xml:space="preserve"> of these </w:t>
      </w:r>
      <w:r w:rsidRPr="00A0220F">
        <w:rPr>
          <w:bCs/>
          <w:u w:val="single"/>
        </w:rPr>
        <w:t>was the Permian extinction</w:t>
      </w:r>
      <w:r w:rsidRPr="00A0220F">
        <w:rPr>
          <w:sz w:val="14"/>
          <w:szCs w:val="20"/>
        </w:rPr>
        <w:t xml:space="preserve">, which took place some 250 million years ago. </w:t>
      </w:r>
      <w:r w:rsidRPr="00A0220F">
        <w:rPr>
          <w:bCs/>
          <w:u w:val="single"/>
        </w:rPr>
        <w:t>This event resulted in a decimation of animal life</w:t>
      </w:r>
      <w:r w:rsidRPr="00A0220F">
        <w:rPr>
          <w:sz w:val="14"/>
          <w:szCs w:val="20"/>
        </w:rPr>
        <w:t xml:space="preserve">, </w:t>
      </w:r>
      <w:r w:rsidRPr="00A0220F">
        <w:rPr>
          <w:bCs/>
          <w:u w:val="single"/>
        </w:rPr>
        <w:t>leading many scientists to refer to it as the Great Dying</w:t>
      </w:r>
      <w:r w:rsidRPr="00A0220F">
        <w:rPr>
          <w:sz w:val="14"/>
          <w:szCs w:val="20"/>
        </w:rPr>
        <w:t xml:space="preserve">. </w:t>
      </w:r>
      <w:r w:rsidRPr="00A0220F">
        <w:rPr>
          <w:u w:val="single"/>
        </w:rPr>
        <w:t>The Permian extinction is thought to have been caused by a sudden increase in CO2 from Siberian volcanoes</w:t>
      </w:r>
      <w:r w:rsidRPr="00A0220F">
        <w:rPr>
          <w:sz w:val="14"/>
          <w:szCs w:val="20"/>
        </w:rPr>
        <w:t xml:space="preserve">. </w:t>
      </w:r>
      <w:r w:rsidRPr="00A0220F">
        <w:rPr>
          <w:bCs/>
          <w:u w:val="single"/>
        </w:rPr>
        <w:t>The amount of CO2 we're releasing</w:t>
      </w:r>
      <w:r w:rsidRPr="00A0220F">
        <w:rPr>
          <w:sz w:val="14"/>
          <w:szCs w:val="20"/>
        </w:rPr>
        <w:t xml:space="preserve"> into the atmosphere </w:t>
      </w:r>
      <w:r w:rsidRPr="00A0220F">
        <w:rPr>
          <w:bCs/>
          <w:u w:val="single"/>
        </w:rPr>
        <w:t>today</w:t>
      </w:r>
      <w:r w:rsidRPr="00A0220F">
        <w:rPr>
          <w:u w:val="single"/>
        </w:rPr>
        <w:t>,</w:t>
      </w:r>
      <w:r w:rsidRPr="00A0220F">
        <w:rPr>
          <w:sz w:val="14"/>
          <w:szCs w:val="20"/>
        </w:rPr>
        <w:t xml:space="preserve"> through human activity, </w:t>
      </w:r>
      <w:r w:rsidRPr="00A0220F">
        <w:rPr>
          <w:bCs/>
          <w:u w:val="single"/>
        </w:rPr>
        <w:t>is 100 times greater than what came out of those volcanoes</w:t>
      </w:r>
      <w:r w:rsidRPr="00A0220F">
        <w:rPr>
          <w:sz w:val="14"/>
          <w:szCs w:val="20"/>
        </w:rPr>
        <w:t xml:space="preserve">.  </w:t>
      </w:r>
      <w:r w:rsidRPr="00A0220F">
        <w:rPr>
          <w:bCs/>
          <w:u w:val="single"/>
        </w:rPr>
        <w:t>During the Permian extinction</w:t>
      </w:r>
      <w:r w:rsidRPr="00A0220F">
        <w:rPr>
          <w:sz w:val="14"/>
          <w:szCs w:val="20"/>
        </w:rPr>
        <w:t>, a number of chain reaction events, or "</w:t>
      </w:r>
      <w:r w:rsidRPr="00A0220F">
        <w:rPr>
          <w:bCs/>
          <w:u w:val="single"/>
        </w:rPr>
        <w:t>positive feedbacks</w:t>
      </w:r>
      <w:r w:rsidRPr="00A0220F">
        <w:rPr>
          <w:sz w:val="14"/>
          <w:szCs w:val="20"/>
        </w:rPr>
        <w:t xml:space="preserve">," </w:t>
      </w:r>
      <w:r w:rsidRPr="00A0220F">
        <w:rPr>
          <w:bCs/>
          <w:u w:val="single"/>
        </w:rPr>
        <w:t>resulted in oxygen-depleted oceans</w:t>
      </w:r>
      <w:r w:rsidRPr="00A0220F">
        <w:rPr>
          <w:sz w:val="14"/>
          <w:szCs w:val="20"/>
        </w:rPr>
        <w:t xml:space="preserve">, </w:t>
      </w:r>
      <w:r w:rsidRPr="00A0220F">
        <w:rPr>
          <w:bCs/>
          <w:u w:val="single"/>
        </w:rPr>
        <w:t xml:space="preserve">enabling overgrowth of </w:t>
      </w:r>
      <w:r w:rsidRPr="00A0220F">
        <w:rPr>
          <w:sz w:val="14"/>
          <w:szCs w:val="20"/>
        </w:rPr>
        <w:t>certain</w:t>
      </w:r>
      <w:r w:rsidRPr="00A0220F">
        <w:rPr>
          <w:bCs/>
          <w:u w:val="single"/>
        </w:rPr>
        <w:t xml:space="preserve"> bacteria</w:t>
      </w:r>
      <w:r w:rsidRPr="00A0220F">
        <w:rPr>
          <w:sz w:val="14"/>
          <w:szCs w:val="20"/>
        </w:rPr>
        <w:t xml:space="preserve">, </w:t>
      </w:r>
      <w:r w:rsidRPr="00A0220F">
        <w:rPr>
          <w:bCs/>
          <w:u w:val="single"/>
        </w:rPr>
        <w:t>producing</w:t>
      </w:r>
      <w:r w:rsidRPr="00A0220F">
        <w:rPr>
          <w:sz w:val="14"/>
          <w:szCs w:val="20"/>
        </w:rPr>
        <w:t xml:space="preserve"> copious amounts of </w:t>
      </w:r>
      <w:r w:rsidRPr="00A0220F">
        <w:rPr>
          <w:bCs/>
          <w:u w:val="single"/>
        </w:rPr>
        <w:t>hydrogen sulfide, making the atmosphere toxic, and decimating the ozone layer</w:t>
      </w:r>
      <w:r w:rsidRPr="00A0220F">
        <w:rPr>
          <w:sz w:val="14"/>
          <w:szCs w:val="20"/>
        </w:rPr>
        <w:t xml:space="preserve">, </w:t>
      </w:r>
      <w:r w:rsidRPr="00A0220F">
        <w:rPr>
          <w:bCs/>
          <w:u w:val="single"/>
        </w:rPr>
        <w:t>all producing species die-off</w:t>
      </w:r>
      <w:r w:rsidRPr="00A0220F">
        <w:rPr>
          <w:sz w:val="14"/>
          <w:szCs w:val="20"/>
        </w:rPr>
        <w:t xml:space="preserve">. The </w:t>
      </w:r>
      <w:r w:rsidRPr="00F245E6">
        <w:rPr>
          <w:highlight w:val="cyan"/>
          <w:u w:val="single"/>
        </w:rPr>
        <w:t>positive feedbacks</w:t>
      </w:r>
      <w:r w:rsidRPr="00A0220F">
        <w:rPr>
          <w:sz w:val="14"/>
          <w:szCs w:val="20"/>
        </w:rPr>
        <w:t xml:space="preserve"> not yet fully included in the IPCC </w:t>
      </w:r>
      <w:r w:rsidRPr="00F245E6">
        <w:rPr>
          <w:highlight w:val="cyan"/>
          <w:u w:val="single"/>
        </w:rPr>
        <w:t>projections include the release of</w:t>
      </w:r>
      <w:r w:rsidRPr="00A0220F">
        <w:rPr>
          <w:u w:val="single"/>
        </w:rPr>
        <w:t xml:space="preserve"> the massive amounts of </w:t>
      </w:r>
      <w:r w:rsidRPr="00F245E6">
        <w:rPr>
          <w:highlight w:val="cyan"/>
          <w:u w:val="single"/>
        </w:rPr>
        <w:t>fossil methane</w:t>
      </w:r>
      <w:r w:rsidRPr="00A0220F">
        <w:rPr>
          <w:sz w:val="14"/>
          <w:szCs w:val="20"/>
        </w:rPr>
        <w:t xml:space="preserve">, some 20 times worse than CO2 as an accelerator of warming, </w:t>
      </w:r>
      <w:r w:rsidRPr="00A0220F">
        <w:rPr>
          <w:u w:val="single"/>
        </w:rPr>
        <w:t>fossil CO2 from the tundra and oceans</w:t>
      </w:r>
      <w:r w:rsidRPr="00A0220F">
        <w:rPr>
          <w:sz w:val="14"/>
          <w:szCs w:val="20"/>
        </w:rPr>
        <w:t xml:space="preserve">, </w:t>
      </w:r>
      <w:r w:rsidRPr="00F245E6">
        <w:rPr>
          <w:highlight w:val="cyan"/>
          <w:u w:val="single"/>
        </w:rPr>
        <w:t>reduced oceanic CO2 uptake</w:t>
      </w:r>
      <w:r w:rsidRPr="00A0220F">
        <w:rPr>
          <w:sz w:val="14"/>
          <w:szCs w:val="20"/>
        </w:rPr>
        <w:t xml:space="preserve"> due to higher temperatures, </w:t>
      </w:r>
      <w:r w:rsidRPr="00F245E6">
        <w:rPr>
          <w:highlight w:val="cyan"/>
          <w:u w:val="single"/>
        </w:rPr>
        <w:t>acidification and algae changes</w:t>
      </w:r>
      <w:r w:rsidRPr="00A0220F">
        <w:rPr>
          <w:sz w:val="14"/>
          <w:szCs w:val="20"/>
        </w:rPr>
        <w:t xml:space="preserve">, </w:t>
      </w:r>
      <w:r w:rsidRPr="00A0220F">
        <w:rPr>
          <w:u w:val="single"/>
        </w:rPr>
        <w:t>changes in the earth's ability to reflect</w:t>
      </w:r>
      <w:r w:rsidRPr="00A0220F">
        <w:rPr>
          <w:sz w:val="14"/>
          <w:szCs w:val="20"/>
        </w:rPr>
        <w:t xml:space="preserve"> the </w:t>
      </w:r>
      <w:r w:rsidRPr="00A0220F">
        <w:rPr>
          <w:u w:val="single"/>
        </w:rPr>
        <w:t>sun's light</w:t>
      </w:r>
      <w:r w:rsidRPr="00A0220F">
        <w:rPr>
          <w:sz w:val="14"/>
          <w:szCs w:val="20"/>
        </w:rPr>
        <w:t xml:space="preserve"> back into space due to loss of glacier ice, </w:t>
      </w:r>
      <w:r w:rsidRPr="00A0220F">
        <w:rPr>
          <w:u w:val="single"/>
        </w:rPr>
        <w:t>changes in land use</w:t>
      </w:r>
      <w:r w:rsidRPr="00A0220F">
        <w:rPr>
          <w:sz w:val="14"/>
          <w:szCs w:val="20"/>
        </w:rPr>
        <w:t xml:space="preserve">, </w:t>
      </w:r>
      <w:r w:rsidRPr="00A0220F">
        <w:rPr>
          <w:u w:val="single"/>
        </w:rPr>
        <w:t>and extensive water evaporation</w:t>
      </w:r>
      <w:r w:rsidRPr="00A0220F">
        <w:rPr>
          <w:sz w:val="14"/>
          <w:szCs w:val="20"/>
        </w:rPr>
        <w:t xml:space="preserve"> (a greenhouse gas) from temperature increases.  The additional effects of </w:t>
      </w:r>
      <w:r w:rsidRPr="00A0220F">
        <w:rPr>
          <w:bCs/>
          <w:u w:val="single"/>
        </w:rPr>
        <w:t xml:space="preserve">these feedbacks increase the projections </w:t>
      </w:r>
      <w:r w:rsidRPr="00A0220F">
        <w:rPr>
          <w:sz w:val="14"/>
          <w:szCs w:val="20"/>
        </w:rPr>
        <w:t xml:space="preserve">from a 4°C-6°C temperature rise by 2100 </w:t>
      </w:r>
      <w:r w:rsidRPr="00A0220F">
        <w:rPr>
          <w:bCs/>
          <w:u w:val="single"/>
        </w:rPr>
        <w:t>to a 10°C</w:t>
      </w:r>
      <w:r w:rsidRPr="00A0220F">
        <w:rPr>
          <w:sz w:val="14"/>
          <w:szCs w:val="20"/>
        </w:rPr>
        <w:t xml:space="preserve">-12°C </w:t>
      </w:r>
      <w:r w:rsidRPr="00A0220F">
        <w:rPr>
          <w:bCs/>
          <w:u w:val="single"/>
        </w:rPr>
        <w:t>rise</w:t>
      </w:r>
      <w:r w:rsidRPr="00A0220F">
        <w:rPr>
          <w:sz w:val="14"/>
          <w:szCs w:val="20"/>
        </w:rPr>
        <w:t xml:space="preserve">, according to some estimates. At those temperatures, beyond 2100, essentially </w:t>
      </w:r>
      <w:r w:rsidRPr="00F245E6">
        <w:rPr>
          <w:highlight w:val="cyan"/>
          <w:u w:val="single"/>
        </w:rPr>
        <w:t>all the ice would melt and the ocean would rise by as much as 75 meters</w:t>
      </w:r>
      <w:r w:rsidRPr="00A0220F">
        <w:rPr>
          <w:sz w:val="14"/>
          <w:szCs w:val="20"/>
        </w:rPr>
        <w:t xml:space="preserve">, flooding the homes of one-third of the global population.  Between now and then, </w:t>
      </w:r>
      <w:r w:rsidRPr="00A0220F">
        <w:rPr>
          <w:u w:val="single"/>
        </w:rPr>
        <w:t>ocean methane hydrate release could cause major tidal waves</w:t>
      </w:r>
      <w:r w:rsidRPr="00A0220F">
        <w:rPr>
          <w:sz w:val="14"/>
          <w:szCs w:val="20"/>
        </w:rPr>
        <w:t xml:space="preserve">, and glacier melting could affect major rivers upon which a large percentage of the population depends. </w:t>
      </w:r>
      <w:r w:rsidRPr="00A0220F">
        <w:rPr>
          <w:u w:val="single"/>
        </w:rPr>
        <w:t xml:space="preserve">We'll see increases in flooding, storms, disease, droughts, </w:t>
      </w:r>
      <w:r w:rsidRPr="00F245E6">
        <w:rPr>
          <w:highlight w:val="cyan"/>
          <w:u w:val="single"/>
        </w:rPr>
        <w:t>species extinctions</w:t>
      </w:r>
      <w:r w:rsidRPr="00A0220F">
        <w:rPr>
          <w:u w:val="single"/>
        </w:rPr>
        <w:t xml:space="preserve">, ocean acidification, </w:t>
      </w:r>
      <w:r w:rsidRPr="00F245E6">
        <w:rPr>
          <w:highlight w:val="cyan"/>
          <w:u w:val="single"/>
        </w:rPr>
        <w:t>and</w:t>
      </w:r>
      <w:r w:rsidRPr="00A0220F">
        <w:rPr>
          <w:sz w:val="14"/>
          <w:szCs w:val="20"/>
        </w:rPr>
        <w:t xml:space="preserve"> a litany of </w:t>
      </w:r>
      <w:r w:rsidRPr="00F245E6">
        <w:rPr>
          <w:highlight w:val="cyan"/>
          <w:u w:val="single"/>
        </w:rPr>
        <w:t>other impacts</w:t>
      </w:r>
      <w:r w:rsidRPr="00A0220F">
        <w:rPr>
          <w:sz w:val="14"/>
          <w:szCs w:val="20"/>
        </w:rPr>
        <w:t xml:space="preserve">, all as a consequence of man-made climate change. Arctic ice melting, CO2 increases, and ocean warming are all occurring much faster than previous IPCC forecasts, so, </w:t>
      </w:r>
      <w:r w:rsidRPr="00A0220F">
        <w:rPr>
          <w:u w:val="single"/>
        </w:rPr>
        <w:t>as dire as the forecasts sound, they're actually conservative</w:t>
      </w:r>
      <w:r w:rsidRPr="00A0220F">
        <w:rPr>
          <w:sz w:val="14"/>
          <w:szCs w:val="20"/>
        </w:rPr>
        <w:t>.</w:t>
      </w:r>
    </w:p>
    <w:p w:rsidR="00BB2F55" w:rsidRDefault="00BB2F55" w:rsidP="00BB2F55"/>
    <w:p w:rsidR="00BB2F55" w:rsidRDefault="00BB2F55" w:rsidP="00BB2F55">
      <w:pPr>
        <w:pStyle w:val="Heading3"/>
      </w:pPr>
      <w:r>
        <w:t>AT China Growth Declining</w:t>
      </w:r>
    </w:p>
    <w:p w:rsidR="00BB2F55" w:rsidRDefault="00BB2F55" w:rsidP="00BB2F55"/>
    <w:p w:rsidR="00BB2F55" w:rsidRDefault="00BB2F55" w:rsidP="00BB2F55">
      <w:pPr>
        <w:pStyle w:val="Heading4"/>
      </w:pPr>
      <w:r>
        <w:t>Current declines in growth were planned, and China’s economy is still growing faster than other economies—but continued innovation is key</w:t>
      </w:r>
    </w:p>
    <w:p w:rsidR="00BB2F55" w:rsidRPr="0037749B" w:rsidRDefault="00BB2F55" w:rsidP="00BB2F55">
      <w:proofErr w:type="spellStart"/>
      <w:r w:rsidRPr="0037749B">
        <w:rPr>
          <w:b/>
        </w:rPr>
        <w:t>Xiaoming</w:t>
      </w:r>
      <w:proofErr w:type="spellEnd"/>
      <w:r>
        <w:rPr>
          <w:b/>
        </w:rPr>
        <w:t xml:space="preserve"> 5/3</w:t>
      </w:r>
      <w:r>
        <w:t xml:space="preserve"> [Liu, </w:t>
      </w:r>
      <w:r w:rsidRPr="0037749B">
        <w:t>master's degree in international relations</w:t>
      </w:r>
      <w:r>
        <w:t>, Chinese ambassador to the UK, “</w:t>
      </w:r>
      <w:r w:rsidRPr="0037749B">
        <w:t>Chinese economy still full of power</w:t>
      </w:r>
      <w:r>
        <w:t xml:space="preserve">”, 5/3/16, </w:t>
      </w:r>
      <w:r w:rsidRPr="0037749B">
        <w:t>http://www.chinadailyasia.com/opinion/2016-03/03/content_15393876.html</w:t>
      </w:r>
      <w:r>
        <w:t>]//DBI</w:t>
      </w:r>
    </w:p>
    <w:p w:rsidR="00BB2F55" w:rsidRPr="00694F1E" w:rsidRDefault="00BB2F55" w:rsidP="00BB2F55">
      <w:pPr>
        <w:rPr>
          <w:sz w:val="16"/>
          <w:szCs w:val="16"/>
        </w:rPr>
      </w:pPr>
      <w:r w:rsidRPr="00694F1E">
        <w:rPr>
          <w:sz w:val="16"/>
          <w:szCs w:val="16"/>
        </w:rPr>
        <w:t xml:space="preserve">A glass is filled halfway with water. Pessimists would say it's half empty, while optimists would say it's half full. The same is true when it comes to the </w:t>
      </w:r>
      <w:r w:rsidRPr="00694F1E">
        <w:rPr>
          <w:u w:val="single"/>
        </w:rPr>
        <w:t xml:space="preserve">Chinese economy. Quite a few </w:t>
      </w:r>
      <w:r w:rsidRPr="004A2400">
        <w:rPr>
          <w:highlight w:val="cyan"/>
          <w:u w:val="single"/>
        </w:rPr>
        <w:t>pessimists have</w:t>
      </w:r>
      <w:r w:rsidRPr="00694F1E">
        <w:rPr>
          <w:u w:val="single"/>
        </w:rPr>
        <w:t xml:space="preserve"> been forecasting doom and gloom since the beginning of the year. However, they have </w:t>
      </w:r>
      <w:r w:rsidRPr="004A2400">
        <w:rPr>
          <w:rStyle w:val="Emphasis"/>
          <w:highlight w:val="cyan"/>
        </w:rPr>
        <w:t xml:space="preserve">failed to see the country's resilience and the new driving forces that have </w:t>
      </w:r>
      <w:proofErr w:type="gramStart"/>
      <w:r w:rsidRPr="004A2400">
        <w:rPr>
          <w:rStyle w:val="Emphasis"/>
          <w:highlight w:val="cyan"/>
        </w:rPr>
        <w:t>emerged</w:t>
      </w:r>
      <w:r w:rsidRPr="00694F1E">
        <w:rPr>
          <w:sz w:val="16"/>
          <w:szCs w:val="16"/>
        </w:rPr>
        <w:t>.∂</w:t>
      </w:r>
      <w:proofErr w:type="gramEnd"/>
      <w:r w:rsidRPr="00694F1E">
        <w:rPr>
          <w:sz w:val="16"/>
          <w:szCs w:val="16"/>
        </w:rPr>
        <w:t xml:space="preserve"> In fact, </w:t>
      </w:r>
      <w:r w:rsidRPr="00694F1E">
        <w:rPr>
          <w:u w:val="single"/>
        </w:rPr>
        <w:t xml:space="preserve">the recent moderation in </w:t>
      </w:r>
      <w:r w:rsidRPr="004A2400">
        <w:rPr>
          <w:highlight w:val="cyan"/>
          <w:u w:val="single"/>
        </w:rPr>
        <w:t xml:space="preserve">China's growth is </w:t>
      </w:r>
      <w:r w:rsidRPr="004A2400">
        <w:rPr>
          <w:rStyle w:val="Emphasis"/>
          <w:highlight w:val="cyan"/>
        </w:rPr>
        <w:t>the anticipated result of reform measures and regulation</w:t>
      </w:r>
      <w:r w:rsidRPr="00694F1E">
        <w:rPr>
          <w:u w:val="single"/>
        </w:rPr>
        <w:t xml:space="preserve">. This is therefore the new normal: we are seeing slower yet better quality growth helped along by proactive and deeper reforms. Of course, </w:t>
      </w:r>
      <w:r w:rsidRPr="004A2400">
        <w:rPr>
          <w:highlight w:val="cyan"/>
          <w:u w:val="single"/>
        </w:rPr>
        <w:t xml:space="preserve">China's growth rate could </w:t>
      </w:r>
      <w:r w:rsidRPr="004A2400">
        <w:rPr>
          <w:rStyle w:val="Emphasis"/>
          <w:highlight w:val="cyan"/>
        </w:rPr>
        <w:t>easily</w:t>
      </w:r>
      <w:r w:rsidRPr="004A2400">
        <w:rPr>
          <w:highlight w:val="cyan"/>
          <w:u w:val="single"/>
        </w:rPr>
        <w:t xml:space="preserve"> have exceeded 7 percent</w:t>
      </w:r>
      <w:r w:rsidRPr="00694F1E">
        <w:rPr>
          <w:u w:val="single"/>
        </w:rPr>
        <w:t xml:space="preserve"> if the energy- and- pollution-intensive industries had been given free rein, or if massive stimulus measures had been applied</w:t>
      </w:r>
      <w:r w:rsidRPr="00694F1E">
        <w:rPr>
          <w:sz w:val="16"/>
          <w:szCs w:val="16"/>
        </w:rPr>
        <w:t xml:space="preserve">.∂ </w:t>
      </w:r>
      <w:r w:rsidRPr="00694F1E">
        <w:rPr>
          <w:u w:val="single"/>
        </w:rPr>
        <w:t>China, however, chose not to opt for this kind of unsustainable growth - because it would come with a huge cost and would sacrifice the long-term development of China and the world</w:t>
      </w:r>
      <w:r w:rsidRPr="00694F1E">
        <w:rPr>
          <w:sz w:val="16"/>
          <w:szCs w:val="16"/>
        </w:rPr>
        <w:t xml:space="preserve">.∂ </w:t>
      </w:r>
      <w:r w:rsidRPr="00694F1E">
        <w:rPr>
          <w:u w:val="single"/>
        </w:rPr>
        <w:t>Instead, China has chosen to focus on the following five key areas: addressing excess capacity, downsizing property inventories, expanding effective supply, helping enterprises reduce cost and guarding against financial risks</w:t>
      </w:r>
      <w:r w:rsidRPr="00694F1E">
        <w:rPr>
          <w:sz w:val="16"/>
          <w:szCs w:val="16"/>
        </w:rPr>
        <w:t xml:space="preserve">. This approach, like losing weight, won't be without its discomforts or pain. But just as perseverance will see one through a diet - to less fat, stronger muscles and a healthier body - so it is with the Chinese </w:t>
      </w:r>
      <w:proofErr w:type="gramStart"/>
      <w:r w:rsidRPr="00694F1E">
        <w:rPr>
          <w:sz w:val="16"/>
          <w:szCs w:val="16"/>
        </w:rPr>
        <w:t>economy.∂</w:t>
      </w:r>
      <w:proofErr w:type="gramEnd"/>
      <w:r w:rsidRPr="00694F1E">
        <w:rPr>
          <w:sz w:val="16"/>
          <w:szCs w:val="16"/>
        </w:rPr>
        <w:t xml:space="preserve"> </w:t>
      </w:r>
      <w:r w:rsidRPr="00694F1E">
        <w:rPr>
          <w:u w:val="single"/>
        </w:rPr>
        <w:t xml:space="preserve">Despite the moderation in growth, </w:t>
      </w:r>
      <w:r w:rsidRPr="004A2400">
        <w:rPr>
          <w:rStyle w:val="Emphasis"/>
          <w:highlight w:val="cyan"/>
        </w:rPr>
        <w:t>the fundamentals of the Chinese economy remain strong</w:t>
      </w:r>
      <w:r w:rsidRPr="004A2400">
        <w:rPr>
          <w:sz w:val="16"/>
          <w:szCs w:val="16"/>
          <w:highlight w:val="cyan"/>
        </w:rPr>
        <w:t>.</w:t>
      </w:r>
      <w:r w:rsidRPr="00694F1E">
        <w:rPr>
          <w:sz w:val="16"/>
          <w:szCs w:val="16"/>
        </w:rPr>
        <w:t xml:space="preserve"> While the stock and foreign exchange markets have their own patterns, </w:t>
      </w:r>
      <w:r w:rsidRPr="00694F1E">
        <w:rPr>
          <w:u w:val="single"/>
        </w:rPr>
        <w:t xml:space="preserve">the key is to look at </w:t>
      </w:r>
      <w:r w:rsidRPr="00694F1E">
        <w:rPr>
          <w:rStyle w:val="Emphasis"/>
        </w:rPr>
        <w:t>the bigger picture</w:t>
      </w:r>
      <w:r w:rsidRPr="00694F1E">
        <w:rPr>
          <w:u w:val="single"/>
        </w:rPr>
        <w:t xml:space="preserve">. It is true that the 6.9 percent growth in 2015 was the lowest for China in 25 years. But this was achieved by an economy that is $10 trillion in size. The actual increment is equivalent to the yearly GDP of a medium-sized country and it is </w:t>
      </w:r>
      <w:r w:rsidRPr="00694F1E">
        <w:rPr>
          <w:rStyle w:val="Emphasis"/>
        </w:rPr>
        <w:t>larger</w:t>
      </w:r>
      <w:r w:rsidRPr="00694F1E">
        <w:rPr>
          <w:u w:val="single"/>
        </w:rPr>
        <w:t xml:space="preserve"> than the amount generated by double-digit growth years </w:t>
      </w:r>
      <w:proofErr w:type="gramStart"/>
      <w:r w:rsidRPr="00694F1E">
        <w:rPr>
          <w:u w:val="single"/>
        </w:rPr>
        <w:t>ago</w:t>
      </w:r>
      <w:r w:rsidRPr="00694F1E">
        <w:rPr>
          <w:sz w:val="16"/>
          <w:szCs w:val="16"/>
        </w:rPr>
        <w:t>.∂</w:t>
      </w:r>
      <w:proofErr w:type="gramEnd"/>
      <w:r w:rsidRPr="00694F1E">
        <w:rPr>
          <w:sz w:val="16"/>
          <w:szCs w:val="16"/>
        </w:rPr>
        <w:t xml:space="preserve"> In other words, </w:t>
      </w:r>
      <w:r w:rsidRPr="00694F1E">
        <w:rPr>
          <w:u w:val="single"/>
        </w:rPr>
        <w:t xml:space="preserve">against the background of the </w:t>
      </w:r>
      <w:r w:rsidRPr="00694F1E">
        <w:rPr>
          <w:rStyle w:val="Emphasis"/>
        </w:rPr>
        <w:t>sluggish world economy</w:t>
      </w:r>
      <w:r w:rsidRPr="00694F1E">
        <w:rPr>
          <w:u w:val="single"/>
        </w:rPr>
        <w:t xml:space="preserve">, </w:t>
      </w:r>
      <w:r w:rsidRPr="004A2400">
        <w:rPr>
          <w:rStyle w:val="Emphasis"/>
          <w:highlight w:val="cyan"/>
        </w:rPr>
        <w:t>China remains one of the fastest-growing major economies</w:t>
      </w:r>
      <w:r w:rsidRPr="004A2400">
        <w:rPr>
          <w:highlight w:val="cyan"/>
          <w:u w:val="single"/>
        </w:rPr>
        <w:t xml:space="preserve"> - and it contributes over one quarter of global growth</w:t>
      </w:r>
      <w:r w:rsidRPr="00694F1E">
        <w:rPr>
          <w:sz w:val="16"/>
          <w:szCs w:val="16"/>
        </w:rPr>
        <w:t xml:space="preserve">. Consumption now accounts for two thirds of China's growth and the service sector now makes up more than half of </w:t>
      </w:r>
      <w:proofErr w:type="gramStart"/>
      <w:r w:rsidRPr="00694F1E">
        <w:rPr>
          <w:sz w:val="16"/>
          <w:szCs w:val="16"/>
        </w:rPr>
        <w:t>GDP.∂</w:t>
      </w:r>
      <w:proofErr w:type="gramEnd"/>
      <w:r w:rsidRPr="00694F1E">
        <w:rPr>
          <w:sz w:val="16"/>
          <w:szCs w:val="16"/>
        </w:rPr>
        <w:t xml:space="preserve"> </w:t>
      </w:r>
      <w:r w:rsidRPr="00694F1E">
        <w:rPr>
          <w:u w:val="single"/>
        </w:rPr>
        <w:t xml:space="preserve">China's solid material foundation, abundant human resources and vast market potential will continue to provide a sound basis and condition for sustained economic growth. The gap between the eastern and western regions, and between the urban and rural areas, indicates ample spaces and </w:t>
      </w:r>
      <w:r w:rsidRPr="00694F1E">
        <w:rPr>
          <w:rStyle w:val="Emphasis"/>
        </w:rPr>
        <w:t>untapped potentials</w:t>
      </w:r>
      <w:r w:rsidRPr="00694F1E">
        <w:rPr>
          <w:u w:val="single"/>
        </w:rPr>
        <w:t xml:space="preserve"> for further development. Moreover, </w:t>
      </w:r>
      <w:r w:rsidRPr="004A2400">
        <w:rPr>
          <w:highlight w:val="cyan"/>
          <w:u w:val="single"/>
        </w:rPr>
        <w:t>the ongoing process of new industrialization</w:t>
      </w:r>
      <w:r w:rsidRPr="00694F1E">
        <w:rPr>
          <w:u w:val="single"/>
        </w:rPr>
        <w:t xml:space="preserve">, IT application, urbanization and agricultural modernization </w:t>
      </w:r>
      <w:r w:rsidRPr="004A2400">
        <w:rPr>
          <w:highlight w:val="cyan"/>
          <w:u w:val="single"/>
        </w:rPr>
        <w:t>is generating strong driving forces for growth</w:t>
      </w:r>
      <w:r w:rsidRPr="00694F1E">
        <w:rPr>
          <w:u w:val="single"/>
        </w:rPr>
        <w:t xml:space="preserve">. China's fiscal deficit and government debt is also secure and much lower than that of the US, Europe and Japan, leaving enough room for further </w:t>
      </w:r>
      <w:r w:rsidRPr="00694F1E">
        <w:rPr>
          <w:rStyle w:val="Emphasis"/>
        </w:rPr>
        <w:t xml:space="preserve">positive </w:t>
      </w:r>
      <w:proofErr w:type="gramStart"/>
      <w:r w:rsidRPr="00694F1E">
        <w:rPr>
          <w:rStyle w:val="Emphasis"/>
        </w:rPr>
        <w:t>regulation</w:t>
      </w:r>
      <w:r w:rsidRPr="00694F1E">
        <w:rPr>
          <w:sz w:val="16"/>
          <w:szCs w:val="16"/>
        </w:rPr>
        <w:t>.∂</w:t>
      </w:r>
      <w:proofErr w:type="gramEnd"/>
      <w:r w:rsidRPr="00694F1E">
        <w:rPr>
          <w:sz w:val="16"/>
          <w:szCs w:val="16"/>
        </w:rPr>
        <w:t xml:space="preserve"> Going forward, five</w:t>
      </w:r>
      <w:r w:rsidRPr="00694F1E">
        <w:t xml:space="preserve"> </w:t>
      </w:r>
      <w:r w:rsidRPr="00694F1E">
        <w:rPr>
          <w:u w:val="single"/>
        </w:rPr>
        <w:t>new engines will drive forward China's economy</w:t>
      </w:r>
      <w:r w:rsidRPr="00694F1E">
        <w:rPr>
          <w:sz w:val="16"/>
          <w:szCs w:val="16"/>
        </w:rPr>
        <w:t>. The first engine is</w:t>
      </w:r>
      <w:r w:rsidRPr="00694F1E">
        <w:rPr>
          <w:u w:val="single"/>
        </w:rPr>
        <w:t xml:space="preserve"> the 13th Five-Year Plan (2016-20). With its </w:t>
      </w:r>
      <w:r w:rsidRPr="00694F1E">
        <w:rPr>
          <w:sz w:val="16"/>
          <w:szCs w:val="16"/>
        </w:rPr>
        <w:t>five</w:t>
      </w:r>
      <w:r w:rsidRPr="00694F1E">
        <w:rPr>
          <w:u w:val="single"/>
        </w:rPr>
        <w:t xml:space="preserve"> key development concepts - </w:t>
      </w:r>
      <w:r w:rsidRPr="00694F1E">
        <w:rPr>
          <w:rStyle w:val="Emphasis"/>
        </w:rPr>
        <w:t>innovation</w:t>
      </w:r>
      <w:r w:rsidRPr="00694F1E">
        <w:rPr>
          <w:sz w:val="16"/>
          <w:szCs w:val="16"/>
        </w:rPr>
        <w:t>, balanced growth, a green economy, opening up and inclusive development -</w:t>
      </w:r>
      <w:r w:rsidRPr="00694F1E">
        <w:rPr>
          <w:u w:val="single"/>
        </w:rPr>
        <w:t xml:space="preserve"> this Plan will map out the way for China to get over the "middle-income trap" and join the high-income </w:t>
      </w:r>
      <w:proofErr w:type="gramStart"/>
      <w:r w:rsidRPr="00694F1E">
        <w:rPr>
          <w:u w:val="single"/>
        </w:rPr>
        <w:t>economies</w:t>
      </w:r>
      <w:r w:rsidRPr="00694F1E">
        <w:rPr>
          <w:sz w:val="16"/>
          <w:szCs w:val="16"/>
        </w:rPr>
        <w:t>.∂</w:t>
      </w:r>
      <w:proofErr w:type="gramEnd"/>
      <w:r w:rsidRPr="00694F1E">
        <w:rPr>
          <w:sz w:val="16"/>
          <w:szCs w:val="16"/>
        </w:rPr>
        <w:t xml:space="preserve"> The second engine is supply-side reform. Rather than being a copy of Reaganomics or Thatcherism, China's supply-side reform is a response to the economic new normal in China. Its core mechanism is to replace ineffective and low-end supply with effective and high-end supply, which will increase </w:t>
      </w:r>
      <w:proofErr w:type="gramStart"/>
      <w:r w:rsidRPr="00694F1E">
        <w:rPr>
          <w:sz w:val="16"/>
          <w:szCs w:val="16"/>
        </w:rPr>
        <w:t>competitiveness.∂</w:t>
      </w:r>
      <w:proofErr w:type="gramEnd"/>
      <w:r w:rsidRPr="00694F1E">
        <w:rPr>
          <w:sz w:val="16"/>
          <w:szCs w:val="16"/>
        </w:rPr>
        <w:t xml:space="preserve"> The third engine is open development. China will continue to improve its domestic business environment in terms of legal, international and business-friendly </w:t>
      </w:r>
      <w:proofErr w:type="gramStart"/>
      <w:r w:rsidRPr="00694F1E">
        <w:rPr>
          <w:sz w:val="16"/>
          <w:szCs w:val="16"/>
        </w:rPr>
        <w:t>practices.∂</w:t>
      </w:r>
      <w:proofErr w:type="gramEnd"/>
      <w:r w:rsidRPr="00694F1E">
        <w:rPr>
          <w:sz w:val="16"/>
          <w:szCs w:val="16"/>
        </w:rPr>
        <w:t xml:space="preserve"> The fourth engine is China's active involvement in global economic governance and in providing public goods. The Asian Infrastructure Investment Bank, officially inaugurated in January, is just one example of </w:t>
      </w:r>
      <w:proofErr w:type="gramStart"/>
      <w:r w:rsidRPr="00694F1E">
        <w:rPr>
          <w:sz w:val="16"/>
          <w:szCs w:val="16"/>
        </w:rPr>
        <w:t>this.∂</w:t>
      </w:r>
      <w:proofErr w:type="gramEnd"/>
      <w:r w:rsidRPr="00694F1E">
        <w:rPr>
          <w:sz w:val="16"/>
          <w:szCs w:val="16"/>
        </w:rPr>
        <w:t xml:space="preserve"> The fifth engine is</w:t>
      </w:r>
      <w:r w:rsidRPr="00694F1E">
        <w:rPr>
          <w:u w:val="single"/>
        </w:rPr>
        <w:t xml:space="preserve"> </w:t>
      </w:r>
      <w:r w:rsidRPr="00694F1E">
        <w:rPr>
          <w:rStyle w:val="Emphasis"/>
        </w:rPr>
        <w:t>innovation-driven development</w:t>
      </w:r>
      <w:r w:rsidRPr="00694F1E">
        <w:rPr>
          <w:u w:val="single"/>
        </w:rPr>
        <w:t xml:space="preserve">. </w:t>
      </w:r>
      <w:r w:rsidRPr="004A2400">
        <w:rPr>
          <w:highlight w:val="cyan"/>
          <w:u w:val="single"/>
        </w:rPr>
        <w:t xml:space="preserve">China will optimize the allocation of key resources in order to stimulate innovation, to create new demands and new supply, and to give rise to new </w:t>
      </w:r>
      <w:proofErr w:type="gramStart"/>
      <w:r w:rsidRPr="004A2400">
        <w:rPr>
          <w:highlight w:val="cyan"/>
          <w:u w:val="single"/>
        </w:rPr>
        <w:t>businesses</w:t>
      </w:r>
      <w:r w:rsidRPr="00694F1E">
        <w:rPr>
          <w:sz w:val="16"/>
          <w:szCs w:val="16"/>
        </w:rPr>
        <w:t>.∂</w:t>
      </w:r>
      <w:proofErr w:type="gramEnd"/>
      <w:r w:rsidRPr="00694F1E">
        <w:rPr>
          <w:sz w:val="16"/>
          <w:szCs w:val="16"/>
        </w:rPr>
        <w:t xml:space="preserve"> </w:t>
      </w:r>
      <w:r w:rsidRPr="00694F1E">
        <w:rPr>
          <w:u w:val="single"/>
        </w:rPr>
        <w:t xml:space="preserve">Since the financial crisis, China has made an outstanding contribution to global growth. It is widely recognized as the world's economic powerhouse and has fulfilled its responsibility as a key global player. Make no mistake: </w:t>
      </w:r>
      <w:r w:rsidRPr="00694F1E">
        <w:rPr>
          <w:rStyle w:val="Emphasis"/>
        </w:rPr>
        <w:t>that engine is still full of power</w:t>
      </w:r>
      <w:r w:rsidRPr="00694F1E">
        <w:rPr>
          <w:u w:val="single"/>
        </w:rPr>
        <w:t xml:space="preserve"> and will continue to bring opportunities and benefits to the </w:t>
      </w:r>
      <w:proofErr w:type="gramStart"/>
      <w:r w:rsidRPr="00694F1E">
        <w:rPr>
          <w:u w:val="single"/>
        </w:rPr>
        <w:t>world</w:t>
      </w:r>
      <w:r w:rsidRPr="00694F1E">
        <w:rPr>
          <w:sz w:val="16"/>
          <w:szCs w:val="16"/>
        </w:rPr>
        <w:t>.∂</w:t>
      </w:r>
      <w:proofErr w:type="gramEnd"/>
      <w:r w:rsidRPr="00694F1E">
        <w:rPr>
          <w:sz w:val="16"/>
          <w:szCs w:val="16"/>
        </w:rPr>
        <w:t xml:space="preserve"> "Although Zhou was an ancient state, it had a reform mission." This line from a 3000-year-old Chinese work, the Classic of Poetry, best portrays the country's commitment to reform. Today, reform and </w:t>
      </w:r>
      <w:r w:rsidRPr="00694F1E">
        <w:rPr>
          <w:rStyle w:val="Emphasis"/>
        </w:rPr>
        <w:t>innovation remain the source of confidence and strength for China</w:t>
      </w:r>
      <w:r w:rsidRPr="00694F1E">
        <w:rPr>
          <w:u w:val="single"/>
        </w:rPr>
        <w:t xml:space="preserve">. There is </w:t>
      </w:r>
      <w:r w:rsidRPr="004A2400">
        <w:rPr>
          <w:rStyle w:val="Emphasis"/>
          <w:highlight w:val="cyan"/>
        </w:rPr>
        <w:t>every reason</w:t>
      </w:r>
      <w:r w:rsidRPr="004A2400">
        <w:rPr>
          <w:highlight w:val="cyan"/>
          <w:u w:val="single"/>
        </w:rPr>
        <w:t xml:space="preserve"> to look to a world-embracing China for steady progress and for a promising economic future</w:t>
      </w:r>
      <w:r w:rsidRPr="00694F1E">
        <w:rPr>
          <w:sz w:val="16"/>
          <w:szCs w:val="16"/>
        </w:rPr>
        <w:t>.</w:t>
      </w:r>
    </w:p>
    <w:p w:rsidR="00BB2F55" w:rsidRDefault="00BB2F55" w:rsidP="00BB2F55"/>
    <w:p w:rsidR="00BB2F55" w:rsidRDefault="00BB2F55" w:rsidP="00BB2F55">
      <w:pPr>
        <w:pStyle w:val="Heading4"/>
      </w:pPr>
      <w:r>
        <w:t>The worst of China’s economic slowdown is over</w:t>
      </w:r>
    </w:p>
    <w:p w:rsidR="00BB2F55" w:rsidRPr="003614A1" w:rsidRDefault="00BB2F55" w:rsidP="00BB2F55">
      <w:proofErr w:type="spellStart"/>
      <w:r>
        <w:rPr>
          <w:b/>
        </w:rPr>
        <w:t>Michelini</w:t>
      </w:r>
      <w:proofErr w:type="spellEnd"/>
      <w:r>
        <w:rPr>
          <w:b/>
        </w:rPr>
        <w:t xml:space="preserve"> 5/2</w:t>
      </w:r>
      <w:r>
        <w:t xml:space="preserve"> [Michael, Asia Business Consultant, “5 Reasons Why </w:t>
      </w:r>
      <w:r w:rsidRPr="003614A1">
        <w:rPr>
          <w:rStyle w:val="Emphasis"/>
        </w:rPr>
        <w:t>the Worst of China's Economic Slowdown Might Be Over</w:t>
      </w:r>
      <w:r>
        <w:t xml:space="preserve">”, 5/2/16, </w:t>
      </w:r>
      <w:r w:rsidRPr="003614A1">
        <w:t>http://www.newsmax.com/Finance/MichaelMichelini/china-economy-slowdown-invest/2016/05/02/id/726689/</w:t>
      </w:r>
      <w:r>
        <w:t>]//DBI</w:t>
      </w:r>
    </w:p>
    <w:p w:rsidR="00BB2F55" w:rsidRPr="009A75B9" w:rsidRDefault="00BB2F55" w:rsidP="00BB2F55">
      <w:pPr>
        <w:rPr>
          <w:sz w:val="16"/>
          <w:szCs w:val="16"/>
        </w:rPr>
      </w:pPr>
      <w:r w:rsidRPr="009A75B9">
        <w:rPr>
          <w:sz w:val="16"/>
          <w:szCs w:val="16"/>
        </w:rPr>
        <w:t xml:space="preserve">I am going to show you 5 reasons why </w:t>
      </w:r>
      <w:r w:rsidRPr="009A75B9">
        <w:rPr>
          <w:u w:val="single"/>
        </w:rPr>
        <w:t>China’s economic rebalancing is</w:t>
      </w:r>
      <w:r w:rsidRPr="009A75B9">
        <w:rPr>
          <w:sz w:val="16"/>
          <w:szCs w:val="16"/>
        </w:rPr>
        <w:t xml:space="preserve"> actually </w:t>
      </w:r>
      <w:r w:rsidRPr="009A75B9">
        <w:rPr>
          <w:u w:val="single"/>
        </w:rPr>
        <w:t xml:space="preserve">showing </w:t>
      </w:r>
      <w:r w:rsidRPr="00BC60B3">
        <w:rPr>
          <w:rStyle w:val="Emphasis"/>
        </w:rPr>
        <w:t xml:space="preserve">signs of </w:t>
      </w:r>
      <w:proofErr w:type="gramStart"/>
      <w:r w:rsidRPr="00BC60B3">
        <w:rPr>
          <w:rStyle w:val="Emphasis"/>
        </w:rPr>
        <w:t>promise</w:t>
      </w:r>
      <w:r w:rsidRPr="009A75B9">
        <w:rPr>
          <w:sz w:val="16"/>
          <w:szCs w:val="16"/>
        </w:rPr>
        <w:t>.∂</w:t>
      </w:r>
      <w:proofErr w:type="gramEnd"/>
      <w:r w:rsidRPr="009A75B9">
        <w:rPr>
          <w:sz w:val="16"/>
          <w:szCs w:val="16"/>
        </w:rPr>
        <w:t xml:space="preserve"> </w:t>
      </w:r>
      <w:r w:rsidRPr="004A2400">
        <w:rPr>
          <w:rStyle w:val="Emphasis"/>
          <w:highlight w:val="cyan"/>
        </w:rPr>
        <w:t>China’s Demographics Are Restructured</w:t>
      </w:r>
      <w:r w:rsidRPr="009A75B9">
        <w:rPr>
          <w:sz w:val="16"/>
          <w:szCs w:val="16"/>
        </w:rPr>
        <w:t xml:space="preserve">∂ </w:t>
      </w:r>
      <w:r w:rsidRPr="009A75B9">
        <w:rPr>
          <w:u w:val="single"/>
        </w:rPr>
        <w:t>One of causes of China’s economic slowdown has been the decrease of productive workers in the labor pool due to its past one child policy</w:t>
      </w:r>
      <w:r w:rsidRPr="009A75B9">
        <w:rPr>
          <w:sz w:val="16"/>
          <w:szCs w:val="16"/>
        </w:rPr>
        <w:t xml:space="preserve">. Recognizing, albeit belatedly, </w:t>
      </w:r>
      <w:r w:rsidRPr="009A75B9">
        <w:rPr>
          <w:u w:val="single"/>
        </w:rPr>
        <w:t xml:space="preserve">the impact of this policy has led China to move to a two-child policy. The lateness of this move means that </w:t>
      </w:r>
      <w:r w:rsidRPr="004A2400">
        <w:rPr>
          <w:highlight w:val="cyan"/>
          <w:u w:val="single"/>
        </w:rPr>
        <w:t>China now has more non-working age (children and elderly) citizens than it does product laborers</w:t>
      </w:r>
      <w:r w:rsidRPr="009A75B9">
        <w:rPr>
          <w:u w:val="single"/>
        </w:rPr>
        <w:t xml:space="preserve">. Many analysts seem to have written off the next 20 years, during which this new generation of children will come of age, but the reality is that </w:t>
      </w:r>
      <w:r w:rsidRPr="004A2400">
        <w:rPr>
          <w:highlight w:val="cyan"/>
          <w:u w:val="single"/>
        </w:rPr>
        <w:t xml:space="preserve">this policy shift will have an </w:t>
      </w:r>
      <w:r w:rsidRPr="004A2400">
        <w:rPr>
          <w:rStyle w:val="Emphasis"/>
          <w:highlight w:val="cyan"/>
        </w:rPr>
        <w:t>immediate short-term impact</w:t>
      </w:r>
      <w:r w:rsidRPr="009A75B9">
        <w:rPr>
          <w:u w:val="single"/>
        </w:rPr>
        <w:t xml:space="preserve"> on consumption and investment behavior</w:t>
      </w:r>
      <w:r w:rsidRPr="009A75B9">
        <w:rPr>
          <w:sz w:val="16"/>
          <w:szCs w:val="16"/>
        </w:rPr>
        <w:t xml:space="preserve">. For example, </w:t>
      </w:r>
      <w:r w:rsidRPr="009A75B9">
        <w:rPr>
          <w:u w:val="single"/>
        </w:rPr>
        <w:t xml:space="preserve">the higher number of children to feed will increase levels of consumption, and industries such as the toy industry have shown </w:t>
      </w:r>
      <w:r w:rsidRPr="00E4225A">
        <w:rPr>
          <w:rStyle w:val="Emphasis"/>
        </w:rPr>
        <w:t>positive growth</w:t>
      </w:r>
      <w:r w:rsidRPr="009A75B9">
        <w:rPr>
          <w:u w:val="single"/>
        </w:rPr>
        <w:t xml:space="preserve"> as parents seek to pacify two children instead of just one. Consumption of other items such as food, clothes, and entertainment will also grow as a result of this policy</w:t>
      </w:r>
      <w:r w:rsidRPr="009A75B9">
        <w:rPr>
          <w:sz w:val="16"/>
          <w:szCs w:val="16"/>
        </w:rPr>
        <w:t xml:space="preserve">. Moreover, </w:t>
      </w:r>
      <w:r w:rsidRPr="009A75B9">
        <w:rPr>
          <w:u w:val="single"/>
        </w:rPr>
        <w:t>due to the income effect, parents will have no choice but to work harder, earn more, and invest more in the future of their now larger families</w:t>
      </w:r>
      <w:r w:rsidRPr="009A75B9">
        <w:rPr>
          <w:sz w:val="16"/>
          <w:szCs w:val="16"/>
        </w:rPr>
        <w:t xml:space="preserve">. ∂ </w:t>
      </w:r>
      <w:r w:rsidRPr="009A75B9">
        <w:rPr>
          <w:rStyle w:val="Emphasis"/>
        </w:rPr>
        <w:t>Rebalancing is Accelerating</w:t>
      </w:r>
      <w:r w:rsidRPr="009A75B9">
        <w:rPr>
          <w:sz w:val="16"/>
          <w:szCs w:val="16"/>
        </w:rPr>
        <w:t xml:space="preserve"> ∂ China’s economic slowdown has its foundations in an unsustainable growth model which allows foreign capital to enter, enhance domestic investment, and bridge the gap between domestic investment and consumption through exports. </w:t>
      </w:r>
      <w:r w:rsidRPr="009A75B9">
        <w:rPr>
          <w:u w:val="single"/>
        </w:rPr>
        <w:t>When global demand declined sharply during the global financial crisis, China was forced to face the fact that it can no longer count on exports as its primary source of income and thus needs to rebalance its primary income from manufacturing to services</w:t>
      </w:r>
      <w:r w:rsidRPr="009A75B9">
        <w:rPr>
          <w:sz w:val="16"/>
          <w:szCs w:val="16"/>
        </w:rPr>
        <w:t xml:space="preserve">. Today, </w:t>
      </w:r>
      <w:r w:rsidRPr="009A75B9">
        <w:rPr>
          <w:u w:val="single"/>
        </w:rPr>
        <w:t xml:space="preserve">government statistics show accelerating progress in economic rebalancing, with growth in the service sector moving from 48.1% to 50.5% from February 2015 to February 2016. </w:t>
      </w:r>
      <w:r w:rsidRPr="0081248B">
        <w:rPr>
          <w:highlight w:val="cyan"/>
          <w:u w:val="single"/>
        </w:rPr>
        <w:t xml:space="preserve">While older industries are declining, new businesses are </w:t>
      </w:r>
      <w:r w:rsidRPr="0081248B">
        <w:rPr>
          <w:rStyle w:val="Emphasis"/>
          <w:highlight w:val="cyan"/>
        </w:rPr>
        <w:t>vigorously developing</w:t>
      </w:r>
      <w:r w:rsidRPr="009A75B9">
        <w:rPr>
          <w:u w:val="single"/>
        </w:rPr>
        <w:t xml:space="preserve"> and potentially helping China to gain back its global confidence</w:t>
      </w:r>
      <w:r w:rsidRPr="009A75B9">
        <w:rPr>
          <w:sz w:val="16"/>
          <w:szCs w:val="16"/>
        </w:rPr>
        <w:t xml:space="preserve">. Says Scott Richardson, Managing Director of Shenzhen-based card manufacturer </w:t>
      </w:r>
      <w:proofErr w:type="spellStart"/>
      <w:r w:rsidRPr="009A75B9">
        <w:rPr>
          <w:sz w:val="16"/>
          <w:szCs w:val="16"/>
        </w:rPr>
        <w:t>Cardzgroup</w:t>
      </w:r>
      <w:proofErr w:type="spellEnd"/>
      <w:r w:rsidRPr="009A75B9">
        <w:rPr>
          <w:sz w:val="16"/>
          <w:szCs w:val="16"/>
        </w:rPr>
        <w:t xml:space="preserve">: “With rising wages and reduced foreign capital the traditional strengths of the </w:t>
      </w:r>
      <w:r w:rsidRPr="009A75B9">
        <w:rPr>
          <w:u w:val="single"/>
        </w:rPr>
        <w:t>Chinese export manufacturing</w:t>
      </w:r>
      <w:r w:rsidRPr="009A75B9">
        <w:rPr>
          <w:sz w:val="16"/>
          <w:szCs w:val="16"/>
        </w:rPr>
        <w:t xml:space="preserve"> model are under pressure, however this has </w:t>
      </w:r>
      <w:r w:rsidRPr="009A75B9">
        <w:rPr>
          <w:u w:val="single"/>
        </w:rPr>
        <w:t xml:space="preserve">been </w:t>
      </w:r>
      <w:r w:rsidRPr="00E4225A">
        <w:rPr>
          <w:rStyle w:val="Emphasis"/>
        </w:rPr>
        <w:t>offset</w:t>
      </w:r>
      <w:r w:rsidRPr="009A75B9">
        <w:rPr>
          <w:u w:val="single"/>
        </w:rPr>
        <w:t xml:space="preserve"> by a maturing high-tech sector</w:t>
      </w:r>
      <w:r w:rsidRPr="009A75B9">
        <w:rPr>
          <w:sz w:val="16"/>
          <w:szCs w:val="16"/>
        </w:rPr>
        <w:t xml:space="preserve">. In Shenzhen specifically </w:t>
      </w:r>
      <w:r w:rsidRPr="009A75B9">
        <w:rPr>
          <w:u w:val="single"/>
        </w:rPr>
        <w:t xml:space="preserve">a </w:t>
      </w:r>
      <w:r w:rsidRPr="00E4225A">
        <w:rPr>
          <w:rStyle w:val="Emphasis"/>
        </w:rPr>
        <w:t>thriving startup scene</w:t>
      </w:r>
      <w:r w:rsidRPr="009A75B9">
        <w:rPr>
          <w:u w:val="single"/>
        </w:rPr>
        <w:t xml:space="preserve"> is creating technologies that are helping to streamline production and reduce costs</w:t>
      </w:r>
      <w:proofErr w:type="gramStart"/>
      <w:r w:rsidRPr="009A75B9">
        <w:rPr>
          <w:u w:val="single"/>
        </w:rPr>
        <w:t>.</w:t>
      </w:r>
      <w:r w:rsidRPr="009A75B9">
        <w:rPr>
          <w:sz w:val="16"/>
          <w:szCs w:val="16"/>
        </w:rPr>
        <w:t>”∂</w:t>
      </w:r>
      <w:proofErr w:type="gramEnd"/>
      <w:r w:rsidRPr="009A75B9">
        <w:rPr>
          <w:sz w:val="16"/>
          <w:szCs w:val="16"/>
        </w:rPr>
        <w:t xml:space="preserve"> </w:t>
      </w:r>
      <w:r w:rsidRPr="0081248B">
        <w:rPr>
          <w:rStyle w:val="Emphasis"/>
          <w:highlight w:val="cyan"/>
        </w:rPr>
        <w:t>The Yuan is now an IMF elite currency</w:t>
      </w:r>
      <w:r w:rsidRPr="009A75B9">
        <w:rPr>
          <w:sz w:val="16"/>
          <w:szCs w:val="16"/>
        </w:rPr>
        <w:t xml:space="preserve"> ∂ </w:t>
      </w:r>
      <w:r w:rsidRPr="009A75B9">
        <w:rPr>
          <w:u w:val="single"/>
        </w:rPr>
        <w:t xml:space="preserve">The IMF has officially approved the Yuan to join Special Drawing </w:t>
      </w:r>
      <w:proofErr w:type="spellStart"/>
      <w:r w:rsidRPr="009A75B9">
        <w:rPr>
          <w:u w:val="single"/>
        </w:rPr>
        <w:t>Right’s</w:t>
      </w:r>
      <w:proofErr w:type="spellEnd"/>
      <w:r w:rsidRPr="009A75B9">
        <w:rPr>
          <w:u w:val="single"/>
        </w:rPr>
        <w:t xml:space="preserve"> (SDR) basket that will be started on October this year. This is a positive sign from China’s authorities to the global economy as this inclusion may help China to gain </w:t>
      </w:r>
      <w:r w:rsidRPr="00E4225A">
        <w:rPr>
          <w:rStyle w:val="Emphasis"/>
        </w:rPr>
        <w:t>higher currency demand</w:t>
      </w:r>
      <w:r w:rsidRPr="009A75B9">
        <w:rPr>
          <w:u w:val="single"/>
        </w:rPr>
        <w:t xml:space="preserve"> from the global economy</w:t>
      </w:r>
      <w:r w:rsidRPr="009A75B9">
        <w:rPr>
          <w:sz w:val="16"/>
          <w:szCs w:val="16"/>
        </w:rPr>
        <w:t xml:space="preserve">. Although in the short run this announcement seemed to stimulate no market reaction, in the long run </w:t>
      </w:r>
      <w:r w:rsidRPr="009A75B9">
        <w:rPr>
          <w:u w:val="single"/>
        </w:rPr>
        <w:t xml:space="preserve">it is expected to induce central banks around the world to increase the demand of Yuan as part of their foreign reserves, such that the value of the Yuan is expected to appreciate back to its equilibrium. </w:t>
      </w:r>
      <w:r w:rsidRPr="0081248B">
        <w:rPr>
          <w:highlight w:val="cyan"/>
          <w:u w:val="single"/>
        </w:rPr>
        <w:t xml:space="preserve">The appreciation of Yuan will </w:t>
      </w:r>
      <w:r w:rsidRPr="0081248B">
        <w:rPr>
          <w:rStyle w:val="Emphasis"/>
          <w:highlight w:val="cyan"/>
        </w:rPr>
        <w:t>reduce China’ reliance</w:t>
      </w:r>
      <w:r w:rsidRPr="0081248B">
        <w:rPr>
          <w:highlight w:val="cyan"/>
          <w:u w:val="single"/>
        </w:rPr>
        <w:t xml:space="preserve"> on export of manufacturing goods and </w:t>
      </w:r>
      <w:r w:rsidRPr="0081248B">
        <w:rPr>
          <w:rStyle w:val="Emphasis"/>
          <w:highlight w:val="cyan"/>
        </w:rPr>
        <w:t>refocus the economy</w:t>
      </w:r>
      <w:r w:rsidRPr="009A75B9">
        <w:rPr>
          <w:u w:val="single"/>
        </w:rPr>
        <w:t xml:space="preserve"> to the service sector. The Yuan’s inclusion to SDR will also</w:t>
      </w:r>
      <w:r w:rsidRPr="009A75B9">
        <w:rPr>
          <w:sz w:val="16"/>
          <w:szCs w:val="16"/>
        </w:rPr>
        <w:t xml:space="preserve"> require China to further liberalize its financial sector by </w:t>
      </w:r>
      <w:r w:rsidRPr="009A75B9">
        <w:rPr>
          <w:u w:val="single"/>
        </w:rPr>
        <w:t>open</w:t>
      </w:r>
      <w:r w:rsidRPr="009A75B9">
        <w:rPr>
          <w:sz w:val="16"/>
          <w:szCs w:val="16"/>
        </w:rPr>
        <w:t xml:space="preserve">ing </w:t>
      </w:r>
      <w:r w:rsidRPr="009A75B9">
        <w:rPr>
          <w:u w:val="single"/>
        </w:rPr>
        <w:t xml:space="preserve">up new investment areas beyond the traditional ones of manufacturing and real </w:t>
      </w:r>
      <w:proofErr w:type="gramStart"/>
      <w:r w:rsidRPr="009A75B9">
        <w:rPr>
          <w:u w:val="single"/>
        </w:rPr>
        <w:t>estate</w:t>
      </w:r>
      <w:r w:rsidRPr="009A75B9">
        <w:rPr>
          <w:sz w:val="16"/>
          <w:szCs w:val="16"/>
        </w:rPr>
        <w:t>.∂</w:t>
      </w:r>
      <w:proofErr w:type="gramEnd"/>
      <w:r w:rsidRPr="009A75B9">
        <w:rPr>
          <w:sz w:val="16"/>
          <w:szCs w:val="16"/>
        </w:rPr>
        <w:t xml:space="preserve"> </w:t>
      </w:r>
      <w:r w:rsidRPr="0081248B">
        <w:rPr>
          <w:rStyle w:val="Emphasis"/>
          <w:highlight w:val="cyan"/>
        </w:rPr>
        <w:t>Financial Reform is on the Way</w:t>
      </w:r>
      <w:r w:rsidRPr="009A75B9">
        <w:rPr>
          <w:sz w:val="16"/>
          <w:szCs w:val="16"/>
        </w:rPr>
        <w:t xml:space="preserve">∂ </w:t>
      </w:r>
      <w:r w:rsidRPr="009A75B9">
        <w:rPr>
          <w:u w:val="single"/>
        </w:rPr>
        <w:t>China has long maintained a strict peg of the Renminbi to the US dollar. In the third quarter of 2015, it stunned financial world by loosening its peg and thereby letting its currency be determined by the forces of global financial markets. By doing this, China has reduced its level of government intervention in its currency but still manages currency fluctuation to give room for markets to react rationally and avoid unexpected moves</w:t>
      </w:r>
      <w:r w:rsidRPr="009A75B9">
        <w:rPr>
          <w:sz w:val="16"/>
          <w:szCs w:val="16"/>
        </w:rPr>
        <w:t xml:space="preserve">. Moreover, </w:t>
      </w:r>
      <w:r w:rsidRPr="009A75B9">
        <w:rPr>
          <w:u w:val="single"/>
        </w:rPr>
        <w:t xml:space="preserve">the People’s Bank of China has thus far been consistent in implementing a prudent monetary policy that is </w:t>
      </w:r>
      <w:r w:rsidRPr="00C520A5">
        <w:rPr>
          <w:rStyle w:val="Emphasis"/>
        </w:rPr>
        <w:t>consistent, stable and forward looking</w:t>
      </w:r>
      <w:r w:rsidRPr="009A75B9">
        <w:rPr>
          <w:u w:val="single"/>
        </w:rPr>
        <w:t xml:space="preserve">. The releasing of the peg is one positive commitment of China’s authorities to induce domestic consumption buy foreign goods, shrink its trade balance, and reduce its dependence on exports and investment. In addition, </w:t>
      </w:r>
      <w:r w:rsidRPr="0081248B">
        <w:rPr>
          <w:highlight w:val="cyan"/>
          <w:u w:val="single"/>
        </w:rPr>
        <w:t>PBOC</w:t>
      </w:r>
      <w:r w:rsidRPr="009A75B9">
        <w:rPr>
          <w:u w:val="single"/>
        </w:rPr>
        <w:t xml:space="preserve"> </w:t>
      </w:r>
      <w:r w:rsidRPr="0081248B">
        <w:rPr>
          <w:highlight w:val="cyan"/>
          <w:u w:val="single"/>
        </w:rPr>
        <w:t>has</w:t>
      </w:r>
      <w:r w:rsidRPr="009A75B9">
        <w:rPr>
          <w:u w:val="single"/>
        </w:rPr>
        <w:t xml:space="preserve"> also </w:t>
      </w:r>
      <w:r w:rsidRPr="0081248B">
        <w:rPr>
          <w:highlight w:val="cyan"/>
          <w:u w:val="single"/>
        </w:rPr>
        <w:t xml:space="preserve">committed to optimizing financing </w:t>
      </w:r>
      <w:r w:rsidRPr="0081248B">
        <w:rPr>
          <w:u w:val="single"/>
        </w:rPr>
        <w:t xml:space="preserve">and credit structures </w:t>
      </w:r>
      <w:r w:rsidRPr="0081248B">
        <w:rPr>
          <w:highlight w:val="cyan"/>
          <w:u w:val="single"/>
        </w:rPr>
        <w:t xml:space="preserve">to help </w:t>
      </w:r>
      <w:r w:rsidRPr="0081248B">
        <w:rPr>
          <w:u w:val="single"/>
        </w:rPr>
        <w:t xml:space="preserve">foster </w:t>
      </w:r>
      <w:r w:rsidRPr="0081248B">
        <w:rPr>
          <w:highlight w:val="cyan"/>
          <w:u w:val="single"/>
        </w:rPr>
        <w:t xml:space="preserve">the rebalancing process as well as control inflation, a move which will </w:t>
      </w:r>
      <w:r w:rsidRPr="0081248B">
        <w:rPr>
          <w:rStyle w:val="Emphasis"/>
          <w:highlight w:val="cyan"/>
        </w:rPr>
        <w:t>bring down labor costs</w:t>
      </w:r>
      <w:r w:rsidRPr="0081248B">
        <w:rPr>
          <w:highlight w:val="cyan"/>
          <w:u w:val="single"/>
        </w:rPr>
        <w:t xml:space="preserve">– one of the causes of the slowdown– and allow China to be </w:t>
      </w:r>
      <w:r w:rsidRPr="0081248B">
        <w:rPr>
          <w:rStyle w:val="Emphasis"/>
          <w:highlight w:val="cyan"/>
        </w:rPr>
        <w:t>more competitive</w:t>
      </w:r>
      <w:r w:rsidRPr="009A75B9">
        <w:rPr>
          <w:u w:val="single"/>
        </w:rPr>
        <w:t xml:space="preserve"> with emerging market economies</w:t>
      </w:r>
      <w:r w:rsidRPr="009A75B9">
        <w:rPr>
          <w:sz w:val="16"/>
          <w:szCs w:val="16"/>
        </w:rPr>
        <w:t xml:space="preserve">. </w:t>
      </w:r>
    </w:p>
    <w:p w:rsidR="00BB2F55" w:rsidRDefault="00BB2F55" w:rsidP="00BB2F55"/>
    <w:p w:rsidR="00BB2F55" w:rsidRDefault="00BB2F55" w:rsidP="00BB2F55">
      <w:pPr>
        <w:pStyle w:val="Heading4"/>
      </w:pPr>
      <w:r>
        <w:t>Chinese economic growth is stabilizing</w:t>
      </w:r>
    </w:p>
    <w:p w:rsidR="00BB2F55" w:rsidRPr="007A7959" w:rsidRDefault="00BB2F55" w:rsidP="00BB2F55">
      <w:r>
        <w:rPr>
          <w:b/>
        </w:rPr>
        <w:t>Ge 3/28</w:t>
      </w:r>
      <w:r>
        <w:t xml:space="preserve"> [Celine, </w:t>
      </w:r>
      <w:r w:rsidRPr="007A7959">
        <w:t>Master's Degree, International Political Economy, Merit</w:t>
      </w:r>
      <w:r>
        <w:t>, writer, South China Morning Post, “</w:t>
      </w:r>
      <w:r w:rsidRPr="007A7959">
        <w:t xml:space="preserve">Rebound on the horizon as China’s economy ‘to </w:t>
      </w:r>
      <w:proofErr w:type="spellStart"/>
      <w:r w:rsidRPr="007A7959">
        <w:t>stabilise</w:t>
      </w:r>
      <w:proofErr w:type="spellEnd"/>
      <w:r w:rsidRPr="007A7959">
        <w:t xml:space="preserve"> in second quarter’, says think tank</w:t>
      </w:r>
      <w:r>
        <w:t xml:space="preserve">”, originally published 3/28/16, updated 5/30/16, </w:t>
      </w:r>
      <w:r w:rsidRPr="007A7959">
        <w:t>http://www.scmp.com/news/china/economy/article/1931382/rebound-horizon-chinas-economy-stabilise-second-quarter-says</w:t>
      </w:r>
      <w:r>
        <w:t>]//DBI</w:t>
      </w:r>
    </w:p>
    <w:p w:rsidR="00BB2F55" w:rsidRPr="00665117" w:rsidRDefault="00BB2F55" w:rsidP="00BB2F55">
      <w:pPr>
        <w:rPr>
          <w:u w:val="single"/>
        </w:rPr>
      </w:pPr>
      <w:r w:rsidRPr="0081248B">
        <w:rPr>
          <w:highlight w:val="cyan"/>
          <w:u w:val="single"/>
        </w:rPr>
        <w:t xml:space="preserve">China’s economic momentum may </w:t>
      </w:r>
      <w:proofErr w:type="spellStart"/>
      <w:r w:rsidRPr="0081248B">
        <w:rPr>
          <w:rStyle w:val="Emphasis"/>
          <w:highlight w:val="cyan"/>
        </w:rPr>
        <w:t>stabilise</w:t>
      </w:r>
      <w:proofErr w:type="spellEnd"/>
      <w:r w:rsidRPr="002C5B2C">
        <w:rPr>
          <w:u w:val="single"/>
        </w:rPr>
        <w:t xml:space="preserve"> in the second quarter after a further slip in the first three months, a top government think tank forecasted on Monday, </w:t>
      </w:r>
      <w:r w:rsidRPr="0081248B">
        <w:rPr>
          <w:highlight w:val="cyan"/>
          <w:u w:val="single"/>
        </w:rPr>
        <w:t xml:space="preserve">citing </w:t>
      </w:r>
      <w:r w:rsidRPr="0081248B">
        <w:rPr>
          <w:rStyle w:val="Emphasis"/>
          <w:highlight w:val="cyan"/>
        </w:rPr>
        <w:t>improving indicators</w:t>
      </w:r>
      <w:r w:rsidRPr="0081248B">
        <w:rPr>
          <w:highlight w:val="cyan"/>
          <w:u w:val="single"/>
        </w:rPr>
        <w:t xml:space="preserve"> and a </w:t>
      </w:r>
      <w:r w:rsidRPr="0081248B">
        <w:rPr>
          <w:rStyle w:val="Emphasis"/>
          <w:highlight w:val="cyan"/>
        </w:rPr>
        <w:t xml:space="preserve">recovering housing </w:t>
      </w:r>
      <w:proofErr w:type="gramStart"/>
      <w:r w:rsidRPr="0081248B">
        <w:rPr>
          <w:rStyle w:val="Emphasis"/>
          <w:highlight w:val="cyan"/>
        </w:rPr>
        <w:t>market</w:t>
      </w:r>
      <w:r w:rsidRPr="002C5B2C">
        <w:rPr>
          <w:u w:val="single"/>
        </w:rPr>
        <w:t>.∂</w:t>
      </w:r>
      <w:proofErr w:type="gramEnd"/>
      <w:r w:rsidRPr="002C5B2C">
        <w:rPr>
          <w:u w:val="single"/>
        </w:rPr>
        <w:t xml:space="preserve"> </w:t>
      </w:r>
      <w:r w:rsidRPr="002C5B2C">
        <w:rPr>
          <w:sz w:val="16"/>
          <w:szCs w:val="16"/>
        </w:rPr>
        <w:t xml:space="preserve">The National Academy of Economic Strategy, under the Chinese Academy of Social Sciences, forecasted that China’s first-quarter growth slowed to 6.7 per cent, compared with 6.8 per cent the previous quarter. Consumer price inflation stood at 2.2 per cent amid </w:t>
      </w:r>
      <w:proofErr w:type="spellStart"/>
      <w:r w:rsidRPr="002C5B2C">
        <w:rPr>
          <w:sz w:val="16"/>
          <w:szCs w:val="16"/>
        </w:rPr>
        <w:t>lacklustre</w:t>
      </w:r>
      <w:proofErr w:type="spellEnd"/>
      <w:r w:rsidRPr="002C5B2C">
        <w:rPr>
          <w:sz w:val="16"/>
          <w:szCs w:val="16"/>
        </w:rPr>
        <w:t xml:space="preserve"> industrial production and investment activities.∂ But the think tank expected gross domestic product expansion to return to 6.8 per cent in the second quarter, and inflation to rise 2.4 per cent.∂ </w:t>
      </w:r>
      <w:r w:rsidRPr="002C5B2C">
        <w:rPr>
          <w:u w:val="single"/>
        </w:rPr>
        <w:t>“</w:t>
      </w:r>
      <w:r w:rsidRPr="0081248B">
        <w:rPr>
          <w:highlight w:val="cyan"/>
          <w:u w:val="single"/>
        </w:rPr>
        <w:t xml:space="preserve">The stimulus measures ... have been </w:t>
      </w:r>
      <w:r w:rsidRPr="0081248B">
        <w:rPr>
          <w:rStyle w:val="Emphasis"/>
          <w:highlight w:val="cyan"/>
        </w:rPr>
        <w:t>taking effect</w:t>
      </w:r>
      <w:r w:rsidRPr="002C5B2C">
        <w:rPr>
          <w:u w:val="single"/>
        </w:rPr>
        <w:t xml:space="preserve">,” China Business News and The Beijing News reported separately, citing the study.∂ The forecast comes as the latest basket of data released over the weekend showed industrial profits in January and February </w:t>
      </w:r>
      <w:r w:rsidRPr="001F0D2C">
        <w:rPr>
          <w:rStyle w:val="Emphasis"/>
        </w:rPr>
        <w:t>returning to growth</w:t>
      </w:r>
      <w:r w:rsidRPr="002C5B2C">
        <w:rPr>
          <w:u w:val="single"/>
        </w:rPr>
        <w:t xml:space="preserve"> – rising 4.8 per cent from last year</w:t>
      </w:r>
      <w:r w:rsidRPr="002C5B2C">
        <w:rPr>
          <w:sz w:val="16"/>
          <w:szCs w:val="16"/>
        </w:rPr>
        <w:t xml:space="preserve"> – despite lingering downward pressure both at home and abroad.∂ “Some </w:t>
      </w:r>
      <w:r w:rsidRPr="0081248B">
        <w:rPr>
          <w:highlight w:val="cyan"/>
          <w:u w:val="single"/>
        </w:rPr>
        <w:t xml:space="preserve">economic figures are </w:t>
      </w:r>
      <w:r w:rsidRPr="0081248B">
        <w:rPr>
          <w:rStyle w:val="Emphasis"/>
          <w:highlight w:val="cyan"/>
        </w:rPr>
        <w:t>pointing to a rebound</w:t>
      </w:r>
      <w:r w:rsidRPr="002C5B2C">
        <w:rPr>
          <w:u w:val="single"/>
        </w:rPr>
        <w:t xml:space="preserve"> ... The property sector is bottoming out and inventories are decreasing,” the think tank’s lead researcher Wang </w:t>
      </w:r>
      <w:proofErr w:type="spellStart"/>
      <w:r w:rsidRPr="002C5B2C">
        <w:rPr>
          <w:u w:val="single"/>
        </w:rPr>
        <w:t>Hongju</w:t>
      </w:r>
      <w:proofErr w:type="spellEnd"/>
      <w:r w:rsidRPr="002C5B2C">
        <w:rPr>
          <w:u w:val="single"/>
        </w:rPr>
        <w:t xml:space="preserve"> wrote. “Taking into account the low base effect, there is a </w:t>
      </w:r>
      <w:r w:rsidRPr="001F0D2C">
        <w:rPr>
          <w:rStyle w:val="Emphasis"/>
        </w:rPr>
        <w:t>bigger chance</w:t>
      </w:r>
      <w:r w:rsidRPr="002C5B2C">
        <w:rPr>
          <w:u w:val="single"/>
        </w:rPr>
        <w:t xml:space="preserve"> that the economy is </w:t>
      </w:r>
      <w:proofErr w:type="spellStart"/>
      <w:r w:rsidRPr="002C5B2C">
        <w:rPr>
          <w:u w:val="single"/>
        </w:rPr>
        <w:t>stabilising</w:t>
      </w:r>
      <w:proofErr w:type="spellEnd"/>
      <w:r w:rsidRPr="002C5B2C">
        <w:rPr>
          <w:u w:val="single"/>
        </w:rPr>
        <w:t>.”</w:t>
      </w:r>
    </w:p>
    <w:p w:rsidR="00BB2F55" w:rsidRPr="002202FC" w:rsidRDefault="00BB2F55" w:rsidP="00BB2F55"/>
    <w:p w:rsidR="00BB2F55" w:rsidRDefault="00BB2F55" w:rsidP="00BB2F55">
      <w:pPr>
        <w:pStyle w:val="Heading3"/>
      </w:pPr>
      <w:r>
        <w:t xml:space="preserve">XT Theft </w:t>
      </w:r>
      <w:proofErr w:type="spellStart"/>
      <w:r>
        <w:t>kt</w:t>
      </w:r>
      <w:proofErr w:type="spellEnd"/>
      <w:r>
        <w:t xml:space="preserve"> Econ</w:t>
      </w:r>
    </w:p>
    <w:p w:rsidR="00BB2F55" w:rsidRDefault="00BB2F55" w:rsidP="00BB2F55"/>
    <w:p w:rsidR="00BB2F55" w:rsidRPr="00A0220F" w:rsidRDefault="00BB2F55" w:rsidP="00BB2F55">
      <w:pPr>
        <w:pStyle w:val="Heading4"/>
      </w:pPr>
      <w:r>
        <w:t>Cyber espionage is key to Chinese growth—PRC documents and previous espionage prove</w:t>
      </w:r>
    </w:p>
    <w:p w:rsidR="00BB2F55" w:rsidRDefault="00BB2F55" w:rsidP="00BB2F55">
      <w:proofErr w:type="spellStart"/>
      <w:r w:rsidRPr="00A0220F">
        <w:rPr>
          <w:b/>
        </w:rPr>
        <w:t>Kihara</w:t>
      </w:r>
      <w:proofErr w:type="spellEnd"/>
      <w:r w:rsidRPr="00A0220F">
        <w:rPr>
          <w:b/>
        </w:rPr>
        <w:t xml:space="preserve"> 14</w:t>
      </w:r>
      <w:r w:rsidRPr="00A0220F">
        <w:t xml:space="preserve"> [Stacy, BA, candidate for MASTER OF ARTS IN SECURITY STUDIES (HOMELAND SECURITY AND DEFENSE), Naval Postgraduate School, “A rising China: shifting the economic balance of power through cyberspace”, December 2014, http://calhoun.nps.edu/bitstream/handle/10945/44593/14Dec_Kihara_Stacy.pdf?sequence=3]//DBI</w:t>
      </w:r>
    </w:p>
    <w:p w:rsidR="00BB2F55" w:rsidRPr="00693302" w:rsidRDefault="00BB2F55" w:rsidP="00BB2F55">
      <w:pPr>
        <w:rPr>
          <w:sz w:val="16"/>
          <w:szCs w:val="16"/>
        </w:rPr>
      </w:pPr>
      <w:r w:rsidRPr="006E7852">
        <w:rPr>
          <w:sz w:val="16"/>
          <w:szCs w:val="16"/>
        </w:rPr>
        <w:t xml:space="preserve">C. ECONOMIC GROWTH PLANS OR CYBER ROAD </w:t>
      </w:r>
      <w:proofErr w:type="gramStart"/>
      <w:r w:rsidRPr="006E7852">
        <w:rPr>
          <w:sz w:val="16"/>
          <w:szCs w:val="16"/>
        </w:rPr>
        <w:t>MAPS?∂</w:t>
      </w:r>
      <w:proofErr w:type="gramEnd"/>
      <w:r w:rsidRPr="006E7852">
        <w:rPr>
          <w:sz w:val="16"/>
          <w:szCs w:val="16"/>
        </w:rPr>
        <w:t xml:space="preserve"> </w:t>
      </w:r>
      <w:r w:rsidRPr="006E7852">
        <w:rPr>
          <w:u w:val="single"/>
        </w:rPr>
        <w:t xml:space="preserve">The proliferation of cyberspace and upsurge in computer technology combined with a number of major economic challenges has made cyber-enabled economic espionage </w:t>
      </w:r>
      <w:r w:rsidRPr="006E7852">
        <w:rPr>
          <w:rStyle w:val="Emphasis"/>
        </w:rPr>
        <w:t>vital</w:t>
      </w:r>
      <w:r w:rsidRPr="006E7852">
        <w:rPr>
          <w:u w:val="single"/>
        </w:rPr>
        <w:t xml:space="preserve"> to China’s economic development. </w:t>
      </w:r>
      <w:r w:rsidRPr="00512D99">
        <w:rPr>
          <w:highlight w:val="cyan"/>
          <w:u w:val="single"/>
        </w:rPr>
        <w:t xml:space="preserve">Cyber-enabled economic espionage allows China to produce </w:t>
      </w:r>
      <w:r w:rsidRPr="00512D99">
        <w:rPr>
          <w:rStyle w:val="Emphasis"/>
          <w:highlight w:val="cyan"/>
        </w:rPr>
        <w:t>new sources of technology without having to invest the time and money to conduct R&amp;D</w:t>
      </w:r>
      <w:r w:rsidRPr="006E7852">
        <w:rPr>
          <w:sz w:val="16"/>
          <w:szCs w:val="16"/>
        </w:rPr>
        <w:t xml:space="preserve"> and without having to address distortive economic policies such as government support for state-owned firms and the lack of the rule of law in China.206 While China continues to deny allegations of economic espionage and cyber intrusions into U.S. systems, </w:t>
      </w:r>
      <w:r w:rsidRPr="00512D99">
        <w:rPr>
          <w:highlight w:val="cyan"/>
          <w:u w:val="single"/>
        </w:rPr>
        <w:t>China’s cyber-enabled economic espionage</w:t>
      </w:r>
      <w:r w:rsidRPr="006E7852">
        <w:rPr>
          <w:u w:val="single"/>
        </w:rPr>
        <w:t xml:space="preserve"> </w:t>
      </w:r>
      <w:r w:rsidRPr="006E7852">
        <w:rPr>
          <w:rStyle w:val="Emphasis"/>
        </w:rPr>
        <w:t xml:space="preserve">clearly </w:t>
      </w:r>
      <w:r w:rsidRPr="00512D99">
        <w:rPr>
          <w:rStyle w:val="Emphasis"/>
          <w:highlight w:val="cyan"/>
        </w:rPr>
        <w:t>corresponds</w:t>
      </w:r>
      <w:r w:rsidRPr="00512D99">
        <w:rPr>
          <w:highlight w:val="cyan"/>
          <w:u w:val="single"/>
        </w:rPr>
        <w:t xml:space="preserve"> to the technological advancement</w:t>
      </w:r>
      <w:r w:rsidRPr="006E7852">
        <w:rPr>
          <w:u w:val="single"/>
        </w:rPr>
        <w:t xml:space="preserve"> and indigenous innovation initiatives identified in both its Twelfth FYP and National Medium to Long-Term Plan for the Development of Science and Technology, 2006–2020 (MLP).</w:t>
      </w:r>
      <w:r w:rsidRPr="006E7852">
        <w:rPr>
          <w:sz w:val="16"/>
          <w:szCs w:val="16"/>
        </w:rPr>
        <w:t xml:space="preserve"> This section discusses how, essentially, </w:t>
      </w:r>
      <w:r w:rsidRPr="006E7852">
        <w:rPr>
          <w:u w:val="single"/>
        </w:rPr>
        <w:t>China is using advanced cyber tools to steal the data it needs to meet the technology and innovation goals outlined in both plans.</w:t>
      </w:r>
      <w:r w:rsidRPr="006E7852">
        <w:rPr>
          <w:sz w:val="16"/>
          <w:szCs w:val="16"/>
        </w:rPr>
        <w:t xml:space="preserve">∂ </w:t>
      </w:r>
      <w:r w:rsidRPr="006E7852">
        <w:rPr>
          <w:u w:val="single"/>
        </w:rPr>
        <w:t xml:space="preserve">China’s Twelfth FYP, designed like previous FYPs as an </w:t>
      </w:r>
      <w:r w:rsidRPr="00E4083C">
        <w:rPr>
          <w:rStyle w:val="Emphasis"/>
        </w:rPr>
        <w:t>economic roadmap to communicate policy goals</w:t>
      </w:r>
      <w:r w:rsidRPr="006E7852">
        <w:rPr>
          <w:u w:val="single"/>
        </w:rPr>
        <w:t xml:space="preserve">, differs from previous plans by placing a </w:t>
      </w:r>
      <w:r w:rsidRPr="00E4083C">
        <w:rPr>
          <w:rStyle w:val="Emphasis"/>
        </w:rPr>
        <w:t>much larger emphasis on scientific development and indigenous innovation</w:t>
      </w:r>
      <w:r w:rsidRPr="006E7852">
        <w:rPr>
          <w:sz w:val="16"/>
          <w:szCs w:val="16"/>
        </w:rPr>
        <w:t xml:space="preserve">.207 </w:t>
      </w:r>
      <w:r w:rsidRPr="006E7852">
        <w:rPr>
          <w:u w:val="single"/>
        </w:rPr>
        <w:t>One of the major features of the Twelfth FYP is the concept of seven strategic emerging industries (SEIs) that are instrumental in China’s push for a more advanced technology-driven economy and increasing the global competitiveness of Chinese businesses to support sustained economic growth. Three of the SEIs are designed to promote sustainable growth, while the remaining four are designed to move China up in global competitiveness</w:t>
      </w:r>
      <w:r w:rsidRPr="006E7852">
        <w:rPr>
          <w:sz w:val="16"/>
          <w:szCs w:val="16"/>
        </w:rPr>
        <w:t xml:space="preserve">. The seven SEIs within the Twelfth FYP are as follows:208∂ Sustainable </w:t>
      </w:r>
      <w:proofErr w:type="gramStart"/>
      <w:r w:rsidRPr="006E7852">
        <w:rPr>
          <w:sz w:val="16"/>
          <w:szCs w:val="16"/>
        </w:rPr>
        <w:t>Growth:∂</w:t>
      </w:r>
      <w:proofErr w:type="gramEnd"/>
      <w:r w:rsidRPr="006E7852">
        <w:rPr>
          <w:sz w:val="16"/>
          <w:szCs w:val="16"/>
        </w:rPr>
        <w:t xml:space="preserve"> 1. </w:t>
      </w:r>
      <w:r w:rsidRPr="006E7852">
        <w:rPr>
          <w:u w:val="single"/>
        </w:rPr>
        <w:t>Clean Energy Technology</w:t>
      </w:r>
      <w:r w:rsidRPr="006E7852">
        <w:rPr>
          <w:sz w:val="16"/>
          <w:szCs w:val="16"/>
        </w:rPr>
        <w:t xml:space="preserve">: Including high-efficiency and energy saving equipment, pollution control, and advanced environmental </w:t>
      </w:r>
      <w:proofErr w:type="gramStart"/>
      <w:r w:rsidRPr="006E7852">
        <w:rPr>
          <w:sz w:val="16"/>
          <w:szCs w:val="16"/>
        </w:rPr>
        <w:t>protection.∂</w:t>
      </w:r>
      <w:proofErr w:type="gramEnd"/>
      <w:r w:rsidRPr="006E7852">
        <w:rPr>
          <w:sz w:val="16"/>
          <w:szCs w:val="16"/>
        </w:rPr>
        <w:t xml:space="preserve"> 2. </w:t>
      </w:r>
      <w:r w:rsidRPr="006E7852">
        <w:rPr>
          <w:u w:val="single"/>
        </w:rPr>
        <w:t>Alternative Energy</w:t>
      </w:r>
      <w:r w:rsidRPr="006E7852">
        <w:rPr>
          <w:sz w:val="16"/>
          <w:szCs w:val="16"/>
        </w:rPr>
        <w:t xml:space="preserve">: Including smart power grids; and nuclear, solar, wind, and biomass </w:t>
      </w:r>
      <w:proofErr w:type="gramStart"/>
      <w:r w:rsidRPr="006E7852">
        <w:rPr>
          <w:sz w:val="16"/>
          <w:szCs w:val="16"/>
        </w:rPr>
        <w:t>power.∂</w:t>
      </w:r>
      <w:proofErr w:type="gramEnd"/>
      <w:r w:rsidRPr="006E7852">
        <w:rPr>
          <w:sz w:val="16"/>
          <w:szCs w:val="16"/>
        </w:rPr>
        <w:t xml:space="preserve"> 3. </w:t>
      </w:r>
      <w:r w:rsidRPr="006E7852">
        <w:rPr>
          <w:u w:val="single"/>
        </w:rPr>
        <w:t>Clean Energy Vehicles</w:t>
      </w:r>
      <w:r w:rsidRPr="006E7852">
        <w:rPr>
          <w:sz w:val="16"/>
          <w:szCs w:val="16"/>
        </w:rPr>
        <w:t xml:space="preserve">: Including electric hybrid cars, pure electric cars, and fuel cell </w:t>
      </w:r>
      <w:proofErr w:type="gramStart"/>
      <w:r w:rsidRPr="006E7852">
        <w:rPr>
          <w:sz w:val="16"/>
          <w:szCs w:val="16"/>
        </w:rPr>
        <w:t>cars.∂</w:t>
      </w:r>
      <w:proofErr w:type="gramEnd"/>
      <w:r w:rsidRPr="006E7852">
        <w:rPr>
          <w:sz w:val="16"/>
          <w:szCs w:val="16"/>
        </w:rPr>
        <w:t xml:space="preserve"> Increase Global Competitiveness:∂ 4. </w:t>
      </w:r>
      <w:r w:rsidRPr="006E7852">
        <w:rPr>
          <w:u w:val="single"/>
        </w:rPr>
        <w:t>Next-Generation Information Technology</w:t>
      </w:r>
      <w:r w:rsidRPr="006E7852">
        <w:rPr>
          <w:sz w:val="16"/>
          <w:szCs w:val="16"/>
        </w:rPr>
        <w:t xml:space="preserve">: Including cloud computing, integrated circuits, smart devices, high-end software and servers, next- generation Internet equipment, and </w:t>
      </w:r>
      <w:proofErr w:type="gramStart"/>
      <w:r w:rsidRPr="006E7852">
        <w:rPr>
          <w:sz w:val="16"/>
          <w:szCs w:val="16"/>
        </w:rPr>
        <w:t>telecommunications.∂</w:t>
      </w:r>
      <w:proofErr w:type="gramEnd"/>
      <w:r w:rsidRPr="006E7852">
        <w:rPr>
          <w:sz w:val="16"/>
          <w:szCs w:val="16"/>
        </w:rPr>
        <w:t xml:space="preserve"> 5. </w:t>
      </w:r>
      <w:r w:rsidRPr="006E7852">
        <w:rPr>
          <w:u w:val="single"/>
        </w:rPr>
        <w:t>Biotechnology</w:t>
      </w:r>
      <w:r w:rsidRPr="006E7852">
        <w:rPr>
          <w:sz w:val="16"/>
          <w:szCs w:val="16"/>
        </w:rPr>
        <w:t xml:space="preserve">: Including biopharmaceuticals, biomedicine, </w:t>
      </w:r>
      <w:proofErr w:type="spellStart"/>
      <w:r w:rsidRPr="006E7852">
        <w:rPr>
          <w:sz w:val="16"/>
          <w:szCs w:val="16"/>
        </w:rPr>
        <w:t>biomanufacturing</w:t>
      </w:r>
      <w:proofErr w:type="spellEnd"/>
      <w:r w:rsidRPr="006E7852">
        <w:rPr>
          <w:sz w:val="16"/>
          <w:szCs w:val="16"/>
        </w:rPr>
        <w:t xml:space="preserve">, marine biology, and innovative </w:t>
      </w:r>
      <w:proofErr w:type="gramStart"/>
      <w:r w:rsidRPr="006E7852">
        <w:rPr>
          <w:sz w:val="16"/>
          <w:szCs w:val="16"/>
        </w:rPr>
        <w:t>pharmaceuticals.∂</w:t>
      </w:r>
      <w:proofErr w:type="gramEnd"/>
      <w:r w:rsidRPr="006E7852">
        <w:rPr>
          <w:sz w:val="16"/>
          <w:szCs w:val="16"/>
        </w:rPr>
        <w:t xml:space="preserve"> 6. </w:t>
      </w:r>
      <w:r w:rsidRPr="006E7852">
        <w:rPr>
          <w:u w:val="single"/>
        </w:rPr>
        <w:t>New Materials</w:t>
      </w:r>
      <w:r w:rsidRPr="006E7852">
        <w:rPr>
          <w:sz w:val="16"/>
          <w:szCs w:val="16"/>
        </w:rPr>
        <w:t xml:space="preserve">: Including high-performance composites, new function materials, semiconductors, LED, special glass, and structural </w:t>
      </w:r>
      <w:proofErr w:type="gramStart"/>
      <w:r w:rsidRPr="006E7852">
        <w:rPr>
          <w:sz w:val="16"/>
          <w:szCs w:val="16"/>
        </w:rPr>
        <w:t>materials.∂</w:t>
      </w:r>
      <w:proofErr w:type="gramEnd"/>
      <w:r w:rsidRPr="006E7852">
        <w:rPr>
          <w:sz w:val="16"/>
          <w:szCs w:val="16"/>
        </w:rPr>
        <w:t xml:space="preserve"> 7. </w:t>
      </w:r>
      <w:r w:rsidRPr="00512D99">
        <w:rPr>
          <w:highlight w:val="cyan"/>
          <w:u w:val="single"/>
        </w:rPr>
        <w:t>High-End Equipment Manufacturing</w:t>
      </w:r>
      <w:r w:rsidRPr="006E7852">
        <w:rPr>
          <w:sz w:val="16"/>
          <w:szCs w:val="16"/>
        </w:rPr>
        <w:t xml:space="preserve">: Including aerospace and space, rail and transportation, ocean engineering, and smart assembly.∂ </w:t>
      </w:r>
      <w:r w:rsidRPr="00512D99">
        <w:rPr>
          <w:highlight w:val="cyan"/>
          <w:u w:val="single"/>
        </w:rPr>
        <w:t xml:space="preserve">Intended as “the </w:t>
      </w:r>
      <w:r w:rsidRPr="00512D99">
        <w:rPr>
          <w:rStyle w:val="Emphasis"/>
          <w:highlight w:val="cyan"/>
        </w:rPr>
        <w:t>backbone</w:t>
      </w:r>
      <w:r w:rsidRPr="00512D99">
        <w:rPr>
          <w:highlight w:val="cyan"/>
          <w:u w:val="single"/>
        </w:rPr>
        <w:t xml:space="preserve"> of China’s next phase of industrial modernization</w:t>
      </w:r>
      <w:r w:rsidRPr="006E7852">
        <w:rPr>
          <w:u w:val="single"/>
        </w:rPr>
        <w:t xml:space="preserve"> and technological development,” the Twelfth FYP may also be viewed as a </w:t>
      </w:r>
      <w:r w:rsidRPr="00DB66EB">
        <w:rPr>
          <w:rStyle w:val="Emphasis"/>
        </w:rPr>
        <w:t>blueprint for economic espionage and theft of IP</w:t>
      </w:r>
      <w:r w:rsidRPr="006E7852">
        <w:rPr>
          <w:sz w:val="16"/>
          <w:szCs w:val="16"/>
        </w:rPr>
        <w:t xml:space="preserve">.209 </w:t>
      </w:r>
      <w:proofErr w:type="spellStart"/>
      <w:r w:rsidRPr="006E7852">
        <w:rPr>
          <w:sz w:val="16"/>
          <w:szCs w:val="16"/>
        </w:rPr>
        <w:t>Mandiant</w:t>
      </w:r>
      <w:proofErr w:type="spellEnd"/>
      <w:r w:rsidRPr="006E7852">
        <w:rPr>
          <w:sz w:val="16"/>
          <w:szCs w:val="16"/>
        </w:rPr>
        <w:t xml:space="preserve"> states that “</w:t>
      </w:r>
      <w:r w:rsidRPr="006E7852">
        <w:rPr>
          <w:u w:val="single"/>
        </w:rPr>
        <w:t>organizations in all industries related to China’s strategic priorities are potential targets of APT1’s comprehensive cyber espionage campaign</w:t>
      </w:r>
      <w:r w:rsidRPr="006E7852">
        <w:rPr>
          <w:sz w:val="16"/>
          <w:szCs w:val="16"/>
        </w:rPr>
        <w:t xml:space="preserve">” pointing out that </w:t>
      </w:r>
      <w:r w:rsidRPr="006E7852">
        <w:rPr>
          <w:u w:val="single"/>
        </w:rPr>
        <w:t>115 of the 141 APT1 victims “</w:t>
      </w:r>
      <w:r w:rsidRPr="00DB66EB">
        <w:rPr>
          <w:rStyle w:val="Emphasis"/>
        </w:rPr>
        <w:t>match industries that China has identified as strategic to their growth</w:t>
      </w:r>
      <w:r w:rsidRPr="006E7852">
        <w:rPr>
          <w:u w:val="single"/>
        </w:rPr>
        <w:t>, including four of the seven strategic emerging industries that China identified in its 12th Five-Year Plan</w:t>
      </w:r>
      <w:r w:rsidRPr="006E7852">
        <w:rPr>
          <w:sz w:val="16"/>
          <w:szCs w:val="16"/>
        </w:rPr>
        <w:t xml:space="preserve">” (see Figure 8).210∂ The </w:t>
      </w:r>
      <w:r w:rsidRPr="006E7852">
        <w:rPr>
          <w:u w:val="single"/>
        </w:rPr>
        <w:t xml:space="preserve">similarities among major policy plans and </w:t>
      </w:r>
      <w:r w:rsidRPr="00512D99">
        <w:rPr>
          <w:highlight w:val="cyan"/>
          <w:u w:val="single"/>
        </w:rPr>
        <w:t>Chinese cyber-enabled economic espionage are not restricted to just China’s Twelfth FYP</w:t>
      </w:r>
      <w:r w:rsidRPr="006E7852">
        <w:rPr>
          <w:u w:val="single"/>
        </w:rPr>
        <w:t>. China’s MLP, designed as a 15- year science and technology plan, shares similar goals to the Twelfth FYP, while focusing more specifically on technological development and indigenous innovation. The MLP is China’s plan to turn the Chinese economy into a “technology powerhouse by 2020 and a global leader by 2050” through indigenous innovation</w:t>
      </w:r>
      <w:r w:rsidRPr="006E7852">
        <w:rPr>
          <w:sz w:val="16"/>
          <w:szCs w:val="16"/>
        </w:rPr>
        <w:t xml:space="preserve">.212 According to </w:t>
      </w:r>
      <w:proofErr w:type="spellStart"/>
      <w:r w:rsidRPr="006E7852">
        <w:rPr>
          <w:sz w:val="16"/>
          <w:szCs w:val="16"/>
        </w:rPr>
        <w:t>Springut</w:t>
      </w:r>
      <w:proofErr w:type="spellEnd"/>
      <w:r w:rsidRPr="006E7852">
        <w:rPr>
          <w:sz w:val="16"/>
          <w:szCs w:val="16"/>
        </w:rPr>
        <w:t xml:space="preserve">, </w:t>
      </w:r>
      <w:proofErr w:type="spellStart"/>
      <w:r w:rsidRPr="006E7852">
        <w:rPr>
          <w:sz w:val="16"/>
          <w:szCs w:val="16"/>
        </w:rPr>
        <w:t>Schlaikjer</w:t>
      </w:r>
      <w:proofErr w:type="spellEnd"/>
      <w:r w:rsidRPr="006E7852">
        <w:rPr>
          <w:sz w:val="16"/>
          <w:szCs w:val="16"/>
        </w:rPr>
        <w:t>, and Chen “</w:t>
      </w:r>
      <w:r w:rsidRPr="006E7852">
        <w:rPr>
          <w:u w:val="single"/>
        </w:rPr>
        <w:t xml:space="preserve">the </w:t>
      </w:r>
      <w:r w:rsidRPr="00512D99">
        <w:rPr>
          <w:highlight w:val="cyan"/>
          <w:u w:val="single"/>
        </w:rPr>
        <w:t xml:space="preserve">MLP calls for an </w:t>
      </w:r>
      <w:r w:rsidRPr="00512D99">
        <w:rPr>
          <w:rStyle w:val="Emphasis"/>
          <w:highlight w:val="cyan"/>
        </w:rPr>
        <w:t>unprecedented mobilization</w:t>
      </w:r>
      <w:r w:rsidRPr="00512D99">
        <w:rPr>
          <w:highlight w:val="cyan"/>
          <w:u w:val="single"/>
        </w:rPr>
        <w:t xml:space="preserve"> of resources</w:t>
      </w:r>
      <w:r w:rsidRPr="006E7852">
        <w:rPr>
          <w:u w:val="single"/>
        </w:rPr>
        <w:t xml:space="preserve"> for R&amp;D projects in 11 ‘priority fields,’ eight areas of ‘frontier technology,’ and another eight areas of ‘cutting-edge science’ challenges</w:t>
      </w:r>
      <w:r w:rsidRPr="006E7852">
        <w:rPr>
          <w:sz w:val="16"/>
          <w:szCs w:val="16"/>
        </w:rPr>
        <w:t xml:space="preserve">.”213 </w:t>
      </w:r>
      <w:r w:rsidRPr="006E7852">
        <w:rPr>
          <w:u w:val="single"/>
        </w:rPr>
        <w:t>The eight areas of “frontier technology” within the MLP are</w:t>
      </w:r>
      <w:r w:rsidRPr="006E7852">
        <w:rPr>
          <w:sz w:val="16"/>
          <w:szCs w:val="16"/>
        </w:rPr>
        <w:t xml:space="preserve"> as </w:t>
      </w:r>
      <w:proofErr w:type="gramStart"/>
      <w:r w:rsidRPr="006E7852">
        <w:rPr>
          <w:sz w:val="16"/>
          <w:szCs w:val="16"/>
        </w:rPr>
        <w:t>follows:∂</w:t>
      </w:r>
      <w:proofErr w:type="gramEnd"/>
      <w:r w:rsidRPr="006E7852">
        <w:rPr>
          <w:sz w:val="16"/>
          <w:szCs w:val="16"/>
        </w:rPr>
        <w:t xml:space="preserve"> 1. </w:t>
      </w:r>
      <w:r w:rsidRPr="006E7852">
        <w:rPr>
          <w:u w:val="single"/>
        </w:rPr>
        <w:t>Advanced Energy</w:t>
      </w:r>
      <w:r w:rsidRPr="006E7852">
        <w:rPr>
          <w:sz w:val="16"/>
          <w:szCs w:val="16"/>
        </w:rPr>
        <w:t xml:space="preserve">∂ 2. </w:t>
      </w:r>
      <w:r w:rsidRPr="006E7852">
        <w:rPr>
          <w:u w:val="single"/>
        </w:rPr>
        <w:t>Information Technology</w:t>
      </w:r>
      <w:r w:rsidRPr="006E7852">
        <w:rPr>
          <w:sz w:val="16"/>
          <w:szCs w:val="16"/>
        </w:rPr>
        <w:t xml:space="preserve">∂ 3. </w:t>
      </w:r>
      <w:r w:rsidRPr="006E7852">
        <w:rPr>
          <w:u w:val="single"/>
        </w:rPr>
        <w:t>Biotechnology</w:t>
      </w:r>
      <w:r w:rsidRPr="006E7852">
        <w:rPr>
          <w:sz w:val="16"/>
          <w:szCs w:val="16"/>
        </w:rPr>
        <w:t xml:space="preserve">∂ 4. </w:t>
      </w:r>
      <w:r w:rsidRPr="006E7852">
        <w:rPr>
          <w:u w:val="single"/>
        </w:rPr>
        <w:t>New Materials</w:t>
      </w:r>
      <w:r w:rsidRPr="006E7852">
        <w:rPr>
          <w:sz w:val="16"/>
          <w:szCs w:val="16"/>
        </w:rPr>
        <w:t xml:space="preserve">∂ 5. </w:t>
      </w:r>
      <w:r w:rsidRPr="006E7852">
        <w:rPr>
          <w:u w:val="single"/>
        </w:rPr>
        <w:t>Advanced Manufacturing</w:t>
      </w:r>
      <w:r w:rsidRPr="006E7852">
        <w:rPr>
          <w:sz w:val="16"/>
          <w:szCs w:val="16"/>
        </w:rPr>
        <w:t xml:space="preserve">∂ 6. </w:t>
      </w:r>
      <w:r w:rsidRPr="006E7852">
        <w:rPr>
          <w:u w:val="single"/>
        </w:rPr>
        <w:t>Aerospace and Aeronautics</w:t>
      </w:r>
      <w:r w:rsidRPr="006E7852">
        <w:rPr>
          <w:sz w:val="16"/>
          <w:szCs w:val="16"/>
        </w:rPr>
        <w:t xml:space="preserve">∂ 7. </w:t>
      </w:r>
      <w:r w:rsidRPr="006E7852">
        <w:rPr>
          <w:u w:val="single"/>
        </w:rPr>
        <w:t>Lasers</w:t>
      </w:r>
      <w:r w:rsidRPr="006E7852">
        <w:rPr>
          <w:sz w:val="16"/>
          <w:szCs w:val="16"/>
        </w:rPr>
        <w:t xml:space="preserve">∂ 8. </w:t>
      </w:r>
      <w:r w:rsidRPr="006E7852">
        <w:rPr>
          <w:u w:val="single"/>
        </w:rPr>
        <w:t>Ocean Technologies</w:t>
      </w:r>
      <w:r w:rsidRPr="006E7852">
        <w:rPr>
          <w:sz w:val="16"/>
          <w:szCs w:val="16"/>
        </w:rPr>
        <w:t xml:space="preserve">∂ </w:t>
      </w:r>
      <w:r w:rsidRPr="006E7852">
        <w:rPr>
          <w:u w:val="single"/>
        </w:rPr>
        <w:t xml:space="preserve">The areas share an </w:t>
      </w:r>
      <w:r w:rsidRPr="00DB66EB">
        <w:rPr>
          <w:rStyle w:val="Emphasis"/>
        </w:rPr>
        <w:t>uncanny resemblance</w:t>
      </w:r>
      <w:r w:rsidRPr="006E7852">
        <w:rPr>
          <w:u w:val="single"/>
        </w:rPr>
        <w:t xml:space="preserve"> to the Twelfth FYP’s SEIs as well as Chinese cyber intrusions and cyber-enabled economic espionage against the United States</w:t>
      </w:r>
      <w:r w:rsidRPr="006E7852">
        <w:rPr>
          <w:sz w:val="16"/>
          <w:szCs w:val="16"/>
        </w:rPr>
        <w:t xml:space="preserve">.∂ </w:t>
      </w:r>
      <w:r w:rsidRPr="006E7852">
        <w:rPr>
          <w:u w:val="single"/>
        </w:rPr>
        <w:t xml:space="preserve">Although the MLP calls for “establishing the nation’s credibility and image in international cooperation” and “to perfect the nation’s intellectual property rights system,” preferential government policies, forced technology transfer, lacking incentives for research creativity and innovation, and disregard for IP rights create an environment in which </w:t>
      </w:r>
      <w:r w:rsidRPr="00512D99">
        <w:rPr>
          <w:rStyle w:val="Emphasis"/>
          <w:highlight w:val="cyan"/>
        </w:rPr>
        <w:t>illicit technology transfer is necessary to meet national priorities</w:t>
      </w:r>
      <w:r w:rsidRPr="00512D99">
        <w:rPr>
          <w:sz w:val="16"/>
          <w:szCs w:val="16"/>
          <w:highlight w:val="cyan"/>
        </w:rPr>
        <w:t>.</w:t>
      </w:r>
      <w:r w:rsidRPr="006E7852">
        <w:rPr>
          <w:sz w:val="16"/>
          <w:szCs w:val="16"/>
        </w:rPr>
        <w:t>214 McGregor argues that “</w:t>
      </w:r>
      <w:r w:rsidRPr="006E7852">
        <w:rPr>
          <w:u w:val="single"/>
        </w:rPr>
        <w:t xml:space="preserve">with these “indigenous innovation industrial policies, it is </w:t>
      </w:r>
      <w:r w:rsidRPr="00DB66EB">
        <w:rPr>
          <w:rStyle w:val="Emphasis"/>
        </w:rPr>
        <w:t>very clear</w:t>
      </w:r>
      <w:r w:rsidRPr="006E7852">
        <w:rPr>
          <w:u w:val="single"/>
        </w:rPr>
        <w:t xml:space="preserve"> that China has switched from defense to offense</w:t>
      </w:r>
      <w:r w:rsidRPr="006E7852">
        <w:rPr>
          <w:sz w:val="16"/>
          <w:szCs w:val="16"/>
        </w:rPr>
        <w:t xml:space="preserve">.”215 Using </w:t>
      </w:r>
      <w:proofErr w:type="spellStart"/>
      <w:r w:rsidRPr="006E7852">
        <w:rPr>
          <w:u w:val="single"/>
        </w:rPr>
        <w:t>Mandiant</w:t>
      </w:r>
      <w:proofErr w:type="spellEnd"/>
      <w:r w:rsidRPr="006E7852">
        <w:rPr>
          <w:u w:val="single"/>
        </w:rPr>
        <w:t xml:space="preserve"> and McAfee cyber intrusion reports and Department of Justice economic espionage and trade secret criminal cases</w:t>
      </w:r>
      <w:r w:rsidRPr="006E7852">
        <w:rPr>
          <w:sz w:val="16"/>
          <w:szCs w:val="16"/>
        </w:rPr>
        <w:t xml:space="preserve"> (see Appendix for the Department of Justice cases presented), Figure 9 </w:t>
      </w:r>
      <w:r w:rsidRPr="006E7852">
        <w:rPr>
          <w:u w:val="single"/>
        </w:rPr>
        <w:t xml:space="preserve">depicts the </w:t>
      </w:r>
      <w:r w:rsidRPr="00DB66EB">
        <w:rPr>
          <w:rStyle w:val="Emphasis"/>
        </w:rPr>
        <w:t>similarities</w:t>
      </w:r>
      <w:r w:rsidRPr="006E7852">
        <w:rPr>
          <w:u w:val="single"/>
        </w:rPr>
        <w:t xml:space="preserve"> among China’s Twelfth FYP and MLP and specific cases of Chinese cyber- enabled economic espionage against the United States. </w:t>
      </w:r>
      <w:r w:rsidRPr="00512D99">
        <w:rPr>
          <w:highlight w:val="cyan"/>
          <w:u w:val="single"/>
        </w:rPr>
        <w:t xml:space="preserve">The </w:t>
      </w:r>
      <w:r w:rsidRPr="00512D99">
        <w:rPr>
          <w:rStyle w:val="Emphasis"/>
          <w:highlight w:val="cyan"/>
        </w:rPr>
        <w:t>unmistakable overlaps</w:t>
      </w:r>
      <w:r w:rsidRPr="00512D99">
        <w:rPr>
          <w:highlight w:val="cyan"/>
          <w:u w:val="single"/>
        </w:rPr>
        <w:t xml:space="preserve"> between the MLP, Twelfth FYP, and cases of Chinese cyber-enabled economic espionage are </w:t>
      </w:r>
      <w:r w:rsidRPr="00512D99">
        <w:rPr>
          <w:rStyle w:val="Emphasis"/>
          <w:highlight w:val="cyan"/>
        </w:rPr>
        <w:t>difficult to dispute</w:t>
      </w:r>
      <w:r w:rsidRPr="006E7852">
        <w:rPr>
          <w:sz w:val="16"/>
          <w:szCs w:val="16"/>
        </w:rPr>
        <w:t>.</w:t>
      </w:r>
    </w:p>
    <w:p w:rsidR="00BB2F55" w:rsidRDefault="00BB2F55" w:rsidP="00BB2F55"/>
    <w:p w:rsidR="00BB2F55" w:rsidRDefault="00BB2F55" w:rsidP="00BB2F55">
      <w:pPr>
        <w:pStyle w:val="Heading4"/>
      </w:pPr>
      <w:r>
        <w:t>Cyber espionage drives innovation</w:t>
      </w:r>
    </w:p>
    <w:p w:rsidR="00BB2F55" w:rsidRPr="00787CEE" w:rsidRDefault="00BB2F55" w:rsidP="00BB2F55">
      <w:r>
        <w:rPr>
          <w:b/>
        </w:rPr>
        <w:t>Chang 14</w:t>
      </w:r>
      <w:r>
        <w:t xml:space="preserve"> [Amy, R</w:t>
      </w:r>
      <w:r w:rsidRPr="00787CEE">
        <w:t>esearch Associate at the Center for a New American Security</w:t>
      </w:r>
      <w:r>
        <w:t xml:space="preserve">, Master in Public Policy, </w:t>
      </w:r>
      <w:r w:rsidRPr="00787CEE">
        <w:t>Consultant at The Asia Group</w:t>
      </w:r>
      <w:r>
        <w:t xml:space="preserve"> specializing in c</w:t>
      </w:r>
      <w:r w:rsidRPr="00787CEE">
        <w:t>ybersecurity policy and U.S.-China cyber relations</w:t>
      </w:r>
      <w:r>
        <w:t xml:space="preserve">, “Warring State: China’s Cybersecurity Strategy”, December 2014, </w:t>
      </w:r>
      <w:r w:rsidRPr="00787CEE">
        <w:t>http://www.cnas.org/sites/default/files/publications-pdf/CNAS_WarringState_Chang_report_010615.pdf</w:t>
      </w:r>
      <w:r>
        <w:t>]//DBI</w:t>
      </w:r>
    </w:p>
    <w:p w:rsidR="00BB2F55" w:rsidRPr="00787CEE" w:rsidRDefault="00BB2F55" w:rsidP="00BB2F55">
      <w:pPr>
        <w:rPr>
          <w:sz w:val="16"/>
          <w:szCs w:val="16"/>
        </w:rPr>
      </w:pPr>
      <w:r w:rsidRPr="00787CEE">
        <w:rPr>
          <w:sz w:val="16"/>
          <w:szCs w:val="16"/>
        </w:rPr>
        <w:t xml:space="preserve">Economic: Hacking and Cyber Crime∂ The economic component of </w:t>
      </w:r>
      <w:r w:rsidRPr="00512D99">
        <w:rPr>
          <w:highlight w:val="cyan"/>
          <w:u w:val="single"/>
        </w:rPr>
        <w:t>China’s network security strategy</w:t>
      </w:r>
      <w:r w:rsidRPr="00787CEE">
        <w:rPr>
          <w:sz w:val="16"/>
          <w:szCs w:val="16"/>
        </w:rPr>
        <w:t xml:space="preserve"> has two </w:t>
      </w:r>
      <w:r w:rsidRPr="00512D99">
        <w:rPr>
          <w:rStyle w:val="Emphasis"/>
          <w:highlight w:val="cyan"/>
        </w:rPr>
        <w:t>main driver</w:t>
      </w:r>
      <w:r w:rsidRPr="00512D99">
        <w:rPr>
          <w:sz w:val="16"/>
          <w:szCs w:val="16"/>
          <w:highlight w:val="cyan"/>
        </w:rPr>
        <w:t>s</w:t>
      </w:r>
      <w:r w:rsidRPr="00787CEE">
        <w:rPr>
          <w:sz w:val="16"/>
          <w:szCs w:val="16"/>
        </w:rPr>
        <w:t xml:space="preserve">: </w:t>
      </w:r>
      <w:r w:rsidRPr="00512D99">
        <w:rPr>
          <w:highlight w:val="cyan"/>
          <w:u w:val="single"/>
        </w:rPr>
        <w:t>ensuring continued economic growth</w:t>
      </w:r>
      <w:r w:rsidRPr="00787CEE">
        <w:rPr>
          <w:u w:val="single"/>
        </w:rPr>
        <w:t xml:space="preserve"> </w:t>
      </w:r>
      <w:r w:rsidRPr="00787CEE">
        <w:rPr>
          <w:sz w:val="16"/>
          <w:szCs w:val="16"/>
        </w:rPr>
        <w:t xml:space="preserve">and deterring domestic cybercriminal activity. First, </w:t>
      </w:r>
      <w:r w:rsidRPr="00787CEE">
        <w:rPr>
          <w:u w:val="single"/>
        </w:rPr>
        <w:t xml:space="preserve">as China’s economic growth rate declines and China’s population ages, maintaining economic stability for a country of 1.3 billion people is a </w:t>
      </w:r>
      <w:r w:rsidRPr="00787CEE">
        <w:rPr>
          <w:rStyle w:val="Emphasis"/>
        </w:rPr>
        <w:t>major concern</w:t>
      </w:r>
      <w:r w:rsidRPr="00787CEE">
        <w:rPr>
          <w:sz w:val="16"/>
          <w:szCs w:val="16"/>
        </w:rPr>
        <w:t xml:space="preserve">.55 </w:t>
      </w:r>
      <w:r w:rsidRPr="00512D99">
        <w:rPr>
          <w:highlight w:val="cyan"/>
          <w:u w:val="single"/>
        </w:rPr>
        <w:t>China attempts to ensure domestic economic growth</w:t>
      </w:r>
      <w:r w:rsidRPr="00787CEE">
        <w:rPr>
          <w:u w:val="single"/>
        </w:rPr>
        <w:t xml:space="preserve"> and maintain domestic firm competitiveness against global rivals</w:t>
      </w:r>
      <w:r w:rsidRPr="00787CEE">
        <w:rPr>
          <w:sz w:val="16"/>
          <w:szCs w:val="16"/>
        </w:rPr>
        <w:t xml:space="preserve"> in part </w:t>
      </w:r>
      <w:r w:rsidRPr="00512D99">
        <w:rPr>
          <w:highlight w:val="cyan"/>
          <w:u w:val="single"/>
        </w:rPr>
        <w:t xml:space="preserve">by conducting </w:t>
      </w:r>
      <w:r w:rsidRPr="00512D99">
        <w:rPr>
          <w:rStyle w:val="Emphasis"/>
          <w:highlight w:val="cyan"/>
        </w:rPr>
        <w:t>cyber economic espionage</w:t>
      </w:r>
      <w:r w:rsidRPr="00787CEE">
        <w:rPr>
          <w:sz w:val="16"/>
          <w:szCs w:val="16"/>
        </w:rPr>
        <w:t xml:space="preserve">.56∂ </w:t>
      </w:r>
      <w:r w:rsidRPr="00787CEE">
        <w:rPr>
          <w:u w:val="single"/>
        </w:rPr>
        <w:t>Industrial cyber espionage</w:t>
      </w:r>
      <w:r w:rsidRPr="00787CEE">
        <w:rPr>
          <w:sz w:val="16"/>
          <w:szCs w:val="16"/>
        </w:rPr>
        <w:t xml:space="preserve">, where countries and non-state actors </w:t>
      </w:r>
      <w:proofErr w:type="spellStart"/>
      <w:r w:rsidRPr="00787CEE">
        <w:rPr>
          <w:sz w:val="16"/>
          <w:szCs w:val="16"/>
        </w:rPr>
        <w:t>exfiltrate</w:t>
      </w:r>
      <w:proofErr w:type="spellEnd"/>
      <w:r w:rsidRPr="00787CEE">
        <w:rPr>
          <w:sz w:val="16"/>
          <w:szCs w:val="16"/>
        </w:rPr>
        <w:t xml:space="preserve"> large amounts of industrial economic information including trade secrets, research and development, and products, </w:t>
      </w:r>
      <w:r w:rsidRPr="00787CEE">
        <w:rPr>
          <w:u w:val="single"/>
        </w:rPr>
        <w:t xml:space="preserve">occurs at </w:t>
      </w:r>
      <w:r w:rsidRPr="00512D99">
        <w:rPr>
          <w:highlight w:val="cyan"/>
          <w:u w:val="single"/>
        </w:rPr>
        <w:t xml:space="preserve">a </w:t>
      </w:r>
      <w:r w:rsidRPr="00512D99">
        <w:rPr>
          <w:rStyle w:val="Emphasis"/>
          <w:highlight w:val="cyan"/>
        </w:rPr>
        <w:t>massive scale</w:t>
      </w:r>
      <w:r w:rsidRPr="00787CEE">
        <w:rPr>
          <w:u w:val="single"/>
        </w:rPr>
        <w:t xml:space="preserve"> in China</w:t>
      </w:r>
      <w:r w:rsidRPr="00787CEE">
        <w:rPr>
          <w:sz w:val="16"/>
          <w:szCs w:val="16"/>
        </w:rPr>
        <w:t xml:space="preserve">. While a dollar amount on the losses to the U.S. economy are impossible to count, FBI Director James </w:t>
      </w:r>
      <w:proofErr w:type="spellStart"/>
      <w:r w:rsidRPr="00787CEE">
        <w:rPr>
          <w:sz w:val="16"/>
          <w:szCs w:val="16"/>
        </w:rPr>
        <w:t>Comey</w:t>
      </w:r>
      <w:proofErr w:type="spellEnd"/>
      <w:r w:rsidRPr="00787CEE">
        <w:rPr>
          <w:sz w:val="16"/>
          <w:szCs w:val="16"/>
        </w:rPr>
        <w:t xml:space="preserve"> said in a recent interview that it costs the United States “billions.” 57 The U.S. Office of the National Counterintelligence Executive (NCIX) described Chinese cyber actors in a report about foreign spies as “the world’s most active and persistent perpetrators of economic espionage.”58 Admittedly, the difficult nature of measuring the level of these impacts limits our knowledge of the true extent of cybercrime and cyber espionage by China.59∂ Despite what top U.S. officials have alleged, </w:t>
      </w:r>
      <w:r w:rsidRPr="00787CEE">
        <w:rPr>
          <w:u w:val="single"/>
        </w:rPr>
        <w:t>China</w:t>
      </w:r>
      <w:r w:rsidRPr="00787CEE">
        <w:rPr>
          <w:sz w:val="16"/>
          <w:szCs w:val="16"/>
        </w:rPr>
        <w:t xml:space="preserve"> in fact </w:t>
      </w:r>
      <w:r w:rsidRPr="00787CEE">
        <w:rPr>
          <w:u w:val="single"/>
        </w:rPr>
        <w:t xml:space="preserve">conducts economic espionage not simply to collect “information that’s useful to them so they don’t have to invent,” but also because it would </w:t>
      </w:r>
      <w:r w:rsidRPr="00787CEE">
        <w:rPr>
          <w:rStyle w:val="Emphasis"/>
        </w:rPr>
        <w:t>bolster indigenous innovation, domestic industry, and research and development</w:t>
      </w:r>
      <w:r w:rsidRPr="00787CEE">
        <w:rPr>
          <w:sz w:val="16"/>
          <w:szCs w:val="16"/>
        </w:rPr>
        <w:t xml:space="preserve">.60 </w:t>
      </w:r>
      <w:r w:rsidRPr="00240A4B">
        <w:rPr>
          <w:highlight w:val="cyan"/>
          <w:u w:val="single"/>
        </w:rPr>
        <w:t xml:space="preserve">The demand for economic growth is </w:t>
      </w:r>
      <w:r w:rsidRPr="00240A4B">
        <w:rPr>
          <w:rStyle w:val="Emphasis"/>
          <w:highlight w:val="cyan"/>
        </w:rPr>
        <w:t>pressing</w:t>
      </w:r>
      <w:r w:rsidRPr="00240A4B">
        <w:rPr>
          <w:highlight w:val="cyan"/>
          <w:u w:val="single"/>
        </w:rPr>
        <w:t xml:space="preserve"> enough for China to resort to approaches such as intellectual property theft</w:t>
      </w:r>
      <w:r w:rsidRPr="00787CEE">
        <w:rPr>
          <w:u w:val="single"/>
        </w:rPr>
        <w:t xml:space="preserve"> to garner it.</w:t>
      </w:r>
      <w:r w:rsidRPr="00787CEE">
        <w:rPr>
          <w:sz w:val="16"/>
          <w:szCs w:val="16"/>
        </w:rPr>
        <w:t xml:space="preserve">∂ The United States has repeatedly requested that China cease economic industrial espionage, insisting that China’s behavior falls outside of recognized espionage norms. The United States argues that (1) despite the Edward Snowden leaks on U.S. government espionage, its own espionage activity falls within the realm of acceptable behavior for national security purposes, and (2) it is not acceptable state behavior to bestow stolen foreign intellectual property upon domestic companies. China counters U.S. statements, in part by pointing out incidents where the United States has had questionable grounds for espionage. ∂ In February 2013, </w:t>
      </w:r>
      <w:proofErr w:type="spellStart"/>
      <w:r w:rsidRPr="00787CEE">
        <w:rPr>
          <w:sz w:val="16"/>
          <w:szCs w:val="16"/>
        </w:rPr>
        <w:t>Mandiant</w:t>
      </w:r>
      <w:proofErr w:type="spellEnd"/>
      <w:r w:rsidRPr="00787CEE">
        <w:rPr>
          <w:sz w:val="16"/>
          <w:szCs w:val="16"/>
        </w:rPr>
        <w:t xml:space="preserve"> released a report, APT1, accusing an alleged PLA unit (Unit 61398) of the General Staff Department in Shanghai of committing large-scale industrial cyber espionage against U.S. targets. According to the report, the CCP likely sponsored Unit 61398 to fulfill national objectives.61 A report released in October 2014 by </w:t>
      </w:r>
      <w:proofErr w:type="spellStart"/>
      <w:r w:rsidRPr="00787CEE">
        <w:rPr>
          <w:sz w:val="16"/>
          <w:szCs w:val="16"/>
        </w:rPr>
        <w:t>Novetta</w:t>
      </w:r>
      <w:proofErr w:type="spellEnd"/>
      <w:r w:rsidRPr="00787CEE">
        <w:rPr>
          <w:sz w:val="16"/>
          <w:szCs w:val="16"/>
        </w:rPr>
        <w:t xml:space="preserve"> Solutions about a state-sponsored threat group they named Axiom complements these findings. The report argues that Axiom is “responsible for directing highly sophisticated cyber espionage operations” against government agencies, manufacturers, and firms that are of strategic economic interest, including environment, space and aerospace, energy, information technology and telecommunications.62∂ The United States, in the 2013 and 2014 Department of Defense (DOD) Annual Reports on China’s military and security developments, publicly declared that cyber espionage and intrusions “appear[</w:t>
      </w:r>
      <w:proofErr w:type="spellStart"/>
      <w:r w:rsidRPr="00787CEE">
        <w:rPr>
          <w:sz w:val="16"/>
          <w:szCs w:val="16"/>
        </w:rPr>
        <w:t>ed</w:t>
      </w:r>
      <w:proofErr w:type="spellEnd"/>
      <w:r w:rsidRPr="00787CEE">
        <w:rPr>
          <w:sz w:val="16"/>
          <w:szCs w:val="16"/>
        </w:rPr>
        <w:t xml:space="preserve">] to be attributable directly to the Chinese government and military.”63 China refuted (and continues to refute) these accusations, insisting that the country does not support “any hacker activity,” and cited its own victimization by network attacks in an attempt to distance itself from the attacks.64∂ There currently exist few incentives for China to cooperate meaningfully with more developed nations on curbing intellectual property theft, cybercrime and other criminal issues that occur across borders. In the realm of economic and industrial espionage, whether or not the actions of third party actors are state-sponsored, it is </w:t>
      </w:r>
      <w:r w:rsidRPr="00240A4B">
        <w:rPr>
          <w:rStyle w:val="Emphasis"/>
          <w:highlight w:val="cyan"/>
        </w:rPr>
        <w:t>without question</w:t>
      </w:r>
      <w:r w:rsidRPr="00787CEE">
        <w:rPr>
          <w:u w:val="single"/>
        </w:rPr>
        <w:t xml:space="preserve"> that </w:t>
      </w:r>
      <w:r w:rsidRPr="00240A4B">
        <w:rPr>
          <w:highlight w:val="cyan"/>
          <w:u w:val="single"/>
        </w:rPr>
        <w:t>China’s domestic economy benefits</w:t>
      </w:r>
      <w:r w:rsidRPr="00787CEE">
        <w:rPr>
          <w:u w:val="single"/>
        </w:rPr>
        <w:t xml:space="preserve"> from the troves of data, technology, and information it receives from these sources</w:t>
      </w:r>
      <w:r w:rsidRPr="00787CEE">
        <w:rPr>
          <w:sz w:val="16"/>
          <w:szCs w:val="16"/>
        </w:rPr>
        <w:t xml:space="preserve">.65 As long as the perceived risks of </w:t>
      </w:r>
      <w:proofErr w:type="spellStart"/>
      <w:r w:rsidRPr="00787CEE">
        <w:rPr>
          <w:sz w:val="16"/>
          <w:szCs w:val="16"/>
        </w:rPr>
        <w:t>exfiltrating</w:t>
      </w:r>
      <w:proofErr w:type="spellEnd"/>
      <w:r w:rsidRPr="00787CEE">
        <w:rPr>
          <w:sz w:val="16"/>
          <w:szCs w:val="16"/>
        </w:rPr>
        <w:t xml:space="preserve"> large amounts of sensitive economic and military data remain low, China will not likely cease these activities. Some of these risks would include incurring substantive economic costs (e.g., sanctions, loss of business from abroad), political repercussions (e.g., cessation of diplomatic ties), or military retaliation, though these punitive actions are currently unlikely because they would also drastically affect U.S. domestic interests such as the economy.</w:t>
      </w:r>
    </w:p>
    <w:p w:rsidR="00BB2F55" w:rsidRDefault="00BB2F55" w:rsidP="00BB2F55"/>
    <w:p w:rsidR="00BB2F55" w:rsidRDefault="00BB2F55" w:rsidP="00BB2F55">
      <w:pPr>
        <w:pStyle w:val="Heading3"/>
      </w:pPr>
      <w:r>
        <w:t>AT Domestic Innovation Solves</w:t>
      </w:r>
    </w:p>
    <w:p w:rsidR="00BB2F55" w:rsidRDefault="00BB2F55" w:rsidP="00BB2F55"/>
    <w:p w:rsidR="00BB2F55" w:rsidRDefault="00BB2F55" w:rsidP="00BB2F55">
      <w:pPr>
        <w:pStyle w:val="Heading4"/>
      </w:pPr>
      <w:r>
        <w:t>Domestic innovation fails—education and funding</w:t>
      </w:r>
    </w:p>
    <w:p w:rsidR="00BB2F55" w:rsidRPr="00774DB1" w:rsidRDefault="00BB2F55" w:rsidP="00BB2F55">
      <w:r>
        <w:rPr>
          <w:b/>
        </w:rPr>
        <w:t>Wien 5/7</w:t>
      </w:r>
      <w:r>
        <w:t xml:space="preserve"> [Byron, </w:t>
      </w:r>
      <w:r w:rsidRPr="00774DB1">
        <w:t>vice chairman of The Blackstone Group’s multi-asset investment group and a former chief U.S. investment strategist at Morgan Stanley</w:t>
      </w:r>
      <w:r>
        <w:t>, “</w:t>
      </w:r>
      <w:r w:rsidRPr="00774DB1">
        <w:t>Opinion: Why slower Chinese growth shouldn’t be a big worry</w:t>
      </w:r>
      <w:r>
        <w:t xml:space="preserve">”, 5/7/16, </w:t>
      </w:r>
      <w:r w:rsidRPr="00774DB1">
        <w:t>http://www.marketwatch.com/story/why-slower-chinese-growth-shouldnt-be-a-big-worry-2016-05-05</w:t>
      </w:r>
      <w:r>
        <w:t>]//DBI</w:t>
      </w:r>
    </w:p>
    <w:p w:rsidR="00BB2F55" w:rsidRPr="00774DB1" w:rsidRDefault="00BB2F55" w:rsidP="00BB2F55">
      <w:pPr>
        <w:rPr>
          <w:sz w:val="16"/>
          <w:szCs w:val="16"/>
        </w:rPr>
      </w:pPr>
      <w:r w:rsidRPr="00240A4B">
        <w:rPr>
          <w:highlight w:val="cyan"/>
          <w:u w:val="single"/>
        </w:rPr>
        <w:t xml:space="preserve">Where’s the </w:t>
      </w:r>
      <w:proofErr w:type="gramStart"/>
      <w:r w:rsidRPr="00240A4B">
        <w:rPr>
          <w:highlight w:val="cyan"/>
          <w:u w:val="single"/>
        </w:rPr>
        <w:t>innovation</w:t>
      </w:r>
      <w:r w:rsidRPr="00774DB1">
        <w:rPr>
          <w:u w:val="single"/>
        </w:rPr>
        <w:t>?</w:t>
      </w:r>
      <w:r w:rsidRPr="00774DB1">
        <w:rPr>
          <w:sz w:val="16"/>
          <w:szCs w:val="16"/>
        </w:rPr>
        <w:t>∂</w:t>
      </w:r>
      <w:proofErr w:type="gramEnd"/>
      <w:r w:rsidRPr="00774DB1">
        <w:rPr>
          <w:u w:val="single"/>
        </w:rPr>
        <w:t xml:space="preserve"> </w:t>
      </w:r>
      <w:r w:rsidRPr="00774DB1">
        <w:rPr>
          <w:sz w:val="16"/>
          <w:szCs w:val="16"/>
        </w:rPr>
        <w:t xml:space="preserve">In several of my meetings, Chinese innovation was a subject of debate. Given that Chinese immigrants often do extremely well in American high schools and universities, </w:t>
      </w:r>
      <w:r w:rsidRPr="00774DB1">
        <w:rPr>
          <w:u w:val="single"/>
        </w:rPr>
        <w:t xml:space="preserve">why are we not seeing more technology breakthroughs coming out of the country? One reason is that the </w:t>
      </w:r>
      <w:r w:rsidRPr="00240A4B">
        <w:rPr>
          <w:rStyle w:val="Emphasis"/>
          <w:highlight w:val="cyan"/>
        </w:rPr>
        <w:t>Chinese higher education system</w:t>
      </w:r>
      <w:r w:rsidRPr="00240A4B">
        <w:rPr>
          <w:highlight w:val="cyan"/>
          <w:u w:val="single"/>
        </w:rPr>
        <w:t xml:space="preserve"> is teaching-oriented and research plays a smaller role than it does in American universities</w:t>
      </w:r>
      <w:r w:rsidRPr="00774DB1">
        <w:rPr>
          <w:u w:val="single"/>
        </w:rPr>
        <w:t xml:space="preserve">. A second reason is that </w:t>
      </w:r>
      <w:r w:rsidRPr="00240A4B">
        <w:rPr>
          <w:highlight w:val="cyan"/>
          <w:u w:val="single"/>
        </w:rPr>
        <w:t xml:space="preserve">there is </w:t>
      </w:r>
      <w:r w:rsidRPr="00240A4B">
        <w:rPr>
          <w:rStyle w:val="Emphasis"/>
          <w:highlight w:val="cyan"/>
        </w:rPr>
        <w:t>little government money</w:t>
      </w:r>
      <w:r w:rsidRPr="00240A4B">
        <w:rPr>
          <w:highlight w:val="cyan"/>
          <w:u w:val="single"/>
        </w:rPr>
        <w:t xml:space="preserve"> for research.</w:t>
      </w:r>
      <w:r w:rsidRPr="00774DB1">
        <w:rPr>
          <w:u w:val="single"/>
        </w:rPr>
        <w:t xml:space="preserve"> Finally, the venture capital market is just getting going in China, so </w:t>
      </w:r>
      <w:r w:rsidRPr="00240A4B">
        <w:rPr>
          <w:highlight w:val="cyan"/>
          <w:u w:val="single"/>
        </w:rPr>
        <w:t>while the talent is there, the money isn’t</w:t>
      </w:r>
      <w:r w:rsidRPr="00774DB1">
        <w:rPr>
          <w:sz w:val="16"/>
          <w:szCs w:val="16"/>
        </w:rPr>
        <w:t>. This is changing and we will see more new products coming out of China in the coming years. Drones and animation are on the planning boards. The Chinese are also working to advance health care and education practices.</w:t>
      </w:r>
    </w:p>
    <w:p w:rsidR="00BB2F55" w:rsidRDefault="00BB2F55" w:rsidP="00BB2F55"/>
    <w:p w:rsidR="00BB2F55" w:rsidRDefault="00BB2F55" w:rsidP="00BB2F55">
      <w:pPr>
        <w:pStyle w:val="Heading3"/>
      </w:pPr>
      <w:r>
        <w:t xml:space="preserve">XT </w:t>
      </w:r>
      <w:proofErr w:type="gramStart"/>
      <w:r>
        <w:t>Warming</w:t>
      </w:r>
      <w:proofErr w:type="gramEnd"/>
      <w:r>
        <w:t xml:space="preserve"> I/L</w:t>
      </w:r>
    </w:p>
    <w:p w:rsidR="00BB2F55" w:rsidRDefault="00BB2F55" w:rsidP="00BB2F55"/>
    <w:p w:rsidR="00BB2F55" w:rsidRDefault="00BB2F55" w:rsidP="00BB2F55">
      <w:pPr>
        <w:pStyle w:val="Heading4"/>
      </w:pPr>
      <w:r>
        <w:t>Declining Chinese growth collapses warming mitigation efforts—the brink is now</w:t>
      </w:r>
    </w:p>
    <w:p w:rsidR="00BB2F55" w:rsidRPr="00B9674A" w:rsidRDefault="00BB2F55" w:rsidP="00BB2F55">
      <w:proofErr w:type="spellStart"/>
      <w:r>
        <w:rPr>
          <w:b/>
        </w:rPr>
        <w:t>Spegele</w:t>
      </w:r>
      <w:proofErr w:type="spellEnd"/>
      <w:r>
        <w:rPr>
          <w:b/>
        </w:rPr>
        <w:t xml:space="preserve"> 15</w:t>
      </w:r>
      <w:r>
        <w:t xml:space="preserve"> [Brian, China foreign policy and energy writer, Wall Street Journal, “</w:t>
      </w:r>
      <w:r w:rsidRPr="000D3BFF">
        <w:t>In Climate Talks, China’s Slowdown Aids Negotiators</w:t>
      </w:r>
      <w:r>
        <w:t xml:space="preserve">”, 12/8/15, </w:t>
      </w:r>
      <w:r w:rsidRPr="000D3BFF">
        <w:t>http://www.wsj.com/articles/in-climate-talks-chinas-slowdown-aids-negotiators-1449518800</w:t>
      </w:r>
      <w:r>
        <w:t>]//DBI</w:t>
      </w:r>
    </w:p>
    <w:p w:rsidR="00BB2F55" w:rsidRPr="00F40D7B" w:rsidRDefault="00BB2F55" w:rsidP="00BB2F55">
      <w:pPr>
        <w:rPr>
          <w:u w:val="single"/>
        </w:rPr>
      </w:pPr>
      <w:r w:rsidRPr="002263AB">
        <w:rPr>
          <w:sz w:val="16"/>
          <w:szCs w:val="16"/>
        </w:rPr>
        <w:t xml:space="preserve">But </w:t>
      </w:r>
      <w:r w:rsidRPr="002263AB">
        <w:rPr>
          <w:u w:val="single"/>
        </w:rPr>
        <w:t>the question for China’s leaders</w:t>
      </w:r>
      <w:r w:rsidRPr="002263AB">
        <w:rPr>
          <w:sz w:val="16"/>
          <w:szCs w:val="16"/>
        </w:rPr>
        <w:t>—and policy makers globally—</w:t>
      </w:r>
      <w:r w:rsidRPr="002263AB">
        <w:rPr>
          <w:u w:val="single"/>
        </w:rPr>
        <w:t xml:space="preserve">is whether the transition to slower-but-cleaner growth will be sustainable. While Beijing may envisage creating tens of thousands of high-value jobs in sectors such as wind power and electric cars, providing enough work to satisfy its huge labor force is difficult. </w:t>
      </w:r>
      <w:r w:rsidRPr="00240A4B">
        <w:rPr>
          <w:rStyle w:val="Emphasis"/>
          <w:highlight w:val="cyan"/>
        </w:rPr>
        <w:t xml:space="preserve">If growth were to falter more, leaders could choose to pump up investment in old industries that support jobs, such as </w:t>
      </w:r>
      <w:proofErr w:type="gramStart"/>
      <w:r w:rsidRPr="00240A4B">
        <w:rPr>
          <w:rStyle w:val="Emphasis"/>
          <w:highlight w:val="cyan"/>
        </w:rPr>
        <w:t>steel</w:t>
      </w:r>
      <w:r w:rsidRPr="002263AB">
        <w:rPr>
          <w:rStyle w:val="Emphasis"/>
        </w:rPr>
        <w:t>.</w:t>
      </w:r>
      <w:r w:rsidRPr="002263AB">
        <w:rPr>
          <w:sz w:val="12"/>
          <w:szCs w:val="16"/>
          <w:u w:val="single"/>
        </w:rPr>
        <w:t>∂</w:t>
      </w:r>
      <w:proofErr w:type="gramEnd"/>
      <w:r w:rsidRPr="002263AB">
        <w:rPr>
          <w:sz w:val="12"/>
          <w:szCs w:val="16"/>
        </w:rPr>
        <w:t xml:space="preserve"> </w:t>
      </w:r>
      <w:r w:rsidRPr="002263AB">
        <w:rPr>
          <w:u w:val="single"/>
        </w:rPr>
        <w:t xml:space="preserve">China’s goal of raising its share of </w:t>
      </w:r>
      <w:proofErr w:type="spellStart"/>
      <w:r w:rsidRPr="002263AB">
        <w:rPr>
          <w:u w:val="single"/>
        </w:rPr>
        <w:t>nonfossil</w:t>
      </w:r>
      <w:proofErr w:type="spellEnd"/>
      <w:r w:rsidRPr="002263AB">
        <w:rPr>
          <w:u w:val="single"/>
        </w:rPr>
        <w:t xml:space="preserve"> fuels in the energy mix to around 20% by 2030—up from around 10% in recent years—remains </w:t>
      </w:r>
      <w:r w:rsidRPr="002263AB">
        <w:rPr>
          <w:rStyle w:val="Emphasis"/>
        </w:rPr>
        <w:t>daunting</w:t>
      </w:r>
      <w:r w:rsidRPr="002263AB">
        <w:rPr>
          <w:u w:val="single"/>
        </w:rPr>
        <w:t xml:space="preserve">. The country will need to deploy as much as 1,000 gigawatts in new clean energy capacity, according to U.S. government estimates—roughly equal to the U.S.’s entire </w:t>
      </w:r>
      <w:proofErr w:type="gramStart"/>
      <w:r w:rsidRPr="002263AB">
        <w:rPr>
          <w:u w:val="single"/>
        </w:rPr>
        <w:t>capacity.</w:t>
      </w:r>
      <w:r w:rsidRPr="002263AB">
        <w:rPr>
          <w:sz w:val="12"/>
          <w:szCs w:val="16"/>
          <w:u w:val="single"/>
        </w:rPr>
        <w:t>∂</w:t>
      </w:r>
      <w:proofErr w:type="gramEnd"/>
      <w:r w:rsidRPr="002263AB">
        <w:rPr>
          <w:sz w:val="12"/>
          <w:szCs w:val="16"/>
        </w:rPr>
        <w:t xml:space="preserve"> </w:t>
      </w:r>
      <w:r w:rsidRPr="00240A4B">
        <w:rPr>
          <w:highlight w:val="cyan"/>
          <w:u w:val="single"/>
        </w:rPr>
        <w:t>China’s ability to meet those goals and sharply slash emissions</w:t>
      </w:r>
      <w:r w:rsidRPr="002263AB">
        <w:rPr>
          <w:u w:val="single"/>
        </w:rPr>
        <w:t xml:space="preserve"> over the longer term </w:t>
      </w:r>
      <w:r w:rsidRPr="00240A4B">
        <w:rPr>
          <w:highlight w:val="cyan"/>
          <w:u w:val="single"/>
        </w:rPr>
        <w:t>will</w:t>
      </w:r>
      <w:r w:rsidRPr="002263AB">
        <w:rPr>
          <w:u w:val="single"/>
        </w:rPr>
        <w:t xml:space="preserve"> </w:t>
      </w:r>
      <w:r w:rsidRPr="002263AB">
        <w:rPr>
          <w:sz w:val="16"/>
          <w:szCs w:val="16"/>
        </w:rPr>
        <w:t>help</w:t>
      </w:r>
      <w:r w:rsidRPr="002263AB">
        <w:rPr>
          <w:u w:val="single"/>
        </w:rPr>
        <w:t xml:space="preserve"> </w:t>
      </w:r>
      <w:r w:rsidRPr="00240A4B">
        <w:rPr>
          <w:rStyle w:val="Emphasis"/>
          <w:highlight w:val="cyan"/>
        </w:rPr>
        <w:t>determine whether the world’s nations can limit rising global temperatures</w:t>
      </w:r>
      <w:r w:rsidRPr="00240A4B">
        <w:rPr>
          <w:highlight w:val="cyan"/>
          <w:u w:val="single"/>
        </w:rPr>
        <w:t>.</w:t>
      </w:r>
      <w:r w:rsidRPr="002263AB">
        <w:rPr>
          <w:u w:val="single"/>
        </w:rPr>
        <w:t xml:space="preserve"> China accounts for </w:t>
      </w:r>
      <w:r w:rsidRPr="00034DC6">
        <w:rPr>
          <w:rStyle w:val="Emphasis"/>
        </w:rPr>
        <w:t>over one-fifth</w:t>
      </w:r>
      <w:r w:rsidRPr="002263AB">
        <w:rPr>
          <w:u w:val="single"/>
        </w:rPr>
        <w:t xml:space="preserve"> of carbon emissions world-wide.</w:t>
      </w:r>
    </w:p>
    <w:p w:rsidR="00BB2F55" w:rsidRDefault="00BB2F55" w:rsidP="00BB2F55"/>
    <w:p w:rsidR="004E6CA7" w:rsidRDefault="00BB2F55" w:rsidP="004E6CA7">
      <w:pPr>
        <w:pStyle w:val="Heading2"/>
      </w:pPr>
      <w:r>
        <w:t>Cyber bonds CP</w:t>
      </w:r>
    </w:p>
    <w:p w:rsidR="004E6CA7" w:rsidRDefault="004E6CA7" w:rsidP="004E6CA7">
      <w:pPr>
        <w:pStyle w:val="Heading3"/>
      </w:pPr>
      <w:r>
        <w:t xml:space="preserve">cyber bonds </w:t>
      </w:r>
      <w:proofErr w:type="spellStart"/>
      <w:r>
        <w:t>cp</w:t>
      </w:r>
      <w:proofErr w:type="spellEnd"/>
      <w:r w:rsidR="004A2D68">
        <w:t xml:space="preserve"> – 1NC</w:t>
      </w:r>
    </w:p>
    <w:p w:rsidR="004E6CA7" w:rsidRDefault="004A2D68" w:rsidP="004E6CA7">
      <w:pPr>
        <w:pStyle w:val="Heading4"/>
      </w:pPr>
      <w:r>
        <w:t>[write text]</w:t>
      </w:r>
    </w:p>
    <w:p w:rsidR="004A2D68" w:rsidRPr="004A2D68" w:rsidRDefault="004A2D68" w:rsidP="004A2D68"/>
    <w:p w:rsidR="004E6CA7" w:rsidRDefault="004E6CA7" w:rsidP="004E6CA7">
      <w:pPr>
        <w:pStyle w:val="Heading4"/>
      </w:pPr>
      <w:r>
        <w:t xml:space="preserve">Cyber bonds </w:t>
      </w:r>
      <w:proofErr w:type="spellStart"/>
      <w:r>
        <w:t>disincentiv</w:t>
      </w:r>
      <w:r w:rsidR="00F87914">
        <w:t>ize</w:t>
      </w:r>
      <w:proofErr w:type="spellEnd"/>
      <w:r w:rsidR="00F87914">
        <w:t xml:space="preserve"> countries from waging cyber-</w:t>
      </w:r>
      <w:r>
        <w:t>attacks – solves the entire aff</w:t>
      </w:r>
    </w:p>
    <w:p w:rsidR="004E6CA7" w:rsidRPr="00852A64" w:rsidRDefault="004E6CA7" w:rsidP="004E6CA7">
      <w:pPr>
        <w:rPr>
          <w:rStyle w:val="Style13ptBold"/>
          <w:b w:val="0"/>
        </w:rPr>
      </w:pPr>
      <w:proofErr w:type="spellStart"/>
      <w:r w:rsidRPr="00852A64">
        <w:rPr>
          <w:rStyle w:val="Style13ptBold"/>
        </w:rPr>
        <w:t>Bruschi</w:t>
      </w:r>
      <w:proofErr w:type="spellEnd"/>
      <w:r w:rsidRPr="00852A64">
        <w:rPr>
          <w:rStyle w:val="Style13ptBold"/>
        </w:rPr>
        <w:t xml:space="preserve"> 16</w:t>
      </w:r>
      <w:r w:rsidRPr="00852A64">
        <w:rPr>
          <w:rStyle w:val="Style13ptBold"/>
          <w:b w:val="0"/>
        </w:rPr>
        <w:t xml:space="preserve"> - David M. Rubenstein Fellow at Harvard Kennedy School and Harvard Business School specializing in technology security issues. He served as an Intelligence Officer in the United States Navy and in National Security Affairs at the White House. (Nathan, “Maybe Wall Street Has the Solution to Stopping Cyber Attacks”, Wired, June 2, 2016, https://www.wired.com/2016/06/cyber-bonds//dmeth)</w:t>
      </w:r>
    </w:p>
    <w:p w:rsidR="004E6CA7" w:rsidRDefault="004E6CA7" w:rsidP="004E6CA7">
      <w:pPr>
        <w:rPr>
          <w:rStyle w:val="Emphasis"/>
        </w:rPr>
      </w:pPr>
      <w:r w:rsidRPr="008519C2">
        <w:rPr>
          <w:rStyle w:val="StyleUnderline"/>
        </w:rPr>
        <w:t xml:space="preserve">Right now the </w:t>
      </w:r>
      <w:r w:rsidRPr="00F87914">
        <w:rPr>
          <w:rStyle w:val="StyleUnderline"/>
          <w:highlight w:val="cyan"/>
        </w:rPr>
        <w:t xml:space="preserve">government’s </w:t>
      </w:r>
      <w:r w:rsidR="00F87914" w:rsidRPr="00F87914">
        <w:rPr>
          <w:rStyle w:val="StyleUnderline"/>
          <w:highlight w:val="cyan"/>
        </w:rPr>
        <w:t>options for responding to cyber-</w:t>
      </w:r>
      <w:r w:rsidRPr="00F87914">
        <w:rPr>
          <w:rStyle w:val="StyleUnderline"/>
          <w:highlight w:val="cyan"/>
        </w:rPr>
        <w:t>attacks are retaliation</w:t>
      </w:r>
      <w:r w:rsidRPr="008519C2">
        <w:rPr>
          <w:rStyle w:val="StyleUnderline"/>
        </w:rPr>
        <w:t>, sanctions, or</w:t>
      </w:r>
      <w:r w:rsidRPr="008519C2">
        <w:rPr>
          <w:sz w:val="16"/>
        </w:rPr>
        <w:t xml:space="preserve">, in very rare cases, </w:t>
      </w:r>
      <w:r w:rsidRPr="008519C2">
        <w:rPr>
          <w:rStyle w:val="StyleUnderline"/>
        </w:rPr>
        <w:t>individual indictments</w:t>
      </w:r>
      <w:r w:rsidRPr="008519C2">
        <w:rPr>
          <w:sz w:val="16"/>
        </w:rPr>
        <w:t xml:space="preserve">. </w:t>
      </w:r>
      <w:r w:rsidRPr="008519C2">
        <w:rPr>
          <w:rStyle w:val="Emphasis"/>
        </w:rPr>
        <w:t xml:space="preserve">These are </w:t>
      </w:r>
      <w:r w:rsidRPr="00F87914">
        <w:rPr>
          <w:rStyle w:val="Emphasis"/>
          <w:highlight w:val="cyan"/>
        </w:rPr>
        <w:t>insufficient for deterrence</w:t>
      </w:r>
      <w:r w:rsidRPr="00F87914">
        <w:rPr>
          <w:sz w:val="16"/>
          <w:highlight w:val="cyan"/>
        </w:rPr>
        <w:t xml:space="preserve"> </w:t>
      </w:r>
      <w:r w:rsidRPr="00F87914">
        <w:rPr>
          <w:rStyle w:val="StyleUnderline"/>
          <w:highlight w:val="cyan"/>
        </w:rPr>
        <w:t>and</w:t>
      </w:r>
      <w:r w:rsidRPr="00F87914">
        <w:rPr>
          <w:sz w:val="16"/>
          <w:highlight w:val="cyan"/>
        </w:rPr>
        <w:t xml:space="preserve"> </w:t>
      </w:r>
      <w:r w:rsidRPr="00F87914">
        <w:rPr>
          <w:rStyle w:val="Emphasis"/>
          <w:highlight w:val="cyan"/>
        </w:rPr>
        <w:t>ill-suited to the speed and reality of cyber warfare</w:t>
      </w:r>
      <w:r w:rsidRPr="008519C2">
        <w:rPr>
          <w:sz w:val="16"/>
        </w:rPr>
        <w:t xml:space="preserve">. Deterrence requires a credible threat. In the middle ages, kingdoms ensured the enforcement of peace treaties by exchanging their princes as hostages. In the Cold War, we had the doctrine of mutually assured destruction. Now </w:t>
      </w:r>
      <w:r w:rsidRPr="008519C2">
        <w:rPr>
          <w:rStyle w:val="StyleUnderline"/>
        </w:rPr>
        <w:t>we need something new</w:t>
      </w:r>
      <w:r w:rsidRPr="008519C2">
        <w:rPr>
          <w:sz w:val="16"/>
        </w:rPr>
        <w:t xml:space="preserve">. What </w:t>
      </w:r>
      <w:r w:rsidRPr="008519C2">
        <w:rPr>
          <w:rStyle w:val="Emphasis"/>
        </w:rPr>
        <w:t xml:space="preserve">if there was a way to deter </w:t>
      </w:r>
      <w:proofErr w:type="spellStart"/>
      <w:r w:rsidRPr="008519C2">
        <w:rPr>
          <w:rStyle w:val="Emphasis"/>
        </w:rPr>
        <w:t>cyber attacks</w:t>
      </w:r>
      <w:proofErr w:type="spellEnd"/>
      <w:r w:rsidRPr="008519C2">
        <w:rPr>
          <w:rStyle w:val="Emphasis"/>
        </w:rPr>
        <w:t xml:space="preserve"> by automatically hitting countries that launch them right where it hurts—in the wallet</w:t>
      </w:r>
      <w:r w:rsidRPr="008519C2">
        <w:rPr>
          <w:sz w:val="16"/>
        </w:rPr>
        <w:t>? What if Wall Street could solve a challenge that has confounded Silicon Valley and the NSA for years</w:t>
      </w:r>
      <w:r w:rsidRPr="008519C2">
        <w:rPr>
          <w:rStyle w:val="StyleUnderline"/>
        </w:rPr>
        <w:t>? Enter our unlikely hero</w:t>
      </w:r>
      <w:r w:rsidRPr="008519C2">
        <w:rPr>
          <w:sz w:val="16"/>
        </w:rPr>
        <w:t xml:space="preserve">: </w:t>
      </w:r>
      <w:r w:rsidRPr="008519C2">
        <w:rPr>
          <w:rStyle w:val="Emphasis"/>
        </w:rPr>
        <w:t>sophisticated financial instruments</w:t>
      </w:r>
      <w:r w:rsidRPr="008519C2">
        <w:rPr>
          <w:sz w:val="16"/>
        </w:rPr>
        <w:t xml:space="preserve">. </w:t>
      </w:r>
      <w:r w:rsidRPr="008519C2">
        <w:rPr>
          <w:rStyle w:val="StyleUnderline"/>
        </w:rPr>
        <w:t>Specifically</w:t>
      </w:r>
      <w:r w:rsidRPr="008519C2">
        <w:rPr>
          <w:sz w:val="16"/>
        </w:rPr>
        <w:t xml:space="preserve">, </w:t>
      </w:r>
      <w:r w:rsidRPr="00F87914">
        <w:rPr>
          <w:rStyle w:val="Emphasis"/>
          <w:highlight w:val="cyan"/>
        </w:rPr>
        <w:t>a kind of securitized cyber insurance that I will call Cyber Bonds</w:t>
      </w:r>
      <w:r w:rsidRPr="008519C2">
        <w:rPr>
          <w:rStyle w:val="Emphasis"/>
        </w:rPr>
        <w:t>.</w:t>
      </w:r>
      <w:r w:rsidRPr="008519C2">
        <w:rPr>
          <w:sz w:val="16"/>
        </w:rPr>
        <w:t xml:space="preserve"> The Idea </w:t>
      </w:r>
      <w:r w:rsidRPr="008519C2">
        <w:rPr>
          <w:rStyle w:val="StyleUnderline"/>
        </w:rPr>
        <w:t>Securitized insurance began with catastrophe bonds engineered in the wake of Hurricane Andrew</w:t>
      </w:r>
      <w:r w:rsidRPr="008519C2">
        <w:rPr>
          <w:sz w:val="16"/>
        </w:rPr>
        <w:t xml:space="preserve"> in 1992. </w:t>
      </w:r>
      <w:r w:rsidRPr="008519C2">
        <w:rPr>
          <w:rStyle w:val="StyleUnderline"/>
        </w:rPr>
        <w:t xml:space="preserve">Hurricanes, like </w:t>
      </w:r>
      <w:proofErr w:type="spellStart"/>
      <w:r w:rsidRPr="008519C2">
        <w:rPr>
          <w:rStyle w:val="StyleUnderline"/>
        </w:rPr>
        <w:t>cyber attacks</w:t>
      </w:r>
      <w:proofErr w:type="spellEnd"/>
      <w:r w:rsidRPr="008519C2">
        <w:rPr>
          <w:sz w:val="16"/>
        </w:rPr>
        <w:t xml:space="preserve">, </w:t>
      </w:r>
      <w:r w:rsidRPr="00F87914">
        <w:rPr>
          <w:rStyle w:val="StyleUnderline"/>
          <w:highlight w:val="cyan"/>
        </w:rPr>
        <w:t>are expensive to insure conventionally</w:t>
      </w:r>
      <w:r w:rsidRPr="008519C2">
        <w:rPr>
          <w:sz w:val="16"/>
        </w:rPr>
        <w:t xml:space="preserve"> given that </w:t>
      </w:r>
      <w:r w:rsidRPr="008519C2">
        <w:rPr>
          <w:rStyle w:val="StyleUnderline"/>
        </w:rPr>
        <w:t>claims are not independent and often catastrophic</w:t>
      </w:r>
      <w:r w:rsidRPr="008519C2">
        <w:rPr>
          <w:sz w:val="16"/>
        </w:rPr>
        <w:t xml:space="preserve">. </w:t>
      </w:r>
      <w:r w:rsidRPr="008519C2">
        <w:rPr>
          <w:rStyle w:val="StyleUnderline"/>
        </w:rPr>
        <w:t xml:space="preserve">Catastrophe bonds solve this problem </w:t>
      </w:r>
      <w:r w:rsidRPr="00F87914">
        <w:rPr>
          <w:rStyle w:val="Emphasis"/>
          <w:highlight w:val="cyan"/>
        </w:rPr>
        <w:t>by securitizing the risk and passing it on to a wide pool of investors</w:t>
      </w:r>
      <w:r w:rsidRPr="008519C2">
        <w:rPr>
          <w:sz w:val="16"/>
        </w:rPr>
        <w:t xml:space="preserve">. The </w:t>
      </w:r>
      <w:r w:rsidRPr="008519C2">
        <w:rPr>
          <w:rStyle w:val="StyleUnderline"/>
        </w:rPr>
        <w:t>bonds pay handsome coupons to investors</w:t>
      </w:r>
      <w:r w:rsidRPr="008519C2">
        <w:rPr>
          <w:sz w:val="16"/>
        </w:rPr>
        <w:t xml:space="preserve"> in seasons </w:t>
      </w:r>
      <w:r w:rsidRPr="008519C2">
        <w:rPr>
          <w:rStyle w:val="StyleUnderline"/>
        </w:rPr>
        <w:t>when natural disasters</w:t>
      </w:r>
      <w:r w:rsidRPr="008519C2">
        <w:rPr>
          <w:sz w:val="16"/>
        </w:rPr>
        <w:t xml:space="preserve"> </w:t>
      </w:r>
      <w:r w:rsidRPr="008519C2">
        <w:rPr>
          <w:rStyle w:val="StyleUnderline"/>
        </w:rPr>
        <w:t>don’t happen</w:t>
      </w:r>
      <w:r w:rsidRPr="008519C2">
        <w:rPr>
          <w:sz w:val="16"/>
        </w:rPr>
        <w:t xml:space="preserve">, </w:t>
      </w:r>
      <w:r w:rsidRPr="008519C2">
        <w:rPr>
          <w:rStyle w:val="StyleUnderline"/>
        </w:rPr>
        <w:t>and liquidate the investment principal to pay for damages in seasons when they do.</w:t>
      </w:r>
      <w:r>
        <w:rPr>
          <w:rStyle w:val="StyleUnderline"/>
        </w:rPr>
        <w:t xml:space="preserve"> </w:t>
      </w:r>
      <w:r w:rsidRPr="008519C2">
        <w:rPr>
          <w:rStyle w:val="StyleUnderline"/>
        </w:rPr>
        <w:t>A similar framework for Cyber Bonds would have three parts</w:t>
      </w:r>
      <w:r w:rsidRPr="008519C2">
        <w:rPr>
          <w:sz w:val="16"/>
        </w:rPr>
        <w:t xml:space="preserve">. </w:t>
      </w:r>
      <w:r w:rsidRPr="008519C2">
        <w:rPr>
          <w:rStyle w:val="StyleUnderline"/>
        </w:rPr>
        <w:t>First</w:t>
      </w:r>
      <w:r w:rsidRPr="008519C2">
        <w:rPr>
          <w:sz w:val="16"/>
        </w:rPr>
        <w:t xml:space="preserve">, </w:t>
      </w:r>
      <w:r w:rsidRPr="008519C2">
        <w:rPr>
          <w:rStyle w:val="Emphasis"/>
        </w:rPr>
        <w:t>each country would identify which companies and infrastructure are systemically important to the economy,</w:t>
      </w:r>
      <w:r w:rsidRPr="008519C2">
        <w:rPr>
          <w:sz w:val="16"/>
        </w:rPr>
        <w:t xml:space="preserve"> </w:t>
      </w:r>
      <w:r w:rsidRPr="008519C2">
        <w:rPr>
          <w:rStyle w:val="Emphasis"/>
        </w:rPr>
        <w:t>and compel those entities to buy standardized cyber insurance policies.</w:t>
      </w:r>
      <w:r w:rsidRPr="008519C2">
        <w:rPr>
          <w:sz w:val="16"/>
        </w:rPr>
        <w:t xml:space="preserve"> These companies </w:t>
      </w:r>
      <w:r w:rsidRPr="008519C2">
        <w:rPr>
          <w:rStyle w:val="StyleUnderline"/>
        </w:rPr>
        <w:t xml:space="preserve">would pay premiums into a national insurance pool from which damage claims for </w:t>
      </w:r>
      <w:proofErr w:type="spellStart"/>
      <w:r w:rsidRPr="008519C2">
        <w:rPr>
          <w:rStyle w:val="StyleUnderline"/>
        </w:rPr>
        <w:t>cyber attacks</w:t>
      </w:r>
      <w:proofErr w:type="spellEnd"/>
      <w:r w:rsidRPr="008519C2">
        <w:rPr>
          <w:rStyle w:val="StyleUnderline"/>
        </w:rPr>
        <w:t xml:space="preserve"> would be drawn</w:t>
      </w:r>
      <w:r w:rsidRPr="008519C2">
        <w:rPr>
          <w:sz w:val="16"/>
        </w:rPr>
        <w:t xml:space="preserve">. </w:t>
      </w:r>
      <w:r w:rsidRPr="008519C2">
        <w:rPr>
          <w:rStyle w:val="StyleUnderline"/>
        </w:rPr>
        <w:t>Second</w:t>
      </w:r>
      <w:r w:rsidRPr="008519C2">
        <w:rPr>
          <w:sz w:val="16"/>
        </w:rPr>
        <w:t xml:space="preserve">, </w:t>
      </w:r>
      <w:r w:rsidRPr="00F87914">
        <w:rPr>
          <w:rStyle w:val="Emphasis"/>
          <w:highlight w:val="cyan"/>
        </w:rPr>
        <w:t>each country would then securitize its insurance pool on the private market</w:t>
      </w:r>
      <w:r w:rsidRPr="008519C2">
        <w:rPr>
          <w:rStyle w:val="Emphasis"/>
        </w:rPr>
        <w:t>,</w:t>
      </w:r>
      <w:r w:rsidRPr="008519C2">
        <w:rPr>
          <w:sz w:val="16"/>
        </w:rPr>
        <w:t xml:space="preserve"> creating country-specific Cyber Bonds. </w:t>
      </w:r>
      <w:r w:rsidRPr="008519C2">
        <w:rPr>
          <w:rStyle w:val="StyleUnderline"/>
        </w:rPr>
        <w:t>Third</w:t>
      </w:r>
      <w:r w:rsidRPr="008519C2">
        <w:rPr>
          <w:sz w:val="16"/>
        </w:rPr>
        <w:t xml:space="preserve">, at the next round of international cyber security talks, </w:t>
      </w:r>
      <w:r w:rsidRPr="008519C2">
        <w:rPr>
          <w:rStyle w:val="Emphasis"/>
        </w:rPr>
        <w:t xml:space="preserve">each country would agree to buy an </w:t>
      </w:r>
      <w:proofErr w:type="spellStart"/>
      <w:r w:rsidRPr="008519C2">
        <w:rPr>
          <w:rStyle w:val="Emphasis"/>
        </w:rPr>
        <w:t>untradable</w:t>
      </w:r>
      <w:proofErr w:type="spellEnd"/>
      <w:r w:rsidRPr="008519C2">
        <w:rPr>
          <w:rStyle w:val="Emphasis"/>
        </w:rPr>
        <w:t xml:space="preserve"> basket of </w:t>
      </w:r>
      <w:proofErr w:type="spellStart"/>
      <w:r w:rsidRPr="008519C2">
        <w:rPr>
          <w:rStyle w:val="Emphasis"/>
        </w:rPr>
        <w:t>each others’</w:t>
      </w:r>
      <w:proofErr w:type="spellEnd"/>
      <w:r w:rsidRPr="008519C2">
        <w:rPr>
          <w:rStyle w:val="Emphasis"/>
        </w:rPr>
        <w:t xml:space="preserve"> Cyber Bonds and hold them in their sovereign wealth funds that pay out pensions and stabilize government spending</w:t>
      </w:r>
      <w:r w:rsidRPr="008519C2">
        <w:rPr>
          <w:sz w:val="16"/>
        </w:rPr>
        <w:t xml:space="preserve">. (The equivalent for the US would be the Social Security Trust Fund.) </w:t>
      </w:r>
      <w:r w:rsidRPr="008519C2">
        <w:rPr>
          <w:rStyle w:val="StyleUnderline"/>
        </w:rPr>
        <w:t>Each basket would comprise Cyber Bonds from every country of the world and be weighted toward each country’s unique historical adversaries</w:t>
      </w:r>
      <w:r w:rsidRPr="008519C2">
        <w:rPr>
          <w:sz w:val="16"/>
        </w:rPr>
        <w:t xml:space="preserve">. </w:t>
      </w:r>
      <w:r w:rsidRPr="008519C2">
        <w:rPr>
          <w:rStyle w:val="StyleUnderline"/>
        </w:rPr>
        <w:t xml:space="preserve">Excess Cyber Bonds </w:t>
      </w:r>
      <w:r w:rsidRPr="008519C2">
        <w:rPr>
          <w:sz w:val="16"/>
        </w:rPr>
        <w:t xml:space="preserve">and investment-grade variants </w:t>
      </w:r>
      <w:r w:rsidRPr="008519C2">
        <w:rPr>
          <w:rStyle w:val="StyleUnderline"/>
        </w:rPr>
        <w:t xml:space="preserve">would be made available for investors </w:t>
      </w:r>
      <w:r w:rsidRPr="008519C2">
        <w:rPr>
          <w:sz w:val="16"/>
        </w:rPr>
        <w:t xml:space="preserve">to buy and trade </w:t>
      </w:r>
      <w:r w:rsidRPr="008519C2">
        <w:rPr>
          <w:rStyle w:val="StyleUnderline"/>
        </w:rPr>
        <w:t>on the secondary markets.</w:t>
      </w:r>
      <w:r w:rsidRPr="008519C2">
        <w:rPr>
          <w:sz w:val="16"/>
        </w:rPr>
        <w:t xml:space="preserve"> Much like a mortgage-backed security, </w:t>
      </w:r>
      <w:r w:rsidRPr="008519C2">
        <w:rPr>
          <w:rStyle w:val="StyleUnderline"/>
        </w:rPr>
        <w:t>each Cyber Bond would pay out a fraction of the total income</w:t>
      </w:r>
      <w:r w:rsidRPr="008519C2">
        <w:rPr>
          <w:sz w:val="16"/>
        </w:rPr>
        <w:t xml:space="preserve"> </w:t>
      </w:r>
      <w:r w:rsidRPr="008519C2">
        <w:rPr>
          <w:rStyle w:val="StyleUnderline"/>
        </w:rPr>
        <w:t>generated</w:t>
      </w:r>
      <w:r w:rsidRPr="008519C2">
        <w:rPr>
          <w:sz w:val="16"/>
        </w:rPr>
        <w:t xml:space="preserve"> by the pool of insurance contracts </w:t>
      </w:r>
      <w:r w:rsidRPr="008519C2">
        <w:rPr>
          <w:rStyle w:val="StyleUnderline"/>
        </w:rPr>
        <w:t>and lose principal in case of insolvency</w:t>
      </w:r>
      <w:r w:rsidRPr="008519C2">
        <w:rPr>
          <w:sz w:val="16"/>
        </w:rPr>
        <w:t xml:space="preserve">. </w:t>
      </w:r>
      <w:r w:rsidRPr="008519C2">
        <w:rPr>
          <w:rStyle w:val="StyleUnderline"/>
        </w:rPr>
        <w:t>Revenues</w:t>
      </w:r>
      <w:r w:rsidRPr="008519C2">
        <w:rPr>
          <w:sz w:val="16"/>
        </w:rPr>
        <w:t xml:space="preserve"> generated by the sales of each Cyber Bond </w:t>
      </w:r>
      <w:r w:rsidRPr="008519C2">
        <w:rPr>
          <w:rStyle w:val="StyleUnderline"/>
        </w:rPr>
        <w:t>would be used for reserve funds to indemnify cyber loses, bolster cyber forensic capabilities, and cover administrative expenses.</w:t>
      </w:r>
      <w:r>
        <w:rPr>
          <w:rStyle w:val="StyleUnderline"/>
        </w:rPr>
        <w:t xml:space="preserve"> </w:t>
      </w:r>
      <w:r w:rsidRPr="008519C2">
        <w:rPr>
          <w:sz w:val="16"/>
        </w:rPr>
        <w:t xml:space="preserve">The Real World Calculus </w:t>
      </w:r>
      <w:r w:rsidRPr="00F87914">
        <w:rPr>
          <w:rStyle w:val="Emphasis"/>
          <w:highlight w:val="cyan"/>
        </w:rPr>
        <w:t>This system would change the calculus for countries</w:t>
      </w:r>
      <w:r w:rsidRPr="008519C2">
        <w:rPr>
          <w:sz w:val="16"/>
        </w:rPr>
        <w:t xml:space="preserve"> like Russia, </w:t>
      </w:r>
      <w:r w:rsidRPr="00F87914">
        <w:rPr>
          <w:rStyle w:val="Emphasis"/>
          <w:highlight w:val="cyan"/>
        </w:rPr>
        <w:t>whose cyber operations currently operate largely unchecked</w:t>
      </w:r>
      <w:r w:rsidRPr="008519C2">
        <w:rPr>
          <w:rStyle w:val="Emphasis"/>
        </w:rPr>
        <w:t>.</w:t>
      </w:r>
      <w:r w:rsidRPr="008519C2">
        <w:rPr>
          <w:sz w:val="16"/>
        </w:rPr>
        <w:t xml:space="preserve"> </w:t>
      </w:r>
      <w:r w:rsidRPr="008519C2">
        <w:rPr>
          <w:rStyle w:val="StyleUnderline"/>
        </w:rPr>
        <w:t>Before launching an attack</w:t>
      </w:r>
      <w:r w:rsidRPr="008519C2">
        <w:rPr>
          <w:sz w:val="16"/>
        </w:rPr>
        <w:t xml:space="preserve"> against a foreign company, Vladimir Putin </w:t>
      </w:r>
      <w:r w:rsidRPr="008519C2">
        <w:rPr>
          <w:rStyle w:val="Emphasis"/>
        </w:rPr>
        <w:t>would have to worry about erasing billions of dollars from his own country’s pension funds</w:t>
      </w:r>
      <w:r w:rsidRPr="008519C2">
        <w:rPr>
          <w:sz w:val="16"/>
        </w:rPr>
        <w:t xml:space="preserve">, possibly leading to riots in the streets. With a system of Cyber Bonds in place, Putin </w:t>
      </w:r>
      <w:r w:rsidRPr="008519C2">
        <w:rPr>
          <w:rStyle w:val="Emphasis"/>
        </w:rPr>
        <w:t>would have financial incentive to remove domestic safe havens for criminal hackers</w:t>
      </w:r>
      <w:r w:rsidRPr="008519C2">
        <w:rPr>
          <w:sz w:val="16"/>
        </w:rPr>
        <w:t xml:space="preserve">, </w:t>
      </w:r>
      <w:r w:rsidRPr="008519C2">
        <w:rPr>
          <w:rStyle w:val="Emphasis"/>
        </w:rPr>
        <w:t>share threat intelligence, and actively protect foreign companies.</w:t>
      </w:r>
      <w:r w:rsidRPr="008519C2">
        <w:rPr>
          <w:sz w:val="16"/>
        </w:rPr>
        <w:t xml:space="preserve"> </w:t>
      </w:r>
      <w:r w:rsidRPr="008519C2">
        <w:rPr>
          <w:rStyle w:val="StyleUnderline"/>
        </w:rPr>
        <w:t>If tensions reached the brink</w:t>
      </w:r>
      <w:r w:rsidRPr="008519C2">
        <w:rPr>
          <w:sz w:val="16"/>
        </w:rPr>
        <w:t xml:space="preserve">, and cyber war became unavoidable, </w:t>
      </w:r>
      <w:r w:rsidRPr="008519C2">
        <w:rPr>
          <w:rStyle w:val="Emphasis"/>
        </w:rPr>
        <w:t>the floating market price of tradable Cyber Bonds would provide useful warnings</w:t>
      </w:r>
      <w:r w:rsidRPr="008519C2">
        <w:rPr>
          <w:sz w:val="16"/>
        </w:rPr>
        <w:t xml:space="preserve"> and threat intelligence </w:t>
      </w:r>
      <w:r w:rsidRPr="008519C2">
        <w:rPr>
          <w:rStyle w:val="Emphasis"/>
        </w:rPr>
        <w:t>about the security of the underlying companies</w:t>
      </w:r>
      <w:r w:rsidRPr="008519C2">
        <w:rPr>
          <w:sz w:val="16"/>
        </w:rPr>
        <w:t xml:space="preserve">. Some might counter that financial losses aren’t sufficient to deter Russia. Though we don’t have an exact correlate to look at with </w:t>
      </w:r>
      <w:proofErr w:type="spellStart"/>
      <w:r w:rsidRPr="008519C2">
        <w:rPr>
          <w:sz w:val="16"/>
        </w:rPr>
        <w:t>cyber attacks</w:t>
      </w:r>
      <w:proofErr w:type="spellEnd"/>
      <w:r w:rsidRPr="008519C2">
        <w:rPr>
          <w:sz w:val="16"/>
        </w:rPr>
        <w:t xml:space="preserve">, critics could highlight efforts to deter Putin’s military invasion of Crimea. US and EU sanctions crippled the Ruble and led to negative Russian GDP growth, but did not deter him from further occupation. Nor did it stop his domestic approval rating from jumping 20-points. If the attack were cyber in nature, </w:t>
      </w:r>
      <w:r w:rsidRPr="00F87914">
        <w:rPr>
          <w:rStyle w:val="StyleUnderline"/>
          <w:highlight w:val="cyan"/>
        </w:rPr>
        <w:t>Cyber Bonds can actually correct a number of shortcomings</w:t>
      </w:r>
      <w:r w:rsidRPr="008519C2">
        <w:rPr>
          <w:rStyle w:val="StyleUnderline"/>
        </w:rPr>
        <w:t xml:space="preserve"> </w:t>
      </w:r>
      <w:r w:rsidRPr="00F87914">
        <w:rPr>
          <w:rStyle w:val="StyleUnderline"/>
          <w:highlight w:val="cyan"/>
        </w:rPr>
        <w:t>with sanctions-based deterrence</w:t>
      </w:r>
      <w:r w:rsidRPr="00F87914">
        <w:rPr>
          <w:sz w:val="16"/>
          <w:highlight w:val="cyan"/>
        </w:rPr>
        <w:t xml:space="preserve"> </w:t>
      </w:r>
      <w:r w:rsidRPr="00F87914">
        <w:rPr>
          <w:rStyle w:val="Emphasis"/>
          <w:highlight w:val="cyan"/>
        </w:rPr>
        <w:t>because they are more definite, immediate, targeted, and productive</w:t>
      </w:r>
      <w:r w:rsidRPr="008519C2">
        <w:rPr>
          <w:rStyle w:val="Emphasis"/>
        </w:rPr>
        <w:t>.</w:t>
      </w:r>
      <w:r>
        <w:rPr>
          <w:rStyle w:val="Emphasis"/>
        </w:rPr>
        <w:t xml:space="preserve"> </w:t>
      </w:r>
      <w:r w:rsidRPr="008519C2">
        <w:rPr>
          <w:sz w:val="16"/>
        </w:rPr>
        <w:t xml:space="preserve">Under a Cyber Bond system, </w:t>
      </w:r>
      <w:r w:rsidRPr="008519C2">
        <w:rPr>
          <w:rStyle w:val="StyleUnderline"/>
        </w:rPr>
        <w:t xml:space="preserve">any </w:t>
      </w:r>
      <w:proofErr w:type="spellStart"/>
      <w:r w:rsidRPr="008519C2">
        <w:rPr>
          <w:rStyle w:val="StyleUnderline"/>
        </w:rPr>
        <w:t>cyber attack</w:t>
      </w:r>
      <w:proofErr w:type="spellEnd"/>
      <w:r w:rsidRPr="008519C2">
        <w:rPr>
          <w:sz w:val="16"/>
        </w:rPr>
        <w:t xml:space="preserve"> </w:t>
      </w:r>
      <w:r w:rsidRPr="008519C2">
        <w:rPr>
          <w:rStyle w:val="StyleUnderline"/>
        </w:rPr>
        <w:t>against Ukrainian companies</w:t>
      </w:r>
      <w:r w:rsidRPr="008519C2">
        <w:rPr>
          <w:sz w:val="16"/>
        </w:rPr>
        <w:t xml:space="preserve"> </w:t>
      </w:r>
      <w:r w:rsidRPr="008519C2">
        <w:rPr>
          <w:rStyle w:val="Emphasis"/>
        </w:rPr>
        <w:t>would cause a massive and calculable drop in the value of the Ukrainian Cyber Bonds owned by Russia</w:t>
      </w:r>
      <w:r w:rsidRPr="008519C2">
        <w:rPr>
          <w:sz w:val="16"/>
        </w:rPr>
        <w:t xml:space="preserve">. </w:t>
      </w:r>
      <w:r w:rsidRPr="008519C2">
        <w:rPr>
          <w:rStyle w:val="StyleUnderline"/>
        </w:rPr>
        <w:t xml:space="preserve">The full cost </w:t>
      </w:r>
      <w:r w:rsidRPr="008519C2">
        <w:rPr>
          <w:sz w:val="16"/>
        </w:rPr>
        <w:t xml:space="preserve">of </w:t>
      </w:r>
      <w:proofErr w:type="spellStart"/>
      <w:r w:rsidRPr="008519C2">
        <w:rPr>
          <w:sz w:val="16"/>
        </w:rPr>
        <w:t>cyber attacks</w:t>
      </w:r>
      <w:proofErr w:type="spellEnd"/>
      <w:r w:rsidRPr="008519C2">
        <w:rPr>
          <w:sz w:val="16"/>
        </w:rPr>
        <w:t xml:space="preserve"> </w:t>
      </w:r>
      <w:r w:rsidRPr="008519C2">
        <w:rPr>
          <w:rStyle w:val="StyleUnderline"/>
        </w:rPr>
        <w:t>would be extracted from bond-holding countries as soon as the damage claims are adjudicated.</w:t>
      </w:r>
      <w:r w:rsidRPr="008519C2">
        <w:rPr>
          <w:sz w:val="16"/>
        </w:rPr>
        <w:t xml:space="preserve"> </w:t>
      </w:r>
      <w:r w:rsidRPr="008519C2">
        <w:rPr>
          <w:rStyle w:val="StyleUnderline"/>
        </w:rPr>
        <w:t>Contrast that with the ad-hoc and piecemeal US and EU sanctions against</w:t>
      </w:r>
      <w:r w:rsidRPr="008519C2">
        <w:rPr>
          <w:sz w:val="16"/>
        </w:rPr>
        <w:t xml:space="preserve"> Russia that took months to plan, three rounds to pass, and years to achieve full effect. In that time, </w:t>
      </w:r>
      <w:r w:rsidRPr="008519C2">
        <w:rPr>
          <w:rStyle w:val="StyleUnderline"/>
        </w:rPr>
        <w:t>Putin could</w:t>
      </w:r>
      <w:r w:rsidRPr="008519C2">
        <w:rPr>
          <w:sz w:val="16"/>
        </w:rPr>
        <w:t xml:space="preserve"> plausibly </w:t>
      </w:r>
      <w:r w:rsidRPr="008519C2">
        <w:rPr>
          <w:rStyle w:val="StyleUnderline"/>
        </w:rPr>
        <w:t>believe that sanctions would get stymied in Congress, international resolve would fracture,</w:t>
      </w:r>
      <w:r w:rsidRPr="008519C2">
        <w:rPr>
          <w:sz w:val="16"/>
        </w:rPr>
        <w:t xml:space="preserve"> and that his </w:t>
      </w:r>
      <w:r w:rsidRPr="008519C2">
        <w:rPr>
          <w:rStyle w:val="StyleUnderline"/>
        </w:rPr>
        <w:t>political elites could outmaneuver the restrictions</w:t>
      </w:r>
      <w:r w:rsidRPr="008519C2">
        <w:rPr>
          <w:sz w:val="16"/>
        </w:rPr>
        <w:t xml:space="preserve">, </w:t>
      </w:r>
      <w:r w:rsidRPr="008519C2">
        <w:rPr>
          <w:rStyle w:val="Emphasis"/>
        </w:rPr>
        <w:t>none of which is possible for Cyber Bonds</w:t>
      </w:r>
      <w:r w:rsidRPr="008519C2">
        <w:rPr>
          <w:sz w:val="16"/>
        </w:rPr>
        <w:t xml:space="preserve">. And unlike sanctions, </w:t>
      </w:r>
      <w:r w:rsidRPr="008519C2">
        <w:rPr>
          <w:rStyle w:val="Emphasis"/>
        </w:rPr>
        <w:t>Cyber Bonds have no middle man for Putin to vilify for domestic political gain.</w:t>
      </w:r>
    </w:p>
    <w:p w:rsidR="004E6CA7" w:rsidRDefault="004E6CA7" w:rsidP="004E6CA7">
      <w:pPr>
        <w:rPr>
          <w:rStyle w:val="Emphasis"/>
        </w:rPr>
      </w:pPr>
    </w:p>
    <w:p w:rsidR="004E6CA7" w:rsidRPr="00F87914" w:rsidRDefault="00F87914" w:rsidP="00F87914">
      <w:pPr>
        <w:pStyle w:val="Heading4"/>
      </w:pPr>
      <w:r>
        <w:t>A</w:t>
      </w:r>
      <w:r w:rsidR="004E6CA7" w:rsidRPr="00F87914">
        <w:t>t: attribution</w:t>
      </w:r>
    </w:p>
    <w:p w:rsidR="004E6CA7" w:rsidRPr="00852A64" w:rsidRDefault="004E6CA7" w:rsidP="004E6CA7">
      <w:pPr>
        <w:rPr>
          <w:bCs/>
        </w:rPr>
      </w:pPr>
      <w:proofErr w:type="spellStart"/>
      <w:r w:rsidRPr="00852A64">
        <w:rPr>
          <w:rStyle w:val="Style13ptBold"/>
        </w:rPr>
        <w:t>Bruschi</w:t>
      </w:r>
      <w:proofErr w:type="spellEnd"/>
      <w:r w:rsidRPr="00852A64">
        <w:rPr>
          <w:rStyle w:val="Style13ptBold"/>
        </w:rPr>
        <w:t xml:space="preserve"> 16</w:t>
      </w:r>
      <w:r w:rsidRPr="00852A64">
        <w:rPr>
          <w:rStyle w:val="Style13ptBold"/>
          <w:b w:val="0"/>
        </w:rPr>
        <w:t xml:space="preserve"> - David M. Rubenstein Fellow at Harvard Kennedy School and Harvard Business School specializing in technology security issues. He served as an Intelligence Officer in the United States Navy and in National Security Affairs at the White House. (Nathan, “Maybe Wall Street Has the Solution to Stopping Cyber Attacks”, Wired, June 2, 2016, https://www.wired.com/2016/06/cyber-bonds//dmeth)</w:t>
      </w:r>
    </w:p>
    <w:p w:rsidR="004E6CA7" w:rsidRDefault="004E6CA7" w:rsidP="004E6CA7">
      <w:pPr>
        <w:rPr>
          <w:rStyle w:val="StyleUnderline"/>
        </w:rPr>
      </w:pPr>
      <w:r w:rsidRPr="008519C2">
        <w:rPr>
          <w:rStyle w:val="StyleUnderline"/>
        </w:rPr>
        <w:t>Beyond Attribution</w:t>
      </w:r>
      <w:r>
        <w:rPr>
          <w:rStyle w:val="StyleUnderline"/>
        </w:rPr>
        <w:t xml:space="preserve"> </w:t>
      </w:r>
      <w:proofErr w:type="spellStart"/>
      <w:r w:rsidRPr="00852A64">
        <w:rPr>
          <w:sz w:val="16"/>
        </w:rPr>
        <w:t>Attribution</w:t>
      </w:r>
      <w:proofErr w:type="spellEnd"/>
      <w:r w:rsidRPr="00852A64">
        <w:rPr>
          <w:sz w:val="16"/>
        </w:rPr>
        <w:t xml:space="preserve"> for </w:t>
      </w:r>
      <w:proofErr w:type="spellStart"/>
      <w:r w:rsidRPr="00852A64">
        <w:rPr>
          <w:sz w:val="16"/>
        </w:rPr>
        <w:t>cyber attacks</w:t>
      </w:r>
      <w:proofErr w:type="spellEnd"/>
      <w:r w:rsidRPr="00852A64">
        <w:rPr>
          <w:sz w:val="16"/>
        </w:rPr>
        <w:t xml:space="preserve"> is notoriously hard. So, </w:t>
      </w:r>
      <w:r w:rsidRPr="008519C2">
        <w:rPr>
          <w:rStyle w:val="StyleUnderline"/>
        </w:rPr>
        <w:t>what happens in a Cyber Bond system if we can’t definitively determine the source of an attack?</w:t>
      </w:r>
      <w:r w:rsidRPr="00852A64">
        <w:rPr>
          <w:sz w:val="16"/>
        </w:rPr>
        <w:t xml:space="preserve"> The answer may be startling, but it’s a simple one: </w:t>
      </w:r>
      <w:r w:rsidRPr="00F87914">
        <w:rPr>
          <w:rStyle w:val="Emphasis"/>
          <w:highlight w:val="cyan"/>
        </w:rPr>
        <w:t>with Cyber Bonds in place, forensic attribution is unnecessary</w:t>
      </w:r>
      <w:r w:rsidRPr="008519C2">
        <w:rPr>
          <w:rStyle w:val="Emphasis"/>
        </w:rPr>
        <w:t>.</w:t>
      </w:r>
      <w:r w:rsidRPr="00852A64">
        <w:rPr>
          <w:sz w:val="16"/>
        </w:rPr>
        <w:t xml:space="preserve"> </w:t>
      </w:r>
      <w:r w:rsidRPr="00F87914">
        <w:rPr>
          <w:rStyle w:val="StyleUnderline"/>
          <w:highlight w:val="cyan"/>
        </w:rPr>
        <w:t>Cyber Bonds bypass an investigation</w:t>
      </w:r>
      <w:r w:rsidRPr="00F87914">
        <w:rPr>
          <w:sz w:val="16"/>
          <w:highlight w:val="cyan"/>
        </w:rPr>
        <w:t xml:space="preserve"> </w:t>
      </w:r>
      <w:r w:rsidRPr="00F87914">
        <w:rPr>
          <w:rStyle w:val="Emphasis"/>
          <w:highlight w:val="cyan"/>
        </w:rPr>
        <w:t>by immediately punishing the most likely culprits: historical adversaries.</w:t>
      </w:r>
      <w:r w:rsidRPr="00852A64">
        <w:rPr>
          <w:sz w:val="16"/>
        </w:rPr>
        <w:t xml:space="preserve"> </w:t>
      </w:r>
      <w:r w:rsidRPr="008519C2">
        <w:rPr>
          <w:rStyle w:val="StyleUnderline"/>
        </w:rPr>
        <w:t xml:space="preserve">An assessor would need only to determine that a </w:t>
      </w:r>
      <w:proofErr w:type="spellStart"/>
      <w:r w:rsidRPr="008519C2">
        <w:rPr>
          <w:rStyle w:val="StyleUnderline"/>
        </w:rPr>
        <w:t>cyber attack</w:t>
      </w:r>
      <w:proofErr w:type="spellEnd"/>
      <w:r w:rsidRPr="008519C2">
        <w:rPr>
          <w:rStyle w:val="StyleUnderline"/>
        </w:rPr>
        <w:t xml:space="preserve"> has occurred, calculate the damage</w:t>
      </w:r>
      <w:r w:rsidRPr="00852A64">
        <w:rPr>
          <w:sz w:val="16"/>
        </w:rPr>
        <w:t xml:space="preserve">, </w:t>
      </w:r>
      <w:r w:rsidRPr="008519C2">
        <w:rPr>
          <w:rStyle w:val="StyleUnderline"/>
        </w:rPr>
        <w:t xml:space="preserve">and indemnify the victim out of the national insurance pool, </w:t>
      </w:r>
      <w:r w:rsidRPr="00852A64">
        <w:rPr>
          <w:sz w:val="16"/>
        </w:rPr>
        <w:t xml:space="preserve">a large </w:t>
      </w:r>
      <w:r w:rsidRPr="008519C2">
        <w:rPr>
          <w:rStyle w:val="Emphasis"/>
        </w:rPr>
        <w:t>proportion of which would be held by that country’s historical enemies.</w:t>
      </w:r>
      <w:r>
        <w:rPr>
          <w:rStyle w:val="Emphasis"/>
        </w:rPr>
        <w:t xml:space="preserve"> </w:t>
      </w:r>
      <w:r w:rsidRPr="00852A64">
        <w:rPr>
          <w:sz w:val="16"/>
        </w:rPr>
        <w:t>This is a radical idea, I know. For example, last Thursday Symantec researchers linked a series of multi-</w:t>
      </w:r>
      <w:proofErr w:type="gramStart"/>
      <w:r w:rsidRPr="00852A64">
        <w:rPr>
          <w:sz w:val="16"/>
        </w:rPr>
        <w:t>million dollar</w:t>
      </w:r>
      <w:proofErr w:type="gramEnd"/>
      <w:r w:rsidRPr="00852A64">
        <w:rPr>
          <w:sz w:val="16"/>
        </w:rPr>
        <w:t xml:space="preserve"> electronic bank thefts in Bangladesh, the Philippines, and Vietnam to North Korea. </w:t>
      </w:r>
      <w:r w:rsidRPr="00852A64">
        <w:rPr>
          <w:rStyle w:val="StyleUnderline"/>
        </w:rPr>
        <w:t>If historical antagonists have to bear a disproportionate amount of those countries’ Cyber Bonds, is it fair that some innocent countries</w:t>
      </w:r>
      <w:r w:rsidRPr="00852A64">
        <w:rPr>
          <w:sz w:val="16"/>
        </w:rPr>
        <w:t xml:space="preserve"> (in this case, China) would </w:t>
      </w:r>
      <w:r w:rsidRPr="00852A64">
        <w:rPr>
          <w:rStyle w:val="StyleUnderline"/>
        </w:rPr>
        <w:t>pay a substantial portion of the cost</w:t>
      </w:r>
      <w:r w:rsidRPr="00852A64">
        <w:rPr>
          <w:sz w:val="16"/>
        </w:rPr>
        <w:t xml:space="preserve">? </w:t>
      </w:r>
      <w:r w:rsidRPr="00852A64">
        <w:rPr>
          <w:rStyle w:val="Emphasis"/>
        </w:rPr>
        <w:t>The fact is that they already do.</w:t>
      </w:r>
      <w:r>
        <w:rPr>
          <w:rStyle w:val="Emphasis"/>
        </w:rPr>
        <w:t xml:space="preserve"> </w:t>
      </w:r>
      <w:r w:rsidRPr="00852A64">
        <w:rPr>
          <w:sz w:val="16"/>
        </w:rPr>
        <w:t xml:space="preserve">Corporate </w:t>
      </w:r>
      <w:proofErr w:type="spellStart"/>
      <w:r w:rsidRPr="00852A64">
        <w:rPr>
          <w:rStyle w:val="Emphasis"/>
        </w:rPr>
        <w:t>cyber attacks</w:t>
      </w:r>
      <w:proofErr w:type="spellEnd"/>
      <w:r w:rsidRPr="00852A64">
        <w:rPr>
          <w:rStyle w:val="Emphasis"/>
        </w:rPr>
        <w:t xml:space="preserve"> rob the common investor</w:t>
      </w:r>
      <w:r w:rsidRPr="00852A64">
        <w:rPr>
          <w:sz w:val="16"/>
        </w:rPr>
        <w:t xml:space="preserve">, the laid-off employee, the wounded corporate partner, and tax-deprived governments </w:t>
      </w:r>
      <w:r w:rsidRPr="00852A64">
        <w:rPr>
          <w:rStyle w:val="Emphasis"/>
        </w:rPr>
        <w:t>all across the world</w:t>
      </w:r>
      <w:r w:rsidRPr="00852A64">
        <w:rPr>
          <w:sz w:val="16"/>
        </w:rPr>
        <w:t xml:space="preserve">. </w:t>
      </w:r>
      <w:r w:rsidRPr="00852A64">
        <w:rPr>
          <w:rStyle w:val="StyleUnderline"/>
        </w:rPr>
        <w:t xml:space="preserve">Insurance solves problems like these </w:t>
      </w:r>
      <w:r w:rsidRPr="00852A64">
        <w:rPr>
          <w:rStyle w:val="Emphasis"/>
        </w:rPr>
        <w:t>by spreading risk to minimize individual damage</w:t>
      </w:r>
      <w:r w:rsidRPr="00852A64">
        <w:rPr>
          <w:sz w:val="16"/>
        </w:rPr>
        <w:t xml:space="preserve">. </w:t>
      </w:r>
      <w:r w:rsidRPr="00F87914">
        <w:rPr>
          <w:rStyle w:val="Emphasis"/>
          <w:highlight w:val="cyan"/>
        </w:rPr>
        <w:t>Cyber Bonds are more equitable than both the status quo and conventional insurance</w:t>
      </w:r>
      <w:r w:rsidRPr="00852A64">
        <w:rPr>
          <w:sz w:val="16"/>
        </w:rPr>
        <w:t>, because they go further</w:t>
      </w:r>
      <w:r w:rsidRPr="00852A64">
        <w:rPr>
          <w:rStyle w:val="Emphasis"/>
        </w:rPr>
        <w:t xml:space="preserve"> </w:t>
      </w:r>
      <w:r w:rsidRPr="00F87914">
        <w:rPr>
          <w:rStyle w:val="Emphasis"/>
          <w:highlight w:val="cyan"/>
        </w:rPr>
        <w:t xml:space="preserve">by shifting the cost of </w:t>
      </w:r>
      <w:proofErr w:type="spellStart"/>
      <w:r w:rsidRPr="00F87914">
        <w:rPr>
          <w:rStyle w:val="Emphasis"/>
          <w:highlight w:val="cyan"/>
        </w:rPr>
        <w:t>cyber attacks</w:t>
      </w:r>
      <w:proofErr w:type="spellEnd"/>
      <w:r w:rsidRPr="00F87914">
        <w:rPr>
          <w:rStyle w:val="Emphasis"/>
          <w:highlight w:val="cyan"/>
        </w:rPr>
        <w:t xml:space="preserve"> directly to those entities with the power to stop them</w:t>
      </w:r>
      <w:r w:rsidRPr="00852A64">
        <w:rPr>
          <w:sz w:val="16"/>
        </w:rPr>
        <w:t xml:space="preserve">. </w:t>
      </w:r>
      <w:r w:rsidRPr="00852A64">
        <w:rPr>
          <w:rStyle w:val="StyleUnderline"/>
        </w:rPr>
        <w:t>Countries may lack the political will to share</w:t>
      </w:r>
      <w:r w:rsidRPr="00852A64">
        <w:rPr>
          <w:sz w:val="16"/>
        </w:rPr>
        <w:t xml:space="preserve"> threat </w:t>
      </w:r>
      <w:r w:rsidRPr="00852A64">
        <w:rPr>
          <w:rStyle w:val="StyleUnderline"/>
        </w:rPr>
        <w:t>intelligence</w:t>
      </w:r>
      <w:r w:rsidRPr="00852A64">
        <w:rPr>
          <w:sz w:val="16"/>
        </w:rPr>
        <w:t xml:space="preserve"> about foreign </w:t>
      </w:r>
      <w:proofErr w:type="spellStart"/>
      <w:r w:rsidRPr="00852A64">
        <w:rPr>
          <w:sz w:val="16"/>
        </w:rPr>
        <w:t>cyber attacks</w:t>
      </w:r>
      <w:proofErr w:type="spellEnd"/>
      <w:r w:rsidRPr="00852A64">
        <w:rPr>
          <w:sz w:val="16"/>
        </w:rPr>
        <w:t xml:space="preserve">, </w:t>
      </w:r>
      <w:r w:rsidRPr="00852A64">
        <w:rPr>
          <w:rStyle w:val="StyleUnderline"/>
        </w:rPr>
        <w:t>root out cyber criminals,</w:t>
      </w:r>
      <w:r w:rsidRPr="00852A64">
        <w:rPr>
          <w:sz w:val="16"/>
        </w:rPr>
        <w:t xml:space="preserve"> </w:t>
      </w:r>
      <w:r w:rsidRPr="00852A64">
        <w:rPr>
          <w:rStyle w:val="StyleUnderline"/>
        </w:rPr>
        <w:t>or</w:t>
      </w:r>
      <w:r w:rsidRPr="00852A64">
        <w:rPr>
          <w:sz w:val="16"/>
        </w:rPr>
        <w:t xml:space="preserve"> work through international organizations to </w:t>
      </w:r>
      <w:r w:rsidRPr="00852A64">
        <w:rPr>
          <w:rStyle w:val="StyleUnderline"/>
        </w:rPr>
        <w:t>bolster cyber security.</w:t>
      </w:r>
      <w:r w:rsidRPr="00852A64">
        <w:rPr>
          <w:sz w:val="16"/>
        </w:rPr>
        <w:t xml:space="preserve"> </w:t>
      </w:r>
      <w:r w:rsidRPr="00852A64">
        <w:rPr>
          <w:rStyle w:val="StyleUnderline"/>
        </w:rPr>
        <w:t>But if they are forced to hold a basket of Cyber Bonds drawn from every other country in the world</w:t>
      </w:r>
      <w:r w:rsidRPr="00852A64">
        <w:rPr>
          <w:sz w:val="16"/>
        </w:rPr>
        <w:t xml:space="preserve">, </w:t>
      </w:r>
      <w:r w:rsidRPr="00852A64">
        <w:rPr>
          <w:rStyle w:val="Emphasis"/>
        </w:rPr>
        <w:t xml:space="preserve">each suddenly has a strong financial incentive to take these important steps. </w:t>
      </w:r>
      <w:r w:rsidRPr="00852A64">
        <w:rPr>
          <w:sz w:val="16"/>
        </w:rPr>
        <w:t xml:space="preserve">Many countries have also been reluctant to protect domestic companies in the cyber domain the way they do against military threats in the physical domain. </w:t>
      </w:r>
      <w:r w:rsidRPr="00F87914">
        <w:rPr>
          <w:rStyle w:val="Emphasis"/>
          <w:highlight w:val="cyan"/>
        </w:rPr>
        <w:t>Forcing</w:t>
      </w:r>
      <w:r w:rsidRPr="00852A64">
        <w:rPr>
          <w:sz w:val="16"/>
        </w:rPr>
        <w:t xml:space="preserve"> those </w:t>
      </w:r>
      <w:r w:rsidRPr="00F87914">
        <w:rPr>
          <w:rStyle w:val="Emphasis"/>
          <w:highlight w:val="cyan"/>
        </w:rPr>
        <w:t>countries to hold their own Cyber Bonds aligns defensive priorities and acknowledges new security realities in cyber space</w:t>
      </w:r>
      <w:r w:rsidRPr="00852A64">
        <w:rPr>
          <w:rStyle w:val="Emphasis"/>
        </w:rPr>
        <w:t>.</w:t>
      </w:r>
      <w:r>
        <w:rPr>
          <w:rStyle w:val="Emphasis"/>
        </w:rPr>
        <w:t xml:space="preserve"> </w:t>
      </w:r>
      <w:r w:rsidRPr="00852A64">
        <w:rPr>
          <w:sz w:val="16"/>
        </w:rPr>
        <w:t xml:space="preserve">The fact is that </w:t>
      </w:r>
      <w:r w:rsidRPr="00852A64">
        <w:rPr>
          <w:rStyle w:val="StyleUnderline"/>
        </w:rPr>
        <w:t xml:space="preserve">in each of the recent </w:t>
      </w:r>
      <w:proofErr w:type="spellStart"/>
      <w:r w:rsidRPr="00852A64">
        <w:rPr>
          <w:rStyle w:val="StyleUnderline"/>
        </w:rPr>
        <w:t>cyber attacks</w:t>
      </w:r>
      <w:proofErr w:type="spellEnd"/>
      <w:r w:rsidRPr="00852A64">
        <w:rPr>
          <w:rStyle w:val="StyleUnderline"/>
        </w:rPr>
        <w:t xml:space="preserve"> from </w:t>
      </w:r>
      <w:proofErr w:type="spellStart"/>
      <w:r w:rsidRPr="00852A64">
        <w:rPr>
          <w:rStyle w:val="StyleUnderline"/>
        </w:rPr>
        <w:t>Stuxnet</w:t>
      </w:r>
      <w:proofErr w:type="spellEnd"/>
      <w:r w:rsidRPr="00852A64">
        <w:rPr>
          <w:rStyle w:val="StyleUnderline"/>
        </w:rPr>
        <w:t xml:space="preserve"> to Son</w:t>
      </w:r>
      <w:r w:rsidRPr="00852A64">
        <w:rPr>
          <w:sz w:val="16"/>
        </w:rPr>
        <w:t xml:space="preserve">y, </w:t>
      </w:r>
      <w:r w:rsidRPr="00852A64">
        <w:rPr>
          <w:rStyle w:val="Emphasis"/>
        </w:rPr>
        <w:t>those initially thought responsible were the ones eventually proved guilty through multi-year investigations</w:t>
      </w:r>
      <w:r w:rsidRPr="00852A64">
        <w:rPr>
          <w:sz w:val="16"/>
        </w:rPr>
        <w:t xml:space="preserve">. </w:t>
      </w:r>
      <w:r w:rsidRPr="00852A64">
        <w:rPr>
          <w:rStyle w:val="StyleUnderline"/>
        </w:rPr>
        <w:t>Weighting the allocation of Cyber Bonds toward those countries with historical antagonism</w:t>
      </w:r>
      <w:r w:rsidRPr="00852A64">
        <w:rPr>
          <w:sz w:val="16"/>
        </w:rPr>
        <w:t xml:space="preserve"> </w:t>
      </w:r>
      <w:r w:rsidRPr="00852A64">
        <w:rPr>
          <w:rStyle w:val="Emphasis"/>
        </w:rPr>
        <w:t>is an elegant way to acknowledge this reality.</w:t>
      </w:r>
      <w:r w:rsidRPr="00852A64">
        <w:rPr>
          <w:sz w:val="16"/>
        </w:rPr>
        <w:t xml:space="preserve"> </w:t>
      </w:r>
      <w:r w:rsidRPr="00F87914">
        <w:rPr>
          <w:rStyle w:val="Emphasis"/>
          <w:highlight w:val="cyan"/>
        </w:rPr>
        <w:t>Waiting for 100-percent confirmation is a recipe for inaction</w:t>
      </w:r>
      <w:r w:rsidRPr="00852A64">
        <w:rPr>
          <w:sz w:val="16"/>
        </w:rPr>
        <w:t>—</w:t>
      </w:r>
      <w:r w:rsidRPr="00852A64">
        <w:rPr>
          <w:rStyle w:val="StyleUnderline"/>
        </w:rPr>
        <w:t>the opposite of deterrence.</w:t>
      </w:r>
      <w:r w:rsidRPr="00852A64">
        <w:rPr>
          <w:sz w:val="16"/>
        </w:rPr>
        <w:t xml:space="preserve"> Currently, </w:t>
      </w:r>
      <w:r w:rsidRPr="00852A64">
        <w:rPr>
          <w:rStyle w:val="StyleUnderline"/>
        </w:rPr>
        <w:t>lengthy investigations delay payment to the victim, prolong economic damage, and allow guilty parties the chance to avoid penalties through deception, delay, and coercion.</w:t>
      </w:r>
    </w:p>
    <w:p w:rsidR="004E6CA7" w:rsidRDefault="004E6CA7" w:rsidP="004E6CA7">
      <w:pPr>
        <w:pStyle w:val="Heading4"/>
      </w:pPr>
      <w:r>
        <w:t>Global community says yes</w:t>
      </w:r>
    </w:p>
    <w:p w:rsidR="004E6CA7" w:rsidRPr="00852A64" w:rsidRDefault="004E6CA7" w:rsidP="004E6CA7">
      <w:pPr>
        <w:rPr>
          <w:bCs/>
        </w:rPr>
      </w:pPr>
      <w:proofErr w:type="spellStart"/>
      <w:r w:rsidRPr="00852A64">
        <w:rPr>
          <w:rStyle w:val="Style13ptBold"/>
        </w:rPr>
        <w:t>Bruschi</w:t>
      </w:r>
      <w:proofErr w:type="spellEnd"/>
      <w:r w:rsidRPr="00852A64">
        <w:rPr>
          <w:rStyle w:val="Style13ptBold"/>
        </w:rPr>
        <w:t xml:space="preserve"> 16</w:t>
      </w:r>
      <w:r w:rsidRPr="00852A64">
        <w:rPr>
          <w:rStyle w:val="Style13ptBold"/>
          <w:b w:val="0"/>
        </w:rPr>
        <w:t xml:space="preserve"> - David M. Rubenstein Fellow at Harvard Kennedy School and Harvard Business School specializing in technology security issues. He served as an Intelligence Officer in the United States Navy and in National Security Affairs at the White House. (Nathan, “Maybe Wall Street Has the Solution to Stopping Cyber Attacks”, Wired, June 2, 2016, https://www.wired.com/2016/06/cyber-bonds//dmeth)</w:t>
      </w:r>
    </w:p>
    <w:p w:rsidR="004E6CA7" w:rsidRDefault="004E6CA7" w:rsidP="004E6CA7">
      <w:pPr>
        <w:rPr>
          <w:sz w:val="16"/>
        </w:rPr>
      </w:pPr>
      <w:r w:rsidRPr="001556BB">
        <w:rPr>
          <w:sz w:val="16"/>
        </w:rPr>
        <w:t xml:space="preserve">Getting to Yes and Staying There </w:t>
      </w:r>
      <w:r w:rsidRPr="00852A64">
        <w:rPr>
          <w:rStyle w:val="StyleUnderline"/>
        </w:rPr>
        <w:t>Getting the global community to sign such a Cyber Bond treaty</w:t>
      </w:r>
      <w:r w:rsidRPr="001556BB">
        <w:rPr>
          <w:sz w:val="16"/>
        </w:rPr>
        <w:t xml:space="preserve"> would be difficult, of course. But </w:t>
      </w:r>
      <w:r w:rsidRPr="00852A64">
        <w:rPr>
          <w:rStyle w:val="Emphasis"/>
        </w:rPr>
        <w:t>it’s not impossible.</w:t>
      </w:r>
      <w:r w:rsidRPr="001556BB">
        <w:rPr>
          <w:sz w:val="16"/>
        </w:rPr>
        <w:t xml:space="preserve"> </w:t>
      </w:r>
      <w:r w:rsidRPr="00852A64">
        <w:rPr>
          <w:rStyle w:val="StyleUnderline"/>
        </w:rPr>
        <w:t>The fact that</w:t>
      </w:r>
      <w:r w:rsidRPr="001556BB">
        <w:rPr>
          <w:sz w:val="16"/>
        </w:rPr>
        <w:t xml:space="preserve"> the 2015 United Nations Climate Change Conference in </w:t>
      </w:r>
      <w:r w:rsidRPr="00852A64">
        <w:rPr>
          <w:rStyle w:val="StyleUnderline"/>
        </w:rPr>
        <w:t xml:space="preserve">Paris was able to achieve a consensus agreement among 195 countries to reduce carbon emissions </w:t>
      </w:r>
      <w:r w:rsidRPr="00852A64">
        <w:rPr>
          <w:rStyle w:val="Emphasis"/>
        </w:rPr>
        <w:t>bodes well for an agreement in cyber</w:t>
      </w:r>
      <w:r w:rsidRPr="001556BB">
        <w:rPr>
          <w:sz w:val="16"/>
        </w:rPr>
        <w:t xml:space="preserve">. However </w:t>
      </w:r>
      <w:r w:rsidRPr="00E24FEE">
        <w:rPr>
          <w:rStyle w:val="StyleUnderline"/>
          <w:highlight w:val="cyan"/>
        </w:rPr>
        <w:t>unlike carbon emissions caps where every country would retain incentives to cheat</w:t>
      </w:r>
      <w:r w:rsidRPr="00E24FEE">
        <w:rPr>
          <w:sz w:val="16"/>
          <w:highlight w:val="cyan"/>
        </w:rPr>
        <w:t xml:space="preserve">, </w:t>
      </w:r>
      <w:r w:rsidRPr="00E24FEE">
        <w:rPr>
          <w:rStyle w:val="Emphasis"/>
          <w:highlight w:val="cyan"/>
        </w:rPr>
        <w:t>once a Cyber Bond agreement is in place, every country would have incentive to join and cooperate because no nation would want to be left out of the common protection pool</w:t>
      </w:r>
      <w:r w:rsidRPr="00852A64">
        <w:rPr>
          <w:rStyle w:val="Emphasis"/>
        </w:rPr>
        <w:t>.</w:t>
      </w:r>
      <w:r>
        <w:rPr>
          <w:rStyle w:val="Emphasis"/>
        </w:rPr>
        <w:t xml:space="preserve"> </w:t>
      </w:r>
      <w:r w:rsidRPr="001556BB">
        <w:rPr>
          <w:rStyle w:val="StyleUnderline"/>
        </w:rPr>
        <w:t>Imagine a Cyber Bond treaty that began by coverin</w:t>
      </w:r>
      <w:r w:rsidRPr="001556BB">
        <w:rPr>
          <w:sz w:val="16"/>
        </w:rPr>
        <w:t>g Systemically Important Financial Institutions (</w:t>
      </w:r>
      <w:r w:rsidRPr="001556BB">
        <w:rPr>
          <w:rStyle w:val="StyleUnderline"/>
        </w:rPr>
        <w:t>SIFIs) in the US and EU</w:t>
      </w:r>
      <w:r w:rsidRPr="001556BB">
        <w:rPr>
          <w:sz w:val="16"/>
        </w:rPr>
        <w:t>. Those institu</w:t>
      </w:r>
      <w:r w:rsidRPr="001556BB">
        <w:rPr>
          <w:rStyle w:val="StyleUnderline"/>
        </w:rPr>
        <w:t xml:space="preserve">tions like Deutsche Bank and Bank of America would be insured against </w:t>
      </w:r>
      <w:proofErr w:type="spellStart"/>
      <w:r w:rsidRPr="001556BB">
        <w:rPr>
          <w:rStyle w:val="StyleUnderline"/>
        </w:rPr>
        <w:t>cyber attack</w:t>
      </w:r>
      <w:proofErr w:type="spellEnd"/>
      <w:r w:rsidRPr="001556BB">
        <w:rPr>
          <w:rStyle w:val="StyleUnderline"/>
        </w:rPr>
        <w:t xml:space="preserve"> at the same time that their premiums provided</w:t>
      </w:r>
      <w:r w:rsidRPr="001556BB">
        <w:rPr>
          <w:sz w:val="16"/>
        </w:rPr>
        <w:t xml:space="preserve"> potentially </w:t>
      </w:r>
      <w:r w:rsidRPr="001556BB">
        <w:rPr>
          <w:rStyle w:val="StyleUnderline"/>
        </w:rPr>
        <w:t>handsome dividends</w:t>
      </w:r>
      <w:r w:rsidRPr="001556BB">
        <w:rPr>
          <w:sz w:val="16"/>
        </w:rPr>
        <w:t xml:space="preserve">, uncorrelated with the market, to their sovereign wealth funds. China might still try to hack banks like </w:t>
      </w:r>
      <w:proofErr w:type="spellStart"/>
      <w:r w:rsidRPr="001556BB">
        <w:rPr>
          <w:sz w:val="16"/>
        </w:rPr>
        <w:t>CitiGroup</w:t>
      </w:r>
      <w:proofErr w:type="spellEnd"/>
      <w:r w:rsidRPr="001556BB">
        <w:rPr>
          <w:sz w:val="16"/>
        </w:rPr>
        <w:t xml:space="preserve">, but </w:t>
      </w:r>
      <w:r w:rsidRPr="001556BB">
        <w:rPr>
          <w:rStyle w:val="StyleUnderline"/>
        </w:rPr>
        <w:t>any damage done would now be mitigated, and a large set of backers would now be invested in their defense. Meanwhile Chinese Banks like ICBC would be completely exposed</w:t>
      </w:r>
      <w:r w:rsidRPr="001556BB">
        <w:rPr>
          <w:sz w:val="16"/>
        </w:rPr>
        <w:t xml:space="preserve">. </w:t>
      </w:r>
      <w:r w:rsidRPr="001556BB">
        <w:rPr>
          <w:rStyle w:val="StyleUnderline"/>
        </w:rPr>
        <w:t>To gain similar protection,</w:t>
      </w:r>
      <w:r w:rsidRPr="001556BB">
        <w:rPr>
          <w:sz w:val="16"/>
        </w:rPr>
        <w:t xml:space="preserve"> </w:t>
      </w:r>
      <w:r w:rsidRPr="00E24FEE">
        <w:rPr>
          <w:rStyle w:val="Emphasis"/>
          <w:highlight w:val="cyan"/>
        </w:rPr>
        <w:t xml:space="preserve">Xi </w:t>
      </w:r>
      <w:proofErr w:type="spellStart"/>
      <w:r w:rsidRPr="00E24FEE">
        <w:rPr>
          <w:rStyle w:val="Emphasis"/>
          <w:highlight w:val="cyan"/>
        </w:rPr>
        <w:t>Jingping</w:t>
      </w:r>
      <w:proofErr w:type="spellEnd"/>
      <w:r w:rsidRPr="00E24FEE">
        <w:rPr>
          <w:rStyle w:val="Emphasis"/>
          <w:highlight w:val="cyan"/>
        </w:rPr>
        <w:t xml:space="preserve"> would clamor to join the Cyber Bond Treaty</w:t>
      </w:r>
      <w:r w:rsidRPr="001556BB">
        <w:rPr>
          <w:sz w:val="16"/>
        </w:rPr>
        <w:t xml:space="preserve">, </w:t>
      </w:r>
      <w:r w:rsidRPr="001556BB">
        <w:rPr>
          <w:rStyle w:val="Emphasis"/>
        </w:rPr>
        <w:t xml:space="preserve">and thereby gain financial incentives to stop his country’s offensive cyber operations. </w:t>
      </w:r>
      <w:r w:rsidRPr="001556BB">
        <w:rPr>
          <w:rStyle w:val="StyleUnderline"/>
        </w:rPr>
        <w:t>Because the treaty would obligate China to hold a large fraction of Cyber Bonds from historical adversaries like Vietnam and the Philippines</w:t>
      </w:r>
      <w:r w:rsidRPr="001556BB">
        <w:rPr>
          <w:rStyle w:val="Emphasis"/>
        </w:rPr>
        <w:t>, Xi would then also have financial incentive to reign in or block the cyber operations of rogue states like North Korea.</w:t>
      </w:r>
      <w:r>
        <w:rPr>
          <w:rStyle w:val="Emphasis"/>
        </w:rPr>
        <w:t xml:space="preserve"> </w:t>
      </w:r>
      <w:r w:rsidRPr="001556BB">
        <w:rPr>
          <w:sz w:val="16"/>
        </w:rPr>
        <w:t xml:space="preserve">The </w:t>
      </w:r>
      <w:r w:rsidRPr="001556BB">
        <w:rPr>
          <w:rStyle w:val="Emphasis"/>
        </w:rPr>
        <w:t>system is scalable so new entrants can easily join</w:t>
      </w:r>
      <w:r w:rsidRPr="001556BB">
        <w:rPr>
          <w:sz w:val="16"/>
        </w:rPr>
        <w:t xml:space="preserve">. Israel and the United States have similar levels of connectivity with dissimilarly sized populations and economies. </w:t>
      </w:r>
      <w:r w:rsidRPr="001556BB">
        <w:rPr>
          <w:rStyle w:val="StyleUnderline"/>
        </w:rPr>
        <w:t>By devoting a fixed percentage of their sovereign wealth funds to Cyber Bond</w:t>
      </w:r>
      <w:r w:rsidRPr="001556BB">
        <w:rPr>
          <w:sz w:val="16"/>
        </w:rPr>
        <w:t xml:space="preserve">s, </w:t>
      </w:r>
      <w:r w:rsidRPr="00E24FEE">
        <w:rPr>
          <w:rStyle w:val="Emphasis"/>
          <w:highlight w:val="cyan"/>
        </w:rPr>
        <w:t xml:space="preserve">we ensure that each government feels a similar anxiety for curbing </w:t>
      </w:r>
      <w:proofErr w:type="spellStart"/>
      <w:r w:rsidRPr="00E24FEE">
        <w:rPr>
          <w:rStyle w:val="Emphasis"/>
          <w:highlight w:val="cyan"/>
        </w:rPr>
        <w:t>cyber attacks</w:t>
      </w:r>
      <w:proofErr w:type="spellEnd"/>
      <w:r w:rsidRPr="001556BB">
        <w:rPr>
          <w:rStyle w:val="Emphasis"/>
        </w:rPr>
        <w:t xml:space="preserve"> while recognizing that, in absolute terms, the bulk of the responsibility belongs to larger countries. </w:t>
      </w:r>
      <w:r w:rsidRPr="001556BB">
        <w:rPr>
          <w:sz w:val="16"/>
        </w:rPr>
        <w:t xml:space="preserve">Selling tradable investment-grade Cyber Bonds on the open market </w:t>
      </w:r>
      <w:r w:rsidRPr="001556BB">
        <w:rPr>
          <w:rStyle w:val="StyleUnderline"/>
        </w:rPr>
        <w:t>could open up an enormous pool of money that can be used to underwrite these policies and increases the number of stakeholders.</w:t>
      </w:r>
      <w:r>
        <w:rPr>
          <w:rStyle w:val="StyleUnderline"/>
        </w:rPr>
        <w:t xml:space="preserve"> </w:t>
      </w:r>
      <w:r w:rsidRPr="001556BB">
        <w:rPr>
          <w:sz w:val="16"/>
        </w:rPr>
        <w:t xml:space="preserve">We should not shy away from suggesting new solutions because they might be hard to implement. </w:t>
      </w:r>
      <w:r w:rsidRPr="001556BB">
        <w:rPr>
          <w:rStyle w:val="StyleUnderline"/>
        </w:rPr>
        <w:t>The best thing about this system is that once in place</w:t>
      </w:r>
      <w:r w:rsidRPr="001556BB">
        <w:rPr>
          <w:sz w:val="16"/>
        </w:rPr>
        <w:t xml:space="preserve">, </w:t>
      </w:r>
      <w:r w:rsidRPr="001556BB">
        <w:rPr>
          <w:rStyle w:val="Emphasis"/>
        </w:rPr>
        <w:t xml:space="preserve">it would be fairly self-sustaining. </w:t>
      </w:r>
      <w:r w:rsidRPr="001556BB">
        <w:rPr>
          <w:sz w:val="16"/>
        </w:rPr>
        <w:t xml:space="preserve">Additionally, </w:t>
      </w:r>
      <w:r w:rsidRPr="001556BB">
        <w:rPr>
          <w:rStyle w:val="Emphasis"/>
        </w:rPr>
        <w:t>nothing about Cyber Bonds supersedes existing treaties or takes the option of military retaliation off the table</w:t>
      </w:r>
      <w:r w:rsidRPr="001556BB">
        <w:rPr>
          <w:sz w:val="16"/>
        </w:rPr>
        <w:t>. Sophisticated derivative financial instruments may have contributed to the last economic disaster, but perhaps they can help prevent the next one.</w:t>
      </w:r>
    </w:p>
    <w:p w:rsidR="003C4A29" w:rsidRDefault="003C4A29" w:rsidP="003C4A29">
      <w:pPr>
        <w:pStyle w:val="Heading2"/>
      </w:pPr>
      <w:r>
        <w:t>WTO CP</w:t>
      </w:r>
    </w:p>
    <w:p w:rsidR="003C4A29" w:rsidRDefault="003C4A29" w:rsidP="003C4A29">
      <w:pPr>
        <w:pStyle w:val="Heading3"/>
      </w:pPr>
      <w:r>
        <w:t>1nc – WTO CP v1</w:t>
      </w:r>
    </w:p>
    <w:p w:rsidR="003C4A29" w:rsidRDefault="003C4A29" w:rsidP="003C4A29"/>
    <w:p w:rsidR="003C4A29" w:rsidRDefault="003C4A29" w:rsidP="003C4A29">
      <w:pPr>
        <w:pStyle w:val="Heading4"/>
      </w:pPr>
      <w:r>
        <w:t>Text: The United States federal government should launch litigation based on the Agreement on Trade-Related Aspects of Intellectual Property Rights against the People’s Republic of China in the World Trade Organization dispute resolution system in response to Chinese cyber espionage.</w:t>
      </w:r>
    </w:p>
    <w:p w:rsidR="003C4A29" w:rsidRDefault="003C4A29" w:rsidP="003C4A29"/>
    <w:p w:rsidR="003C4A29" w:rsidRDefault="003C4A29" w:rsidP="003C4A29">
      <w:pPr>
        <w:pStyle w:val="Heading4"/>
      </w:pPr>
      <w:r>
        <w:t>The CP solves the case—it fosters better cyber understandings between the US and China</w:t>
      </w:r>
    </w:p>
    <w:p w:rsidR="003C4A29" w:rsidRPr="00236B60" w:rsidRDefault="003C4A29" w:rsidP="003C4A29">
      <w:proofErr w:type="spellStart"/>
      <w:r>
        <w:rPr>
          <w:b/>
        </w:rPr>
        <w:t>Malawer</w:t>
      </w:r>
      <w:proofErr w:type="spellEnd"/>
      <w:r>
        <w:rPr>
          <w:b/>
        </w:rPr>
        <w:t xml:space="preserve"> 15</w:t>
      </w:r>
      <w:r>
        <w:t xml:space="preserve"> [Stuart, Ph.D.</w:t>
      </w:r>
      <w:r w:rsidRPr="00236B60">
        <w:t xml:space="preserve"> International Relations &amp; Internationa</w:t>
      </w:r>
      <w:r>
        <w:t>l</w:t>
      </w:r>
      <w:r w:rsidRPr="00236B60">
        <w:t xml:space="preserve"> Business</w:t>
      </w:r>
      <w:r>
        <w:t xml:space="preserve">, JD international law, Distinguished Service Professor of Law &amp; International Trade, George Mason University School of Policy, Government &amp; International Affairs, specializes in US-China WTO trade litigation, “Chinese Economic Cyber Espionage: U.S. Litigation in the WTO and Other Diplomatic Remedies”, June 2015, </w:t>
      </w:r>
      <w:r w:rsidRPr="004D7A5B">
        <w:t>http://www.globaltraderelations.net/images/Malawer.China_Cyber_Economic_Espionage_Lead_Article_Georgetown_Int_l_Affairs_J._June_2015_.pdf</w:t>
      </w:r>
      <w:r>
        <w:t>]//DBI</w:t>
      </w:r>
    </w:p>
    <w:p w:rsidR="003C4A29" w:rsidRPr="009A7166" w:rsidRDefault="003C4A29" w:rsidP="003C4A29">
      <w:pPr>
        <w:rPr>
          <w:sz w:val="16"/>
          <w:szCs w:val="16"/>
        </w:rPr>
      </w:pPr>
      <w:r w:rsidRPr="00E24FEE">
        <w:rPr>
          <w:highlight w:val="cyan"/>
          <w:u w:val="single"/>
        </w:rPr>
        <w:t>Countering Chinese economic cyber espionage is one of the most complex challenges of contemporary U.S. foreign policy</w:t>
      </w:r>
      <w:r w:rsidRPr="009A7166">
        <w:rPr>
          <w:sz w:val="16"/>
          <w:szCs w:val="16"/>
        </w:rPr>
        <w:t xml:space="preserve">. The Chinese government’s systematic hacking into the computer networks of companies to gain commercial advantages for Chinese firms has resulted in “the greatest transfer of wealth in history.”1 Fundamentally, Chinese economic cyber espionage compromises the competitiveness of U.S. firms in China and worldwide. It is integral to China’s mercantilist economic and trade </w:t>
      </w:r>
      <w:proofErr w:type="gramStart"/>
      <w:r w:rsidRPr="009A7166">
        <w:rPr>
          <w:sz w:val="16"/>
          <w:szCs w:val="16"/>
        </w:rPr>
        <w:t>policies.∂</w:t>
      </w:r>
      <w:proofErr w:type="gramEnd"/>
      <w:r w:rsidRPr="009A7166">
        <w:rPr>
          <w:sz w:val="16"/>
          <w:szCs w:val="16"/>
        </w:rPr>
        <w:t xml:space="preserve"> </w:t>
      </w:r>
      <w:r w:rsidRPr="009A7166">
        <w:rPr>
          <w:u w:val="single"/>
        </w:rPr>
        <w:t>Such espionage</w:t>
      </w:r>
      <w:r w:rsidRPr="009A7166">
        <w:rPr>
          <w:sz w:val="16"/>
          <w:szCs w:val="16"/>
        </w:rPr>
        <w:t xml:space="preserve">, more precisely termed ‘commercial cyber espionage’, </w:t>
      </w:r>
      <w:r w:rsidRPr="009A7166">
        <w:rPr>
          <w:u w:val="single"/>
        </w:rPr>
        <w:t>is difficult to detect, to guard against, and to formulate policy around. In particular, the diplomatic and global legal regime governing intellectual property rights predates such commercial espionage. The Internet along with information and advanced communications technologies only became significant features of global transactions since the implementation of the Uruguay Round Agreements</w:t>
      </w:r>
      <w:r w:rsidRPr="009A7166">
        <w:rPr>
          <w:sz w:val="16"/>
          <w:szCs w:val="16"/>
        </w:rPr>
        <w:t xml:space="preserve">,2 </w:t>
      </w:r>
      <w:r w:rsidRPr="009A7166">
        <w:rPr>
          <w:u w:val="single"/>
        </w:rPr>
        <w:t xml:space="preserve">which included the Agreement on Trade-Related Aspects of Intellectual Property Rights (TRIPS), in 1995. Thus, </w:t>
      </w:r>
      <w:r w:rsidRPr="00E24FEE">
        <w:rPr>
          <w:rStyle w:val="Emphasis"/>
          <w:highlight w:val="cyan"/>
        </w:rPr>
        <w:t>any effective international legal remedy to commercial cyber espionage</w:t>
      </w:r>
      <w:r w:rsidRPr="00E24FEE">
        <w:rPr>
          <w:highlight w:val="cyan"/>
          <w:u w:val="single"/>
        </w:rPr>
        <w:t xml:space="preserve"> needs to creatively interpret</w:t>
      </w:r>
      <w:r w:rsidRPr="009A7166">
        <w:rPr>
          <w:u w:val="single"/>
        </w:rPr>
        <w:t xml:space="preserve"> and apply </w:t>
      </w:r>
      <w:r w:rsidRPr="00E24FEE">
        <w:rPr>
          <w:highlight w:val="cyan"/>
          <w:u w:val="single"/>
        </w:rPr>
        <w:t xml:space="preserve">the terms of </w:t>
      </w:r>
      <w:proofErr w:type="gramStart"/>
      <w:r w:rsidRPr="00E24FEE">
        <w:rPr>
          <w:highlight w:val="cyan"/>
          <w:u w:val="single"/>
        </w:rPr>
        <w:t>TRIPS</w:t>
      </w:r>
      <w:r w:rsidRPr="009A7166">
        <w:rPr>
          <w:sz w:val="16"/>
          <w:szCs w:val="16"/>
        </w:rPr>
        <w:t>.∂</w:t>
      </w:r>
      <w:proofErr w:type="gramEnd"/>
      <w:r w:rsidRPr="009A7166">
        <w:rPr>
          <w:sz w:val="16"/>
          <w:szCs w:val="16"/>
        </w:rPr>
        <w:t xml:space="preserve"> </w:t>
      </w:r>
      <w:r w:rsidRPr="009A7166">
        <w:rPr>
          <w:u w:val="single"/>
        </w:rPr>
        <w:t xml:space="preserve">Fortunately, a creative legal response is available to counter this threat. </w:t>
      </w:r>
      <w:r w:rsidRPr="00E24FEE">
        <w:rPr>
          <w:highlight w:val="cyan"/>
          <w:u w:val="single"/>
        </w:rPr>
        <w:t xml:space="preserve">The </w:t>
      </w:r>
      <w:r w:rsidRPr="00E24FEE">
        <w:rPr>
          <w:rStyle w:val="Emphasis"/>
          <w:highlight w:val="cyan"/>
        </w:rPr>
        <w:t>most promising</w:t>
      </w:r>
      <w:r w:rsidRPr="009A7166">
        <w:rPr>
          <w:rStyle w:val="Emphasis"/>
        </w:rPr>
        <w:t xml:space="preserve"> and immediate </w:t>
      </w:r>
      <w:r w:rsidRPr="00E24FEE">
        <w:rPr>
          <w:rStyle w:val="Emphasis"/>
          <w:highlight w:val="cyan"/>
        </w:rPr>
        <w:t>remedy</w:t>
      </w:r>
      <w:r w:rsidRPr="009A7166">
        <w:rPr>
          <w:u w:val="single"/>
        </w:rPr>
        <w:t xml:space="preserve"> for the United States </w:t>
      </w:r>
      <w:r w:rsidRPr="00E24FEE">
        <w:rPr>
          <w:highlight w:val="cyan"/>
          <w:u w:val="single"/>
        </w:rPr>
        <w:t>is to launch litigation against China in the</w:t>
      </w:r>
      <w:r w:rsidRPr="009A7166">
        <w:rPr>
          <w:u w:val="single"/>
        </w:rPr>
        <w:t xml:space="preserve"> World Trade Organization (</w:t>
      </w:r>
      <w:r w:rsidRPr="00E24FEE">
        <w:rPr>
          <w:highlight w:val="cyan"/>
          <w:u w:val="single"/>
        </w:rPr>
        <w:t>WTO</w:t>
      </w:r>
      <w:r w:rsidRPr="009A7166">
        <w:rPr>
          <w:u w:val="single"/>
        </w:rPr>
        <w:t xml:space="preserve">) dispute resolution system by relying on the TRIPS Agreement. Litigation would have a </w:t>
      </w:r>
      <w:r w:rsidRPr="009A7166">
        <w:rPr>
          <w:rStyle w:val="Emphasis"/>
        </w:rPr>
        <w:t>significant possibility of success</w:t>
      </w:r>
      <w:r w:rsidRPr="009A7166">
        <w:rPr>
          <w:u w:val="single"/>
        </w:rPr>
        <w:t xml:space="preserve"> and, at the minimum, a potential </w:t>
      </w:r>
      <w:r w:rsidRPr="00E24FEE">
        <w:rPr>
          <w:highlight w:val="cyan"/>
          <w:u w:val="single"/>
        </w:rPr>
        <w:t xml:space="preserve">to </w:t>
      </w:r>
      <w:r w:rsidRPr="00E24FEE">
        <w:rPr>
          <w:rStyle w:val="Emphasis"/>
          <w:highlight w:val="cyan"/>
        </w:rPr>
        <w:t>foster a settlement and adoption of basic understandings</w:t>
      </w:r>
      <w:r w:rsidRPr="009A7166">
        <w:rPr>
          <w:u w:val="single"/>
        </w:rPr>
        <w:t xml:space="preserve"> between the United States and China during or after these proceedings.</w:t>
      </w:r>
      <w:r w:rsidRPr="009A7166">
        <w:t xml:space="preserve"> </w:t>
      </w:r>
      <w:r w:rsidRPr="009A7166">
        <w:rPr>
          <w:sz w:val="16"/>
          <w:szCs w:val="16"/>
        </w:rPr>
        <w:t xml:space="preserve">A corollary of this legal strategy is to commence diplomatic actions within the WTO’s negotiating process to update TRIPS, or conclude a new </w:t>
      </w:r>
      <w:proofErr w:type="spellStart"/>
      <w:r w:rsidRPr="009A7166">
        <w:rPr>
          <w:sz w:val="16"/>
          <w:szCs w:val="16"/>
        </w:rPr>
        <w:t>plurilateral</w:t>
      </w:r>
      <w:proofErr w:type="spellEnd"/>
      <w:r w:rsidRPr="009A7166">
        <w:rPr>
          <w:sz w:val="16"/>
          <w:szCs w:val="16"/>
        </w:rPr>
        <w:t xml:space="preserve"> agreement that explicitly addresses economic cyber espionage. Additionally, the United States should convene a general diplomatic conference to propose general rules for the cyber domain and international agreements to reflect these rules.</w:t>
      </w:r>
    </w:p>
    <w:p w:rsidR="003C4A29" w:rsidRDefault="003C4A29" w:rsidP="003C4A29"/>
    <w:p w:rsidR="003C4A29" w:rsidRDefault="003C4A29" w:rsidP="003C4A29">
      <w:pPr>
        <w:pStyle w:val="Heading3"/>
      </w:pPr>
      <w:r>
        <w:t>1nc – WTO CP v2</w:t>
      </w:r>
    </w:p>
    <w:p w:rsidR="003C4A29" w:rsidRDefault="003C4A29" w:rsidP="003C4A29"/>
    <w:p w:rsidR="003C4A29" w:rsidRDefault="003C4A29" w:rsidP="003C4A29">
      <w:pPr>
        <w:pStyle w:val="Heading4"/>
      </w:pPr>
      <w:r>
        <w:t>Text: The United States federal government should launch litigation based on the Agreement on Trade-Related Aspects of Intellectual Property Rights against the People’s Republic of China in the World Trade Organization dispute resolution system in response to Chinese cyber espionage. The United States federal government should apply trade sanctions to foreign nationals engaged in cyber espionage.</w:t>
      </w:r>
    </w:p>
    <w:p w:rsidR="003C4A29" w:rsidRDefault="003C4A29" w:rsidP="003C4A29"/>
    <w:p w:rsidR="003C4A29" w:rsidRDefault="003C4A29" w:rsidP="003C4A29">
      <w:pPr>
        <w:pStyle w:val="Heading4"/>
      </w:pPr>
      <w:r>
        <w:t>The CP solves the case—it raises the cost of future offensive cyber behavior</w:t>
      </w:r>
    </w:p>
    <w:p w:rsidR="003C4A29" w:rsidRDefault="003C4A29" w:rsidP="003C4A29">
      <w:proofErr w:type="spellStart"/>
      <w:r>
        <w:rPr>
          <w:b/>
        </w:rPr>
        <w:t>Malawer</w:t>
      </w:r>
      <w:proofErr w:type="spellEnd"/>
      <w:r>
        <w:rPr>
          <w:b/>
        </w:rPr>
        <w:t xml:space="preserve"> 15</w:t>
      </w:r>
      <w:r>
        <w:t xml:space="preserve"> [Stuart, Ph.D.</w:t>
      </w:r>
      <w:r w:rsidRPr="00236B60">
        <w:t xml:space="preserve"> International Relations &amp; Internationa</w:t>
      </w:r>
      <w:r>
        <w:t>l</w:t>
      </w:r>
      <w:r w:rsidRPr="00236B60">
        <w:t xml:space="preserve"> Business</w:t>
      </w:r>
      <w:r>
        <w:t xml:space="preserve">, JD international law, Distinguished Service Professor of Law &amp; International Trade, George Mason University School of Policy, Government &amp; International Affairs, specializes in US-China WTO trade litigation, “Chinese Economic Cyber Espionage: U.S. Litigation in the WTO and Other Diplomatic Remedies”, June 2015, </w:t>
      </w:r>
      <w:r w:rsidRPr="004D7A5B">
        <w:t>http://www.globaltraderelations.net/images/Malawer.China_Cyber_Economic_Espionage_Lead_Article_Georgetown_Int_l_Affairs_J._June_2015_.pdf</w:t>
      </w:r>
      <w:r>
        <w:t>]//DBI</w:t>
      </w:r>
    </w:p>
    <w:p w:rsidR="003C4A29" w:rsidRPr="00876588" w:rsidRDefault="003C4A29" w:rsidP="003C4A29">
      <w:pPr>
        <w:rPr>
          <w:sz w:val="16"/>
          <w:szCs w:val="16"/>
        </w:rPr>
      </w:pPr>
      <w:r w:rsidRPr="00E24FEE">
        <w:rPr>
          <w:highlight w:val="cyan"/>
          <w:u w:val="single"/>
        </w:rPr>
        <w:t xml:space="preserve">Chinese economic cyber espionage has become a </w:t>
      </w:r>
      <w:r w:rsidRPr="00E24FEE">
        <w:rPr>
          <w:rStyle w:val="Emphasis"/>
          <w:highlight w:val="cyan"/>
        </w:rPr>
        <w:t>critical issue</w:t>
      </w:r>
      <w:r w:rsidRPr="00E24FEE">
        <w:rPr>
          <w:highlight w:val="cyan"/>
          <w:u w:val="single"/>
        </w:rPr>
        <w:t xml:space="preserve"> in U.S.- China trade</w:t>
      </w:r>
      <w:r w:rsidRPr="00876588">
        <w:rPr>
          <w:u w:val="single"/>
        </w:rPr>
        <w:t xml:space="preserve">. The WTO is the </w:t>
      </w:r>
      <w:r w:rsidRPr="008E1777">
        <w:rPr>
          <w:rStyle w:val="Emphasis"/>
        </w:rPr>
        <w:t>premier international institution</w:t>
      </w:r>
      <w:r w:rsidRPr="00876588">
        <w:rPr>
          <w:u w:val="single"/>
        </w:rPr>
        <w:t xml:space="preserve"> addressing trade issues. The TRIPS Agreement addresses many of the intellectual property issues. The dispute resolution system of the WTO has a </w:t>
      </w:r>
      <w:r w:rsidRPr="008E1777">
        <w:rPr>
          <w:rStyle w:val="Emphasis"/>
        </w:rPr>
        <w:t>good track record</w:t>
      </w:r>
      <w:r w:rsidRPr="00876588">
        <w:rPr>
          <w:u w:val="single"/>
        </w:rPr>
        <w:t xml:space="preserve"> of resolving high-flying trade disputes</w:t>
      </w:r>
      <w:r w:rsidRPr="00876588">
        <w:rPr>
          <w:sz w:val="16"/>
          <w:szCs w:val="16"/>
        </w:rPr>
        <w:t xml:space="preserve"> at the consultation stage or through the entire resolution process. This involves multilateral authorized sanctions to coerce national compliance. The </w:t>
      </w:r>
      <w:r w:rsidRPr="00876588">
        <w:rPr>
          <w:u w:val="single"/>
        </w:rPr>
        <w:t xml:space="preserve">United States should use this effective and creative process that has developed over the past twenty years to address the evolving nature of global trade in this digital </w:t>
      </w:r>
      <w:proofErr w:type="gramStart"/>
      <w:r w:rsidRPr="00876588">
        <w:rPr>
          <w:u w:val="single"/>
        </w:rPr>
        <w:t>era</w:t>
      </w:r>
      <w:r w:rsidRPr="00876588">
        <w:rPr>
          <w:sz w:val="16"/>
          <w:szCs w:val="16"/>
        </w:rPr>
        <w:t>.∂</w:t>
      </w:r>
      <w:proofErr w:type="gramEnd"/>
      <w:r w:rsidRPr="00876588">
        <w:rPr>
          <w:sz w:val="16"/>
          <w:szCs w:val="16"/>
        </w:rPr>
        <w:t xml:space="preserve"> </w:t>
      </w:r>
      <w:r w:rsidRPr="00876588">
        <w:rPr>
          <w:u w:val="single"/>
        </w:rPr>
        <w:t>President Obama recently issued an Executive Order on April 1, 2015</w:t>
      </w:r>
      <w:r w:rsidRPr="00876588">
        <w:rPr>
          <w:sz w:val="16"/>
          <w:szCs w:val="16"/>
        </w:rPr>
        <w:t xml:space="preserve">.40 </w:t>
      </w:r>
      <w:r w:rsidRPr="00876588">
        <w:rPr>
          <w:u w:val="single"/>
        </w:rPr>
        <w:t xml:space="preserve">It authorizes restricting certain transactions and freezing property owned by foreign nationals engaged in </w:t>
      </w:r>
      <w:proofErr w:type="spellStart"/>
      <w:r w:rsidRPr="00876588">
        <w:rPr>
          <w:u w:val="single"/>
        </w:rPr>
        <w:t>cyber attacks</w:t>
      </w:r>
      <w:proofErr w:type="spellEnd"/>
      <w:r w:rsidRPr="00876588">
        <w:rPr>
          <w:u w:val="single"/>
        </w:rPr>
        <w:t xml:space="preserve"> that are aimed at stealing trade secrets for commercial gain, among other reasons</w:t>
      </w:r>
      <w:r w:rsidRPr="00876588">
        <w:rPr>
          <w:sz w:val="16"/>
          <w:szCs w:val="16"/>
        </w:rPr>
        <w:t xml:space="preserve">. This Executive Order applies to individuals, not foreign states. </w:t>
      </w:r>
      <w:r w:rsidRPr="00E24FEE">
        <w:rPr>
          <w:rStyle w:val="Emphasis"/>
          <w:highlight w:val="cyan"/>
        </w:rPr>
        <w:t>Applying trade sanctions to foreign nationals engaged in cyberespionage, combined with bringing a WTO action against China for stealing trade secrets, are a complimentary set of domestic and international policies and actions. They would impose significant costs on offensive cyber behavior</w:t>
      </w:r>
      <w:r w:rsidRPr="00E24FEE">
        <w:rPr>
          <w:sz w:val="16"/>
          <w:szCs w:val="16"/>
          <w:highlight w:val="cyan"/>
        </w:rPr>
        <w:t>.</w:t>
      </w:r>
      <w:r w:rsidRPr="00876588">
        <w:rPr>
          <w:sz w:val="16"/>
          <w:szCs w:val="16"/>
        </w:rPr>
        <w:t xml:space="preserve"> The new Executive Order recognizes that </w:t>
      </w:r>
      <w:proofErr w:type="spellStart"/>
      <w:r w:rsidRPr="00876588">
        <w:rPr>
          <w:sz w:val="16"/>
          <w:szCs w:val="16"/>
        </w:rPr>
        <w:t>cyber attacks</w:t>
      </w:r>
      <w:proofErr w:type="spellEnd"/>
      <w:r w:rsidRPr="00876588">
        <w:rPr>
          <w:sz w:val="16"/>
          <w:szCs w:val="16"/>
        </w:rPr>
        <w:t xml:space="preserve"> pose “an extraordinary threat to the national security, foreign policy and economy of the United States.”41 This indicates that the United States is at a “transformational moment” in the way we respond to cyberespionage.42∂ </w:t>
      </w:r>
      <w:r w:rsidRPr="00E24FEE">
        <w:rPr>
          <w:highlight w:val="cyan"/>
          <w:u w:val="single"/>
        </w:rPr>
        <w:t xml:space="preserve">This moment </w:t>
      </w:r>
      <w:r w:rsidRPr="00E24FEE">
        <w:rPr>
          <w:rStyle w:val="Emphasis"/>
          <w:highlight w:val="cyan"/>
        </w:rPr>
        <w:t>is even more pronounced</w:t>
      </w:r>
      <w:r w:rsidRPr="00876588">
        <w:rPr>
          <w:u w:val="single"/>
        </w:rPr>
        <w:t xml:space="preserve"> in light of the U.S. Department of Defense cyber strategy announced in late April 2015.</w:t>
      </w:r>
      <w:r w:rsidRPr="006D508C">
        <w:rPr>
          <w:sz w:val="16"/>
          <w:szCs w:val="16"/>
        </w:rPr>
        <w:t>43</w:t>
      </w:r>
      <w:r w:rsidRPr="00876588">
        <w:rPr>
          <w:u w:val="single"/>
        </w:rPr>
        <w:t xml:space="preserve"> It proclaims “the U.S. military may conduct cyber operations to counter an imminent or ongoing attack” which is having “a serious economic impact on the United States.”</w:t>
      </w:r>
      <w:r w:rsidRPr="00876588">
        <w:rPr>
          <w:sz w:val="16"/>
          <w:szCs w:val="16"/>
        </w:rPr>
        <w:t xml:space="preserve">44 This is part of the administration’s evolving international cyber policy. It complements various domestic initiatives including, among others, increasing criminal prosecutions for economic espionage and congressional proposals delineating corporate cyber rights and obligations. </w:t>
      </w:r>
      <w:r w:rsidRPr="00876588">
        <w:rPr>
          <w:u w:val="single"/>
        </w:rPr>
        <w:t xml:space="preserve">Current Presidential policy would be </w:t>
      </w:r>
      <w:r w:rsidRPr="008E1777">
        <w:rPr>
          <w:rStyle w:val="Emphasis"/>
        </w:rPr>
        <w:t>enhanced</w:t>
      </w:r>
      <w:r w:rsidRPr="00876588">
        <w:rPr>
          <w:u w:val="single"/>
        </w:rPr>
        <w:t xml:space="preserve"> by filing a WTO action under the TRIPS agreement</w:t>
      </w:r>
      <w:r w:rsidRPr="00876588">
        <w:rPr>
          <w:sz w:val="16"/>
          <w:szCs w:val="16"/>
        </w:rPr>
        <w:t>.</w:t>
      </w:r>
    </w:p>
    <w:p w:rsidR="003C4A29" w:rsidRDefault="003C4A29" w:rsidP="003C4A29"/>
    <w:p w:rsidR="003C4A29" w:rsidRDefault="003C4A29" w:rsidP="003C4A29">
      <w:pPr>
        <w:pStyle w:val="Heading3"/>
      </w:pPr>
      <w:r>
        <w:t xml:space="preserve">Solves International </w:t>
      </w:r>
      <w:proofErr w:type="spellStart"/>
      <w:r>
        <w:t>Advs</w:t>
      </w:r>
      <w:proofErr w:type="spellEnd"/>
    </w:p>
    <w:p w:rsidR="003C4A29" w:rsidRDefault="003C4A29" w:rsidP="003C4A29"/>
    <w:p w:rsidR="003C4A29" w:rsidRDefault="003C4A29" w:rsidP="003C4A29">
      <w:pPr>
        <w:pStyle w:val="Heading4"/>
      </w:pPr>
      <w:r>
        <w:t>A WTO ruling ensures international legitimacy</w:t>
      </w:r>
    </w:p>
    <w:p w:rsidR="003C4A29" w:rsidRDefault="003C4A29" w:rsidP="003C4A29">
      <w:proofErr w:type="spellStart"/>
      <w:r>
        <w:rPr>
          <w:b/>
        </w:rPr>
        <w:t>Malawer</w:t>
      </w:r>
      <w:proofErr w:type="spellEnd"/>
      <w:r>
        <w:rPr>
          <w:b/>
        </w:rPr>
        <w:t xml:space="preserve"> 15</w:t>
      </w:r>
      <w:r>
        <w:t xml:space="preserve"> [Stuart, Ph.D.</w:t>
      </w:r>
      <w:r w:rsidRPr="00236B60">
        <w:t xml:space="preserve"> International Relations &amp; Internationa</w:t>
      </w:r>
      <w:r>
        <w:t>l</w:t>
      </w:r>
      <w:r w:rsidRPr="00236B60">
        <w:t xml:space="preserve"> Business</w:t>
      </w:r>
      <w:r>
        <w:t xml:space="preserve">, JD international law, Distinguished Service Professor of Law &amp; International Trade, George Mason University School of Policy, Government &amp; International Affairs, specializes in US-China WTO trade litigation, “Chinese Economic Cyber Espionage: U.S. Litigation in the WTO and Other Diplomatic Remedies”, June 2015, </w:t>
      </w:r>
      <w:r w:rsidRPr="004D7A5B">
        <w:t>http://www.globaltraderelations.net/images/Malawer.China_Cyber_Economic_Espionage_Lead_Article_Georgetown_Int_l_Affairs_J._June_2015_.pdf</w:t>
      </w:r>
      <w:r>
        <w:t>]//DBI</w:t>
      </w:r>
    </w:p>
    <w:p w:rsidR="003C4A29" w:rsidRDefault="003C4A29" w:rsidP="003C4A29">
      <w:pPr>
        <w:rPr>
          <w:sz w:val="16"/>
          <w:szCs w:val="16"/>
        </w:rPr>
      </w:pPr>
      <w:r w:rsidRPr="00990482">
        <w:rPr>
          <w:sz w:val="16"/>
          <w:szCs w:val="16"/>
        </w:rPr>
        <w:t xml:space="preserve">The Obama administration’s policy concerning cyber espionage has gradually developed to include the use of “trade tools.”15 In explaining the administration’s 2013 cyber security strategy, a report from the Executive Office of the President indicated that one of the strategy’s action items was sustaining and coordinating international engagement with trading partners.16 In particular, the report concluded, “The Administration will utilize trade policy tools to increase international enforcement against trade secret theft to minimize unfair competition against U.S. companies.”17 The use of trade tools and restrictions would impose real costs on China. In June 2014, the then-new ambassador to China, Max Baucus, specified the trade strategy by arguing that </w:t>
      </w:r>
      <w:r w:rsidRPr="00E24FEE">
        <w:rPr>
          <w:highlight w:val="cyan"/>
          <w:u w:val="single"/>
        </w:rPr>
        <w:t xml:space="preserve">China’s criminal behavior ran </w:t>
      </w:r>
      <w:r w:rsidRPr="00E24FEE">
        <w:rPr>
          <w:rStyle w:val="Emphasis"/>
          <w:highlight w:val="cyan"/>
        </w:rPr>
        <w:t>counter to its WTO commitments</w:t>
      </w:r>
      <w:r w:rsidRPr="00990482">
        <w:rPr>
          <w:sz w:val="16"/>
          <w:szCs w:val="16"/>
        </w:rPr>
        <w:t xml:space="preserve">.18 Around the same time, Senator Charles Schumer (D., N.Y.) called on U.S. Trade Representative Michael </w:t>
      </w:r>
      <w:proofErr w:type="spellStart"/>
      <w:r w:rsidRPr="00990482">
        <w:rPr>
          <w:sz w:val="16"/>
          <w:szCs w:val="16"/>
        </w:rPr>
        <w:t>Froman</w:t>
      </w:r>
      <w:proofErr w:type="spellEnd"/>
      <w:r w:rsidRPr="00990482">
        <w:rPr>
          <w:sz w:val="16"/>
          <w:szCs w:val="16"/>
        </w:rPr>
        <w:t xml:space="preserve"> to </w:t>
      </w:r>
      <w:r w:rsidRPr="00990482">
        <w:rPr>
          <w:u w:val="single"/>
        </w:rPr>
        <w:t xml:space="preserve">file legal action against China in the WTO as a response to Chinese </w:t>
      </w:r>
      <w:proofErr w:type="spellStart"/>
      <w:r w:rsidRPr="00990482">
        <w:rPr>
          <w:u w:val="single"/>
        </w:rPr>
        <w:t>cyber attacks</w:t>
      </w:r>
      <w:proofErr w:type="spellEnd"/>
      <w:r w:rsidRPr="00990482">
        <w:rPr>
          <w:u w:val="single"/>
        </w:rPr>
        <w:t xml:space="preserve"> on American firms</w:t>
      </w:r>
      <w:r w:rsidRPr="00990482">
        <w:rPr>
          <w:sz w:val="16"/>
          <w:szCs w:val="16"/>
        </w:rPr>
        <w:t xml:space="preserve">.19 Specifically, Schumer noted “that </w:t>
      </w:r>
      <w:r w:rsidRPr="00990482">
        <w:rPr>
          <w:u w:val="single"/>
        </w:rPr>
        <w:t>t</w:t>
      </w:r>
      <w:r w:rsidRPr="00E24FEE">
        <w:rPr>
          <w:highlight w:val="cyan"/>
          <w:u w:val="single"/>
        </w:rPr>
        <w:t>he Agreement on</w:t>
      </w:r>
      <w:r w:rsidRPr="00990482">
        <w:rPr>
          <w:u w:val="single"/>
        </w:rPr>
        <w:t xml:space="preserve"> Trade-Related Aspects of Intellectual Property Rights (</w:t>
      </w:r>
      <w:r w:rsidRPr="00E24FEE">
        <w:rPr>
          <w:highlight w:val="cyan"/>
          <w:u w:val="single"/>
        </w:rPr>
        <w:t>TRIPS) contained in the WTO requires each participating nation to protect trade secrets</w:t>
      </w:r>
      <w:r w:rsidRPr="00990482">
        <w:rPr>
          <w:sz w:val="16"/>
          <w:szCs w:val="16"/>
        </w:rPr>
        <w:t xml:space="preserve">.”20 A Department of Defense consultant and former CIA officer supported filing charges against China </w:t>
      </w:r>
      <w:r w:rsidRPr="00990482">
        <w:rPr>
          <w:u w:val="single"/>
        </w:rPr>
        <w:t xml:space="preserve">in the WTO because </w:t>
      </w:r>
      <w:r w:rsidRPr="00E24FEE">
        <w:rPr>
          <w:highlight w:val="cyan"/>
          <w:u w:val="single"/>
        </w:rPr>
        <w:t xml:space="preserve">the “burden of proof in a WTO proceeding is </w:t>
      </w:r>
      <w:r w:rsidRPr="00E24FEE">
        <w:rPr>
          <w:rStyle w:val="Emphasis"/>
          <w:highlight w:val="cyan"/>
        </w:rPr>
        <w:t>far easier</w:t>
      </w:r>
      <w:r w:rsidRPr="00E24FEE">
        <w:rPr>
          <w:highlight w:val="cyan"/>
          <w:u w:val="single"/>
        </w:rPr>
        <w:t xml:space="preserve"> to sustain than a criminal indictment in U.S. District courts</w:t>
      </w:r>
      <w:r w:rsidRPr="00990482">
        <w:rPr>
          <w:sz w:val="16"/>
          <w:szCs w:val="16"/>
        </w:rPr>
        <w:t xml:space="preserve">.”21 They also pointed out that </w:t>
      </w:r>
      <w:r w:rsidRPr="00990482">
        <w:rPr>
          <w:u w:val="single"/>
        </w:rPr>
        <w:t xml:space="preserve">a ruling would be from distinguished international jurists and not merely from a national court, thus </w:t>
      </w:r>
      <w:r w:rsidRPr="00990482">
        <w:rPr>
          <w:rStyle w:val="Emphasis"/>
        </w:rPr>
        <w:t>elevating the international perception of the legitimacy of the proceedings and findings</w:t>
      </w:r>
      <w:r w:rsidRPr="00990482">
        <w:rPr>
          <w:sz w:val="16"/>
          <w:szCs w:val="16"/>
        </w:rPr>
        <w:t>.</w:t>
      </w:r>
    </w:p>
    <w:p w:rsidR="003C4A29" w:rsidRDefault="003C4A29" w:rsidP="003C4A29"/>
    <w:p w:rsidR="003C4A29" w:rsidRDefault="003C4A29" w:rsidP="003C4A29">
      <w:pPr>
        <w:pStyle w:val="Heading4"/>
      </w:pPr>
      <w:r>
        <w:t>The CP garners the most international support</w:t>
      </w:r>
    </w:p>
    <w:p w:rsidR="003C4A29" w:rsidRDefault="003C4A29" w:rsidP="003C4A29">
      <w:proofErr w:type="spellStart"/>
      <w:r>
        <w:rPr>
          <w:b/>
        </w:rPr>
        <w:t>Malawer</w:t>
      </w:r>
      <w:proofErr w:type="spellEnd"/>
      <w:r>
        <w:rPr>
          <w:b/>
        </w:rPr>
        <w:t xml:space="preserve"> 15</w:t>
      </w:r>
      <w:r>
        <w:t xml:space="preserve"> [Stuart, Ph.D.</w:t>
      </w:r>
      <w:r w:rsidRPr="00236B60">
        <w:t xml:space="preserve"> International Relations &amp; Internationa</w:t>
      </w:r>
      <w:r>
        <w:t>l</w:t>
      </w:r>
      <w:r w:rsidRPr="00236B60">
        <w:t xml:space="preserve"> Business</w:t>
      </w:r>
      <w:r>
        <w:t xml:space="preserve">, JD international law, Distinguished Service Professor of Law &amp; International Trade, George Mason University School of Policy, Government &amp; International Affairs, specializes in US-China WTO trade litigation, “Chinese Economic Cyber Espionage: U.S. Litigation in the WTO and Other Diplomatic Remedies”, June 2015, </w:t>
      </w:r>
      <w:r w:rsidRPr="004D7A5B">
        <w:t>http://www.globaltraderelations.net/images/Malawer.China_Cyber_Economic_Espionage_Lead_Article_Georgetown_Int_l_Affairs_J._June_2015_.pdf</w:t>
      </w:r>
      <w:r>
        <w:t>]//DBI</w:t>
      </w:r>
    </w:p>
    <w:p w:rsidR="003C4A29" w:rsidRPr="0032116B" w:rsidRDefault="003C4A29" w:rsidP="003C4A29">
      <w:pPr>
        <w:rPr>
          <w:sz w:val="16"/>
          <w:szCs w:val="16"/>
        </w:rPr>
      </w:pPr>
      <w:r w:rsidRPr="00E24FEE">
        <w:rPr>
          <w:highlight w:val="cyan"/>
          <w:u w:val="single"/>
        </w:rPr>
        <w:t>The best approach is for the U</w:t>
      </w:r>
      <w:r w:rsidRPr="00462E32">
        <w:rPr>
          <w:u w:val="single"/>
        </w:rPr>
        <w:t xml:space="preserve">nited </w:t>
      </w:r>
      <w:r w:rsidRPr="00E24FEE">
        <w:rPr>
          <w:highlight w:val="cyan"/>
          <w:u w:val="single"/>
        </w:rPr>
        <w:t>S</w:t>
      </w:r>
      <w:r w:rsidRPr="00462E32">
        <w:rPr>
          <w:u w:val="single"/>
        </w:rPr>
        <w:t xml:space="preserve">tates </w:t>
      </w:r>
      <w:r w:rsidRPr="00E24FEE">
        <w:rPr>
          <w:highlight w:val="cyan"/>
          <w:u w:val="single"/>
        </w:rPr>
        <w:t>to file an action in the WTO</w:t>
      </w:r>
      <w:r w:rsidRPr="00462E32">
        <w:rPr>
          <w:sz w:val="16"/>
          <w:szCs w:val="16"/>
        </w:rPr>
        <w:t xml:space="preserve">, and receiving WTO authorization prior to imposing sanctions. </w:t>
      </w:r>
      <w:r w:rsidRPr="00462E32">
        <w:rPr>
          <w:u w:val="single"/>
        </w:rPr>
        <w:t xml:space="preserve">This </w:t>
      </w:r>
      <w:r w:rsidRPr="00E24FEE">
        <w:rPr>
          <w:highlight w:val="cyan"/>
          <w:u w:val="single"/>
        </w:rPr>
        <w:t xml:space="preserve">would garner the </w:t>
      </w:r>
      <w:r w:rsidRPr="00E24FEE">
        <w:rPr>
          <w:rStyle w:val="Emphasis"/>
          <w:highlight w:val="cyan"/>
        </w:rPr>
        <w:t>most international support</w:t>
      </w:r>
      <w:r w:rsidRPr="00E24FEE">
        <w:rPr>
          <w:highlight w:val="cyan"/>
          <w:u w:val="single"/>
        </w:rPr>
        <w:t xml:space="preserve"> for U.S. actions.</w:t>
      </w:r>
      <w:r w:rsidRPr="00462E32">
        <w:rPr>
          <w:u w:val="single"/>
        </w:rPr>
        <w:t xml:space="preserve"> China </w:t>
      </w:r>
      <w:r w:rsidRPr="00B042B7">
        <w:rPr>
          <w:rStyle w:val="StyleUnderline"/>
        </w:rPr>
        <w:t>has a relatively good record o</w:t>
      </w:r>
      <w:r w:rsidRPr="00462E32">
        <w:rPr>
          <w:u w:val="single"/>
        </w:rPr>
        <w:t>f observing WTO dispute resolution system recommendations</w:t>
      </w:r>
      <w:r w:rsidRPr="00462E32">
        <w:rPr>
          <w:sz w:val="16"/>
          <w:szCs w:val="16"/>
        </w:rPr>
        <w:t xml:space="preserve">.31 </w:t>
      </w:r>
      <w:r w:rsidRPr="00E24FEE">
        <w:rPr>
          <w:rStyle w:val="StyleUnderline"/>
          <w:highlight w:val="cyan"/>
        </w:rPr>
        <w:t>Compliance is in its national interest and part of its desire to be viewed</w:t>
      </w:r>
      <w:r w:rsidRPr="00E24FEE">
        <w:rPr>
          <w:highlight w:val="cyan"/>
          <w:u w:val="single"/>
        </w:rPr>
        <w:t xml:space="preserve"> as a responsible global player</w:t>
      </w:r>
      <w:r w:rsidRPr="00462E32">
        <w:rPr>
          <w:sz w:val="16"/>
          <w:szCs w:val="16"/>
        </w:rPr>
        <w:t>. The most difficult part of bringing a WTO case is determining the source of the computer intrusions, the information taken, and the information provided to commercial operations in China.</w:t>
      </w:r>
    </w:p>
    <w:p w:rsidR="003C4A29" w:rsidRPr="00876588" w:rsidRDefault="003C4A29" w:rsidP="003C4A29"/>
    <w:p w:rsidR="003C4A29" w:rsidRDefault="003C4A29" w:rsidP="003C4A29">
      <w:pPr>
        <w:pStyle w:val="Heading3"/>
      </w:pPr>
      <w:r>
        <w:t>XT WTO Solves---v1</w:t>
      </w:r>
    </w:p>
    <w:p w:rsidR="003C4A29" w:rsidRDefault="003C4A29" w:rsidP="003C4A29"/>
    <w:p w:rsidR="003C4A29" w:rsidRPr="00150B85" w:rsidRDefault="003C4A29" w:rsidP="003C4A29">
      <w:pPr>
        <w:pStyle w:val="Heading4"/>
      </w:pPr>
      <w:r>
        <w:t xml:space="preserve">The CP is a </w:t>
      </w:r>
      <w:r>
        <w:rPr>
          <w:u w:val="single"/>
        </w:rPr>
        <w:t>prerequisite</w:t>
      </w:r>
      <w:r>
        <w:t xml:space="preserve"> to changing Chinese cyber behavior</w:t>
      </w:r>
    </w:p>
    <w:p w:rsidR="003C4A29" w:rsidRPr="00BC435C" w:rsidRDefault="003C4A29" w:rsidP="003C4A29">
      <w:r>
        <w:rPr>
          <w:b/>
        </w:rPr>
        <w:t xml:space="preserve">Farwell and </w:t>
      </w:r>
      <w:proofErr w:type="spellStart"/>
      <w:r>
        <w:rPr>
          <w:b/>
        </w:rPr>
        <w:t>Arakelian</w:t>
      </w:r>
      <w:proofErr w:type="spellEnd"/>
      <w:r>
        <w:rPr>
          <w:b/>
        </w:rPr>
        <w:t xml:space="preserve"> 14</w:t>
      </w:r>
      <w:r>
        <w:t xml:space="preserve"> [James, JD Law, </w:t>
      </w:r>
      <w:r w:rsidRPr="00BC435C">
        <w:t>attorney and expert in cyber who has advised the Department of Defense and the U.S. SPECIAL OPERATIONS COMMAND</w:t>
      </w:r>
      <w:r>
        <w:t>, Darby,</w:t>
      </w:r>
      <w:r w:rsidRPr="00BC435C">
        <w:t xml:space="preserve"> </w:t>
      </w:r>
      <w:r>
        <w:t xml:space="preserve">MA security policy studies, </w:t>
      </w:r>
      <w:r w:rsidRPr="00BC435C">
        <w:t>Senior Consultant, Defense and Intelligence Industry</w:t>
      </w:r>
      <w:r>
        <w:t>, “</w:t>
      </w:r>
      <w:r w:rsidRPr="00BC435C">
        <w:t>China Cyber Charges: Take Beijing to the WTO Instead</w:t>
      </w:r>
      <w:r>
        <w:t xml:space="preserve">”, 5/20/14, </w:t>
      </w:r>
      <w:r w:rsidRPr="00BC435C">
        <w:t>http://nationalinterest.org/blog/the-buzz/china-cyber-charges-take-beijing-the-wto-instead-10496</w:t>
      </w:r>
      <w:r>
        <w:t>]//DBI</w:t>
      </w:r>
    </w:p>
    <w:p w:rsidR="003C4A29" w:rsidRPr="00BF23FB" w:rsidRDefault="003C4A29" w:rsidP="003C4A29">
      <w:pPr>
        <w:rPr>
          <w:sz w:val="16"/>
          <w:szCs w:val="16"/>
        </w:rPr>
      </w:pPr>
      <w:r w:rsidRPr="00BF23FB">
        <w:rPr>
          <w:u w:val="single"/>
        </w:rPr>
        <w:t xml:space="preserve">The criminal indictment of five People Liberation Army officers for hacking into the computers of six U.S. companies for economic espionage to steal trade secrets and sensitive information sends a message but </w:t>
      </w:r>
      <w:r w:rsidRPr="00150B85">
        <w:rPr>
          <w:rStyle w:val="Emphasis"/>
        </w:rPr>
        <w:t>the bite has no teeth.</w:t>
      </w:r>
      <w:r w:rsidRPr="00BF23FB">
        <w:rPr>
          <w:u w:val="single"/>
        </w:rPr>
        <w:t xml:space="preserve"> The better way to hold China accountable is to take them to a World Trade Organization panel, which could issue a ruling that deals Chinese cyber piracy a </w:t>
      </w:r>
      <w:r w:rsidRPr="00150B85">
        <w:rPr>
          <w:rStyle w:val="Emphasis"/>
        </w:rPr>
        <w:t xml:space="preserve">telling </w:t>
      </w:r>
      <w:proofErr w:type="gramStart"/>
      <w:r w:rsidRPr="00150B85">
        <w:rPr>
          <w:rStyle w:val="Emphasis"/>
        </w:rPr>
        <w:t>blow</w:t>
      </w:r>
      <w:r w:rsidRPr="00BF23FB">
        <w:rPr>
          <w:sz w:val="16"/>
          <w:szCs w:val="16"/>
        </w:rPr>
        <w:t>.∂</w:t>
      </w:r>
      <w:proofErr w:type="gramEnd"/>
      <w:r w:rsidRPr="00BF23FB">
        <w:rPr>
          <w:sz w:val="16"/>
          <w:szCs w:val="16"/>
        </w:rPr>
        <w:t xml:space="preserve"> </w:t>
      </w:r>
      <w:r w:rsidRPr="00737E08">
        <w:rPr>
          <w:highlight w:val="cyan"/>
          <w:u w:val="single"/>
        </w:rPr>
        <w:t>The TRIPS Agreement</w:t>
      </w:r>
      <w:r w:rsidRPr="00BF23FB">
        <w:rPr>
          <w:sz w:val="16"/>
          <w:szCs w:val="16"/>
        </w:rPr>
        <w:t xml:space="preserve"> (Trade Related-Aspects of Intellectual Property Rights) </w:t>
      </w:r>
      <w:r w:rsidRPr="00737E08">
        <w:rPr>
          <w:highlight w:val="cyan"/>
          <w:u w:val="single"/>
        </w:rPr>
        <w:t xml:space="preserve">provides </w:t>
      </w:r>
      <w:r w:rsidRPr="00737E08">
        <w:rPr>
          <w:rStyle w:val="Emphasis"/>
          <w:highlight w:val="cyan"/>
        </w:rPr>
        <w:t>specific protection</w:t>
      </w:r>
      <w:r w:rsidRPr="00737E08">
        <w:rPr>
          <w:highlight w:val="cyan"/>
          <w:u w:val="single"/>
        </w:rPr>
        <w:t xml:space="preserve"> against theft of intellectual property</w:t>
      </w:r>
      <w:r w:rsidRPr="00BF23FB">
        <w:rPr>
          <w:u w:val="single"/>
        </w:rPr>
        <w:t xml:space="preserve">. It would enable the U.S. to accomplish confluent goals </w:t>
      </w:r>
      <w:r w:rsidRPr="00150B85">
        <w:rPr>
          <w:rStyle w:val="Emphasis"/>
        </w:rPr>
        <w:t>more effectively</w:t>
      </w:r>
      <w:r w:rsidRPr="00BF23FB">
        <w:rPr>
          <w:u w:val="single"/>
        </w:rPr>
        <w:t xml:space="preserve"> than a criminal prosecution that the U.S. will never be able to enforce. First, WTO panels are comprised of </w:t>
      </w:r>
      <w:r w:rsidRPr="00150B85">
        <w:rPr>
          <w:rStyle w:val="Emphasis"/>
        </w:rPr>
        <w:t>distinguished international jurists</w:t>
      </w:r>
      <w:r w:rsidRPr="00BF23FB">
        <w:rPr>
          <w:u w:val="single"/>
        </w:rPr>
        <w:t xml:space="preserve">. </w:t>
      </w:r>
      <w:r w:rsidRPr="003D287E">
        <w:rPr>
          <w:highlight w:val="cyan"/>
          <w:u w:val="single"/>
        </w:rPr>
        <w:t xml:space="preserve">That </w:t>
      </w:r>
      <w:r w:rsidRPr="003D287E">
        <w:rPr>
          <w:rStyle w:val="Emphasis"/>
          <w:highlight w:val="cyan"/>
        </w:rPr>
        <w:t>elevates any ruling</w:t>
      </w:r>
      <w:r w:rsidRPr="003D287E">
        <w:rPr>
          <w:highlight w:val="cyan"/>
          <w:u w:val="single"/>
        </w:rPr>
        <w:t xml:space="preserve"> beyond the confines of what China will brand as unfair</w:t>
      </w:r>
      <w:r w:rsidRPr="00BF23FB">
        <w:rPr>
          <w:u w:val="single"/>
        </w:rPr>
        <w:t xml:space="preserve">, xenophobia. Second, it would be </w:t>
      </w:r>
      <w:r w:rsidRPr="00150B85">
        <w:rPr>
          <w:rStyle w:val="Emphasis"/>
        </w:rPr>
        <w:t>enforceable</w:t>
      </w:r>
      <w:r w:rsidRPr="00BF23FB">
        <w:rPr>
          <w:u w:val="single"/>
        </w:rPr>
        <w:t xml:space="preserve">, enabling the U.S. to apply economic sanctions that cost China real dollars. Third, while WTO proceedings do not permit class actions, the U.S. does not stand alone in its complaint against Chinese cyber piracy. </w:t>
      </w:r>
      <w:r w:rsidRPr="003D287E">
        <w:rPr>
          <w:highlight w:val="cyan"/>
          <w:u w:val="single"/>
        </w:rPr>
        <w:t>Statecraft,</w:t>
      </w:r>
      <w:r w:rsidRPr="00BF23FB">
        <w:rPr>
          <w:u w:val="single"/>
        </w:rPr>
        <w:t xml:space="preserve"> including public diplomacy, </w:t>
      </w:r>
      <w:r w:rsidRPr="003D287E">
        <w:rPr>
          <w:highlight w:val="cyan"/>
          <w:u w:val="single"/>
        </w:rPr>
        <w:t xml:space="preserve">could </w:t>
      </w:r>
      <w:r w:rsidRPr="003D287E">
        <w:rPr>
          <w:rStyle w:val="Emphasis"/>
          <w:highlight w:val="cyan"/>
        </w:rPr>
        <w:t>motivate other aggrieved nations</w:t>
      </w:r>
      <w:r w:rsidRPr="003D287E">
        <w:rPr>
          <w:highlight w:val="cyan"/>
          <w:u w:val="single"/>
        </w:rPr>
        <w:t xml:space="preserve"> to bring their own proceedings</w:t>
      </w:r>
      <w:r w:rsidRPr="00BF23FB">
        <w:rPr>
          <w:u w:val="single"/>
        </w:rPr>
        <w:t xml:space="preserve">. The impact would be </w:t>
      </w:r>
      <w:r w:rsidRPr="00150B85">
        <w:rPr>
          <w:rStyle w:val="Emphasis"/>
        </w:rPr>
        <w:t>cumulative</w:t>
      </w:r>
      <w:r w:rsidRPr="00BF23FB">
        <w:rPr>
          <w:u w:val="single"/>
        </w:rPr>
        <w:t xml:space="preserve">. Fourth, China greatly values its self-image as morally righteous. </w:t>
      </w:r>
      <w:r w:rsidRPr="003D287E">
        <w:rPr>
          <w:highlight w:val="cyan"/>
          <w:u w:val="single"/>
        </w:rPr>
        <w:t xml:space="preserve">An adverse finding would </w:t>
      </w:r>
      <w:r w:rsidRPr="003D287E">
        <w:rPr>
          <w:rStyle w:val="Emphasis"/>
          <w:highlight w:val="cyan"/>
        </w:rPr>
        <w:t>knock it off that perch</w:t>
      </w:r>
      <w:r w:rsidRPr="00BF23FB">
        <w:rPr>
          <w:u w:val="single"/>
        </w:rPr>
        <w:t xml:space="preserve">. </w:t>
      </w:r>
      <w:proofErr w:type="gramStart"/>
      <w:r w:rsidRPr="00BF23FB">
        <w:rPr>
          <w:u w:val="single"/>
        </w:rPr>
        <w:t>Finally</w:t>
      </w:r>
      <w:proofErr w:type="gramEnd"/>
      <w:r w:rsidRPr="00BF23FB">
        <w:rPr>
          <w:u w:val="single"/>
        </w:rPr>
        <w:t xml:space="preserve"> the burden of proof in a WTO proceeding is </w:t>
      </w:r>
      <w:r w:rsidRPr="00150B85">
        <w:rPr>
          <w:rStyle w:val="Emphasis"/>
        </w:rPr>
        <w:t>far easier to sustain</w:t>
      </w:r>
      <w:r w:rsidRPr="00BF23FB">
        <w:rPr>
          <w:u w:val="single"/>
        </w:rPr>
        <w:t xml:space="preserve"> than a criminal indictment in U.S. District Courts. Some WTO decision indicate that once a</w:t>
      </w:r>
      <w:r w:rsidRPr="00BF23FB">
        <w:rPr>
          <w:sz w:val="16"/>
          <w:szCs w:val="16"/>
        </w:rPr>
        <w:t xml:space="preserve"> prima facie </w:t>
      </w:r>
      <w:r w:rsidRPr="00BF23FB">
        <w:rPr>
          <w:u w:val="single"/>
        </w:rPr>
        <w:t xml:space="preserve">case is made, the burden shifts to the party against whom the claim is made. One might argue whether that is the correct standard rather than preponderance of evidence, but clearly WTO proceedings entail a burden of proof that is far less onerous that proving guilty beyond a reasonable </w:t>
      </w:r>
      <w:proofErr w:type="gramStart"/>
      <w:r w:rsidRPr="00BF23FB">
        <w:rPr>
          <w:u w:val="single"/>
        </w:rPr>
        <w:t>doubt</w:t>
      </w:r>
      <w:r w:rsidRPr="00BF23FB">
        <w:rPr>
          <w:sz w:val="16"/>
          <w:szCs w:val="16"/>
        </w:rPr>
        <w:t>.∂</w:t>
      </w:r>
      <w:proofErr w:type="gramEnd"/>
      <w:r w:rsidRPr="00BF23FB">
        <w:rPr>
          <w:sz w:val="16"/>
          <w:szCs w:val="16"/>
        </w:rPr>
        <w:t xml:space="preserve"> If the U.S. believes it can prove the latter, it clearly must feel the evidence exists to make the far more difficult case required for a criminal conviction. </w:t>
      </w:r>
      <w:r w:rsidRPr="00BF23FB">
        <w:rPr>
          <w:u w:val="single"/>
        </w:rPr>
        <w:t xml:space="preserve">Exposing Chinese for its theft of intellectual property and doing something about it is </w:t>
      </w:r>
      <w:r w:rsidRPr="00150B85">
        <w:rPr>
          <w:rStyle w:val="Emphasis"/>
        </w:rPr>
        <w:t>long overdue</w:t>
      </w:r>
      <w:r w:rsidRPr="00BF23FB">
        <w:rPr>
          <w:sz w:val="16"/>
          <w:szCs w:val="16"/>
        </w:rPr>
        <w:t xml:space="preserve">. It was well described even in 1999 by the Cox Report on U.S. national Security and Military/Commercial Concerns with the People’s Republic of China. </w:t>
      </w:r>
      <w:r w:rsidRPr="00BF23FB">
        <w:rPr>
          <w:u w:val="single"/>
        </w:rPr>
        <w:t xml:space="preserve">For </w:t>
      </w:r>
      <w:proofErr w:type="gramStart"/>
      <w:r w:rsidRPr="00BF23FB">
        <w:rPr>
          <w:u w:val="single"/>
        </w:rPr>
        <w:t>years</w:t>
      </w:r>
      <w:proofErr w:type="gramEnd"/>
      <w:r w:rsidRPr="00BF23FB">
        <w:rPr>
          <w:u w:val="single"/>
        </w:rPr>
        <w:t xml:space="preserve"> officials from different administrations have demanded that China cease and desist. Instead, they’ve raided our companies for their commercial secrets for which hundreds of millions have been invested</w:t>
      </w:r>
      <w:r w:rsidRPr="00BF23FB">
        <w:rPr>
          <w:sz w:val="16"/>
          <w:szCs w:val="16"/>
        </w:rPr>
        <w:t xml:space="preserve">. The strategic impact is substantial. Chinese pillaging costs U.S. companies not only capital but the vital technological edge that we need to stay competitive in global </w:t>
      </w:r>
      <w:proofErr w:type="gramStart"/>
      <w:r w:rsidRPr="00BF23FB">
        <w:rPr>
          <w:sz w:val="16"/>
          <w:szCs w:val="16"/>
        </w:rPr>
        <w:t>markets.∂</w:t>
      </w:r>
      <w:proofErr w:type="gramEnd"/>
      <w:r w:rsidRPr="00BF23FB">
        <w:rPr>
          <w:sz w:val="16"/>
          <w:szCs w:val="16"/>
        </w:rPr>
        <w:t xml:space="preserve"> Bringing indictments against Chinese individuals may finesse the Foreign Sovereign Immunities Act, which except in narrow circumstances obstructs an effort to hold a foreign nation accountable in our courts. The U.S. should certainly proceed with those cases. One hopes they produce convictions. That would send one strong message to the international community that Chinese cyber piracy is unacceptable and violates international norms. But combining that with a </w:t>
      </w:r>
      <w:r w:rsidRPr="003D287E">
        <w:rPr>
          <w:highlight w:val="cyan"/>
          <w:u w:val="single"/>
        </w:rPr>
        <w:t>WTO proceeding</w:t>
      </w:r>
      <w:r w:rsidRPr="00BF23FB">
        <w:rPr>
          <w:sz w:val="16"/>
          <w:szCs w:val="16"/>
        </w:rPr>
        <w:t xml:space="preserve">, and a strong campaign that uses public diplomacy and strategic communication to shine a light on Chinese guilt, </w:t>
      </w:r>
      <w:r w:rsidRPr="003D287E">
        <w:rPr>
          <w:highlight w:val="cyan"/>
          <w:u w:val="single"/>
        </w:rPr>
        <w:t xml:space="preserve">seems likely to achieve </w:t>
      </w:r>
      <w:r w:rsidRPr="003D287E">
        <w:rPr>
          <w:rStyle w:val="Emphasis"/>
          <w:highlight w:val="cyan"/>
        </w:rPr>
        <w:t xml:space="preserve">greater </w:t>
      </w:r>
      <w:proofErr w:type="gramStart"/>
      <w:r w:rsidRPr="003D287E">
        <w:rPr>
          <w:rStyle w:val="Emphasis"/>
          <w:highlight w:val="cyan"/>
        </w:rPr>
        <w:t>impact</w:t>
      </w:r>
      <w:r w:rsidRPr="00BF23FB">
        <w:rPr>
          <w:sz w:val="16"/>
          <w:szCs w:val="16"/>
        </w:rPr>
        <w:t>.∂</w:t>
      </w:r>
      <w:proofErr w:type="gramEnd"/>
      <w:r w:rsidRPr="00BF23FB">
        <w:rPr>
          <w:sz w:val="16"/>
          <w:szCs w:val="16"/>
        </w:rPr>
        <w:t xml:space="preserve"> China may dislike the idea of criminal convictions against PLA members in a U.S. court. That’s nothing compared to being branded a pirate in a forum of internationally sanctioned justice for theft of intellectual property. If we’re going after the Chinese, we need to be hard-nosed and give no quarter. </w:t>
      </w:r>
      <w:r w:rsidRPr="00BF23FB">
        <w:rPr>
          <w:u w:val="single"/>
        </w:rPr>
        <w:t xml:space="preserve">A WTO victory would be </w:t>
      </w:r>
      <w:r w:rsidRPr="00150B85">
        <w:rPr>
          <w:rStyle w:val="Emphasis"/>
        </w:rPr>
        <w:t>substantive</w:t>
      </w:r>
      <w:r w:rsidRPr="00150B85">
        <w:t xml:space="preserve"> </w:t>
      </w:r>
      <w:r w:rsidRPr="00BF23FB">
        <w:rPr>
          <w:sz w:val="16"/>
          <w:szCs w:val="16"/>
        </w:rPr>
        <w:t xml:space="preserve">and for the Chinese, it would hurt. </w:t>
      </w:r>
      <w:r w:rsidRPr="003D287E">
        <w:rPr>
          <w:rStyle w:val="Emphasis"/>
          <w:highlight w:val="cyan"/>
        </w:rPr>
        <w:t>China won’t refrain from piracy because that’s the right thing to do</w:t>
      </w:r>
      <w:r w:rsidRPr="00150B85">
        <w:rPr>
          <w:rStyle w:val="Emphasis"/>
        </w:rPr>
        <w:t>. It will act only when it perceives the cost of piracy exceeds the benefits. This is the way to achieve that result.</w:t>
      </w:r>
    </w:p>
    <w:p w:rsidR="003C4A29" w:rsidRDefault="003C4A29" w:rsidP="003C4A29"/>
    <w:p w:rsidR="003C4A29" w:rsidRDefault="003C4A29" w:rsidP="003C4A29">
      <w:pPr>
        <w:pStyle w:val="Heading4"/>
      </w:pPr>
      <w:r>
        <w:t>The CP raises the cost of future offensive cyber behavior</w:t>
      </w:r>
    </w:p>
    <w:p w:rsidR="003C4A29" w:rsidRDefault="003C4A29" w:rsidP="003C4A29">
      <w:proofErr w:type="spellStart"/>
      <w:r>
        <w:rPr>
          <w:b/>
        </w:rPr>
        <w:t>Malawer</w:t>
      </w:r>
      <w:proofErr w:type="spellEnd"/>
      <w:r>
        <w:rPr>
          <w:b/>
        </w:rPr>
        <w:t xml:space="preserve"> 15</w:t>
      </w:r>
      <w:r>
        <w:t xml:space="preserve"> [Stuart, Ph.D.</w:t>
      </w:r>
      <w:r w:rsidRPr="00236B60">
        <w:t xml:space="preserve"> International Relations &amp; Internationa</w:t>
      </w:r>
      <w:r>
        <w:t>l</w:t>
      </w:r>
      <w:r w:rsidRPr="00236B60">
        <w:t xml:space="preserve"> Business</w:t>
      </w:r>
      <w:r>
        <w:t xml:space="preserve">, JD international law, Distinguished Service Professor of Law &amp; International Trade, George Mason University School of Policy, Government &amp; International Affairs, specializes in US-China WTO trade litigation, “Chinese Economic Cyber Espionage: U.S. Litigation in the WTO and Other Diplomatic Remedies”, June 2015, </w:t>
      </w:r>
      <w:r w:rsidRPr="004D7A5B">
        <w:t>http://www.globaltraderelations.net/images/Malawer.China_Cyber_Economic_Espionage_Lead_Article_Georgetown_Int_l_Affairs_J._June_2015_.pdf</w:t>
      </w:r>
      <w:r>
        <w:t>]//DBI</w:t>
      </w:r>
    </w:p>
    <w:p w:rsidR="003C4A29" w:rsidRPr="00BF23FB" w:rsidRDefault="003C4A29" w:rsidP="003C4A29">
      <w:pPr>
        <w:rPr>
          <w:sz w:val="16"/>
          <w:szCs w:val="16"/>
        </w:rPr>
      </w:pPr>
      <w:r w:rsidRPr="003D287E">
        <w:rPr>
          <w:highlight w:val="cyan"/>
          <w:u w:val="single"/>
        </w:rPr>
        <w:t xml:space="preserve">Chinese economic cyber espionage has become a </w:t>
      </w:r>
      <w:r w:rsidRPr="003D287E">
        <w:rPr>
          <w:rStyle w:val="Emphasis"/>
          <w:highlight w:val="cyan"/>
        </w:rPr>
        <w:t>critical issue</w:t>
      </w:r>
      <w:r w:rsidRPr="00876588">
        <w:rPr>
          <w:u w:val="single"/>
        </w:rPr>
        <w:t xml:space="preserve"> in U.S.- China trade. </w:t>
      </w:r>
      <w:r w:rsidRPr="003D287E">
        <w:rPr>
          <w:highlight w:val="cyan"/>
          <w:u w:val="single"/>
        </w:rPr>
        <w:t xml:space="preserve">The WTO is the </w:t>
      </w:r>
      <w:r w:rsidRPr="003D287E">
        <w:rPr>
          <w:rStyle w:val="Emphasis"/>
          <w:highlight w:val="cyan"/>
        </w:rPr>
        <w:t>premier international institution</w:t>
      </w:r>
      <w:r w:rsidRPr="00876588">
        <w:rPr>
          <w:u w:val="single"/>
        </w:rPr>
        <w:t xml:space="preserve"> addressing trade issues. The TRIPS Agreement addresses many of the intellectual property issues. </w:t>
      </w:r>
      <w:r w:rsidRPr="003D287E">
        <w:rPr>
          <w:highlight w:val="cyan"/>
          <w:u w:val="single"/>
        </w:rPr>
        <w:t xml:space="preserve">The dispute resolution system of the WTO has a </w:t>
      </w:r>
      <w:r w:rsidRPr="003D287E">
        <w:rPr>
          <w:rStyle w:val="Emphasis"/>
          <w:highlight w:val="cyan"/>
        </w:rPr>
        <w:t>good track record</w:t>
      </w:r>
      <w:r w:rsidRPr="003D287E">
        <w:rPr>
          <w:highlight w:val="cyan"/>
          <w:u w:val="single"/>
        </w:rPr>
        <w:t xml:space="preserve"> of resolving high-flying trade disputes</w:t>
      </w:r>
      <w:r w:rsidRPr="00876588">
        <w:rPr>
          <w:sz w:val="16"/>
          <w:szCs w:val="16"/>
        </w:rPr>
        <w:t xml:space="preserve"> at the consultation stage or through the entire resolution process. This involves multilateral authorized sanctions to coerce national compliance. The </w:t>
      </w:r>
      <w:r w:rsidRPr="003D287E">
        <w:rPr>
          <w:highlight w:val="cyan"/>
          <w:u w:val="single"/>
        </w:rPr>
        <w:t>U</w:t>
      </w:r>
      <w:r w:rsidRPr="00876588">
        <w:rPr>
          <w:u w:val="single"/>
        </w:rPr>
        <w:t xml:space="preserve">nited </w:t>
      </w:r>
      <w:r w:rsidRPr="003D287E">
        <w:rPr>
          <w:highlight w:val="cyan"/>
          <w:u w:val="single"/>
        </w:rPr>
        <w:t>S</w:t>
      </w:r>
      <w:r w:rsidRPr="00876588">
        <w:rPr>
          <w:u w:val="single"/>
        </w:rPr>
        <w:t xml:space="preserve">tates </w:t>
      </w:r>
      <w:r w:rsidRPr="003D287E">
        <w:rPr>
          <w:highlight w:val="cyan"/>
          <w:u w:val="single"/>
        </w:rPr>
        <w:t xml:space="preserve">should use this </w:t>
      </w:r>
      <w:r w:rsidRPr="003D287E">
        <w:rPr>
          <w:rStyle w:val="Emphasis"/>
          <w:highlight w:val="cyan"/>
        </w:rPr>
        <w:t>effective and creative process</w:t>
      </w:r>
      <w:r w:rsidRPr="00876588">
        <w:rPr>
          <w:u w:val="single"/>
        </w:rPr>
        <w:t xml:space="preserve"> that has developed over the past twenty years to address the evolving nature of global trade in this digital </w:t>
      </w:r>
      <w:proofErr w:type="gramStart"/>
      <w:r w:rsidRPr="00876588">
        <w:rPr>
          <w:u w:val="single"/>
        </w:rPr>
        <w:t>era</w:t>
      </w:r>
      <w:r w:rsidRPr="00876588">
        <w:rPr>
          <w:sz w:val="16"/>
          <w:szCs w:val="16"/>
        </w:rPr>
        <w:t>.∂</w:t>
      </w:r>
      <w:proofErr w:type="gramEnd"/>
      <w:r w:rsidRPr="00876588">
        <w:rPr>
          <w:sz w:val="16"/>
          <w:szCs w:val="16"/>
        </w:rPr>
        <w:t xml:space="preserve"> </w:t>
      </w:r>
      <w:r w:rsidRPr="000E26E4">
        <w:rPr>
          <w:sz w:val="16"/>
          <w:szCs w:val="16"/>
        </w:rPr>
        <w:t xml:space="preserve">President Obama recently issued an Executive Order on April 1, 2015.40 It authorizes restricting certain transactions and freezing property owned by foreign nationals engaged in </w:t>
      </w:r>
      <w:proofErr w:type="spellStart"/>
      <w:r w:rsidRPr="000E26E4">
        <w:rPr>
          <w:sz w:val="16"/>
          <w:szCs w:val="16"/>
        </w:rPr>
        <w:t>cyber attacks</w:t>
      </w:r>
      <w:proofErr w:type="spellEnd"/>
      <w:r w:rsidRPr="000E26E4">
        <w:rPr>
          <w:sz w:val="16"/>
          <w:szCs w:val="16"/>
        </w:rPr>
        <w:t xml:space="preserve"> that are aimed at stealing trade secrets for commercial gain, among other reasons. This Executive Order applies to individuals, not foreign states. Applying trade sanctions to foreign nationals engaged in cyberespionage, combined with bringing a WTO action against China for stealing trade secrets, are a complimentary set of domestic and international policies and actions. They would impose significant costs on offensive cyber behavior. The new Executive Order recognizes that </w:t>
      </w:r>
      <w:proofErr w:type="spellStart"/>
      <w:r w:rsidRPr="000E26E4">
        <w:rPr>
          <w:sz w:val="16"/>
          <w:szCs w:val="16"/>
        </w:rPr>
        <w:t>cyber attacks</w:t>
      </w:r>
      <w:proofErr w:type="spellEnd"/>
      <w:r w:rsidRPr="000E26E4">
        <w:rPr>
          <w:sz w:val="16"/>
          <w:szCs w:val="16"/>
        </w:rPr>
        <w:t xml:space="preserve"> pose “an extraordinary threat to the national security, foreign policy and economy of the United States.”41 This indicates that the United States is at a “transformational moment” in the way we respond to cyberespionage.42∂ This moment is even more pronounced in light of the U.S. Department of Defense cyber strategy announced in late April 2015.43 It proclaims “the U.S. military may conduct cyber operations to counter an imminent or ongoing attack” which is having “a serious economic impact on the United States.”44 This i</w:t>
      </w:r>
      <w:r w:rsidRPr="00876588">
        <w:rPr>
          <w:sz w:val="16"/>
          <w:szCs w:val="16"/>
        </w:rPr>
        <w:t xml:space="preserve">s part of the administration’s evolving international cyber policy. It complements various domestic initiatives including, among others, increasing criminal prosecutions for economic espionage and congressional proposals delineating corporate cyber rights and obligations. </w:t>
      </w:r>
      <w:r w:rsidRPr="00876588">
        <w:rPr>
          <w:u w:val="single"/>
        </w:rPr>
        <w:t xml:space="preserve">Current Presidential policy would be </w:t>
      </w:r>
      <w:r w:rsidRPr="008E1777">
        <w:rPr>
          <w:rStyle w:val="Emphasis"/>
        </w:rPr>
        <w:t>enhanced</w:t>
      </w:r>
      <w:r w:rsidRPr="00876588">
        <w:rPr>
          <w:u w:val="single"/>
        </w:rPr>
        <w:t xml:space="preserve"> by filing a WTO action under the TRIPS agreement</w:t>
      </w:r>
      <w:r w:rsidRPr="00876588">
        <w:rPr>
          <w:sz w:val="16"/>
          <w:szCs w:val="16"/>
        </w:rPr>
        <w:t>.</w:t>
      </w:r>
    </w:p>
    <w:p w:rsidR="003C4A29" w:rsidRPr="000E26E4" w:rsidRDefault="003C4A29" w:rsidP="003C4A29"/>
    <w:p w:rsidR="003C4A29" w:rsidRDefault="003C4A29" w:rsidP="003C4A29">
      <w:pPr>
        <w:pStyle w:val="Heading3"/>
      </w:pPr>
      <w:r>
        <w:t>XT WTO Solves---v2</w:t>
      </w:r>
    </w:p>
    <w:p w:rsidR="003C4A29" w:rsidRDefault="003C4A29" w:rsidP="003C4A29"/>
    <w:p w:rsidR="003C4A29" w:rsidRPr="00150B85" w:rsidRDefault="003C4A29" w:rsidP="003C4A29">
      <w:pPr>
        <w:pStyle w:val="Heading4"/>
      </w:pPr>
      <w:r>
        <w:t xml:space="preserve">The first plank is a </w:t>
      </w:r>
      <w:r>
        <w:rPr>
          <w:u w:val="single"/>
        </w:rPr>
        <w:t>prerequisite</w:t>
      </w:r>
      <w:r>
        <w:t xml:space="preserve"> to changing Chinese cyber behavior</w:t>
      </w:r>
    </w:p>
    <w:p w:rsidR="003C4A29" w:rsidRPr="00BC435C" w:rsidRDefault="003C4A29" w:rsidP="003C4A29">
      <w:r>
        <w:rPr>
          <w:b/>
        </w:rPr>
        <w:t xml:space="preserve">Farwell and </w:t>
      </w:r>
      <w:proofErr w:type="spellStart"/>
      <w:r>
        <w:rPr>
          <w:b/>
        </w:rPr>
        <w:t>Arakelian</w:t>
      </w:r>
      <w:proofErr w:type="spellEnd"/>
      <w:r>
        <w:rPr>
          <w:b/>
        </w:rPr>
        <w:t xml:space="preserve"> 14</w:t>
      </w:r>
      <w:r>
        <w:t xml:space="preserve"> [James, JD Law, </w:t>
      </w:r>
      <w:r w:rsidRPr="00BC435C">
        <w:t>attorney and expert in cyber who has advised the Department of Defense and the U.S. SPECIAL OPERATIONS COMMAND</w:t>
      </w:r>
      <w:r>
        <w:t>, Darby,</w:t>
      </w:r>
      <w:r w:rsidRPr="00BC435C">
        <w:t xml:space="preserve"> </w:t>
      </w:r>
      <w:r>
        <w:t xml:space="preserve">MA security policy studies, </w:t>
      </w:r>
      <w:r w:rsidRPr="00BC435C">
        <w:t>Senior Consultant, Defense and Intelligence Industry</w:t>
      </w:r>
      <w:r>
        <w:t>, “</w:t>
      </w:r>
      <w:r w:rsidRPr="00BC435C">
        <w:t>China Cyber Charges: Take Beijing to the WTO Instead</w:t>
      </w:r>
      <w:r>
        <w:t xml:space="preserve">”, 5/20/14, </w:t>
      </w:r>
      <w:r w:rsidRPr="00BC435C">
        <w:t>http://nationalinterest.org/blog/the-buzz/china-cyber-charges-take-beijing-the-wto-instead-10496</w:t>
      </w:r>
      <w:r>
        <w:t>]//DBI</w:t>
      </w:r>
    </w:p>
    <w:p w:rsidR="003C4A29" w:rsidRPr="005A4B5B" w:rsidRDefault="003C4A29" w:rsidP="003C4A29">
      <w:pPr>
        <w:rPr>
          <w:sz w:val="16"/>
          <w:szCs w:val="16"/>
        </w:rPr>
      </w:pPr>
      <w:r w:rsidRPr="00BF23FB">
        <w:rPr>
          <w:u w:val="single"/>
        </w:rPr>
        <w:t xml:space="preserve">The criminal indictment of five People Liberation Army officers for hacking into the computers of six U.S. companies for economic espionage to steal trade secrets and sensitive information sends a message but </w:t>
      </w:r>
      <w:r w:rsidRPr="00150B85">
        <w:rPr>
          <w:rStyle w:val="Emphasis"/>
        </w:rPr>
        <w:t>the bite has no teeth.</w:t>
      </w:r>
      <w:r w:rsidRPr="00BF23FB">
        <w:rPr>
          <w:u w:val="single"/>
        </w:rPr>
        <w:t xml:space="preserve"> </w:t>
      </w:r>
      <w:r w:rsidRPr="003D287E">
        <w:rPr>
          <w:highlight w:val="cyan"/>
          <w:u w:val="single"/>
        </w:rPr>
        <w:t>The better way to hold China accountable is to take them to a W</w:t>
      </w:r>
      <w:r w:rsidRPr="00BF23FB">
        <w:rPr>
          <w:u w:val="single"/>
        </w:rPr>
        <w:t xml:space="preserve">orld </w:t>
      </w:r>
      <w:r w:rsidRPr="003D287E">
        <w:rPr>
          <w:highlight w:val="cyan"/>
          <w:u w:val="single"/>
        </w:rPr>
        <w:t>T</w:t>
      </w:r>
      <w:r w:rsidRPr="00BF23FB">
        <w:rPr>
          <w:u w:val="single"/>
        </w:rPr>
        <w:t xml:space="preserve">rade </w:t>
      </w:r>
      <w:r w:rsidRPr="003D287E">
        <w:rPr>
          <w:highlight w:val="cyan"/>
          <w:u w:val="single"/>
        </w:rPr>
        <w:t>O</w:t>
      </w:r>
      <w:r w:rsidRPr="00BF23FB">
        <w:rPr>
          <w:u w:val="single"/>
        </w:rPr>
        <w:t xml:space="preserve">rganization </w:t>
      </w:r>
      <w:r w:rsidRPr="003D287E">
        <w:rPr>
          <w:highlight w:val="cyan"/>
          <w:u w:val="single"/>
        </w:rPr>
        <w:t>panel,</w:t>
      </w:r>
      <w:r w:rsidRPr="00BF23FB">
        <w:rPr>
          <w:u w:val="single"/>
        </w:rPr>
        <w:t xml:space="preserve"> </w:t>
      </w:r>
      <w:r w:rsidRPr="003D287E">
        <w:rPr>
          <w:highlight w:val="cyan"/>
          <w:u w:val="single"/>
        </w:rPr>
        <w:t xml:space="preserve">which could issue a ruling that deals Chinese cyber piracy a </w:t>
      </w:r>
      <w:r w:rsidRPr="003D287E">
        <w:rPr>
          <w:rStyle w:val="Emphasis"/>
          <w:highlight w:val="cyan"/>
        </w:rPr>
        <w:t xml:space="preserve">telling </w:t>
      </w:r>
      <w:proofErr w:type="gramStart"/>
      <w:r w:rsidRPr="003D287E">
        <w:rPr>
          <w:rStyle w:val="Emphasis"/>
          <w:highlight w:val="cyan"/>
        </w:rPr>
        <w:t>blow</w:t>
      </w:r>
      <w:r w:rsidRPr="00BF23FB">
        <w:rPr>
          <w:sz w:val="16"/>
          <w:szCs w:val="16"/>
        </w:rPr>
        <w:t>.∂</w:t>
      </w:r>
      <w:proofErr w:type="gramEnd"/>
      <w:r w:rsidRPr="00BF23FB">
        <w:rPr>
          <w:sz w:val="16"/>
          <w:szCs w:val="16"/>
        </w:rPr>
        <w:t xml:space="preserve"> </w:t>
      </w:r>
      <w:r w:rsidRPr="00BF23FB">
        <w:rPr>
          <w:u w:val="single"/>
        </w:rPr>
        <w:t>The TRIPS Agreement</w:t>
      </w:r>
      <w:r w:rsidRPr="00BF23FB">
        <w:rPr>
          <w:sz w:val="16"/>
          <w:szCs w:val="16"/>
        </w:rPr>
        <w:t xml:space="preserve"> (Trade Related-Aspects of Intellectual Property Rights) </w:t>
      </w:r>
      <w:r w:rsidRPr="00BF23FB">
        <w:rPr>
          <w:u w:val="single"/>
        </w:rPr>
        <w:t xml:space="preserve">provides </w:t>
      </w:r>
      <w:r w:rsidRPr="00150B85">
        <w:rPr>
          <w:rStyle w:val="Emphasis"/>
        </w:rPr>
        <w:t>specific protection</w:t>
      </w:r>
      <w:r w:rsidRPr="00BF23FB">
        <w:rPr>
          <w:u w:val="single"/>
        </w:rPr>
        <w:t xml:space="preserve"> against theft of intellectual property. It would enable the U.S. to accomplish confluent goals </w:t>
      </w:r>
      <w:r w:rsidRPr="00150B85">
        <w:rPr>
          <w:rStyle w:val="Emphasis"/>
        </w:rPr>
        <w:t>more effectively</w:t>
      </w:r>
      <w:r w:rsidRPr="00BF23FB">
        <w:rPr>
          <w:u w:val="single"/>
        </w:rPr>
        <w:t xml:space="preserve"> than a criminal prosecution that the U.S. will never be able to enforce. First, WTO panels are comprised of </w:t>
      </w:r>
      <w:r w:rsidRPr="00150B85">
        <w:rPr>
          <w:rStyle w:val="Emphasis"/>
        </w:rPr>
        <w:t>distinguished international jurists</w:t>
      </w:r>
      <w:r w:rsidRPr="00BF23FB">
        <w:rPr>
          <w:u w:val="single"/>
        </w:rPr>
        <w:t xml:space="preserve">. </w:t>
      </w:r>
      <w:r w:rsidRPr="003D287E">
        <w:rPr>
          <w:highlight w:val="cyan"/>
          <w:u w:val="single"/>
        </w:rPr>
        <w:t xml:space="preserve">That </w:t>
      </w:r>
      <w:r w:rsidRPr="003D287E">
        <w:rPr>
          <w:rStyle w:val="Emphasis"/>
          <w:highlight w:val="cyan"/>
        </w:rPr>
        <w:t>elevates any ruling</w:t>
      </w:r>
      <w:r w:rsidRPr="003D287E">
        <w:rPr>
          <w:highlight w:val="cyan"/>
          <w:u w:val="single"/>
        </w:rPr>
        <w:t xml:space="preserve"> beyond the confines of what China will brand as unfair</w:t>
      </w:r>
      <w:r w:rsidRPr="00BF23FB">
        <w:rPr>
          <w:u w:val="single"/>
        </w:rPr>
        <w:t xml:space="preserve">, xenophobia. Second, it would be </w:t>
      </w:r>
      <w:r w:rsidRPr="00150B85">
        <w:rPr>
          <w:rStyle w:val="Emphasis"/>
        </w:rPr>
        <w:t>enforceable</w:t>
      </w:r>
      <w:r w:rsidRPr="00BF23FB">
        <w:rPr>
          <w:u w:val="single"/>
        </w:rPr>
        <w:t xml:space="preserve">, enabling the U.S. to apply economic sanctions that cost China real dollars. Third, while WTO proceedings do not permit class actions, the U.S. does not stand alone in its complaint against Chinese cyber piracy. Statecraft, including public diplomacy, could </w:t>
      </w:r>
      <w:r w:rsidRPr="00150B85">
        <w:rPr>
          <w:rStyle w:val="Emphasis"/>
        </w:rPr>
        <w:t>motivate other aggrieved nations</w:t>
      </w:r>
      <w:r w:rsidRPr="00BF23FB">
        <w:rPr>
          <w:u w:val="single"/>
        </w:rPr>
        <w:t xml:space="preserve"> to bring their own proceedings. The impact would be </w:t>
      </w:r>
      <w:r w:rsidRPr="00150B85">
        <w:rPr>
          <w:rStyle w:val="Emphasis"/>
        </w:rPr>
        <w:t>cumulative</w:t>
      </w:r>
      <w:r w:rsidRPr="00BF23FB">
        <w:rPr>
          <w:u w:val="single"/>
        </w:rPr>
        <w:t xml:space="preserve">. Fourth, </w:t>
      </w:r>
      <w:r w:rsidRPr="003D287E">
        <w:rPr>
          <w:highlight w:val="cyan"/>
          <w:u w:val="single"/>
        </w:rPr>
        <w:t xml:space="preserve">China greatly values its self-image as morally righteous. An adverse finding would </w:t>
      </w:r>
      <w:r w:rsidRPr="003D287E">
        <w:rPr>
          <w:rStyle w:val="Emphasis"/>
          <w:highlight w:val="cyan"/>
        </w:rPr>
        <w:t>knock it off that perch</w:t>
      </w:r>
      <w:r w:rsidRPr="00BF23FB">
        <w:rPr>
          <w:u w:val="single"/>
        </w:rPr>
        <w:t xml:space="preserve">. </w:t>
      </w:r>
      <w:proofErr w:type="gramStart"/>
      <w:r w:rsidRPr="00BF23FB">
        <w:rPr>
          <w:u w:val="single"/>
        </w:rPr>
        <w:t>Finally</w:t>
      </w:r>
      <w:proofErr w:type="gramEnd"/>
      <w:r w:rsidRPr="00BF23FB">
        <w:rPr>
          <w:u w:val="single"/>
        </w:rPr>
        <w:t xml:space="preserve"> the burden of proof in a WTO proceeding is </w:t>
      </w:r>
      <w:r w:rsidRPr="00150B85">
        <w:rPr>
          <w:rStyle w:val="Emphasis"/>
        </w:rPr>
        <w:t>far easier to sustain</w:t>
      </w:r>
      <w:r w:rsidRPr="00BF23FB">
        <w:rPr>
          <w:u w:val="single"/>
        </w:rPr>
        <w:t xml:space="preserve"> than a criminal indictment in U.S. District Courts. Some WTO decision indicate that once a</w:t>
      </w:r>
      <w:r w:rsidRPr="00BF23FB">
        <w:rPr>
          <w:sz w:val="16"/>
          <w:szCs w:val="16"/>
        </w:rPr>
        <w:t xml:space="preserve"> prima facie </w:t>
      </w:r>
      <w:r w:rsidRPr="00BF23FB">
        <w:rPr>
          <w:u w:val="single"/>
        </w:rPr>
        <w:t xml:space="preserve">case is made, the burden shifts to the party against whom the claim is made. One might argue whether that is the correct standard rather than preponderance of evidence, but clearly WTO proceedings entail a burden of proof that is far less onerous that proving guilty beyond a reasonable </w:t>
      </w:r>
      <w:proofErr w:type="gramStart"/>
      <w:r w:rsidRPr="00BF23FB">
        <w:rPr>
          <w:u w:val="single"/>
        </w:rPr>
        <w:t>doubt</w:t>
      </w:r>
      <w:r w:rsidRPr="00BF23FB">
        <w:rPr>
          <w:sz w:val="16"/>
          <w:szCs w:val="16"/>
        </w:rPr>
        <w:t>.∂</w:t>
      </w:r>
      <w:proofErr w:type="gramEnd"/>
      <w:r w:rsidRPr="00BF23FB">
        <w:rPr>
          <w:sz w:val="16"/>
          <w:szCs w:val="16"/>
        </w:rPr>
        <w:t xml:space="preserve"> If the U.S. believes it can prove the latter, it clearly must feel the evidence exists to make the far more difficult case required for a criminal conviction. </w:t>
      </w:r>
      <w:r w:rsidRPr="003D287E">
        <w:rPr>
          <w:highlight w:val="cyan"/>
          <w:u w:val="single"/>
        </w:rPr>
        <w:t xml:space="preserve">Exposing Chinese for its theft of intellectual property and doing something about it is </w:t>
      </w:r>
      <w:r w:rsidRPr="003D287E">
        <w:rPr>
          <w:rStyle w:val="Emphasis"/>
          <w:highlight w:val="cyan"/>
        </w:rPr>
        <w:t>long overdue</w:t>
      </w:r>
      <w:r w:rsidRPr="00BF23FB">
        <w:rPr>
          <w:sz w:val="16"/>
          <w:szCs w:val="16"/>
        </w:rPr>
        <w:t xml:space="preserve">. It was well described even in 1999 by the Cox Report on U.S. national Security and Military/Commercial Concerns with the People’s Republic of China. </w:t>
      </w:r>
      <w:r w:rsidRPr="00BF23FB">
        <w:rPr>
          <w:u w:val="single"/>
        </w:rPr>
        <w:t xml:space="preserve">For </w:t>
      </w:r>
      <w:proofErr w:type="gramStart"/>
      <w:r w:rsidRPr="00BF23FB">
        <w:rPr>
          <w:u w:val="single"/>
        </w:rPr>
        <w:t>years</w:t>
      </w:r>
      <w:proofErr w:type="gramEnd"/>
      <w:r w:rsidRPr="00BF23FB">
        <w:rPr>
          <w:u w:val="single"/>
        </w:rPr>
        <w:t xml:space="preserve"> officials from different administrations have demanded that China cease and desist. Instead, they’ve raided our companies for their commercial secrets for which hundreds of millions have been invested</w:t>
      </w:r>
      <w:r w:rsidRPr="00BF23FB">
        <w:rPr>
          <w:sz w:val="16"/>
          <w:szCs w:val="16"/>
        </w:rPr>
        <w:t xml:space="preserve">. The strategic impact is substantial. Chinese pillaging costs U.S. companies not only capital but the vital technological edge that we need to stay competitive in global </w:t>
      </w:r>
      <w:proofErr w:type="gramStart"/>
      <w:r w:rsidRPr="00BF23FB">
        <w:rPr>
          <w:sz w:val="16"/>
          <w:szCs w:val="16"/>
        </w:rPr>
        <w:t>markets.∂</w:t>
      </w:r>
      <w:proofErr w:type="gramEnd"/>
      <w:r w:rsidRPr="00BF23FB">
        <w:rPr>
          <w:sz w:val="16"/>
          <w:szCs w:val="16"/>
        </w:rPr>
        <w:t xml:space="preserve"> Bringing indictments against Chinese individuals may finesse the Foreign Sovereign Immunities Act, which except in narrow circumstances obstructs an effort to hold a foreign nation accountable in our courts. The U.S. should certainly proceed with those cases. One hopes they produce convictions. That would send one strong message to the international community that Chinese cyber piracy is unacceptable and violates international norms. But combining that with a </w:t>
      </w:r>
      <w:r w:rsidRPr="003D287E">
        <w:rPr>
          <w:highlight w:val="cyan"/>
          <w:u w:val="single"/>
        </w:rPr>
        <w:t>WTO proceeding</w:t>
      </w:r>
      <w:r w:rsidRPr="00BF23FB">
        <w:rPr>
          <w:sz w:val="16"/>
          <w:szCs w:val="16"/>
        </w:rPr>
        <w:t xml:space="preserve">, and a strong campaign that uses public diplomacy and strategic communication to shine a light on Chinese guilt, </w:t>
      </w:r>
      <w:r w:rsidRPr="003D287E">
        <w:rPr>
          <w:highlight w:val="cyan"/>
          <w:u w:val="single"/>
        </w:rPr>
        <w:t xml:space="preserve">seems likely to achieve </w:t>
      </w:r>
      <w:r w:rsidRPr="003D287E">
        <w:rPr>
          <w:rStyle w:val="Emphasis"/>
          <w:highlight w:val="cyan"/>
        </w:rPr>
        <w:t xml:space="preserve">greater </w:t>
      </w:r>
      <w:proofErr w:type="gramStart"/>
      <w:r w:rsidRPr="003D287E">
        <w:rPr>
          <w:rStyle w:val="Emphasis"/>
          <w:highlight w:val="cyan"/>
        </w:rPr>
        <w:t>impact</w:t>
      </w:r>
      <w:r w:rsidRPr="00BF23FB">
        <w:rPr>
          <w:sz w:val="16"/>
          <w:szCs w:val="16"/>
        </w:rPr>
        <w:t>.∂</w:t>
      </w:r>
      <w:proofErr w:type="gramEnd"/>
      <w:r w:rsidRPr="00BF23FB">
        <w:rPr>
          <w:sz w:val="16"/>
          <w:szCs w:val="16"/>
        </w:rPr>
        <w:t xml:space="preserve"> China may dislike the idea of criminal convictions against PLA members in a U.S. court. That’s nothing compared to being branded a pirate in a forum of internationally sanctioned justice for theft of intellectual property. If we’re going after the Chinese, we need to be hard-nosed and give no quarter. </w:t>
      </w:r>
      <w:r w:rsidRPr="00BF23FB">
        <w:rPr>
          <w:u w:val="single"/>
        </w:rPr>
        <w:t xml:space="preserve">A WTO victory would be </w:t>
      </w:r>
      <w:r w:rsidRPr="00150B85">
        <w:rPr>
          <w:rStyle w:val="Emphasis"/>
        </w:rPr>
        <w:t>substantive</w:t>
      </w:r>
      <w:r w:rsidRPr="00150B85">
        <w:t xml:space="preserve"> </w:t>
      </w:r>
      <w:r w:rsidRPr="00BF23FB">
        <w:rPr>
          <w:sz w:val="16"/>
          <w:szCs w:val="16"/>
        </w:rPr>
        <w:t xml:space="preserve">and for the Chinese, it would hurt. </w:t>
      </w:r>
      <w:r w:rsidRPr="003D287E">
        <w:rPr>
          <w:rStyle w:val="Emphasis"/>
          <w:highlight w:val="cyan"/>
        </w:rPr>
        <w:t>China won’t refrain from piracy because that’s the right thing to do</w:t>
      </w:r>
      <w:r w:rsidRPr="00150B85">
        <w:rPr>
          <w:rStyle w:val="Emphasis"/>
        </w:rPr>
        <w:t>. It will act only when it perceives the cost of piracy exceeds the benefits. This is the way to achieve that result.</w:t>
      </w:r>
    </w:p>
    <w:p w:rsidR="003C4A29" w:rsidRDefault="003C4A29" w:rsidP="003C4A29"/>
    <w:p w:rsidR="003C4A29" w:rsidRDefault="003C4A29" w:rsidP="003C4A29">
      <w:pPr>
        <w:pStyle w:val="Heading4"/>
      </w:pPr>
      <w:r>
        <w:t>WTO litigation fosters better cyber understandings between the US and China</w:t>
      </w:r>
    </w:p>
    <w:p w:rsidR="003C4A29" w:rsidRPr="00236B60" w:rsidRDefault="003C4A29" w:rsidP="003C4A29">
      <w:proofErr w:type="spellStart"/>
      <w:r>
        <w:rPr>
          <w:b/>
        </w:rPr>
        <w:t>Malawer</w:t>
      </w:r>
      <w:proofErr w:type="spellEnd"/>
      <w:r>
        <w:rPr>
          <w:b/>
        </w:rPr>
        <w:t xml:space="preserve"> 15</w:t>
      </w:r>
      <w:r>
        <w:t xml:space="preserve"> [Stuart, Ph.D.</w:t>
      </w:r>
      <w:r w:rsidRPr="00236B60">
        <w:t xml:space="preserve"> International Relations &amp; Internationa</w:t>
      </w:r>
      <w:r>
        <w:t>l</w:t>
      </w:r>
      <w:r w:rsidRPr="00236B60">
        <w:t xml:space="preserve"> Business</w:t>
      </w:r>
      <w:r>
        <w:t xml:space="preserve">, JD international law, Distinguished Service Professor of Law &amp; International Trade, George Mason University School of Policy, Government &amp; International Affairs, specializes in US-China WTO trade litigation, “Chinese Economic Cyber Espionage: U.S. Litigation in the WTO and Other Diplomatic Remedies”, June 2015, </w:t>
      </w:r>
      <w:r w:rsidRPr="004D7A5B">
        <w:t>http://www.globaltraderelations.net/images/Malawer.China_Cyber_Economic_Espionage_Lead_Article_Georgetown_Int_l_Affairs_J._June_2015_.pdf</w:t>
      </w:r>
      <w:r>
        <w:t>]//DBI</w:t>
      </w:r>
    </w:p>
    <w:p w:rsidR="003C4A29" w:rsidRPr="009A7166" w:rsidRDefault="003C4A29" w:rsidP="003C4A29">
      <w:pPr>
        <w:rPr>
          <w:sz w:val="16"/>
          <w:szCs w:val="16"/>
        </w:rPr>
      </w:pPr>
      <w:r w:rsidRPr="009A7166">
        <w:rPr>
          <w:u w:val="single"/>
        </w:rPr>
        <w:t>Countering Chinese economic cyber espionage is one of the most complex challenges of contemporary U.S. foreign policy</w:t>
      </w:r>
      <w:r w:rsidRPr="009A7166">
        <w:rPr>
          <w:sz w:val="16"/>
          <w:szCs w:val="16"/>
        </w:rPr>
        <w:t xml:space="preserve">. The Chinese government’s systematic hacking into the computer networks of companies to gain commercial advantages for Chinese firms has resulted in “the greatest transfer of wealth in history.”1 Fundamentally, Chinese economic cyber espionage compromises the competitiveness of U.S. firms in China and worldwide. It is integral to China’s mercantilist economic and trade </w:t>
      </w:r>
      <w:proofErr w:type="gramStart"/>
      <w:r w:rsidRPr="009A7166">
        <w:rPr>
          <w:sz w:val="16"/>
          <w:szCs w:val="16"/>
        </w:rPr>
        <w:t>policies.∂</w:t>
      </w:r>
      <w:proofErr w:type="gramEnd"/>
      <w:r w:rsidRPr="009A7166">
        <w:rPr>
          <w:sz w:val="16"/>
          <w:szCs w:val="16"/>
        </w:rPr>
        <w:t xml:space="preserve"> </w:t>
      </w:r>
      <w:r w:rsidRPr="009A7166">
        <w:rPr>
          <w:u w:val="single"/>
        </w:rPr>
        <w:t>Such espionage</w:t>
      </w:r>
      <w:r w:rsidRPr="009A7166">
        <w:rPr>
          <w:sz w:val="16"/>
          <w:szCs w:val="16"/>
        </w:rPr>
        <w:t xml:space="preserve">, more precisely termed ‘commercial cyber espionage’, </w:t>
      </w:r>
      <w:r w:rsidRPr="009A7166">
        <w:rPr>
          <w:u w:val="single"/>
        </w:rPr>
        <w:t>is difficult to detect, to guard against, and to formulate policy around. In particular, the diplomatic and global legal regime governing intellectual property rights predates such commercial espionage. The Internet along with information and advanced communications technologies only became significant features of global transactions since the implementation of the Uruguay Round Agreements</w:t>
      </w:r>
      <w:r w:rsidRPr="009A7166">
        <w:rPr>
          <w:sz w:val="16"/>
          <w:szCs w:val="16"/>
        </w:rPr>
        <w:t xml:space="preserve">,2 </w:t>
      </w:r>
      <w:r w:rsidRPr="009A7166">
        <w:rPr>
          <w:u w:val="single"/>
        </w:rPr>
        <w:t xml:space="preserve">which included the Agreement on Trade-Related Aspects of Intellectual Property Rights (TRIPS), in 1995. </w:t>
      </w:r>
      <w:r w:rsidRPr="003D287E">
        <w:rPr>
          <w:highlight w:val="cyan"/>
          <w:u w:val="single"/>
        </w:rPr>
        <w:t xml:space="preserve">Thus, </w:t>
      </w:r>
      <w:r w:rsidRPr="003D287E">
        <w:rPr>
          <w:rStyle w:val="Emphasis"/>
          <w:highlight w:val="cyan"/>
        </w:rPr>
        <w:t>any effective international legal remedy to commercial cyber espionage</w:t>
      </w:r>
      <w:r w:rsidRPr="003D287E">
        <w:rPr>
          <w:highlight w:val="cyan"/>
          <w:u w:val="single"/>
        </w:rPr>
        <w:t xml:space="preserve"> needs to creatively interpret and apply the terms of </w:t>
      </w:r>
      <w:proofErr w:type="gramStart"/>
      <w:r w:rsidRPr="003D287E">
        <w:rPr>
          <w:highlight w:val="cyan"/>
          <w:u w:val="single"/>
        </w:rPr>
        <w:t>TRIPS</w:t>
      </w:r>
      <w:r w:rsidRPr="009A7166">
        <w:rPr>
          <w:sz w:val="16"/>
          <w:szCs w:val="16"/>
        </w:rPr>
        <w:t>.∂</w:t>
      </w:r>
      <w:proofErr w:type="gramEnd"/>
      <w:r w:rsidRPr="009A7166">
        <w:rPr>
          <w:sz w:val="16"/>
          <w:szCs w:val="16"/>
        </w:rPr>
        <w:t xml:space="preserve"> </w:t>
      </w:r>
      <w:r w:rsidRPr="009A7166">
        <w:rPr>
          <w:u w:val="single"/>
        </w:rPr>
        <w:t xml:space="preserve">Fortunately, a creative legal response is available to counter this threat. </w:t>
      </w:r>
      <w:r w:rsidRPr="003D287E">
        <w:rPr>
          <w:highlight w:val="cyan"/>
          <w:u w:val="single"/>
        </w:rPr>
        <w:t xml:space="preserve">The </w:t>
      </w:r>
      <w:r w:rsidRPr="003D287E">
        <w:rPr>
          <w:rStyle w:val="Emphasis"/>
          <w:highlight w:val="cyan"/>
        </w:rPr>
        <w:t>most promising and immediate remedy</w:t>
      </w:r>
      <w:r w:rsidRPr="009A7166">
        <w:rPr>
          <w:u w:val="single"/>
        </w:rPr>
        <w:t xml:space="preserve"> for the United States </w:t>
      </w:r>
      <w:r w:rsidRPr="003D287E">
        <w:rPr>
          <w:highlight w:val="cyan"/>
          <w:u w:val="single"/>
        </w:rPr>
        <w:t>is to launch litigation against China in the</w:t>
      </w:r>
      <w:r w:rsidRPr="009A7166">
        <w:rPr>
          <w:u w:val="single"/>
        </w:rPr>
        <w:t xml:space="preserve"> World Trade Organization (</w:t>
      </w:r>
      <w:r w:rsidRPr="003D287E">
        <w:rPr>
          <w:highlight w:val="cyan"/>
          <w:u w:val="single"/>
        </w:rPr>
        <w:t>WTO</w:t>
      </w:r>
      <w:r w:rsidRPr="009A7166">
        <w:rPr>
          <w:u w:val="single"/>
        </w:rPr>
        <w:t xml:space="preserve">) dispute resolution system by relying on the TRIPS Agreement. Litigation would have a </w:t>
      </w:r>
      <w:r w:rsidRPr="009A7166">
        <w:rPr>
          <w:rStyle w:val="Emphasis"/>
        </w:rPr>
        <w:t>significant possibility of success</w:t>
      </w:r>
      <w:r w:rsidRPr="009A7166">
        <w:rPr>
          <w:u w:val="single"/>
        </w:rPr>
        <w:t xml:space="preserve"> and, at the minimum, a potential to </w:t>
      </w:r>
      <w:r w:rsidRPr="009A7166">
        <w:rPr>
          <w:rStyle w:val="Emphasis"/>
        </w:rPr>
        <w:t>foster a settlement and adoption of basic understandings</w:t>
      </w:r>
      <w:r w:rsidRPr="009A7166">
        <w:rPr>
          <w:u w:val="single"/>
        </w:rPr>
        <w:t xml:space="preserve"> between the United States and China during or after these proceedings.</w:t>
      </w:r>
      <w:r w:rsidRPr="009A7166">
        <w:t xml:space="preserve"> </w:t>
      </w:r>
      <w:r w:rsidRPr="009A7166">
        <w:rPr>
          <w:sz w:val="16"/>
          <w:szCs w:val="16"/>
        </w:rPr>
        <w:t xml:space="preserve">A corollary of this legal strategy is to commence diplomatic actions within the WTO’s negotiating process to update TRIPS, or conclude a new </w:t>
      </w:r>
      <w:proofErr w:type="spellStart"/>
      <w:r w:rsidRPr="009A7166">
        <w:rPr>
          <w:sz w:val="16"/>
          <w:szCs w:val="16"/>
        </w:rPr>
        <w:t>plurilateral</w:t>
      </w:r>
      <w:proofErr w:type="spellEnd"/>
      <w:r w:rsidRPr="009A7166">
        <w:rPr>
          <w:sz w:val="16"/>
          <w:szCs w:val="16"/>
        </w:rPr>
        <w:t xml:space="preserve"> agreement that explicitly addresses economic cyber espionage. Additionally, the United States should convene a general diplomatic conference to propose general rules for the cyber domain and international agreements to reflect these rules.</w:t>
      </w:r>
    </w:p>
    <w:p w:rsidR="003C4A29" w:rsidRDefault="003C4A29" w:rsidP="003C4A29"/>
    <w:p w:rsidR="003C4A29" w:rsidRDefault="003C4A29" w:rsidP="003C4A29">
      <w:pPr>
        <w:pStyle w:val="Heading3"/>
      </w:pPr>
      <w:r>
        <w:t>XT Sanctions Solve---v2</w:t>
      </w:r>
    </w:p>
    <w:p w:rsidR="003C4A29" w:rsidRDefault="003C4A29" w:rsidP="003C4A29"/>
    <w:p w:rsidR="003C4A29" w:rsidRDefault="003C4A29" w:rsidP="003C4A29">
      <w:pPr>
        <w:pStyle w:val="Heading4"/>
      </w:pPr>
      <w:r>
        <w:t>The second plank deters Chinese cyber espionage and promotes constructive cyber norms</w:t>
      </w:r>
    </w:p>
    <w:p w:rsidR="003C4A29" w:rsidRPr="00E330DB" w:rsidRDefault="003C4A29" w:rsidP="003C4A29">
      <w:r>
        <w:rPr>
          <w:b/>
        </w:rPr>
        <w:t xml:space="preserve">Cooper and </w:t>
      </w:r>
      <w:proofErr w:type="spellStart"/>
      <w:r>
        <w:rPr>
          <w:b/>
        </w:rPr>
        <w:t>Lorber</w:t>
      </w:r>
      <w:proofErr w:type="spellEnd"/>
      <w:r>
        <w:rPr>
          <w:b/>
        </w:rPr>
        <w:t xml:space="preserve"> 16</w:t>
      </w:r>
      <w:r>
        <w:t xml:space="preserve"> [Zack, Fellow, Center for Strategic and International Studies (CSIS), PhD, Eric, </w:t>
      </w:r>
      <w:r w:rsidRPr="00E330DB">
        <w:t>Senior Associate at the Financial Integrity Network</w:t>
      </w:r>
      <w:r>
        <w:t xml:space="preserve"> focused on sanctions, JD, PhD political science,”</w:t>
      </w:r>
      <w:r w:rsidRPr="00E330DB">
        <w:t xml:space="preserve"> Sanctioning the Dragon: Using Statecraft to Shape Chinese Behavior</w:t>
      </w:r>
      <w:r>
        <w:t xml:space="preserve">”, 3/13/16, </w:t>
      </w:r>
      <w:r w:rsidRPr="00E330DB">
        <w:t>https://www.lawfareblog.com/sanctioning-dragon-using-statecraft-shape-chinese-behavior</w:t>
      </w:r>
      <w:r>
        <w:t xml:space="preserve">]//DBI </w:t>
      </w:r>
    </w:p>
    <w:p w:rsidR="003C4A29" w:rsidRPr="00E330DB" w:rsidRDefault="003C4A29" w:rsidP="003C4A29">
      <w:pPr>
        <w:rPr>
          <w:sz w:val="16"/>
          <w:szCs w:val="16"/>
        </w:rPr>
      </w:pPr>
      <w:r w:rsidRPr="00E330DB">
        <w:rPr>
          <w:u w:val="single"/>
        </w:rPr>
        <w:t xml:space="preserve">Although erecting extensive sanctions against China would be unwise and infeasible, more limited sanctions may be a </w:t>
      </w:r>
      <w:r w:rsidRPr="00E330DB">
        <w:rPr>
          <w:rStyle w:val="Emphasis"/>
        </w:rPr>
        <w:t>better means</w:t>
      </w:r>
      <w:r w:rsidRPr="00E330DB">
        <w:rPr>
          <w:u w:val="single"/>
        </w:rPr>
        <w:t xml:space="preserve"> of shaping Chinese behavior. </w:t>
      </w:r>
      <w:r w:rsidRPr="003D287E">
        <w:rPr>
          <w:highlight w:val="cyan"/>
          <w:u w:val="single"/>
        </w:rPr>
        <w:t>In particular, measures designed to deter internationally-recognized “bad conduct” by Chinese</w:t>
      </w:r>
      <w:r w:rsidRPr="00E330DB">
        <w:rPr>
          <w:u w:val="single"/>
        </w:rPr>
        <w:t xml:space="preserve"> individuals, companies, and agencies—particularly those </w:t>
      </w:r>
      <w:r w:rsidRPr="003D287E">
        <w:rPr>
          <w:highlight w:val="cyan"/>
          <w:u w:val="single"/>
        </w:rPr>
        <w:t xml:space="preserve">who commit </w:t>
      </w:r>
      <w:r w:rsidRPr="003D287E">
        <w:rPr>
          <w:rStyle w:val="Emphasis"/>
          <w:highlight w:val="cyan"/>
        </w:rPr>
        <w:t>economic espionage</w:t>
      </w:r>
      <w:r w:rsidRPr="00E330DB">
        <w:rPr>
          <w:u w:val="single"/>
        </w:rPr>
        <w:t>—</w:t>
      </w:r>
      <w:r w:rsidRPr="003D287E">
        <w:rPr>
          <w:highlight w:val="cyan"/>
          <w:u w:val="single"/>
        </w:rPr>
        <w:t xml:space="preserve">could be </w:t>
      </w:r>
      <w:r w:rsidRPr="003D287E">
        <w:rPr>
          <w:rStyle w:val="Emphasis"/>
          <w:highlight w:val="cyan"/>
        </w:rPr>
        <w:t>effective</w:t>
      </w:r>
      <w:r w:rsidRPr="00E330DB">
        <w:rPr>
          <w:u w:val="single"/>
        </w:rPr>
        <w:t xml:space="preserve">, in part because they could </w:t>
      </w:r>
      <w:r w:rsidRPr="00E330DB">
        <w:rPr>
          <w:rStyle w:val="Emphasis"/>
        </w:rPr>
        <w:t>garner international support</w:t>
      </w:r>
      <w:r w:rsidRPr="00E330DB">
        <w:rPr>
          <w:u w:val="single"/>
        </w:rPr>
        <w:t xml:space="preserve"> and would signal that stealing U.S. intellectual property has </w:t>
      </w:r>
      <w:r w:rsidRPr="00E330DB">
        <w:rPr>
          <w:rStyle w:val="Emphasis"/>
        </w:rPr>
        <w:t>financial consequences</w:t>
      </w:r>
      <w:r w:rsidRPr="00E330DB">
        <w:rPr>
          <w:sz w:val="16"/>
          <w:szCs w:val="16"/>
        </w:rPr>
        <w:t xml:space="preserve">. The United States has already raised concerns about cyber espionage against private corporations, and the Department of Justice has indicted five Chinese military hackers. U.S. officials have pointed the finger at China for some of the most egregious </w:t>
      </w:r>
      <w:proofErr w:type="spellStart"/>
      <w:r w:rsidRPr="00E330DB">
        <w:rPr>
          <w:sz w:val="16"/>
          <w:szCs w:val="16"/>
        </w:rPr>
        <w:t>cyber attacks</w:t>
      </w:r>
      <w:proofErr w:type="spellEnd"/>
      <w:r w:rsidRPr="00E330DB">
        <w:rPr>
          <w:sz w:val="16"/>
          <w:szCs w:val="16"/>
        </w:rPr>
        <w:t xml:space="preserve"> in recent years—including the massive hack of the Office of Personnel Management in which Chinese persons stole security clearance information for over twenty million U.S. citizens. Although President Obama and President Xi announced a “common understanding” that neither government would engage in cyber economic espionage, early reports suggest that government-sponsored Chinese hackers have continued what has been called “the greatest transfer of wealth in history.”∂ </w:t>
      </w:r>
      <w:r w:rsidRPr="00B217FD">
        <w:rPr>
          <w:highlight w:val="cyan"/>
          <w:u w:val="single"/>
        </w:rPr>
        <w:t>Chinese actors engaged in theft of U.S. intellectual property could be designated under existing U.S. authorities</w:t>
      </w:r>
      <w:r w:rsidRPr="00E330DB">
        <w:rPr>
          <w:u w:val="single"/>
        </w:rPr>
        <w:t>, which would effectively prevent them from doing business in U.S. markets or with U.S. companies</w:t>
      </w:r>
      <w:r w:rsidRPr="00E330DB">
        <w:rPr>
          <w:sz w:val="16"/>
          <w:szCs w:val="16"/>
        </w:rPr>
        <w:t xml:space="preserve">. Although </w:t>
      </w:r>
      <w:r w:rsidRPr="00E330DB">
        <w:rPr>
          <w:u w:val="single"/>
        </w:rPr>
        <w:t>this punishment</w:t>
      </w:r>
      <w:r w:rsidRPr="00E330DB">
        <w:rPr>
          <w:sz w:val="16"/>
          <w:szCs w:val="16"/>
        </w:rPr>
        <w:t xml:space="preserve"> might not force domestically-focused Chinese companies to change their behavior, it </w:t>
      </w:r>
      <w:r w:rsidRPr="00B217FD">
        <w:rPr>
          <w:highlight w:val="cyan"/>
          <w:u w:val="single"/>
        </w:rPr>
        <w:t xml:space="preserve">would </w:t>
      </w:r>
      <w:r w:rsidRPr="00B217FD">
        <w:rPr>
          <w:rStyle w:val="Emphasis"/>
          <w:highlight w:val="cyan"/>
        </w:rPr>
        <w:t>send a signal</w:t>
      </w:r>
      <w:r w:rsidRPr="00B217FD">
        <w:rPr>
          <w:highlight w:val="cyan"/>
          <w:u w:val="single"/>
        </w:rPr>
        <w:t xml:space="preserve"> to companies with a U.S. presence that engaging in such activity entails </w:t>
      </w:r>
      <w:r w:rsidRPr="00B217FD">
        <w:rPr>
          <w:rStyle w:val="Emphasis"/>
          <w:highlight w:val="cyan"/>
        </w:rPr>
        <w:t>significant risks</w:t>
      </w:r>
      <w:r w:rsidRPr="00B217FD">
        <w:rPr>
          <w:highlight w:val="cyan"/>
          <w:u w:val="single"/>
        </w:rPr>
        <w:t>,</w:t>
      </w:r>
      <w:r w:rsidRPr="00E330DB">
        <w:rPr>
          <w:u w:val="single"/>
        </w:rPr>
        <w:t xml:space="preserve"> as U.S. regulators would be able to impose hefty fines on such </w:t>
      </w:r>
      <w:proofErr w:type="gramStart"/>
      <w:r w:rsidRPr="00E330DB">
        <w:rPr>
          <w:u w:val="single"/>
        </w:rPr>
        <w:t>companies</w:t>
      </w:r>
      <w:r w:rsidRPr="00E330DB">
        <w:rPr>
          <w:sz w:val="16"/>
          <w:szCs w:val="16"/>
        </w:rPr>
        <w:t>.∂</w:t>
      </w:r>
      <w:proofErr w:type="gramEnd"/>
      <w:r w:rsidRPr="00E330DB">
        <w:rPr>
          <w:sz w:val="16"/>
          <w:szCs w:val="16"/>
        </w:rPr>
        <w:t xml:space="preserve"> </w:t>
      </w:r>
      <w:r w:rsidRPr="00E330DB">
        <w:rPr>
          <w:u w:val="single"/>
        </w:rPr>
        <w:t>Targeted sanctions might prove attractive to other developed economies suffering from persistent Chinese cyber espionage</w:t>
      </w:r>
      <w:r w:rsidRPr="00E330DB">
        <w:rPr>
          <w:sz w:val="16"/>
          <w:szCs w:val="16"/>
        </w:rPr>
        <w:t xml:space="preserve">. Moreover, Chinese groups already conduct sustained </w:t>
      </w:r>
      <w:proofErr w:type="spellStart"/>
      <w:r w:rsidRPr="00E330DB">
        <w:rPr>
          <w:sz w:val="16"/>
          <w:szCs w:val="16"/>
        </w:rPr>
        <w:t>cyber attacks</w:t>
      </w:r>
      <w:proofErr w:type="spellEnd"/>
      <w:r w:rsidRPr="00E330DB">
        <w:rPr>
          <w:sz w:val="16"/>
          <w:szCs w:val="16"/>
        </w:rPr>
        <w:t xml:space="preserve"> on U.S. businesses, so sanctioning a number of these actors might not substantially change the frequency or fierceness of intrusions. China could take action in other domains, but </w:t>
      </w:r>
      <w:r w:rsidRPr="00E330DB">
        <w:rPr>
          <w:u w:val="single"/>
        </w:rPr>
        <w:t xml:space="preserve">targeted designations could </w:t>
      </w:r>
      <w:r w:rsidRPr="00E330DB">
        <w:rPr>
          <w:rStyle w:val="Emphasis"/>
        </w:rPr>
        <w:t>set U.S. red lines</w:t>
      </w:r>
      <w:r w:rsidRPr="00E330DB">
        <w:rPr>
          <w:u w:val="single"/>
        </w:rPr>
        <w:t xml:space="preserve"> and </w:t>
      </w:r>
      <w:r w:rsidRPr="00E330DB">
        <w:rPr>
          <w:rStyle w:val="Emphasis"/>
        </w:rPr>
        <w:t>make clear</w:t>
      </w:r>
      <w:r w:rsidRPr="00E330DB">
        <w:rPr>
          <w:u w:val="single"/>
        </w:rPr>
        <w:t xml:space="preserve"> that the United States and its partners are willing to take </w:t>
      </w:r>
      <w:r w:rsidRPr="00E330DB">
        <w:rPr>
          <w:rStyle w:val="Emphasis"/>
        </w:rPr>
        <w:t>a more forceful stance to uphold norms of good conduct in cyberspace</w:t>
      </w:r>
      <w:r w:rsidRPr="00E330DB">
        <w:rPr>
          <w:sz w:val="16"/>
          <w:szCs w:val="16"/>
        </w:rPr>
        <w:t>.</w:t>
      </w:r>
    </w:p>
    <w:p w:rsidR="003C4A29" w:rsidRDefault="003C4A29" w:rsidP="003C4A29"/>
    <w:p w:rsidR="003C4A29" w:rsidRDefault="003C4A29" w:rsidP="003C4A29">
      <w:pPr>
        <w:pStyle w:val="Heading4"/>
      </w:pPr>
      <w:r>
        <w:t>Sanctions prevent future Chinese espionage</w:t>
      </w:r>
    </w:p>
    <w:p w:rsidR="003C4A29" w:rsidRDefault="003C4A29" w:rsidP="003C4A29">
      <w:r>
        <w:rPr>
          <w:b/>
        </w:rPr>
        <w:t>Lewis 15</w:t>
      </w:r>
      <w:r>
        <w:t xml:space="preserve"> [James, </w:t>
      </w:r>
      <w:r w:rsidRPr="00EB5189">
        <w:t>Director and Senior Fellow of the Technology and Public Policy Program at the Center for Strategic and International Studies, internationally recognized expert on cybersecurity,</w:t>
      </w:r>
      <w:r>
        <w:t xml:space="preserve"> “</w:t>
      </w:r>
      <w:r w:rsidRPr="00EB5189">
        <w:t>Friends Don’t Let Friends…</w:t>
      </w:r>
      <w:r>
        <w:t xml:space="preserve">”, 9/15/15, </w:t>
      </w:r>
      <w:r w:rsidRPr="00EB5189">
        <w:t>https://www.csis.org/analysis/friends-don’t-let-friends…</w:t>
      </w:r>
      <w:r>
        <w:t>]//DBI</w:t>
      </w:r>
    </w:p>
    <w:p w:rsidR="003C4A29" w:rsidRDefault="003C4A29" w:rsidP="003C4A29">
      <w:pPr>
        <w:rPr>
          <w:sz w:val="16"/>
          <w:szCs w:val="16"/>
        </w:rPr>
      </w:pPr>
      <w:r w:rsidRPr="00350751">
        <w:rPr>
          <w:u w:val="single"/>
        </w:rPr>
        <w:t xml:space="preserve">The amount of economic espionage is troubling, but </w:t>
      </w:r>
      <w:r w:rsidRPr="00EA2B22">
        <w:rPr>
          <w:rStyle w:val="Emphasis"/>
        </w:rPr>
        <w:t xml:space="preserve">even </w:t>
      </w:r>
      <w:r w:rsidRPr="00B217FD">
        <w:rPr>
          <w:rStyle w:val="Emphasis"/>
          <w:highlight w:val="cyan"/>
        </w:rPr>
        <w:t>more troubling</w:t>
      </w:r>
      <w:r w:rsidRPr="00B217FD">
        <w:rPr>
          <w:highlight w:val="cyan"/>
          <w:u w:val="single"/>
        </w:rPr>
        <w:t xml:space="preserve"> is China’s decision to ignore hints, suggestions and direct requests from the U</w:t>
      </w:r>
      <w:r w:rsidRPr="00350751">
        <w:rPr>
          <w:u w:val="single"/>
        </w:rPr>
        <w:t xml:space="preserve">nited </w:t>
      </w:r>
      <w:r w:rsidRPr="00B217FD">
        <w:rPr>
          <w:highlight w:val="cyan"/>
          <w:u w:val="single"/>
        </w:rPr>
        <w:t>S</w:t>
      </w:r>
      <w:r w:rsidRPr="00350751">
        <w:rPr>
          <w:u w:val="single"/>
        </w:rPr>
        <w:t xml:space="preserve">tates. </w:t>
      </w:r>
      <w:r w:rsidRPr="00B217FD">
        <w:rPr>
          <w:highlight w:val="cyan"/>
          <w:u w:val="single"/>
        </w:rPr>
        <w:t xml:space="preserve">This indicates a certain </w:t>
      </w:r>
      <w:r w:rsidRPr="00B217FD">
        <w:rPr>
          <w:rStyle w:val="Emphasis"/>
          <w:highlight w:val="cyan"/>
        </w:rPr>
        <w:t>disrespect</w:t>
      </w:r>
      <w:r w:rsidRPr="00B217FD">
        <w:rPr>
          <w:highlight w:val="cyan"/>
          <w:u w:val="single"/>
        </w:rPr>
        <w:t xml:space="preserve"> and is a </w:t>
      </w:r>
      <w:r w:rsidRPr="00B217FD">
        <w:rPr>
          <w:rStyle w:val="Emphasis"/>
          <w:highlight w:val="cyan"/>
        </w:rPr>
        <w:t>disturbing indicator</w:t>
      </w:r>
      <w:r w:rsidRPr="00350751">
        <w:rPr>
          <w:u w:val="single"/>
        </w:rPr>
        <w:t xml:space="preserve"> for the bilateral relationship. Cyber espionage has been raised at senior levels repeatedly since 2009. President Obama made it agenda item number one at the </w:t>
      </w:r>
      <w:proofErr w:type="spellStart"/>
      <w:r w:rsidRPr="00350751">
        <w:rPr>
          <w:u w:val="single"/>
        </w:rPr>
        <w:t>Sunnylands</w:t>
      </w:r>
      <w:proofErr w:type="spellEnd"/>
      <w:r w:rsidRPr="00350751">
        <w:rPr>
          <w:u w:val="single"/>
        </w:rPr>
        <w:t xml:space="preserve"> Summit. </w:t>
      </w:r>
      <w:r w:rsidRPr="00EA2B22">
        <w:rPr>
          <w:rStyle w:val="Emphasis"/>
        </w:rPr>
        <w:t>The Chinese ignored all this</w:t>
      </w:r>
      <w:r w:rsidRPr="00350751">
        <w:rPr>
          <w:u w:val="single"/>
        </w:rPr>
        <w:t>. The only U.S. action that got their attention was the indictment of five PLA officers in 2014</w:t>
      </w:r>
      <w:r w:rsidRPr="00350751">
        <w:rPr>
          <w:sz w:val="16"/>
          <w:szCs w:val="16"/>
        </w:rPr>
        <w:t xml:space="preserve">. Some Americans greeted the indictments with misgiving (and other with confusion), but </w:t>
      </w:r>
      <w:r w:rsidRPr="00350751">
        <w:rPr>
          <w:u w:val="single"/>
        </w:rPr>
        <w:t>the indictments remain the most effective public action the United States has taken to date</w:t>
      </w:r>
      <w:r w:rsidRPr="00350751">
        <w:rPr>
          <w:sz w:val="16"/>
          <w:szCs w:val="16"/>
        </w:rPr>
        <w:t xml:space="preserve">. The chief criticism of the indictments is that the United States has been slow to follow up. If any sanctions are a “one-off,” not followed with concrete proposals for reducing tensions, we will not gain much at </w:t>
      </w:r>
      <w:proofErr w:type="gramStart"/>
      <w:r w:rsidRPr="00350751">
        <w:rPr>
          <w:sz w:val="16"/>
          <w:szCs w:val="16"/>
        </w:rPr>
        <w:t>all.∂</w:t>
      </w:r>
      <w:proofErr w:type="gramEnd"/>
      <w:r w:rsidRPr="00350751">
        <w:rPr>
          <w:sz w:val="16"/>
          <w:szCs w:val="16"/>
        </w:rPr>
        <w:t xml:space="preserve"> </w:t>
      </w:r>
      <w:r w:rsidRPr="00B217FD">
        <w:rPr>
          <w:rStyle w:val="Emphasis"/>
          <w:highlight w:val="cyan"/>
        </w:rPr>
        <w:t>Sanctions can be a tool to restore leverage</w:t>
      </w:r>
      <w:r w:rsidRPr="00350751">
        <w:rPr>
          <w:u w:val="single"/>
        </w:rPr>
        <w:t xml:space="preserve"> in discussing an intractable problem where the other side seems to have all the cards. Three concepts explain </w:t>
      </w:r>
      <w:r w:rsidRPr="00B217FD">
        <w:rPr>
          <w:highlight w:val="cyan"/>
          <w:u w:val="single"/>
        </w:rPr>
        <w:t>why</w:t>
      </w:r>
      <w:r w:rsidRPr="00350751">
        <w:rPr>
          <w:u w:val="single"/>
        </w:rPr>
        <w:t xml:space="preserve"> sanctions would be </w:t>
      </w:r>
      <w:r w:rsidRPr="00B217FD">
        <w:rPr>
          <w:highlight w:val="cyan"/>
          <w:u w:val="single"/>
        </w:rPr>
        <w:t xml:space="preserve">useful: </w:t>
      </w:r>
      <w:r w:rsidRPr="00B217FD">
        <w:rPr>
          <w:rStyle w:val="Emphasis"/>
          <w:highlight w:val="cyan"/>
        </w:rPr>
        <w:t>costs, deterrence and incentives</w:t>
      </w:r>
      <w:r w:rsidRPr="00350751">
        <w:rPr>
          <w:u w:val="single"/>
        </w:rPr>
        <w:t>. The goal is not to punish China or to name and shame</w:t>
      </w:r>
      <w:r w:rsidRPr="00350751">
        <w:rPr>
          <w:sz w:val="16"/>
          <w:szCs w:val="16"/>
        </w:rPr>
        <w:t xml:space="preserve"> (an amateurish concept), </w:t>
      </w:r>
      <w:r w:rsidRPr="00350751">
        <w:rPr>
          <w:u w:val="single"/>
        </w:rPr>
        <w:t xml:space="preserve">but to </w:t>
      </w:r>
      <w:r w:rsidRPr="00EA2B22">
        <w:rPr>
          <w:rStyle w:val="Emphasis"/>
        </w:rPr>
        <w:t>change China’s analysis</w:t>
      </w:r>
      <w:r w:rsidRPr="00350751">
        <w:rPr>
          <w:u w:val="single"/>
        </w:rPr>
        <w:t xml:space="preserve"> of the costs of ignoring the United States. So far, cyber espionage has been costless for China. Sanctions that hit Chinese actors who benefit from cyber espionage in the bank account will create a cost for cyber </w:t>
      </w:r>
      <w:proofErr w:type="gramStart"/>
      <w:r w:rsidRPr="00350751">
        <w:rPr>
          <w:u w:val="single"/>
        </w:rPr>
        <w:t>espionage</w:t>
      </w:r>
      <w:r w:rsidRPr="00350751">
        <w:rPr>
          <w:sz w:val="16"/>
          <w:szCs w:val="16"/>
        </w:rPr>
        <w:t>.∂</w:t>
      </w:r>
      <w:proofErr w:type="gramEnd"/>
      <w:r w:rsidRPr="00350751">
        <w:rPr>
          <w:sz w:val="16"/>
          <w:szCs w:val="16"/>
        </w:rPr>
        <w:t xml:space="preserve"> </w:t>
      </w:r>
      <w:r w:rsidRPr="00350751">
        <w:rPr>
          <w:u w:val="single"/>
        </w:rPr>
        <w:t>The Chinese believe the United States will not penalize them. A close watcher of China’s military says that the PLA’s assessment of U.S. cyber policy is "amazing capabilities, no will." This idea</w:t>
      </w:r>
      <w:r w:rsidRPr="00350751">
        <w:rPr>
          <w:sz w:val="16"/>
          <w:szCs w:val="16"/>
        </w:rPr>
        <w:t xml:space="preserve">, not unique to China, </w:t>
      </w:r>
      <w:r w:rsidRPr="00350751">
        <w:rPr>
          <w:u w:val="single"/>
        </w:rPr>
        <w:t xml:space="preserve">explains why cyber deterrence hasn’t worked. Our primary opponents </w:t>
      </w:r>
      <w:r w:rsidRPr="00EA2B22">
        <w:rPr>
          <w:rStyle w:val="Emphasis"/>
        </w:rPr>
        <w:t>do not believe</w:t>
      </w:r>
      <w:r w:rsidRPr="00350751">
        <w:rPr>
          <w:u w:val="single"/>
        </w:rPr>
        <w:t xml:space="preserve"> we will do anything in response to their actions in cyberspace</w:t>
      </w:r>
      <w:r w:rsidRPr="00350751">
        <w:rPr>
          <w:sz w:val="16"/>
          <w:szCs w:val="16"/>
        </w:rPr>
        <w:t xml:space="preserve">. The last year saw North Korea, Iran, and China use </w:t>
      </w:r>
      <w:proofErr w:type="spellStart"/>
      <w:r w:rsidRPr="00350751">
        <w:rPr>
          <w:sz w:val="16"/>
          <w:szCs w:val="16"/>
        </w:rPr>
        <w:t>cyber attacks</w:t>
      </w:r>
      <w:proofErr w:type="spellEnd"/>
      <w:r w:rsidRPr="00350751">
        <w:rPr>
          <w:sz w:val="16"/>
          <w:szCs w:val="16"/>
        </w:rPr>
        <w:t xml:space="preserve"> for coercive effect against American companies. These actions went well beyond espionage. The Presidential statements and Executive Order on </w:t>
      </w:r>
      <w:r w:rsidRPr="00B217FD">
        <w:rPr>
          <w:highlight w:val="cyan"/>
          <w:u w:val="single"/>
        </w:rPr>
        <w:t>sanctions</w:t>
      </w:r>
      <w:r w:rsidRPr="00350751">
        <w:rPr>
          <w:sz w:val="16"/>
          <w:szCs w:val="16"/>
        </w:rPr>
        <w:t xml:space="preserve"> announced after Sony </w:t>
      </w:r>
      <w:r w:rsidRPr="00350751">
        <w:rPr>
          <w:u w:val="single"/>
        </w:rPr>
        <w:t xml:space="preserve">are </w:t>
      </w:r>
      <w:r w:rsidRPr="00B217FD">
        <w:rPr>
          <w:highlight w:val="cyan"/>
          <w:u w:val="single"/>
        </w:rPr>
        <w:t xml:space="preserve">intended to </w:t>
      </w:r>
      <w:r w:rsidRPr="00B217FD">
        <w:rPr>
          <w:rStyle w:val="Emphasis"/>
          <w:highlight w:val="cyan"/>
        </w:rPr>
        <w:t>make clear to other nations</w:t>
      </w:r>
      <w:r w:rsidRPr="00B217FD">
        <w:rPr>
          <w:highlight w:val="cyan"/>
          <w:u w:val="single"/>
        </w:rPr>
        <w:t xml:space="preserve"> that these actions </w:t>
      </w:r>
      <w:r w:rsidRPr="00B217FD">
        <w:rPr>
          <w:rStyle w:val="Emphasis"/>
          <w:highlight w:val="cyan"/>
        </w:rPr>
        <w:t>unacceptably</w:t>
      </w:r>
      <w:r w:rsidRPr="00B217FD">
        <w:rPr>
          <w:highlight w:val="cyan"/>
          <w:u w:val="single"/>
        </w:rPr>
        <w:t xml:space="preserve"> crossed a threshold and </w:t>
      </w:r>
      <w:r w:rsidRPr="00B217FD">
        <w:rPr>
          <w:rStyle w:val="Emphasis"/>
          <w:highlight w:val="cyan"/>
        </w:rPr>
        <w:t>the U.S. will respond</w:t>
      </w:r>
      <w:r w:rsidRPr="00350751">
        <w:rPr>
          <w:u w:val="single"/>
        </w:rPr>
        <w:t xml:space="preserve">. </w:t>
      </w:r>
      <w:r w:rsidRPr="00EA2B22">
        <w:rPr>
          <w:rStyle w:val="Emphasis"/>
        </w:rPr>
        <w:t>Credible threats, including sanctions, strengthen deterrence</w:t>
      </w:r>
      <w:r w:rsidRPr="00350751">
        <w:rPr>
          <w:sz w:val="16"/>
          <w:szCs w:val="16"/>
        </w:rPr>
        <w:t>.</w:t>
      </w:r>
    </w:p>
    <w:p w:rsidR="003C4A29" w:rsidRPr="003560EA" w:rsidRDefault="003C4A29" w:rsidP="003C4A29"/>
    <w:p w:rsidR="003C4A29" w:rsidRDefault="003C4A29" w:rsidP="003C4A29">
      <w:pPr>
        <w:pStyle w:val="Heading3"/>
      </w:pPr>
      <w:r>
        <w:t>AT WTO Fails</w:t>
      </w:r>
    </w:p>
    <w:p w:rsidR="003C4A29" w:rsidRDefault="003C4A29" w:rsidP="003C4A29"/>
    <w:p w:rsidR="003C4A29" w:rsidRDefault="003C4A29" w:rsidP="003C4A29">
      <w:pPr>
        <w:pStyle w:val="Heading4"/>
      </w:pPr>
      <w:proofErr w:type="spellStart"/>
      <w:r>
        <w:t>Fidler</w:t>
      </w:r>
      <w:proofErr w:type="spellEnd"/>
      <w:r>
        <w:t xml:space="preserve"> is wrong—the WTO solves best</w:t>
      </w:r>
    </w:p>
    <w:p w:rsidR="003C4A29" w:rsidRDefault="003C4A29" w:rsidP="003C4A29">
      <w:proofErr w:type="spellStart"/>
      <w:r>
        <w:rPr>
          <w:b/>
        </w:rPr>
        <w:t>Malawer</w:t>
      </w:r>
      <w:proofErr w:type="spellEnd"/>
      <w:r>
        <w:rPr>
          <w:b/>
        </w:rPr>
        <w:t xml:space="preserve"> 15</w:t>
      </w:r>
      <w:r>
        <w:t xml:space="preserve"> [Stuart, Ph.D.</w:t>
      </w:r>
      <w:r w:rsidRPr="00236B60">
        <w:t xml:space="preserve"> International Relations &amp; Internationa</w:t>
      </w:r>
      <w:r>
        <w:t>l</w:t>
      </w:r>
      <w:r w:rsidRPr="00236B60">
        <w:t xml:space="preserve"> Business</w:t>
      </w:r>
      <w:r>
        <w:t xml:space="preserve">, JD international law, Distinguished Service Professor of Law &amp; International Trade, George Mason University School of Policy, Government &amp; International Affairs, specializes in US-China WTO trade litigation, “Chinese Economic Cyber Espionage: U.S. Litigation in the WTO and Other Diplomatic Remedies”, June 2015, </w:t>
      </w:r>
      <w:r w:rsidRPr="004D7A5B">
        <w:t>http://www.globaltraderelations.net/images/Malawer.China_Cyber_Economic_Espionage_Lead_Article_Georgetown_Int_l_Affairs_J._June_2015_.pdf</w:t>
      </w:r>
      <w:r>
        <w:t>]//DBI</w:t>
      </w:r>
    </w:p>
    <w:p w:rsidR="003C4A29" w:rsidRPr="00801021" w:rsidRDefault="003C4A29" w:rsidP="003C4A29">
      <w:pPr>
        <w:rPr>
          <w:sz w:val="16"/>
          <w:szCs w:val="16"/>
        </w:rPr>
      </w:pPr>
      <w:r w:rsidRPr="00801021">
        <w:rPr>
          <w:sz w:val="16"/>
          <w:szCs w:val="16"/>
        </w:rPr>
        <w:t xml:space="preserve">Recent Viewpoints in the Literature. </w:t>
      </w:r>
      <w:r w:rsidRPr="00801021">
        <w:rPr>
          <w:u w:val="single"/>
        </w:rPr>
        <w:t xml:space="preserve">David </w:t>
      </w:r>
      <w:proofErr w:type="spellStart"/>
      <w:r w:rsidRPr="00460545">
        <w:rPr>
          <w:highlight w:val="cyan"/>
          <w:u w:val="single"/>
        </w:rPr>
        <w:t>Fidler</w:t>
      </w:r>
      <w:proofErr w:type="spellEnd"/>
      <w:r w:rsidRPr="00801021">
        <w:rPr>
          <w:u w:val="single"/>
        </w:rPr>
        <w:t xml:space="preserve"> </w:t>
      </w:r>
      <w:r w:rsidRPr="00801021">
        <w:rPr>
          <w:sz w:val="16"/>
          <w:szCs w:val="16"/>
        </w:rPr>
        <w:t xml:space="preserve">from Indiana Law School </w:t>
      </w:r>
      <w:r w:rsidRPr="00460545">
        <w:rPr>
          <w:highlight w:val="cyan"/>
          <w:u w:val="single"/>
        </w:rPr>
        <w:t>has argued that the WTO is not an appropriate venue for addressing economic cyber espionage by China</w:t>
      </w:r>
      <w:r w:rsidRPr="00801021">
        <w:rPr>
          <w:sz w:val="16"/>
          <w:szCs w:val="16"/>
        </w:rPr>
        <w:t xml:space="preserve">.24 His three arguments can be summed up as making the following points: that intellectual property rights are granted and protected by TRIPS on a territorial basis, overcoming the burden of proof is difficult to achieve in the dispute resolution system, and there is a lack of public international law on economic espionage. </w:t>
      </w:r>
      <w:proofErr w:type="spellStart"/>
      <w:r w:rsidRPr="00460545">
        <w:rPr>
          <w:highlight w:val="cyan"/>
          <w:u w:val="single"/>
        </w:rPr>
        <w:t>Fidler</w:t>
      </w:r>
      <w:proofErr w:type="spellEnd"/>
      <w:r w:rsidRPr="00460545">
        <w:rPr>
          <w:highlight w:val="cyan"/>
          <w:u w:val="single"/>
        </w:rPr>
        <w:t xml:space="preserve"> </w:t>
      </w:r>
      <w:r w:rsidRPr="00460545">
        <w:rPr>
          <w:rStyle w:val="Emphasis"/>
          <w:highlight w:val="cyan"/>
        </w:rPr>
        <w:t>fails to consider</w:t>
      </w:r>
      <w:r w:rsidRPr="00460545">
        <w:rPr>
          <w:highlight w:val="cyan"/>
          <w:u w:val="single"/>
        </w:rPr>
        <w:t xml:space="preserve"> that cyber actions by China outside of its territory, but with effects and benefits within its territory, as to its own firms, are </w:t>
      </w:r>
      <w:r w:rsidRPr="00460545">
        <w:rPr>
          <w:rStyle w:val="Emphasis"/>
          <w:highlight w:val="cyan"/>
        </w:rPr>
        <w:t>reasonably included</w:t>
      </w:r>
      <w:r w:rsidRPr="00460545">
        <w:rPr>
          <w:highlight w:val="cyan"/>
          <w:u w:val="single"/>
        </w:rPr>
        <w:t xml:space="preserve"> within the language of the</w:t>
      </w:r>
      <w:r w:rsidRPr="00801021">
        <w:rPr>
          <w:u w:val="single"/>
        </w:rPr>
        <w:t xml:space="preserve"> National Treatment Principle of </w:t>
      </w:r>
      <w:r w:rsidRPr="00460545">
        <w:rPr>
          <w:highlight w:val="cyan"/>
          <w:u w:val="single"/>
        </w:rPr>
        <w:t>TRIPS</w:t>
      </w:r>
      <w:r w:rsidRPr="00801021">
        <w:rPr>
          <w:u w:val="single"/>
        </w:rPr>
        <w:t xml:space="preserve"> (Article III). The burden of proof in the WTO’s trade and commercial proceedings is </w:t>
      </w:r>
      <w:r w:rsidRPr="00801021">
        <w:rPr>
          <w:rStyle w:val="Emphasis"/>
        </w:rPr>
        <w:t>much less stringent</w:t>
      </w:r>
      <w:r w:rsidRPr="00801021">
        <w:rPr>
          <w:u w:val="single"/>
        </w:rPr>
        <w:t xml:space="preserve"> than in criminal proceedings against Chinese officials in the United States</w:t>
      </w:r>
      <w:r w:rsidRPr="00801021">
        <w:rPr>
          <w:sz w:val="16"/>
          <w:szCs w:val="16"/>
        </w:rPr>
        <w:t xml:space="preserve">.25 </w:t>
      </w:r>
      <w:r w:rsidRPr="00801021">
        <w:rPr>
          <w:u w:val="single"/>
        </w:rPr>
        <w:t xml:space="preserve">The WTO proceedings are intended to resolve </w:t>
      </w:r>
      <w:r w:rsidRPr="00801021">
        <w:rPr>
          <w:rStyle w:val="Emphasis"/>
        </w:rPr>
        <w:t>typical trade disputes</w:t>
      </w:r>
      <w:r w:rsidRPr="00801021">
        <w:rPr>
          <w:u w:val="single"/>
        </w:rPr>
        <w:t>, not criminal activity. It is best to understand that any discussion of China’s cyberespionage today does not involve public international law or economic espionage generally, but rather the more properly termed commercial espionage against specific firms under particular WTO obligations</w:t>
      </w:r>
      <w:r w:rsidRPr="00801021">
        <w:rPr>
          <w:sz w:val="16"/>
          <w:szCs w:val="16"/>
        </w:rPr>
        <w:t xml:space="preserve">. ∂ In a 2014 law review article, Christina Skinner concluded that </w:t>
      </w:r>
      <w:r w:rsidRPr="00460545">
        <w:rPr>
          <w:highlight w:val="cyan"/>
          <w:u w:val="single"/>
        </w:rPr>
        <w:t xml:space="preserve">the WTO “is the </w:t>
      </w:r>
      <w:r w:rsidRPr="00460545">
        <w:rPr>
          <w:rStyle w:val="Emphasis"/>
          <w:highlight w:val="cyan"/>
        </w:rPr>
        <w:t>most appropriate and effective forum</w:t>
      </w:r>
      <w:r w:rsidRPr="00460545">
        <w:rPr>
          <w:highlight w:val="cyan"/>
          <w:u w:val="single"/>
        </w:rPr>
        <w:t xml:space="preserve"> for asserting claims regarding” China’s economic cyber espionage</w:t>
      </w:r>
      <w:r w:rsidRPr="00801021">
        <w:rPr>
          <w:u w:val="single"/>
        </w:rPr>
        <w:t>.</w:t>
      </w:r>
      <w:r w:rsidRPr="00801021">
        <w:rPr>
          <w:sz w:val="16"/>
          <w:szCs w:val="16"/>
        </w:rPr>
        <w:t xml:space="preserve">26 She argued further that </w:t>
      </w:r>
      <w:r w:rsidRPr="00E95366">
        <w:rPr>
          <w:rStyle w:val="Emphasis"/>
        </w:rPr>
        <w:t>general international law</w:t>
      </w:r>
      <w:r w:rsidRPr="00801021">
        <w:rPr>
          <w:u w:val="single"/>
        </w:rPr>
        <w:t xml:space="preserve"> would support this claim.</w:t>
      </w:r>
      <w:r w:rsidRPr="00801021">
        <w:rPr>
          <w:sz w:val="16"/>
          <w:szCs w:val="16"/>
        </w:rPr>
        <w:t xml:space="preserve"> She further contended that an action would also be available under Article XXIII (1)(b) of GATT as a “non-violation complaint.” That provision allows contracting parties to bring complaints if a benefit is being nullified as a result of a government measure, whether or not it conflicts with a particular provision.</w:t>
      </w:r>
    </w:p>
    <w:p w:rsidR="003C4A29" w:rsidRPr="003451FC" w:rsidRDefault="003C4A29" w:rsidP="003C4A29"/>
    <w:p w:rsidR="003C4A29" w:rsidRPr="00F85A78" w:rsidRDefault="003C4A29" w:rsidP="003C4A29">
      <w:pPr>
        <w:pStyle w:val="Heading3"/>
      </w:pPr>
      <w:r>
        <w:t>AT Say No</w:t>
      </w:r>
    </w:p>
    <w:p w:rsidR="003C4A29" w:rsidRDefault="003C4A29" w:rsidP="003C4A29"/>
    <w:p w:rsidR="003C4A29" w:rsidRDefault="003C4A29" w:rsidP="003C4A29">
      <w:pPr>
        <w:pStyle w:val="Heading4"/>
      </w:pPr>
      <w:r>
        <w:t>The WTO will side with the US</w:t>
      </w:r>
    </w:p>
    <w:p w:rsidR="003C4A29" w:rsidRDefault="003C4A29" w:rsidP="003C4A29">
      <w:proofErr w:type="spellStart"/>
      <w:r>
        <w:rPr>
          <w:b/>
        </w:rPr>
        <w:t>Malawer</w:t>
      </w:r>
      <w:proofErr w:type="spellEnd"/>
      <w:r>
        <w:rPr>
          <w:b/>
        </w:rPr>
        <w:t xml:space="preserve"> 15</w:t>
      </w:r>
      <w:r>
        <w:t xml:space="preserve"> [Stuart, Ph.D.</w:t>
      </w:r>
      <w:r w:rsidRPr="00236B60">
        <w:t xml:space="preserve"> International Relations &amp; Internationa</w:t>
      </w:r>
      <w:r>
        <w:t>l</w:t>
      </w:r>
      <w:r w:rsidRPr="00236B60">
        <w:t xml:space="preserve"> Business</w:t>
      </w:r>
      <w:r>
        <w:t xml:space="preserve">, JD international law, Distinguished Service Professor of Law &amp; International Trade, George Mason University School of Policy, Government &amp; International Affairs, specializes in US-China WTO trade litigation, “Chinese Economic Cyber Espionage: U.S. Litigation in the WTO and Other Diplomatic Remedies”, June 2015, </w:t>
      </w:r>
      <w:r w:rsidRPr="004D7A5B">
        <w:t>http://www.globaltraderelations.net/images/Malawer.China_Cyber_Economic_Espionage_Lead_Article_Georgetown_Int_l_Affairs_J._June_2015_.pdf</w:t>
      </w:r>
      <w:r>
        <w:t>]//DBI</w:t>
      </w:r>
    </w:p>
    <w:p w:rsidR="003C4A29" w:rsidRPr="00676D35" w:rsidRDefault="003C4A29" w:rsidP="003C4A29">
      <w:pPr>
        <w:rPr>
          <w:sz w:val="16"/>
          <w:szCs w:val="16"/>
        </w:rPr>
      </w:pPr>
      <w:r w:rsidRPr="00676D35">
        <w:rPr>
          <w:sz w:val="16"/>
          <w:szCs w:val="16"/>
        </w:rPr>
        <w:t xml:space="preserve">The TRIPS Agreement. TRIPS does not explicitly address economic cyber espionage for commercial or trade gain. As it was adopted in 1994 and went into effect in 1995, the agreement preceded the great changes brought about by the revolution in information and communications technologies during the last twenty years. But </w:t>
      </w:r>
      <w:r w:rsidRPr="00676D35">
        <w:rPr>
          <w:u w:val="single"/>
        </w:rPr>
        <w:t>one needs to see how the general and specific provisions of that agreement, as a multilateral agreement that is intended to govern intellectual property rights, apply to newer events in the future</w:t>
      </w:r>
      <w:r w:rsidRPr="00676D35">
        <w:rPr>
          <w:sz w:val="16"/>
          <w:szCs w:val="16"/>
        </w:rPr>
        <w:t xml:space="preserve">. As of today, no WTO cases have addressed this </w:t>
      </w:r>
      <w:proofErr w:type="gramStart"/>
      <w:r w:rsidRPr="00676D35">
        <w:rPr>
          <w:sz w:val="16"/>
          <w:szCs w:val="16"/>
        </w:rPr>
        <w:t>issue.∂</w:t>
      </w:r>
      <w:proofErr w:type="gramEnd"/>
      <w:r w:rsidRPr="00676D35">
        <w:rPr>
          <w:sz w:val="16"/>
          <w:szCs w:val="16"/>
        </w:rPr>
        <w:t xml:space="preserve"> </w:t>
      </w:r>
      <w:r w:rsidRPr="00460545">
        <w:rPr>
          <w:highlight w:val="cyan"/>
          <w:u w:val="single"/>
        </w:rPr>
        <w:t>The starting point</w:t>
      </w:r>
      <w:r w:rsidRPr="00676D35">
        <w:rPr>
          <w:u w:val="single"/>
        </w:rPr>
        <w:t xml:space="preserve"> is Article III (1) </w:t>
      </w:r>
      <w:r w:rsidRPr="00460545">
        <w:rPr>
          <w:highlight w:val="cyan"/>
          <w:u w:val="single"/>
        </w:rPr>
        <w:t>of TRIPS</w:t>
      </w:r>
      <w:r w:rsidRPr="00676D35">
        <w:rPr>
          <w:u w:val="single"/>
        </w:rPr>
        <w:t xml:space="preserve">, which </w:t>
      </w:r>
      <w:r w:rsidRPr="00460545">
        <w:rPr>
          <w:highlight w:val="cyan"/>
          <w:u w:val="single"/>
        </w:rPr>
        <w:t>restates</w:t>
      </w:r>
      <w:r w:rsidRPr="00676D35">
        <w:rPr>
          <w:u w:val="single"/>
        </w:rPr>
        <w:t xml:space="preserve"> the National Treatment Principle, the most basic GATT principle that is incorporated in all of the Uruguay Round Agreements and applied to intellectual property rights. The key language is “</w:t>
      </w:r>
      <w:r w:rsidRPr="00460545">
        <w:rPr>
          <w:highlight w:val="cyan"/>
          <w:u w:val="single"/>
        </w:rPr>
        <w:t>Each Member shall accord to the nationals of other members treatment no less favorable than that it accords to its own nationals with regard to the protection of intellectual property</w:t>
      </w:r>
      <w:r w:rsidRPr="00676D35">
        <w:rPr>
          <w:u w:val="single"/>
        </w:rPr>
        <w:t>. . .”</w:t>
      </w:r>
      <w:r w:rsidRPr="00676D35">
        <w:rPr>
          <w:sz w:val="16"/>
          <w:szCs w:val="16"/>
        </w:rPr>
        <w:t xml:space="preserve">22 </w:t>
      </w:r>
      <w:r w:rsidRPr="00676D35">
        <w:rPr>
          <w:u w:val="single"/>
        </w:rPr>
        <w:t xml:space="preserve">The </w:t>
      </w:r>
      <w:r w:rsidRPr="00654300">
        <w:rPr>
          <w:rStyle w:val="Emphasis"/>
        </w:rPr>
        <w:t>obvious intent</w:t>
      </w:r>
      <w:r w:rsidRPr="00676D35">
        <w:rPr>
          <w:u w:val="single"/>
        </w:rPr>
        <w:t xml:space="preserve"> of this provision is to make sure that a member state does not discriminate between domestic and foreign companies within the member state as to the recognition and enforcement of intellectual property rights</w:t>
      </w:r>
      <w:r w:rsidRPr="00676D35">
        <w:rPr>
          <w:sz w:val="16"/>
          <w:szCs w:val="16"/>
        </w:rPr>
        <w:t xml:space="preserve">.∂ Does </w:t>
      </w:r>
      <w:r w:rsidRPr="00676D35">
        <w:rPr>
          <w:u w:val="single"/>
        </w:rPr>
        <w:t>this provision intend to restrict a member state’s efforts to secure trade secrets and other intellectual property information within its territory and then pass it on to its domestic firms</w:t>
      </w:r>
      <w:r w:rsidRPr="00676D35">
        <w:rPr>
          <w:sz w:val="16"/>
          <w:szCs w:val="16"/>
        </w:rPr>
        <w:t xml:space="preserve">? </w:t>
      </w:r>
      <w:r w:rsidRPr="00676D35">
        <w:rPr>
          <w:u w:val="single"/>
        </w:rPr>
        <w:t xml:space="preserve">This seems to fall </w:t>
      </w:r>
      <w:r w:rsidRPr="00654300">
        <w:rPr>
          <w:rStyle w:val="Emphasis"/>
        </w:rPr>
        <w:t>squarely within</w:t>
      </w:r>
      <w:r w:rsidRPr="00676D35">
        <w:rPr>
          <w:u w:val="single"/>
        </w:rPr>
        <w:t xml:space="preserve"> the provision’s language. What if the member state directs its efforts to secure information abroad, and then turn it over to its domestic firms?</w:t>
      </w:r>
      <w:r w:rsidRPr="00676D35">
        <w:rPr>
          <w:sz w:val="16"/>
          <w:szCs w:val="16"/>
        </w:rPr>
        <w:t xml:space="preserve"> Is this a loophole? Not in this case. </w:t>
      </w:r>
      <w:r w:rsidRPr="00676D35">
        <w:rPr>
          <w:u w:val="single"/>
        </w:rPr>
        <w:t xml:space="preserve">As is </w:t>
      </w:r>
      <w:r w:rsidRPr="006A0E45">
        <w:rPr>
          <w:rStyle w:val="Emphasis"/>
        </w:rPr>
        <w:t>apparent</w:t>
      </w:r>
      <w:r w:rsidRPr="00676D35">
        <w:rPr>
          <w:u w:val="single"/>
        </w:rPr>
        <w:t xml:space="preserve"> in snooping on foreign firms within the member state, the protected information is being used to benefit local firms</w:t>
      </w:r>
      <w:r w:rsidRPr="00676D35">
        <w:rPr>
          <w:sz w:val="16"/>
          <w:szCs w:val="16"/>
        </w:rPr>
        <w:t xml:space="preserve">. In other words, </w:t>
      </w:r>
      <w:r w:rsidRPr="00676D35">
        <w:rPr>
          <w:u w:val="single"/>
        </w:rPr>
        <w:t xml:space="preserve">it is providing treatment to foreign firms doing business within the member state that is less favorable than it provides to its own national </w:t>
      </w:r>
      <w:proofErr w:type="gramStart"/>
      <w:r w:rsidRPr="00676D35">
        <w:rPr>
          <w:u w:val="single"/>
        </w:rPr>
        <w:t>firms</w:t>
      </w:r>
      <w:r w:rsidRPr="00676D35">
        <w:rPr>
          <w:sz w:val="16"/>
          <w:szCs w:val="16"/>
        </w:rPr>
        <w:t>.∂</w:t>
      </w:r>
      <w:proofErr w:type="gramEnd"/>
      <w:r w:rsidRPr="00676D35">
        <w:rPr>
          <w:sz w:val="16"/>
          <w:szCs w:val="16"/>
        </w:rPr>
        <w:t xml:space="preserve"> </w:t>
      </w:r>
      <w:r w:rsidRPr="00460545">
        <w:rPr>
          <w:highlight w:val="cyan"/>
          <w:u w:val="single"/>
        </w:rPr>
        <w:t>Does GATT Article XXI</w:t>
      </w:r>
      <w:r w:rsidRPr="00676D35">
        <w:rPr>
          <w:sz w:val="16"/>
          <w:szCs w:val="16"/>
        </w:rPr>
        <w:t xml:space="preserve"> (as restated in TRIPS Article LXXIII), </w:t>
      </w:r>
      <w:r w:rsidRPr="00676D35">
        <w:rPr>
          <w:u w:val="single"/>
        </w:rPr>
        <w:t>“</w:t>
      </w:r>
      <w:r w:rsidRPr="00460545">
        <w:rPr>
          <w:highlight w:val="cyan"/>
          <w:u w:val="single"/>
        </w:rPr>
        <w:t xml:space="preserve">Security Exception,” provide a defense to a member state for such activities? </w:t>
      </w:r>
      <w:r w:rsidRPr="00460545">
        <w:rPr>
          <w:rStyle w:val="Emphasis"/>
          <w:highlight w:val="cyan"/>
        </w:rPr>
        <w:t>No</w:t>
      </w:r>
      <w:r w:rsidRPr="00676D35">
        <w:rPr>
          <w:u w:val="single"/>
        </w:rPr>
        <w:t>, because GATT Article XXI (b)(iii) provides that “Nothing in this agreement shall be construed to prevent any contracting party from taking any action which it considers necessary for the protection of its essential security interests taken in time of war or other emergency in international relations.”</w:t>
      </w:r>
      <w:r w:rsidRPr="00676D35">
        <w:rPr>
          <w:sz w:val="16"/>
          <w:szCs w:val="16"/>
        </w:rPr>
        <w:t xml:space="preserve">23 </w:t>
      </w:r>
      <w:r w:rsidRPr="00460545">
        <w:rPr>
          <w:highlight w:val="cyan"/>
          <w:u w:val="single"/>
        </w:rPr>
        <w:t xml:space="preserve">China could </w:t>
      </w:r>
      <w:r w:rsidRPr="00460545">
        <w:rPr>
          <w:rStyle w:val="Emphasis"/>
          <w:highlight w:val="cyan"/>
        </w:rPr>
        <w:t>hardly claim</w:t>
      </w:r>
      <w:r w:rsidRPr="00460545">
        <w:rPr>
          <w:highlight w:val="cyan"/>
          <w:u w:val="single"/>
        </w:rPr>
        <w:t xml:space="preserve"> that cyber theft of commercial information is part of its “essential security interests</w:t>
      </w:r>
      <w:r w:rsidRPr="00676D35">
        <w:rPr>
          <w:u w:val="single"/>
        </w:rPr>
        <w:t xml:space="preserve">” and that this is a “time of war or other emergency in international relations.” It is important to note that </w:t>
      </w:r>
      <w:r w:rsidRPr="00460545">
        <w:rPr>
          <w:rStyle w:val="Emphasis"/>
          <w:highlight w:val="cyan"/>
        </w:rPr>
        <w:t>no WTO cases have ever involved the Security Exception</w:t>
      </w:r>
      <w:r w:rsidRPr="00676D35">
        <w:rPr>
          <w:sz w:val="16"/>
          <w:szCs w:val="16"/>
        </w:rPr>
        <w:t>. A determination involving this clause would certainly be highly important to developing global trade law in the context of technological advances and national security concerns today. Needless to say, almost any determination concerning the Security Exception would be seen as highly politicized one affecting a state’s national sovereignty.</w:t>
      </w:r>
    </w:p>
    <w:p w:rsidR="003C4A29" w:rsidRDefault="003C4A29" w:rsidP="003C4A29"/>
    <w:p w:rsidR="003C4A29" w:rsidRPr="00C737C1" w:rsidRDefault="003C4A29" w:rsidP="003C4A29"/>
    <w:p w:rsidR="003C4A29" w:rsidRDefault="003C4A29" w:rsidP="003C4A29">
      <w:pPr>
        <w:pStyle w:val="Heading3"/>
      </w:pPr>
      <w:r>
        <w:t>AT China Won’t Comply</w:t>
      </w:r>
    </w:p>
    <w:p w:rsidR="003C4A29" w:rsidRDefault="003C4A29" w:rsidP="003C4A29"/>
    <w:p w:rsidR="003C4A29" w:rsidRDefault="003C4A29" w:rsidP="003C4A29">
      <w:pPr>
        <w:pStyle w:val="Heading4"/>
      </w:pPr>
      <w:r>
        <w:t>China will comply</w:t>
      </w:r>
    </w:p>
    <w:p w:rsidR="003C4A29" w:rsidRDefault="003C4A29" w:rsidP="003C4A29">
      <w:proofErr w:type="spellStart"/>
      <w:r>
        <w:rPr>
          <w:b/>
        </w:rPr>
        <w:t>Malawer</w:t>
      </w:r>
      <w:proofErr w:type="spellEnd"/>
      <w:r>
        <w:rPr>
          <w:b/>
        </w:rPr>
        <w:t xml:space="preserve"> 15</w:t>
      </w:r>
      <w:r>
        <w:t xml:space="preserve"> [Stuart, Ph.D.</w:t>
      </w:r>
      <w:r w:rsidRPr="00236B60">
        <w:t xml:space="preserve"> International Relations &amp; Internationa</w:t>
      </w:r>
      <w:r>
        <w:t>l</w:t>
      </w:r>
      <w:r w:rsidRPr="00236B60">
        <w:t xml:space="preserve"> Business</w:t>
      </w:r>
      <w:r>
        <w:t xml:space="preserve">, JD international law, Distinguished Service Professor of Law &amp; International Trade, George Mason University School of Policy, Government &amp; International Affairs, specializes in US-China WTO trade litigation, “Chinese Economic Cyber Espionage: U.S. Litigation in the WTO and Other Diplomatic Remedies”, June 2015, </w:t>
      </w:r>
      <w:r w:rsidRPr="004D7A5B">
        <w:t>http://www.globaltraderelations.net/images/Malawer.China_Cyber_Economic_Espionage_Lead_Article_Georgetown_Int_l_Affairs_J._June_2015_.pdf</w:t>
      </w:r>
      <w:r>
        <w:t>]//DBI</w:t>
      </w:r>
    </w:p>
    <w:p w:rsidR="003C4A29" w:rsidRPr="00462E32" w:rsidRDefault="003C4A29" w:rsidP="003C4A29">
      <w:pPr>
        <w:rPr>
          <w:sz w:val="16"/>
          <w:szCs w:val="16"/>
        </w:rPr>
      </w:pPr>
      <w:r w:rsidRPr="00460545">
        <w:rPr>
          <w:highlight w:val="cyan"/>
          <w:u w:val="single"/>
        </w:rPr>
        <w:t>The best approach is for the U</w:t>
      </w:r>
      <w:r w:rsidRPr="00462E32">
        <w:rPr>
          <w:u w:val="single"/>
        </w:rPr>
        <w:t xml:space="preserve">nited </w:t>
      </w:r>
      <w:r w:rsidRPr="00460545">
        <w:rPr>
          <w:highlight w:val="cyan"/>
          <w:u w:val="single"/>
        </w:rPr>
        <w:t>S</w:t>
      </w:r>
      <w:r w:rsidRPr="00462E32">
        <w:rPr>
          <w:u w:val="single"/>
        </w:rPr>
        <w:t xml:space="preserve">tates </w:t>
      </w:r>
      <w:r w:rsidRPr="00460545">
        <w:rPr>
          <w:highlight w:val="cyan"/>
          <w:u w:val="single"/>
        </w:rPr>
        <w:t>to file an action in the WTO</w:t>
      </w:r>
      <w:r w:rsidRPr="00462E32">
        <w:rPr>
          <w:sz w:val="16"/>
          <w:szCs w:val="16"/>
        </w:rPr>
        <w:t xml:space="preserve">, and receiving WTO authorization prior to imposing sanctions. </w:t>
      </w:r>
      <w:r w:rsidRPr="00462E32">
        <w:rPr>
          <w:u w:val="single"/>
        </w:rPr>
        <w:t xml:space="preserve">This would </w:t>
      </w:r>
      <w:r w:rsidRPr="00935DDA">
        <w:rPr>
          <w:rStyle w:val="StyleUnderline"/>
        </w:rPr>
        <w:t xml:space="preserve">garner the </w:t>
      </w:r>
      <w:r w:rsidRPr="00A763C2">
        <w:rPr>
          <w:rStyle w:val="Emphasis"/>
        </w:rPr>
        <w:t>most international support</w:t>
      </w:r>
      <w:r w:rsidRPr="00935DDA">
        <w:rPr>
          <w:rStyle w:val="StyleUnderline"/>
        </w:rPr>
        <w:t xml:space="preserve"> for U</w:t>
      </w:r>
      <w:r w:rsidRPr="00462E32">
        <w:rPr>
          <w:u w:val="single"/>
        </w:rPr>
        <w:t xml:space="preserve">.S. actions. </w:t>
      </w:r>
      <w:r w:rsidRPr="00460545">
        <w:rPr>
          <w:highlight w:val="cyan"/>
          <w:u w:val="single"/>
        </w:rPr>
        <w:t xml:space="preserve">China has a </w:t>
      </w:r>
      <w:r w:rsidRPr="00460545">
        <w:rPr>
          <w:rStyle w:val="Emphasis"/>
          <w:highlight w:val="cyan"/>
        </w:rPr>
        <w:t>relatively good record</w:t>
      </w:r>
      <w:r w:rsidRPr="00460545">
        <w:rPr>
          <w:highlight w:val="cyan"/>
          <w:u w:val="single"/>
        </w:rPr>
        <w:t xml:space="preserve"> of observing WTO dispute resolution system recommendations</w:t>
      </w:r>
      <w:r w:rsidRPr="00460545">
        <w:rPr>
          <w:sz w:val="16"/>
          <w:szCs w:val="16"/>
          <w:highlight w:val="cyan"/>
        </w:rPr>
        <w:t>.</w:t>
      </w:r>
      <w:r w:rsidRPr="00462E32">
        <w:rPr>
          <w:sz w:val="16"/>
          <w:szCs w:val="16"/>
        </w:rPr>
        <w:t xml:space="preserve">31 </w:t>
      </w:r>
      <w:r w:rsidRPr="00460545">
        <w:rPr>
          <w:highlight w:val="cyan"/>
          <w:u w:val="single"/>
        </w:rPr>
        <w:t xml:space="preserve">Compliance is </w:t>
      </w:r>
      <w:r w:rsidRPr="00460545">
        <w:rPr>
          <w:rStyle w:val="Emphasis"/>
          <w:highlight w:val="cyan"/>
        </w:rPr>
        <w:t>in its national interest</w:t>
      </w:r>
      <w:r w:rsidRPr="00462E32">
        <w:rPr>
          <w:u w:val="single"/>
        </w:rPr>
        <w:t xml:space="preserve"> and </w:t>
      </w:r>
      <w:r w:rsidRPr="00462E32">
        <w:rPr>
          <w:rStyle w:val="Emphasis"/>
        </w:rPr>
        <w:t>part of its desire</w:t>
      </w:r>
      <w:r w:rsidRPr="00462E32">
        <w:rPr>
          <w:u w:val="single"/>
        </w:rPr>
        <w:t xml:space="preserve"> to be viewed as a responsible global player</w:t>
      </w:r>
      <w:r w:rsidRPr="00462E32">
        <w:rPr>
          <w:sz w:val="16"/>
          <w:szCs w:val="16"/>
        </w:rPr>
        <w:t>. The most difficult part of bringing a WTO case is determining the source of the computer intrusions, the information taken, and the information provided to commercial operations in China.</w:t>
      </w:r>
    </w:p>
    <w:p w:rsidR="003C4A29" w:rsidRDefault="003C4A29" w:rsidP="003C4A29"/>
    <w:p w:rsidR="003C4A29" w:rsidRDefault="003C4A29" w:rsidP="003C4A29">
      <w:pPr>
        <w:pStyle w:val="Heading3"/>
      </w:pPr>
      <w:r>
        <w:t>AT WTO DA</w:t>
      </w:r>
    </w:p>
    <w:p w:rsidR="003C4A29" w:rsidRDefault="003C4A29" w:rsidP="003C4A29"/>
    <w:p w:rsidR="003C4A29" w:rsidRPr="00795DA1" w:rsidRDefault="003C4A29" w:rsidP="003C4A29">
      <w:pPr>
        <w:pStyle w:val="Heading4"/>
      </w:pPr>
      <w:r w:rsidRPr="00795DA1">
        <w:t>No correlation between WTO inclusion and trade wars—comprehensive studies</w:t>
      </w:r>
    </w:p>
    <w:p w:rsidR="003C4A29" w:rsidRPr="00795DA1" w:rsidRDefault="003C4A29" w:rsidP="003C4A29">
      <w:r w:rsidRPr="00795DA1">
        <w:rPr>
          <w:rStyle w:val="Style13ptBold"/>
        </w:rPr>
        <w:t>Rose 4</w:t>
      </w:r>
      <w:r w:rsidRPr="00795DA1">
        <w:t xml:space="preserve"> (Andrew K, January, Andrew K. Rose—B.T. Rocca Jr. Professor of International Business, Haas School of Business at the University of California, Berkeley, NBER Research Associate, and CEPR Research Fellow., DOES THE WTO MAKE TRADE MORE </w:t>
      </w:r>
      <w:proofErr w:type="gramStart"/>
      <w:r w:rsidRPr="00795DA1">
        <w:t>STABLE?,</w:t>
      </w:r>
      <w:proofErr w:type="gramEnd"/>
      <w:r w:rsidRPr="00795DA1">
        <w:t xml:space="preserve"> pp. 13)//SLR</w:t>
      </w:r>
    </w:p>
    <w:p w:rsidR="003C4A29" w:rsidRPr="00B87CF9" w:rsidRDefault="003C4A29" w:rsidP="003C4A29">
      <w:pPr>
        <w:rPr>
          <w:b/>
          <w:iCs/>
          <w:u w:val="single"/>
          <w:bdr w:val="single" w:sz="8" w:space="0" w:color="auto"/>
        </w:rPr>
      </w:pPr>
      <w:r w:rsidRPr="00460545">
        <w:rPr>
          <w:sz w:val="16"/>
        </w:rPr>
        <w:t xml:space="preserve">In this short paper </w:t>
      </w:r>
      <w:r w:rsidRPr="000D589F">
        <w:rPr>
          <w:rStyle w:val="StyleUnderline"/>
        </w:rPr>
        <w:t>I have searched for indications that membership in the World Trade Organization (WTO) and its predecessor</w:t>
      </w:r>
      <w:r w:rsidRPr="00460545">
        <w:rPr>
          <w:sz w:val="16"/>
        </w:rPr>
        <w:t xml:space="preserve"> the General Agreement on Trade and Tariffs (GATT) </w:t>
      </w:r>
      <w:r w:rsidRPr="000D589F">
        <w:rPr>
          <w:rStyle w:val="StyleUnderline"/>
        </w:rPr>
        <w:t>lowers trade volatility. My hunt has been unsuccessful</w:t>
      </w:r>
      <w:r w:rsidRPr="000D589F">
        <w:rPr>
          <w:rStyle w:val="Emphasis"/>
        </w:rPr>
        <w:t xml:space="preserve">; I find </w:t>
      </w:r>
      <w:r w:rsidRPr="00460545">
        <w:rPr>
          <w:rStyle w:val="Emphasis"/>
          <w:highlight w:val="cyan"/>
        </w:rPr>
        <w:t>no reliable evidence that membership increases the predictability of trade flows</w:t>
      </w:r>
      <w:r w:rsidRPr="000D589F">
        <w:rPr>
          <w:rStyle w:val="Emphasis"/>
        </w:rPr>
        <w:t>.</w:t>
      </w:r>
      <w:r w:rsidRPr="00460545">
        <w:rPr>
          <w:sz w:val="16"/>
        </w:rPr>
        <w:t xml:space="preserve"> </w:t>
      </w:r>
      <w:r w:rsidRPr="000D589F">
        <w:rPr>
          <w:rStyle w:val="StyleUnderline"/>
        </w:rPr>
        <w:t>I use both bilateral and multilateral data sets that span over 175 countries and 50 postwar years</w:t>
      </w:r>
      <w:r w:rsidRPr="00460545">
        <w:rPr>
          <w:sz w:val="16"/>
        </w:rPr>
        <w:t xml:space="preserve">. I use a number of different econometric techniques, relying extensively on estimators that include fixed effects, and control for a host of potential factors. </w:t>
      </w:r>
      <w:r w:rsidRPr="000D589F">
        <w:rPr>
          <w:rStyle w:val="StyleUnderline"/>
        </w:rPr>
        <w:t xml:space="preserve">Yet </w:t>
      </w:r>
      <w:r w:rsidRPr="00460545">
        <w:rPr>
          <w:rStyle w:val="StyleUnderline"/>
          <w:highlight w:val="cyan"/>
        </w:rPr>
        <w:t>despite an extensive search and a number of robustness checks</w:t>
      </w:r>
      <w:r w:rsidRPr="000D589F">
        <w:rPr>
          <w:rStyle w:val="StyleUnderline"/>
        </w:rPr>
        <w:t xml:space="preserve">, I have </w:t>
      </w:r>
      <w:r w:rsidRPr="00460545">
        <w:rPr>
          <w:rStyle w:val="StyleUnderline"/>
          <w:highlight w:val="cyan"/>
        </w:rPr>
        <w:t>not been able to find strong indications that the</w:t>
      </w:r>
      <w:r w:rsidRPr="000D589F">
        <w:rPr>
          <w:rStyle w:val="StyleUnderline"/>
        </w:rPr>
        <w:t xml:space="preserve"> GATT/</w:t>
      </w:r>
      <w:r w:rsidRPr="00460545">
        <w:rPr>
          <w:rStyle w:val="StyleUnderline"/>
          <w:highlight w:val="cyan"/>
        </w:rPr>
        <w:t>WTO makes trade flows more stable and predictable</w:t>
      </w:r>
      <w:r w:rsidRPr="000D589F">
        <w:rPr>
          <w:rStyle w:val="StyleUnderline"/>
        </w:rPr>
        <w:t xml:space="preserve">. The WTO’s goal of making trade flow more predictably for its members is laudable; it is hard to imagine many benefits of trade volatility. </w:t>
      </w:r>
      <w:r w:rsidRPr="000D589F">
        <w:rPr>
          <w:rStyle w:val="Emphasis"/>
        </w:rPr>
        <w:t>It is far from clear that the WTO has achieved this objective.</w:t>
      </w:r>
    </w:p>
    <w:p w:rsidR="003C4A29" w:rsidRDefault="003C4A29" w:rsidP="003C4A29"/>
    <w:p w:rsidR="003C4A29" w:rsidRDefault="003C4A29" w:rsidP="003C4A29">
      <w:pPr>
        <w:pStyle w:val="Heading3"/>
      </w:pPr>
      <w:r>
        <w:t>AT Unilateral Sanctions DA</w:t>
      </w:r>
    </w:p>
    <w:p w:rsidR="003C4A29" w:rsidRDefault="003C4A29" w:rsidP="003C4A29">
      <w:pPr>
        <w:pStyle w:val="Heading4"/>
      </w:pPr>
      <w:r>
        <w:br/>
        <w:t>Sanctions bolster US-China relations, and won’t cause Chinese backlash</w:t>
      </w:r>
    </w:p>
    <w:p w:rsidR="003C4A29" w:rsidRPr="00EB5189" w:rsidRDefault="003C4A29" w:rsidP="003C4A29">
      <w:r>
        <w:rPr>
          <w:b/>
        </w:rPr>
        <w:t>Lewis 15</w:t>
      </w:r>
      <w:r>
        <w:t xml:space="preserve"> [James, </w:t>
      </w:r>
      <w:r w:rsidRPr="00EB5189">
        <w:t>Director and Senior Fellow of the Technology and Public Policy Program at the Center for Strategic and International Studies, internationally recognized expert on cybersecurity,</w:t>
      </w:r>
      <w:r>
        <w:t xml:space="preserve"> “</w:t>
      </w:r>
      <w:r w:rsidRPr="00EB5189">
        <w:t>Friends Don’t Let Friends…</w:t>
      </w:r>
      <w:r>
        <w:t xml:space="preserve">”, 9/15/15, </w:t>
      </w:r>
      <w:r w:rsidRPr="00EB5189">
        <w:t>https://www.csis.org/analysis/friends-don’t-let-friends…</w:t>
      </w:r>
      <w:r>
        <w:t>]//DBI</w:t>
      </w:r>
    </w:p>
    <w:p w:rsidR="003C4A29" w:rsidRPr="00E50E41" w:rsidRDefault="003C4A29" w:rsidP="003C4A29">
      <w:pPr>
        <w:rPr>
          <w:sz w:val="16"/>
          <w:szCs w:val="16"/>
        </w:rPr>
      </w:pPr>
      <w:r w:rsidRPr="00460545">
        <w:rPr>
          <w:rStyle w:val="Emphasis"/>
          <w:highlight w:val="cyan"/>
        </w:rPr>
        <w:t>There are people who worry that sanctions might anger China</w:t>
      </w:r>
      <w:r w:rsidRPr="00E50E41">
        <w:rPr>
          <w:sz w:val="16"/>
          <w:szCs w:val="16"/>
        </w:rPr>
        <w:t xml:space="preserve"> (the Chinese don’t seem to worry about angering America with spying.) </w:t>
      </w:r>
      <w:r w:rsidRPr="00E50E41">
        <w:rPr>
          <w:u w:val="single"/>
        </w:rPr>
        <w:t>This leads to arguments that we should temporize, delay, or hold off</w:t>
      </w:r>
      <w:r w:rsidRPr="00E50E41">
        <w:rPr>
          <w:sz w:val="16"/>
          <w:szCs w:val="16"/>
        </w:rPr>
        <w:t xml:space="preserve">, what might be called the early Christian martyr strategy for cybersecurity. </w:t>
      </w:r>
      <w:r w:rsidRPr="00E055AF">
        <w:rPr>
          <w:sz w:val="16"/>
          <w:szCs w:val="16"/>
        </w:rPr>
        <w:t xml:space="preserve">Others believe we can pursue cooperation while putting cybersecurity to the side, but this simply increases tensions. The recent Strategic and Economic Dialogue (S&amp;ED) is a good example, with 127 agreements that did little to build trust or reduce tensions. </w:t>
      </w:r>
      <w:r w:rsidRPr="00E50E41">
        <w:rPr>
          <w:u w:val="single"/>
        </w:rPr>
        <w:t xml:space="preserve">This approach made sense in the old bilateral relationship, </w:t>
      </w:r>
      <w:r w:rsidRPr="00460545">
        <w:rPr>
          <w:rStyle w:val="Emphasis"/>
          <w:highlight w:val="cyan"/>
        </w:rPr>
        <w:t>but our relations with China have changed</w:t>
      </w:r>
      <w:r w:rsidRPr="00E50E41">
        <w:rPr>
          <w:sz w:val="16"/>
          <w:szCs w:val="16"/>
        </w:rPr>
        <w:t xml:space="preserve">.∂ </w:t>
      </w:r>
      <w:r w:rsidRPr="00E50E41">
        <w:rPr>
          <w:u w:val="single"/>
        </w:rPr>
        <w:t xml:space="preserve">What was acceptable for the poor developing China of the 1980s is </w:t>
      </w:r>
      <w:r w:rsidRPr="00E50E41">
        <w:rPr>
          <w:rStyle w:val="Emphasis"/>
        </w:rPr>
        <w:t>not acceptable</w:t>
      </w:r>
      <w:r w:rsidRPr="00E50E41">
        <w:rPr>
          <w:u w:val="single"/>
        </w:rPr>
        <w:t xml:space="preserve"> for the world’s second largest economy, and a casual attitude towards rules for trade and state behavior creates a </w:t>
      </w:r>
      <w:r w:rsidRPr="00E50E41">
        <w:rPr>
          <w:rStyle w:val="Emphasis"/>
        </w:rPr>
        <w:t>larger concern</w:t>
      </w:r>
      <w:r w:rsidRPr="00E50E41">
        <w:rPr>
          <w:u w:val="single"/>
        </w:rPr>
        <w:t xml:space="preserve"> for how China will interact with the world – no one takes peaceful rise at face value any more, especially after last week’s flamboyant display of military hardware</w:t>
      </w:r>
      <w:r w:rsidRPr="00E50E41">
        <w:rPr>
          <w:sz w:val="16"/>
          <w:szCs w:val="16"/>
        </w:rPr>
        <w:t xml:space="preserve">.∂ </w:t>
      </w:r>
      <w:r w:rsidRPr="00460545">
        <w:rPr>
          <w:highlight w:val="cyan"/>
          <w:u w:val="single"/>
        </w:rPr>
        <w:t xml:space="preserve">Sanctions that penalize Chinese behavior can </w:t>
      </w:r>
      <w:r w:rsidRPr="00460545">
        <w:rPr>
          <w:rStyle w:val="Emphasis"/>
          <w:highlight w:val="cyan"/>
        </w:rPr>
        <w:t>create incentives for it to change and, ultimately, build a cooperative relationship</w:t>
      </w:r>
      <w:r w:rsidRPr="00E50E41">
        <w:rPr>
          <w:u w:val="single"/>
        </w:rPr>
        <w:t>. This</w:t>
      </w:r>
      <w:r w:rsidRPr="00E50E41">
        <w:rPr>
          <w:sz w:val="16"/>
          <w:szCs w:val="16"/>
        </w:rPr>
        <w:t xml:space="preserve"> sounds counterintuitive, but it </w:t>
      </w:r>
      <w:r w:rsidRPr="00E50E41">
        <w:rPr>
          <w:u w:val="single"/>
        </w:rPr>
        <w:t xml:space="preserve">is a </w:t>
      </w:r>
      <w:r w:rsidRPr="00E50E41">
        <w:rPr>
          <w:rStyle w:val="Emphasis"/>
        </w:rPr>
        <w:t>normal part of relations</w:t>
      </w:r>
      <w:r w:rsidRPr="00E50E41">
        <w:rPr>
          <w:u w:val="single"/>
        </w:rPr>
        <w:t xml:space="preserve"> among great powers, and there is </w:t>
      </w:r>
      <w:r w:rsidRPr="00E50E41">
        <w:rPr>
          <w:rStyle w:val="Emphasis"/>
        </w:rPr>
        <w:t>ample precedent</w:t>
      </w:r>
      <w:r w:rsidRPr="00E50E41">
        <w:rPr>
          <w:u w:val="single"/>
        </w:rPr>
        <w:t xml:space="preserve"> in both arms control and non-proliferation. This is one way that nations define boundaries that guide </w:t>
      </w:r>
      <w:proofErr w:type="gramStart"/>
      <w:r w:rsidRPr="00E50E41">
        <w:rPr>
          <w:u w:val="single"/>
        </w:rPr>
        <w:t>behavior</w:t>
      </w:r>
      <w:r w:rsidRPr="00E50E41">
        <w:rPr>
          <w:sz w:val="16"/>
          <w:szCs w:val="16"/>
        </w:rPr>
        <w:t>.∂</w:t>
      </w:r>
      <w:proofErr w:type="gramEnd"/>
      <w:r w:rsidRPr="00E50E41">
        <w:rPr>
          <w:sz w:val="16"/>
          <w:szCs w:val="16"/>
        </w:rPr>
        <w:t xml:space="preserve"> President Reagan, speaking to the Russians, quoted President Kennedy, who said “let us not be </w:t>
      </w:r>
      <w:r w:rsidRPr="00E50E41">
        <w:rPr>
          <w:strike/>
          <w:sz w:val="16"/>
          <w:szCs w:val="16"/>
        </w:rPr>
        <w:t>blind</w:t>
      </w:r>
      <w:r w:rsidRPr="00E50E41">
        <w:rPr>
          <w:sz w:val="16"/>
          <w:szCs w:val="16"/>
        </w:rPr>
        <w:t xml:space="preserve"> to our differences, but let us also direct attention to our common interests and to the means by which those differences can be resolved.'' Kennedy called for “concrete actions and effective agreement” if we were to have peaceful relations. This is our goal with China, and </w:t>
      </w:r>
      <w:r w:rsidRPr="00460545">
        <w:rPr>
          <w:highlight w:val="cyan"/>
          <w:u w:val="single"/>
        </w:rPr>
        <w:t>sanctions,</w:t>
      </w:r>
      <w:r w:rsidRPr="00E50E41">
        <w:rPr>
          <w:u w:val="single"/>
        </w:rPr>
        <w:t xml:space="preserve"> when needed and done correctly, </w:t>
      </w:r>
      <w:r w:rsidRPr="00460545">
        <w:rPr>
          <w:highlight w:val="cyan"/>
          <w:u w:val="single"/>
        </w:rPr>
        <w:t xml:space="preserve">can be part of the means by which </w:t>
      </w:r>
      <w:r w:rsidRPr="00460545">
        <w:rPr>
          <w:rStyle w:val="Emphasis"/>
          <w:highlight w:val="cyan"/>
        </w:rPr>
        <w:t>differences can be resolved</w:t>
      </w:r>
      <w:r w:rsidRPr="00E50E41">
        <w:rPr>
          <w:sz w:val="16"/>
          <w:szCs w:val="16"/>
        </w:rPr>
        <w:t>.</w:t>
      </w:r>
    </w:p>
    <w:p w:rsidR="003C4A29" w:rsidRPr="00350751" w:rsidRDefault="003C4A29" w:rsidP="003C4A29">
      <w:pPr>
        <w:rPr>
          <w:sz w:val="16"/>
          <w:szCs w:val="16"/>
        </w:rPr>
      </w:pPr>
    </w:p>
    <w:p w:rsidR="001B6C24" w:rsidRPr="00A0220F" w:rsidRDefault="001B6C24" w:rsidP="004E6CA7">
      <w:pPr>
        <w:pStyle w:val="Heading2"/>
      </w:pPr>
      <w:r w:rsidRPr="00A0220F">
        <w:t xml:space="preserve">Cyber </w:t>
      </w:r>
      <w:proofErr w:type="spellStart"/>
      <w:r w:rsidRPr="00A0220F">
        <w:t>K</w:t>
      </w:r>
      <w:r w:rsidR="004E6CA7">
        <w:t>ritiks</w:t>
      </w:r>
      <w:proofErr w:type="spellEnd"/>
      <w:r w:rsidR="004E6CA7">
        <w:t>/links</w:t>
      </w:r>
    </w:p>
    <w:p w:rsidR="001B6C24" w:rsidRPr="00A0220F" w:rsidRDefault="001B6C24" w:rsidP="00890746">
      <w:pPr>
        <w:pStyle w:val="Heading3"/>
      </w:pPr>
      <w:r w:rsidRPr="00A0220F">
        <w:t xml:space="preserve">Cyber </w:t>
      </w:r>
      <w:r w:rsidR="00890746">
        <w:t xml:space="preserve">Ethics K – </w:t>
      </w:r>
      <w:r w:rsidRPr="00A0220F">
        <w:t>1NC</w:t>
      </w:r>
    </w:p>
    <w:p w:rsidR="001B6C24" w:rsidRPr="00A0220F" w:rsidRDefault="001B6C24" w:rsidP="001B6C24">
      <w:pPr>
        <w:pStyle w:val="Heading4"/>
      </w:pPr>
      <w:r w:rsidRPr="00A0220F">
        <w:t>The affirmative’s purely strategic depiction of cybersecurity papers over the important ethical and cultural divides that are the root cause of US-China cyber tensions—the alternative is to examine the ethical underpinnings of cybersecurity—only through an ethical examination can cyberwarfare be avoided</w:t>
      </w:r>
    </w:p>
    <w:p w:rsidR="001B6C24" w:rsidRPr="00A0220F" w:rsidRDefault="001B6C24" w:rsidP="001B6C24">
      <w:r w:rsidRPr="00A0220F">
        <w:rPr>
          <w:b/>
        </w:rPr>
        <w:t>O’Brien and Shen 13</w:t>
      </w:r>
      <w:r w:rsidRPr="00A0220F">
        <w:t xml:space="preserve"> [Robert, Ph.D. candidate in international relations at the University of Oxford and a research analyst at </w:t>
      </w:r>
      <w:proofErr w:type="spellStart"/>
      <w:r w:rsidRPr="00A0220F">
        <w:t>contextChina</w:t>
      </w:r>
      <w:proofErr w:type="spellEnd"/>
      <w:r w:rsidRPr="00A0220F">
        <w:t xml:space="preserve">, formerly worked at The Brookings Institution and was a Fulbright Scholar in China, </w:t>
      </w:r>
      <w:proofErr w:type="spellStart"/>
      <w:r w:rsidRPr="00A0220F">
        <w:t>Shiran</w:t>
      </w:r>
      <w:proofErr w:type="spellEnd"/>
      <w:r w:rsidRPr="00A0220F">
        <w:t xml:space="preserve">, Ph.D. student in political science at Stanford University and an Asia-Pacific Scholar at Stanford's Freeman </w:t>
      </w:r>
      <w:proofErr w:type="spellStart"/>
      <w:r w:rsidRPr="00A0220F">
        <w:t>Spogli</w:t>
      </w:r>
      <w:proofErr w:type="spellEnd"/>
      <w:r w:rsidRPr="00A0220F">
        <w:t xml:space="preserve"> Institute for International Studies, formerly studied at Swarthmore College and worked for the Institute for Policy Studies in Washington, D.C. as well as the US-China Energy Cooperation Program in Beijing, “The U.S., China, and Cybersecurity: The Ethical Underpinnings of a Controversial Geopolitical Issue”, 5/24/13, http://www.carnegiecouncil.org/publications/articles_papers_reports/0156]//DBI</w:t>
      </w:r>
    </w:p>
    <w:p w:rsidR="001B6C24" w:rsidRPr="00A0220F" w:rsidRDefault="001B6C24" w:rsidP="001B6C24">
      <w:pPr>
        <w:rPr>
          <w:sz w:val="16"/>
          <w:szCs w:val="16"/>
        </w:rPr>
      </w:pPr>
      <w:r w:rsidRPr="00A0220F">
        <w:rPr>
          <w:sz w:val="16"/>
          <w:szCs w:val="16"/>
        </w:rPr>
        <w:t xml:space="preserve">Cybersecurity is an issue that has rapidly ascended in importance in the U.S.-China relationship. </w:t>
      </w:r>
      <w:r w:rsidRPr="00A0220F">
        <w:rPr>
          <w:u w:val="single"/>
        </w:rPr>
        <w:t xml:space="preserve">U.S. military and security officials are increasingly wary of the adversarial effects of potential cyber warfare. In his confirmation hearings for the post of secretary of defense in 2011, Leon Panetta warned, "the next Pearl Harbor that we confront could very well be a </w:t>
      </w:r>
      <w:proofErr w:type="spellStart"/>
      <w:r w:rsidRPr="00A0220F">
        <w:rPr>
          <w:u w:val="single"/>
        </w:rPr>
        <w:t>cyber attack</w:t>
      </w:r>
      <w:proofErr w:type="spellEnd"/>
      <w:r w:rsidRPr="00A0220F">
        <w:rPr>
          <w:u w:val="single"/>
        </w:rPr>
        <w:t xml:space="preserve">." China is widely assumed at both the popular and elite levels in the United States to be the biggest initiator of </w:t>
      </w:r>
      <w:proofErr w:type="spellStart"/>
      <w:r w:rsidRPr="00A0220F">
        <w:rPr>
          <w:u w:val="single"/>
        </w:rPr>
        <w:t>cyber attacks</w:t>
      </w:r>
      <w:proofErr w:type="spellEnd"/>
      <w:r w:rsidRPr="00A0220F">
        <w:rPr>
          <w:u w:val="single"/>
        </w:rPr>
        <w:t xml:space="preserve"> on U.S. government, business, and media networks. On the Chinese side, the view is</w:t>
      </w:r>
      <w:r w:rsidRPr="00A0220F">
        <w:rPr>
          <w:sz w:val="16"/>
          <w:szCs w:val="16"/>
        </w:rPr>
        <w:t xml:space="preserve"> a bit </w:t>
      </w:r>
      <w:r w:rsidRPr="00A0220F">
        <w:rPr>
          <w:u w:val="single"/>
        </w:rPr>
        <w:t>different. Chinese officials, too, feel that they are victims in the cyber realm and note that a considerable proportion of malicious cyber activities globally have originated from computer hosts located in the United States</w:t>
      </w:r>
      <w:r w:rsidRPr="00A0220F">
        <w:rPr>
          <w:sz w:val="16"/>
          <w:szCs w:val="16"/>
        </w:rPr>
        <w:t xml:space="preserve">. This latent sense of U.S.-China distrust in the realm of cyberspace is dangerous as it can exacerbate the broader strategic distrust about each other's current and future intentions, brewing hostility that is threatening to the health of the most important bilateral relationship in the </w:t>
      </w:r>
      <w:proofErr w:type="gramStart"/>
      <w:r w:rsidRPr="00A0220F">
        <w:rPr>
          <w:sz w:val="16"/>
          <w:szCs w:val="16"/>
        </w:rPr>
        <w:t>world.∂</w:t>
      </w:r>
      <w:proofErr w:type="gramEnd"/>
      <w:r w:rsidRPr="00A0220F">
        <w:rPr>
          <w:sz w:val="16"/>
          <w:szCs w:val="16"/>
        </w:rPr>
        <w:t xml:space="preserve"> </w:t>
      </w:r>
      <w:r w:rsidRPr="002D378F">
        <w:rPr>
          <w:rStyle w:val="Emphasis"/>
          <w:highlight w:val="cyan"/>
        </w:rPr>
        <w:t>Cybersecurity is an important geopolitical issue, but framing it in pure strategic terms neglects its core—a series of basic ethical considerations</w:t>
      </w:r>
      <w:r w:rsidRPr="00A0220F">
        <w:rPr>
          <w:rStyle w:val="Emphasis"/>
        </w:rPr>
        <w:t>.</w:t>
      </w:r>
      <w:r w:rsidRPr="00A0220F">
        <w:rPr>
          <w:sz w:val="16"/>
          <w:szCs w:val="16"/>
        </w:rPr>
        <w:t xml:space="preserve"> Economically, </w:t>
      </w:r>
      <w:r w:rsidRPr="00A0220F">
        <w:rPr>
          <w:u w:val="single"/>
        </w:rPr>
        <w:t>these include questions about the ethics of espionage targeting private sector entities as well as, more generally, the ethics of intellectual property</w:t>
      </w:r>
      <w:r w:rsidRPr="00A0220F">
        <w:rPr>
          <w:sz w:val="16"/>
          <w:szCs w:val="16"/>
        </w:rPr>
        <w:t xml:space="preserve">. In the politico-military realm, </w:t>
      </w:r>
      <w:r w:rsidRPr="00A0220F">
        <w:rPr>
          <w:u w:val="single"/>
        </w:rPr>
        <w:t xml:space="preserve">cybersecurity raises general ethical questions about intelligence gathering and reasonable diplomatic and military responses to intrusions and attacks that occur in the cyber </w:t>
      </w:r>
      <w:proofErr w:type="gramStart"/>
      <w:r w:rsidRPr="00A0220F">
        <w:rPr>
          <w:u w:val="single"/>
        </w:rPr>
        <w:t>realm</w:t>
      </w:r>
      <w:r w:rsidRPr="00A0220F">
        <w:rPr>
          <w:sz w:val="16"/>
          <w:szCs w:val="16"/>
        </w:rPr>
        <w:t>.∂</w:t>
      </w:r>
      <w:proofErr w:type="gramEnd"/>
      <w:r w:rsidRPr="00A0220F">
        <w:rPr>
          <w:sz w:val="16"/>
          <w:szCs w:val="16"/>
        </w:rPr>
        <w:t xml:space="preserve"> </w:t>
      </w:r>
      <w:r w:rsidRPr="00A0220F">
        <w:rPr>
          <w:u w:val="single"/>
        </w:rPr>
        <w:t xml:space="preserve">Cybersecurity is a new issue, a global issue, and an important issue. </w:t>
      </w:r>
      <w:r w:rsidRPr="002D378F">
        <w:rPr>
          <w:rStyle w:val="Emphasis"/>
          <w:highlight w:val="cyan"/>
        </w:rPr>
        <w:t>Breaking it apart into its ethical underpinnings provides a framework for effectively addressing it at the bilateral level.</w:t>
      </w:r>
      <w:r w:rsidRPr="00A0220F">
        <w:rPr>
          <w:rStyle w:val="Emphasis"/>
        </w:rPr>
        <w:t xml:space="preserve"> </w:t>
      </w:r>
      <w:r w:rsidRPr="002D378F">
        <w:rPr>
          <w:rStyle w:val="Emphasis"/>
          <w:highlight w:val="cyan"/>
        </w:rPr>
        <w:t>Bilateral cooperation can</w:t>
      </w:r>
      <w:r w:rsidRPr="00A0220F">
        <w:rPr>
          <w:rStyle w:val="Emphasis"/>
        </w:rPr>
        <w:t xml:space="preserve">, in turn, </w:t>
      </w:r>
      <w:r w:rsidRPr="002D378F">
        <w:rPr>
          <w:rStyle w:val="Emphasis"/>
          <w:highlight w:val="cyan"/>
        </w:rPr>
        <w:t xml:space="preserve">drive a broader global conversation on creating a system of norms that provides for a more secure cyber </w:t>
      </w:r>
      <w:proofErr w:type="gramStart"/>
      <w:r w:rsidRPr="002D378F">
        <w:rPr>
          <w:rStyle w:val="Emphasis"/>
          <w:highlight w:val="cyan"/>
        </w:rPr>
        <w:t>realm</w:t>
      </w:r>
      <w:r w:rsidRPr="00A0220F">
        <w:rPr>
          <w:sz w:val="16"/>
          <w:szCs w:val="16"/>
        </w:rPr>
        <w:t>.∂</w:t>
      </w:r>
      <w:proofErr w:type="gramEnd"/>
      <w:r w:rsidRPr="00A0220F">
        <w:rPr>
          <w:sz w:val="16"/>
          <w:szCs w:val="16"/>
        </w:rPr>
        <w:t xml:space="preserve"> The Role of Cybersecurity in U.S.-China Relations∂ </w:t>
      </w:r>
      <w:r w:rsidRPr="00A0220F">
        <w:rPr>
          <w:u w:val="single"/>
        </w:rPr>
        <w:t xml:space="preserve">Cybersecurity has quickly catapulted to the top of the U.S.-China bilateral agenda. The two sides, however, have expressed very different understandings of the situation, making resolution of the dispute difficult. While some nascent forms of dialogue have begun, a grander vision for addressing the problem is needed. We believe that vision can be found in isolating the ethical dilemmas at the core of the </w:t>
      </w:r>
      <w:proofErr w:type="gramStart"/>
      <w:r w:rsidRPr="00A0220F">
        <w:rPr>
          <w:u w:val="single"/>
        </w:rPr>
        <w:t>issue</w:t>
      </w:r>
      <w:r w:rsidRPr="00A0220F">
        <w:rPr>
          <w:sz w:val="16"/>
          <w:szCs w:val="16"/>
        </w:rPr>
        <w:t>.∂</w:t>
      </w:r>
      <w:proofErr w:type="gramEnd"/>
      <w:r w:rsidRPr="00A0220F">
        <w:rPr>
          <w:sz w:val="16"/>
          <w:szCs w:val="16"/>
        </w:rPr>
        <w:t xml:space="preserve"> </w:t>
      </w:r>
      <w:r w:rsidRPr="002D378F">
        <w:rPr>
          <w:highlight w:val="cyan"/>
          <w:u w:val="single"/>
        </w:rPr>
        <w:t>Stories on suspected attacks from Chinese hackers—</w:t>
      </w:r>
      <w:r w:rsidRPr="00A0220F">
        <w:rPr>
          <w:u w:val="single"/>
        </w:rPr>
        <w:t>whether government-affiliated or not</w:t>
      </w:r>
      <w:r w:rsidRPr="002D378F">
        <w:rPr>
          <w:highlight w:val="cyan"/>
          <w:u w:val="single"/>
        </w:rPr>
        <w:t>—have been prevalent in the U.S. media in recent years</w:t>
      </w:r>
      <w:r w:rsidRPr="00A0220F">
        <w:rPr>
          <w:u w:val="single"/>
        </w:rPr>
        <w:t xml:space="preserve">. In 2010, The New York Times reported that investigators had tracked </w:t>
      </w:r>
      <w:proofErr w:type="spellStart"/>
      <w:r w:rsidRPr="00A0220F">
        <w:rPr>
          <w:u w:val="single"/>
        </w:rPr>
        <w:t>cyber attacks</w:t>
      </w:r>
      <w:proofErr w:type="spellEnd"/>
      <w:r w:rsidRPr="00A0220F">
        <w:rPr>
          <w:u w:val="single"/>
        </w:rPr>
        <w:t xml:space="preserve"> on Google to Shanghai Jiao Tong University (SJTU) and a vocational school in eastern China. The most notorious case came in 2011, when a McAfee white paper documented Operation Shady RAT, an ongoing series of </w:t>
      </w:r>
      <w:proofErr w:type="spellStart"/>
      <w:r w:rsidRPr="00A0220F">
        <w:rPr>
          <w:u w:val="single"/>
        </w:rPr>
        <w:t>cyber attacks</w:t>
      </w:r>
      <w:proofErr w:type="spellEnd"/>
      <w:r w:rsidRPr="00A0220F">
        <w:rPr>
          <w:u w:val="single"/>
        </w:rPr>
        <w:t xml:space="preserve"> since mid-2006 that have hit at least 72 organizations, including defense contractors, businesses, the United Nations, and the International Olympic Committee. According to McAfee, the Internet security company that executed the investigation, the operation was "a five-year targeted operation by one specific actor"</w:t>
      </w:r>
      <w:r w:rsidRPr="00A0220F">
        <w:rPr>
          <w:sz w:val="16"/>
          <w:szCs w:val="16"/>
        </w:rPr>
        <w:t xml:space="preserve"> and the targeting of athletic oversight organizations around the time of the 2008 Beijing Olympic Games "potentially pointed a finger at a state actor behind the intrusions." This state actor is widely presumed to be </w:t>
      </w:r>
      <w:r w:rsidRPr="00A0220F">
        <w:rPr>
          <w:u w:val="single"/>
        </w:rPr>
        <w:t>China</w:t>
      </w:r>
      <w:r w:rsidRPr="00A0220F">
        <w:rPr>
          <w:sz w:val="16"/>
          <w:szCs w:val="16"/>
        </w:rPr>
        <w:t xml:space="preserve">. More recently, the security firm </w:t>
      </w:r>
      <w:proofErr w:type="spellStart"/>
      <w:r w:rsidRPr="00A0220F">
        <w:rPr>
          <w:sz w:val="16"/>
          <w:szCs w:val="16"/>
        </w:rPr>
        <w:t>Mandiant</w:t>
      </w:r>
      <w:proofErr w:type="spellEnd"/>
      <w:r w:rsidRPr="00A0220F">
        <w:rPr>
          <w:sz w:val="16"/>
          <w:szCs w:val="16"/>
        </w:rPr>
        <w:t xml:space="preserve"> released a report stating that cyber spying collaboration had been discovered between SJTU and the People's Liberation Army (PLA). According to </w:t>
      </w:r>
      <w:proofErr w:type="spellStart"/>
      <w:r w:rsidRPr="00A0220F">
        <w:rPr>
          <w:sz w:val="16"/>
          <w:szCs w:val="16"/>
        </w:rPr>
        <w:t>Mandiant</w:t>
      </w:r>
      <w:proofErr w:type="spellEnd"/>
      <w:r w:rsidRPr="00A0220F">
        <w:rPr>
          <w:sz w:val="16"/>
          <w:szCs w:val="16"/>
        </w:rPr>
        <w:t xml:space="preserve">, several papers on computer network security and intrusion detection were co-authored by faculty at SJTU and researchers at PLA Unit 61398, an allegedly operational unit actively engaged in cyber espionage. ∂ The media's activism coupled with American private sector angst has spurred a U.S. government response. Recognizing the severity of the problem, the Department of State has elevated the issue to a place of prominence in its annual strategic dialogue with China. The White House has also taken notice. In early March, President Obama and National Security Advisor Tom </w:t>
      </w:r>
      <w:proofErr w:type="spellStart"/>
      <w:r w:rsidRPr="00A0220F">
        <w:rPr>
          <w:sz w:val="16"/>
          <w:szCs w:val="16"/>
        </w:rPr>
        <w:t>Donilon</w:t>
      </w:r>
      <w:proofErr w:type="spellEnd"/>
      <w:r w:rsidRPr="00A0220F">
        <w:rPr>
          <w:sz w:val="16"/>
          <w:szCs w:val="16"/>
        </w:rPr>
        <w:t xml:space="preserve"> both publicly criticized China for its role in supporting </w:t>
      </w:r>
      <w:proofErr w:type="spellStart"/>
      <w:r w:rsidRPr="00A0220F">
        <w:rPr>
          <w:sz w:val="16"/>
          <w:szCs w:val="16"/>
        </w:rPr>
        <w:t>cyber attacks</w:t>
      </w:r>
      <w:proofErr w:type="spellEnd"/>
      <w:r w:rsidRPr="00A0220F">
        <w:rPr>
          <w:sz w:val="16"/>
          <w:szCs w:val="16"/>
        </w:rPr>
        <w:t xml:space="preserve"> and cyber espionage targeting U.S. networks. President Obama also conveyed his concerns personally to Xi Jinping during a phone call to congratulate Xi on his recent installment as China's president. More recently, </w:t>
      </w:r>
      <w:proofErr w:type="spellStart"/>
      <w:r w:rsidRPr="00A0220F">
        <w:rPr>
          <w:sz w:val="16"/>
          <w:szCs w:val="16"/>
        </w:rPr>
        <w:t>Donilon</w:t>
      </w:r>
      <w:proofErr w:type="spellEnd"/>
      <w:r w:rsidRPr="00A0220F">
        <w:rPr>
          <w:sz w:val="16"/>
          <w:szCs w:val="16"/>
        </w:rPr>
        <w:t xml:space="preserve"> stated that cybersecurity should be included in all major US-China bilateral economic discussions. </w:t>
      </w:r>
      <w:r w:rsidRPr="002D378F">
        <w:rPr>
          <w:rStyle w:val="Emphasis"/>
          <w:highlight w:val="cyan"/>
        </w:rPr>
        <w:t xml:space="preserve">The U.S. perspective is clear—China is at fault and needs to rectify its </w:t>
      </w:r>
      <w:proofErr w:type="gramStart"/>
      <w:r w:rsidRPr="002D378F">
        <w:rPr>
          <w:rStyle w:val="Emphasis"/>
          <w:highlight w:val="cyan"/>
        </w:rPr>
        <w:t>wrongdoings</w:t>
      </w:r>
      <w:r w:rsidRPr="00A0220F">
        <w:rPr>
          <w:sz w:val="16"/>
          <w:szCs w:val="16"/>
        </w:rPr>
        <w:t>.∂</w:t>
      </w:r>
      <w:proofErr w:type="gramEnd"/>
      <w:r w:rsidRPr="00A0220F">
        <w:rPr>
          <w:sz w:val="16"/>
          <w:szCs w:val="16"/>
        </w:rPr>
        <w:t xml:space="preserve"> </w:t>
      </w:r>
      <w:r w:rsidRPr="00A0220F">
        <w:rPr>
          <w:u w:val="single"/>
        </w:rPr>
        <w:t xml:space="preserve">With the United States publicly denouncing China's alleged role in </w:t>
      </w:r>
      <w:proofErr w:type="spellStart"/>
      <w:r w:rsidRPr="00A0220F">
        <w:rPr>
          <w:u w:val="single"/>
        </w:rPr>
        <w:t>cyber attacks</w:t>
      </w:r>
      <w:proofErr w:type="spellEnd"/>
      <w:r w:rsidRPr="00A0220F">
        <w:rPr>
          <w:u w:val="single"/>
        </w:rPr>
        <w:t xml:space="preserve"> on American organizations, Chinese officials and public intellectuals have responded in several ways. Some highlight the uncertain nature of attributing </w:t>
      </w:r>
      <w:proofErr w:type="spellStart"/>
      <w:r w:rsidRPr="00A0220F">
        <w:rPr>
          <w:u w:val="single"/>
        </w:rPr>
        <w:t>cyber attacks</w:t>
      </w:r>
      <w:proofErr w:type="spellEnd"/>
      <w:r w:rsidRPr="00A0220F">
        <w:rPr>
          <w:u w:val="single"/>
        </w:rPr>
        <w:t xml:space="preserve"> to a particular entity since a hacker can take control of another computer in nearly any country to launch malicious cyber activity without the owner even being aware of it. </w:t>
      </w:r>
      <w:r w:rsidRPr="002D378F">
        <w:rPr>
          <w:highlight w:val="cyan"/>
          <w:u w:val="single"/>
        </w:rPr>
        <w:t>Others</w:t>
      </w:r>
      <w:r w:rsidRPr="00A0220F">
        <w:rPr>
          <w:sz w:val="16"/>
          <w:szCs w:val="16"/>
        </w:rPr>
        <w:t xml:space="preserve"> react with rage, </w:t>
      </w:r>
      <w:r w:rsidRPr="002D378F">
        <w:rPr>
          <w:highlight w:val="cyan"/>
          <w:u w:val="single"/>
        </w:rPr>
        <w:t>condemn</w:t>
      </w:r>
      <w:r w:rsidRPr="00A0220F">
        <w:rPr>
          <w:u w:val="single"/>
        </w:rPr>
        <w:t xml:space="preserve">ing </w:t>
      </w:r>
      <w:r w:rsidRPr="002D378F">
        <w:rPr>
          <w:highlight w:val="cyan"/>
          <w:u w:val="single"/>
        </w:rPr>
        <w:t>the U.S. side for making "groundless" accusations and "carrying a Cold War mentality</w:t>
      </w:r>
      <w:r w:rsidRPr="00A0220F">
        <w:rPr>
          <w:u w:val="single"/>
        </w:rPr>
        <w:t xml:space="preserve">." </w:t>
      </w:r>
      <w:r w:rsidRPr="00A0220F">
        <w:rPr>
          <w:rStyle w:val="Emphasis"/>
        </w:rPr>
        <w:t xml:space="preserve">To them, this is simply </w:t>
      </w:r>
      <w:r w:rsidRPr="002D378F">
        <w:rPr>
          <w:rStyle w:val="Emphasis"/>
          <w:highlight w:val="cyan"/>
        </w:rPr>
        <w:t>another American plot to demonize China</w:t>
      </w:r>
      <w:r w:rsidRPr="00A0220F">
        <w:rPr>
          <w:u w:val="single"/>
        </w:rPr>
        <w:t xml:space="preserve">. Still others point out that China is a major victim of </w:t>
      </w:r>
      <w:proofErr w:type="spellStart"/>
      <w:r w:rsidRPr="00A0220F">
        <w:rPr>
          <w:u w:val="single"/>
        </w:rPr>
        <w:t>cyber attacks</w:t>
      </w:r>
      <w:proofErr w:type="spellEnd"/>
      <w:r w:rsidRPr="00A0220F">
        <w:rPr>
          <w:u w:val="single"/>
        </w:rPr>
        <w:t>. In December 2011, several of China's most popular online shopping, microblogging, social networking, and gaming websites were hacked, leaking the account information for more than 100 million usernames, passwords, and emails</w:t>
      </w:r>
      <w:r w:rsidRPr="00A0220F">
        <w:rPr>
          <w:sz w:val="16"/>
          <w:szCs w:val="16"/>
        </w:rPr>
        <w:t xml:space="preserve">. According to </w:t>
      </w:r>
      <w:proofErr w:type="spellStart"/>
      <w:r w:rsidRPr="00A0220F">
        <w:rPr>
          <w:sz w:val="16"/>
          <w:szCs w:val="16"/>
        </w:rPr>
        <w:t>He</w:t>
      </w:r>
      <w:proofErr w:type="spellEnd"/>
      <w:r w:rsidRPr="00A0220F">
        <w:rPr>
          <w:sz w:val="16"/>
          <w:szCs w:val="16"/>
        </w:rPr>
        <w:t xml:space="preserve"> </w:t>
      </w:r>
      <w:proofErr w:type="spellStart"/>
      <w:r w:rsidRPr="00A0220F">
        <w:rPr>
          <w:sz w:val="16"/>
          <w:szCs w:val="16"/>
        </w:rPr>
        <w:t>Rulong</w:t>
      </w:r>
      <w:proofErr w:type="spellEnd"/>
      <w:r w:rsidRPr="00A0220F">
        <w:rPr>
          <w:sz w:val="16"/>
          <w:szCs w:val="16"/>
        </w:rPr>
        <w:t xml:space="preserve">, spokesman of the Chinese Embassy in London, 6,747 overseas servers were found to have controlled more than 1.9 million mainframes in China with Trojans or botnets in February and March of this year. </w:t>
      </w:r>
      <w:r w:rsidRPr="00A0220F">
        <w:rPr>
          <w:rStyle w:val="Emphasis"/>
        </w:rPr>
        <w:t>Who do these Chinese officials and pundits identify as the initiators of these attacks? The United States</w:t>
      </w:r>
      <w:r w:rsidRPr="00A0220F">
        <w:rPr>
          <w:u w:val="single"/>
        </w:rPr>
        <w:t xml:space="preserve">. According to a 2009 Xinhua News report, about 40 percent of </w:t>
      </w:r>
      <w:proofErr w:type="spellStart"/>
      <w:r w:rsidRPr="00A0220F">
        <w:rPr>
          <w:u w:val="single"/>
        </w:rPr>
        <w:t>cyber attacks</w:t>
      </w:r>
      <w:proofErr w:type="spellEnd"/>
      <w:r w:rsidRPr="00A0220F">
        <w:rPr>
          <w:u w:val="single"/>
        </w:rPr>
        <w:t xml:space="preserve"> on Chinese computer systems in 2005 originated in the United </w:t>
      </w:r>
      <w:proofErr w:type="gramStart"/>
      <w:r w:rsidRPr="00A0220F">
        <w:rPr>
          <w:u w:val="single"/>
        </w:rPr>
        <w:t>States</w:t>
      </w:r>
      <w:r w:rsidRPr="00A0220F">
        <w:rPr>
          <w:sz w:val="16"/>
          <w:szCs w:val="16"/>
        </w:rPr>
        <w:t>.∂</w:t>
      </w:r>
      <w:proofErr w:type="gramEnd"/>
      <w:r w:rsidRPr="00A0220F">
        <w:rPr>
          <w:sz w:val="16"/>
          <w:szCs w:val="16"/>
        </w:rPr>
        <w:t xml:space="preserve"> </w:t>
      </w:r>
      <w:r w:rsidRPr="00A0220F">
        <w:rPr>
          <w:u w:val="single"/>
        </w:rPr>
        <w:t>While the issue of cybersecurity has become one of great importance in U.S.-China relations, steps to address it remain rudimentary in nature</w:t>
      </w:r>
      <w:r w:rsidRPr="00A0220F">
        <w:rPr>
          <w:sz w:val="16"/>
          <w:szCs w:val="16"/>
        </w:rPr>
        <w:t xml:space="preserve">. On April 13, 2013, U.S. Secretary of State John Kerry announced that the two sides had agreed to establish a cybersecurity working group. A little over a week later, the chairman of the U.S. Joint Chiefs of Staff, General Martin Dempsey, convened a joint conference with Chinese General Fang </w:t>
      </w:r>
      <w:proofErr w:type="spellStart"/>
      <w:r w:rsidRPr="00A0220F">
        <w:rPr>
          <w:sz w:val="16"/>
          <w:szCs w:val="16"/>
        </w:rPr>
        <w:t>Fenghui</w:t>
      </w:r>
      <w:proofErr w:type="spellEnd"/>
      <w:r w:rsidRPr="00A0220F">
        <w:rPr>
          <w:sz w:val="16"/>
          <w:szCs w:val="16"/>
        </w:rPr>
        <w:t xml:space="preserve">, who pledged to work with the United States because the consequences of a major </w:t>
      </w:r>
      <w:proofErr w:type="spellStart"/>
      <w:r w:rsidRPr="00A0220F">
        <w:rPr>
          <w:sz w:val="16"/>
          <w:szCs w:val="16"/>
        </w:rPr>
        <w:t>cyber attack</w:t>
      </w:r>
      <w:proofErr w:type="spellEnd"/>
      <w:r w:rsidRPr="00A0220F">
        <w:rPr>
          <w:sz w:val="16"/>
          <w:szCs w:val="16"/>
        </w:rPr>
        <w:t xml:space="preserve"> "may be as serious as a nuclear bomb." General Fang, the chief of the PLA General Staff and a member of the Central Military Commission, indicated that he would be willing to establish a cybersecurity "mechanism," with the caveat that progress might not be </w:t>
      </w:r>
      <w:proofErr w:type="gramStart"/>
      <w:r w:rsidRPr="00A0220F">
        <w:rPr>
          <w:sz w:val="16"/>
          <w:szCs w:val="16"/>
        </w:rPr>
        <w:t>swift.∂</w:t>
      </w:r>
      <w:proofErr w:type="gramEnd"/>
      <w:r w:rsidRPr="00A0220F">
        <w:rPr>
          <w:sz w:val="16"/>
          <w:szCs w:val="16"/>
        </w:rPr>
        <w:t xml:space="preserve"> These </w:t>
      </w:r>
      <w:r w:rsidRPr="00A0220F">
        <w:rPr>
          <w:u w:val="single"/>
        </w:rPr>
        <w:t>steps toward dialogue</w:t>
      </w:r>
      <w:r w:rsidRPr="00A0220F">
        <w:rPr>
          <w:sz w:val="16"/>
          <w:szCs w:val="16"/>
        </w:rPr>
        <w:t xml:space="preserve"> are positive in nature, but they </w:t>
      </w:r>
      <w:r w:rsidRPr="00A0220F">
        <w:rPr>
          <w:u w:val="single"/>
        </w:rPr>
        <w:t xml:space="preserve">are </w:t>
      </w:r>
      <w:r w:rsidRPr="00A0220F">
        <w:rPr>
          <w:rStyle w:val="Emphasis"/>
        </w:rPr>
        <w:t>only small bricks in the construction of a bridge that needs to extend across a great divide</w:t>
      </w:r>
      <w:r w:rsidRPr="00A0220F">
        <w:rPr>
          <w:u w:val="single"/>
        </w:rPr>
        <w:t>. One challenge to improving the bilateral dialogue can be found in the framing of the issue itself: cybersecurity is typically couched within a strategic geopolitical context.</w:t>
      </w:r>
      <w:r w:rsidRPr="00A0220F">
        <w:rPr>
          <w:sz w:val="16"/>
          <w:szCs w:val="16"/>
        </w:rPr>
        <w:t xml:space="preserve"> We contend that </w:t>
      </w:r>
      <w:r w:rsidRPr="002D378F">
        <w:rPr>
          <w:rStyle w:val="Emphasis"/>
          <w:highlight w:val="cyan"/>
        </w:rPr>
        <w:t>viewing cybersecurity as simply a strategic and technological matter,</w:t>
      </w:r>
      <w:r w:rsidRPr="00A0220F">
        <w:rPr>
          <w:rStyle w:val="Emphasis"/>
        </w:rPr>
        <w:t xml:space="preserve"> however</w:t>
      </w:r>
      <w:r w:rsidRPr="002D378F">
        <w:rPr>
          <w:rStyle w:val="Emphasis"/>
          <w:highlight w:val="cyan"/>
        </w:rPr>
        <w:t xml:space="preserve">, proves restrictive, neglecting the fundamental ethical questions at its core. Identifying these ethical questions not only adds further nuance to our respective understandings of the issue, but also provides a framework for addressing </w:t>
      </w:r>
      <w:proofErr w:type="gramStart"/>
      <w:r w:rsidRPr="002D378F">
        <w:rPr>
          <w:rStyle w:val="Emphasis"/>
          <w:highlight w:val="cyan"/>
        </w:rPr>
        <w:t>it</w:t>
      </w:r>
      <w:r w:rsidRPr="00A0220F">
        <w:rPr>
          <w:sz w:val="16"/>
          <w:szCs w:val="16"/>
        </w:rPr>
        <w:t>.∂</w:t>
      </w:r>
      <w:proofErr w:type="gramEnd"/>
      <w:r w:rsidRPr="00A0220F">
        <w:rPr>
          <w:sz w:val="16"/>
          <w:szCs w:val="16"/>
        </w:rPr>
        <w:t xml:space="preserve"> Cybersecurity and Ethics: the Economic Aspect∂ One example of the ethical foundations of cybersecurity can be found in the economic aspects of the issue. </w:t>
      </w:r>
      <w:r w:rsidRPr="00A0220F">
        <w:rPr>
          <w:u w:val="single"/>
        </w:rPr>
        <w:t xml:space="preserve">The American mainstream media and U.S. government statements have painted this as a fairly straightforward problem—China is stealing precious intellectual property from American companies. Yet a closer look at the issue yields a measure of its complexity. More specifically, norms regarding the ethics of economically motivated cyber espionage remain underdeveloped and </w:t>
      </w:r>
      <w:r w:rsidRPr="00A0220F">
        <w:rPr>
          <w:rStyle w:val="Emphasis"/>
        </w:rPr>
        <w:t xml:space="preserve">viewing the procurement of commercial data as pure theft fails to take into account cultural considerations regarding the ethics of intellectual property </w:t>
      </w:r>
      <w:proofErr w:type="gramStart"/>
      <w:r w:rsidRPr="00A0220F">
        <w:rPr>
          <w:rStyle w:val="Emphasis"/>
        </w:rPr>
        <w:t>protection</w:t>
      </w:r>
      <w:r w:rsidRPr="00A0220F">
        <w:rPr>
          <w:sz w:val="16"/>
          <w:szCs w:val="16"/>
        </w:rPr>
        <w:t>.∂</w:t>
      </w:r>
      <w:proofErr w:type="gramEnd"/>
      <w:r w:rsidRPr="00A0220F">
        <w:rPr>
          <w:sz w:val="16"/>
          <w:szCs w:val="16"/>
        </w:rPr>
        <w:t xml:space="preserve"> In recent months, </w:t>
      </w:r>
      <w:r w:rsidRPr="00A0220F">
        <w:rPr>
          <w:u w:val="single"/>
        </w:rPr>
        <w:t>numerous reports have been released identifying China as a thief—the illegal procurer of sensitive American proprietary information.</w:t>
      </w:r>
      <w:r w:rsidRPr="00A0220F">
        <w:rPr>
          <w:sz w:val="16"/>
          <w:szCs w:val="16"/>
        </w:rPr>
        <w:t xml:space="preserve"> It is important to note </w:t>
      </w:r>
      <w:r w:rsidRPr="00A0220F">
        <w:rPr>
          <w:u w:val="single"/>
        </w:rPr>
        <w:t>however, that even assuming these reports are accurate</w:t>
      </w:r>
      <w:r w:rsidRPr="00A0220F">
        <w:rPr>
          <w:sz w:val="16"/>
          <w:szCs w:val="16"/>
        </w:rPr>
        <w:t xml:space="preserve"> and </w:t>
      </w:r>
      <w:r w:rsidRPr="00A0220F">
        <w:rPr>
          <w:u w:val="single"/>
        </w:rPr>
        <w:t>China</w:t>
      </w:r>
      <w:r w:rsidRPr="00A0220F">
        <w:rPr>
          <w:sz w:val="16"/>
          <w:szCs w:val="16"/>
        </w:rPr>
        <w:t xml:space="preserve"> does procure economic data from American firms through cyber espionage, the People's Republic</w:t>
      </w:r>
      <w:r w:rsidRPr="00A0220F">
        <w:rPr>
          <w:u w:val="single"/>
        </w:rPr>
        <w:t xml:space="preserve"> is not alone in doing so</w:t>
      </w:r>
      <w:r w:rsidRPr="00A0220F">
        <w:rPr>
          <w:sz w:val="16"/>
          <w:szCs w:val="16"/>
        </w:rPr>
        <w:t xml:space="preserve">. Indeed, </w:t>
      </w:r>
      <w:r w:rsidRPr="00A0220F">
        <w:rPr>
          <w:u w:val="single"/>
        </w:rPr>
        <w:t xml:space="preserve">a recent U.S. National Intelligence Estimate notes that France, Russia, and Israel have engaged in hacking for economic intelligence. The diversity of these countries—a democracy, an authoritarian regime, and a democracy founded on religious grounds—is indicative of the fact that relevant norms on cyber espionage are neither universal nor well-established. </w:t>
      </w:r>
      <w:r w:rsidRPr="00A0220F">
        <w:rPr>
          <w:rStyle w:val="Emphasis"/>
        </w:rPr>
        <w:t xml:space="preserve">Such a fact creates an area of ethical fuzziness that makes assertions of right and wrong as regards economic cyber espionage </w:t>
      </w:r>
      <w:proofErr w:type="gramStart"/>
      <w:r w:rsidRPr="00A0220F">
        <w:rPr>
          <w:rStyle w:val="Emphasis"/>
        </w:rPr>
        <w:t>problematic</w:t>
      </w:r>
      <w:r w:rsidRPr="00A0220F">
        <w:rPr>
          <w:sz w:val="16"/>
          <w:szCs w:val="16"/>
        </w:rPr>
        <w:t>.∂</w:t>
      </w:r>
      <w:proofErr w:type="gramEnd"/>
      <w:r w:rsidRPr="00A0220F">
        <w:rPr>
          <w:sz w:val="16"/>
          <w:szCs w:val="16"/>
        </w:rPr>
        <w:t xml:space="preserve"> More importantly, </w:t>
      </w:r>
      <w:r w:rsidRPr="002D378F">
        <w:rPr>
          <w:highlight w:val="cyan"/>
          <w:u w:val="single"/>
        </w:rPr>
        <w:t>the issue of economically motivated cyber espionage is underwritten by difficult questions regarding intellectual property</w:t>
      </w:r>
      <w:r w:rsidRPr="002D378F">
        <w:rPr>
          <w:sz w:val="16"/>
          <w:szCs w:val="16"/>
          <w:highlight w:val="cyan"/>
        </w:rPr>
        <w:t>.</w:t>
      </w:r>
      <w:r w:rsidRPr="00A0220F">
        <w:rPr>
          <w:sz w:val="16"/>
          <w:szCs w:val="16"/>
        </w:rPr>
        <w:t xml:space="preserve"> This is a longstanding area of contention between the United States and China, but one worth rehashing. In short, </w:t>
      </w:r>
      <w:r w:rsidRPr="00A0220F">
        <w:rPr>
          <w:u w:val="single"/>
        </w:rPr>
        <w:t>different cultures employ different practices of idea attribution, a reality which is all-too-often overlooked. American academic papers frequently feature hundreds of footnotes; many serious papers by Chinese scholars employ only a few footnotes. Who is right? Do Americans excessively individualize the production of knowledge, losing sight of its true social value, or do Chinese academics understate the role that individuals play in creating ideas?</w:t>
      </w:r>
      <w:r w:rsidRPr="00A0220F">
        <w:rPr>
          <w:sz w:val="16"/>
          <w:szCs w:val="16"/>
        </w:rPr>
        <w:t xml:space="preserve"> And what role does culture and tradition play? </w:t>
      </w:r>
      <w:r w:rsidRPr="00A0220F">
        <w:rPr>
          <w:u w:val="single"/>
        </w:rPr>
        <w:t>In the U.S., students are encouraged at a very young age to "think outside the box"</w:t>
      </w:r>
      <w:r w:rsidRPr="00A0220F">
        <w:rPr>
          <w:sz w:val="16"/>
          <w:szCs w:val="16"/>
        </w:rPr>
        <w:t xml:space="preserve"> as well as to "find your own way of learning." Americans are taught to use the ideas presented to them to chart their own, unique course forward. </w:t>
      </w:r>
      <w:r w:rsidRPr="00A0220F">
        <w:rPr>
          <w:u w:val="single"/>
        </w:rPr>
        <w:t>In China</w:t>
      </w:r>
      <w:r w:rsidRPr="00A0220F">
        <w:rPr>
          <w:sz w:val="16"/>
          <w:szCs w:val="16"/>
        </w:rPr>
        <w:t xml:space="preserve">, by contrast, </w:t>
      </w:r>
      <w:r w:rsidRPr="00A0220F">
        <w:rPr>
          <w:u w:val="single"/>
        </w:rPr>
        <w:t>students learn primarily through rote memorization—the consumption of knowledge and later reproduction of it on standardized tests</w:t>
      </w:r>
      <w:r w:rsidRPr="00A0220F">
        <w:rPr>
          <w:sz w:val="16"/>
          <w:szCs w:val="16"/>
        </w:rPr>
        <w:t xml:space="preserve">. </w:t>
      </w:r>
      <w:r w:rsidRPr="00A0220F">
        <w:rPr>
          <w:u w:val="single"/>
        </w:rPr>
        <w:t>Such</w:t>
      </w:r>
      <w:r w:rsidRPr="00A0220F">
        <w:rPr>
          <w:sz w:val="16"/>
          <w:szCs w:val="16"/>
        </w:rPr>
        <w:t xml:space="preserve"> a system </w:t>
      </w:r>
      <w:r w:rsidRPr="00A0220F">
        <w:rPr>
          <w:u w:val="single"/>
        </w:rPr>
        <w:t>has its roots in the ancient practice of imperial examination</w:t>
      </w:r>
      <w:r w:rsidRPr="00A0220F">
        <w:rPr>
          <w:sz w:val="16"/>
          <w:szCs w:val="16"/>
        </w:rPr>
        <w:t xml:space="preserve">, in which prospective officials proved they were worthy of governing by demonstrating their mastery of the content </w:t>
      </w:r>
      <w:r w:rsidRPr="00A0220F">
        <w:rPr>
          <w:u w:val="single"/>
        </w:rPr>
        <w:t>and</w:t>
      </w:r>
      <w:r w:rsidRPr="00A0220F">
        <w:rPr>
          <w:sz w:val="16"/>
          <w:szCs w:val="16"/>
        </w:rPr>
        <w:t xml:space="preserve"> style of </w:t>
      </w:r>
      <w:r w:rsidRPr="00A0220F">
        <w:rPr>
          <w:u w:val="single"/>
        </w:rPr>
        <w:t>Confucian wisdom</w:t>
      </w:r>
      <w:r w:rsidRPr="00A0220F">
        <w:rPr>
          <w:sz w:val="16"/>
          <w:szCs w:val="16"/>
        </w:rPr>
        <w:t xml:space="preserve">. Examinees sometimes spent a lifetime in preparation, memorizing the work of sages such as Confucius and Mencius so as to reproduce it in essays that were notoriously rigid in form. In other words, in China, imitation can be not only the sincerest form of flattery, but also the sincerest form of respect. </w:t>
      </w:r>
      <w:r w:rsidRPr="00A0220F">
        <w:rPr>
          <w:rStyle w:val="Emphasis"/>
        </w:rPr>
        <w:t>This cultural norm, in turn, influences conceptions of the ethics of intellectual property itself</w:t>
      </w:r>
      <w:r w:rsidRPr="00A0220F">
        <w:rPr>
          <w:u w:val="single"/>
        </w:rPr>
        <w:t xml:space="preserve">, posing questions like: Is intellectual property itself always ethical, particularly when one takes into account the disparities in wealth, health care, and access to technology it can create? </w:t>
      </w:r>
      <w:r w:rsidRPr="002D378F">
        <w:rPr>
          <w:u w:val="single"/>
        </w:rPr>
        <w:t xml:space="preserve">And </w:t>
      </w:r>
      <w:r w:rsidRPr="002D378F">
        <w:rPr>
          <w:highlight w:val="cyan"/>
          <w:u w:val="single"/>
        </w:rPr>
        <w:t xml:space="preserve">shouldn't the true value of knowledge be founded on its social impact and not a financial </w:t>
      </w:r>
      <w:proofErr w:type="gramStart"/>
      <w:r w:rsidRPr="002D378F">
        <w:rPr>
          <w:highlight w:val="cyan"/>
          <w:u w:val="single"/>
        </w:rPr>
        <w:t>measure</w:t>
      </w:r>
      <w:r w:rsidRPr="00A0220F">
        <w:rPr>
          <w:u w:val="single"/>
        </w:rPr>
        <w:t>?</w:t>
      </w:r>
      <w:r w:rsidRPr="00A0220F">
        <w:rPr>
          <w:sz w:val="16"/>
          <w:szCs w:val="16"/>
        </w:rPr>
        <w:t>∂</w:t>
      </w:r>
      <w:proofErr w:type="gramEnd"/>
      <w:r w:rsidRPr="00A0220F">
        <w:rPr>
          <w:sz w:val="16"/>
          <w:szCs w:val="16"/>
        </w:rPr>
        <w:t xml:space="preserve"> </w:t>
      </w:r>
      <w:r w:rsidRPr="002D378F">
        <w:rPr>
          <w:rStyle w:val="Emphasis"/>
          <w:highlight w:val="cyan"/>
        </w:rPr>
        <w:t>These ethical considerations make the U.S. accusation that China is a thief problematic</w:t>
      </w:r>
      <w:r w:rsidRPr="00A0220F">
        <w:rPr>
          <w:rStyle w:val="Emphasis"/>
        </w:rPr>
        <w:t xml:space="preserve">, not only from the perspective of "right" versus "wrong," but also in terms of finding common ground from which to address the cybersecurity issue. </w:t>
      </w:r>
      <w:r w:rsidRPr="002D378F">
        <w:rPr>
          <w:rStyle w:val="Emphasis"/>
          <w:highlight w:val="cyan"/>
        </w:rPr>
        <w:t>Both</w:t>
      </w:r>
      <w:r w:rsidRPr="00A0220F">
        <w:rPr>
          <w:rStyle w:val="Emphasis"/>
        </w:rPr>
        <w:t xml:space="preserve"> sides, then, </w:t>
      </w:r>
      <w:r w:rsidRPr="002D378F">
        <w:rPr>
          <w:rStyle w:val="Emphasis"/>
          <w:highlight w:val="cyan"/>
        </w:rPr>
        <w:t>could benefit from taking a step back to look at core ethical questions about economically motivated cyberespionage</w:t>
      </w:r>
      <w:r w:rsidRPr="00A0220F">
        <w:rPr>
          <w:u w:val="single"/>
        </w:rPr>
        <w:t xml:space="preserve">: a) What are the international norms in this area and what should they be? And b) how should intellectual property be conceptualized and how should its protection be </w:t>
      </w:r>
      <w:proofErr w:type="gramStart"/>
      <w:r w:rsidRPr="00A0220F">
        <w:rPr>
          <w:u w:val="single"/>
        </w:rPr>
        <w:t>encouraged?</w:t>
      </w:r>
      <w:r w:rsidRPr="00A0220F">
        <w:rPr>
          <w:sz w:val="16"/>
          <w:szCs w:val="16"/>
        </w:rPr>
        <w:t>∂</w:t>
      </w:r>
      <w:proofErr w:type="gramEnd"/>
      <w:r w:rsidRPr="00A0220F">
        <w:rPr>
          <w:sz w:val="16"/>
          <w:szCs w:val="16"/>
        </w:rPr>
        <w:t xml:space="preserve"> Cybersecurity and Ethics: the Politico-Military Aspect∂ </w:t>
      </w:r>
      <w:r w:rsidRPr="00A0220F">
        <w:rPr>
          <w:u w:val="single"/>
        </w:rPr>
        <w:t>Ethics</w:t>
      </w:r>
      <w:r w:rsidRPr="00A0220F">
        <w:rPr>
          <w:sz w:val="16"/>
          <w:szCs w:val="16"/>
        </w:rPr>
        <w:t xml:space="preserve"> also </w:t>
      </w:r>
      <w:r w:rsidRPr="00A0220F">
        <w:rPr>
          <w:u w:val="single"/>
        </w:rPr>
        <w:t xml:space="preserve">stand at the core of considerations regarding cybersecurity's politico-military dimensions. Important ethical questions in this realm include: What type of interstate cyber espionage is acceptable? And what are ethical forms of response to incidences of cyber espionage and </w:t>
      </w:r>
      <w:proofErr w:type="spellStart"/>
      <w:r w:rsidRPr="00A0220F">
        <w:rPr>
          <w:u w:val="single"/>
        </w:rPr>
        <w:t xml:space="preserve">cyber </w:t>
      </w:r>
      <w:proofErr w:type="gramStart"/>
      <w:r w:rsidRPr="00A0220F">
        <w:rPr>
          <w:u w:val="single"/>
        </w:rPr>
        <w:t>attack</w:t>
      </w:r>
      <w:proofErr w:type="spellEnd"/>
      <w:r w:rsidRPr="00A0220F">
        <w:rPr>
          <w:u w:val="single"/>
        </w:rPr>
        <w:t>?</w:t>
      </w:r>
      <w:r w:rsidRPr="00A0220F">
        <w:rPr>
          <w:sz w:val="16"/>
          <w:szCs w:val="16"/>
        </w:rPr>
        <w:t>∂</w:t>
      </w:r>
      <w:proofErr w:type="gramEnd"/>
      <w:r w:rsidRPr="00A0220F">
        <w:rPr>
          <w:sz w:val="16"/>
          <w:szCs w:val="16"/>
        </w:rPr>
        <w:t xml:space="preserve"> At a fundamental level, espionage of any type stands on questionable ethical footing. That being said, in practice states both acknowledge and allow espionage to occur. Such </w:t>
      </w:r>
      <w:r w:rsidRPr="00A0220F">
        <w:rPr>
          <w:u w:val="single"/>
        </w:rPr>
        <w:t>espionage</w:t>
      </w:r>
      <w:r w:rsidRPr="00A0220F">
        <w:rPr>
          <w:sz w:val="16"/>
          <w:szCs w:val="16"/>
        </w:rPr>
        <w:t xml:space="preserve">, however, </w:t>
      </w:r>
      <w:r w:rsidRPr="00A0220F">
        <w:rPr>
          <w:u w:val="single"/>
        </w:rPr>
        <w:t>is not without its own set of ethical guidelines. One prominent example of this was the so-called "Moscow Rules"—the tacitly agreed-to set of regulations for interstate espionage between the U.S. and Soviet Union during the Cold War.</w:t>
      </w:r>
      <w:r w:rsidRPr="00A0220F">
        <w:rPr>
          <w:sz w:val="16"/>
          <w:szCs w:val="16"/>
        </w:rPr>
        <w:t xml:space="preserve"> Defense Group International vice president James </w:t>
      </w:r>
      <w:proofErr w:type="spellStart"/>
      <w:r w:rsidRPr="00A0220F">
        <w:rPr>
          <w:sz w:val="16"/>
          <w:szCs w:val="16"/>
        </w:rPr>
        <w:t>Mulvenon</w:t>
      </w:r>
      <w:proofErr w:type="spellEnd"/>
      <w:r w:rsidRPr="00A0220F">
        <w:rPr>
          <w:sz w:val="16"/>
          <w:szCs w:val="16"/>
        </w:rPr>
        <w:t xml:space="preserve">, among others, has noted that these rules simply do not exist in the cyber realm. </w:t>
      </w:r>
      <w:r w:rsidRPr="00A0220F">
        <w:rPr>
          <w:u w:val="single"/>
        </w:rPr>
        <w:t>Without</w:t>
      </w:r>
      <w:r w:rsidRPr="00A0220F">
        <w:rPr>
          <w:sz w:val="16"/>
          <w:szCs w:val="16"/>
        </w:rPr>
        <w:t xml:space="preserve"> these </w:t>
      </w:r>
      <w:r w:rsidRPr="00A0220F">
        <w:rPr>
          <w:u w:val="single"/>
        </w:rPr>
        <w:t>mutually constituted social guidelines on ethics in the practice of espionage, how are state cyber intelligence agents supposed to determine what is permissible as opposed to what "crosses the line?"</w:t>
      </w:r>
      <w:r w:rsidRPr="00A0220F">
        <w:rPr>
          <w:sz w:val="16"/>
          <w:szCs w:val="16"/>
        </w:rPr>
        <w:t xml:space="preserve">∂ </w:t>
      </w:r>
      <w:r w:rsidRPr="00A0220F">
        <w:rPr>
          <w:u w:val="single"/>
        </w:rPr>
        <w:t xml:space="preserve">On the military front, ethical questions regarding appropriate responses to incidents of cyber espionage and </w:t>
      </w:r>
      <w:proofErr w:type="spellStart"/>
      <w:r w:rsidRPr="00A0220F">
        <w:rPr>
          <w:u w:val="single"/>
        </w:rPr>
        <w:t>cyber attack</w:t>
      </w:r>
      <w:proofErr w:type="spellEnd"/>
      <w:r w:rsidRPr="00A0220F">
        <w:rPr>
          <w:u w:val="single"/>
        </w:rPr>
        <w:t xml:space="preserve"> also stand prominent</w:t>
      </w:r>
      <w:r w:rsidRPr="00A0220F">
        <w:rPr>
          <w:sz w:val="16"/>
          <w:szCs w:val="16"/>
        </w:rPr>
        <w:t xml:space="preserve">. Here, </w:t>
      </w:r>
      <w:r w:rsidRPr="00A0220F">
        <w:rPr>
          <w:u w:val="single"/>
        </w:rPr>
        <w:t>the consequences of an unclear ethical framework for response entail huge risks</w:t>
      </w:r>
      <w:r w:rsidRPr="00A0220F">
        <w:rPr>
          <w:sz w:val="16"/>
          <w:szCs w:val="16"/>
        </w:rPr>
        <w:t xml:space="preserve">. Cyber warfare is an extremely new tactic. Thus, </w:t>
      </w:r>
      <w:r w:rsidRPr="00A0220F">
        <w:rPr>
          <w:u w:val="single"/>
        </w:rPr>
        <w:t xml:space="preserve">the issue of appropriate and proportional response remains an important and uncharted territory. If U.S. intelligence operatives hack into a Chinese military network and destroy plans that are integral to China's construction of its new aircraft carrier, what is an ethical response? Can Chinese intelligence agents respond by launching a </w:t>
      </w:r>
      <w:proofErr w:type="spellStart"/>
      <w:r w:rsidRPr="00A0220F">
        <w:rPr>
          <w:u w:val="single"/>
        </w:rPr>
        <w:t>cyber attack</w:t>
      </w:r>
      <w:proofErr w:type="spellEnd"/>
      <w:r w:rsidRPr="00A0220F">
        <w:rPr>
          <w:u w:val="single"/>
        </w:rPr>
        <w:t xml:space="preserve"> on an American bank that wreaks widespread havoc, thereby hurting the U.S. government's economic position? More alarmingly, what happens if a </w:t>
      </w:r>
      <w:proofErr w:type="spellStart"/>
      <w:r w:rsidRPr="00A0220F">
        <w:rPr>
          <w:u w:val="single"/>
        </w:rPr>
        <w:t>cyber attack</w:t>
      </w:r>
      <w:proofErr w:type="spellEnd"/>
      <w:r w:rsidRPr="00A0220F">
        <w:rPr>
          <w:u w:val="single"/>
        </w:rPr>
        <w:t xml:space="preserve"> by one side on the other is deemed so damaging that a conventional military response is taken into </w:t>
      </w:r>
      <w:proofErr w:type="gramStart"/>
      <w:r w:rsidRPr="00A0220F">
        <w:rPr>
          <w:u w:val="single"/>
        </w:rPr>
        <w:t>consideration?</w:t>
      </w:r>
      <w:r w:rsidRPr="00A0220F">
        <w:rPr>
          <w:sz w:val="16"/>
          <w:szCs w:val="16"/>
        </w:rPr>
        <w:t>∂</w:t>
      </w:r>
      <w:proofErr w:type="gramEnd"/>
      <w:r w:rsidRPr="00A0220F">
        <w:rPr>
          <w:sz w:val="16"/>
          <w:szCs w:val="16"/>
        </w:rPr>
        <w:t xml:space="preserve"> </w:t>
      </w:r>
      <w:r w:rsidRPr="00A0220F">
        <w:rPr>
          <w:u w:val="single"/>
        </w:rPr>
        <w:t xml:space="preserve">Here, again, the dialogue between the United States and China would benefit from a clear focus on a series of ethical questions. </w:t>
      </w:r>
      <w:r w:rsidRPr="00A0220F">
        <w:rPr>
          <w:rStyle w:val="Emphasis"/>
        </w:rPr>
        <w:t>Without ethical guidelines on interstate espionage and emergency response mechanisms, bilateral mutual distrust stands to grow and the potential for a major military conflict, in the cyber or conventional realm, remains perilously high</w:t>
      </w:r>
      <w:r w:rsidRPr="00A0220F">
        <w:rPr>
          <w:u w:val="single"/>
        </w:rPr>
        <w:t>. ∂</w:t>
      </w:r>
      <w:r w:rsidRPr="00A0220F">
        <w:rPr>
          <w:sz w:val="16"/>
          <w:szCs w:val="16"/>
        </w:rPr>
        <w:t xml:space="preserve"> China, the United States, and Cybersecurity: </w:t>
      </w:r>
      <w:proofErr w:type="gramStart"/>
      <w:r w:rsidRPr="00A0220F">
        <w:rPr>
          <w:sz w:val="16"/>
          <w:szCs w:val="16"/>
        </w:rPr>
        <w:t>the</w:t>
      </w:r>
      <w:proofErr w:type="gramEnd"/>
      <w:r w:rsidRPr="00A0220F">
        <w:rPr>
          <w:sz w:val="16"/>
          <w:szCs w:val="16"/>
        </w:rPr>
        <w:t xml:space="preserve"> Opportunity∂ </w:t>
      </w:r>
      <w:r w:rsidRPr="00A0220F">
        <w:rPr>
          <w:rStyle w:val="Emphasis"/>
        </w:rPr>
        <w:t>By focusing on the ethical underpinnings of the cybersecurity issue, the U.S. and China can chart a path forward in addressing the bilateral dispute</w:t>
      </w:r>
      <w:r w:rsidRPr="00A0220F">
        <w:rPr>
          <w:sz w:val="16"/>
          <w:szCs w:val="16"/>
        </w:rPr>
        <w:t xml:space="preserve">. As the two most significant players in international cyberspace, the two sides can expect dividends from cooperating in establishing norms in the cyber realm. Since strategic mistrust regarding cybersecurity has a spillover effect on overall bilateral relations, cooperation in setting norms on permissible cyberspace behavior can help ease tensions between the two countries. Moreover, U.S.-China bilateral collaboration in addressing the issue can serve as a critical step towards promoting multilateral efforts aimed at ensuring a more secure cyber </w:t>
      </w:r>
      <w:proofErr w:type="gramStart"/>
      <w:r w:rsidRPr="00A0220F">
        <w:rPr>
          <w:sz w:val="16"/>
          <w:szCs w:val="16"/>
        </w:rPr>
        <w:t>realm.∂</w:t>
      </w:r>
      <w:proofErr w:type="gramEnd"/>
      <w:r w:rsidRPr="00A0220F">
        <w:rPr>
          <w:sz w:val="16"/>
          <w:szCs w:val="16"/>
        </w:rPr>
        <w:t xml:space="preserve"> </w:t>
      </w:r>
      <w:r w:rsidRPr="00A0220F">
        <w:rPr>
          <w:u w:val="single"/>
        </w:rPr>
        <w:t>The task of bridging the divide between Chinese and American understandings of cybersecurity is not an easy one. Tensions are high and the stakes</w:t>
      </w:r>
      <w:r w:rsidRPr="00A0220F">
        <w:rPr>
          <w:sz w:val="16"/>
          <w:szCs w:val="16"/>
        </w:rPr>
        <w:t>—the health of the bilateral relationship and the safety of the cyber realm—</w:t>
      </w:r>
      <w:r w:rsidRPr="00A0220F">
        <w:rPr>
          <w:u w:val="single"/>
        </w:rPr>
        <w:t xml:space="preserve">are even higher. Nevertheless, </w:t>
      </w:r>
      <w:r w:rsidRPr="00A0220F">
        <w:rPr>
          <w:rStyle w:val="Emphasis"/>
        </w:rPr>
        <w:t xml:space="preserve">there is a path forward for the two countries and it can be found in a consideration of the fundamental ethical questions that constitute the issue of cybersecurity itself. </w:t>
      </w:r>
      <w:r w:rsidRPr="002D378F">
        <w:rPr>
          <w:rStyle w:val="Emphasis"/>
          <w:highlight w:val="cyan"/>
        </w:rPr>
        <w:t>By clarifying their respective views on a series of simple ethical questions, the U</w:t>
      </w:r>
      <w:r w:rsidRPr="00A0220F">
        <w:rPr>
          <w:rStyle w:val="Emphasis"/>
        </w:rPr>
        <w:t xml:space="preserve">nited </w:t>
      </w:r>
      <w:r w:rsidRPr="002D378F">
        <w:rPr>
          <w:rStyle w:val="Emphasis"/>
          <w:highlight w:val="cyan"/>
        </w:rPr>
        <w:t>S</w:t>
      </w:r>
      <w:r w:rsidRPr="00A0220F">
        <w:rPr>
          <w:rStyle w:val="Emphasis"/>
        </w:rPr>
        <w:t xml:space="preserve">tates </w:t>
      </w:r>
      <w:r w:rsidRPr="002D378F">
        <w:rPr>
          <w:rStyle w:val="Emphasis"/>
          <w:highlight w:val="cyan"/>
        </w:rPr>
        <w:t>and China will increase mutual understanding, creating a more conducive environment for dialogue</w:t>
      </w:r>
      <w:r w:rsidRPr="00A0220F">
        <w:rPr>
          <w:rStyle w:val="Emphasis"/>
        </w:rPr>
        <w:t>. This dialogue, in turn, will make possible agreements on certain new norms in the cyber realm</w:t>
      </w:r>
      <w:r w:rsidRPr="00A0220F">
        <w:rPr>
          <w:sz w:val="16"/>
          <w:szCs w:val="16"/>
        </w:rPr>
        <w:t>.</w:t>
      </w:r>
    </w:p>
    <w:p w:rsidR="00890746" w:rsidRDefault="00890746" w:rsidP="00890746">
      <w:pPr>
        <w:pStyle w:val="Heading3"/>
      </w:pPr>
      <w:r>
        <w:t>Cyber Thought K – 1nc</w:t>
      </w:r>
    </w:p>
    <w:p w:rsidR="00890746" w:rsidRPr="002B7366" w:rsidRDefault="00890746" w:rsidP="00890746">
      <w:pPr>
        <w:pStyle w:val="Heading4"/>
      </w:pPr>
      <w:r>
        <w:t xml:space="preserve">Cyberspace is an </w:t>
      </w:r>
      <w:r>
        <w:rPr>
          <w:u w:val="single"/>
        </w:rPr>
        <w:t>illusion</w:t>
      </w:r>
      <w:r>
        <w:t xml:space="preserve"> – it is the ultimate </w:t>
      </w:r>
      <w:r>
        <w:rPr>
          <w:u w:val="single"/>
        </w:rPr>
        <w:t>neoliberal</w:t>
      </w:r>
      <w:r>
        <w:t xml:space="preserve"> fantasy that only </w:t>
      </w:r>
      <w:r>
        <w:rPr>
          <w:u w:val="single"/>
        </w:rPr>
        <w:t xml:space="preserve">promotes </w:t>
      </w:r>
      <w:r>
        <w:t xml:space="preserve">consumption and environmental collapse – trying to understand the </w:t>
      </w:r>
      <w:r>
        <w:rPr>
          <w:u w:val="single"/>
        </w:rPr>
        <w:t>unknowns</w:t>
      </w:r>
      <w:r>
        <w:t xml:space="preserve"> of such a </w:t>
      </w:r>
      <w:r>
        <w:rPr>
          <w:u w:val="single"/>
        </w:rPr>
        <w:t>complex environment</w:t>
      </w:r>
      <w:r>
        <w:t xml:space="preserve"> only furthers technological solutions and </w:t>
      </w:r>
      <w:r>
        <w:rPr>
          <w:u w:val="single"/>
        </w:rPr>
        <w:t>numbs us</w:t>
      </w:r>
      <w:r>
        <w:t xml:space="preserve"> to the reality of such consequences and encourages </w:t>
      </w:r>
      <w:r>
        <w:rPr>
          <w:u w:val="single"/>
        </w:rPr>
        <w:t xml:space="preserve">infinite productivity </w:t>
      </w:r>
    </w:p>
    <w:p w:rsidR="00890746" w:rsidRPr="002B7366" w:rsidRDefault="00890746" w:rsidP="00890746">
      <w:r>
        <w:rPr>
          <w:b/>
        </w:rPr>
        <w:t>Markley ’94</w:t>
      </w:r>
      <w:r>
        <w:t xml:space="preserve"> --- Professor of English at the University of Washington, and will assume the Jackson Chair of British Literature at West Virginia University in 1995. He is the editor of The Series on Science and Culture for the Oklahoma Project for Discourse and Theory and the author of numerous articles on science and literature [Robert, “Mathematics, Alienation, and the Metaphysics of Cyberspace,” Project Muse, </w:t>
      </w:r>
      <w:hyperlink r:id="rId7" w:history="1">
        <w:r w:rsidRPr="00AE4A88">
          <w:rPr>
            <w:rStyle w:val="Hyperlink"/>
          </w:rPr>
          <w:t>https://muse.jhu.edu/article/8057/summary</w:t>
        </w:r>
      </w:hyperlink>
      <w:r>
        <w:t>, Volume 2, Number 3, Fall 1994]//</w:t>
      </w:r>
      <w:proofErr w:type="spellStart"/>
      <w:r>
        <w:t>Mnush</w:t>
      </w:r>
      <w:proofErr w:type="spellEnd"/>
    </w:p>
    <w:p w:rsidR="00890746" w:rsidRPr="003F39B9" w:rsidRDefault="00890746" w:rsidP="00890746">
      <w:pPr>
        <w:rPr>
          <w:sz w:val="14"/>
        </w:rPr>
      </w:pPr>
      <w:r w:rsidRPr="003F39B9">
        <w:rPr>
          <w:sz w:val="14"/>
        </w:rPr>
        <w:t xml:space="preserve">If </w:t>
      </w:r>
      <w:r w:rsidRPr="006B0EE7">
        <w:rPr>
          <w:rStyle w:val="StyleUnderline"/>
          <w:highlight w:val="cyan"/>
        </w:rPr>
        <w:t>descriptions of capital, information, and cyberspace are mutually constitutive metaphors</w:t>
      </w:r>
      <w:r w:rsidRPr="003F39B9">
        <w:rPr>
          <w:sz w:val="14"/>
        </w:rPr>
        <w:t>, then we might say that the experience of Virtu</w:t>
      </w:r>
      <w:r w:rsidRPr="001551EC">
        <w:rPr>
          <w:rStyle w:val="StyleUnderline"/>
        </w:rPr>
        <w:t>al Reality is intended to send us back to real reality with a heightened appreciation of the exploitability of our environment</w:t>
      </w:r>
      <w:r w:rsidRPr="003F39B9">
        <w:rPr>
          <w:sz w:val="14"/>
        </w:rPr>
        <w:t xml:space="preserve">. </w:t>
      </w:r>
      <w:r w:rsidRPr="006B0EE7">
        <w:rPr>
          <w:rStyle w:val="Emphasis"/>
          <w:highlight w:val="cyan"/>
        </w:rPr>
        <w:t>Cyberspace is the ultimate capitalist fantasy</w:t>
      </w:r>
      <w:r w:rsidRPr="003F39B9">
        <w:rPr>
          <w:sz w:val="14"/>
        </w:rPr>
        <w:t xml:space="preserve"> because it </w:t>
      </w:r>
      <w:r w:rsidRPr="001551EC">
        <w:rPr>
          <w:rStyle w:val="StyleUnderline"/>
        </w:rPr>
        <w:t>promises to exploit our own desires as the inexhaustible material of consumption</w:t>
      </w:r>
      <w:r w:rsidRPr="003F39B9">
        <w:rPr>
          <w:sz w:val="14"/>
        </w:rPr>
        <w:t xml:space="preserve">. In this respect, </w:t>
      </w:r>
      <w:r w:rsidRPr="001551EC">
        <w:rPr>
          <w:rStyle w:val="StyleUnderline"/>
        </w:rPr>
        <w:t>cyberspace</w:t>
      </w:r>
      <w:r w:rsidRPr="003F39B9">
        <w:rPr>
          <w:sz w:val="14"/>
        </w:rPr>
        <w:t xml:space="preserve"> must </w:t>
      </w:r>
      <w:r w:rsidRPr="001551EC">
        <w:rPr>
          <w:rStyle w:val="StyleUnderline"/>
        </w:rPr>
        <w:t>destabilize liberal humanist conceptions of identity in favor of postmodern</w:t>
      </w:r>
      <w:r w:rsidRPr="003F39B9">
        <w:rPr>
          <w:sz w:val="14"/>
        </w:rPr>
        <w:t xml:space="preserve">, </w:t>
      </w:r>
      <w:r w:rsidRPr="001551EC">
        <w:rPr>
          <w:rStyle w:val="StyleUnderline"/>
        </w:rPr>
        <w:t>fragmented</w:t>
      </w:r>
      <w:r w:rsidRPr="003F39B9">
        <w:rPr>
          <w:sz w:val="14"/>
        </w:rPr>
        <w:t xml:space="preserve">, and </w:t>
      </w:r>
      <w:r w:rsidRPr="001551EC">
        <w:rPr>
          <w:rStyle w:val="StyleUnderline"/>
        </w:rPr>
        <w:t>performative subjectivities</w:t>
      </w:r>
      <w:r w:rsidRPr="003F39B9">
        <w:rPr>
          <w:sz w:val="14"/>
        </w:rPr>
        <w:t xml:space="preserve"> to market itself as a means to </w:t>
      </w:r>
      <w:r w:rsidRPr="006B0EE7">
        <w:rPr>
          <w:rStyle w:val="Emphasis"/>
          <w:highlight w:val="cyan"/>
        </w:rPr>
        <w:t>transform this always unstable and always incomplete identity into a thoroughly efficient desiring machine</w:t>
      </w:r>
      <w:r w:rsidRPr="006B0EE7">
        <w:rPr>
          <w:sz w:val="14"/>
          <w:highlight w:val="cyan"/>
        </w:rPr>
        <w:t>.</w:t>
      </w:r>
      <w:r w:rsidRPr="003F39B9">
        <w:rPr>
          <w:sz w:val="14"/>
        </w:rPr>
        <w:t xml:space="preserve"> 64 The </w:t>
      </w:r>
      <w:r w:rsidRPr="006B0EE7">
        <w:rPr>
          <w:rStyle w:val="Emphasis"/>
          <w:highlight w:val="cyan"/>
        </w:rPr>
        <w:t>dream of cyberspace is the dream of infinite production</w:t>
      </w:r>
      <w:r w:rsidRPr="003F39B9">
        <w:rPr>
          <w:sz w:val="14"/>
        </w:rPr>
        <w:t xml:space="preserve">. In </w:t>
      </w:r>
      <w:r w:rsidRPr="001551EC">
        <w:rPr>
          <w:rStyle w:val="StyleUnderline"/>
        </w:rPr>
        <w:t>imagining the self</w:t>
      </w:r>
      <w:r w:rsidRPr="003F39B9">
        <w:rPr>
          <w:sz w:val="14"/>
        </w:rPr>
        <w:t xml:space="preserve"> as a </w:t>
      </w:r>
      <w:proofErr w:type="spellStart"/>
      <w:r w:rsidRPr="001551EC">
        <w:rPr>
          <w:rStyle w:val="StyleUnderline"/>
        </w:rPr>
        <w:t>monadological</w:t>
      </w:r>
      <w:proofErr w:type="spellEnd"/>
      <w:r w:rsidRPr="001551EC">
        <w:rPr>
          <w:rStyle w:val="StyleUnderline"/>
        </w:rPr>
        <w:t xml:space="preserve"> desiring machine</w:t>
      </w:r>
      <w:r w:rsidRPr="003F39B9">
        <w:rPr>
          <w:sz w:val="14"/>
        </w:rPr>
        <w:t xml:space="preserve">, </w:t>
      </w:r>
      <w:r w:rsidRPr="001551EC">
        <w:rPr>
          <w:rStyle w:val="StyleUnderline"/>
        </w:rPr>
        <w:t>cyberspace actualizes a capitalist logic of self and society that is always in a process of collapse</w:t>
      </w:r>
      <w:r w:rsidRPr="003F39B9">
        <w:rPr>
          <w:sz w:val="14"/>
        </w:rPr>
        <w:t xml:space="preserve">, what </w:t>
      </w:r>
      <w:proofErr w:type="spellStart"/>
      <w:r w:rsidRPr="001551EC">
        <w:rPr>
          <w:rStyle w:val="StyleUnderline"/>
        </w:rPr>
        <w:t>Slavoj</w:t>
      </w:r>
      <w:proofErr w:type="spellEnd"/>
      <w:r w:rsidRPr="001551EC">
        <w:rPr>
          <w:rStyle w:val="StyleUnderline"/>
        </w:rPr>
        <w:t xml:space="preserve"> </w:t>
      </w:r>
      <w:proofErr w:type="spellStart"/>
      <w:r w:rsidRPr="001551EC">
        <w:rPr>
          <w:rStyle w:val="StyleUnderline"/>
        </w:rPr>
        <w:t>Zizek</w:t>
      </w:r>
      <w:proofErr w:type="spellEnd"/>
      <w:r w:rsidRPr="001551EC">
        <w:rPr>
          <w:rStyle w:val="StyleUnderline"/>
        </w:rPr>
        <w:t xml:space="preserve"> calls a “permanent revolutionizing of [their] own conditions of existence</w:t>
      </w:r>
      <w:r w:rsidRPr="003F39B9">
        <w:rPr>
          <w:sz w:val="14"/>
        </w:rPr>
        <w:t xml:space="preserve">.” 65 Like </w:t>
      </w:r>
      <w:proofErr w:type="spellStart"/>
      <w:r w:rsidRPr="003F39B9">
        <w:rPr>
          <w:sz w:val="14"/>
        </w:rPr>
        <w:t>Goux</w:t>
      </w:r>
      <w:proofErr w:type="spellEnd"/>
      <w:r w:rsidRPr="003F39B9">
        <w:rPr>
          <w:sz w:val="14"/>
        </w:rPr>
        <w:t xml:space="preserve">, </w:t>
      </w:r>
      <w:proofErr w:type="spellStart"/>
      <w:r w:rsidRPr="003F39B9">
        <w:rPr>
          <w:sz w:val="14"/>
        </w:rPr>
        <w:t>Zizek</w:t>
      </w:r>
      <w:proofErr w:type="spellEnd"/>
      <w:r w:rsidRPr="003F39B9">
        <w:rPr>
          <w:sz w:val="14"/>
        </w:rPr>
        <w:t xml:space="preserve"> rereads Marx and </w:t>
      </w:r>
      <w:proofErr w:type="spellStart"/>
      <w:r w:rsidRPr="003F39B9">
        <w:rPr>
          <w:sz w:val="14"/>
        </w:rPr>
        <w:t>Lacan</w:t>
      </w:r>
      <w:proofErr w:type="spellEnd"/>
      <w:r w:rsidRPr="003F39B9">
        <w:rPr>
          <w:sz w:val="14"/>
        </w:rPr>
        <w:t xml:space="preserve"> to argue that this “permanent revolutionizing” of symbolic economies depends [End Page 504] on the form of ideology (what </w:t>
      </w:r>
      <w:proofErr w:type="spellStart"/>
      <w:r w:rsidRPr="003F39B9">
        <w:rPr>
          <w:sz w:val="14"/>
        </w:rPr>
        <w:t>Goux</w:t>
      </w:r>
      <w:proofErr w:type="spellEnd"/>
      <w:r w:rsidRPr="003F39B9">
        <w:rPr>
          <w:sz w:val="14"/>
        </w:rPr>
        <w:t xml:space="preserve"> calls the </w:t>
      </w:r>
      <w:proofErr w:type="spellStart"/>
      <w:r w:rsidRPr="003F39B9">
        <w:rPr>
          <w:sz w:val="14"/>
        </w:rPr>
        <w:t>geneaology</w:t>
      </w:r>
      <w:proofErr w:type="spellEnd"/>
      <w:r w:rsidRPr="003F39B9">
        <w:rPr>
          <w:sz w:val="14"/>
        </w:rPr>
        <w:t xml:space="preserve"> of value) rather than its content. Reality, therefore, is structured by the form of neurosis, both psychological and social, so that, according to </w:t>
      </w:r>
      <w:proofErr w:type="spellStart"/>
      <w:r w:rsidRPr="003F39B9">
        <w:rPr>
          <w:sz w:val="14"/>
        </w:rPr>
        <w:t>Zizek</w:t>
      </w:r>
      <w:proofErr w:type="spellEnd"/>
      <w:r w:rsidRPr="003F39B9">
        <w:rPr>
          <w:sz w:val="14"/>
        </w:rPr>
        <w:t xml:space="preserve">, the “symptom” of our alienation precedes and structures its “real” existence. More prosaically, you are not a coherent self disfigured or disabled by a neurotic symptom; rather, your symptom, your neurotic sense of inadequacy, is the grounds on which you erect a stable enough identity to get you through the day. Drawing on </w:t>
      </w:r>
      <w:proofErr w:type="spellStart"/>
      <w:r w:rsidRPr="003F39B9">
        <w:rPr>
          <w:sz w:val="14"/>
        </w:rPr>
        <w:t>Zizek</w:t>
      </w:r>
      <w:proofErr w:type="spellEnd"/>
      <w:r w:rsidRPr="003F39B9">
        <w:rPr>
          <w:sz w:val="14"/>
        </w:rPr>
        <w:t xml:space="preserve">, then, I would argue that the </w:t>
      </w:r>
      <w:r w:rsidRPr="001551EC">
        <w:rPr>
          <w:rStyle w:val="StyleUnderline"/>
        </w:rPr>
        <w:t xml:space="preserve">fiction of cyberspace is the symptom that precedes and enables the development of virtual technologies, the warrant for Virtual Reality to market its interventions in physical and conceptual realities as a “return” to an always lost, previously inaccessible, coherent, and newly </w:t>
      </w:r>
      <w:proofErr w:type="spellStart"/>
      <w:r w:rsidRPr="001551EC">
        <w:rPr>
          <w:rStyle w:val="StyleUnderline"/>
        </w:rPr>
        <w:t>monadological</w:t>
      </w:r>
      <w:proofErr w:type="spellEnd"/>
      <w:r w:rsidRPr="001551EC">
        <w:rPr>
          <w:rStyle w:val="StyleUnderline"/>
        </w:rPr>
        <w:t xml:space="preserve"> self.</w:t>
      </w:r>
      <w:r w:rsidRPr="003F39B9">
        <w:rPr>
          <w:sz w:val="14"/>
        </w:rPr>
        <w:t xml:space="preserve"> The form of the symptom of electronically mediated existence—</w:t>
      </w:r>
      <w:r w:rsidRPr="006B0EE7">
        <w:rPr>
          <w:rStyle w:val="StyleUnderline"/>
          <w:highlight w:val="cyan"/>
        </w:rPr>
        <w:t>cyberspace</w:t>
      </w:r>
      <w:r w:rsidRPr="003F39B9">
        <w:rPr>
          <w:sz w:val="14"/>
        </w:rPr>
        <w:t xml:space="preserve">—thus </w:t>
      </w:r>
      <w:r w:rsidRPr="006B0EE7">
        <w:rPr>
          <w:rStyle w:val="Emphasis"/>
          <w:highlight w:val="cyan"/>
        </w:rPr>
        <w:t>becomes a means to imagine conditions of infinite productivity</w:t>
      </w:r>
      <w:r w:rsidRPr="003F39B9">
        <w:rPr>
          <w:sz w:val="14"/>
        </w:rPr>
        <w:t xml:space="preserve">, the </w:t>
      </w:r>
      <w:r w:rsidRPr="003F39B9">
        <w:rPr>
          <w:rStyle w:val="StyleUnderline"/>
        </w:rPr>
        <w:t>limitless possibilities afforded by rendering subjectivity as an effect of always unstable, always reconstituting metaphors of information and exchange.</w:t>
      </w:r>
      <w:r>
        <w:rPr>
          <w:rStyle w:val="StyleUnderline"/>
        </w:rPr>
        <w:t xml:space="preserve"> </w:t>
      </w:r>
      <w:r w:rsidRPr="003F39B9">
        <w:rPr>
          <w:sz w:val="14"/>
        </w:rPr>
        <w:t xml:space="preserve">I find it significant, in this regard, that </w:t>
      </w:r>
      <w:r w:rsidRPr="003F39B9">
        <w:rPr>
          <w:rStyle w:val="StyleUnderline"/>
        </w:rPr>
        <w:t>cyberspace</w:t>
      </w:r>
      <w:r w:rsidRPr="003F39B9">
        <w:rPr>
          <w:sz w:val="14"/>
        </w:rPr>
        <w:t xml:space="preserve"> has </w:t>
      </w:r>
      <w:r w:rsidRPr="003F39B9">
        <w:rPr>
          <w:rStyle w:val="StyleUnderline"/>
        </w:rPr>
        <w:t>emerged</w:t>
      </w:r>
      <w:r w:rsidRPr="003F39B9">
        <w:rPr>
          <w:sz w:val="14"/>
        </w:rPr>
        <w:t xml:space="preserve"> </w:t>
      </w:r>
      <w:r w:rsidRPr="003F39B9">
        <w:rPr>
          <w:rStyle w:val="StyleUnderline"/>
        </w:rPr>
        <w:t>as a dominant cultural trope concurrently with an uneven but widespread ecological awareness</w:t>
      </w:r>
      <w:r w:rsidRPr="003F39B9">
        <w:rPr>
          <w:sz w:val="14"/>
        </w:rPr>
        <w:t xml:space="preserve">. </w:t>
      </w:r>
      <w:r w:rsidRPr="003F39B9">
        <w:rPr>
          <w:rStyle w:val="StyleUnderline"/>
        </w:rPr>
        <w:t xml:space="preserve">Although virtual worlds and our ecologically precarious planet are often described by analogous metaphors of a profound, even mystical </w:t>
      </w:r>
      <w:proofErr w:type="spellStart"/>
      <w:r w:rsidRPr="003F39B9">
        <w:rPr>
          <w:rStyle w:val="StyleUnderline"/>
        </w:rPr>
        <w:t>organicism</w:t>
      </w:r>
      <w:proofErr w:type="spellEnd"/>
      <w:r w:rsidRPr="003F39B9">
        <w:rPr>
          <w:rStyle w:val="StyleUnderline"/>
        </w:rPr>
        <w:t xml:space="preserve">, the paradigm of </w:t>
      </w:r>
      <w:proofErr w:type="spellStart"/>
      <w:r w:rsidRPr="003F39B9">
        <w:rPr>
          <w:rStyle w:val="StyleUnderline"/>
        </w:rPr>
        <w:t>virtuality</w:t>
      </w:r>
      <w:proofErr w:type="spellEnd"/>
      <w:r w:rsidRPr="003F39B9">
        <w:rPr>
          <w:rStyle w:val="StyleUnderline"/>
        </w:rPr>
        <w:t xml:space="preserve"> is </w:t>
      </w:r>
      <w:proofErr w:type="spellStart"/>
      <w:r w:rsidRPr="003F39B9">
        <w:rPr>
          <w:rStyle w:val="StyleUnderline"/>
        </w:rPr>
        <w:t>antiecological</w:t>
      </w:r>
      <w:proofErr w:type="spellEnd"/>
      <w:r w:rsidRPr="003F39B9">
        <w:rPr>
          <w:rStyle w:val="StyleUnderline"/>
        </w:rPr>
        <w:t xml:space="preserve"> in its celebrating of the infinite productivity promised by </w:t>
      </w:r>
      <w:proofErr w:type="spellStart"/>
      <w:r w:rsidRPr="003F39B9">
        <w:rPr>
          <w:rStyle w:val="StyleUnderline"/>
        </w:rPr>
        <w:t>monadological</w:t>
      </w:r>
      <w:proofErr w:type="spellEnd"/>
      <w:r w:rsidRPr="003F39B9">
        <w:rPr>
          <w:rStyle w:val="StyleUnderline"/>
        </w:rPr>
        <w:t xml:space="preserve"> desire. </w:t>
      </w:r>
      <w:r w:rsidRPr="003F39B9">
        <w:rPr>
          <w:sz w:val="14"/>
        </w:rPr>
        <w:t xml:space="preserve">In an important sense, </w:t>
      </w:r>
      <w:r w:rsidRPr="003F39B9">
        <w:rPr>
          <w:rStyle w:val="StyleUnderline"/>
        </w:rPr>
        <w:t>cyberspace</w:t>
      </w:r>
      <w:r w:rsidRPr="003F39B9">
        <w:rPr>
          <w:sz w:val="14"/>
        </w:rPr>
        <w:t xml:space="preserve">, </w:t>
      </w:r>
      <w:r w:rsidRPr="003F39B9">
        <w:rPr>
          <w:rStyle w:val="StyleUnderline"/>
        </w:rPr>
        <w:t>cloaked</w:t>
      </w:r>
      <w:r w:rsidRPr="003F39B9">
        <w:rPr>
          <w:sz w:val="14"/>
        </w:rPr>
        <w:t xml:space="preserve"> </w:t>
      </w:r>
      <w:r w:rsidRPr="003F39B9">
        <w:rPr>
          <w:rStyle w:val="StyleUnderline"/>
        </w:rPr>
        <w:t>in</w:t>
      </w:r>
      <w:r w:rsidRPr="003F39B9">
        <w:rPr>
          <w:sz w:val="14"/>
        </w:rPr>
        <w:t xml:space="preserve"> the </w:t>
      </w:r>
      <w:r w:rsidRPr="003F39B9">
        <w:rPr>
          <w:rStyle w:val="StyleUnderline"/>
        </w:rPr>
        <w:t xml:space="preserve">rhetoric of a </w:t>
      </w:r>
      <w:proofErr w:type="spellStart"/>
      <w:r w:rsidRPr="003F39B9">
        <w:rPr>
          <w:rStyle w:val="StyleUnderline"/>
        </w:rPr>
        <w:t>hyperallogenic</w:t>
      </w:r>
      <w:proofErr w:type="spellEnd"/>
      <w:r w:rsidRPr="003F39B9">
        <w:rPr>
          <w:rStyle w:val="StyleUnderline"/>
        </w:rPr>
        <w:t xml:space="preserve"> </w:t>
      </w:r>
      <w:proofErr w:type="spellStart"/>
      <w:r w:rsidRPr="003F39B9">
        <w:rPr>
          <w:rStyle w:val="StyleUnderline"/>
        </w:rPr>
        <w:t>postindustrialism</w:t>
      </w:r>
      <w:proofErr w:type="spellEnd"/>
      <w:r w:rsidRPr="003F39B9">
        <w:rPr>
          <w:sz w:val="14"/>
        </w:rPr>
        <w:t xml:space="preserve">, is an escape from the </w:t>
      </w:r>
      <w:r w:rsidRPr="003F39B9">
        <w:rPr>
          <w:rStyle w:val="StyleUnderline"/>
        </w:rPr>
        <w:t>consequences of a century and a half of an industrialism fueled by oil, coal, and ga</w:t>
      </w:r>
      <w:r w:rsidRPr="003F39B9">
        <w:rPr>
          <w:sz w:val="14"/>
        </w:rPr>
        <w:t xml:space="preserve">s. Drawing on the language of thermodynamics, Michel </w:t>
      </w:r>
      <w:proofErr w:type="spellStart"/>
      <w:r w:rsidRPr="003F39B9">
        <w:rPr>
          <w:sz w:val="14"/>
        </w:rPr>
        <w:t>Serres</w:t>
      </w:r>
      <w:proofErr w:type="spellEnd"/>
      <w:r w:rsidRPr="003F39B9">
        <w:rPr>
          <w:sz w:val="14"/>
        </w:rPr>
        <w:t xml:space="preserve"> maintains that all physical systems, and the means that we use to represent them, are imperfect, entropic: “we know of no system,” he maintains, “that functions perfectly, that is to say, without losses, flights, wear and tear, errors, accidents, opacity—a system whose return is one for one, where the yield is maximal</w:t>
      </w:r>
      <w:proofErr w:type="gramStart"/>
      <w:r w:rsidRPr="003F39B9">
        <w:rPr>
          <w:sz w:val="14"/>
        </w:rPr>
        <w:t>. . . .</w:t>
      </w:r>
      <w:proofErr w:type="gramEnd"/>
      <w:r w:rsidRPr="003F39B9">
        <w:rPr>
          <w:sz w:val="14"/>
        </w:rPr>
        <w:t xml:space="preserve"> This distance from equality, from perfect agreement, is history.” 66 </w:t>
      </w:r>
      <w:r w:rsidRPr="006B0EE7">
        <w:rPr>
          <w:rStyle w:val="StyleUnderline"/>
          <w:highlight w:val="cyan"/>
        </w:rPr>
        <w:t>Cyberspace</w:t>
      </w:r>
      <w:r w:rsidRPr="003F39B9">
        <w:rPr>
          <w:sz w:val="14"/>
        </w:rPr>
        <w:t xml:space="preserve">, the latest incarnation of the eternal present of the </w:t>
      </w:r>
      <w:proofErr w:type="spellStart"/>
      <w:r w:rsidRPr="003F39B9">
        <w:rPr>
          <w:sz w:val="14"/>
        </w:rPr>
        <w:t>monadology</w:t>
      </w:r>
      <w:proofErr w:type="spellEnd"/>
      <w:r w:rsidRPr="003F39B9">
        <w:rPr>
          <w:sz w:val="14"/>
        </w:rPr>
        <w:t xml:space="preserve">, is </w:t>
      </w:r>
      <w:r w:rsidRPr="006B0EE7">
        <w:rPr>
          <w:rStyle w:val="StyleUnderline"/>
          <w:highlight w:val="cyan"/>
        </w:rPr>
        <w:t>an attempt to deny or repress the interpenetrating histories of labor</w:t>
      </w:r>
      <w:r w:rsidRPr="003F39B9">
        <w:rPr>
          <w:rStyle w:val="StyleUnderline"/>
        </w:rPr>
        <w:t>, economic investment, technological development, and the ecological wear and tear that results from a society still dependent on nonrenewable resources for its sources of energy and economic and political power.</w:t>
      </w:r>
      <w:r w:rsidRPr="003F39B9">
        <w:rPr>
          <w:sz w:val="14"/>
        </w:rPr>
        <w:t xml:space="preserve"> [End Page 505] To take only one example of the </w:t>
      </w:r>
      <w:r w:rsidRPr="003F39B9">
        <w:rPr>
          <w:rStyle w:val="StyleUnderline"/>
        </w:rPr>
        <w:t xml:space="preserve">repressive, self-mystifying notions of cyberspace, think of the metaphor of the “information superhighway” </w:t>
      </w:r>
      <w:r w:rsidRPr="003F39B9">
        <w:rPr>
          <w:sz w:val="14"/>
        </w:rPr>
        <w:t xml:space="preserve">which currently </w:t>
      </w:r>
      <w:r w:rsidRPr="003F39B9">
        <w:rPr>
          <w:rStyle w:val="StyleUnderline"/>
        </w:rPr>
        <w:t>dominates</w:t>
      </w:r>
      <w:r w:rsidRPr="003F39B9">
        <w:rPr>
          <w:sz w:val="14"/>
        </w:rPr>
        <w:t xml:space="preserve"> </w:t>
      </w:r>
      <w:r w:rsidRPr="003F39B9">
        <w:rPr>
          <w:rStyle w:val="StyleUnderline"/>
        </w:rPr>
        <w:t>discussions of the politics of information</w:t>
      </w:r>
      <w:r w:rsidRPr="003F39B9">
        <w:rPr>
          <w:sz w:val="14"/>
        </w:rPr>
        <w:t xml:space="preserve">. Superhighways are the product of a post-World War II boom in automobile production, federally funded works projects, and massive investments of capital and labor. When they were designed and built, they were, at least in theory, inexpensive, energy-efficient, time-saving monuments to a mobile culture intent on promoting the “freedom” of individuals to possess personal means of transportation. But to travel on I-95 from Boston to Atlanta (the Ur-link of Gibson’s BAMA axis) is to recognize that superhighways come with enormous costs: the fossil fuel economics of scarce resources, pollution, the neglect of mass transit, and environmental degradation. The metaphor of the “information superhighway” erases the complex natural and political ecology of the Interstate Highway system, </w:t>
      </w:r>
      <w:r w:rsidRPr="003F39B9">
        <w:rPr>
          <w:rStyle w:val="StyleUnderline"/>
        </w:rPr>
        <w:t>not to mention the enormous costs required to maintain it. Obviously, fiber-optic telephone lines are not made of concrete, they do not need to be plowed in winter or have their potholes filled.</w:t>
      </w:r>
      <w:r w:rsidRPr="003F39B9">
        <w:rPr>
          <w:sz w:val="14"/>
        </w:rPr>
        <w:t xml:space="preserve"> But neither do they escape “wear and tear, errors, accidents, opacity.” Bringing the country on-line does not entail paving over wetlands or worrying about the effects of the internal combustion engine on the atmosphere, but it also does nothing to redistribute the power that comes with access to information or to make physical resources any more renewable. The metaphor of the information superhighway reveals a mentality that assumes it can remake the world without paying much attention to consequences. </w:t>
      </w:r>
      <w:r w:rsidRPr="003F39B9">
        <w:rPr>
          <w:rStyle w:val="StyleUnderline"/>
        </w:rPr>
        <w:t>The popularity of this image also has a profoundly negative effect on politically engaged discussions of informatics</w:t>
      </w:r>
      <w:r w:rsidRPr="003F39B9">
        <w:rPr>
          <w:sz w:val="14"/>
        </w:rPr>
        <w:t xml:space="preserve">. Like cyberspace, the information superhighway is presented as the natural, even inevitable development of science and technology; its existence as an integral part of an imagined future encodes a narrative logic that suggests we can extrapolate from present conditions future possibilities. To a great extent, cyberspace depends on a coherent history of evolutionary progress in software and hardware technologies, progress that leads inexorably to revolutionary breakthroughs. In popular accounts of Virtual Reality, such as those of Howard Rheingold and Benjamin Woolley, narratives of the progress of </w:t>
      </w:r>
      <w:proofErr w:type="spellStart"/>
      <w:r w:rsidRPr="003F39B9">
        <w:rPr>
          <w:sz w:val="14"/>
        </w:rPr>
        <w:t>virtuality</w:t>
      </w:r>
      <w:proofErr w:type="spellEnd"/>
      <w:r w:rsidRPr="003F39B9">
        <w:rPr>
          <w:sz w:val="14"/>
        </w:rPr>
        <w:t xml:space="preserve"> detail specific discoveries and profile eccentric personalities, yet progress itself is presented as a logic that transcends these individuals. In an important sense, these narratives of the evolution of cyberspace </w:t>
      </w:r>
      <w:proofErr w:type="spellStart"/>
      <w:r w:rsidRPr="003F39B9">
        <w:rPr>
          <w:sz w:val="14"/>
        </w:rPr>
        <w:t>reinscribe</w:t>
      </w:r>
      <w:proofErr w:type="spellEnd"/>
      <w:r w:rsidRPr="003F39B9">
        <w:rPr>
          <w:sz w:val="14"/>
        </w:rPr>
        <w:t xml:space="preserve"> the presuppositions of the </w:t>
      </w:r>
      <w:proofErr w:type="spellStart"/>
      <w:r w:rsidRPr="003F39B9">
        <w:rPr>
          <w:sz w:val="14"/>
        </w:rPr>
        <w:t>monadology</w:t>
      </w:r>
      <w:proofErr w:type="spellEnd"/>
      <w:r w:rsidRPr="003F39B9">
        <w:rPr>
          <w:sz w:val="14"/>
        </w:rPr>
        <w:t xml:space="preserve">: however individualistic, even solipsistic, our actions [End Page 506] may be, they are networked into a formal whole, a symbolic totality. </w:t>
      </w:r>
      <w:r w:rsidRPr="006B0EE7">
        <w:rPr>
          <w:rStyle w:val="Emphasis"/>
          <w:highlight w:val="cyan"/>
        </w:rPr>
        <w:t>Cyberspace makes sense to us, then, because it is presented as the extension of a logic</w:t>
      </w:r>
      <w:r w:rsidRPr="003F39B9">
        <w:rPr>
          <w:rStyle w:val="StyleUnderline"/>
        </w:rPr>
        <w:t>—</w:t>
      </w:r>
      <w:r w:rsidRPr="006B0EE7">
        <w:rPr>
          <w:rStyle w:val="StyleUnderline"/>
          <w:highlight w:val="cyan"/>
        </w:rPr>
        <w:t>a progressive narrative of history and modernity</w:t>
      </w:r>
      <w:r w:rsidRPr="003F39B9">
        <w:rPr>
          <w:rStyle w:val="StyleUnderline"/>
        </w:rPr>
        <w:t>—deeply embedded within our conceptions of science</w:t>
      </w:r>
      <w:r w:rsidRPr="003F39B9">
        <w:rPr>
          <w:sz w:val="14"/>
        </w:rPr>
        <w:t xml:space="preserve">. 67 </w:t>
      </w:r>
      <w:r w:rsidRPr="003F39B9">
        <w:rPr>
          <w:rStyle w:val="StyleUnderline"/>
        </w:rPr>
        <w:t>To challenge the political implications of cyberspace is ultimately to challenge the bedrock assumption that it is somehow already here.</w:t>
      </w:r>
      <w:r>
        <w:rPr>
          <w:rStyle w:val="StyleUnderline"/>
        </w:rPr>
        <w:t xml:space="preserve"> </w:t>
      </w:r>
      <w:r w:rsidRPr="003F39B9">
        <w:rPr>
          <w:sz w:val="14"/>
        </w:rPr>
        <w:t xml:space="preserve">My analysis of the Laws of Form, of the </w:t>
      </w:r>
      <w:proofErr w:type="spellStart"/>
      <w:r w:rsidRPr="003F39B9">
        <w:rPr>
          <w:sz w:val="14"/>
        </w:rPr>
        <w:t>monadology</w:t>
      </w:r>
      <w:proofErr w:type="spellEnd"/>
      <w:r w:rsidRPr="003F39B9">
        <w:rPr>
          <w:sz w:val="14"/>
        </w:rPr>
        <w:t>, and of the ideology of the form of value has been intended to question the notions that cyberspace is in the process of arriving and that it marks a qualitative leap in technologies capable of intervening in and restructuring human subjectivity. To ask what is on the other side of the computer screen is, in my mind, a crucial step in dissenting from this consensual hallucination. Behind the screen of my laptop lie silicon chips, a battery, microprocessors, and even what seem to be a few old-fashioned screws. It runs (now rather dated) software programs engineered originally in California and Utah. My access to the presumptive world behind the screen carries with it an effaced history of labor, of people building machines to design and to build even more sophisticated hardware and software. The imaginary realm of cyberspace—of the reproduction and satisfaction of endless desire—is a fantasy based on the denial of ecology and labor, a dream that is also an apology for the socioeconomic power to bring together sophisticated technologies.</w:t>
      </w:r>
    </w:p>
    <w:p w:rsidR="00890746" w:rsidRPr="00ED276E" w:rsidRDefault="00890746" w:rsidP="00890746"/>
    <w:p w:rsidR="00890746" w:rsidRDefault="00890746" w:rsidP="00890746">
      <w:pPr>
        <w:pStyle w:val="Heading4"/>
        <w:rPr>
          <w:u w:val="single"/>
        </w:rPr>
      </w:pPr>
      <w:r>
        <w:t xml:space="preserve">This mode of </w:t>
      </w:r>
      <w:proofErr w:type="spellStart"/>
      <w:r>
        <w:t>monadological</w:t>
      </w:r>
      <w:proofErr w:type="spellEnd"/>
      <w:r>
        <w:t xml:space="preserve"> engagement reproduces structures that only value the </w:t>
      </w:r>
      <w:r>
        <w:rPr>
          <w:u w:val="single"/>
        </w:rPr>
        <w:t xml:space="preserve">mathematics </w:t>
      </w:r>
      <w:r>
        <w:t xml:space="preserve">of reality – </w:t>
      </w:r>
      <w:proofErr w:type="spellStart"/>
      <w:r>
        <w:t>reinscribes</w:t>
      </w:r>
      <w:proofErr w:type="spellEnd"/>
      <w:r>
        <w:t xml:space="preserve"> notions of identity and causes </w:t>
      </w:r>
      <w:r>
        <w:rPr>
          <w:u w:val="single"/>
        </w:rPr>
        <w:t>alienation</w:t>
      </w:r>
    </w:p>
    <w:p w:rsidR="00890746" w:rsidRPr="00D06976" w:rsidRDefault="00890746" w:rsidP="00890746">
      <w:r>
        <w:rPr>
          <w:b/>
        </w:rPr>
        <w:t>Markley ’94</w:t>
      </w:r>
      <w:r>
        <w:t xml:space="preserve"> --- Professor of English at the University of Washington, and will assume the Jackson Chair of British Literature at West Virginia University in 1995. He is the editor of The Series on Science and Culture for the Oklahoma Project for Discourse and Theory and the author of numerous articles on science and literature [Robert, “Mathematics, Alienation, and the Metaphysics of Cyberspace,” Project Muse, </w:t>
      </w:r>
      <w:hyperlink r:id="rId8" w:history="1">
        <w:r w:rsidRPr="00AE4A88">
          <w:rPr>
            <w:rStyle w:val="Hyperlink"/>
          </w:rPr>
          <w:t>https://muse.jhu.edu/article/8057/summary</w:t>
        </w:r>
      </w:hyperlink>
      <w:r>
        <w:t>, Volume 2, Number 3, Fall 1994]//</w:t>
      </w:r>
      <w:proofErr w:type="spellStart"/>
      <w:r>
        <w:t>Mnush</w:t>
      </w:r>
      <w:proofErr w:type="spellEnd"/>
    </w:p>
    <w:p w:rsidR="00890746" w:rsidRPr="003F39B9" w:rsidRDefault="00890746" w:rsidP="00890746">
      <w:pPr>
        <w:rPr>
          <w:rStyle w:val="StyleUnderline"/>
        </w:rPr>
      </w:pPr>
      <w:r w:rsidRPr="003F39B9">
        <w:rPr>
          <w:sz w:val="14"/>
        </w:rPr>
        <w:t xml:space="preserve">IV Even as </w:t>
      </w:r>
      <w:r w:rsidRPr="006B0EE7">
        <w:rPr>
          <w:rStyle w:val="StyleUnderline"/>
          <w:highlight w:val="cyan"/>
        </w:rPr>
        <w:t>cyberspace</w:t>
      </w:r>
      <w:r w:rsidRPr="006B0EE7">
        <w:rPr>
          <w:sz w:val="14"/>
          <w:highlight w:val="cyan"/>
        </w:rPr>
        <w:t xml:space="preserve"> </w:t>
      </w:r>
      <w:r w:rsidRPr="006B0EE7">
        <w:rPr>
          <w:rStyle w:val="Emphasis"/>
          <w:highlight w:val="cyan"/>
        </w:rPr>
        <w:t xml:space="preserve">celebrates </w:t>
      </w:r>
      <w:proofErr w:type="spellStart"/>
      <w:r w:rsidRPr="006B0EE7">
        <w:rPr>
          <w:rStyle w:val="Emphasis"/>
          <w:highlight w:val="cyan"/>
        </w:rPr>
        <w:t>monadological</w:t>
      </w:r>
      <w:proofErr w:type="spellEnd"/>
      <w:r w:rsidRPr="006B0EE7">
        <w:rPr>
          <w:rStyle w:val="Emphasis"/>
          <w:highlight w:val="cyan"/>
        </w:rPr>
        <w:t xml:space="preserve"> modes of self-organization</w:t>
      </w:r>
      <w:r w:rsidRPr="006B0EE7">
        <w:rPr>
          <w:sz w:val="14"/>
          <w:highlight w:val="cyan"/>
        </w:rPr>
        <w:t>,</w:t>
      </w:r>
      <w:r w:rsidRPr="003F39B9">
        <w:rPr>
          <w:sz w:val="14"/>
        </w:rPr>
        <w:t xml:space="preserve"> then, it </w:t>
      </w:r>
      <w:r w:rsidRPr="006B0EE7">
        <w:rPr>
          <w:rStyle w:val="Emphasis"/>
          <w:highlight w:val="cyan"/>
        </w:rPr>
        <w:t xml:space="preserve">reproduces a hierarchical structure of value that naturalizes its </w:t>
      </w:r>
      <w:proofErr w:type="spellStart"/>
      <w:r w:rsidRPr="006B0EE7">
        <w:rPr>
          <w:rStyle w:val="Emphasis"/>
          <w:highlight w:val="cyan"/>
        </w:rPr>
        <w:t>mathematicizing</w:t>
      </w:r>
      <w:proofErr w:type="spellEnd"/>
      <w:r w:rsidRPr="006B0EE7">
        <w:rPr>
          <w:rStyle w:val="Emphasis"/>
          <w:highlight w:val="cyan"/>
        </w:rPr>
        <w:t xml:space="preserve"> of reality</w:t>
      </w:r>
      <w:r w:rsidRPr="006B0EE7">
        <w:rPr>
          <w:sz w:val="14"/>
          <w:highlight w:val="cyan"/>
        </w:rPr>
        <w:t xml:space="preserve">; </w:t>
      </w:r>
      <w:proofErr w:type="spellStart"/>
      <w:r w:rsidRPr="006B0EE7">
        <w:rPr>
          <w:rStyle w:val="Emphasis"/>
          <w:highlight w:val="cyan"/>
        </w:rPr>
        <w:t>reinscribes</w:t>
      </w:r>
      <w:proofErr w:type="spellEnd"/>
      <w:r w:rsidRPr="006B0EE7">
        <w:rPr>
          <w:rStyle w:val="Emphasis"/>
          <w:highlight w:val="cyan"/>
        </w:rPr>
        <w:t xml:space="preserve"> notions of identity as inherently fractured and alienated</w:t>
      </w:r>
      <w:r w:rsidRPr="003F39B9">
        <w:rPr>
          <w:sz w:val="14"/>
        </w:rPr>
        <w:t xml:space="preserve">; and, as the price one must pay to travel in its realms of gold, makes that </w:t>
      </w:r>
      <w:r w:rsidRPr="003F39B9">
        <w:rPr>
          <w:rStyle w:val="StyleUnderline"/>
        </w:rPr>
        <w:t>individual a function of the flows of capital and information.</w:t>
      </w:r>
      <w:r w:rsidRPr="003F39B9">
        <w:rPr>
          <w:sz w:val="14"/>
        </w:rPr>
        <w:t xml:space="preserve"> To analyze this structure of value—to specify the relations among mathematics, identity, and capital—we need to turn to </w:t>
      </w:r>
      <w:proofErr w:type="spellStart"/>
      <w:r w:rsidRPr="003F39B9">
        <w:rPr>
          <w:sz w:val="14"/>
        </w:rPr>
        <w:t>Goux</w:t>
      </w:r>
      <w:proofErr w:type="spellEnd"/>
      <w:r w:rsidRPr="003F39B9">
        <w:rPr>
          <w:sz w:val="14"/>
        </w:rPr>
        <w:t xml:space="preserve">. In Symbolic Economies after Marx and Freud, </w:t>
      </w:r>
      <w:proofErr w:type="spellStart"/>
      <w:r w:rsidRPr="003F39B9">
        <w:rPr>
          <w:sz w:val="14"/>
        </w:rPr>
        <w:t>Goux</w:t>
      </w:r>
      <w:proofErr w:type="spellEnd"/>
      <w:r w:rsidRPr="003F39B9">
        <w:rPr>
          <w:sz w:val="14"/>
        </w:rPr>
        <w:t xml:space="preserve"> extends Marx’s account of the money form of value to the economies of identity, desire, and representation. Gold, says Marx, operates as a “general equivalent,” a universal measure of value, that underwrites but remains distinct [End Page 499] from all monetary transactions. Similarly, according to </w:t>
      </w:r>
      <w:proofErr w:type="spellStart"/>
      <w:r w:rsidRPr="003F39B9">
        <w:rPr>
          <w:sz w:val="14"/>
        </w:rPr>
        <w:t>Goux</w:t>
      </w:r>
      <w:proofErr w:type="spellEnd"/>
      <w:r w:rsidRPr="003F39B9">
        <w:rPr>
          <w:sz w:val="14"/>
        </w:rPr>
        <w:t xml:space="preserve">, the </w:t>
      </w:r>
      <w:r w:rsidRPr="003F39B9">
        <w:rPr>
          <w:rStyle w:val="StyleUnderline"/>
        </w:rPr>
        <w:t>father in the symbolic economy of identity, the phallus in that of desire, and language in that of representation function as general equivalents; they are idealized as absolute, transcendent determinants of value that are always absent from, yet always must authorize, all forms of material exchange and negotiation</w:t>
      </w:r>
      <w:r w:rsidRPr="003F39B9">
        <w:rPr>
          <w:sz w:val="14"/>
        </w:rPr>
        <w:t xml:space="preserve">. 54 Put simply, underlying and informing our conceptions of self is the nagging, often neurotic, sense that we should be coherent, consistent individuals—perfect reproductions of a symbolic whole, an unshakable authority, the Father. But none of us, even those of us who are fathers, can ever attain this imaginary condition of coherence: the difference between the father as general equivalent and the father, or mother, or offspring as flawed human being is what we call psychology—or what </w:t>
      </w:r>
      <w:proofErr w:type="spellStart"/>
      <w:r w:rsidRPr="003F39B9">
        <w:rPr>
          <w:sz w:val="14"/>
        </w:rPr>
        <w:t>Goux</w:t>
      </w:r>
      <w:proofErr w:type="spellEnd"/>
      <w:r w:rsidRPr="003F39B9">
        <w:rPr>
          <w:sz w:val="14"/>
        </w:rPr>
        <w:t xml:space="preserve">, speaking more generally, terms “interposition”: “the dialectic of history,” he suggests, “is embedded within the production and reproduction of interposition—which automatically poses two terms, separated by the ‘inter’ of a third.” 55 </w:t>
      </w:r>
      <w:r w:rsidRPr="006B0EE7">
        <w:rPr>
          <w:rStyle w:val="StyleUnderline"/>
          <w:highlight w:val="cyan"/>
        </w:rPr>
        <w:t>In emphasizing the ineluctability of mediation</w:t>
      </w:r>
      <w:r w:rsidRPr="003F39B9">
        <w:rPr>
          <w:sz w:val="14"/>
        </w:rPr>
        <w:t xml:space="preserve">, of interposition, </w:t>
      </w:r>
      <w:proofErr w:type="spellStart"/>
      <w:r w:rsidRPr="006B0EE7">
        <w:rPr>
          <w:rStyle w:val="StyleUnderline"/>
          <w:highlight w:val="cyan"/>
        </w:rPr>
        <w:t>Goux</w:t>
      </w:r>
      <w:proofErr w:type="spellEnd"/>
      <w:r w:rsidRPr="006B0EE7">
        <w:rPr>
          <w:rStyle w:val="StyleUnderline"/>
          <w:highlight w:val="cyan"/>
        </w:rPr>
        <w:t xml:space="preserve"> challenges the binary structures of thought</w:t>
      </w:r>
      <w:r w:rsidRPr="003F39B9">
        <w:rPr>
          <w:sz w:val="14"/>
        </w:rPr>
        <w:t xml:space="preserve">—the </w:t>
      </w:r>
      <w:proofErr w:type="spellStart"/>
      <w:r w:rsidRPr="006B0EE7">
        <w:rPr>
          <w:rStyle w:val="StyleUnderline"/>
          <w:highlight w:val="cyan"/>
        </w:rPr>
        <w:t>geneaologies</w:t>
      </w:r>
      <w:proofErr w:type="spellEnd"/>
      <w:r w:rsidRPr="006B0EE7">
        <w:rPr>
          <w:rStyle w:val="StyleUnderline"/>
          <w:highlight w:val="cyan"/>
        </w:rPr>
        <w:t xml:space="preserve"> of value</w:t>
      </w:r>
      <w:r w:rsidRPr="003F39B9">
        <w:rPr>
          <w:sz w:val="14"/>
        </w:rPr>
        <w:t xml:space="preserve">—that </w:t>
      </w:r>
      <w:r w:rsidRPr="006B0EE7">
        <w:rPr>
          <w:rStyle w:val="Emphasis"/>
          <w:highlight w:val="cyan"/>
        </w:rPr>
        <w:t>structure Western metaphysics.</w:t>
      </w:r>
      <w:r w:rsidRPr="003F39B9">
        <w:rPr>
          <w:sz w:val="14"/>
        </w:rPr>
        <w:t xml:space="preserve"> The Platonist assumptions of mathematics—tha</w:t>
      </w:r>
      <w:r w:rsidRPr="003F39B9">
        <w:rPr>
          <w:rStyle w:val="StyleUnderline"/>
        </w:rPr>
        <w:t xml:space="preserve">t mathematical laws are both an instrument to interpret the universe and, if we could only specify enough of them, an absolute and true description of its fundamental structure—reproduce the </w:t>
      </w:r>
      <w:proofErr w:type="spellStart"/>
      <w:r w:rsidRPr="003F39B9">
        <w:rPr>
          <w:rStyle w:val="StyleUnderline"/>
        </w:rPr>
        <w:t>geneaology</w:t>
      </w:r>
      <w:proofErr w:type="spellEnd"/>
      <w:r w:rsidRPr="003F39B9">
        <w:rPr>
          <w:rStyle w:val="StyleUnderline"/>
        </w:rPr>
        <w:t xml:space="preserve"> of value he discusses: mathematics is an intellectual currency, the means to explore the relationship between its own forms of representation and the natural world it seeks to represent, and a general equivalent, a universal measure of coherence, truth, and order. </w:t>
      </w:r>
      <w:r w:rsidRPr="003F39B9">
        <w:rPr>
          <w:sz w:val="14"/>
        </w:rPr>
        <w:t xml:space="preserve">More specifically, </w:t>
      </w:r>
      <w:proofErr w:type="spellStart"/>
      <w:r w:rsidRPr="003F39B9">
        <w:rPr>
          <w:sz w:val="14"/>
        </w:rPr>
        <w:t>Goux’s</w:t>
      </w:r>
      <w:proofErr w:type="spellEnd"/>
      <w:r w:rsidRPr="003F39B9">
        <w:rPr>
          <w:sz w:val="14"/>
        </w:rPr>
        <w:t xml:space="preserve"> analysis suggests that the mathematical foundations of cyberspace, the dynamics of identity formation (or, according to Meredith </w:t>
      </w:r>
      <w:proofErr w:type="spellStart"/>
      <w:r w:rsidRPr="003F39B9">
        <w:rPr>
          <w:sz w:val="14"/>
        </w:rPr>
        <w:t>Bricken</w:t>
      </w:r>
      <w:proofErr w:type="spellEnd"/>
      <w:r w:rsidRPr="003F39B9">
        <w:rPr>
          <w:sz w:val="14"/>
        </w:rPr>
        <w:t xml:space="preserve">, identity conservation), and the workings of capital as the constitutive metaphor of virtual reality </w:t>
      </w:r>
      <w:proofErr w:type="spellStart"/>
      <w:r w:rsidRPr="003F39B9">
        <w:rPr>
          <w:sz w:val="14"/>
        </w:rPr>
        <w:t>reinscribe</w:t>
      </w:r>
      <w:proofErr w:type="spellEnd"/>
      <w:r w:rsidRPr="003F39B9">
        <w:rPr>
          <w:sz w:val="14"/>
        </w:rPr>
        <w:t xml:space="preserve"> a logic of alienation, an irrevocable split between lived experience and the idealized, symbolic realm of general equivalents. Monads, of course, cannot be divided; they have no bodies to split from their minds, no contradictory tensions to fragment their intentions, no windows onto other monads in the network, no possibility of dialogue. As psychic avatars of divine intentionality, they are Leibniz’s solution to the fallen, noisy, imperfect realm of [End Page 500] representation, to the fractured existence that humans suffer because they lack the ability to observe themselves objectively. But despite the claims of Leibniz and his followers, the </w:t>
      </w:r>
      <w:proofErr w:type="spellStart"/>
      <w:r w:rsidRPr="003F39B9">
        <w:rPr>
          <w:sz w:val="14"/>
        </w:rPr>
        <w:t>monadology</w:t>
      </w:r>
      <w:proofErr w:type="spellEnd"/>
      <w:r w:rsidRPr="003F39B9">
        <w:rPr>
          <w:sz w:val="14"/>
        </w:rPr>
        <w:t xml:space="preserve"> is a system of representation; it does not express transcendent truth-values but, as we have seen, gives formal shape to a host of contingent values, to a worldview that has more to do with seventeenth-century theology than with the eternal present of self-observation. A notational system that claims it is getting at the essence of a “reality” that lies beneath or beyond representation, as </w:t>
      </w:r>
      <w:proofErr w:type="spellStart"/>
      <w:r w:rsidRPr="003F39B9">
        <w:rPr>
          <w:sz w:val="14"/>
        </w:rPr>
        <w:t>Rotman</w:t>
      </w:r>
      <w:proofErr w:type="spellEnd"/>
      <w:r w:rsidRPr="003F39B9">
        <w:rPr>
          <w:sz w:val="14"/>
        </w:rPr>
        <w:t xml:space="preserve"> argues, is only reproducing the processes by which its practitioners mystify to themselves and to others what they are doing. 56 Because </w:t>
      </w:r>
      <w:proofErr w:type="spellStart"/>
      <w:r w:rsidRPr="006B0EE7">
        <w:rPr>
          <w:rStyle w:val="StyleUnderline"/>
          <w:highlight w:val="cyan"/>
        </w:rPr>
        <w:t>monadologists</w:t>
      </w:r>
      <w:proofErr w:type="spellEnd"/>
      <w:r w:rsidRPr="006B0EE7">
        <w:rPr>
          <w:rStyle w:val="StyleUnderline"/>
          <w:highlight w:val="cyan"/>
        </w:rPr>
        <w:t xml:space="preserve"> claim that they can imagine transcending the ideology of representation</w:t>
      </w:r>
      <w:r w:rsidRPr="003F39B9">
        <w:rPr>
          <w:sz w:val="14"/>
        </w:rPr>
        <w:t xml:space="preserve">, they are </w:t>
      </w:r>
      <w:r w:rsidRPr="003F39B9">
        <w:rPr>
          <w:rStyle w:val="StyleUnderline"/>
        </w:rPr>
        <w:t xml:space="preserve">also </w:t>
      </w:r>
      <w:r w:rsidRPr="006B0EE7">
        <w:rPr>
          <w:rStyle w:val="StyleUnderline"/>
          <w:highlight w:val="cyan"/>
        </w:rPr>
        <w:t>able to deny or to resist what they see as its effects</w:t>
      </w:r>
      <w:r w:rsidRPr="003F39B9">
        <w:rPr>
          <w:rStyle w:val="StyleUnderline"/>
        </w:rPr>
        <w:t>—the notion that we are alienated fundamentally from ourselves and from what we seek to represent, from a mystical self-presence</w:t>
      </w:r>
      <w:r w:rsidRPr="003F39B9">
        <w:rPr>
          <w:sz w:val="14"/>
        </w:rPr>
        <w:t xml:space="preserve">. Following the logic of Leibniz and Spencer-Brown, then, contemporary proponents of </w:t>
      </w:r>
      <w:r w:rsidRPr="006B0EE7">
        <w:rPr>
          <w:rStyle w:val="StyleUnderline"/>
          <w:highlight w:val="cyan"/>
        </w:rPr>
        <w:t>cyberspace can imagine a realm of self-presence</w:t>
      </w:r>
      <w:r w:rsidRPr="003F39B9">
        <w:rPr>
          <w:sz w:val="14"/>
        </w:rPr>
        <w:t xml:space="preserve">, of an electronically mediated </w:t>
      </w:r>
      <w:proofErr w:type="spellStart"/>
      <w:r w:rsidRPr="003F39B9">
        <w:rPr>
          <w:sz w:val="14"/>
        </w:rPr>
        <w:t>monadology</w:t>
      </w:r>
      <w:proofErr w:type="spellEnd"/>
      <w:r w:rsidRPr="003F39B9">
        <w:rPr>
          <w:sz w:val="14"/>
        </w:rPr>
        <w:t xml:space="preserve">, only by projecting, implicitly or explicitly, a fundamental, irrevocable alienation onto existence in “real,” material reality: each human being always and already exists in a state divided from her or himself and from others. </w:t>
      </w:r>
      <w:r w:rsidRPr="003F39B9">
        <w:rPr>
          <w:rStyle w:val="StyleUnderline"/>
        </w:rPr>
        <w:t>If cyberspace is the solution to the solipsism of being bound in and by the proprioceptive limitations of our bodies, then “real” reality</w:t>
      </w:r>
      <w:r w:rsidRPr="003F39B9">
        <w:rPr>
          <w:sz w:val="14"/>
        </w:rPr>
        <w:t xml:space="preserve"> (a favorite locution among programmers at the HIT Lab in Seattle) </w:t>
      </w:r>
      <w:r w:rsidRPr="003F39B9">
        <w:rPr>
          <w:rStyle w:val="StyleUnderline"/>
        </w:rPr>
        <w:t>consequently must be devalued as an always imperfect state, subject to the thousand shocks that electronically unmediated flesh is heir to</w:t>
      </w:r>
      <w:r w:rsidRPr="003F39B9">
        <w:rPr>
          <w:sz w:val="14"/>
        </w:rPr>
        <w:t xml:space="preserve">. Bodies are, at once, </w:t>
      </w:r>
      <w:proofErr w:type="spellStart"/>
      <w:r w:rsidRPr="003F39B9">
        <w:rPr>
          <w:sz w:val="14"/>
        </w:rPr>
        <w:t>nonmonadological</w:t>
      </w:r>
      <w:proofErr w:type="spellEnd"/>
      <w:r w:rsidRPr="003F39B9">
        <w:rPr>
          <w:sz w:val="14"/>
        </w:rPr>
        <w:t xml:space="preserve"> because they are open systems, yet hopelessly solipsistic, rooted to a single proprioceptive existence. Virtual Reality naturalizes this alienation from one’s environment and from one’s self as the primary condition of existence, the “origin” and “essence” of a technologically unmediated subjectivity. Put simply, alienation, projected onto already-existing languages and identities, is the enabling condition of cyberspace as a philosophical—and ideological—construct. Without this presupposition, cyberspace becomes something closer to radio or television, a technology that has mediated our experience for decades and had profound effects on our identities and our culture but that forces us to recognize that we have been the products as well as the producers of technologies ever since we [End Page 501] scrambled out of the trees and onto the savannahs of Africa millions of years ago. 57 Given its ideational roots in a mathematical </w:t>
      </w:r>
      <w:proofErr w:type="spellStart"/>
      <w:r w:rsidRPr="003F39B9">
        <w:rPr>
          <w:sz w:val="14"/>
        </w:rPr>
        <w:t>monadology</w:t>
      </w:r>
      <w:proofErr w:type="spellEnd"/>
      <w:r w:rsidRPr="003F39B9">
        <w:rPr>
          <w:sz w:val="14"/>
        </w:rPr>
        <w:t xml:space="preserve">, then, </w:t>
      </w:r>
      <w:r w:rsidRPr="006B0EE7">
        <w:rPr>
          <w:rStyle w:val="Emphasis"/>
          <w:highlight w:val="cyan"/>
        </w:rPr>
        <w:t>cyberspace lacks a means to analyze the alienation</w:t>
      </w:r>
      <w:r w:rsidRPr="006B0EE7">
        <w:rPr>
          <w:sz w:val="14"/>
          <w:highlight w:val="cyan"/>
        </w:rPr>
        <w:t xml:space="preserve">, </w:t>
      </w:r>
      <w:r w:rsidRPr="006B0EE7">
        <w:rPr>
          <w:rStyle w:val="Emphasis"/>
          <w:highlight w:val="cyan"/>
        </w:rPr>
        <w:t>the ruptures</w:t>
      </w:r>
      <w:r w:rsidRPr="006B0EE7">
        <w:rPr>
          <w:sz w:val="14"/>
          <w:highlight w:val="cyan"/>
        </w:rPr>
        <w:t>,</w:t>
      </w:r>
      <w:r w:rsidRPr="003F39B9">
        <w:rPr>
          <w:sz w:val="14"/>
        </w:rPr>
        <w:t xml:space="preserve"> </w:t>
      </w:r>
      <w:r w:rsidRPr="003F39B9">
        <w:rPr>
          <w:rStyle w:val="StyleUnderline"/>
        </w:rPr>
        <w:t>that it would heal</w:t>
      </w:r>
      <w:r w:rsidRPr="003F39B9">
        <w:rPr>
          <w:sz w:val="14"/>
        </w:rPr>
        <w:t xml:space="preserve">. Because of </w:t>
      </w:r>
      <w:r w:rsidRPr="003F39B9">
        <w:rPr>
          <w:rStyle w:val="StyleUnderline"/>
        </w:rPr>
        <w:t xml:space="preserve">its investment in formal boundaries between inside and outside, calling and crossing, it </w:t>
      </w:r>
      <w:proofErr w:type="spellStart"/>
      <w:r w:rsidRPr="003F39B9">
        <w:rPr>
          <w:rStyle w:val="StyleUnderline"/>
        </w:rPr>
        <w:t>hasno</w:t>
      </w:r>
      <w:proofErr w:type="spellEnd"/>
      <w:r w:rsidRPr="003F39B9">
        <w:rPr>
          <w:rStyle w:val="StyleUnderline"/>
        </w:rPr>
        <w:t xml:space="preserve"> way to treat the boundaries—the technological mediation—that separate virtual and real realities, </w:t>
      </w:r>
      <w:r w:rsidRPr="006B0EE7">
        <w:rPr>
          <w:rStyle w:val="StyleUnderline"/>
          <w:highlight w:val="cyan"/>
        </w:rPr>
        <w:t xml:space="preserve">no way to explore the </w:t>
      </w:r>
      <w:r w:rsidRPr="006B0EE7">
        <w:rPr>
          <w:rStyle w:val="Emphasis"/>
          <w:highlight w:val="cyan"/>
        </w:rPr>
        <w:t>ideological consequences of the material bases of interposition</w:t>
      </w:r>
      <w:r w:rsidRPr="003F39B9">
        <w:rPr>
          <w:rStyle w:val="StyleUnderline"/>
        </w:rPr>
        <w:t>, that is, of the hardware that makes Virtual Reality possible</w:t>
      </w:r>
      <w:r w:rsidRPr="003F39B9">
        <w:rPr>
          <w:sz w:val="14"/>
        </w:rPr>
        <w:t xml:space="preserve">. In an important sense, the oppositional logic that cyberspace assumes it also </w:t>
      </w:r>
      <w:proofErr w:type="spellStart"/>
      <w:r w:rsidRPr="003F39B9">
        <w:rPr>
          <w:sz w:val="14"/>
        </w:rPr>
        <w:t>reinscribes</w:t>
      </w:r>
      <w:proofErr w:type="spellEnd"/>
      <w:r w:rsidRPr="003F39B9">
        <w:rPr>
          <w:sz w:val="14"/>
        </w:rPr>
        <w:t xml:space="preserve">, oddly reducing virtual technologies to the status of a technical problem to be solved rather than the site of radical interventions in the human subject. In this respect, cyberspace reproduces sets of linked oppositions: the individual is either whole, self-observing, and self-creating (the state and process of calling in cyberspace), or she is fragmented, unaware of her “real” nature, and alienated (the state and process of crossing from virtual into real reality). This oppositional logic inscribes a dynamic of power, a politics of desire. The subject is empowered in cyberspace to mark, to create, to render her desire productive; when she steps out of Virtual Reality, she is without ready access to the creativity that defines her existence, and experiences her desire as a profound lack. This opposition between </w:t>
      </w:r>
      <w:proofErr w:type="spellStart"/>
      <w:r w:rsidRPr="003F39B9">
        <w:rPr>
          <w:sz w:val="14"/>
        </w:rPr>
        <w:t>Deleuzian</w:t>
      </w:r>
      <w:proofErr w:type="spellEnd"/>
      <w:r w:rsidRPr="003F39B9">
        <w:rPr>
          <w:sz w:val="14"/>
        </w:rPr>
        <w:t xml:space="preserve"> and Lacanian models of desire, however, is less an analytic of cyberspace than a description of contrasting states that a latter-day </w:t>
      </w:r>
      <w:proofErr w:type="spellStart"/>
      <w:r w:rsidRPr="003F39B9">
        <w:rPr>
          <w:sz w:val="14"/>
        </w:rPr>
        <w:t>monadology</w:t>
      </w:r>
      <w:proofErr w:type="spellEnd"/>
      <w:r w:rsidRPr="003F39B9">
        <w:rPr>
          <w:sz w:val="14"/>
        </w:rPr>
        <w:t xml:space="preserve"> offers. In an important sense, </w:t>
      </w:r>
      <w:r w:rsidRPr="003F39B9">
        <w:rPr>
          <w:rStyle w:val="StyleUnderline"/>
        </w:rPr>
        <w:t xml:space="preserve">cyberspace produces what Don </w:t>
      </w:r>
      <w:proofErr w:type="spellStart"/>
      <w:r w:rsidRPr="003F39B9">
        <w:rPr>
          <w:rStyle w:val="StyleUnderline"/>
        </w:rPr>
        <w:t>Ihde</w:t>
      </w:r>
      <w:proofErr w:type="spellEnd"/>
      <w:r w:rsidRPr="003F39B9">
        <w:rPr>
          <w:rStyle w:val="StyleUnderline"/>
        </w:rPr>
        <w:t xml:space="preserve"> calls the “doubled desire” of technology</w:t>
      </w:r>
      <w:r w:rsidRPr="003F39B9">
        <w:rPr>
          <w:sz w:val="14"/>
        </w:rPr>
        <w:t xml:space="preserve">. </w:t>
      </w:r>
      <w:r w:rsidRPr="003F39B9">
        <w:rPr>
          <w:rStyle w:val="StyleUnderline"/>
        </w:rPr>
        <w:t>In</w:t>
      </w:r>
      <w:r w:rsidRPr="003F39B9">
        <w:rPr>
          <w:sz w:val="14"/>
        </w:rPr>
        <w:t xml:space="preserve"> the </w:t>
      </w:r>
      <w:r w:rsidRPr="003F39B9">
        <w:rPr>
          <w:rStyle w:val="Emphasis"/>
        </w:rPr>
        <w:t>Western tradition</w:t>
      </w:r>
      <w:r w:rsidRPr="003F39B9">
        <w:rPr>
          <w:sz w:val="14"/>
        </w:rPr>
        <w:t xml:space="preserve">, he argues, </w:t>
      </w:r>
      <w:r w:rsidRPr="003F39B9">
        <w:rPr>
          <w:rStyle w:val="StyleUnderline"/>
        </w:rPr>
        <w:t>technology presents itself as a crucial means to empowerment, to controlling nature, to improving the quality of life; technological knowledge, therefore, becomes an essential political means to secure and maintain socioeconomic control over others and over the environment.</w:t>
      </w:r>
      <w:r w:rsidRPr="003F39B9">
        <w:rPr>
          <w:sz w:val="14"/>
        </w:rPr>
        <w:t xml:space="preserve"> On the other hand, the promises that technology offers—pleasure, plenty, and self-actualization—ironically render it transparent: the purpose of technology, in this regard, is to re-create an enhanced version of natural existence. 58 This doubled desire, the </w:t>
      </w:r>
      <w:r w:rsidRPr="003F39B9">
        <w:rPr>
          <w:rStyle w:val="StyleUnderline"/>
        </w:rPr>
        <w:t>desire to master technology so that it can give</w:t>
      </w:r>
      <w:r w:rsidRPr="003F39B9">
        <w:rPr>
          <w:sz w:val="14"/>
        </w:rPr>
        <w:t xml:space="preserve"> [End Page 502] </w:t>
      </w:r>
      <w:r w:rsidRPr="003F39B9">
        <w:rPr>
          <w:rStyle w:val="Emphasis"/>
        </w:rPr>
        <w:t>us forms of power and pleasure that transcend the conditions of their technological production</w:t>
      </w:r>
      <w:r w:rsidRPr="003F39B9">
        <w:rPr>
          <w:sz w:val="14"/>
        </w:rPr>
        <w:t xml:space="preserve">, is the </w:t>
      </w:r>
      <w:r w:rsidRPr="003F39B9">
        <w:rPr>
          <w:rStyle w:val="StyleUnderline"/>
        </w:rPr>
        <w:t>enabling myth of cyberspace</w:t>
      </w:r>
      <w:r w:rsidRPr="003F39B9">
        <w:rPr>
          <w:sz w:val="14"/>
        </w:rPr>
        <w:t xml:space="preserve">. </w:t>
      </w:r>
      <w:r w:rsidRPr="006B0EE7">
        <w:rPr>
          <w:rStyle w:val="StyleUnderline"/>
          <w:highlight w:val="cyan"/>
        </w:rPr>
        <w:t>Cyberspace promises to take us beyond the interventions of technology</w:t>
      </w:r>
      <w:r w:rsidRPr="003F39B9">
        <w:rPr>
          <w:rStyle w:val="StyleUnderline"/>
        </w:rPr>
        <w:t xml:space="preserve">—ironically, only by repressing those interventions, by effacing the technologies on which it depends. In this regard, cyberspace represents not a new conceptual leap, </w:t>
      </w:r>
      <w:r w:rsidRPr="006B0EE7">
        <w:rPr>
          <w:rStyle w:val="StyleUnderline"/>
          <w:highlight w:val="cyan"/>
        </w:rPr>
        <w:t>but a new strategy to overcome or sweep under the rug the self-alienating problems of our doubled desires</w:t>
      </w:r>
      <w:r w:rsidRPr="003F39B9">
        <w:rPr>
          <w:rStyle w:val="StyleUnderline"/>
        </w:rPr>
        <w:t>.</w:t>
      </w:r>
    </w:p>
    <w:p w:rsidR="00890746" w:rsidRPr="003F39B9" w:rsidRDefault="00890746" w:rsidP="00890746">
      <w:pPr>
        <w:rPr>
          <w:rStyle w:val="StyleUnderline"/>
        </w:rPr>
      </w:pPr>
    </w:p>
    <w:p w:rsidR="00890746" w:rsidRPr="00D06976" w:rsidRDefault="00890746" w:rsidP="00890746"/>
    <w:p w:rsidR="00890746" w:rsidRPr="00ED276E" w:rsidRDefault="00890746" w:rsidP="00890746">
      <w:pPr>
        <w:pStyle w:val="Heading4"/>
      </w:pPr>
      <w:r>
        <w:t xml:space="preserve">The 1ac asks you to take a “leap of faith” into the vast </w:t>
      </w:r>
      <w:r>
        <w:rPr>
          <w:u w:val="single"/>
        </w:rPr>
        <w:t>unknown</w:t>
      </w:r>
      <w:r>
        <w:t xml:space="preserve"> world that is cyberspace – such a notion is a </w:t>
      </w:r>
      <w:r>
        <w:rPr>
          <w:u w:val="single"/>
        </w:rPr>
        <w:t>façade</w:t>
      </w:r>
      <w:r>
        <w:t xml:space="preserve"> that doesn’t create any </w:t>
      </w:r>
      <w:r>
        <w:rPr>
          <w:u w:val="single"/>
        </w:rPr>
        <w:t>progress</w:t>
      </w:r>
      <w:r>
        <w:t xml:space="preserve"> in tensions the world faces – but subscribing to such an idea </w:t>
      </w:r>
      <w:r>
        <w:rPr>
          <w:u w:val="single"/>
        </w:rPr>
        <w:t>reinforces</w:t>
      </w:r>
      <w:r>
        <w:t xml:space="preserve"> Western tendencies that reproduce exclusion – the alternative is to embrace a process of </w:t>
      </w:r>
      <w:proofErr w:type="spellStart"/>
      <w:r>
        <w:rPr>
          <w:u w:val="single"/>
        </w:rPr>
        <w:t>decontextualization</w:t>
      </w:r>
      <w:proofErr w:type="spellEnd"/>
      <w:r>
        <w:t xml:space="preserve"> to shape our </w:t>
      </w:r>
      <w:r>
        <w:rPr>
          <w:u w:val="single"/>
        </w:rPr>
        <w:t>mathematical understanding</w:t>
      </w:r>
      <w:r>
        <w:t xml:space="preserve"> of Virtual Reality</w:t>
      </w:r>
    </w:p>
    <w:p w:rsidR="00890746" w:rsidRPr="00ED276E" w:rsidRDefault="00890746" w:rsidP="00890746">
      <w:r>
        <w:rPr>
          <w:b/>
        </w:rPr>
        <w:t>Markley ’94</w:t>
      </w:r>
      <w:r>
        <w:t xml:space="preserve"> --- Professor of English at the University of Washington, and will assume the Jackson Chair of British Literature at West Virginia University in 1995. He is the editor of The Series on Science and Culture for the Oklahoma Project for Discourse and Theory and the author of numerous articles on science and literature [Robert, “Mathematics, Alienation, and the Metaphysics of Cyberspace,” Project Muse, </w:t>
      </w:r>
      <w:hyperlink r:id="rId9" w:history="1">
        <w:r w:rsidRPr="00AE4A88">
          <w:rPr>
            <w:rStyle w:val="Hyperlink"/>
          </w:rPr>
          <w:t>https://muse.jhu.edu/article/8057/summary</w:t>
        </w:r>
      </w:hyperlink>
      <w:r>
        <w:t>, Volume 2, Number 3, Fall 1994]//</w:t>
      </w:r>
      <w:proofErr w:type="spellStart"/>
      <w:r>
        <w:t>Mnush</w:t>
      </w:r>
      <w:proofErr w:type="spellEnd"/>
    </w:p>
    <w:p w:rsidR="00890746" w:rsidRPr="00AA152B" w:rsidRDefault="00890746" w:rsidP="00890746">
      <w:pPr>
        <w:rPr>
          <w:rStyle w:val="StyleUnderline"/>
        </w:rPr>
      </w:pPr>
      <w:r w:rsidRPr="00AA152B">
        <w:rPr>
          <w:sz w:val="12"/>
        </w:rPr>
        <w:t xml:space="preserve">I want to </w:t>
      </w:r>
      <w:r w:rsidRPr="00AA152B">
        <w:rPr>
          <w:rStyle w:val="StyleUnderline"/>
        </w:rPr>
        <w:t>begin my critique of this view by suggesting a more guarded approach to virtual technologies</w:t>
      </w:r>
      <w:r w:rsidRPr="00AA152B">
        <w:rPr>
          <w:sz w:val="12"/>
        </w:rPr>
        <w:t xml:space="preserve">—and a </w:t>
      </w:r>
      <w:r w:rsidRPr="000B673F">
        <w:rPr>
          <w:rStyle w:val="Emphasis"/>
          <w:highlight w:val="cyan"/>
        </w:rPr>
        <w:t>different definition of cyberspace</w:t>
      </w:r>
      <w:r w:rsidRPr="000B673F">
        <w:rPr>
          <w:sz w:val="12"/>
          <w:highlight w:val="cyan"/>
        </w:rPr>
        <w:t>.</w:t>
      </w:r>
      <w:r w:rsidRPr="00AA152B">
        <w:rPr>
          <w:sz w:val="12"/>
        </w:rPr>
        <w:t xml:space="preserve"> </w:t>
      </w:r>
      <w:r w:rsidRPr="00AA152B">
        <w:rPr>
          <w:rStyle w:val="StyleUnderline"/>
        </w:rPr>
        <w:t xml:space="preserve">Cyberspace is a consensual cliché, a dumping ground for repackaged philosophies about space, subjectivity, and culture; it does not offer a breakthrough in human, or </w:t>
      </w:r>
      <w:proofErr w:type="spellStart"/>
      <w:r w:rsidRPr="00AA152B">
        <w:rPr>
          <w:rStyle w:val="StyleUnderline"/>
        </w:rPr>
        <w:t>cyborgian</w:t>
      </w:r>
      <w:proofErr w:type="spellEnd"/>
      <w:r w:rsidRPr="00AA152B">
        <w:rPr>
          <w:rStyle w:val="StyleUnderline"/>
        </w:rPr>
        <w:t xml:space="preserve">, evolution, but merely (though admittedly) </w:t>
      </w:r>
      <w:r w:rsidRPr="000B673F">
        <w:rPr>
          <w:rStyle w:val="StyleUnderline"/>
          <w:highlight w:val="cyan"/>
        </w:rPr>
        <w:t xml:space="preserve">a seductive means to </w:t>
      </w:r>
      <w:proofErr w:type="spellStart"/>
      <w:r w:rsidRPr="000B673F">
        <w:rPr>
          <w:rStyle w:val="StyleUnderline"/>
          <w:highlight w:val="cyan"/>
        </w:rPr>
        <w:t>reinscribe</w:t>
      </w:r>
      <w:proofErr w:type="spellEnd"/>
      <w:r w:rsidRPr="000B673F">
        <w:rPr>
          <w:rStyle w:val="StyleUnderline"/>
          <w:highlight w:val="cyan"/>
        </w:rPr>
        <w:t xml:space="preserve"> fundamental tensions within </w:t>
      </w:r>
      <w:r w:rsidRPr="000B673F">
        <w:rPr>
          <w:rStyle w:val="Emphasis"/>
          <w:highlight w:val="cyan"/>
        </w:rPr>
        <w:t>Western concepts of identity and reality</w:t>
      </w:r>
      <w:r w:rsidRPr="00AA152B">
        <w:rPr>
          <w:sz w:val="12"/>
        </w:rPr>
        <w:t xml:space="preserve">. I remain skeptical of the </w:t>
      </w:r>
      <w:r w:rsidRPr="00AA152B">
        <w:rPr>
          <w:rStyle w:val="StyleUnderline"/>
        </w:rPr>
        <w:t>notion</w:t>
      </w:r>
      <w:r w:rsidRPr="00AA152B">
        <w:rPr>
          <w:sz w:val="12"/>
        </w:rPr>
        <w:t xml:space="preserve"> </w:t>
      </w:r>
      <w:r w:rsidRPr="00AA152B">
        <w:rPr>
          <w:rStyle w:val="StyleUnderline"/>
        </w:rPr>
        <w:t xml:space="preserve">that a technologically mediated existence offers a radical break with our “modernist” past, and suspicious of the leaps of faith we are asked to make from experimental, jury-rigged, and often gremlin-ridden virtual technologies to </w:t>
      </w:r>
      <w:r w:rsidRPr="000B673F">
        <w:rPr>
          <w:rStyle w:val="StyleUnderline"/>
          <w:highlight w:val="cyan"/>
        </w:rPr>
        <w:t xml:space="preserve">the nearly </w:t>
      </w:r>
      <w:r w:rsidRPr="000B673F">
        <w:rPr>
          <w:rStyle w:val="Emphasis"/>
          <w:highlight w:val="cyan"/>
        </w:rPr>
        <w:t>mystical unity of human and machine in cyberspace</w:t>
      </w:r>
      <w:r w:rsidRPr="00AA152B">
        <w:rPr>
          <w:rStyle w:val="StyleUnderline"/>
        </w:rPr>
        <w:t>.</w:t>
      </w:r>
      <w:r w:rsidRPr="00AA152B">
        <w:rPr>
          <w:sz w:val="12"/>
        </w:rPr>
        <w:t xml:space="preserve"> In my mind, there is nothing necessarily “irresistible” about the development of cyberspace; rather than a consensual hallucination, it represents a contested and irrevocably political terrain that is unlikely to determine the future “elaboration of human culture.” My </w:t>
      </w:r>
      <w:r w:rsidRPr="000B673F">
        <w:rPr>
          <w:rStyle w:val="StyleUnderline"/>
          <w:highlight w:val="cyan"/>
        </w:rPr>
        <w:t>critique of cyberspace</w:t>
      </w:r>
      <w:r w:rsidRPr="00AA152B">
        <w:rPr>
          <w:sz w:val="12"/>
        </w:rPr>
        <w:t xml:space="preserve">, then, is </w:t>
      </w:r>
      <w:r w:rsidRPr="000B673F">
        <w:rPr>
          <w:rStyle w:val="StyleUnderline"/>
          <w:highlight w:val="cyan"/>
        </w:rPr>
        <w:t>concerned less with the problems of access to new technologies</w:t>
      </w:r>
      <w:r w:rsidRPr="00AA152B">
        <w:rPr>
          <w:sz w:val="12"/>
        </w:rPr>
        <w:t xml:space="preserve"> (though an analysis of the ideology of informatics, as Donna </w:t>
      </w:r>
      <w:proofErr w:type="spellStart"/>
      <w:r w:rsidRPr="00AA152B">
        <w:rPr>
          <w:sz w:val="12"/>
        </w:rPr>
        <w:t>Haraway</w:t>
      </w:r>
      <w:proofErr w:type="spellEnd"/>
      <w:r w:rsidRPr="00AA152B">
        <w:rPr>
          <w:sz w:val="12"/>
        </w:rPr>
        <w:t xml:space="preserve">, Anne Balsamo, and Gary Chapman have demonstrated, is crucial to a democratic politics in the age of information) </w:t>
      </w:r>
      <w:r w:rsidRPr="00AA152B">
        <w:rPr>
          <w:rStyle w:val="StyleUnderline"/>
        </w:rPr>
        <w:t xml:space="preserve">than with the largely </w:t>
      </w:r>
      <w:r w:rsidRPr="00AA152B">
        <w:rPr>
          <w:rStyle w:val="Emphasis"/>
        </w:rPr>
        <w:t>unchallenged discourses of the metaphysics of cyberspace</w:t>
      </w:r>
      <w:r w:rsidRPr="00AA152B">
        <w:rPr>
          <w:sz w:val="12"/>
        </w:rPr>
        <w:t xml:space="preserve">—the </w:t>
      </w:r>
      <w:r w:rsidRPr="00AA152B">
        <w:rPr>
          <w:rStyle w:val="StyleUnderline"/>
        </w:rPr>
        <w:t>philosophizing that ignores or mystifies the theoretical and historical underpinnings of this hallucinatory realm and that consequently downplays the technological and political difficulties involved in creating and disseminating virtual worlds</w:t>
      </w:r>
      <w:r w:rsidRPr="00AA152B">
        <w:rPr>
          <w:sz w:val="12"/>
        </w:rPr>
        <w:t>. 6 My purpose, I would emphasize, is [End Page 486] not to attack the development of virtual technologies, but to suggest that their usefulness in education, medicine, architecture, art, engineering, and other fields depends precisely on our resistance to their being collapsed into “</w:t>
      </w:r>
      <w:r w:rsidRPr="000B673F">
        <w:rPr>
          <w:rStyle w:val="StyleUnderline"/>
          <w:highlight w:val="cyan"/>
        </w:rPr>
        <w:t xml:space="preserve">cyberspace”—the naive, </w:t>
      </w:r>
      <w:r w:rsidRPr="000B673F">
        <w:rPr>
          <w:rStyle w:val="Emphasis"/>
          <w:highlight w:val="cyan"/>
        </w:rPr>
        <w:t>totalizing incarnation of Western tendencies to privilege mind over materiality</w:t>
      </w:r>
      <w:r w:rsidRPr="000B673F">
        <w:rPr>
          <w:sz w:val="12"/>
          <w:highlight w:val="cyan"/>
        </w:rPr>
        <w:t>.</w:t>
      </w:r>
      <w:r w:rsidRPr="00AA152B">
        <w:rPr>
          <w:sz w:val="12"/>
        </w:rPr>
        <w:t xml:space="preserve"> 7 Many of the people involved in developing the software and hardware for virtual technologies are deeply, often vocally, suspicious of the motives and expertise of cultural </w:t>
      </w:r>
      <w:proofErr w:type="gramStart"/>
      <w:r w:rsidRPr="00AA152B">
        <w:rPr>
          <w:sz w:val="12"/>
        </w:rPr>
        <w:t>critics</w:t>
      </w:r>
      <w:proofErr w:type="gramEnd"/>
      <w:r w:rsidRPr="00AA152B">
        <w:rPr>
          <w:sz w:val="12"/>
        </w:rPr>
        <w:t xml:space="preserve"> intent on colonizing cyberspace. Like other scientists, many have retreated to the bulwarks of technological literacy to defend their positive, even utopian, views of what virtual technologies will mean for humankind. 8 Significantly, however, the scientific and technical literature on cyberspace is framed consistently, often unapologetically, in a millenarian rhetoric that, recasting the legacy of the 1960s counterculture, celebrates a technology that promises rewards exceeding the expenditures of labor and capital required to bring it into being. Cyberspace, in effect, is a metaphysical construct, shot through with the assumptions and values of an idealist philosophy. Its proponents, from Michael </w:t>
      </w:r>
      <w:proofErr w:type="spellStart"/>
      <w:r w:rsidRPr="00AA152B">
        <w:rPr>
          <w:sz w:val="12"/>
        </w:rPr>
        <w:t>Benedikt</w:t>
      </w:r>
      <w:proofErr w:type="spellEnd"/>
      <w:r w:rsidRPr="00AA152B">
        <w:rPr>
          <w:sz w:val="12"/>
        </w:rPr>
        <w:t xml:space="preserve"> to Timothy Leary, favor rhetorical jump cuts between technological jargon and mystical incantations: these leaps of faith from the still-primitive technologies of virtual reality to the fictional realm of a seamless human-machine symbiosis are conditioned by the binary structures of thought that characterize traditional views of science and metaphysics. Typically, the literature of cyberspace (as distinct from the cultural criticism of cyberpunk) proceeds as though deconstructive, [End Page 487] feminist, and radical critiques of that tradition did not exist. 9 In brief, </w:t>
      </w:r>
      <w:r w:rsidRPr="00AA152B">
        <w:rPr>
          <w:rStyle w:val="StyleUnderline"/>
        </w:rPr>
        <w:t>cyberspace seems so familiar, so “natural” and “irresistible</w:t>
      </w:r>
      <w:r w:rsidRPr="00AA152B">
        <w:rPr>
          <w:sz w:val="12"/>
        </w:rPr>
        <w:t xml:space="preserve">” a development, </w:t>
      </w:r>
      <w:r w:rsidRPr="00AA152B">
        <w:rPr>
          <w:rStyle w:val="StyleUnderline"/>
        </w:rPr>
        <w:t xml:space="preserve">because it reproduces what Jean-Joseph </w:t>
      </w:r>
      <w:proofErr w:type="spellStart"/>
      <w:r w:rsidRPr="00AA152B">
        <w:rPr>
          <w:rStyle w:val="StyleUnderline"/>
        </w:rPr>
        <w:t>Goux</w:t>
      </w:r>
      <w:proofErr w:type="spellEnd"/>
      <w:r w:rsidRPr="00AA152B">
        <w:rPr>
          <w:rStyle w:val="StyleUnderline"/>
        </w:rPr>
        <w:t xml:space="preserve"> describes as the sexualized oppositions</w:t>
      </w:r>
      <w:r w:rsidRPr="00AA152B">
        <w:rPr>
          <w:sz w:val="12"/>
        </w:rPr>
        <w:t>—</w:t>
      </w:r>
      <w:r w:rsidRPr="00AA152B">
        <w:rPr>
          <w:rStyle w:val="Emphasis"/>
        </w:rPr>
        <w:t>mind/body, form/ content, idea/matter, male/female, and so on</w:t>
      </w:r>
      <w:r w:rsidRPr="00AA152B">
        <w:rPr>
          <w:sz w:val="12"/>
        </w:rPr>
        <w:t xml:space="preserve">—that have </w:t>
      </w:r>
      <w:r w:rsidRPr="00AA152B">
        <w:rPr>
          <w:rStyle w:val="StyleUnderline"/>
        </w:rPr>
        <w:t>characterized Western thought</w:t>
      </w:r>
      <w:r w:rsidRPr="00AA152B">
        <w:rPr>
          <w:sz w:val="12"/>
        </w:rPr>
        <w:t xml:space="preserve"> since (at least) Plato. 10 Although the </w:t>
      </w:r>
      <w:r w:rsidRPr="00AA152B">
        <w:rPr>
          <w:rStyle w:val="StyleUnderline"/>
        </w:rPr>
        <w:t>developers and popularizers of virtual technologies employ a variety of arguments to justify their enthusiasm</w:t>
      </w:r>
      <w:r w:rsidRPr="00AA152B">
        <w:rPr>
          <w:sz w:val="12"/>
        </w:rPr>
        <w:t xml:space="preserve">, they share a romantic emphasis on the creative potential of the subject; a Platonic idealism fundamental to the philosophy of mathematics; progressivist, often overtly teleological, assumptions about the historical development of science and technology; and a liberal humanist view of the individual as inherently free to choose his or her options in a </w:t>
      </w:r>
      <w:r w:rsidRPr="00AA152B">
        <w:rPr>
          <w:rStyle w:val="StyleUnderline"/>
        </w:rPr>
        <w:t>reconfigured space that symbolizes democratic and capitalist principles</w:t>
      </w:r>
      <w:r w:rsidRPr="00AA152B">
        <w:rPr>
          <w:sz w:val="12"/>
        </w:rPr>
        <w:t xml:space="preserve">. My analysis, then, begins with an overwhelming irony: </w:t>
      </w:r>
      <w:r w:rsidRPr="00434CB9">
        <w:rPr>
          <w:rStyle w:val="Emphasis"/>
          <w:highlight w:val="cyan"/>
        </w:rPr>
        <w:t>in cyberspace, we confront a radically constructivist technology that celebrates an undisguised essentialism</w:t>
      </w:r>
      <w:r w:rsidRPr="00AA152B">
        <w:rPr>
          <w:sz w:val="12"/>
        </w:rPr>
        <w:t xml:space="preserve">. </w:t>
      </w:r>
      <w:r w:rsidRPr="00AA152B">
        <w:rPr>
          <w:rStyle w:val="StyleUnderline"/>
        </w:rPr>
        <w:t xml:space="preserve">Cyberspace </w:t>
      </w:r>
      <w:r w:rsidRPr="00434CB9">
        <w:rPr>
          <w:rStyle w:val="StyleUnderline"/>
          <w:highlight w:val="cyan"/>
        </w:rPr>
        <w:t>provokes often-rapturous rhetoric but resists critical analysis</w:t>
      </w:r>
      <w:r w:rsidRPr="00AA152B">
        <w:rPr>
          <w:sz w:val="12"/>
        </w:rPr>
        <w:t xml:space="preserve">, I would suggest, </w:t>
      </w:r>
      <w:r w:rsidRPr="00AA152B">
        <w:rPr>
          <w:rStyle w:val="StyleUnderline"/>
        </w:rPr>
        <w:t>because most of its commentators have either accepted uncritically, or failed to grapple with, its conceptual foundations in late twentieth-century mathematics</w:t>
      </w:r>
      <w:r w:rsidRPr="00AA152B">
        <w:rPr>
          <w:sz w:val="12"/>
        </w:rPr>
        <w:t xml:space="preserve">. As Benjamin Woolley argues, at the heart of cyberspace lies a fundamental belief in the mathematical structure of nature, in the computability of the universe. 11 The idea that the world can be understood through mathematics—that mathematics is the alphabet of creation—goes back at least to the seventeenth century; ultimately, it is a belief in the aesthetics of a natural order that can be revealed in and by mathematics and then reproduced—and heightened—in virtual worlds. 12 In much of the technical literature on virtual systems, I [End Page 488] suggest, mathematics both describes the formal structure of cyberspace and functions (to borrow Nancy Leys </w:t>
      </w:r>
      <w:proofErr w:type="spellStart"/>
      <w:r w:rsidRPr="00AA152B">
        <w:rPr>
          <w:sz w:val="12"/>
        </w:rPr>
        <w:t>Stepan’s</w:t>
      </w:r>
      <w:proofErr w:type="spellEnd"/>
      <w:r w:rsidRPr="00AA152B">
        <w:rPr>
          <w:sz w:val="12"/>
        </w:rPr>
        <w:t xml:space="preserve"> term) as the “constitutive metaphor” of virtual worlds. 13 Because, in this view, mathematics reveals an underlying symmetry—a harmony—to the universe, it is not a form of representation but of revelation: the mythic structure of cyberspace is based on the identification of mathematics and metaphysical order that has persisted from Pythagoras to quantum physics. 14 If mathematics, then, is both an instrument and an expression of faith, it informs what Michael Heim suggests is </w:t>
      </w:r>
      <w:r w:rsidRPr="00AA152B">
        <w:rPr>
          <w:rStyle w:val="StyleUnderline"/>
        </w:rPr>
        <w:t xml:space="preserve">the “erotic ontology” of </w:t>
      </w:r>
      <w:r w:rsidRPr="00434CB9">
        <w:rPr>
          <w:rStyle w:val="StyleUnderline"/>
          <w:highlight w:val="cyan"/>
        </w:rPr>
        <w:t>cyberspace</w:t>
      </w:r>
      <w:r w:rsidRPr="00AA152B">
        <w:rPr>
          <w:rStyle w:val="StyleUnderline"/>
        </w:rPr>
        <w:t xml:space="preserve">, an </w:t>
      </w:r>
      <w:proofErr w:type="spellStart"/>
      <w:r w:rsidRPr="00AA152B">
        <w:rPr>
          <w:rStyle w:val="StyleUnderline"/>
        </w:rPr>
        <w:t>erotics</w:t>
      </w:r>
      <w:proofErr w:type="spellEnd"/>
      <w:r w:rsidRPr="00AA152B">
        <w:rPr>
          <w:rStyle w:val="StyleUnderline"/>
        </w:rPr>
        <w:t xml:space="preserve"> at once individualistic and communitarian; this </w:t>
      </w:r>
      <w:proofErr w:type="spellStart"/>
      <w:r w:rsidRPr="00AA152B">
        <w:rPr>
          <w:rStyle w:val="StyleUnderline"/>
        </w:rPr>
        <w:t>erotics</w:t>
      </w:r>
      <w:proofErr w:type="spellEnd"/>
      <w:r w:rsidRPr="00AA152B">
        <w:rPr>
          <w:rStyle w:val="StyleUnderline"/>
        </w:rPr>
        <w:t>, in the words of Jaron Lanier, “</w:t>
      </w:r>
      <w:r w:rsidRPr="00434CB9">
        <w:rPr>
          <w:rStyle w:val="StyleUnderline"/>
          <w:highlight w:val="cyan"/>
        </w:rPr>
        <w:t>gives us a sense of being able to be who we are without limitation, for our imagination to become objective and shared with other people</w:t>
      </w:r>
      <w:r w:rsidRPr="00AA152B">
        <w:rPr>
          <w:rStyle w:val="StyleUnderline"/>
        </w:rPr>
        <w:t>.</w:t>
      </w:r>
      <w:r w:rsidRPr="00AA152B">
        <w:rPr>
          <w:sz w:val="12"/>
        </w:rPr>
        <w:t xml:space="preserve">” 15 In this respect, the claims made for cyberspace—that it reveals an “essential” harmony within the ecology of the self; that it transcends the mind-body split; that it moves beyond representation to an </w:t>
      </w:r>
      <w:proofErr w:type="spellStart"/>
      <w:r w:rsidRPr="00AA152B">
        <w:rPr>
          <w:sz w:val="12"/>
        </w:rPr>
        <w:t>erotics</w:t>
      </w:r>
      <w:proofErr w:type="spellEnd"/>
      <w:r w:rsidRPr="00AA152B">
        <w:rPr>
          <w:sz w:val="12"/>
        </w:rPr>
        <w:t xml:space="preserve"> of self-presence; and that it provides for a shared and objective imagination—seek to body forth a latter-day </w:t>
      </w:r>
      <w:proofErr w:type="spellStart"/>
      <w:r w:rsidRPr="00AA152B">
        <w:rPr>
          <w:sz w:val="12"/>
        </w:rPr>
        <w:t>Leibnizian</w:t>
      </w:r>
      <w:proofErr w:type="spellEnd"/>
      <w:r w:rsidRPr="00AA152B">
        <w:rPr>
          <w:sz w:val="12"/>
        </w:rPr>
        <w:t xml:space="preserve"> </w:t>
      </w:r>
      <w:proofErr w:type="spellStart"/>
      <w:r w:rsidRPr="00AA152B">
        <w:rPr>
          <w:sz w:val="12"/>
        </w:rPr>
        <w:t>monadology</w:t>
      </w:r>
      <w:proofErr w:type="spellEnd"/>
      <w:r w:rsidRPr="00AA152B">
        <w:rPr>
          <w:sz w:val="12"/>
        </w:rPr>
        <w:t xml:space="preserve"> which, to be at all convincing, must attempt to decontextualize the technologies that bring cyberspace into being. This </w:t>
      </w:r>
      <w:r w:rsidRPr="00434CB9">
        <w:rPr>
          <w:rStyle w:val="Emphasis"/>
          <w:highlight w:val="cyan"/>
        </w:rPr>
        <w:t xml:space="preserve">process of </w:t>
      </w:r>
      <w:proofErr w:type="spellStart"/>
      <w:r w:rsidRPr="00434CB9">
        <w:rPr>
          <w:rStyle w:val="Emphasis"/>
          <w:highlight w:val="cyan"/>
        </w:rPr>
        <w:t>decontextualization</w:t>
      </w:r>
      <w:proofErr w:type="spellEnd"/>
      <w:r w:rsidRPr="00434CB9">
        <w:rPr>
          <w:rStyle w:val="StyleUnderline"/>
          <w:highlight w:val="cyan"/>
        </w:rPr>
        <w:t xml:space="preserve"> both shapes and is shaped by the mathematical underpinnings of virtual worlds</w:t>
      </w:r>
      <w:r w:rsidRPr="00AA152B">
        <w:rPr>
          <w:rStyle w:val="StyleUnderline"/>
        </w:rPr>
        <w:t>. A working definition: cyberspace is the idealized projection of the values and assumptions, the seemingly foundational principles, of the mathematics of advanced number-crunching on which virtual technologies depend. I would argue, then, that we need to examine the theoretical foundations of the computational structures of Virtual Reality, because it is at this naturalized level of the mathematically “true” that these principles are encoded.</w:t>
      </w:r>
    </w:p>
    <w:p w:rsidR="00890746" w:rsidRDefault="00890746" w:rsidP="00890746"/>
    <w:p w:rsidR="00890746" w:rsidRDefault="00890746" w:rsidP="00890746"/>
    <w:p w:rsidR="00890746" w:rsidRPr="00890746" w:rsidRDefault="00890746" w:rsidP="00890746"/>
    <w:p w:rsidR="001B6C24" w:rsidRDefault="002E4796" w:rsidP="002E4796">
      <w:pPr>
        <w:pStyle w:val="Heading3"/>
      </w:pPr>
      <w:r>
        <w:t>Security k links</w:t>
      </w:r>
    </w:p>
    <w:p w:rsidR="002E4796" w:rsidRPr="0023070E" w:rsidRDefault="002E4796" w:rsidP="002E4796">
      <w:pPr>
        <w:pStyle w:val="Heading4"/>
      </w:pPr>
      <w:r>
        <w:t xml:space="preserve">Securitization of cyber threats creates a cyber-industrial complex that motivates </w:t>
      </w:r>
      <w:r>
        <w:rPr>
          <w:u w:val="single"/>
        </w:rPr>
        <w:t>irrational</w:t>
      </w:r>
      <w:r>
        <w:t xml:space="preserve"> policies out of fear</w:t>
      </w:r>
    </w:p>
    <w:p w:rsidR="002E4796" w:rsidRDefault="002E4796" w:rsidP="002E4796">
      <w:proofErr w:type="spellStart"/>
      <w:r>
        <w:rPr>
          <w:b/>
        </w:rPr>
        <w:t>Valeriano</w:t>
      </w:r>
      <w:proofErr w:type="spellEnd"/>
      <w:r>
        <w:rPr>
          <w:b/>
        </w:rPr>
        <w:t xml:space="preserve"> and Maness ’15 </w:t>
      </w:r>
      <w:r>
        <w:t>--- senior lecturer in the department of politics and global security at the University of Glasgow, visiting fellow of security and resilience studies at Northeastern University [Brandon and Ryan C, “Cyber War Versus Cyber Realities,” CYBER CONFLICT IN THE INTERNATIONAL SYSTEM, University of Michigan Shapiro Library, Preface xi, pages 14-15]//</w:t>
      </w:r>
      <w:proofErr w:type="spellStart"/>
      <w:r>
        <w:t>Mnush</w:t>
      </w:r>
      <w:proofErr w:type="spellEnd"/>
    </w:p>
    <w:p w:rsidR="002E4796" w:rsidRPr="003A61F6" w:rsidRDefault="002E4796" w:rsidP="002E4796">
      <w:pPr>
        <w:rPr>
          <w:rStyle w:val="StyleUnderline"/>
        </w:rPr>
      </w:pPr>
      <w:r w:rsidRPr="00031127">
        <w:rPr>
          <w:sz w:val="14"/>
        </w:rPr>
        <w:t xml:space="preserve">Perhaps the most insidious prospect is that </w:t>
      </w:r>
      <w:r w:rsidRPr="00AA152B">
        <w:rPr>
          <w:rStyle w:val="StyleUnderline"/>
        </w:rPr>
        <w:t xml:space="preserve">speculators will seize on the </w:t>
      </w:r>
      <w:r w:rsidRPr="005278D2">
        <w:rPr>
          <w:rStyle w:val="StyleUnderline"/>
          <w:highlight w:val="cyan"/>
        </w:rPr>
        <w:t>fear responses that exist in society</w:t>
      </w:r>
      <w:r w:rsidRPr="00AA152B">
        <w:rPr>
          <w:rStyle w:val="StyleUnderline"/>
        </w:rPr>
        <w:t xml:space="preserve"> and </w:t>
      </w:r>
      <w:r w:rsidRPr="005278D2">
        <w:rPr>
          <w:rStyle w:val="StyleUnderline"/>
          <w:highlight w:val="cyan"/>
        </w:rPr>
        <w:t xml:space="preserve">will </w:t>
      </w:r>
      <w:r w:rsidRPr="005278D2">
        <w:rPr>
          <w:rStyle w:val="Emphasis"/>
          <w:highlight w:val="cyan"/>
        </w:rPr>
        <w:t>construct a cyber-industrial complex</w:t>
      </w:r>
      <w:r w:rsidRPr="00031127">
        <w:rPr>
          <w:sz w:val="14"/>
        </w:rPr>
        <w:t xml:space="preserve">. This complex will both </w:t>
      </w:r>
      <w:r w:rsidRPr="00CF2F7C">
        <w:rPr>
          <w:rStyle w:val="StyleUnderline"/>
        </w:rPr>
        <w:t>warn of the dire threats in cyberspace and unleash the worst cyber incidents that might make these fears a reality</w:t>
      </w:r>
      <w:r w:rsidRPr="00031127">
        <w:rPr>
          <w:sz w:val="14"/>
        </w:rPr>
        <w:t xml:space="preserve">, thus creating a self-inflated and self-fulfilling prophecy. Internet security companies their perspective and the benefit they gain if there is a system of constructed cyber fear. </w:t>
      </w:r>
      <w:r w:rsidRPr="00CF2F7C">
        <w:rPr>
          <w:rStyle w:val="StyleUnderline"/>
        </w:rPr>
        <w:t xml:space="preserve">To break down this prospect, </w:t>
      </w:r>
      <w:r w:rsidRPr="005278D2">
        <w:rPr>
          <w:rStyle w:val="StyleUnderline"/>
          <w:highlight w:val="cyan"/>
        </w:rPr>
        <w:t xml:space="preserve">we must fully understand the </w:t>
      </w:r>
      <w:r w:rsidRPr="005278D2">
        <w:rPr>
          <w:rStyle w:val="Emphasis"/>
          <w:highlight w:val="cyan"/>
        </w:rPr>
        <w:t>nature of cyber fear</w:t>
      </w:r>
      <w:r w:rsidRPr="00CF2F7C">
        <w:rPr>
          <w:rStyle w:val="Emphasis"/>
        </w:rPr>
        <w:t>.</w:t>
      </w:r>
      <w:r>
        <w:rPr>
          <w:rStyle w:val="StyleUnderline"/>
        </w:rPr>
        <w:t xml:space="preserve"> </w:t>
      </w:r>
      <w:r w:rsidRPr="00031127">
        <w:rPr>
          <w:sz w:val="14"/>
        </w:rPr>
        <w:t xml:space="preserve">THE NATURE OF CYBER FEAR: COUNTERING CYBER HYPE </w:t>
      </w:r>
      <w:r w:rsidRPr="00CF2F7C">
        <w:rPr>
          <w:rStyle w:val="StyleUnderline"/>
        </w:rPr>
        <w:t>The question of cyber conflict is predicated on the need to perceive threats in an insecure world</w:t>
      </w:r>
      <w:r w:rsidRPr="00031127">
        <w:rPr>
          <w:sz w:val="14"/>
        </w:rPr>
        <w:t>. The idea is that we live in an anarchic world and thus are always doomed to competition and conflict (Hobbes 2009). The cyber world is no different. There is the need for some to operate under a system of perpetual fear given these systemic considerations Who will protect us from cyber threats? Many note that the cyber world is dangerous and prone to targeting Singer and Friedman (2014: 130) in some ways promote this type of danger inherent in our systems, noting “if the computers on robotic weapons systems are compromised, they could be ‘persuaded’ to do the opposite of what their owners intended. This creates a whole new type of conflict. “These predictions are something we believe must be countered with evidence, theory, and analysis. Dunn-</w:t>
      </w:r>
      <w:proofErr w:type="spellStart"/>
      <w:r w:rsidRPr="00031127">
        <w:rPr>
          <w:sz w:val="14"/>
        </w:rPr>
        <w:t>Cavelty</w:t>
      </w:r>
      <w:proofErr w:type="spellEnd"/>
      <w:r w:rsidRPr="00031127">
        <w:rPr>
          <w:sz w:val="14"/>
        </w:rPr>
        <w:t xml:space="preserve"> (2008: 1) suggests that the </w:t>
      </w:r>
      <w:r w:rsidRPr="005278D2">
        <w:rPr>
          <w:rStyle w:val="Emphasis"/>
          <w:highlight w:val="cyan"/>
        </w:rPr>
        <w:t>growing perceptions of fear among governments and policymakers only exacerbate cyber threats</w:t>
      </w:r>
      <w:r w:rsidRPr="00031127">
        <w:rPr>
          <w:sz w:val="14"/>
        </w:rPr>
        <w:t>. “</w:t>
      </w:r>
      <w:r w:rsidRPr="003A61F6">
        <w:rPr>
          <w:rStyle w:val="StyleUnderline"/>
        </w:rPr>
        <w:t>Confusion</w:t>
      </w:r>
      <w:r w:rsidRPr="00031127">
        <w:rPr>
          <w:sz w:val="14"/>
        </w:rPr>
        <w:t xml:space="preserve"> </w:t>
      </w:r>
      <w:r w:rsidRPr="003A61F6">
        <w:rPr>
          <w:rStyle w:val="StyleUnderline"/>
        </w:rPr>
        <w:t>and misinformation</w:t>
      </w:r>
      <w:r w:rsidRPr="00031127">
        <w:rPr>
          <w:sz w:val="14"/>
        </w:rPr>
        <w:t xml:space="preserve">,” as Singer and Friedman (2014: 7) note, </w:t>
      </w:r>
      <w:r w:rsidRPr="003A61F6">
        <w:rPr>
          <w:rStyle w:val="StyleUnderline"/>
        </w:rPr>
        <w:t>drive</w:t>
      </w:r>
      <w:r w:rsidRPr="00031127">
        <w:rPr>
          <w:sz w:val="14"/>
        </w:rPr>
        <w:t xml:space="preserve"> the </w:t>
      </w:r>
      <w:r w:rsidRPr="003A61F6">
        <w:rPr>
          <w:rStyle w:val="StyleUnderline"/>
        </w:rPr>
        <w:t>fear motifs</w:t>
      </w:r>
      <w:r w:rsidRPr="00031127">
        <w:rPr>
          <w:sz w:val="14"/>
        </w:rPr>
        <w:t xml:space="preserve"> </w:t>
      </w:r>
      <w:r w:rsidRPr="003A61F6">
        <w:rPr>
          <w:rStyle w:val="StyleUnderline"/>
        </w:rPr>
        <w:t>that pervade discussions</w:t>
      </w:r>
      <w:r w:rsidRPr="00031127">
        <w:rPr>
          <w:sz w:val="14"/>
        </w:rPr>
        <w:t xml:space="preserve"> </w:t>
      </w:r>
      <w:r w:rsidRPr="003A61F6">
        <w:rPr>
          <w:rStyle w:val="StyleUnderline"/>
        </w:rPr>
        <w:t>about cyber interactions</w:t>
      </w:r>
      <w:r w:rsidRPr="00031127">
        <w:rPr>
          <w:sz w:val="14"/>
        </w:rPr>
        <w:t xml:space="preserve">. These </w:t>
      </w:r>
      <w:r w:rsidRPr="003A61F6">
        <w:rPr>
          <w:rStyle w:val="StyleUnderline"/>
        </w:rPr>
        <w:t>processes are propped</w:t>
      </w:r>
      <w:r w:rsidRPr="00031127">
        <w:rPr>
          <w:sz w:val="14"/>
        </w:rPr>
        <w:t xml:space="preserve"> up </w:t>
      </w:r>
      <w:r w:rsidRPr="003A61F6">
        <w:rPr>
          <w:rStyle w:val="Emphasis"/>
        </w:rPr>
        <w:t xml:space="preserve">by worst-case scenario narratives </w:t>
      </w:r>
      <w:r w:rsidRPr="003A61F6">
        <w:rPr>
          <w:rStyle w:val="StyleUnderline"/>
        </w:rPr>
        <w:t xml:space="preserve">of what could happen if cyber conflict were to reach its full potential and shut down power grids, launch intercontinental missiles, and cause a major breakdown </w:t>
      </w:r>
      <w:proofErr w:type="spellStart"/>
      <w:r w:rsidRPr="003A61F6">
        <w:rPr>
          <w:rStyle w:val="StyleUnderline"/>
        </w:rPr>
        <w:t>n</w:t>
      </w:r>
      <w:proofErr w:type="spellEnd"/>
      <w:r w:rsidRPr="003A61F6">
        <w:rPr>
          <w:rStyle w:val="StyleUnderline"/>
        </w:rPr>
        <w:t xml:space="preserve"> international order.</w:t>
      </w:r>
      <w:r w:rsidRPr="00031127">
        <w:rPr>
          <w:sz w:val="14"/>
        </w:rPr>
        <w:t xml:space="preserve"> These </w:t>
      </w:r>
      <w:r w:rsidRPr="003A61F6">
        <w:rPr>
          <w:rStyle w:val="Emphasis"/>
        </w:rPr>
        <w:t>threat perceptions in popular discourse</w:t>
      </w:r>
      <w:r w:rsidRPr="00031127">
        <w:rPr>
          <w:sz w:val="14"/>
        </w:rPr>
        <w:t xml:space="preserve"> will then </w:t>
      </w:r>
      <w:r w:rsidRPr="003A61F6">
        <w:rPr>
          <w:rStyle w:val="StyleUnderline"/>
        </w:rPr>
        <w:t>lead to policy changes</w:t>
      </w:r>
      <w:r w:rsidRPr="00031127">
        <w:rPr>
          <w:sz w:val="14"/>
        </w:rPr>
        <w:t>, and wit</w:t>
      </w:r>
      <w:r w:rsidRPr="003A61F6">
        <w:rPr>
          <w:rStyle w:val="StyleUnderline"/>
        </w:rPr>
        <w:t>h policy changes come lucrative cyber security governments to ensure the safety of the public</w:t>
      </w:r>
      <w:r w:rsidRPr="00031127">
        <w:rPr>
          <w:sz w:val="14"/>
        </w:rPr>
        <w:t xml:space="preserve">. This in turn </w:t>
      </w:r>
      <w:r w:rsidRPr="003A61F6">
        <w:rPr>
          <w:rStyle w:val="StyleUnderline"/>
        </w:rPr>
        <w:t xml:space="preserve">will keep the threat levels high </w:t>
      </w:r>
      <w:r w:rsidRPr="005278D2">
        <w:rPr>
          <w:rStyle w:val="StyleUnderline"/>
          <w:highlight w:val="cyan"/>
        </w:rPr>
        <w:t>as long as these security contracts are renewable</w:t>
      </w:r>
      <w:r w:rsidRPr="00031127">
        <w:rPr>
          <w:sz w:val="14"/>
        </w:rPr>
        <w:t xml:space="preserve"> (Dunn-</w:t>
      </w:r>
      <w:proofErr w:type="spellStart"/>
      <w:r w:rsidRPr="00031127">
        <w:rPr>
          <w:sz w:val="14"/>
        </w:rPr>
        <w:t>Cavelty</w:t>
      </w:r>
      <w:proofErr w:type="spellEnd"/>
      <w:r w:rsidRPr="00031127">
        <w:rPr>
          <w:sz w:val="14"/>
        </w:rPr>
        <w:t xml:space="preserve"> 2009). Our work supports these ideas, but more important, </w:t>
      </w:r>
      <w:r w:rsidRPr="005278D2">
        <w:rPr>
          <w:rStyle w:val="Emphasis"/>
          <w:highlight w:val="cyan"/>
        </w:rPr>
        <w:t>demonstrates empirically that the cyber threat is inflated</w:t>
      </w:r>
      <w:r w:rsidRPr="005278D2">
        <w:rPr>
          <w:sz w:val="14"/>
          <w:highlight w:val="cyan"/>
        </w:rPr>
        <w:t>.</w:t>
      </w:r>
      <w:r w:rsidRPr="00031127">
        <w:rPr>
          <w:sz w:val="14"/>
        </w:rPr>
        <w:t xml:space="preserve"> </w:t>
      </w:r>
      <w:r w:rsidRPr="005278D2">
        <w:rPr>
          <w:rStyle w:val="StyleUnderline"/>
          <w:highlight w:val="cyan"/>
        </w:rPr>
        <w:t>Perceptions are</w:t>
      </w:r>
      <w:r w:rsidRPr="00031127">
        <w:rPr>
          <w:sz w:val="14"/>
        </w:rPr>
        <w:t xml:space="preserve"> the </w:t>
      </w:r>
      <w:r w:rsidRPr="005278D2">
        <w:rPr>
          <w:rStyle w:val="StyleUnderline"/>
          <w:highlight w:val="cyan"/>
        </w:rPr>
        <w:t>key</w:t>
      </w:r>
      <w:r w:rsidRPr="00031127">
        <w:rPr>
          <w:sz w:val="14"/>
        </w:rPr>
        <w:t xml:space="preserve">; </w:t>
      </w:r>
      <w:r w:rsidRPr="003A61F6">
        <w:rPr>
          <w:rStyle w:val="StyleUnderline"/>
        </w:rPr>
        <w:t>if a state operates under this system of cyber fear</w:t>
      </w:r>
      <w:r w:rsidRPr="00031127">
        <w:rPr>
          <w:sz w:val="14"/>
        </w:rPr>
        <w:t xml:space="preserve">, </w:t>
      </w:r>
      <w:r w:rsidRPr="003A61F6">
        <w:rPr>
          <w:rStyle w:val="Emphasis"/>
        </w:rPr>
        <w:t>offensive action</w:t>
      </w:r>
      <w:r w:rsidRPr="00031127">
        <w:rPr>
          <w:sz w:val="14"/>
        </w:rPr>
        <w:t xml:space="preserve"> is sure</w:t>
      </w:r>
      <w:r w:rsidRPr="003A61F6">
        <w:rPr>
          <w:rStyle w:val="StyleUnderline"/>
        </w:rPr>
        <w:t>ly warranted since it is perceived to be the natural response and the most effective method of ensuring security in the digital world</w:t>
      </w:r>
      <w:r w:rsidRPr="00031127">
        <w:rPr>
          <w:sz w:val="14"/>
        </w:rPr>
        <w:t xml:space="preserve">. Yet this is the antiquated power politics path long since discredited in world politics (Vasquez 1999). In this context, we </w:t>
      </w:r>
      <w:r w:rsidRPr="003A61F6">
        <w:rPr>
          <w:rStyle w:val="StyleUnderline"/>
        </w:rPr>
        <w:t>buy into the myth that our enemies are real</w:t>
      </w:r>
      <w:r w:rsidRPr="00031127">
        <w:rPr>
          <w:sz w:val="14"/>
        </w:rPr>
        <w:t xml:space="preserve">, and are </w:t>
      </w:r>
      <w:r w:rsidRPr="003A61F6">
        <w:rPr>
          <w:rStyle w:val="StyleUnderline"/>
        </w:rPr>
        <w:t>even more dangerous if they operate under the fog of cyberspace</w:t>
      </w:r>
      <w:r w:rsidRPr="00031127">
        <w:rPr>
          <w:sz w:val="14"/>
        </w:rPr>
        <w:t xml:space="preserve">. The often-stated attribution problem also dominates the cyber debate. The contention is that </w:t>
      </w:r>
      <w:r w:rsidRPr="003A61F6">
        <w:rPr>
          <w:rStyle w:val="StyleUnderline"/>
        </w:rPr>
        <w:t>we can never really know who is infiltrating whom</w:t>
      </w:r>
      <w:r w:rsidRPr="00031127">
        <w:rPr>
          <w:sz w:val="14"/>
        </w:rPr>
        <w:t xml:space="preserve"> (Andres 2012) because of the nature of the Internet and connections; thus the entire cyber system is to be feared. There is no natural identification for each machine. Internet protocol (IP) addresses are fluid and moving. Traffic can be rerouted at a whim. Because of this problem, many suggest that we need cyber restrictions and forensics to maintain the shape of digital interactions. While the Internet’s infrastructure may be problematic and in need of evaluation, building in more identifications and security measures to restrain interactions is unnecessary. We must move beyond the forensics model of international communications and think more about how interactions actually take place and why. If the South Korean television companies are hacked by a coordinated and well-timed piece of malware, it is almost useless – if not counterproductive – to know what a country the incident physically came from. Knowing that the Internet traffic was routed from China does not solve the problem. The source of the incident, North Korea, is obvious to all who understand international politics. </w:t>
      </w:r>
      <w:r w:rsidRPr="005278D2">
        <w:rPr>
          <w:rStyle w:val="StyleUnderline"/>
          <w:highlight w:val="cyan"/>
        </w:rPr>
        <w:t xml:space="preserve">The debate on cyber relations needs to move back to the basics of </w:t>
      </w:r>
      <w:r w:rsidRPr="005278D2">
        <w:rPr>
          <w:rStyle w:val="Emphasis"/>
          <w:highlight w:val="cyan"/>
        </w:rPr>
        <w:t>international politics</w:t>
      </w:r>
      <w:r w:rsidRPr="00031127">
        <w:rPr>
          <w:sz w:val="14"/>
        </w:rPr>
        <w:t xml:space="preserve">. We </w:t>
      </w:r>
      <w:r w:rsidRPr="005278D2">
        <w:rPr>
          <w:rStyle w:val="StyleUnderline"/>
          <w:highlight w:val="cyan"/>
        </w:rPr>
        <w:t xml:space="preserve">need to get at the </w:t>
      </w:r>
      <w:r w:rsidRPr="005278D2">
        <w:rPr>
          <w:rStyle w:val="Emphasis"/>
          <w:highlight w:val="cyan"/>
        </w:rPr>
        <w:t>root causes</w:t>
      </w:r>
      <w:r w:rsidRPr="005278D2">
        <w:rPr>
          <w:rStyle w:val="StyleUnderline"/>
          <w:highlight w:val="cyan"/>
        </w:rPr>
        <w:t xml:space="preserve"> of conflicts</w:t>
      </w:r>
      <w:r w:rsidRPr="003A61F6">
        <w:rPr>
          <w:rStyle w:val="StyleUnderline"/>
        </w:rPr>
        <w:t xml:space="preserve"> rather than restrict the nature of interactions in the first place. </w:t>
      </w:r>
      <w:r w:rsidRPr="00031127">
        <w:rPr>
          <w:sz w:val="14"/>
        </w:rPr>
        <w:t xml:space="preserve">Few states but North Korea would have a genuine interest in a propaganda campaign against South Korea. The solution to the problem is not to punish or retaliate against North Korea, but to look toward the cause of conflict. International cyber problems are not devoid of international affairs processes, yet we seem to assume this is so in cyber interactions because these operations are seen as occurring in a separate domain. The problem of attribution, or the impossibility of being able to locate the source of cyber incidents in the international domain, is often states as an obstacle to understanding cyber conflict. Yet those who follow international relations developments should not be surprised that Estonia was attacked by Russia in 2007, that North Korea continued to wage cyber battles with the South, or that </w:t>
      </w:r>
      <w:r w:rsidRPr="003A61F6">
        <w:rPr>
          <w:rStyle w:val="StyleUnderline"/>
        </w:rPr>
        <w:t xml:space="preserve">China seeks through digital espionage what it cannot buy on the normal security market. </w:t>
      </w:r>
      <w:r w:rsidRPr="00031127">
        <w:rPr>
          <w:sz w:val="14"/>
        </w:rPr>
        <w:t xml:space="preserve">While cyberspace is a separate domain, it is not unconnected from the normal political domain that is the genesis of conflicts. </w:t>
      </w:r>
      <w:r w:rsidRPr="003A61F6">
        <w:rPr>
          <w:rStyle w:val="StyleUnderline"/>
        </w:rPr>
        <w:t xml:space="preserve">To move beyond the fear and hype in cyberspace, we must understand the nature of international politics and the roots of disputes in the physical world. These disputes feed directly into cyber operations. Restraint is operational now and needs to continue, and the goal of this research is to discover and disseminate how we can ensure that rationality dominates the construction of cyber fears. </w:t>
      </w:r>
    </w:p>
    <w:p w:rsidR="002E4796" w:rsidRDefault="002E4796" w:rsidP="002E4796"/>
    <w:p w:rsidR="002E4796" w:rsidRPr="00B110DA" w:rsidRDefault="002E4796" w:rsidP="002E4796">
      <w:pPr>
        <w:pStyle w:val="Heading4"/>
      </w:pPr>
      <w:r>
        <w:t xml:space="preserve">Cyber discourse of </w:t>
      </w:r>
      <w:r>
        <w:rPr>
          <w:u w:val="single"/>
        </w:rPr>
        <w:t>worst case scenario</w:t>
      </w:r>
      <w:r>
        <w:t xml:space="preserve"> thinking turns the case and recreates the impacts </w:t>
      </w:r>
    </w:p>
    <w:p w:rsidR="002E4796" w:rsidRPr="00B110DA" w:rsidRDefault="002E4796" w:rsidP="002E4796">
      <w:proofErr w:type="spellStart"/>
      <w:r>
        <w:rPr>
          <w:b/>
        </w:rPr>
        <w:t>Valeriano</w:t>
      </w:r>
      <w:proofErr w:type="spellEnd"/>
      <w:r>
        <w:rPr>
          <w:b/>
        </w:rPr>
        <w:t xml:space="preserve"> and Maness ’15 </w:t>
      </w:r>
      <w:r>
        <w:t>--- senior lecturer in the department of politics and global security at the University of Glasgow, visiting fellow of security and resilience studies at Northeastern University [Brandon and Ryan C, “Cyber War Versus Cyber Realities,” CYBER CONFLICT IN THE INTERNATIONAL SYSTEM, University of Michigan Shapiro Library, Preface xi, pages 5-8]//</w:t>
      </w:r>
      <w:proofErr w:type="spellStart"/>
      <w:r>
        <w:t>Mnush</w:t>
      </w:r>
      <w:proofErr w:type="spellEnd"/>
    </w:p>
    <w:p w:rsidR="002E4796" w:rsidRPr="00031127" w:rsidRDefault="002E4796" w:rsidP="002E4796">
      <w:pPr>
        <w:rPr>
          <w:rStyle w:val="StyleUnderline"/>
        </w:rPr>
      </w:pPr>
      <w:r w:rsidRPr="00031127">
        <w:rPr>
          <w:sz w:val="14"/>
        </w:rPr>
        <w:t xml:space="preserve">This </w:t>
      </w:r>
      <w:r w:rsidRPr="00031127">
        <w:rPr>
          <w:rStyle w:val="StyleUnderline"/>
        </w:rPr>
        <w:t>project represents a view of international cyber conflict through the lens of the international relations field.</w:t>
      </w:r>
      <w:r w:rsidRPr="00031127">
        <w:rPr>
          <w:sz w:val="14"/>
        </w:rPr>
        <w:t xml:space="preserve"> The arena is mainly cyber conflict among states or directed toward states in the realm of foreign policy. The domain is clear; </w:t>
      </w:r>
      <w:r w:rsidRPr="005278D2">
        <w:rPr>
          <w:rStyle w:val="StyleUnderline"/>
          <w:highlight w:val="cyan"/>
        </w:rPr>
        <w:t>we cannot speak about nature of cybercrime, but only about the nature of international interactions among states and their affiliates</w:t>
      </w:r>
      <w:r w:rsidRPr="00031127">
        <w:rPr>
          <w:rStyle w:val="StyleUnderline"/>
        </w:rPr>
        <w:t xml:space="preserve">. </w:t>
      </w:r>
      <w:r w:rsidRPr="00031127">
        <w:rPr>
          <w:sz w:val="14"/>
        </w:rPr>
        <w:t xml:space="preserve">There is a history and method of analyzing these events that </w:t>
      </w:r>
      <w:r w:rsidRPr="005278D2">
        <w:rPr>
          <w:rStyle w:val="Emphasis"/>
          <w:highlight w:val="cyan"/>
        </w:rPr>
        <w:t>feed directly into the nature of cyber conflict</w:t>
      </w:r>
      <w:r w:rsidRPr="00031127">
        <w:rPr>
          <w:sz w:val="14"/>
        </w:rPr>
        <w:t xml:space="preserve"> between international competitors. To understand cyber conflict in the international relations realm, we must understand who uses the tactic, where, how, and for what ends. We therefore </w:t>
      </w:r>
      <w:r w:rsidRPr="00031127">
        <w:rPr>
          <w:rStyle w:val="StyleUnderline"/>
        </w:rPr>
        <w:t>define cyber conflict as the use of computational technologies in cyberspace for malevolent and destructive purposes in order to impact, change, or modify diplomatic and military interactions between entities.</w:t>
      </w:r>
      <w:r w:rsidRPr="00031127">
        <w:rPr>
          <w:sz w:val="14"/>
        </w:rPr>
        <w:t xml:space="preserve"> We are speaking of cyber conflict as a foreign policy tool used by states or individuals against states. In 2011, the US government declared that a cyber incident is similar to an act of war, punishable with convention military means (White House 2011; Manual 2013.) This is a significant step, because it allows the response to a non-physical malicious incident in cyberspace to be in the physical, kinetic form. Conflict then shifts from cyberspace to conventional forms. </w:t>
      </w:r>
      <w:r w:rsidRPr="005278D2">
        <w:rPr>
          <w:rStyle w:val="StyleUnderline"/>
          <w:highlight w:val="cyan"/>
        </w:rPr>
        <w:t>Rarely have we seen on-physical threats become the source of physical counter threats</w:t>
      </w:r>
      <w:r w:rsidRPr="00031127">
        <w:rPr>
          <w:sz w:val="14"/>
        </w:rPr>
        <w:t xml:space="preserve"> (</w:t>
      </w:r>
      <w:proofErr w:type="spellStart"/>
      <w:r w:rsidRPr="00031127">
        <w:rPr>
          <w:sz w:val="14"/>
        </w:rPr>
        <w:t>Valeriano</w:t>
      </w:r>
      <w:proofErr w:type="spellEnd"/>
      <w:r w:rsidRPr="00031127">
        <w:rPr>
          <w:sz w:val="14"/>
        </w:rPr>
        <w:t xml:space="preserve"> and Maness 2014). </w:t>
      </w:r>
      <w:r w:rsidRPr="00031127">
        <w:rPr>
          <w:rStyle w:val="StyleUnderline"/>
        </w:rPr>
        <w:t xml:space="preserve">This is a represents </w:t>
      </w:r>
      <w:r w:rsidRPr="005278D2">
        <w:rPr>
          <w:rStyle w:val="StyleUnderline"/>
          <w:highlight w:val="cyan"/>
        </w:rPr>
        <w:t xml:space="preserve">a new direction in the way that </w:t>
      </w:r>
      <w:r w:rsidRPr="005278D2">
        <w:rPr>
          <w:rStyle w:val="Emphasis"/>
          <w:highlight w:val="cyan"/>
        </w:rPr>
        <w:t>threats and actions</w:t>
      </w:r>
      <w:r w:rsidRPr="005278D2">
        <w:rPr>
          <w:rStyle w:val="StyleUnderline"/>
          <w:highlight w:val="cyan"/>
        </w:rPr>
        <w:t xml:space="preserve"> are interpreted</w:t>
      </w:r>
      <w:r w:rsidRPr="00031127">
        <w:rPr>
          <w:rStyle w:val="StyleUnderline"/>
        </w:rPr>
        <w:t xml:space="preserve"> in the international sphere.</w:t>
      </w:r>
      <w:r>
        <w:rPr>
          <w:rStyle w:val="StyleUnderline"/>
        </w:rPr>
        <w:t xml:space="preserve"> </w:t>
      </w:r>
      <w:r w:rsidRPr="00031127">
        <w:rPr>
          <w:sz w:val="14"/>
        </w:rPr>
        <w:t xml:space="preserve">The Department of Defense notes that “small scale technologies can have an impact disproportionate to their size; potential adversaries do not have to build expensive weapons systems to pose a significant threat to U.S. national security. In 2013, a US private commission led by former US Ambassador to China John Huntsman and former Director of National Intelligence Dennis Blair went even further, suggesting that corporations would have the right to retaliate with cyber operations if other measures fail to deter cyber theft. Here, the government would be removed from the process, thus allowing an international strike against an enemy by individuals and non-state actors. This is a significant and un unprecedented step in international relations, as an individual could now respond to threats from a state, rather than just receive them. Huntsman, one of the drafters of the report advocating this strategy, noted, “China is two-thirds of the intellectual property theft problem, and we are at a point where it is robbing us of innovation to bolster their own industry, at the cost of millions in jobs. We need some realistic policy options that create a real cost for this activity because Chinese leadership is sensitive to those costs.” As the report documents, the “realistic” policy options are cyber operations. To prevent a cyber intrusion in the first place, the Huntsman-Blair commission argues that </w:t>
      </w:r>
      <w:r w:rsidRPr="00031127">
        <w:rPr>
          <w:rStyle w:val="StyleUnderline"/>
        </w:rPr>
        <w:t xml:space="preserve">we must be willing and able to launch a counter-threat, and it indicates that such a reaction is the responsibility of all of society: individuals, the state, and the military. </w:t>
      </w:r>
      <w:r w:rsidRPr="00031127">
        <w:rPr>
          <w:sz w:val="14"/>
        </w:rPr>
        <w:t xml:space="preserve">This argument blurs traditional foreign policy practices, because it enfranchises the responsibility of retaliation to individual or non-state actors, and leaves the state out of the process of its traditional role in international affairs. Going even further, the US government has also started to develop automated cyber capabilities known as “Plan X.” This program would find the source of the incident and automatically retaliate against the cyber perpetrator with the approval or oversight of human beings. Thus this </w:t>
      </w:r>
      <w:r w:rsidRPr="00031127">
        <w:rPr>
          <w:rStyle w:val="StyleUnderline"/>
        </w:rPr>
        <w:t>step removes the individual and decision-maker from the process of policy and operational choices. It cannot be argued that cyber operations are not causing a shift in the way foreign policy is made; our contention is that this sift might be problematic in light of evidence.</w:t>
      </w:r>
      <w:r>
        <w:rPr>
          <w:rStyle w:val="StyleUnderline"/>
        </w:rPr>
        <w:t xml:space="preserve"> </w:t>
      </w:r>
      <w:r w:rsidRPr="00031127">
        <w:rPr>
          <w:rStyle w:val="StyleUnderline"/>
        </w:rPr>
        <w:t xml:space="preserve">In addition to cyber decision-making process that shift how organizations and groups respond to threats, </w:t>
      </w:r>
      <w:r w:rsidRPr="005278D2">
        <w:rPr>
          <w:rStyle w:val="StyleUnderline"/>
          <w:highlight w:val="cyan"/>
        </w:rPr>
        <w:t xml:space="preserve">we also see cyber actions becoming part of the normal process of </w:t>
      </w:r>
      <w:r w:rsidRPr="005278D2">
        <w:rPr>
          <w:rStyle w:val="Emphasis"/>
          <w:highlight w:val="cyan"/>
        </w:rPr>
        <w:t>threat construction in international relations</w:t>
      </w:r>
      <w:r w:rsidRPr="00031127">
        <w:rPr>
          <w:rStyle w:val="StyleUnderline"/>
        </w:rPr>
        <w:t>.</w:t>
      </w:r>
      <w:r w:rsidRPr="00031127">
        <w:rPr>
          <w:sz w:val="14"/>
        </w:rPr>
        <w:t xml:space="preserve"> Cyber operations, cybercrime, and other forms of cyber activities directed by one state against another are now considered part of the normal range of combat and conflict (Azar 1972; </w:t>
      </w:r>
      <w:proofErr w:type="spellStart"/>
      <w:r w:rsidRPr="00031127">
        <w:rPr>
          <w:sz w:val="14"/>
        </w:rPr>
        <w:t>Valeriano</w:t>
      </w:r>
      <w:proofErr w:type="spellEnd"/>
      <w:r w:rsidRPr="00031127">
        <w:rPr>
          <w:sz w:val="14"/>
        </w:rPr>
        <w:t xml:space="preserve"> and Maness 2014). It is now acceptable to respond to an incident in one domain, cyberspace, through another domain, the physical and conventional layer; thus these responses become the norm in international relations. Although the difference between the layers can be blurred, this is </w:t>
      </w:r>
      <w:r w:rsidRPr="00031127">
        <w:rPr>
          <w:rStyle w:val="StyleUnderline"/>
        </w:rPr>
        <w:t>still an important and critical development</w:t>
      </w:r>
      <w:r w:rsidRPr="00031127">
        <w:rPr>
          <w:sz w:val="14"/>
        </w:rPr>
        <w:t xml:space="preserve">. Perhaps there has been no greater shift in international dynamics since the end of the Cold War. The barriers between the hypothetical and the abstract have broken down due the fears of the costs that the cyber world imposes in the physical world. As Clark and </w:t>
      </w:r>
      <w:proofErr w:type="spellStart"/>
      <w:r w:rsidRPr="00031127">
        <w:rPr>
          <w:sz w:val="14"/>
        </w:rPr>
        <w:t>Knake</w:t>
      </w:r>
      <w:proofErr w:type="spellEnd"/>
      <w:r w:rsidRPr="00031127">
        <w:rPr>
          <w:sz w:val="14"/>
        </w:rPr>
        <w:t xml:space="preserve"> (2010: xiii) argue, “cyber war may actually increase the likelihood of the more traditional combat with explosives, bullets, and missiles.” The domains have blended together and have transformed into a new potential path to conflict. According to proponents (Clarke and </w:t>
      </w:r>
      <w:proofErr w:type="spellStart"/>
      <w:r w:rsidRPr="00031127">
        <w:rPr>
          <w:sz w:val="14"/>
        </w:rPr>
        <w:t>Knake</w:t>
      </w:r>
      <w:proofErr w:type="spellEnd"/>
      <w:r w:rsidRPr="00031127">
        <w:rPr>
          <w:sz w:val="14"/>
        </w:rPr>
        <w:t xml:space="preserve"> 2010; </w:t>
      </w:r>
      <w:proofErr w:type="spellStart"/>
      <w:r w:rsidRPr="00031127">
        <w:rPr>
          <w:sz w:val="14"/>
        </w:rPr>
        <w:t>Carr</w:t>
      </w:r>
      <w:proofErr w:type="spellEnd"/>
      <w:r w:rsidRPr="00031127">
        <w:rPr>
          <w:sz w:val="14"/>
        </w:rPr>
        <w:t xml:space="preserve"> 2010; </w:t>
      </w:r>
      <w:proofErr w:type="spellStart"/>
      <w:r w:rsidRPr="00031127">
        <w:rPr>
          <w:sz w:val="14"/>
        </w:rPr>
        <w:t>Kello</w:t>
      </w:r>
      <w:proofErr w:type="spellEnd"/>
      <w:r w:rsidRPr="00031127">
        <w:rPr>
          <w:sz w:val="14"/>
        </w:rPr>
        <w:t xml:space="preserve"> 2013) who help construct the discourse of cyber politics in this debate, international interacts are shifting due to the advent of cyber technologies. The rising fear of cyber combat and threats has brought about a perceived reorientation of military affairs. Oure entry into this debate is to first examine how cyber tactics are actually used from a macro perspective, and then to examine if these potential leaps are warranted given the evidence and analyses presented in this volume. Clarke and </w:t>
      </w:r>
      <w:proofErr w:type="spellStart"/>
      <w:r w:rsidRPr="00031127">
        <w:rPr>
          <w:sz w:val="14"/>
        </w:rPr>
        <w:t>Knake</w:t>
      </w:r>
      <w:proofErr w:type="spellEnd"/>
      <w:r w:rsidRPr="00031127">
        <w:rPr>
          <w:sz w:val="14"/>
        </w:rPr>
        <w:t xml:space="preserve"> (2010: 31) frame the cyber debate as transformational, stating, “there is credible possibility that such conflict [cyber] may have the potential to change the world military balance and thereby fundamentally alter political and economic relations.” Further, even academics are making similar claims; </w:t>
      </w:r>
      <w:proofErr w:type="spellStart"/>
      <w:r w:rsidRPr="00031127">
        <w:rPr>
          <w:sz w:val="14"/>
        </w:rPr>
        <w:t>Kello</w:t>
      </w:r>
      <w:proofErr w:type="spellEnd"/>
      <w:r w:rsidRPr="00031127">
        <w:rPr>
          <w:sz w:val="14"/>
        </w:rPr>
        <w:t xml:space="preserve"> (2013: 32) declares that “the cyber domain is a perfect breeding ground for political disorder and strategic instability. Six factors contribute to instrumental instability: offense dominance, attribution difficulties, technological volatility, poor strategic depth, and escalator ambiguity. Another – the “Large-N” problem – carries with it fundamental instability as well.” The question we have is, what is the reality of this threat and prospect? We aim to return the debate on cyber conflict to a more nuanced approach based on empirics substantiating the actual dangers of the cyber combat. While there is a real danger of cyber combat, one must remain prudent in relation to the actual threat, not the inflated threat presented by imagination. Data and analysis allow us to make more accurate policy choices as to how to react, based on the current state of relations. </w:t>
      </w:r>
      <w:r w:rsidRPr="00031127">
        <w:rPr>
          <w:rStyle w:val="StyleUnderline"/>
        </w:rPr>
        <w:t xml:space="preserve">Often, </w:t>
      </w:r>
      <w:r w:rsidRPr="005278D2">
        <w:rPr>
          <w:rStyle w:val="StyleUnderline"/>
          <w:highlight w:val="cyan"/>
        </w:rPr>
        <w:t>cyber policy is made based on “</w:t>
      </w:r>
      <w:r w:rsidRPr="005278D2">
        <w:rPr>
          <w:rStyle w:val="Emphasis"/>
          <w:highlight w:val="cyan"/>
        </w:rPr>
        <w:t>worst case scenario</w:t>
      </w:r>
      <w:r w:rsidRPr="005278D2">
        <w:rPr>
          <w:rStyle w:val="StyleUnderline"/>
          <w:highlight w:val="cyan"/>
        </w:rPr>
        <w:t>” analyses</w:t>
      </w:r>
      <w:r w:rsidRPr="00031127">
        <w:rPr>
          <w:sz w:val="14"/>
        </w:rPr>
        <w:t xml:space="preserve">. Analysts, </w:t>
      </w:r>
      <w:r w:rsidRPr="00031127">
        <w:rPr>
          <w:rStyle w:val="StyleUnderline"/>
        </w:rPr>
        <w:t>the media</w:t>
      </w:r>
      <w:r w:rsidRPr="00031127">
        <w:rPr>
          <w:sz w:val="14"/>
        </w:rPr>
        <w:t xml:space="preserve">, and </w:t>
      </w:r>
      <w:r w:rsidRPr="00031127">
        <w:rPr>
          <w:rStyle w:val="StyleUnderline"/>
        </w:rPr>
        <w:t>governments</w:t>
      </w:r>
      <w:r w:rsidRPr="00031127">
        <w:rPr>
          <w:sz w:val="14"/>
        </w:rPr>
        <w:t xml:space="preserve"> </w:t>
      </w:r>
      <w:r w:rsidRPr="00031127">
        <w:rPr>
          <w:rStyle w:val="StyleUnderline"/>
        </w:rPr>
        <w:t>ask what is the worst that can happen, and what can be done to respond to these situations. This is the issue brought up by commentators who suggest that corporations and individuals should be allowed to respond to cyber conflict through their own international actions</w:t>
      </w:r>
      <w:r w:rsidRPr="00031127">
        <w:rPr>
          <w:sz w:val="14"/>
        </w:rPr>
        <w:t xml:space="preserve">, </w:t>
      </w:r>
      <w:r w:rsidRPr="00031127">
        <w:rPr>
          <w:rStyle w:val="StyleUnderline"/>
        </w:rPr>
        <w:t xml:space="preserve">removing the state from the process due to the perceived </w:t>
      </w:r>
      <w:r w:rsidRPr="00031127">
        <w:rPr>
          <w:rStyle w:val="Emphasis"/>
        </w:rPr>
        <w:t>extreme nature of the threat</w:t>
      </w:r>
      <w:r w:rsidRPr="00031127">
        <w:rPr>
          <w:rStyle w:val="StyleUnderline"/>
        </w:rPr>
        <w:t>.</w:t>
      </w:r>
      <w:r w:rsidRPr="00031127">
        <w:rPr>
          <w:sz w:val="14"/>
        </w:rPr>
        <w:t xml:space="preserve"> Others point to the threat of a “Cyber Pearl Harbor,” a theory that was given serious weight when mentioned by US Secretary of Defense Leon Panetta. At the time of this writing, the term </w:t>
      </w:r>
      <w:r w:rsidRPr="00031127">
        <w:rPr>
          <w:i/>
          <w:sz w:val="14"/>
        </w:rPr>
        <w:t>cyber conflict</w:t>
      </w:r>
      <w:r w:rsidRPr="00031127">
        <w:rPr>
          <w:sz w:val="14"/>
        </w:rPr>
        <w:t xml:space="preserve"> results in over one million hits on Google, which reveals the level of attention that it is receiving. </w:t>
      </w:r>
      <w:r w:rsidRPr="00031127">
        <w:rPr>
          <w:rStyle w:val="StyleUnderline"/>
        </w:rPr>
        <w:t>Basing policy and strategic advice on the worst possible case utilizes the straw man approach</w:t>
      </w:r>
      <w:r w:rsidRPr="00031127">
        <w:rPr>
          <w:sz w:val="14"/>
        </w:rPr>
        <w:t xml:space="preserve"> (Walton 1996) </w:t>
      </w:r>
      <w:r w:rsidRPr="005278D2">
        <w:rPr>
          <w:rStyle w:val="StyleUnderline"/>
          <w:highlight w:val="cyan"/>
        </w:rPr>
        <w:t>to design responses and capacity</w:t>
      </w:r>
      <w:r w:rsidRPr="00031127">
        <w:rPr>
          <w:sz w:val="14"/>
        </w:rPr>
        <w:t xml:space="preserve">. Making a point based on a perceived extreme example of an event, which usually </w:t>
      </w:r>
      <w:r w:rsidRPr="005278D2">
        <w:rPr>
          <w:rStyle w:val="StyleUnderline"/>
          <w:highlight w:val="cyan"/>
        </w:rPr>
        <w:t xml:space="preserve">has little connection to the </w:t>
      </w:r>
      <w:r w:rsidRPr="005278D2">
        <w:rPr>
          <w:rStyle w:val="Emphasis"/>
          <w:highlight w:val="cyan"/>
        </w:rPr>
        <w:t>actual debate</w:t>
      </w:r>
      <w:r w:rsidRPr="005278D2">
        <w:rPr>
          <w:rStyle w:val="StyleUnderline"/>
          <w:highlight w:val="cyan"/>
        </w:rPr>
        <w:t xml:space="preserve"> at hand</w:t>
      </w:r>
      <w:r w:rsidRPr="00031127">
        <w:rPr>
          <w:sz w:val="14"/>
        </w:rPr>
        <w:t xml:space="preserve"> – or, in many cases, to reality – </w:t>
      </w:r>
      <w:r w:rsidRPr="005278D2">
        <w:rPr>
          <w:rStyle w:val="StyleUnderline"/>
          <w:highlight w:val="cyan"/>
        </w:rPr>
        <w:t>is unhelpful</w:t>
      </w:r>
      <w:r w:rsidRPr="00031127">
        <w:rPr>
          <w:sz w:val="14"/>
        </w:rPr>
        <w:t xml:space="preserve">. Here we demonstrate that international cyber interactions are typically benign communications that are </w:t>
      </w:r>
      <w:r w:rsidRPr="00031127">
        <w:rPr>
          <w:rStyle w:val="Emphasis"/>
        </w:rPr>
        <w:t>removed from the security discourse</w:t>
      </w:r>
      <w:r w:rsidRPr="00031127">
        <w:rPr>
          <w:sz w:val="14"/>
        </w:rPr>
        <w:t xml:space="preserve">. This is not to say that worst case analyses are never warranted; however, through our findings we assert that </w:t>
      </w:r>
      <w:r w:rsidRPr="00031127">
        <w:rPr>
          <w:rStyle w:val="StyleUnderline"/>
        </w:rPr>
        <w:t>traditional security processes</w:t>
      </w:r>
      <w:r w:rsidRPr="00031127">
        <w:rPr>
          <w:sz w:val="14"/>
        </w:rPr>
        <w:t xml:space="preserve"> (where a threat is articulated, responded to, and then escalated by the opposing side in response to the newer threat) </w:t>
      </w:r>
      <w:r w:rsidRPr="00031127">
        <w:rPr>
          <w:rStyle w:val="StyleUnderline"/>
        </w:rPr>
        <w:t>do not apply in the cyber domain</w:t>
      </w:r>
      <w:r w:rsidRPr="00031127">
        <w:rPr>
          <w:sz w:val="14"/>
        </w:rPr>
        <w:t xml:space="preserve">. This then makes </w:t>
      </w:r>
      <w:r w:rsidRPr="00031127">
        <w:rPr>
          <w:rStyle w:val="StyleUnderline"/>
        </w:rPr>
        <w:t>policy based on the worst case problematic</w:t>
      </w:r>
      <w:r w:rsidRPr="00031127">
        <w:rPr>
          <w:sz w:val="14"/>
        </w:rPr>
        <w:t xml:space="preserve">, if not </w:t>
      </w:r>
      <w:r w:rsidRPr="00031127">
        <w:rPr>
          <w:rStyle w:val="Emphasis"/>
        </w:rPr>
        <w:t>damaging, to international diplomacy</w:t>
      </w:r>
      <w:r w:rsidRPr="00031127">
        <w:rPr>
          <w:sz w:val="14"/>
        </w:rPr>
        <w:t xml:space="preserve">. </w:t>
      </w:r>
      <w:r w:rsidRPr="00031127">
        <w:rPr>
          <w:rStyle w:val="StyleUnderline"/>
        </w:rPr>
        <w:t xml:space="preserve">By </w:t>
      </w:r>
      <w:r w:rsidRPr="005278D2">
        <w:rPr>
          <w:rStyle w:val="Emphasis"/>
          <w:highlight w:val="cyan"/>
        </w:rPr>
        <w:t>securitizing cyberspace</w:t>
      </w:r>
      <w:r w:rsidRPr="00031127">
        <w:rPr>
          <w:sz w:val="14"/>
        </w:rPr>
        <w:t xml:space="preserve">, there is the </w:t>
      </w:r>
      <w:r w:rsidRPr="005278D2">
        <w:rPr>
          <w:rStyle w:val="Emphasis"/>
          <w:highlight w:val="cyan"/>
        </w:rPr>
        <w:t>potential for the worst case to become the reality and the norm</w:t>
      </w:r>
      <w:r w:rsidRPr="00031127">
        <w:rPr>
          <w:sz w:val="14"/>
        </w:rPr>
        <w:t xml:space="preserve">. To move beyond this process, we </w:t>
      </w:r>
      <w:r w:rsidRPr="00031127">
        <w:rPr>
          <w:rStyle w:val="StyleUnderline"/>
        </w:rPr>
        <w:t>must examine how states and other international actors actually interact in cyberspace.</w:t>
      </w:r>
      <w:r w:rsidRPr="00031127">
        <w:rPr>
          <w:sz w:val="14"/>
        </w:rPr>
        <w:t xml:space="preserve"> We must examine the worst cases of abuse, the typical cases of abuse, and the normal day-to-day interactions to understand the scope of cyber interactions. </w:t>
      </w:r>
      <w:r w:rsidRPr="00031127">
        <w:rPr>
          <w:rStyle w:val="StyleUnderline"/>
        </w:rPr>
        <w:t xml:space="preserve">Through this process we can describe, shape, and develop arguments about cyber political interactions based on reality and empirical realities, rather than hyperbole and fear. </w:t>
      </w:r>
    </w:p>
    <w:p w:rsidR="002E4796" w:rsidRDefault="002E4796" w:rsidP="002E4796"/>
    <w:p w:rsidR="002E4796" w:rsidRPr="001551EC" w:rsidRDefault="002E4796" w:rsidP="002E4796">
      <w:pPr>
        <w:pStyle w:val="Heading4"/>
        <w:rPr>
          <w:rStyle w:val="Style13ptBold"/>
          <w:b/>
        </w:rPr>
      </w:pPr>
      <w:r>
        <w:rPr>
          <w:rStyle w:val="Style13ptBold"/>
          <w:b/>
        </w:rPr>
        <w:t>Cyber threat discourse is bad</w:t>
      </w:r>
    </w:p>
    <w:p w:rsidR="002E4796" w:rsidRPr="001551EC" w:rsidRDefault="002E4796" w:rsidP="002E4796">
      <w:pPr>
        <w:rPr>
          <w:b/>
          <w:bCs/>
          <w:sz w:val="26"/>
        </w:rPr>
      </w:pPr>
      <w:proofErr w:type="spellStart"/>
      <w:r w:rsidRPr="00681F34">
        <w:rPr>
          <w:rStyle w:val="Style13ptBold"/>
        </w:rPr>
        <w:t>Cavelty</w:t>
      </w:r>
      <w:proofErr w:type="spellEnd"/>
      <w:r w:rsidRPr="00681F34">
        <w:rPr>
          <w:rStyle w:val="Style13ptBold"/>
        </w:rPr>
        <w:t xml:space="preserve"> 09</w:t>
      </w:r>
      <w:r>
        <w:rPr>
          <w:rStyle w:val="Style13ptBold"/>
        </w:rPr>
        <w:t xml:space="preserve"> </w:t>
      </w:r>
      <w:r w:rsidRPr="00681F34">
        <w:t xml:space="preserve">(Myriam Dunn, Deputy for research and teaching </w:t>
      </w:r>
      <w:proofErr w:type="spellStart"/>
      <w:proofErr w:type="gramStart"/>
      <w:r w:rsidRPr="00681F34">
        <w:t>a</w:t>
      </w:r>
      <w:proofErr w:type="spellEnd"/>
      <w:r w:rsidRPr="00681F34">
        <w:t xml:space="preserve"> the</w:t>
      </w:r>
      <w:proofErr w:type="gramEnd"/>
      <w:r w:rsidRPr="00681F34">
        <w:t xml:space="preserve"> Center for Security Studies (CSS) and Senior Lecturer for Security Politics at ETH Zurich; Nov 9, 2009; The Routledge Handbook of Security Studies; p. 180-187)//</w:t>
      </w:r>
      <w:proofErr w:type="spellStart"/>
      <w:r>
        <w:t>Mnush</w:t>
      </w:r>
      <w:proofErr w:type="spellEnd"/>
    </w:p>
    <w:p w:rsidR="002E4796" w:rsidRPr="0023070E" w:rsidRDefault="002E4796" w:rsidP="002E4796">
      <w:pPr>
        <w:rPr>
          <w:sz w:val="14"/>
        </w:rPr>
      </w:pPr>
      <w:r w:rsidRPr="0023070E">
        <w:rPr>
          <w:sz w:val="14"/>
        </w:rPr>
        <w:t xml:space="preserve">Cyber-crime and the foreign intelligence threat </w:t>
      </w:r>
      <w:proofErr w:type="gramStart"/>
      <w:r w:rsidRPr="0023070E">
        <w:rPr>
          <w:sz w:val="14"/>
        </w:rPr>
        <w:t>As</w:t>
      </w:r>
      <w:proofErr w:type="gramEnd"/>
      <w:r w:rsidRPr="0023070E">
        <w:rPr>
          <w:sz w:val="14"/>
        </w:rPr>
        <w:t xml:space="preserve"> the 1970s gave way to the 1980s, the merger of telecommunications with computers theoretically enabled everybody with a PC and a modem at home to exploit these emerging networks. Consequently, the amount of attention given to computer and communications security issues by political actors grew incrementally in response to well-publicized events such as politically motivated attacks, computer viruses and penetrations of networked computer systems for criminal purposes (cf. </w:t>
      </w:r>
      <w:proofErr w:type="spellStart"/>
      <w:r w:rsidRPr="0023070E">
        <w:rPr>
          <w:sz w:val="14"/>
        </w:rPr>
        <w:t>Bequai</w:t>
      </w:r>
      <w:proofErr w:type="spellEnd"/>
      <w:r w:rsidRPr="0023070E">
        <w:rPr>
          <w:sz w:val="14"/>
        </w:rPr>
        <w:t xml:space="preserve"> 1986; Parker 1983). The </w:t>
      </w:r>
      <w:r w:rsidRPr="00031127">
        <w:rPr>
          <w:rStyle w:val="StyleUnderline"/>
        </w:rPr>
        <w:t xml:space="preserve">distinct national-security dimension was established when computer intrusions were clustered together with the more traditional and well-established espionage discourse. </w:t>
      </w:r>
      <w:r w:rsidRPr="0023070E">
        <w:rPr>
          <w:sz w:val="14"/>
        </w:rPr>
        <w:t xml:space="preserve">More </w:t>
      </w:r>
      <w:r w:rsidRPr="00031127">
        <w:rPr>
          <w:rStyle w:val="StyleUnderline"/>
        </w:rPr>
        <w:t>prominent hacking incidents</w:t>
      </w:r>
      <w:r w:rsidRPr="0023070E">
        <w:rPr>
          <w:sz w:val="14"/>
        </w:rPr>
        <w:t xml:space="preserve"> – such as the numerous intrusions into government or other high-level computers perpetrated by the Milwaukee-based (mostly underage) ‘414s’ (Covert 1983; Ross 1990) – </w:t>
      </w:r>
      <w:r w:rsidRPr="00031127">
        <w:rPr>
          <w:rStyle w:val="StyleUnderline"/>
        </w:rPr>
        <w:t>led to</w:t>
      </w:r>
      <w:r w:rsidRPr="0023070E">
        <w:rPr>
          <w:sz w:val="14"/>
        </w:rPr>
        <w:t xml:space="preserve"> a </w:t>
      </w:r>
      <w:r w:rsidRPr="00031127">
        <w:rPr>
          <w:rStyle w:val="StyleUnderline"/>
        </w:rPr>
        <w:t>feeling in policy circles that there was a need for action</w:t>
      </w:r>
      <w:r w:rsidRPr="0023070E">
        <w:rPr>
          <w:sz w:val="14"/>
        </w:rPr>
        <w:t xml:space="preserve">: if teenagers were able to penetrate computer networks that easily, it was highly likely that better organized entities such as states would be even better equipped to do so. Other events, like the Cuckoo’s Egg incident – an international KGB eﬀort to connect to computers in the US and copy information from them that was only discovered by chance (Stoll 1989) – indeed made apparent that the threat was not just one 181 of criminals or juveniles playing games, but that classiﬁed or sensitive information could be acquired relatively easily by foreign nationals through hackers employed by foreign states. However, at the time, </w:t>
      </w:r>
      <w:r w:rsidRPr="005278D2">
        <w:rPr>
          <w:highlight w:val="cyan"/>
          <w:u w:val="single"/>
        </w:rPr>
        <w:t>cyber</w:t>
      </w:r>
      <w:r w:rsidRPr="005278D2">
        <w:rPr>
          <w:rStyle w:val="StyleUnderline"/>
          <w:highlight w:val="cyan"/>
        </w:rPr>
        <w:t>-threats did not receive much attention from the wider public</w:t>
      </w:r>
      <w:r w:rsidRPr="00031127">
        <w:rPr>
          <w:rStyle w:val="StyleUnderline"/>
        </w:rPr>
        <w:t>, nor were they seen as a problem for society at large, as the threat pertained mainly to government networks and to the classiﬁed information residing in them.</w:t>
      </w:r>
      <w:r w:rsidRPr="0023070E">
        <w:rPr>
          <w:sz w:val="14"/>
        </w:rPr>
        <w:t xml:space="preserve"> The technological substructure lacked the quality of a mass phenomenon that it would acquire once computer networks turned into a pivotal element of modern society – and which would also move the threat further into the limelight and to the forefront of the security discourse. Nonetheless, cyber-crime remains a driving factor in the discourse at large, as it is the threat representation with the closest link to reality. Critical infrastructures and cyber-terrorism become an issue In the mid-1990s, the issue of cyber-threats was truly catapulted onto the security political agendas of many countries when it was established by the strategic community that key sectors of modern society, </w:t>
      </w:r>
      <w:r w:rsidRPr="00031127">
        <w:rPr>
          <w:rStyle w:val="StyleUnderline"/>
        </w:rPr>
        <w:t>including those vital to national security and to the essential functioning of industrialized economies</w:t>
      </w:r>
      <w:r w:rsidRPr="0023070E">
        <w:rPr>
          <w:sz w:val="14"/>
        </w:rPr>
        <w:t xml:space="preserve">, rely on a spectrum of highly interdependent national and international software-based control systems for their smooth, reliable, and continuous operation (PCCIP 1997). In this way, </w:t>
      </w:r>
      <w:r w:rsidRPr="005278D2">
        <w:rPr>
          <w:rStyle w:val="StyleUnderline"/>
          <w:highlight w:val="cyan"/>
        </w:rPr>
        <w:t>cyber-threats became to be seen as a threat to society’s core values</w:t>
      </w:r>
      <w:r w:rsidRPr="00031127">
        <w:rPr>
          <w:rStyle w:val="StyleUnderline"/>
        </w:rPr>
        <w:t>, and to the economic and social well-being of entire nations</w:t>
      </w:r>
      <w:r w:rsidRPr="0023070E">
        <w:rPr>
          <w:sz w:val="14"/>
        </w:rPr>
        <w:t xml:space="preserve">. It was further established that because of the technological substructure, </w:t>
      </w:r>
      <w:r w:rsidRPr="005278D2">
        <w:rPr>
          <w:rStyle w:val="StyleUnderline"/>
          <w:highlight w:val="cyan"/>
        </w:rPr>
        <w:t>harmful attacks could be carried out in innumerable ways</w:t>
      </w:r>
      <w:r w:rsidRPr="0023070E">
        <w:rPr>
          <w:sz w:val="14"/>
        </w:rPr>
        <w:t xml:space="preserve">, potentially by anyone with a computer connected to the internet, and for purposes ranging from juvenile hacking to organized crime to political activism to strategic warfare. The new enemy was neither clearly identiﬁable nor associable to a particular state. Hacking tools could easily be downloaded and constantly became both more sophisticated and user-friendly. This diﬀuse </w:t>
      </w:r>
      <w:proofErr w:type="spellStart"/>
      <w:r w:rsidRPr="0023070E">
        <w:rPr>
          <w:sz w:val="14"/>
        </w:rPr>
        <w:t>threatframe</w:t>
      </w:r>
      <w:proofErr w:type="spellEnd"/>
      <w:r w:rsidRPr="0023070E">
        <w:rPr>
          <w:sz w:val="14"/>
        </w:rPr>
        <w:t xml:space="preserve"> and the link to the fundament of society (critical infrastructures) opened the door for turning every small incident into a potential security issue of high urgency. In particular, the image of cyber-terrorism emerged. </w:t>
      </w:r>
      <w:r w:rsidRPr="00031127">
        <w:rPr>
          <w:rStyle w:val="StyleUnderline"/>
        </w:rPr>
        <w:t xml:space="preserve">Though a link between the </w:t>
      </w:r>
      <w:proofErr w:type="spellStart"/>
      <w:r w:rsidRPr="00031127">
        <w:rPr>
          <w:rStyle w:val="StyleUnderline"/>
        </w:rPr>
        <w:t>cyberdomain</w:t>
      </w:r>
      <w:proofErr w:type="spellEnd"/>
      <w:r w:rsidRPr="00031127">
        <w:rPr>
          <w:rStyle w:val="StyleUnderline"/>
        </w:rPr>
        <w:t xml:space="preserve"> and terrorism has been a theme in the US national security literature since the late 1980s </w:t>
      </w:r>
      <w:r w:rsidRPr="0023070E">
        <w:rPr>
          <w:sz w:val="14"/>
        </w:rPr>
        <w:t xml:space="preserve">(cf. National Academy of Sciences 1991), this cluster became far more convincing once critical infrastructures, the soft underbelly of liberal societies, were added. This </w:t>
      </w:r>
      <w:r w:rsidRPr="00031127">
        <w:rPr>
          <w:rStyle w:val="StyleUnderline"/>
        </w:rPr>
        <w:t>threat cluster was pushed by US security oﬃcials who no longer only expressed concern about the security of classiﬁed data</w:t>
      </w:r>
      <w:r w:rsidRPr="0023070E">
        <w:rPr>
          <w:sz w:val="14"/>
        </w:rPr>
        <w:t xml:space="preserve">, but also about the possibility that terrorists might </w:t>
      </w:r>
      <w:r w:rsidRPr="00031127">
        <w:rPr>
          <w:rStyle w:val="StyleUnderline"/>
        </w:rPr>
        <w:t>use cyberattacks to counter the US’s overwhelming military superiority, thus eﬀectively mixing the asymmetry debate with the debate on vulnerability due to technological dependency.</w:t>
      </w:r>
      <w:r w:rsidRPr="0023070E">
        <w:rPr>
          <w:sz w:val="14"/>
        </w:rPr>
        <w:t xml:space="preserve"> In this </w:t>
      </w:r>
      <w:r w:rsidRPr="005278D2">
        <w:rPr>
          <w:rStyle w:val="Emphasis"/>
          <w:highlight w:val="cyan"/>
        </w:rPr>
        <w:t>threat representation</w:t>
      </w:r>
      <w:r w:rsidRPr="0023070E">
        <w:rPr>
          <w:sz w:val="14"/>
        </w:rPr>
        <w:t xml:space="preserve">, the </w:t>
      </w:r>
      <w:r w:rsidRPr="005278D2">
        <w:rPr>
          <w:highlight w:val="cyan"/>
          <w:u w:val="single"/>
        </w:rPr>
        <w:t>fear</w:t>
      </w:r>
      <w:r w:rsidRPr="005278D2">
        <w:rPr>
          <w:rStyle w:val="StyleUnderline"/>
          <w:highlight w:val="cyan"/>
        </w:rPr>
        <w:t xml:space="preserve"> of random and violent victimization in the case of terrorism and the distrust or outright fear of computer technology, which both capitalize on the </w:t>
      </w:r>
      <w:r w:rsidRPr="005278D2">
        <w:rPr>
          <w:rStyle w:val="Emphasis"/>
          <w:highlight w:val="cyan"/>
        </w:rPr>
        <w:t>fear of the unknown</w:t>
      </w:r>
      <w:r w:rsidRPr="00031127">
        <w:rPr>
          <w:rStyle w:val="StyleUnderline"/>
        </w:rPr>
        <w:t>,</w:t>
      </w:r>
      <w:r w:rsidRPr="0023070E">
        <w:rPr>
          <w:sz w:val="14"/>
        </w:rPr>
        <w:t xml:space="preserve"> are combined (Pollitt 1997). The big problem with the use of the term ‘cyber-terrorism’ in this discourse is that the term has become totally bereft of meaning by its frequent evocation in the media for attacks of any kind with the help of computers, which is exacerbated by similar use of the term by government oﬃcials. Cyber-war </w:t>
      </w:r>
      <w:r w:rsidRPr="00031127">
        <w:rPr>
          <w:rStyle w:val="StyleUnderline"/>
        </w:rPr>
        <w:t xml:space="preserve">The threat representation of cyber-war is strongly inﬂuenced by the increasing techno- logical sophistication of the US military and evolved in parallel with the one of cyberterrorism. </w:t>
      </w:r>
      <w:r w:rsidRPr="0023070E">
        <w:rPr>
          <w:sz w:val="14"/>
        </w:rPr>
        <w:t xml:space="preserve">The </w:t>
      </w:r>
      <w:r w:rsidRPr="000D5092">
        <w:rPr>
          <w:rStyle w:val="StyleUnderline"/>
        </w:rPr>
        <w:t>Second Gulf War</w:t>
      </w:r>
      <w:r w:rsidRPr="0023070E">
        <w:rPr>
          <w:sz w:val="14"/>
        </w:rPr>
        <w:t xml:space="preserve"> of 1990–91, in some circles called the ﬁrst information war, was </w:t>
      </w:r>
      <w:r w:rsidRPr="000D5092">
        <w:rPr>
          <w:rStyle w:val="StyleUnderline"/>
        </w:rPr>
        <w:t xml:space="preserve">followed by a plethora of publications on the strategic use of information and information </w:t>
      </w:r>
      <w:r w:rsidRPr="000D5092">
        <w:rPr>
          <w:rStyle w:val="Emphasis"/>
        </w:rPr>
        <w:t>technology in conﬂicts</w:t>
      </w:r>
      <w:r w:rsidRPr="0023070E">
        <w:rPr>
          <w:sz w:val="14"/>
        </w:rPr>
        <w:t xml:space="preserve"> (cf. </w:t>
      </w:r>
      <w:proofErr w:type="spellStart"/>
      <w:r w:rsidRPr="0023070E">
        <w:rPr>
          <w:sz w:val="14"/>
        </w:rPr>
        <w:t>Mahnken</w:t>
      </w:r>
      <w:proofErr w:type="spellEnd"/>
      <w:r w:rsidRPr="0023070E">
        <w:rPr>
          <w:sz w:val="14"/>
        </w:rPr>
        <w:t xml:space="preserve"> 1995; </w:t>
      </w:r>
      <w:proofErr w:type="spellStart"/>
      <w:r w:rsidRPr="0023070E">
        <w:rPr>
          <w:sz w:val="14"/>
        </w:rPr>
        <w:t>Molander</w:t>
      </w:r>
      <w:proofErr w:type="spellEnd"/>
      <w:r w:rsidRPr="0023070E">
        <w:rPr>
          <w:sz w:val="14"/>
        </w:rPr>
        <w:t xml:space="preserve"> et al. 1996; </w:t>
      </w:r>
      <w:proofErr w:type="spellStart"/>
      <w:r w:rsidRPr="0023070E">
        <w:rPr>
          <w:sz w:val="14"/>
        </w:rPr>
        <w:t>Campen</w:t>
      </w:r>
      <w:proofErr w:type="spellEnd"/>
      <w:r w:rsidRPr="0023070E">
        <w:rPr>
          <w:sz w:val="14"/>
        </w:rPr>
        <w:t xml:space="preserve"> et al. 1996). In its aftermath, the </w:t>
      </w:r>
      <w:r w:rsidRPr="000D5092">
        <w:rPr>
          <w:rStyle w:val="StyleUnderline"/>
        </w:rPr>
        <w:t>concept of cyber-war</w:t>
      </w:r>
      <w:r w:rsidRPr="0023070E">
        <w:rPr>
          <w:sz w:val="14"/>
        </w:rPr>
        <w:t xml:space="preserve"> was </w:t>
      </w:r>
      <w:r w:rsidRPr="000D5092">
        <w:rPr>
          <w:rStyle w:val="StyleUnderline"/>
        </w:rPr>
        <w:t>coined</w:t>
      </w:r>
      <w:r w:rsidRPr="0023070E">
        <w:rPr>
          <w:sz w:val="14"/>
        </w:rPr>
        <w:t xml:space="preserve"> (</w:t>
      </w:r>
      <w:proofErr w:type="spellStart"/>
      <w:r w:rsidRPr="0023070E">
        <w:rPr>
          <w:sz w:val="14"/>
        </w:rPr>
        <w:t>Arquilla</w:t>
      </w:r>
      <w:proofErr w:type="spellEnd"/>
      <w:r w:rsidRPr="0023070E">
        <w:rPr>
          <w:sz w:val="14"/>
        </w:rPr>
        <w:t xml:space="preserve"> and </w:t>
      </w:r>
      <w:proofErr w:type="spellStart"/>
      <w:r w:rsidRPr="0023070E">
        <w:rPr>
          <w:sz w:val="14"/>
        </w:rPr>
        <w:t>Ronfeldt</w:t>
      </w:r>
      <w:proofErr w:type="spellEnd"/>
      <w:r w:rsidRPr="0023070E">
        <w:rPr>
          <w:sz w:val="14"/>
        </w:rPr>
        <w:t xml:space="preserve"> 1997b) and various </w:t>
      </w:r>
      <w:r w:rsidRPr="000D5092">
        <w:rPr>
          <w:rStyle w:val="StyleUnderline"/>
        </w:rPr>
        <w:t>aspects of a military doctrine on the use of information in conﬂicts were developed, which acknowledged that one was striving to gain the ‘information edge</w:t>
      </w:r>
      <w:r w:rsidRPr="0023070E">
        <w:rPr>
          <w:sz w:val="14"/>
        </w:rPr>
        <w:t xml:space="preserve">’ (Nye and Owens 1996), while at the same time being </w:t>
      </w:r>
      <w:r w:rsidRPr="000D5092">
        <w:rPr>
          <w:rStyle w:val="StyleUnderline"/>
        </w:rPr>
        <w:t>disproportionately vulnerable due to high dependence on information technologies.</w:t>
      </w:r>
      <w:r w:rsidRPr="0023070E">
        <w:rPr>
          <w:sz w:val="14"/>
        </w:rPr>
        <w:t xml:space="preserve"> Within the vast family of information warfare concepts, computer network attacks </w:t>
      </w:r>
      <w:proofErr w:type="gramStart"/>
      <w:r w:rsidRPr="0023070E">
        <w:rPr>
          <w:sz w:val="14"/>
        </w:rPr>
        <w:t>–‘</w:t>
      </w:r>
      <w:proofErr w:type="gramEnd"/>
      <w:r w:rsidRPr="0023070E">
        <w:rPr>
          <w:sz w:val="14"/>
        </w:rPr>
        <w:t xml:space="preserve">actions taken through the use of computer networks to disrupt, deny, degrade, or destroy information resident in computers and computer networks, or the computers and networks themselves’ (DoD Dictionary 2008) – are often equated with the initial idea of cyber-war. This doctrinal development was driven by incidents in times of heightened tension or conﬂict, but it was also inﬂuenced by a global online community that started to acquire a </w:t>
      </w:r>
      <w:proofErr w:type="spellStart"/>
      <w:r w:rsidRPr="0023070E">
        <w:rPr>
          <w:sz w:val="14"/>
        </w:rPr>
        <w:t>voiceofitsownintimesofconﬂict</w:t>
      </w:r>
      <w:proofErr w:type="spellEnd"/>
      <w:r w:rsidRPr="0023070E">
        <w:rPr>
          <w:sz w:val="14"/>
        </w:rPr>
        <w:t xml:space="preserve">. NATO’s 1999 intervention against Yugoslavia marked the ﬁrst sustained use of the full-spectrum of information warfare components in combat. Much of this involved the </w:t>
      </w:r>
      <w:r w:rsidRPr="000D5092">
        <w:rPr>
          <w:rStyle w:val="StyleUnderline"/>
        </w:rPr>
        <w:t>use of propaganda and disinformation via the media</w:t>
      </w:r>
      <w:r w:rsidRPr="0023070E">
        <w:rPr>
          <w:sz w:val="14"/>
        </w:rPr>
        <w:t xml:space="preserve"> (an important aspect of information warfare), </w:t>
      </w:r>
      <w:r w:rsidRPr="000D5092">
        <w:rPr>
          <w:rStyle w:val="StyleUnderline"/>
        </w:rPr>
        <w:t>but</w:t>
      </w:r>
      <w:r w:rsidRPr="0023070E">
        <w:rPr>
          <w:sz w:val="14"/>
        </w:rPr>
        <w:t xml:space="preserve"> there were </w:t>
      </w:r>
      <w:r w:rsidRPr="000D5092">
        <w:rPr>
          <w:rStyle w:val="StyleUnderline"/>
        </w:rPr>
        <w:t>also</w:t>
      </w:r>
      <w:r w:rsidRPr="0023070E">
        <w:rPr>
          <w:sz w:val="14"/>
        </w:rPr>
        <w:t xml:space="preserve"> </w:t>
      </w:r>
      <w:r w:rsidRPr="000D5092">
        <w:rPr>
          <w:rStyle w:val="StyleUnderline"/>
        </w:rPr>
        <w:t>extensive distributed denial-of-service</w:t>
      </w:r>
      <w:r w:rsidRPr="0023070E">
        <w:rPr>
          <w:sz w:val="14"/>
        </w:rPr>
        <w:t xml:space="preserve"> (DDoS) </w:t>
      </w:r>
      <w:r w:rsidRPr="000D5092">
        <w:rPr>
          <w:rStyle w:val="StyleUnderline"/>
        </w:rPr>
        <w:t>attacks on various websites</w:t>
      </w:r>
      <w:r w:rsidRPr="0023070E">
        <w:rPr>
          <w:sz w:val="14"/>
        </w:rPr>
        <w:t xml:space="preserve">, </w:t>
      </w:r>
      <w:r w:rsidRPr="000D5092">
        <w:rPr>
          <w:rStyle w:val="StyleUnderline"/>
        </w:rPr>
        <w:t xml:space="preserve">as well as </w:t>
      </w:r>
      <w:proofErr w:type="spellStart"/>
      <w:r w:rsidRPr="000D5092">
        <w:rPr>
          <w:rStyle w:val="StyleUnderline"/>
        </w:rPr>
        <w:t>rumours</w:t>
      </w:r>
      <w:proofErr w:type="spellEnd"/>
      <w:r w:rsidRPr="0023070E">
        <w:rPr>
          <w:sz w:val="14"/>
        </w:rPr>
        <w:t xml:space="preserve"> that Yugoslav leader Slobodan Milosevic’s bank accounts had been hacked by the US armed forces (Dunn 2002: 151). In addition, the increasing use of the internet during the conﬂict also gave it the distinction of being the ‘ﬁrst war fought in cyberspace’ or the ‘ﬁrst war on the internet’. However, the </w:t>
      </w:r>
      <w:r w:rsidRPr="000D5092">
        <w:rPr>
          <w:rStyle w:val="StyleUnderline"/>
        </w:rPr>
        <w:t>term ‘cyber-war’ is similarly plagued by vagueness as the term ‘</w:t>
      </w:r>
      <w:proofErr w:type="spellStart"/>
      <w:r w:rsidRPr="000D5092">
        <w:rPr>
          <w:rStyle w:val="StyleUnderline"/>
        </w:rPr>
        <w:t>cyberterror</w:t>
      </w:r>
      <w:proofErr w:type="spellEnd"/>
      <w:r w:rsidRPr="000D5092">
        <w:rPr>
          <w:rStyle w:val="StyleUnderline"/>
        </w:rPr>
        <w:t xml:space="preserve">’. </w:t>
      </w:r>
      <w:r w:rsidRPr="0023070E">
        <w:rPr>
          <w:sz w:val="14"/>
        </w:rPr>
        <w:t xml:space="preserve">The </w:t>
      </w:r>
      <w:r w:rsidRPr="000D5092">
        <w:rPr>
          <w:rStyle w:val="Emphasis"/>
        </w:rPr>
        <w:t>popular usage</w:t>
      </w:r>
      <w:r w:rsidRPr="0023070E">
        <w:rPr>
          <w:sz w:val="14"/>
        </w:rPr>
        <w:t xml:space="preserve"> of the word has </w:t>
      </w:r>
      <w:r w:rsidRPr="000D5092">
        <w:rPr>
          <w:rStyle w:val="StyleUnderline"/>
        </w:rPr>
        <w:t>come to refer to basically any phenomenon involving a deliberate disruptive or destructive use of computers</w:t>
      </w:r>
      <w:r w:rsidRPr="0023070E">
        <w:rPr>
          <w:sz w:val="14"/>
        </w:rPr>
        <w:t xml:space="preserve"> (and is thus used interchangeably with ‘cyber-terrorism’). For example, the cyber-confrontations between Chinese and US hackers in 2001 have been labelled the ‘ﬁrst Cyber World War’. The cause was a US reconnaissance and surveillance plane that was forced to land on Chinese territory after a collision with a Chinese jet ﬁghter. Soon after, large-scale defacements of Chinese and US websites and waves of DDoS attacks began. Individuals from a variety of other nations joined in (</w:t>
      </w:r>
      <w:proofErr w:type="spellStart"/>
      <w:r w:rsidRPr="0023070E">
        <w:rPr>
          <w:sz w:val="14"/>
        </w:rPr>
        <w:t>Delio</w:t>
      </w:r>
      <w:proofErr w:type="spellEnd"/>
      <w:r w:rsidRPr="0023070E">
        <w:rPr>
          <w:sz w:val="14"/>
        </w:rPr>
        <w:t xml:space="preserve"> 2001) and the event was taken rather seriously by a variety of government oﬃcials on both sides – even though the actual eﬀects of the cyberattacks remained minimal. Recently, the issue of cyber-war gained renewed prominence when a three-week cyber-battle ensued and a wave of DDoS-attacks swamped and disabled various Estonian websites after the Estonian authorities removed a memorial to the Soviet forces of the Second World War. The attacks were readily attributed to the Russian government, and various oﬃcials claimed that this was the ﬁrst known case of one state targeting another using cyber-warfare (</w:t>
      </w:r>
      <w:proofErr w:type="spellStart"/>
      <w:r w:rsidRPr="0023070E">
        <w:rPr>
          <w:sz w:val="14"/>
        </w:rPr>
        <w:t>Traynor</w:t>
      </w:r>
      <w:proofErr w:type="spellEnd"/>
      <w:r w:rsidRPr="0023070E">
        <w:rPr>
          <w:sz w:val="14"/>
        </w:rPr>
        <w:t xml:space="preserve"> 2007). Similar claims were made in the confrontation between Russia and Georgia of 2008. In all of these cases, it is still doubtful whether there was any direct government involvement and whether the term ‘war’ should really be invoked. In search of a security threshold It can be observed that in these threat representations, the security community – aided by the media – uses threat rhetoric evoking the image of imminent cyber-doom, even though nothing that happened ever came close to having a true and sustained </w:t>
      </w:r>
      <w:proofErr w:type="spellStart"/>
      <w:r w:rsidRPr="0023070E">
        <w:rPr>
          <w:sz w:val="14"/>
        </w:rPr>
        <w:t>societythreatening</w:t>
      </w:r>
      <w:proofErr w:type="spellEnd"/>
      <w:r w:rsidRPr="0023070E">
        <w:rPr>
          <w:sz w:val="14"/>
        </w:rPr>
        <w:t xml:space="preserve"> impact (the same is true for incidents that show the potential for grave society-wide impact – for example, a virus or worm aﬀecting some critical services, or occasional intrusions into computers that contain classiﬁed and potentially harmful data). There always is a great reliance on hypotheses of what might happen and oﬃcial reports and statements are </w:t>
      </w:r>
      <w:r w:rsidRPr="005278D2">
        <w:rPr>
          <w:rStyle w:val="StyleUnderline"/>
          <w:highlight w:val="cyan"/>
        </w:rPr>
        <w:t>full of ‘</w:t>
      </w:r>
      <w:r w:rsidRPr="005278D2">
        <w:rPr>
          <w:rStyle w:val="Emphasis"/>
          <w:highlight w:val="cyan"/>
        </w:rPr>
        <w:t>could’, ‘would’ and ‘maybe’</w:t>
      </w:r>
      <w:r w:rsidRPr="005278D2">
        <w:rPr>
          <w:rStyle w:val="StyleUnderline"/>
          <w:highlight w:val="cyan"/>
        </w:rPr>
        <w:t xml:space="preserve"> when describing the threat</w:t>
      </w:r>
      <w:r w:rsidRPr="0023070E">
        <w:rPr>
          <w:sz w:val="14"/>
        </w:rPr>
        <w:t xml:space="preserve"> (</w:t>
      </w:r>
      <w:proofErr w:type="spellStart"/>
      <w:r w:rsidRPr="0023070E">
        <w:rPr>
          <w:sz w:val="14"/>
        </w:rPr>
        <w:t>Bendrath</w:t>
      </w:r>
      <w:proofErr w:type="spellEnd"/>
      <w:r w:rsidRPr="0023070E">
        <w:rPr>
          <w:sz w:val="14"/>
        </w:rPr>
        <w:t xml:space="preserve"> 2003). Even in political hearings, evidence is often anecdotal, and the uncertainty about the identity, actual capabilities and intentions of potential enemies appears very high (Dunn </w:t>
      </w:r>
      <w:proofErr w:type="spellStart"/>
      <w:r w:rsidRPr="0023070E">
        <w:rPr>
          <w:sz w:val="14"/>
        </w:rPr>
        <w:t>Cavelty</w:t>
      </w:r>
      <w:proofErr w:type="spellEnd"/>
      <w:r w:rsidRPr="0023070E">
        <w:rPr>
          <w:sz w:val="14"/>
        </w:rPr>
        <w:t xml:space="preserve"> 2008). What remains is the potential for grave harm. It has </w:t>
      </w:r>
      <w:r w:rsidRPr="005278D2">
        <w:rPr>
          <w:rStyle w:val="StyleUnderline"/>
          <w:highlight w:val="cyan"/>
        </w:rPr>
        <w:t>become the norm today that every political tension or conﬂict is accompanied by</w:t>
      </w:r>
      <w:r w:rsidRPr="000D5092">
        <w:rPr>
          <w:rStyle w:val="StyleUnderline"/>
        </w:rPr>
        <w:t xml:space="preserve"> heightened activity in cyberspace, and it is the norm that our societies are confronted daily with cyber-crime and all kinds of more or less disruptive cyber-incidents that cause minor and occasionally major inconvenience for private users, businesses and governmental organizations.</w:t>
      </w:r>
      <w:r w:rsidRPr="0023070E">
        <w:rPr>
          <w:sz w:val="14"/>
        </w:rPr>
        <w:t xml:space="preserve"> The crucial question that needs to be asked is: when should these occurrences be treated as a matter of national security? The </w:t>
      </w:r>
      <w:r w:rsidRPr="005278D2">
        <w:rPr>
          <w:rStyle w:val="StyleUnderline"/>
          <w:highlight w:val="cyan"/>
        </w:rPr>
        <w:t xml:space="preserve">danger of overly </w:t>
      </w:r>
      <w:r w:rsidRPr="005278D2">
        <w:rPr>
          <w:rStyle w:val="Emphasis"/>
          <w:highlight w:val="cyan"/>
        </w:rPr>
        <w:t>dramatizing the threat</w:t>
      </w:r>
      <w:r w:rsidRPr="005278D2">
        <w:rPr>
          <w:rStyle w:val="StyleUnderline"/>
          <w:highlight w:val="cyan"/>
        </w:rPr>
        <w:t xml:space="preserve"> manifests itself in reactions that </w:t>
      </w:r>
      <w:r w:rsidRPr="005278D2">
        <w:rPr>
          <w:rStyle w:val="Emphasis"/>
          <w:highlight w:val="cyan"/>
        </w:rPr>
        <w:t>call for military retaliation</w:t>
      </w:r>
      <w:r w:rsidRPr="0023070E">
        <w:rPr>
          <w:sz w:val="14"/>
        </w:rPr>
        <w:t xml:space="preserve"> (as happened in the Estonian case and in other instances) or other exceptional measures. This kind of </w:t>
      </w:r>
      <w:r w:rsidRPr="000D5092">
        <w:rPr>
          <w:rStyle w:val="Emphasis"/>
        </w:rPr>
        <w:t>threat rhetoric</w:t>
      </w:r>
      <w:r w:rsidRPr="000D5092">
        <w:rPr>
          <w:rStyle w:val="StyleUnderline"/>
        </w:rPr>
        <w:t xml:space="preserve"> invokes enemy images even if </w:t>
      </w:r>
      <w:r w:rsidRPr="000D5092">
        <w:rPr>
          <w:rStyle w:val="Emphasis"/>
        </w:rPr>
        <w:t>there is no identiﬁable enemy</w:t>
      </w:r>
      <w:r w:rsidRPr="0023070E">
        <w:rPr>
          <w:sz w:val="14"/>
        </w:rPr>
        <w:t xml:space="preserve">, </w:t>
      </w:r>
      <w:proofErr w:type="spellStart"/>
      <w:r w:rsidRPr="0023070E">
        <w:rPr>
          <w:sz w:val="14"/>
        </w:rPr>
        <w:t>favours</w:t>
      </w:r>
      <w:proofErr w:type="spellEnd"/>
      <w:r w:rsidRPr="0023070E">
        <w:rPr>
          <w:sz w:val="14"/>
        </w:rPr>
        <w:t xml:space="preserve"> national solutions instead of international ones and </w:t>
      </w:r>
      <w:proofErr w:type="spellStart"/>
      <w:r w:rsidRPr="0023070E">
        <w:rPr>
          <w:sz w:val="14"/>
        </w:rPr>
        <w:t>centres</w:t>
      </w:r>
      <w:proofErr w:type="spellEnd"/>
      <w:r w:rsidRPr="0023070E">
        <w:rPr>
          <w:sz w:val="14"/>
        </w:rPr>
        <w:t xml:space="preserve"> on </w:t>
      </w:r>
      <w:proofErr w:type="spellStart"/>
      <w:r w:rsidRPr="0023070E">
        <w:rPr>
          <w:sz w:val="14"/>
        </w:rPr>
        <w:t>nationalsecurity</w:t>
      </w:r>
      <w:proofErr w:type="spellEnd"/>
      <w:r w:rsidRPr="0023070E">
        <w:rPr>
          <w:sz w:val="14"/>
        </w:rPr>
        <w:t xml:space="preserve"> measures instead of economic and business solutions. This is not to say that cyber-threats should under no circumstances be regarded as dangerous. But there </w:t>
      </w:r>
      <w:r w:rsidRPr="000D5092">
        <w:rPr>
          <w:rStyle w:val="StyleUnderline"/>
        </w:rPr>
        <w:t>needs to be clarity about which tools or measures are appropriate under which circumstances</w:t>
      </w:r>
      <w:r w:rsidRPr="0023070E">
        <w:rPr>
          <w:sz w:val="14"/>
        </w:rPr>
        <w:t xml:space="preserve">. This, so this chapter argues, can only be achieved with more knowledge about the actor and the intention behind an attack and the impact of the incident. Clearly, the terms as they are used in the discourse cannot serve as an analytical tool – they need to be clariﬁed and sharpened to become useful for meaningful investigation of the issue of cyber-threats. As previously noted, the spectrum of perpetrators that can engage in harmful </w:t>
      </w:r>
      <w:proofErr w:type="spellStart"/>
      <w:r w:rsidRPr="0023070E">
        <w:rPr>
          <w:sz w:val="14"/>
        </w:rPr>
        <w:t>cyberactivities</w:t>
      </w:r>
      <w:proofErr w:type="spellEnd"/>
      <w:r w:rsidRPr="0023070E">
        <w:rPr>
          <w:sz w:val="14"/>
        </w:rPr>
        <w:t xml:space="preserve"> ranges from teenagers to criminals to terrorist to nation-states. One useful way to approach the question of when something should be treated as a national security issue is to partition this wide range of actors into two groups: the ﬁrst is called an ‘unstructured’ threat, while the latter is a ‘structured’ threat (National Academy of Sciences 1991; </w:t>
      </w:r>
      <w:proofErr w:type="spellStart"/>
      <w:r w:rsidRPr="0023070E">
        <w:rPr>
          <w:sz w:val="14"/>
        </w:rPr>
        <w:t>Minihan</w:t>
      </w:r>
      <w:proofErr w:type="spellEnd"/>
      <w:r w:rsidRPr="0023070E">
        <w:rPr>
          <w:sz w:val="14"/>
        </w:rPr>
        <w:t xml:space="preserve"> 1998). The </w:t>
      </w:r>
      <w:r w:rsidRPr="000D5092">
        <w:rPr>
          <w:rStyle w:val="StyleUnderline"/>
        </w:rPr>
        <w:t>unstructured threat consists of adversaries with limited funds and organization and short-term goals</w:t>
      </w:r>
      <w:r w:rsidRPr="0023070E">
        <w:rPr>
          <w:sz w:val="14"/>
        </w:rPr>
        <w:t xml:space="preserve">. The unstructured </w:t>
      </w:r>
      <w:r w:rsidRPr="000D5092">
        <w:rPr>
          <w:rStyle w:val="StyleUnderline"/>
        </w:rPr>
        <w:t>threat is not considered a danger to national security and is normally not of concern to the national security community.</w:t>
      </w:r>
      <w:r w:rsidRPr="0023070E">
        <w:rPr>
          <w:sz w:val="14"/>
        </w:rPr>
        <w:t xml:space="preserve"> The structured threat, however, is </w:t>
      </w:r>
      <w:r w:rsidRPr="000D5092">
        <w:rPr>
          <w:rStyle w:val="StyleUnderline"/>
        </w:rPr>
        <w:t>considerably more methodical and better supported</w:t>
      </w:r>
      <w:r w:rsidRPr="0023070E">
        <w:rPr>
          <w:sz w:val="14"/>
        </w:rPr>
        <w:t xml:space="preserve">. Adversaries from this group have all-source intelligence support, extensive funding, organized professional support and long-term goals. Another pragmatic and useful way to diﬀerentiate is to focus on the intention and the eﬀect of the activities: Dorothy Denning, a US information security researcher, makes a distinction between three classes of politically motivated activity involving the internet – activism, hacktivism and cyber-terrorism (Denning 2001). Only the last of these is a structured eﬀort and a case for national security. In her classiﬁcation, (cyber-) activism is the normal, non-disruptive use of the internet in support of a (political) agenda or cause. Hacktivism is the marriage of hacking and activism, including operations that use hacking techniques against a target’s internet site with the intention of disrupting normal operations. Cyber-terrorism, according to Denning, consists of unlawful attacks against computers, networks and the information stored therein, to intimidate or coerce a government or its people in furtherance of political or social objectives. Such an attack should result in violence against persons or property, or at least cause enough harm to generate the requisite fear level to be considered cyber-terrorism (cf. Conway 2008; Pollitt 1997; </w:t>
      </w:r>
      <w:proofErr w:type="spellStart"/>
      <w:r w:rsidRPr="0023070E">
        <w:rPr>
          <w:sz w:val="14"/>
        </w:rPr>
        <w:t>Devost</w:t>
      </w:r>
      <w:proofErr w:type="spellEnd"/>
      <w:r w:rsidRPr="0023070E">
        <w:rPr>
          <w:sz w:val="14"/>
        </w:rPr>
        <w:t xml:space="preserve"> et al. 1997). 184 In a similar vein, Bruce </w:t>
      </w:r>
      <w:proofErr w:type="spellStart"/>
      <w:r w:rsidRPr="0023070E">
        <w:rPr>
          <w:sz w:val="14"/>
        </w:rPr>
        <w:t>Schneier</w:t>
      </w:r>
      <w:proofErr w:type="spellEnd"/>
      <w:r w:rsidRPr="0023070E">
        <w:rPr>
          <w:sz w:val="14"/>
        </w:rPr>
        <w:t xml:space="preserve">, a renowned security technologist and author, differentiates between cyber-vandalism, which includes the defacing of websites; cybercrime, which includes theft of intellectual property and extortion based on the threat of DDoS attacks; </w:t>
      </w:r>
      <w:r w:rsidRPr="0023070E">
        <w:rPr>
          <w:rStyle w:val="StyleUnderline"/>
        </w:rPr>
        <w:t>cyber-terrorism</w:t>
      </w:r>
      <w:r w:rsidRPr="0023070E">
        <w:rPr>
          <w:sz w:val="14"/>
        </w:rPr>
        <w:t>, which refers to the hacking into a computer system to cause havoc by causing a nuclear power plant to melt down, ﬂoodgates to open, or two airplanes to collide; and cyber-war, which refers to the use of computers to disrupt the activities of an enemy country, especially deliberate attacks on communication systems (</w:t>
      </w:r>
      <w:proofErr w:type="spellStart"/>
      <w:r w:rsidRPr="0023070E">
        <w:rPr>
          <w:sz w:val="14"/>
        </w:rPr>
        <w:t>Schneier</w:t>
      </w:r>
      <w:proofErr w:type="spellEnd"/>
      <w:r w:rsidRPr="0023070E">
        <w:rPr>
          <w:sz w:val="14"/>
        </w:rPr>
        <w:t xml:space="preserve"> 2007). The ﬁrst two </w:t>
      </w:r>
      <w:r w:rsidRPr="0023070E">
        <w:rPr>
          <w:rStyle w:val="StyleUnderline"/>
        </w:rPr>
        <w:t>represent an unstructured threat</w:t>
      </w:r>
      <w:r w:rsidRPr="0023070E">
        <w:rPr>
          <w:sz w:val="14"/>
        </w:rPr>
        <w:t xml:space="preserve">, while the second group would be considered a structured threat. The narrower and more precise the terms are deﬁned and used, the better the phenomenon can be grasped. A </w:t>
      </w:r>
      <w:r w:rsidRPr="0023070E">
        <w:rPr>
          <w:rStyle w:val="StyleUnderline"/>
        </w:rPr>
        <w:t>narrow and precise deﬁnition also helps to circumvent other dangers</w:t>
      </w:r>
      <w:r w:rsidRPr="0023070E">
        <w:rPr>
          <w:sz w:val="14"/>
        </w:rPr>
        <w:t xml:space="preserve"> inherent in the terms ‘war’ or ‘terrorism’, like exculpating the victims of an attack from their own responsibility for the consequences of their negligence in terms of computer security, or creating pressure to forcefully retaliate against ‘hackers’, real or imagined (</w:t>
      </w:r>
      <w:proofErr w:type="spellStart"/>
      <w:r w:rsidRPr="0023070E">
        <w:rPr>
          <w:sz w:val="14"/>
        </w:rPr>
        <w:t>Libicki</w:t>
      </w:r>
      <w:proofErr w:type="spellEnd"/>
      <w:r w:rsidRPr="0023070E">
        <w:rPr>
          <w:sz w:val="14"/>
        </w:rPr>
        <w:t xml:space="preserve"> 1997: 38). Both Denning’s and </w:t>
      </w:r>
      <w:proofErr w:type="spellStart"/>
      <w:r w:rsidRPr="0023070E">
        <w:rPr>
          <w:sz w:val="14"/>
        </w:rPr>
        <w:t>Schneier’s</w:t>
      </w:r>
      <w:proofErr w:type="spellEnd"/>
      <w:r w:rsidRPr="0023070E">
        <w:rPr>
          <w:sz w:val="14"/>
        </w:rPr>
        <w:t xml:space="preserve"> classiﬁcations construct a cyber-threat escalation ladder: from rung to rung, the potential eﬀects are increasingly serious. The advantage of such a ‘severity of eﬀects’ view is that it helps policymakers to prioritize. Only computer attacks whose eﬀects are suﬃciently destructive or disruptive should be regarded as a national security issue. Attacks that disrupt non-essential services, or that are mainly a costly nuisance, should not. At the same time, not every successful internet attack, no matter how deadly, is necessarily an act of cyber-war. The tools and tactics used by armies, terrorists and criminals in cyberspace are the same, but the ultimate goals of these groups are diﬀerent. </w:t>
      </w:r>
      <w:proofErr w:type="spellStart"/>
      <w:r w:rsidRPr="0023070E">
        <w:rPr>
          <w:sz w:val="14"/>
        </w:rPr>
        <w:t>Schneier</w:t>
      </w:r>
      <w:proofErr w:type="spellEnd"/>
      <w:r w:rsidRPr="0023070E">
        <w:rPr>
          <w:sz w:val="14"/>
        </w:rPr>
        <w:t xml:space="preserve"> captures the distinction well when he writes that just as every shooting is not necessarily an act of war, every successful Internet attack, no matter how deadly, is not necessarily an act of cyberwar. A cyberattack that shuts down the power grid might be part of a cyberwar campaign, but it also might be an act of cyberterrorism, cybercrime, or even – if it’s done by some fourteen-year-old who doesn’t really understand what </w:t>
      </w:r>
      <w:proofErr w:type="spellStart"/>
      <w:r w:rsidRPr="0023070E">
        <w:rPr>
          <w:sz w:val="14"/>
        </w:rPr>
        <w:t>he’sdoing</w:t>
      </w:r>
      <w:proofErr w:type="spellEnd"/>
      <w:r w:rsidRPr="0023070E">
        <w:rPr>
          <w:sz w:val="14"/>
        </w:rPr>
        <w:t xml:space="preserve">– </w:t>
      </w:r>
      <w:proofErr w:type="spellStart"/>
      <w:r w:rsidRPr="0023070E">
        <w:rPr>
          <w:sz w:val="14"/>
        </w:rPr>
        <w:t>cybervandalism</w:t>
      </w:r>
      <w:proofErr w:type="spellEnd"/>
      <w:r w:rsidRPr="0023070E">
        <w:rPr>
          <w:sz w:val="14"/>
        </w:rPr>
        <w:t>. Which it is will depend on the motivations of the attacker and the circumstances surrounding the attack … just as in the real world. (</w:t>
      </w:r>
      <w:proofErr w:type="spellStart"/>
      <w:r w:rsidRPr="0023070E">
        <w:rPr>
          <w:sz w:val="14"/>
        </w:rPr>
        <w:t>Schneier</w:t>
      </w:r>
      <w:proofErr w:type="spellEnd"/>
      <w:r w:rsidRPr="0023070E">
        <w:rPr>
          <w:sz w:val="14"/>
        </w:rPr>
        <w:t xml:space="preserve"> 2007) Therefore, the only way to determine the source, nature and scope of an incident is to investigate. The authority to investigate and to obtain the necessary court orders or subpoenas clearly resides with law enforcement. Other actors, namely the military, should be involved only when there is suﬃcient proof that an attack was targeted directly and deliberately at national security assets by another state, when its eﬀects are widespread and not localized, or when special technical expertise is required that others do not have. The future likelihood of </w:t>
      </w:r>
      <w:r w:rsidRPr="0023070E">
        <w:rPr>
          <w:rStyle w:val="StyleUnderline"/>
        </w:rPr>
        <w:t xml:space="preserve">cyber-doom It was argued </w:t>
      </w:r>
      <w:r w:rsidRPr="005278D2">
        <w:rPr>
          <w:rStyle w:val="StyleUnderline"/>
          <w:highlight w:val="cyan"/>
        </w:rPr>
        <w:t xml:space="preserve">above that cyber-attacks resulting in deaths and injuries have remained </w:t>
      </w:r>
      <w:r w:rsidRPr="005278D2">
        <w:rPr>
          <w:rStyle w:val="Emphasis"/>
          <w:highlight w:val="cyan"/>
        </w:rPr>
        <w:t>ﬁction</w:t>
      </w:r>
      <w:r w:rsidRPr="005278D2">
        <w:rPr>
          <w:sz w:val="14"/>
          <w:highlight w:val="cyan"/>
        </w:rPr>
        <w:t>.</w:t>
      </w:r>
      <w:r w:rsidRPr="0023070E">
        <w:rPr>
          <w:sz w:val="14"/>
        </w:rPr>
        <w:t xml:space="preserve"> But what about the future? </w:t>
      </w:r>
      <w:proofErr w:type="spellStart"/>
      <w:r w:rsidRPr="0023070E">
        <w:rPr>
          <w:sz w:val="14"/>
        </w:rPr>
        <w:t>Schneier</w:t>
      </w:r>
      <w:proofErr w:type="spellEnd"/>
      <w:r w:rsidRPr="0023070E">
        <w:rPr>
          <w:sz w:val="14"/>
        </w:rPr>
        <w:t xml:space="preserve"> states unequivocally that ‘there should be no doubt that the smarter and better-funded militaries of the world are planning for cyberwar, both attack and defense’ (</w:t>
      </w:r>
      <w:proofErr w:type="spellStart"/>
      <w:r w:rsidRPr="0023070E">
        <w:rPr>
          <w:sz w:val="14"/>
        </w:rPr>
        <w:t>Schneier</w:t>
      </w:r>
      <w:proofErr w:type="spellEnd"/>
      <w:r w:rsidRPr="0023070E">
        <w:rPr>
          <w:sz w:val="14"/>
        </w:rPr>
        <w:t xml:space="preserve"> 2007). There are various indications that this is indeed the case. The US, for example, is reportedly developing national-level guidance for determining when and how to launch cyber-attacks against enemy computer networks (Bradley 2003). More recent reports discuss the founding of the US Air Force Cyber Command, which is tasked with both oﬀensive and defensive cyber-activities (Kenyon 2007). US strategy experts assert that strategic rivals such as China and Russia have oﬀensive information warfare </w:t>
      </w:r>
      <w:proofErr w:type="spellStart"/>
      <w:r w:rsidRPr="0023070E">
        <w:rPr>
          <w:sz w:val="14"/>
        </w:rPr>
        <w:t>programmes</w:t>
      </w:r>
      <w:proofErr w:type="spellEnd"/>
      <w:r w:rsidRPr="0023070E">
        <w:rPr>
          <w:sz w:val="14"/>
        </w:rPr>
        <w:t xml:space="preserve"> and are ready to use them (Thomas 2004; </w:t>
      </w:r>
      <w:proofErr w:type="spellStart"/>
      <w:r w:rsidRPr="0023070E">
        <w:rPr>
          <w:sz w:val="14"/>
        </w:rPr>
        <w:t>Mulvenon</w:t>
      </w:r>
      <w:proofErr w:type="spellEnd"/>
      <w:r w:rsidRPr="0023070E">
        <w:rPr>
          <w:sz w:val="14"/>
        </w:rPr>
        <w:t xml:space="preserve"> and Yang 1998; FitzGerald 1994). It seems clear that until </w:t>
      </w:r>
      <w:r w:rsidRPr="0023070E">
        <w:rPr>
          <w:rStyle w:val="StyleUnderline"/>
        </w:rPr>
        <w:t>cyber-war is proven to be ineﬀective</w:t>
      </w:r>
      <w:r w:rsidRPr="0023070E">
        <w:rPr>
          <w:sz w:val="14"/>
        </w:rPr>
        <w:t xml:space="preserve">, states and non-state actors who have the ability to develop such ‘weapons’ will most likely try to do so, because they appear cost-eﬀective, </w:t>
      </w:r>
      <w:proofErr w:type="gramStart"/>
      <w:r w:rsidRPr="0023070E">
        <w:rPr>
          <w:sz w:val="14"/>
        </w:rPr>
        <w:t>more stealthy</w:t>
      </w:r>
      <w:proofErr w:type="gramEnd"/>
      <w:r w:rsidRPr="0023070E">
        <w:rPr>
          <w:sz w:val="14"/>
        </w:rPr>
        <w:t xml:space="preserve"> and less risky than other forms of armed conﬂict. However, the mere existence of these capabilities does not necessarily mean that they will be used – or can be used. First of all, it is unclear whether such options are technologically feasible at all: many of the more tech-savvy political advisors and journalists have written about the practical diﬃculties of a serious cyber-attack or the inability of bureaucracies like militaries or intelligence agencies as well as many terrorist groups to really acquire the skills needed to become successful hackers (Ingles-le Nobel 1999; Green 2002; </w:t>
      </w:r>
      <w:proofErr w:type="spellStart"/>
      <w:r w:rsidRPr="0023070E">
        <w:rPr>
          <w:sz w:val="14"/>
        </w:rPr>
        <w:t>Shea</w:t>
      </w:r>
      <w:proofErr w:type="spellEnd"/>
      <w:r w:rsidRPr="0023070E">
        <w:rPr>
          <w:sz w:val="14"/>
        </w:rPr>
        <w:t xml:space="preserve"> 2003). Others observe that, for any capability beyond annoying hacks, the barriers to entry are quite high (CSTIW 1999). Some experts would even say that cyber-terrorism remains a far-fetched prospect because technology is simply not essential to many of the objectives of terrorist groups and therefore does not generate enough interest to be employed as a weapon of choice (Barak 2004: 95). In addition, </w:t>
      </w:r>
      <w:r w:rsidRPr="0023070E">
        <w:rPr>
          <w:rStyle w:val="StyleUnderline"/>
        </w:rPr>
        <w:t xml:space="preserve">even though it is often claimed that hacking tools are simple to use, inexpensive and widely available on computer bulletin boards and various websites, </w:t>
      </w:r>
      <w:r w:rsidRPr="005278D2">
        <w:rPr>
          <w:rStyle w:val="StyleUnderline"/>
          <w:highlight w:val="cyan"/>
        </w:rPr>
        <w:t xml:space="preserve">sophisticated cyber-weapons would </w:t>
      </w:r>
      <w:r w:rsidRPr="005278D2">
        <w:rPr>
          <w:rStyle w:val="Emphasis"/>
          <w:highlight w:val="cyan"/>
        </w:rPr>
        <w:t>need to be a lot more powerful</w:t>
      </w:r>
      <w:r w:rsidRPr="005278D2">
        <w:rPr>
          <w:rStyle w:val="StyleUnderline"/>
          <w:highlight w:val="cyan"/>
        </w:rPr>
        <w:t xml:space="preserve"> than that to be eﬀective and to deliver ‘eﬀect’ to a particular geographic conﬂict zone or enemy</w:t>
      </w:r>
      <w:r w:rsidRPr="0023070E">
        <w:rPr>
          <w:rStyle w:val="StyleUnderline"/>
        </w:rPr>
        <w:t>.</w:t>
      </w:r>
      <w:r w:rsidRPr="0023070E">
        <w:rPr>
          <w:sz w:val="14"/>
        </w:rPr>
        <w:t xml:space="preserve"> We would need to see a qualitative leap in the ability to penetrate and manipulate ICT, but also to control aspects of the information infrastructure directly (Eriksson and </w:t>
      </w:r>
      <w:proofErr w:type="spellStart"/>
      <w:r w:rsidRPr="0023070E">
        <w:rPr>
          <w:sz w:val="14"/>
        </w:rPr>
        <w:t>Giacomello</w:t>
      </w:r>
      <w:proofErr w:type="spellEnd"/>
      <w:r w:rsidRPr="0023070E">
        <w:rPr>
          <w:sz w:val="14"/>
        </w:rPr>
        <w:t xml:space="preserve"> 2007). But even if the technology existed and could be targeted speciﬁcally at enemy infrastructures, its use raises legal, ethical, but also strategic issues, especially as far as its use by state actors is concerned. Cyber-war experts </w:t>
      </w:r>
      <w:proofErr w:type="spellStart"/>
      <w:r w:rsidRPr="0023070E">
        <w:rPr>
          <w:sz w:val="14"/>
        </w:rPr>
        <w:t>Arquilla</w:t>
      </w:r>
      <w:proofErr w:type="spellEnd"/>
      <w:r w:rsidRPr="0023070E">
        <w:rPr>
          <w:sz w:val="14"/>
        </w:rPr>
        <w:t xml:space="preserve"> and </w:t>
      </w:r>
      <w:proofErr w:type="spellStart"/>
      <w:r w:rsidRPr="0023070E">
        <w:rPr>
          <w:sz w:val="14"/>
        </w:rPr>
        <w:t>Libicki</w:t>
      </w:r>
      <w:proofErr w:type="spellEnd"/>
      <w:r w:rsidRPr="0023070E">
        <w:rPr>
          <w:sz w:val="14"/>
        </w:rPr>
        <w:t xml:space="preserve"> believe that the Pentagon actually did hack into Serbian computers to spy during the Kosovo conﬂict, but refrained from causing chaos principally for strategic reasons: widespread use of these new weapons and tools would probably have accelerated and focused foreign military research on them and threaten to deprive the US of its information warfare edge in a ﬁeld where foes could catch up quickly and cheaply (Borger 1999). Furthermore, nobody can be truly interested in allowing the unfettered proliferation and use of cyber-war tools, not even (or maybe least of all) the country with the oﬀensive lead in this domain. Quite the contrary, very strong arguments can be made that the world’s big powers have an overall strategic interest in developing and accepting internationally agreed norms on the use and non-use of cyber-war, i.e. computer network attacks, and in creating agreements that might pertain to the development, distribution and deployment of cyber-weapons or to their use (Denning 2001). The most obvious reason is that the countries that are currently openly discussing the use of cyber-war tools are precisely the ones that are the most vulnerable to cyber-warfare attacks due to their high dependency on information infrastructure. A similar argument can be made for terrorists: most terrorist organizations depend on the information infrastructure for conducting their ‘daily business’. In addition, the features of the emerging information environment make it extremely unlikely that any but the most limited and tactically oriented instances of computer attacks could be contained. More likely, computer attacks by the military could ‘blow back’ through the interdependencies that characterize the environment. Even relatively harmless viruses and worms would cause considerable random disruption to businesses, governments and consumers. Awareness that global information networks are routinely exploited by military actors would probably severely undermine the ongoing eﬀorts to foster a reliable information society (</w:t>
      </w:r>
      <w:proofErr w:type="spellStart"/>
      <w:r w:rsidRPr="0023070E">
        <w:rPr>
          <w:sz w:val="14"/>
        </w:rPr>
        <w:t>Rathmell</w:t>
      </w:r>
      <w:proofErr w:type="spellEnd"/>
      <w:r w:rsidRPr="0023070E">
        <w:rPr>
          <w:sz w:val="14"/>
        </w:rPr>
        <w:t xml:space="preserve"> 2001), a key goal of many Western states. This loss would most likely weigh much heavier in the end than the uncertain beneﬁts to be gained from cyber-war activities. Conclusion One of the main reasons why the issue of cyber-threats has gained so much attention in recent years is the fact that in the process of threat politics, US oﬃcials have convincingly argued that they threaten the very fabric of modern societies. It must be noted, however, that the deﬁning characteristic of cyber-threats is their unsubstantiated nature: none of the worst-case scenarios have materialized, not even in part. The last few years suggest, instead, that computer network vulnerabilities are an increasingly serious business problem, but that their threat to national security has, in general, been overstated. At the heart of the issue lies the fact that we are dealing with a threat whose dimensions remain altogether uncertain – opening up a broad margin for political bargaining. Does that mean that the cyber-dimension does not present a danger for national security at all? An answer in the aﬃrmative would require knowledge of the future. But in light of the fact that the threat is frequently overstated and that this might result in detrimental countermeasures, a well-tempered approach as well as a careful estimation of a changing threat picture is in order. While it can be rightly argued that the future is unclear and the threat cannot be completely shrugged oﬀ, </w:t>
      </w:r>
      <w:r w:rsidRPr="0023070E">
        <w:rPr>
          <w:rStyle w:val="StyleUnderline"/>
        </w:rPr>
        <w:t>decision-makers and experts must be particularly careful not to foment unnecessary ‘cyber-angst’.</w:t>
      </w:r>
      <w:r w:rsidRPr="0023070E">
        <w:rPr>
          <w:sz w:val="14"/>
        </w:rPr>
        <w:t xml:space="preserve"> To forestall this, the level of </w:t>
      </w:r>
      <w:r w:rsidRPr="0023070E">
        <w:rPr>
          <w:rStyle w:val="StyleUnderline"/>
        </w:rPr>
        <w:t>threat should not be assessed by members of the strategic community alone, but by technical experts and infrastructure owners who have inside knowledge about exactly how vulnerable their assets are to a cyber-attack.</w:t>
      </w:r>
      <w:r w:rsidRPr="0023070E">
        <w:rPr>
          <w:sz w:val="14"/>
        </w:rPr>
        <w:t xml:space="preserve"> Probably the biggest issue that needs to be addressed, however, is the underlying ten- </w:t>
      </w:r>
      <w:proofErr w:type="spellStart"/>
      <w:r w:rsidRPr="0023070E">
        <w:rPr>
          <w:sz w:val="14"/>
        </w:rPr>
        <w:t>sion</w:t>
      </w:r>
      <w:proofErr w:type="spellEnd"/>
      <w:r w:rsidRPr="0023070E">
        <w:rPr>
          <w:sz w:val="14"/>
        </w:rPr>
        <w:t xml:space="preserve"> between the desire of military establishments to exploit cyberspace for military advantages, and concerns about the dependency of governments, economies and societies on networked information systems. This contradiction needs to be addressed carefully before a conclusive international regime for the protection of cyber-space can be developed. Not only should international law enforcement agreements and capacities be strengthened, but a ban on the use of cyber-weapons by nation-states should also be given serious consideration, despite all the likely diﬃculties that such a regime would encounter, particularly in terms of enforcement. </w:t>
      </w:r>
      <w:r w:rsidRPr="005278D2">
        <w:rPr>
          <w:rStyle w:val="Emphasis"/>
          <w:highlight w:val="cyan"/>
        </w:rPr>
        <w:t>Cyberspace is too valuable an asset for the entire world to jeopardize it in the name of national security</w:t>
      </w:r>
      <w:r w:rsidRPr="0023070E">
        <w:rPr>
          <w:rStyle w:val="Emphasis"/>
        </w:rPr>
        <w:t>.</w:t>
      </w:r>
      <w:r w:rsidRPr="0023070E">
        <w:rPr>
          <w:sz w:val="14"/>
        </w:rPr>
        <w:t xml:space="preserve"> 182</w:t>
      </w:r>
    </w:p>
    <w:p w:rsidR="002E4796" w:rsidRPr="00681F34" w:rsidRDefault="002E4796" w:rsidP="002E4796"/>
    <w:p w:rsidR="002E4796" w:rsidRDefault="008B371C" w:rsidP="008B371C">
      <w:pPr>
        <w:pStyle w:val="Heading3"/>
      </w:pPr>
      <w:r>
        <w:t>Cyber Discourse Spills over</w:t>
      </w:r>
    </w:p>
    <w:p w:rsidR="008B371C" w:rsidRDefault="008B371C" w:rsidP="008B371C">
      <w:pPr>
        <w:pStyle w:val="Heading4"/>
      </w:pPr>
      <w:r>
        <w:t>Alarmist cyber threat discourse spills over outside the round</w:t>
      </w:r>
    </w:p>
    <w:p w:rsidR="008B371C" w:rsidRPr="00890746" w:rsidRDefault="008B371C" w:rsidP="008B371C">
      <w:pPr>
        <w:rPr>
          <w:sz w:val="16"/>
        </w:rPr>
      </w:pPr>
      <w:proofErr w:type="spellStart"/>
      <w:r>
        <w:rPr>
          <w:b/>
        </w:rPr>
        <w:t>Valeriano</w:t>
      </w:r>
      <w:proofErr w:type="spellEnd"/>
      <w:r>
        <w:rPr>
          <w:b/>
        </w:rPr>
        <w:t xml:space="preserve"> and Maness ’15 </w:t>
      </w:r>
      <w:r w:rsidRPr="00890746">
        <w:rPr>
          <w:sz w:val="16"/>
        </w:rPr>
        <w:t>--- senior lecturer in the department of politics and global security at the University of Glasgow, visiting fellow of security and resilience studies at Northeastern University [Brandon and Ryan C, “Cyber War Versus Cyber Realities,” CYBER CONFLICT IN THE INTERNATIONAL SYSTEM, University of Michigan Shapiro Library, Preface xi]//</w:t>
      </w:r>
      <w:proofErr w:type="spellStart"/>
      <w:r w:rsidRPr="00890746">
        <w:rPr>
          <w:sz w:val="16"/>
        </w:rPr>
        <w:t>Mnush</w:t>
      </w:r>
      <w:proofErr w:type="spellEnd"/>
    </w:p>
    <w:p w:rsidR="008B371C" w:rsidRPr="00890746" w:rsidRDefault="008B371C" w:rsidP="008B371C">
      <w:pPr>
        <w:rPr>
          <w:sz w:val="16"/>
        </w:rPr>
      </w:pPr>
      <w:r w:rsidRPr="00890746">
        <w:rPr>
          <w:sz w:val="16"/>
        </w:rPr>
        <w:t xml:space="preserve">This is a </w:t>
      </w:r>
      <w:r w:rsidRPr="00AA152B">
        <w:rPr>
          <w:rStyle w:val="StyleUnderline"/>
        </w:rPr>
        <w:t xml:space="preserve">crucial time for </w:t>
      </w:r>
      <w:r w:rsidRPr="005278D2">
        <w:rPr>
          <w:rStyle w:val="StyleUnderline"/>
          <w:highlight w:val="cyan"/>
        </w:rPr>
        <w:t>cyber security research</w:t>
      </w:r>
      <w:r w:rsidRPr="00890746">
        <w:rPr>
          <w:sz w:val="16"/>
        </w:rPr>
        <w:t xml:space="preserve">, as the </w:t>
      </w:r>
      <w:r w:rsidRPr="00AA152B">
        <w:rPr>
          <w:rStyle w:val="StyleUnderline"/>
        </w:rPr>
        <w:t>field has only just begun</w:t>
      </w:r>
      <w:r w:rsidRPr="00890746">
        <w:rPr>
          <w:sz w:val="16"/>
        </w:rPr>
        <w:t xml:space="preserve">. We </w:t>
      </w:r>
      <w:r w:rsidRPr="005278D2">
        <w:rPr>
          <w:rStyle w:val="StyleUnderline"/>
          <w:highlight w:val="cyan"/>
        </w:rPr>
        <w:t xml:space="preserve">stake out a position in this </w:t>
      </w:r>
      <w:r w:rsidRPr="005278D2">
        <w:rPr>
          <w:rStyle w:val="Emphasis"/>
          <w:highlight w:val="cyan"/>
        </w:rPr>
        <w:t>debate</w:t>
      </w:r>
      <w:r w:rsidRPr="00AA152B">
        <w:rPr>
          <w:rStyle w:val="StyleUnderline"/>
        </w:rPr>
        <w:t xml:space="preserve"> </w:t>
      </w:r>
      <w:r w:rsidRPr="00890746">
        <w:rPr>
          <w:sz w:val="16"/>
        </w:rPr>
        <w:t xml:space="preserve">that is counter to many that would </w:t>
      </w:r>
      <w:r w:rsidRPr="00AA152B">
        <w:rPr>
          <w:rStyle w:val="StyleUnderline"/>
        </w:rPr>
        <w:t>seek to hype the cyber threat.</w:t>
      </w:r>
      <w:r w:rsidRPr="00890746">
        <w:rPr>
          <w:sz w:val="16"/>
        </w:rPr>
        <w:t xml:space="preserve"> The future is what states will make of it, but we hope that our perspective might add some much needed rationality to the field of cybersecurity.</w:t>
      </w:r>
    </w:p>
    <w:p w:rsidR="008B371C" w:rsidRPr="00AA152B" w:rsidRDefault="008B371C" w:rsidP="008B371C">
      <w:pPr>
        <w:rPr>
          <w:rStyle w:val="StyleUnderline"/>
        </w:rPr>
      </w:pPr>
      <w:r w:rsidRPr="00890746">
        <w:rPr>
          <w:sz w:val="16"/>
        </w:rPr>
        <w:t xml:space="preserve">We are under no illusions that we have described the entire past and future of cyber interactions. </w:t>
      </w:r>
      <w:r w:rsidRPr="005278D2">
        <w:rPr>
          <w:rStyle w:val="StyleUnderline"/>
          <w:highlight w:val="cyan"/>
        </w:rPr>
        <w:t>The future is in the process of being built</w:t>
      </w:r>
      <w:r w:rsidRPr="00AA152B">
        <w:rPr>
          <w:rStyle w:val="StyleUnderline"/>
        </w:rPr>
        <w:t>.</w:t>
      </w:r>
      <w:r w:rsidRPr="00890746">
        <w:rPr>
          <w:sz w:val="16"/>
        </w:rPr>
        <w:t xml:space="preserve"> We </w:t>
      </w:r>
      <w:r w:rsidRPr="005278D2">
        <w:rPr>
          <w:rStyle w:val="StyleUnderline"/>
          <w:highlight w:val="cyan"/>
        </w:rPr>
        <w:t>can only make statements based on the evidence we have</w:t>
      </w:r>
      <w:r w:rsidRPr="00AA152B">
        <w:rPr>
          <w:rStyle w:val="StyleUnderline"/>
        </w:rPr>
        <w:t>.</w:t>
      </w:r>
      <w:r w:rsidRPr="00890746">
        <w:rPr>
          <w:sz w:val="16"/>
        </w:rPr>
        <w:t xml:space="preserve"> </w:t>
      </w:r>
      <w:r w:rsidRPr="00AA152B">
        <w:rPr>
          <w:rStyle w:val="StyleUnderline"/>
        </w:rPr>
        <w:t>Things</w:t>
      </w:r>
      <w:r w:rsidRPr="00890746">
        <w:rPr>
          <w:sz w:val="16"/>
        </w:rPr>
        <w:t xml:space="preserve"> are </w:t>
      </w:r>
      <w:r w:rsidRPr="00AA152B">
        <w:rPr>
          <w:rStyle w:val="StyleUnderline"/>
        </w:rPr>
        <w:t>changing</w:t>
      </w:r>
      <w:r w:rsidRPr="00890746">
        <w:rPr>
          <w:sz w:val="16"/>
        </w:rPr>
        <w:t xml:space="preserve"> </w:t>
      </w:r>
      <w:r w:rsidRPr="00AA152B">
        <w:rPr>
          <w:rStyle w:val="StyleUnderline"/>
        </w:rPr>
        <w:t>every day in the cyber security field</w:t>
      </w:r>
      <w:r w:rsidRPr="00890746">
        <w:rPr>
          <w:sz w:val="16"/>
        </w:rPr>
        <w:t xml:space="preserve">; our statements here describe what we observe now. This entire effort is an early attempt to outline a path toward researching contemporary security developments with scientific standard of evidence and theory construction. As always this project reflects our understanding of the cyber security landscape and conforms to our own intellectual biases. </w:t>
      </w:r>
      <w:r w:rsidRPr="005278D2">
        <w:rPr>
          <w:rStyle w:val="StyleUnderline"/>
          <w:highlight w:val="cyan"/>
        </w:rPr>
        <w:t>We encourage others to use this work as a starting point to elaborate more on the cyber security field and how it is connected to international relations processes</w:t>
      </w:r>
      <w:r w:rsidRPr="00AA152B">
        <w:rPr>
          <w:rStyle w:val="StyleUnderline"/>
        </w:rPr>
        <w:t xml:space="preserve">. There is much work to be done, and we hope others will help us move toward a greater understanding of the cyber security threat landscape. </w:t>
      </w:r>
    </w:p>
    <w:p w:rsidR="008B371C" w:rsidRPr="00890746" w:rsidRDefault="008B371C" w:rsidP="008B371C">
      <w:pPr>
        <w:rPr>
          <w:sz w:val="16"/>
        </w:rPr>
      </w:pPr>
    </w:p>
    <w:p w:rsidR="001B6C24" w:rsidRPr="00A0220F" w:rsidRDefault="001B6C24" w:rsidP="001B6C24"/>
    <w:p w:rsidR="001B6C24" w:rsidRPr="00A0220F" w:rsidRDefault="001B6C24" w:rsidP="001B6C24"/>
    <w:p w:rsidR="001B6C24" w:rsidRPr="00A0220F" w:rsidRDefault="001B6C24" w:rsidP="001B6C24"/>
    <w:p w:rsidR="001B6C24" w:rsidRDefault="001B6C24" w:rsidP="001B6C24">
      <w:pPr>
        <w:spacing w:after="160" w:line="259" w:lineRule="auto"/>
        <w:rPr>
          <w:rFonts w:asciiTheme="minorHAnsi" w:hAnsiTheme="minorHAnsi"/>
        </w:rPr>
      </w:pPr>
    </w:p>
    <w:p w:rsidR="001B6C24" w:rsidRDefault="003C4A29" w:rsidP="001B6C24">
      <w:pPr>
        <w:pStyle w:val="Heading2"/>
      </w:pPr>
      <w:proofErr w:type="spellStart"/>
      <w:r>
        <w:t>Misc</w:t>
      </w:r>
      <w:proofErr w:type="spellEnd"/>
    </w:p>
    <w:p w:rsidR="001B6C24" w:rsidRDefault="003C4A29" w:rsidP="001B6C24">
      <w:pPr>
        <w:pStyle w:val="Heading3"/>
      </w:pPr>
      <w:r>
        <w:t xml:space="preserve">CP? </w:t>
      </w:r>
    </w:p>
    <w:p w:rsidR="001B6C24" w:rsidRDefault="001B6C24" w:rsidP="001B6C24">
      <w:pPr>
        <w:pStyle w:val="Heading4"/>
      </w:pPr>
      <w:r>
        <w:t xml:space="preserve">More comprehensive solvency advocate – maybe a </w:t>
      </w:r>
      <w:proofErr w:type="spellStart"/>
      <w:r>
        <w:t>cp</w:t>
      </w:r>
      <w:proofErr w:type="spellEnd"/>
      <w:r>
        <w:t>?</w:t>
      </w:r>
    </w:p>
    <w:p w:rsidR="001B6C24" w:rsidRPr="00AD1FAA" w:rsidRDefault="001B6C24" w:rsidP="001B6C24">
      <w:pPr>
        <w:rPr>
          <w:sz w:val="16"/>
        </w:rPr>
      </w:pPr>
      <w:r>
        <w:rPr>
          <w:b/>
        </w:rPr>
        <w:t xml:space="preserve">Jong-Chen ’14 </w:t>
      </w:r>
      <w:r>
        <w:t xml:space="preserve">--- </w:t>
      </w:r>
      <w:r w:rsidRPr="00AD1FAA">
        <w:rPr>
          <w:sz w:val="16"/>
        </w:rPr>
        <w:t>20 years of professional experience in the high tech industry, and is a senior director and domain expert on global cybersecurity policy and strategy at Microsoft Corporation. She is active in international cybersecurity engagements and also serves as Vice President of the Trusted Computing Group, an international security standard organization. Her academic background includes a B.S in Computer Science and an M.B.A in International Business [Jing De, “U.S.-CHINA CYBERSECURITY RELATIONS: UNDERSTANDING CHINA’S CURRENT ENVIRONMENT,” Georgetown Journal, September 15</w:t>
      </w:r>
      <w:r w:rsidRPr="00AD1FAA">
        <w:rPr>
          <w:sz w:val="16"/>
          <w:vertAlign w:val="superscript"/>
        </w:rPr>
        <w:t>th</w:t>
      </w:r>
      <w:r w:rsidRPr="00AD1FAA">
        <w:rPr>
          <w:sz w:val="16"/>
        </w:rPr>
        <w:t>, 2014, http://journal.georgetown.edu/u-s-china-cybersecurity-relations-understanding-chinas-current-environment/]//Mnush</w:t>
      </w:r>
    </w:p>
    <w:p w:rsidR="00A95652" w:rsidRPr="00B14E71" w:rsidRDefault="001B6C24" w:rsidP="008C1B2E">
      <w:pPr>
        <w:rPr>
          <w:sz w:val="16"/>
        </w:rPr>
      </w:pPr>
      <w:r w:rsidRPr="00B14E71">
        <w:rPr>
          <w:rStyle w:val="StyleUnderline"/>
          <w:highlight w:val="cyan"/>
        </w:rPr>
        <w:t>Recommendations</w:t>
      </w:r>
      <w:r w:rsidR="00B14E71">
        <w:rPr>
          <w:u w:val="single"/>
        </w:rPr>
        <w:t xml:space="preserve"> </w:t>
      </w:r>
      <w:r w:rsidRPr="005278D2">
        <w:rPr>
          <w:sz w:val="14"/>
        </w:rPr>
        <w:t>U.S.-China relations are facing a challenging period. How do the United States and China move away from the mistrust that currently governs the relationship? How could the U.S. and China find common ground when there are clearly disagreements over cyber sovereignty and Internet use? With fundamentally different political and social systems, how would the U.S. and China align their national security interests with global benefits to protect cyber infrastructure and trade? What security policies and legal frameworks are needed to promote global collaboration and supply chain trust? The following recommendations are provided from an industry perspective as potential common areas for both sides to consider, while recognizing the different political and economic structures and cybersecurity goals of each country.</w:t>
      </w:r>
      <w:r w:rsidR="005278D2" w:rsidRPr="005278D2">
        <w:rPr>
          <w:sz w:val="14"/>
        </w:rPr>
        <w:t xml:space="preserve"> </w:t>
      </w:r>
      <w:r w:rsidRPr="00B14E71">
        <w:rPr>
          <w:rStyle w:val="StyleUnderline"/>
          <w:highlight w:val="cyan"/>
        </w:rPr>
        <w:t>Establish a leadership and relationship model</w:t>
      </w:r>
      <w:r w:rsidRPr="005278D2">
        <w:rPr>
          <w:sz w:val="14"/>
        </w:rPr>
        <w:t xml:space="preserve">. A </w:t>
      </w:r>
      <w:r w:rsidRPr="00B14E71">
        <w:rPr>
          <w:rStyle w:val="StyleUnderline"/>
          <w:highlight w:val="cyan"/>
        </w:rPr>
        <w:t>cybersecurity leadership</w:t>
      </w:r>
      <w:r w:rsidRPr="00B14E71">
        <w:rPr>
          <w:sz w:val="14"/>
          <w:highlight w:val="cyan"/>
        </w:rPr>
        <w:t xml:space="preserve"> </w:t>
      </w:r>
      <w:r w:rsidRPr="00B14E71">
        <w:rPr>
          <w:rStyle w:val="StyleUnderline"/>
          <w:highlight w:val="cyan"/>
        </w:rPr>
        <w:t>and relationship model</w:t>
      </w:r>
      <w:r w:rsidRPr="005278D2">
        <w:rPr>
          <w:sz w:val="14"/>
        </w:rPr>
        <w:t xml:space="preserve"> is </w:t>
      </w:r>
      <w:r w:rsidRPr="00B14E71">
        <w:rPr>
          <w:rStyle w:val="StyleUnderline"/>
          <w:highlight w:val="cyan"/>
        </w:rPr>
        <w:t xml:space="preserve">needed to normalize the communication and </w:t>
      </w:r>
      <w:r w:rsidRPr="00B14E71">
        <w:rPr>
          <w:rStyle w:val="Emphasis"/>
          <w:highlight w:val="cyan"/>
        </w:rPr>
        <w:t>conflict resolution</w:t>
      </w:r>
      <w:r w:rsidRPr="00B14E71">
        <w:rPr>
          <w:rStyle w:val="StyleUnderline"/>
          <w:highlight w:val="cyan"/>
        </w:rPr>
        <w:t xml:space="preserve"> between both countries</w:t>
      </w:r>
      <w:r w:rsidRPr="00A31C7D">
        <w:rPr>
          <w:rStyle w:val="StyleUnderline"/>
        </w:rPr>
        <w:t>.</w:t>
      </w:r>
      <w:r w:rsidRPr="005278D2">
        <w:rPr>
          <w:sz w:val="14"/>
        </w:rPr>
        <w:t xml:space="preserve"> It should involve </w:t>
      </w:r>
      <w:r w:rsidRPr="00A31C7D">
        <w:rPr>
          <w:rStyle w:val="StyleUnderline"/>
        </w:rPr>
        <w:t>U.S. and Chinese stakeholders from both the public and private sectors, including policy makers, senior domain experts from technical, legal, trade and diplomatic fields with security expertise.</w:t>
      </w:r>
      <w:r w:rsidRPr="005278D2">
        <w:rPr>
          <w:sz w:val="14"/>
        </w:rPr>
        <w:t xml:space="preserve"> The goal is to identify activities that are considered threatening for both countries and keep government-to-government and government-to-industry communication channels open. There are many existing international models for such working partnerships that could be used to create a structure for dialogue and to work through the complex challenges of cybersecurity.</w:t>
      </w:r>
      <w:r w:rsidR="005278D2" w:rsidRPr="005278D2">
        <w:rPr>
          <w:sz w:val="14"/>
        </w:rPr>
        <w:t xml:space="preserve"> </w:t>
      </w:r>
      <w:r w:rsidRPr="00A31C7D">
        <w:rPr>
          <w:rStyle w:val="StyleUnderline"/>
        </w:rPr>
        <w:t>Develop and adopt globally recognized best practices to address supply chain trust</w:t>
      </w:r>
      <w:r w:rsidRPr="005278D2">
        <w:rPr>
          <w:sz w:val="14"/>
        </w:rPr>
        <w:t xml:space="preserve">. These would </w:t>
      </w:r>
      <w:r w:rsidRPr="00A31C7D">
        <w:rPr>
          <w:rStyle w:val="StyleUnderline"/>
        </w:rPr>
        <w:t>help both Chinese and U.S. industries participate and innovate in the broader global ICT economy.</w:t>
      </w:r>
      <w:r w:rsidRPr="005278D2">
        <w:rPr>
          <w:sz w:val="14"/>
        </w:rPr>
        <w:t xml:space="preserve"> Governments and industry could better secure their networks by establishing a proper security assurance model, operational procedures and protections. Further, the use of widely available security technologies such as public and well vetted commercial encryption and authentication management would make it harder for hackers to compromise confidential data, providing a higher level of security for governments, businesses and individuals alike.</w:t>
      </w:r>
      <w:r w:rsidR="005278D2" w:rsidRPr="005278D2">
        <w:rPr>
          <w:sz w:val="14"/>
        </w:rPr>
        <w:t xml:space="preserve"> </w:t>
      </w:r>
      <w:r w:rsidRPr="00B14E71">
        <w:rPr>
          <w:rStyle w:val="StyleUnderline"/>
          <w:highlight w:val="cyan"/>
        </w:rPr>
        <w:t>Expand the role of industry in cyber norms and cybersecurity solutions.</w:t>
      </w:r>
      <w:r w:rsidRPr="005278D2">
        <w:rPr>
          <w:sz w:val="14"/>
        </w:rPr>
        <w:t xml:space="preserve"> </w:t>
      </w:r>
      <w:r w:rsidRPr="00A31C7D">
        <w:rPr>
          <w:rStyle w:val="StyleUnderline"/>
        </w:rPr>
        <w:t>Expanding public-private partnerships and leveraging private sector expertise is critical to improve global cybersecurity</w:t>
      </w:r>
      <w:r w:rsidRPr="005278D2">
        <w:rPr>
          <w:sz w:val="14"/>
        </w:rPr>
        <w:t>. For the past decades, the global technology industry has been a major driving force and contributor to the Internet economy and the development of security standards and best practices, regardless country of origin. The technology industry should be trusted to carry out the future innovations to boost productivity, connect people and improve quality of life worldwide. Most of all, the industry should become partner to protect global critical infrastructures.</w:t>
      </w:r>
      <w:r w:rsidR="005278D2" w:rsidRPr="005278D2">
        <w:rPr>
          <w:sz w:val="14"/>
        </w:rPr>
        <w:t xml:space="preserve"> </w:t>
      </w:r>
      <w:r w:rsidRPr="00B14E71">
        <w:rPr>
          <w:rStyle w:val="StyleUnderline"/>
          <w:highlight w:val="cyan"/>
        </w:rPr>
        <w:t>Build international partnerships to combat cybercrime.</w:t>
      </w:r>
      <w:r w:rsidRPr="00A31C7D">
        <w:rPr>
          <w:rStyle w:val="StyleUnderline"/>
        </w:rPr>
        <w:t xml:space="preserve"> Law enforcement collaboration across international borders is critical for addressing global cybercrime.</w:t>
      </w:r>
      <w:r w:rsidRPr="005278D2">
        <w:rPr>
          <w:sz w:val="14"/>
        </w:rPr>
        <w:t xml:space="preserve"> Judicial exchanges and specialized legal training and partnerships with law enforcement would increase the effectiveness of prosecuting cybercrime based on national and international laws, and would identify gaps in the legal process of both countries that may hinder prosecution. Industry should also be encouraged to deliver services and innovation to reduce user risks and minimize the damages of cybercrime.</w:t>
      </w:r>
      <w:r w:rsidR="005278D2" w:rsidRPr="005278D2">
        <w:rPr>
          <w:sz w:val="14"/>
        </w:rPr>
        <w:t xml:space="preserve"> </w:t>
      </w:r>
      <w:r w:rsidRPr="00B14E71">
        <w:rPr>
          <w:rStyle w:val="StyleUnderline"/>
          <w:highlight w:val="cyan"/>
        </w:rPr>
        <w:t>Raise public awareness of online safety and privacy to reduce the impact of the hacking economy</w:t>
      </w:r>
      <w:r w:rsidRPr="00A31C7D">
        <w:rPr>
          <w:rStyle w:val="StyleUnderline"/>
        </w:rPr>
        <w:t xml:space="preserve">. </w:t>
      </w:r>
      <w:r w:rsidRPr="005278D2">
        <w:rPr>
          <w:sz w:val="14"/>
        </w:rPr>
        <w:t xml:space="preserve">Many Internet users risk becoming victims of professional hackers who make a living by having victims’ devices used as launching pads for cyberattacks, resulting in the loss of identity and theft of valuable information. A three-pronged strategy of education, enforcement, and </w:t>
      </w:r>
      <w:r w:rsidRPr="00A31C7D">
        <w:rPr>
          <w:rStyle w:val="StyleUnderline"/>
        </w:rPr>
        <w:t>economic incentives would increase public understanding of cybercrime and increasing investment in the cybersecurity industry would reduce the impact of a fast growing of hacking economy.</w:t>
      </w:r>
      <w:r w:rsidRPr="005278D2">
        <w:rPr>
          <w:sz w:val="14"/>
        </w:rPr>
        <w:t xml:space="preserve"> Public awareness of online safety and privacy should be considered a national cybersecurity imperative for China and the United States alike.</w:t>
      </w:r>
      <w:r w:rsidR="005278D2" w:rsidRPr="005278D2">
        <w:rPr>
          <w:sz w:val="14"/>
        </w:rPr>
        <w:t xml:space="preserve"> </w:t>
      </w:r>
      <w:r w:rsidRPr="005278D2">
        <w:rPr>
          <w:sz w:val="14"/>
        </w:rPr>
        <w:t>Conclusion</w:t>
      </w:r>
      <w:r w:rsidR="005278D2" w:rsidRPr="005278D2">
        <w:rPr>
          <w:sz w:val="14"/>
        </w:rPr>
        <w:t xml:space="preserve"> </w:t>
      </w:r>
      <w:r w:rsidRPr="005278D2">
        <w:rPr>
          <w:sz w:val="14"/>
        </w:rPr>
        <w:t>All policy issues have their own unique origins and political imperatives. Reconciling the cybersecurity policies of the United States and China is particularly challenging due to the different views on national security, foreign policy, and social and economic interests, which are increasingly critical in terms of national cybersecurity policy and strategy.</w:t>
      </w:r>
      <w:r w:rsidR="005278D2" w:rsidRPr="005278D2">
        <w:rPr>
          <w:sz w:val="14"/>
        </w:rPr>
        <w:t xml:space="preserve"> </w:t>
      </w:r>
      <w:r w:rsidRPr="00B14E71">
        <w:rPr>
          <w:rStyle w:val="StyleUnderline"/>
          <w:highlight w:val="cyan"/>
        </w:rPr>
        <w:t>If the cybersecurity confrontations between the U</w:t>
      </w:r>
      <w:r w:rsidRPr="00A31C7D">
        <w:rPr>
          <w:rStyle w:val="StyleUnderline"/>
        </w:rPr>
        <w:t xml:space="preserve">nited </w:t>
      </w:r>
      <w:r w:rsidRPr="00B14E71">
        <w:rPr>
          <w:rStyle w:val="StyleUnderline"/>
          <w:highlight w:val="cyan"/>
        </w:rPr>
        <w:t>S</w:t>
      </w:r>
      <w:r w:rsidRPr="00A31C7D">
        <w:rPr>
          <w:rStyle w:val="StyleUnderline"/>
        </w:rPr>
        <w:t xml:space="preserve">tates </w:t>
      </w:r>
      <w:r w:rsidRPr="00B14E71">
        <w:rPr>
          <w:rStyle w:val="StyleUnderline"/>
          <w:highlight w:val="cyan"/>
        </w:rPr>
        <w:t>and China are not resolved</w:t>
      </w:r>
      <w:r w:rsidRPr="00A31C7D">
        <w:rPr>
          <w:rStyle w:val="StyleUnderline"/>
        </w:rPr>
        <w:t xml:space="preserve">, </w:t>
      </w:r>
      <w:r w:rsidRPr="005278D2">
        <w:rPr>
          <w:sz w:val="14"/>
        </w:rPr>
        <w:t xml:space="preserve">this </w:t>
      </w:r>
      <w:bookmarkStart w:id="0" w:name="_GoBack"/>
      <w:r w:rsidRPr="00B14E71">
        <w:rPr>
          <w:rStyle w:val="StyleUnderline"/>
          <w:highlight w:val="cyan"/>
        </w:rPr>
        <w:t xml:space="preserve">problem could </w:t>
      </w:r>
      <w:r w:rsidRPr="00B14E71">
        <w:rPr>
          <w:rStyle w:val="Emphasis"/>
          <w:highlight w:val="cyan"/>
        </w:rPr>
        <w:t>damage the progress and friendly relationship</w:t>
      </w:r>
      <w:r w:rsidRPr="00A31C7D">
        <w:rPr>
          <w:rStyle w:val="StyleUnderline"/>
        </w:rPr>
        <w:t xml:space="preserve"> </w:t>
      </w:r>
      <w:bookmarkEnd w:id="0"/>
      <w:r w:rsidRPr="00A31C7D">
        <w:rPr>
          <w:rStyle w:val="StyleUnderline"/>
        </w:rPr>
        <w:t>that has been established between the citizens of China and the United States.</w:t>
      </w:r>
      <w:r w:rsidRPr="005278D2">
        <w:rPr>
          <w:sz w:val="14"/>
        </w:rPr>
        <w:t xml:space="preserve"> It could also undermine the social and economic interdependencies between the two countries. It will also limit the ability to achieve the global collaboration required to combat massive cybercrimes and the spread of terrorism.</w:t>
      </w:r>
      <w:r w:rsidR="005278D2" w:rsidRPr="005278D2">
        <w:rPr>
          <w:sz w:val="14"/>
        </w:rPr>
        <w:t xml:space="preserve"> </w:t>
      </w:r>
      <w:r w:rsidRPr="005278D2">
        <w:rPr>
          <w:sz w:val="14"/>
        </w:rPr>
        <w:t>The technology industry and the private sectors at large have an important role to play in this process. Given the increasing damages and complexity of cyber threats, the contribution of the global ICT industry should be considered essential for the protection of critical infrastructure, as well as the promotion of global trade relations, economic prosperity, and public safety.</w:t>
      </w:r>
    </w:p>
    <w:sectPr w:rsidR="00A95652" w:rsidRPr="00B14E71">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9500B8D"/>
    <w:multiLevelType w:val="hybridMultilevel"/>
    <w:tmpl w:val="6104443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Kristen Lowe"/>
    <w:docVar w:name="RibbonPointer" w:val="148602888"/>
    <w:docVar w:name="VerbatimVersion" w:val="5.0"/>
  </w:docVars>
  <w:rsids>
    <w:rsidRoot w:val="001B6C24"/>
    <w:rsid w:val="000034BB"/>
    <w:rsid w:val="00003B1D"/>
    <w:rsid w:val="00005DD6"/>
    <w:rsid w:val="000067CB"/>
    <w:rsid w:val="00010B8F"/>
    <w:rsid w:val="000139A3"/>
    <w:rsid w:val="000153FE"/>
    <w:rsid w:val="0001766B"/>
    <w:rsid w:val="00025363"/>
    <w:rsid w:val="000257A5"/>
    <w:rsid w:val="0002695F"/>
    <w:rsid w:val="00026E1B"/>
    <w:rsid w:val="00027FDF"/>
    <w:rsid w:val="000307B2"/>
    <w:rsid w:val="00031059"/>
    <w:rsid w:val="00031756"/>
    <w:rsid w:val="00033247"/>
    <w:rsid w:val="00040E8A"/>
    <w:rsid w:val="00045A6F"/>
    <w:rsid w:val="000470FC"/>
    <w:rsid w:val="000517D6"/>
    <w:rsid w:val="00051832"/>
    <w:rsid w:val="0005200D"/>
    <w:rsid w:val="000536A1"/>
    <w:rsid w:val="00054542"/>
    <w:rsid w:val="0005551F"/>
    <w:rsid w:val="00056461"/>
    <w:rsid w:val="00057518"/>
    <w:rsid w:val="00057B7F"/>
    <w:rsid w:val="0006076B"/>
    <w:rsid w:val="000607C1"/>
    <w:rsid w:val="00062741"/>
    <w:rsid w:val="00065328"/>
    <w:rsid w:val="0006643D"/>
    <w:rsid w:val="000757CB"/>
    <w:rsid w:val="00076462"/>
    <w:rsid w:val="00076751"/>
    <w:rsid w:val="00076821"/>
    <w:rsid w:val="0008096C"/>
    <w:rsid w:val="00080B3C"/>
    <w:rsid w:val="00081772"/>
    <w:rsid w:val="000828B1"/>
    <w:rsid w:val="00082ED0"/>
    <w:rsid w:val="00083328"/>
    <w:rsid w:val="00084256"/>
    <w:rsid w:val="00084DEE"/>
    <w:rsid w:val="000878B9"/>
    <w:rsid w:val="00087916"/>
    <w:rsid w:val="00091D39"/>
    <w:rsid w:val="000922EC"/>
    <w:rsid w:val="00096F17"/>
    <w:rsid w:val="000A3C55"/>
    <w:rsid w:val="000A5329"/>
    <w:rsid w:val="000A5544"/>
    <w:rsid w:val="000A6BFF"/>
    <w:rsid w:val="000A794B"/>
    <w:rsid w:val="000B22C5"/>
    <w:rsid w:val="000B673F"/>
    <w:rsid w:val="000C069F"/>
    <w:rsid w:val="000C1EEC"/>
    <w:rsid w:val="000C21F7"/>
    <w:rsid w:val="000C40A2"/>
    <w:rsid w:val="000C60F5"/>
    <w:rsid w:val="000D2306"/>
    <w:rsid w:val="000D2937"/>
    <w:rsid w:val="000D3E4B"/>
    <w:rsid w:val="000D5E4C"/>
    <w:rsid w:val="000D75CE"/>
    <w:rsid w:val="000E39BC"/>
    <w:rsid w:val="000E4012"/>
    <w:rsid w:val="000E6F87"/>
    <w:rsid w:val="000F2EE2"/>
    <w:rsid w:val="000F5C6A"/>
    <w:rsid w:val="0010059C"/>
    <w:rsid w:val="00100833"/>
    <w:rsid w:val="001036C0"/>
    <w:rsid w:val="00103B3D"/>
    <w:rsid w:val="00104529"/>
    <w:rsid w:val="00105838"/>
    <w:rsid w:val="00106F88"/>
    <w:rsid w:val="0012104C"/>
    <w:rsid w:val="00122BAD"/>
    <w:rsid w:val="00122DE7"/>
    <w:rsid w:val="00124108"/>
    <w:rsid w:val="00124B9D"/>
    <w:rsid w:val="0013326B"/>
    <w:rsid w:val="00141E4D"/>
    <w:rsid w:val="00142D38"/>
    <w:rsid w:val="00146A1F"/>
    <w:rsid w:val="001500DA"/>
    <w:rsid w:val="001554FD"/>
    <w:rsid w:val="00164564"/>
    <w:rsid w:val="00170A2D"/>
    <w:rsid w:val="001712D2"/>
    <w:rsid w:val="00172587"/>
    <w:rsid w:val="00172F1F"/>
    <w:rsid w:val="00176125"/>
    <w:rsid w:val="00176D3D"/>
    <w:rsid w:val="00177B7D"/>
    <w:rsid w:val="0018053C"/>
    <w:rsid w:val="0018136A"/>
    <w:rsid w:val="0018322D"/>
    <w:rsid w:val="00183E91"/>
    <w:rsid w:val="001848CF"/>
    <w:rsid w:val="001932E7"/>
    <w:rsid w:val="0019388C"/>
    <w:rsid w:val="0019536A"/>
    <w:rsid w:val="00196170"/>
    <w:rsid w:val="00196434"/>
    <w:rsid w:val="001A0B81"/>
    <w:rsid w:val="001A2830"/>
    <w:rsid w:val="001A2B9B"/>
    <w:rsid w:val="001A33E0"/>
    <w:rsid w:val="001B399A"/>
    <w:rsid w:val="001B4154"/>
    <w:rsid w:val="001B5776"/>
    <w:rsid w:val="001B604A"/>
    <w:rsid w:val="001B6C24"/>
    <w:rsid w:val="001B74B2"/>
    <w:rsid w:val="001B7E1B"/>
    <w:rsid w:val="001C3FF1"/>
    <w:rsid w:val="001C59E9"/>
    <w:rsid w:val="001C5DAE"/>
    <w:rsid w:val="001C715F"/>
    <w:rsid w:val="001C75F6"/>
    <w:rsid w:val="001D59D4"/>
    <w:rsid w:val="001E0106"/>
    <w:rsid w:val="001E09FC"/>
    <w:rsid w:val="001E2DC2"/>
    <w:rsid w:val="001E58DC"/>
    <w:rsid w:val="001E5F5D"/>
    <w:rsid w:val="001E6F07"/>
    <w:rsid w:val="001F2877"/>
    <w:rsid w:val="001F7D11"/>
    <w:rsid w:val="00201825"/>
    <w:rsid w:val="00213984"/>
    <w:rsid w:val="00215350"/>
    <w:rsid w:val="0021582A"/>
    <w:rsid w:val="00216A63"/>
    <w:rsid w:val="00223C53"/>
    <w:rsid w:val="00224650"/>
    <w:rsid w:val="002248CE"/>
    <w:rsid w:val="0022779F"/>
    <w:rsid w:val="0023252D"/>
    <w:rsid w:val="00233297"/>
    <w:rsid w:val="00234721"/>
    <w:rsid w:val="00237C31"/>
    <w:rsid w:val="00240A4B"/>
    <w:rsid w:val="002438D5"/>
    <w:rsid w:val="00245D0E"/>
    <w:rsid w:val="00247589"/>
    <w:rsid w:val="00247B35"/>
    <w:rsid w:val="00251FC7"/>
    <w:rsid w:val="002521FA"/>
    <w:rsid w:val="00253CEB"/>
    <w:rsid w:val="00263B13"/>
    <w:rsid w:val="00264090"/>
    <w:rsid w:val="00264455"/>
    <w:rsid w:val="0026525F"/>
    <w:rsid w:val="002664E0"/>
    <w:rsid w:val="00272035"/>
    <w:rsid w:val="00272177"/>
    <w:rsid w:val="0027443F"/>
    <w:rsid w:val="00274937"/>
    <w:rsid w:val="002759DC"/>
    <w:rsid w:val="00276836"/>
    <w:rsid w:val="00281B8B"/>
    <w:rsid w:val="00281F94"/>
    <w:rsid w:val="00283A50"/>
    <w:rsid w:val="00283F4E"/>
    <w:rsid w:val="002855A7"/>
    <w:rsid w:val="002868EA"/>
    <w:rsid w:val="00292A0D"/>
    <w:rsid w:val="002942E0"/>
    <w:rsid w:val="002B0387"/>
    <w:rsid w:val="002B1328"/>
    <w:rsid w:val="002B3FC2"/>
    <w:rsid w:val="002B5E3C"/>
    <w:rsid w:val="002B68E5"/>
    <w:rsid w:val="002C0EE1"/>
    <w:rsid w:val="002C5130"/>
    <w:rsid w:val="002C654D"/>
    <w:rsid w:val="002D1CA2"/>
    <w:rsid w:val="002D378F"/>
    <w:rsid w:val="002D4356"/>
    <w:rsid w:val="002D4E34"/>
    <w:rsid w:val="002D654C"/>
    <w:rsid w:val="002D7929"/>
    <w:rsid w:val="002E2221"/>
    <w:rsid w:val="002E3DD8"/>
    <w:rsid w:val="002E4796"/>
    <w:rsid w:val="002E625F"/>
    <w:rsid w:val="002F3AC9"/>
    <w:rsid w:val="00301669"/>
    <w:rsid w:val="00301F0A"/>
    <w:rsid w:val="003042BB"/>
    <w:rsid w:val="00304DB2"/>
    <w:rsid w:val="00306B30"/>
    <w:rsid w:val="00306DFE"/>
    <w:rsid w:val="00310063"/>
    <w:rsid w:val="00315690"/>
    <w:rsid w:val="0031650A"/>
    <w:rsid w:val="00316F30"/>
    <w:rsid w:val="00321765"/>
    <w:rsid w:val="0032561B"/>
    <w:rsid w:val="00325646"/>
    <w:rsid w:val="00337E72"/>
    <w:rsid w:val="00342536"/>
    <w:rsid w:val="00345551"/>
    <w:rsid w:val="00346B53"/>
    <w:rsid w:val="003476E0"/>
    <w:rsid w:val="00347D4F"/>
    <w:rsid w:val="00353F84"/>
    <w:rsid w:val="0035624D"/>
    <w:rsid w:val="003562F7"/>
    <w:rsid w:val="003633AF"/>
    <w:rsid w:val="0037122E"/>
    <w:rsid w:val="00371953"/>
    <w:rsid w:val="00372596"/>
    <w:rsid w:val="003729C4"/>
    <w:rsid w:val="003779C5"/>
    <w:rsid w:val="00377A12"/>
    <w:rsid w:val="0038169F"/>
    <w:rsid w:val="00385422"/>
    <w:rsid w:val="003860A2"/>
    <w:rsid w:val="003902BA"/>
    <w:rsid w:val="00392438"/>
    <w:rsid w:val="003944CF"/>
    <w:rsid w:val="003956BD"/>
    <w:rsid w:val="003A09E2"/>
    <w:rsid w:val="003A0F53"/>
    <w:rsid w:val="003A558C"/>
    <w:rsid w:val="003A55BF"/>
    <w:rsid w:val="003A57B4"/>
    <w:rsid w:val="003A5DF8"/>
    <w:rsid w:val="003A7178"/>
    <w:rsid w:val="003B0FD2"/>
    <w:rsid w:val="003B2CE5"/>
    <w:rsid w:val="003B2F02"/>
    <w:rsid w:val="003B4378"/>
    <w:rsid w:val="003B505E"/>
    <w:rsid w:val="003B796F"/>
    <w:rsid w:val="003C14F1"/>
    <w:rsid w:val="003C20BF"/>
    <w:rsid w:val="003C36CF"/>
    <w:rsid w:val="003C4367"/>
    <w:rsid w:val="003C4A29"/>
    <w:rsid w:val="003C7A36"/>
    <w:rsid w:val="003D02A0"/>
    <w:rsid w:val="003D287E"/>
    <w:rsid w:val="003D2EE1"/>
    <w:rsid w:val="003D40B2"/>
    <w:rsid w:val="003D6678"/>
    <w:rsid w:val="003D7680"/>
    <w:rsid w:val="003D7FBC"/>
    <w:rsid w:val="003E2559"/>
    <w:rsid w:val="003E263F"/>
    <w:rsid w:val="003E4F6D"/>
    <w:rsid w:val="003E58B1"/>
    <w:rsid w:val="003E692E"/>
    <w:rsid w:val="003F274F"/>
    <w:rsid w:val="003F27CE"/>
    <w:rsid w:val="003F2D3F"/>
    <w:rsid w:val="003F321B"/>
    <w:rsid w:val="003F4FB6"/>
    <w:rsid w:val="003F6557"/>
    <w:rsid w:val="003F6ED3"/>
    <w:rsid w:val="003F7009"/>
    <w:rsid w:val="004005CE"/>
    <w:rsid w:val="00401411"/>
    <w:rsid w:val="00401D2C"/>
    <w:rsid w:val="004021A7"/>
    <w:rsid w:val="00407037"/>
    <w:rsid w:val="00414F62"/>
    <w:rsid w:val="004154DC"/>
    <w:rsid w:val="0041565C"/>
    <w:rsid w:val="00415DEF"/>
    <w:rsid w:val="00424338"/>
    <w:rsid w:val="00425C21"/>
    <w:rsid w:val="00426B63"/>
    <w:rsid w:val="00426D48"/>
    <w:rsid w:val="0042723D"/>
    <w:rsid w:val="00431A31"/>
    <w:rsid w:val="00431FB9"/>
    <w:rsid w:val="004321C0"/>
    <w:rsid w:val="0043249E"/>
    <w:rsid w:val="004329E7"/>
    <w:rsid w:val="00434CB9"/>
    <w:rsid w:val="00440715"/>
    <w:rsid w:val="004430EE"/>
    <w:rsid w:val="00445F0E"/>
    <w:rsid w:val="00446D91"/>
    <w:rsid w:val="00447C98"/>
    <w:rsid w:val="00450430"/>
    <w:rsid w:val="00450B57"/>
    <w:rsid w:val="004526B8"/>
    <w:rsid w:val="0045322D"/>
    <w:rsid w:val="00453F33"/>
    <w:rsid w:val="00454279"/>
    <w:rsid w:val="00457C48"/>
    <w:rsid w:val="0046004E"/>
    <w:rsid w:val="004600BA"/>
    <w:rsid w:val="00460545"/>
    <w:rsid w:val="004605D6"/>
    <w:rsid w:val="00464AFC"/>
    <w:rsid w:val="00470906"/>
    <w:rsid w:val="004712B9"/>
    <w:rsid w:val="00471D84"/>
    <w:rsid w:val="00471DC4"/>
    <w:rsid w:val="00482769"/>
    <w:rsid w:val="004828B3"/>
    <w:rsid w:val="004828C7"/>
    <w:rsid w:val="00483493"/>
    <w:rsid w:val="0048649A"/>
    <w:rsid w:val="004865BA"/>
    <w:rsid w:val="00486D71"/>
    <w:rsid w:val="00495552"/>
    <w:rsid w:val="004A2400"/>
    <w:rsid w:val="004A2D68"/>
    <w:rsid w:val="004A59FD"/>
    <w:rsid w:val="004B43F8"/>
    <w:rsid w:val="004C34DF"/>
    <w:rsid w:val="004C60E8"/>
    <w:rsid w:val="004C6729"/>
    <w:rsid w:val="004C7245"/>
    <w:rsid w:val="004C7869"/>
    <w:rsid w:val="004C78B1"/>
    <w:rsid w:val="004D3571"/>
    <w:rsid w:val="004D4C96"/>
    <w:rsid w:val="004D6F50"/>
    <w:rsid w:val="004E3579"/>
    <w:rsid w:val="004E36D7"/>
    <w:rsid w:val="004E3ADE"/>
    <w:rsid w:val="004E5DD4"/>
    <w:rsid w:val="004E6001"/>
    <w:rsid w:val="004E6CA7"/>
    <w:rsid w:val="004E6FC4"/>
    <w:rsid w:val="004F1A66"/>
    <w:rsid w:val="004F39E0"/>
    <w:rsid w:val="004F437E"/>
    <w:rsid w:val="004F5D05"/>
    <w:rsid w:val="0050289B"/>
    <w:rsid w:val="00503190"/>
    <w:rsid w:val="00504258"/>
    <w:rsid w:val="00505B5C"/>
    <w:rsid w:val="0050743A"/>
    <w:rsid w:val="00507523"/>
    <w:rsid w:val="005113E2"/>
    <w:rsid w:val="00512D99"/>
    <w:rsid w:val="005138B6"/>
    <w:rsid w:val="00514DA0"/>
    <w:rsid w:val="00515362"/>
    <w:rsid w:val="005202F0"/>
    <w:rsid w:val="00520947"/>
    <w:rsid w:val="00523CB6"/>
    <w:rsid w:val="00526788"/>
    <w:rsid w:val="005278D2"/>
    <w:rsid w:val="00531C34"/>
    <w:rsid w:val="005367C8"/>
    <w:rsid w:val="00537BD5"/>
    <w:rsid w:val="005414C0"/>
    <w:rsid w:val="00541E27"/>
    <w:rsid w:val="00542FE3"/>
    <w:rsid w:val="005442D1"/>
    <w:rsid w:val="00551345"/>
    <w:rsid w:val="005570BA"/>
    <w:rsid w:val="005575E0"/>
    <w:rsid w:val="00557B17"/>
    <w:rsid w:val="00557DFF"/>
    <w:rsid w:val="00566234"/>
    <w:rsid w:val="00567C72"/>
    <w:rsid w:val="00571DBF"/>
    <w:rsid w:val="00572336"/>
    <w:rsid w:val="0057260A"/>
    <w:rsid w:val="00572E4F"/>
    <w:rsid w:val="00574310"/>
    <w:rsid w:val="00576961"/>
    <w:rsid w:val="00577DE3"/>
    <w:rsid w:val="00582B2B"/>
    <w:rsid w:val="00590342"/>
    <w:rsid w:val="00591A53"/>
    <w:rsid w:val="0059232E"/>
    <w:rsid w:val="005927DA"/>
    <w:rsid w:val="00593483"/>
    <w:rsid w:val="005A0966"/>
    <w:rsid w:val="005A2456"/>
    <w:rsid w:val="005A2F73"/>
    <w:rsid w:val="005A5383"/>
    <w:rsid w:val="005A7C84"/>
    <w:rsid w:val="005B4142"/>
    <w:rsid w:val="005C0A49"/>
    <w:rsid w:val="005C1563"/>
    <w:rsid w:val="005C48DE"/>
    <w:rsid w:val="005C5221"/>
    <w:rsid w:val="005C5805"/>
    <w:rsid w:val="005C78DF"/>
    <w:rsid w:val="005D0398"/>
    <w:rsid w:val="005D1830"/>
    <w:rsid w:val="005D20AA"/>
    <w:rsid w:val="005D284D"/>
    <w:rsid w:val="005D357C"/>
    <w:rsid w:val="005D7773"/>
    <w:rsid w:val="005E06D3"/>
    <w:rsid w:val="005E513B"/>
    <w:rsid w:val="005E5E66"/>
    <w:rsid w:val="005E71AF"/>
    <w:rsid w:val="005F1732"/>
    <w:rsid w:val="005F183A"/>
    <w:rsid w:val="005F29B5"/>
    <w:rsid w:val="005F40D1"/>
    <w:rsid w:val="005F45B4"/>
    <w:rsid w:val="005F68ED"/>
    <w:rsid w:val="00601B5B"/>
    <w:rsid w:val="00604478"/>
    <w:rsid w:val="006065BD"/>
    <w:rsid w:val="006070E6"/>
    <w:rsid w:val="006076A3"/>
    <w:rsid w:val="006116A4"/>
    <w:rsid w:val="00613044"/>
    <w:rsid w:val="00621764"/>
    <w:rsid w:val="006231E0"/>
    <w:rsid w:val="00623AD0"/>
    <w:rsid w:val="00625058"/>
    <w:rsid w:val="006250C4"/>
    <w:rsid w:val="00625A27"/>
    <w:rsid w:val="00626F3F"/>
    <w:rsid w:val="00632802"/>
    <w:rsid w:val="006342A4"/>
    <w:rsid w:val="00635A30"/>
    <w:rsid w:val="00636F45"/>
    <w:rsid w:val="00642CFE"/>
    <w:rsid w:val="006461A4"/>
    <w:rsid w:val="0064783F"/>
    <w:rsid w:val="00665003"/>
    <w:rsid w:val="00665747"/>
    <w:rsid w:val="00667F9C"/>
    <w:rsid w:val="0067355B"/>
    <w:rsid w:val="00673C8A"/>
    <w:rsid w:val="00675E7B"/>
    <w:rsid w:val="00677121"/>
    <w:rsid w:val="006778A6"/>
    <w:rsid w:val="00677BF4"/>
    <w:rsid w:val="006818B4"/>
    <w:rsid w:val="006857C2"/>
    <w:rsid w:val="00685FC6"/>
    <w:rsid w:val="00691C94"/>
    <w:rsid w:val="00693C81"/>
    <w:rsid w:val="0069411A"/>
    <w:rsid w:val="00695942"/>
    <w:rsid w:val="00696EC8"/>
    <w:rsid w:val="00697600"/>
    <w:rsid w:val="00697730"/>
    <w:rsid w:val="006A4E0E"/>
    <w:rsid w:val="006B01F5"/>
    <w:rsid w:val="006B0EE7"/>
    <w:rsid w:val="006B2232"/>
    <w:rsid w:val="006B30DC"/>
    <w:rsid w:val="006B4469"/>
    <w:rsid w:val="006B6CA4"/>
    <w:rsid w:val="006C4AFD"/>
    <w:rsid w:val="006C5E77"/>
    <w:rsid w:val="006C6B6E"/>
    <w:rsid w:val="006D0D0A"/>
    <w:rsid w:val="006D0FE6"/>
    <w:rsid w:val="006D3BAF"/>
    <w:rsid w:val="006D5327"/>
    <w:rsid w:val="006D660E"/>
    <w:rsid w:val="006E4C83"/>
    <w:rsid w:val="006E6507"/>
    <w:rsid w:val="006E7D03"/>
    <w:rsid w:val="006F0E85"/>
    <w:rsid w:val="006F1C7C"/>
    <w:rsid w:val="006F1E23"/>
    <w:rsid w:val="006F47AA"/>
    <w:rsid w:val="006F686F"/>
    <w:rsid w:val="007008A2"/>
    <w:rsid w:val="0070161C"/>
    <w:rsid w:val="00704865"/>
    <w:rsid w:val="00710D4C"/>
    <w:rsid w:val="007167AB"/>
    <w:rsid w:val="00720D5D"/>
    <w:rsid w:val="007226D6"/>
    <w:rsid w:val="00722DA4"/>
    <w:rsid w:val="0073196E"/>
    <w:rsid w:val="00732F94"/>
    <w:rsid w:val="007333AC"/>
    <w:rsid w:val="00733A66"/>
    <w:rsid w:val="00734F06"/>
    <w:rsid w:val="007377B6"/>
    <w:rsid w:val="00737E08"/>
    <w:rsid w:val="00741577"/>
    <w:rsid w:val="0074267D"/>
    <w:rsid w:val="0074548B"/>
    <w:rsid w:val="007501FC"/>
    <w:rsid w:val="007517DE"/>
    <w:rsid w:val="00751A30"/>
    <w:rsid w:val="00752791"/>
    <w:rsid w:val="00753356"/>
    <w:rsid w:val="007542B7"/>
    <w:rsid w:val="007543CD"/>
    <w:rsid w:val="007564DF"/>
    <w:rsid w:val="0075683E"/>
    <w:rsid w:val="00757A0A"/>
    <w:rsid w:val="00760E29"/>
    <w:rsid w:val="00762BE2"/>
    <w:rsid w:val="00763748"/>
    <w:rsid w:val="00765EA6"/>
    <w:rsid w:val="00766205"/>
    <w:rsid w:val="00767A8A"/>
    <w:rsid w:val="00773B7F"/>
    <w:rsid w:val="0077498B"/>
    <w:rsid w:val="00775192"/>
    <w:rsid w:val="00780C76"/>
    <w:rsid w:val="00783E76"/>
    <w:rsid w:val="00786441"/>
    <w:rsid w:val="00790D83"/>
    <w:rsid w:val="0079740D"/>
    <w:rsid w:val="007A1E51"/>
    <w:rsid w:val="007A4D5D"/>
    <w:rsid w:val="007A669F"/>
    <w:rsid w:val="007B11F3"/>
    <w:rsid w:val="007B1D43"/>
    <w:rsid w:val="007B67B1"/>
    <w:rsid w:val="007B6B65"/>
    <w:rsid w:val="007B6BA1"/>
    <w:rsid w:val="007B74FE"/>
    <w:rsid w:val="007C52E9"/>
    <w:rsid w:val="007C6110"/>
    <w:rsid w:val="007D2120"/>
    <w:rsid w:val="007D39AE"/>
    <w:rsid w:val="007D5976"/>
    <w:rsid w:val="007E0CC8"/>
    <w:rsid w:val="007E1E88"/>
    <w:rsid w:val="007E3592"/>
    <w:rsid w:val="007E3A47"/>
    <w:rsid w:val="007E459F"/>
    <w:rsid w:val="007E4DBE"/>
    <w:rsid w:val="007E624C"/>
    <w:rsid w:val="007F38B9"/>
    <w:rsid w:val="007F42F6"/>
    <w:rsid w:val="007F4367"/>
    <w:rsid w:val="007F5B66"/>
    <w:rsid w:val="007F7C2C"/>
    <w:rsid w:val="007F7EC9"/>
    <w:rsid w:val="007F7F01"/>
    <w:rsid w:val="00804899"/>
    <w:rsid w:val="0081248B"/>
    <w:rsid w:val="00815991"/>
    <w:rsid w:val="008160B1"/>
    <w:rsid w:val="00816E2D"/>
    <w:rsid w:val="00816EAC"/>
    <w:rsid w:val="00820DAB"/>
    <w:rsid w:val="00821907"/>
    <w:rsid w:val="00822698"/>
    <w:rsid w:val="00823A1C"/>
    <w:rsid w:val="00823DA2"/>
    <w:rsid w:val="00824573"/>
    <w:rsid w:val="008311CF"/>
    <w:rsid w:val="00834D3D"/>
    <w:rsid w:val="00837121"/>
    <w:rsid w:val="0084190A"/>
    <w:rsid w:val="00841F35"/>
    <w:rsid w:val="00842A30"/>
    <w:rsid w:val="00845B9D"/>
    <w:rsid w:val="00850D71"/>
    <w:rsid w:val="00852828"/>
    <w:rsid w:val="008531BE"/>
    <w:rsid w:val="008535AA"/>
    <w:rsid w:val="00854842"/>
    <w:rsid w:val="00855785"/>
    <w:rsid w:val="00856CC8"/>
    <w:rsid w:val="0085753D"/>
    <w:rsid w:val="0085757B"/>
    <w:rsid w:val="00860984"/>
    <w:rsid w:val="008643AB"/>
    <w:rsid w:val="00867803"/>
    <w:rsid w:val="00867BB7"/>
    <w:rsid w:val="00877142"/>
    <w:rsid w:val="008815B0"/>
    <w:rsid w:val="00881C49"/>
    <w:rsid w:val="00882047"/>
    <w:rsid w:val="008824B3"/>
    <w:rsid w:val="00890746"/>
    <w:rsid w:val="0089097E"/>
    <w:rsid w:val="0089338F"/>
    <w:rsid w:val="00894652"/>
    <w:rsid w:val="0089611D"/>
    <w:rsid w:val="00897760"/>
    <w:rsid w:val="00897947"/>
    <w:rsid w:val="008A5C29"/>
    <w:rsid w:val="008B00C8"/>
    <w:rsid w:val="008B048D"/>
    <w:rsid w:val="008B27BE"/>
    <w:rsid w:val="008B371C"/>
    <w:rsid w:val="008B3ECB"/>
    <w:rsid w:val="008B4036"/>
    <w:rsid w:val="008C1B2E"/>
    <w:rsid w:val="008C2F06"/>
    <w:rsid w:val="008C43BB"/>
    <w:rsid w:val="008C5AD6"/>
    <w:rsid w:val="008D2E40"/>
    <w:rsid w:val="008D353F"/>
    <w:rsid w:val="008D58D2"/>
    <w:rsid w:val="008D5BB9"/>
    <w:rsid w:val="008D5D86"/>
    <w:rsid w:val="008D745A"/>
    <w:rsid w:val="008F2083"/>
    <w:rsid w:val="008F32D9"/>
    <w:rsid w:val="008F5AC5"/>
    <w:rsid w:val="00900849"/>
    <w:rsid w:val="009018DA"/>
    <w:rsid w:val="00907E1D"/>
    <w:rsid w:val="00911164"/>
    <w:rsid w:val="00911468"/>
    <w:rsid w:val="00911DCB"/>
    <w:rsid w:val="0091627E"/>
    <w:rsid w:val="00921213"/>
    <w:rsid w:val="009216E5"/>
    <w:rsid w:val="00922141"/>
    <w:rsid w:val="00922632"/>
    <w:rsid w:val="00922B95"/>
    <w:rsid w:val="0092334D"/>
    <w:rsid w:val="00924CAB"/>
    <w:rsid w:val="009252E9"/>
    <w:rsid w:val="00926151"/>
    <w:rsid w:val="00926DFC"/>
    <w:rsid w:val="00927D73"/>
    <w:rsid w:val="00930F47"/>
    <w:rsid w:val="00933BA9"/>
    <w:rsid w:val="009427E7"/>
    <w:rsid w:val="00945BFA"/>
    <w:rsid w:val="00945EED"/>
    <w:rsid w:val="009561D9"/>
    <w:rsid w:val="0096475B"/>
    <w:rsid w:val="00965E96"/>
    <w:rsid w:val="0098074B"/>
    <w:rsid w:val="00980A0D"/>
    <w:rsid w:val="00983C5E"/>
    <w:rsid w:val="0098429F"/>
    <w:rsid w:val="00984980"/>
    <w:rsid w:val="0099223E"/>
    <w:rsid w:val="0099557A"/>
    <w:rsid w:val="009A1A20"/>
    <w:rsid w:val="009A4B1C"/>
    <w:rsid w:val="009A65EE"/>
    <w:rsid w:val="009A6C31"/>
    <w:rsid w:val="009A7431"/>
    <w:rsid w:val="009B0C53"/>
    <w:rsid w:val="009B10A2"/>
    <w:rsid w:val="009B15C0"/>
    <w:rsid w:val="009B656F"/>
    <w:rsid w:val="009B7DDA"/>
    <w:rsid w:val="009C1BE9"/>
    <w:rsid w:val="009C2489"/>
    <w:rsid w:val="009C30AA"/>
    <w:rsid w:val="009C49C4"/>
    <w:rsid w:val="009C6B55"/>
    <w:rsid w:val="009D0172"/>
    <w:rsid w:val="009D5614"/>
    <w:rsid w:val="009E1922"/>
    <w:rsid w:val="009E38A4"/>
    <w:rsid w:val="009E3B0E"/>
    <w:rsid w:val="009E6A0C"/>
    <w:rsid w:val="009E7D49"/>
    <w:rsid w:val="009F0970"/>
    <w:rsid w:val="009F0B77"/>
    <w:rsid w:val="009F399B"/>
    <w:rsid w:val="009F56D3"/>
    <w:rsid w:val="009F7A4B"/>
    <w:rsid w:val="00A013F3"/>
    <w:rsid w:val="00A0171A"/>
    <w:rsid w:val="00A030F5"/>
    <w:rsid w:val="00A040E8"/>
    <w:rsid w:val="00A043BD"/>
    <w:rsid w:val="00A04C51"/>
    <w:rsid w:val="00A12A61"/>
    <w:rsid w:val="00A12CF2"/>
    <w:rsid w:val="00A16BC9"/>
    <w:rsid w:val="00A171B0"/>
    <w:rsid w:val="00A27425"/>
    <w:rsid w:val="00A30F09"/>
    <w:rsid w:val="00A31C28"/>
    <w:rsid w:val="00A348CC"/>
    <w:rsid w:val="00A35ADE"/>
    <w:rsid w:val="00A37B45"/>
    <w:rsid w:val="00A413EA"/>
    <w:rsid w:val="00A4788D"/>
    <w:rsid w:val="00A51A2F"/>
    <w:rsid w:val="00A54FB3"/>
    <w:rsid w:val="00A556DA"/>
    <w:rsid w:val="00A6273E"/>
    <w:rsid w:val="00A63507"/>
    <w:rsid w:val="00A67FA9"/>
    <w:rsid w:val="00A7268E"/>
    <w:rsid w:val="00A73DEF"/>
    <w:rsid w:val="00A77205"/>
    <w:rsid w:val="00A7754D"/>
    <w:rsid w:val="00A82A07"/>
    <w:rsid w:val="00A8362B"/>
    <w:rsid w:val="00A8527E"/>
    <w:rsid w:val="00A90AA2"/>
    <w:rsid w:val="00A9312A"/>
    <w:rsid w:val="00A931C7"/>
    <w:rsid w:val="00A93661"/>
    <w:rsid w:val="00A95652"/>
    <w:rsid w:val="00A966FE"/>
    <w:rsid w:val="00A967D1"/>
    <w:rsid w:val="00AA293E"/>
    <w:rsid w:val="00AA3C92"/>
    <w:rsid w:val="00AA42D8"/>
    <w:rsid w:val="00AA5229"/>
    <w:rsid w:val="00AA6F0C"/>
    <w:rsid w:val="00AB1586"/>
    <w:rsid w:val="00AB2D1E"/>
    <w:rsid w:val="00AC0251"/>
    <w:rsid w:val="00AC1036"/>
    <w:rsid w:val="00AC2273"/>
    <w:rsid w:val="00AC2C16"/>
    <w:rsid w:val="00AC6A62"/>
    <w:rsid w:val="00AC74C2"/>
    <w:rsid w:val="00AC79D5"/>
    <w:rsid w:val="00AC79E4"/>
    <w:rsid w:val="00AD38D6"/>
    <w:rsid w:val="00AD6F57"/>
    <w:rsid w:val="00AE37D9"/>
    <w:rsid w:val="00AF228A"/>
    <w:rsid w:val="00AF362C"/>
    <w:rsid w:val="00AF6891"/>
    <w:rsid w:val="00AF6D6D"/>
    <w:rsid w:val="00B04C49"/>
    <w:rsid w:val="00B05673"/>
    <w:rsid w:val="00B10442"/>
    <w:rsid w:val="00B1202E"/>
    <w:rsid w:val="00B12A4E"/>
    <w:rsid w:val="00B13347"/>
    <w:rsid w:val="00B14E71"/>
    <w:rsid w:val="00B15089"/>
    <w:rsid w:val="00B17571"/>
    <w:rsid w:val="00B217FD"/>
    <w:rsid w:val="00B23DD8"/>
    <w:rsid w:val="00B25CB6"/>
    <w:rsid w:val="00B329B5"/>
    <w:rsid w:val="00B33C6D"/>
    <w:rsid w:val="00B33D1E"/>
    <w:rsid w:val="00B34E61"/>
    <w:rsid w:val="00B37BAB"/>
    <w:rsid w:val="00B4018F"/>
    <w:rsid w:val="00B41D14"/>
    <w:rsid w:val="00B424E0"/>
    <w:rsid w:val="00B4508F"/>
    <w:rsid w:val="00B526F6"/>
    <w:rsid w:val="00B53195"/>
    <w:rsid w:val="00B548DE"/>
    <w:rsid w:val="00B576AD"/>
    <w:rsid w:val="00B60FEF"/>
    <w:rsid w:val="00B633A6"/>
    <w:rsid w:val="00B64C4E"/>
    <w:rsid w:val="00B65638"/>
    <w:rsid w:val="00B67322"/>
    <w:rsid w:val="00B738EE"/>
    <w:rsid w:val="00B74365"/>
    <w:rsid w:val="00B8057C"/>
    <w:rsid w:val="00B83484"/>
    <w:rsid w:val="00B9015F"/>
    <w:rsid w:val="00B90D2E"/>
    <w:rsid w:val="00B93573"/>
    <w:rsid w:val="00B94256"/>
    <w:rsid w:val="00B95DA7"/>
    <w:rsid w:val="00B96CD9"/>
    <w:rsid w:val="00B97317"/>
    <w:rsid w:val="00B97336"/>
    <w:rsid w:val="00BA0172"/>
    <w:rsid w:val="00BB2F55"/>
    <w:rsid w:val="00BB695D"/>
    <w:rsid w:val="00BC0D4C"/>
    <w:rsid w:val="00BC419C"/>
    <w:rsid w:val="00BC6141"/>
    <w:rsid w:val="00BC70C6"/>
    <w:rsid w:val="00BD0DB3"/>
    <w:rsid w:val="00BE2385"/>
    <w:rsid w:val="00BE35C3"/>
    <w:rsid w:val="00BE5400"/>
    <w:rsid w:val="00BE7F4E"/>
    <w:rsid w:val="00BF2B6A"/>
    <w:rsid w:val="00BF49A1"/>
    <w:rsid w:val="00BF4B8B"/>
    <w:rsid w:val="00BF53C3"/>
    <w:rsid w:val="00BF593B"/>
    <w:rsid w:val="00BF7AC9"/>
    <w:rsid w:val="00C00E64"/>
    <w:rsid w:val="00C01D2C"/>
    <w:rsid w:val="00C06C15"/>
    <w:rsid w:val="00C10FFA"/>
    <w:rsid w:val="00C138C9"/>
    <w:rsid w:val="00C1403C"/>
    <w:rsid w:val="00C14A2C"/>
    <w:rsid w:val="00C16E94"/>
    <w:rsid w:val="00C17026"/>
    <w:rsid w:val="00C171F4"/>
    <w:rsid w:val="00C22573"/>
    <w:rsid w:val="00C230C5"/>
    <w:rsid w:val="00C25898"/>
    <w:rsid w:val="00C26283"/>
    <w:rsid w:val="00C346BD"/>
    <w:rsid w:val="00C35D89"/>
    <w:rsid w:val="00C35DFA"/>
    <w:rsid w:val="00C35FEC"/>
    <w:rsid w:val="00C370BF"/>
    <w:rsid w:val="00C43389"/>
    <w:rsid w:val="00C43CEC"/>
    <w:rsid w:val="00C4531F"/>
    <w:rsid w:val="00C62282"/>
    <w:rsid w:val="00C666E0"/>
    <w:rsid w:val="00C739D6"/>
    <w:rsid w:val="00C75AA3"/>
    <w:rsid w:val="00C767D0"/>
    <w:rsid w:val="00C7693B"/>
    <w:rsid w:val="00C76D52"/>
    <w:rsid w:val="00C831ED"/>
    <w:rsid w:val="00C83417"/>
    <w:rsid w:val="00C83F2F"/>
    <w:rsid w:val="00C878EC"/>
    <w:rsid w:val="00C9028B"/>
    <w:rsid w:val="00C9237A"/>
    <w:rsid w:val="00C94A80"/>
    <w:rsid w:val="00C94CF3"/>
    <w:rsid w:val="00CA4B7A"/>
    <w:rsid w:val="00CA6A3D"/>
    <w:rsid w:val="00CB25CE"/>
    <w:rsid w:val="00CB5EF4"/>
    <w:rsid w:val="00CC1A93"/>
    <w:rsid w:val="00CC2AE5"/>
    <w:rsid w:val="00CC40D6"/>
    <w:rsid w:val="00CC6226"/>
    <w:rsid w:val="00CD04BE"/>
    <w:rsid w:val="00CD2BC9"/>
    <w:rsid w:val="00CD736E"/>
    <w:rsid w:val="00CD785A"/>
    <w:rsid w:val="00CE08D5"/>
    <w:rsid w:val="00CE161E"/>
    <w:rsid w:val="00CE6AE7"/>
    <w:rsid w:val="00CF0378"/>
    <w:rsid w:val="00CF157D"/>
    <w:rsid w:val="00CF4138"/>
    <w:rsid w:val="00CF59A8"/>
    <w:rsid w:val="00D02368"/>
    <w:rsid w:val="00D02B93"/>
    <w:rsid w:val="00D02BF7"/>
    <w:rsid w:val="00D11BC4"/>
    <w:rsid w:val="00D12BAF"/>
    <w:rsid w:val="00D142C2"/>
    <w:rsid w:val="00D1597E"/>
    <w:rsid w:val="00D1627A"/>
    <w:rsid w:val="00D16C0A"/>
    <w:rsid w:val="00D22905"/>
    <w:rsid w:val="00D26416"/>
    <w:rsid w:val="00D312FA"/>
    <w:rsid w:val="00D325A9"/>
    <w:rsid w:val="00D33613"/>
    <w:rsid w:val="00D349B4"/>
    <w:rsid w:val="00D36A8A"/>
    <w:rsid w:val="00D379F8"/>
    <w:rsid w:val="00D414DD"/>
    <w:rsid w:val="00D419AC"/>
    <w:rsid w:val="00D41B92"/>
    <w:rsid w:val="00D46E4D"/>
    <w:rsid w:val="00D51719"/>
    <w:rsid w:val="00D517C4"/>
    <w:rsid w:val="00D54733"/>
    <w:rsid w:val="00D6028A"/>
    <w:rsid w:val="00D71170"/>
    <w:rsid w:val="00D7537A"/>
    <w:rsid w:val="00D92B1B"/>
    <w:rsid w:val="00D93193"/>
    <w:rsid w:val="00D94B2F"/>
    <w:rsid w:val="00D9607C"/>
    <w:rsid w:val="00DA0B21"/>
    <w:rsid w:val="00DA13C0"/>
    <w:rsid w:val="00DA55E1"/>
    <w:rsid w:val="00DA6538"/>
    <w:rsid w:val="00DA7BD5"/>
    <w:rsid w:val="00DB0628"/>
    <w:rsid w:val="00DB22E1"/>
    <w:rsid w:val="00DB2F9F"/>
    <w:rsid w:val="00DB6C04"/>
    <w:rsid w:val="00DC032C"/>
    <w:rsid w:val="00DC2EBB"/>
    <w:rsid w:val="00DC5027"/>
    <w:rsid w:val="00DD2BB5"/>
    <w:rsid w:val="00DD3025"/>
    <w:rsid w:val="00DE18D3"/>
    <w:rsid w:val="00DE5BB3"/>
    <w:rsid w:val="00DE68B8"/>
    <w:rsid w:val="00DF05C6"/>
    <w:rsid w:val="00DF0943"/>
    <w:rsid w:val="00DF49D1"/>
    <w:rsid w:val="00DF60D2"/>
    <w:rsid w:val="00DF7068"/>
    <w:rsid w:val="00E00D83"/>
    <w:rsid w:val="00E01B5C"/>
    <w:rsid w:val="00E030EE"/>
    <w:rsid w:val="00E10DC6"/>
    <w:rsid w:val="00E15003"/>
    <w:rsid w:val="00E209AD"/>
    <w:rsid w:val="00E24EB8"/>
    <w:rsid w:val="00E24FEE"/>
    <w:rsid w:val="00E27372"/>
    <w:rsid w:val="00E27FDE"/>
    <w:rsid w:val="00E30755"/>
    <w:rsid w:val="00E3110A"/>
    <w:rsid w:val="00E3173D"/>
    <w:rsid w:val="00E352EB"/>
    <w:rsid w:val="00E36102"/>
    <w:rsid w:val="00E402D8"/>
    <w:rsid w:val="00E422FF"/>
    <w:rsid w:val="00E466D6"/>
    <w:rsid w:val="00E528E9"/>
    <w:rsid w:val="00E55EE9"/>
    <w:rsid w:val="00E5721A"/>
    <w:rsid w:val="00E57BE0"/>
    <w:rsid w:val="00E638E6"/>
    <w:rsid w:val="00E661EF"/>
    <w:rsid w:val="00E6717A"/>
    <w:rsid w:val="00E67FA2"/>
    <w:rsid w:val="00E7243F"/>
    <w:rsid w:val="00E72B29"/>
    <w:rsid w:val="00E73458"/>
    <w:rsid w:val="00E73531"/>
    <w:rsid w:val="00E73D2A"/>
    <w:rsid w:val="00E7408C"/>
    <w:rsid w:val="00E75478"/>
    <w:rsid w:val="00E81214"/>
    <w:rsid w:val="00E81BBE"/>
    <w:rsid w:val="00E82134"/>
    <w:rsid w:val="00E8312E"/>
    <w:rsid w:val="00E86923"/>
    <w:rsid w:val="00E87E29"/>
    <w:rsid w:val="00E91698"/>
    <w:rsid w:val="00E9514D"/>
    <w:rsid w:val="00E9662C"/>
    <w:rsid w:val="00E96C8C"/>
    <w:rsid w:val="00E97D6E"/>
    <w:rsid w:val="00EA1BF8"/>
    <w:rsid w:val="00EA20ED"/>
    <w:rsid w:val="00EA235A"/>
    <w:rsid w:val="00EA3212"/>
    <w:rsid w:val="00EA442D"/>
    <w:rsid w:val="00EA5711"/>
    <w:rsid w:val="00EB23D2"/>
    <w:rsid w:val="00EB4B8F"/>
    <w:rsid w:val="00EC24CA"/>
    <w:rsid w:val="00EC4E1C"/>
    <w:rsid w:val="00ED134E"/>
    <w:rsid w:val="00ED30CF"/>
    <w:rsid w:val="00ED45F3"/>
    <w:rsid w:val="00EE7F6E"/>
    <w:rsid w:val="00EF020D"/>
    <w:rsid w:val="00EF154F"/>
    <w:rsid w:val="00EF391F"/>
    <w:rsid w:val="00EF6F43"/>
    <w:rsid w:val="00EF7783"/>
    <w:rsid w:val="00F01350"/>
    <w:rsid w:val="00F0226C"/>
    <w:rsid w:val="00F03E9D"/>
    <w:rsid w:val="00F07641"/>
    <w:rsid w:val="00F11406"/>
    <w:rsid w:val="00F116BF"/>
    <w:rsid w:val="00F12E35"/>
    <w:rsid w:val="00F13C28"/>
    <w:rsid w:val="00F14008"/>
    <w:rsid w:val="00F142C8"/>
    <w:rsid w:val="00F14DB3"/>
    <w:rsid w:val="00F16C9F"/>
    <w:rsid w:val="00F176EF"/>
    <w:rsid w:val="00F233B1"/>
    <w:rsid w:val="00F245E6"/>
    <w:rsid w:val="00F2643A"/>
    <w:rsid w:val="00F3165B"/>
    <w:rsid w:val="00F31A09"/>
    <w:rsid w:val="00F343EF"/>
    <w:rsid w:val="00F34BAD"/>
    <w:rsid w:val="00F52AF7"/>
    <w:rsid w:val="00F56904"/>
    <w:rsid w:val="00F574A0"/>
    <w:rsid w:val="00F60116"/>
    <w:rsid w:val="00F6072E"/>
    <w:rsid w:val="00F62C01"/>
    <w:rsid w:val="00F63CFC"/>
    <w:rsid w:val="00F64097"/>
    <w:rsid w:val="00F654EF"/>
    <w:rsid w:val="00F66D66"/>
    <w:rsid w:val="00F67B58"/>
    <w:rsid w:val="00F710EF"/>
    <w:rsid w:val="00F71799"/>
    <w:rsid w:val="00F71A92"/>
    <w:rsid w:val="00F75F8F"/>
    <w:rsid w:val="00F766A2"/>
    <w:rsid w:val="00F8069A"/>
    <w:rsid w:val="00F808BE"/>
    <w:rsid w:val="00F82705"/>
    <w:rsid w:val="00F82E12"/>
    <w:rsid w:val="00F832AF"/>
    <w:rsid w:val="00F87914"/>
    <w:rsid w:val="00F9002C"/>
    <w:rsid w:val="00F9077B"/>
    <w:rsid w:val="00F91B8C"/>
    <w:rsid w:val="00F91BD0"/>
    <w:rsid w:val="00FA0E20"/>
    <w:rsid w:val="00FA4366"/>
    <w:rsid w:val="00FA502B"/>
    <w:rsid w:val="00FB271C"/>
    <w:rsid w:val="00FB3FF0"/>
    <w:rsid w:val="00FB49AB"/>
    <w:rsid w:val="00FB77E7"/>
    <w:rsid w:val="00FB7A28"/>
    <w:rsid w:val="00FC16A4"/>
    <w:rsid w:val="00FC48D4"/>
    <w:rsid w:val="00FC60EE"/>
    <w:rsid w:val="00FD09C2"/>
    <w:rsid w:val="00FD368A"/>
    <w:rsid w:val="00FD6761"/>
    <w:rsid w:val="00FE0498"/>
    <w:rsid w:val="00FE1A40"/>
    <w:rsid w:val="00FE3427"/>
    <w:rsid w:val="00FE37B8"/>
    <w:rsid w:val="00FE4491"/>
    <w:rsid w:val="00FE523E"/>
    <w:rsid w:val="00FE56ED"/>
    <w:rsid w:val="00FE5C82"/>
    <w:rsid w:val="00FE7CDC"/>
    <w:rsid w:val="00FF36F6"/>
    <w:rsid w:val="00FF53A6"/>
    <w:rsid w:val="00FF574A"/>
    <w:rsid w:val="00FF7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51D10"/>
  <w15:chartTrackingRefBased/>
  <w15:docId w15:val="{192A4CBE-1C30-465D-801D-61FB5E0F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C00E64"/>
    <w:rPr>
      <w:rFonts w:ascii="Georgia" w:hAnsi="Georgia"/>
    </w:rPr>
  </w:style>
  <w:style w:type="paragraph" w:styleId="Heading1">
    <w:name w:val="heading 1"/>
    <w:aliases w:val="Pocket"/>
    <w:basedOn w:val="Normal"/>
    <w:next w:val="Normal"/>
    <w:link w:val="Heading1Char"/>
    <w:qFormat/>
    <w:rsid w:val="00C00E6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00E6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Heading 3 Char1 Char Char,Citation Char Char Char Char,Citation Char1 Char Char,Citation Char Char1,no,Bold Cite,Index Headers"/>
    <w:basedOn w:val="Normal"/>
    <w:next w:val="Normal"/>
    <w:link w:val="Heading3Char"/>
    <w:uiPriority w:val="2"/>
    <w:unhideWhenUsed/>
    <w:qFormat/>
    <w:rsid w:val="00C00E6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C00E64"/>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C00E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0E64"/>
  </w:style>
  <w:style w:type="character" w:customStyle="1" w:styleId="Heading1Char">
    <w:name w:val="Heading 1 Char"/>
    <w:aliases w:val="Pocket Char"/>
    <w:basedOn w:val="DefaultParagraphFont"/>
    <w:link w:val="Heading1"/>
    <w:rsid w:val="00C00E6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00E64"/>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Heading 3 Char1 Char Char Char,Citation Char Char Char Char Char,Citation Char1 Char Char Char"/>
    <w:basedOn w:val="DefaultParagraphFont"/>
    <w:link w:val="Heading3"/>
    <w:uiPriority w:val="2"/>
    <w:rsid w:val="00C00E64"/>
    <w:rPr>
      <w:rFonts w:ascii="Georgia" w:eastAsiaTheme="majorEastAsia" w:hAnsi="Georgia" w:cstheme="majorBidi"/>
      <w:b/>
      <w:sz w:val="32"/>
      <w:szCs w:val="24"/>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3"/>
    <w:rsid w:val="00C00E64"/>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C00E64"/>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00E64"/>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Bold Cite Char,Citation Char Char Char,ci,c,Underline Char"/>
    <w:basedOn w:val="DefaultParagraphFont"/>
    <w:uiPriority w:val="6"/>
    <w:qFormat/>
    <w:rsid w:val="00C00E64"/>
    <w:rPr>
      <w:b w:val="0"/>
      <w:sz w:val="22"/>
      <w:u w:val="single"/>
    </w:rPr>
  </w:style>
  <w:style w:type="character" w:styleId="Hyperlink">
    <w:name w:val="Hyperlink"/>
    <w:aliases w:val="heading 1 (block title),Important,Read,Card Text,Internet Link,Analytic Text,Internet link,Char Char1"/>
    <w:basedOn w:val="DefaultParagraphFont"/>
    <w:uiPriority w:val="99"/>
    <w:unhideWhenUsed/>
    <w:rsid w:val="00C00E64"/>
    <w:rPr>
      <w:color w:val="auto"/>
      <w:u w:val="none"/>
    </w:rPr>
  </w:style>
  <w:style w:type="character" w:styleId="FollowedHyperlink">
    <w:name w:val="FollowedHyperlink"/>
    <w:basedOn w:val="DefaultParagraphFont"/>
    <w:uiPriority w:val="99"/>
    <w:semiHidden/>
    <w:unhideWhenUsed/>
    <w:rsid w:val="00C00E64"/>
    <w:rPr>
      <w:color w:val="auto"/>
      <w:u w:val="none"/>
    </w:rPr>
  </w:style>
  <w:style w:type="paragraph" w:styleId="NoSpacing">
    <w:name w:val="No Spacing"/>
    <w:autoRedefine/>
    <w:uiPriority w:val="1"/>
    <w:rsid w:val="00B25CB6"/>
    <w:rPr>
      <w:rFonts w:ascii="Arial Narrow" w:eastAsia="Symbol" w:hAnsi="Arial Narrow" w:cs="Georgia"/>
      <w:lang w:eastAsia="zh-CN"/>
    </w:rPr>
  </w:style>
  <w:style w:type="paragraph" w:customStyle="1" w:styleId="textbold">
    <w:name w:val="text bold"/>
    <w:basedOn w:val="Normal"/>
    <w:link w:val="Emphasis"/>
    <w:uiPriority w:val="7"/>
    <w:qFormat/>
    <w:rsid w:val="001B6C24"/>
    <w:pPr>
      <w:ind w:left="720"/>
      <w:jc w:val="both"/>
    </w:pPr>
    <w:rPr>
      <w:b/>
      <w:iCs/>
      <w:u w:val="single"/>
      <w:bdr w:val="single" w:sz="8" w:space="0" w:color="auto"/>
    </w:rPr>
  </w:style>
  <w:style w:type="paragraph" w:styleId="ListParagraph">
    <w:name w:val="List Paragraph"/>
    <w:basedOn w:val="Normal"/>
    <w:uiPriority w:val="34"/>
    <w:rsid w:val="00B25C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s://muse.jhu.edu/article/8057/summary" TargetMode="External"/><Relationship Id="rId3" Type="http://schemas.openxmlformats.org/officeDocument/2006/relationships/styles" Target="styles.xml"/><Relationship Id="rId7" Type="http://schemas.openxmlformats.org/officeDocument/2006/relationships/hyperlink" Target="https://muse.jhu.edu/article/8057/summary" TargetMode="Externa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hyperlink" Target="http://thediplomat.com/2015/08/should-the-us-punish-china-in-cyberspac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use.jhu.edu/article/8057/summa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672</TotalTime>
  <Pages>1</Pages>
  <Words>51985</Words>
  <Characters>296318</Characters>
  <Application>Microsoft Office Word</Application>
  <DocSecurity>0</DocSecurity>
  <Lines>2469</Lines>
  <Paragraphs>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klowe, Team 2012</dc:creator>
  <cp:keywords>5.0</cp:keywords>
  <dc:description/>
  <cp:lastModifiedBy>Amelia D'Agaro</cp:lastModifiedBy>
  <cp:revision>50</cp:revision>
  <dcterms:created xsi:type="dcterms:W3CDTF">2016-07-11T18:56:00Z</dcterms:created>
  <dcterms:modified xsi:type="dcterms:W3CDTF">2016-07-26T12:59:00Z</dcterms:modified>
</cp:coreProperties>
</file>