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1F8423" w14:textId="7940F43D" w:rsidR="00437453" w:rsidRDefault="000E613B" w:rsidP="00437453">
      <w:pPr>
        <w:pStyle w:val="Heading1"/>
      </w:pPr>
      <w:r>
        <w:t>**NDI 6WA – Allies Disad (Japan)**</w:t>
      </w:r>
      <w:bookmarkStart w:id="0" w:name="_GoBack"/>
      <w:bookmarkEnd w:id="0"/>
    </w:p>
    <w:p w14:paraId="71ACB9F6" w14:textId="0A670649" w:rsidR="00C43894" w:rsidRPr="00C43894" w:rsidRDefault="00C43894" w:rsidP="00C43894">
      <w:pPr>
        <w:pStyle w:val="Heading1"/>
      </w:pPr>
      <w:r>
        <w:t>Neg</w:t>
      </w:r>
    </w:p>
    <w:p w14:paraId="5C1CF2DA" w14:textId="77777777" w:rsidR="00437453" w:rsidRDefault="00437453" w:rsidP="00437453">
      <w:pPr>
        <w:pStyle w:val="Heading2"/>
      </w:pPr>
      <w:r>
        <w:t>1NC</w:t>
      </w:r>
    </w:p>
    <w:p w14:paraId="5D9D819D" w14:textId="77777777" w:rsidR="00437453" w:rsidRDefault="00437453" w:rsidP="00437453">
      <w:pPr>
        <w:pStyle w:val="Heading4"/>
      </w:pPr>
      <w:r>
        <w:t>Belief in US protection stops Japan from proliferating</w:t>
      </w:r>
    </w:p>
    <w:p w14:paraId="7E825DDD" w14:textId="77777777" w:rsidR="00437453" w:rsidRPr="00D13442" w:rsidRDefault="00437453" w:rsidP="00437453">
      <w:pPr>
        <w:rPr>
          <w:rStyle w:val="Style13ptBold"/>
        </w:rPr>
      </w:pPr>
      <w:proofErr w:type="spellStart"/>
      <w:r w:rsidRPr="00D13442">
        <w:rPr>
          <w:rStyle w:val="Style13ptBold"/>
        </w:rPr>
        <w:t>Hoey</w:t>
      </w:r>
      <w:proofErr w:type="spellEnd"/>
      <w:r w:rsidRPr="00D13442">
        <w:rPr>
          <w:rStyle w:val="Style13ptBold"/>
        </w:rPr>
        <w:t xml:space="preserve"> 16</w:t>
      </w:r>
      <w:r w:rsidRPr="00D13442">
        <w:rPr>
          <w:rStyle w:val="Style13ptBold"/>
          <w:b w:val="0"/>
          <w:sz w:val="14"/>
          <w:szCs w:val="14"/>
        </w:rPr>
        <w:t xml:space="preserve"> [In “Japan and Extended Nuclear Deterrence: Security and Non-proliferation,” </w:t>
      </w:r>
      <w:hyperlink r:id="rId6" w:history="1">
        <w:r w:rsidRPr="00D13442">
          <w:rPr>
            <w:rStyle w:val="Style13ptBold"/>
            <w:b w:val="0"/>
            <w:sz w:val="14"/>
            <w:szCs w:val="14"/>
          </w:rPr>
          <w:t>http://www.tandfonline.com/doi/pdf/10.1080/01402390.2016.1168010</w:t>
        </w:r>
      </w:hyperlink>
      <w:r w:rsidRPr="00D13442">
        <w:rPr>
          <w:rStyle w:val="Style13ptBold"/>
          <w:b w:val="0"/>
          <w:sz w:val="14"/>
          <w:szCs w:val="14"/>
        </w:rPr>
        <w:t xml:space="preserve">, Journal of Strategic Studies, 4/21/16. </w:t>
      </w:r>
      <w:proofErr w:type="spellStart"/>
      <w:r w:rsidRPr="00D13442">
        <w:rPr>
          <w:rStyle w:val="Style13ptBold"/>
          <w:b w:val="0"/>
          <w:sz w:val="14"/>
          <w:szCs w:val="14"/>
        </w:rPr>
        <w:t>Fintan</w:t>
      </w:r>
      <w:proofErr w:type="spellEnd"/>
      <w:r w:rsidRPr="00D13442">
        <w:rPr>
          <w:rStyle w:val="Style13ptBold"/>
          <w:b w:val="0"/>
          <w:sz w:val="14"/>
          <w:szCs w:val="14"/>
        </w:rPr>
        <w:t xml:space="preserve"> </w:t>
      </w:r>
      <w:proofErr w:type="spellStart"/>
      <w:r w:rsidRPr="00D13442">
        <w:rPr>
          <w:rStyle w:val="Style13ptBold"/>
          <w:b w:val="0"/>
          <w:sz w:val="14"/>
          <w:szCs w:val="14"/>
        </w:rPr>
        <w:t>Hoey</w:t>
      </w:r>
      <w:proofErr w:type="spellEnd"/>
      <w:r w:rsidRPr="00D13442">
        <w:rPr>
          <w:rStyle w:val="Style13ptBold"/>
          <w:b w:val="0"/>
          <w:sz w:val="14"/>
          <w:szCs w:val="14"/>
        </w:rPr>
        <w:t xml:space="preserve"> teaches at the Department of History, Franklin University Switzerland]</w:t>
      </w:r>
    </w:p>
    <w:p w14:paraId="6A57F4D3" w14:textId="77777777" w:rsidR="00437453" w:rsidRDefault="00437453" w:rsidP="00437453">
      <w:pPr>
        <w:rPr>
          <w:sz w:val="14"/>
        </w:rPr>
      </w:pPr>
      <w:r w:rsidRPr="00B5247B">
        <w:rPr>
          <w:sz w:val="14"/>
        </w:rPr>
        <w:t xml:space="preserve">Japan’s nuclear weapons policy is a complex tapestry of apparently contradictory elements as reflected in the varying policy pronouncements quoted above. </w:t>
      </w:r>
      <w:r w:rsidRPr="0084772B">
        <w:rPr>
          <w:rStyle w:val="StyleUnderline"/>
        </w:rPr>
        <w:t xml:space="preserve">There’s the </w:t>
      </w:r>
      <w:r w:rsidRPr="0057217C">
        <w:rPr>
          <w:rStyle w:val="StyleUnderline"/>
          <w:highlight w:val="cyan"/>
        </w:rPr>
        <w:t>reliance on America’s</w:t>
      </w:r>
      <w:r w:rsidRPr="0084772B">
        <w:rPr>
          <w:rStyle w:val="StyleUnderline"/>
        </w:rPr>
        <w:t xml:space="preserve"> extended nuclear deterrent (</w:t>
      </w:r>
      <w:r w:rsidRPr="0057217C">
        <w:rPr>
          <w:rStyle w:val="StyleUnderline"/>
          <w:highlight w:val="cyan"/>
        </w:rPr>
        <w:t>END</w:t>
      </w:r>
      <w:r w:rsidRPr="0084772B">
        <w:rPr>
          <w:rStyle w:val="StyleUnderline"/>
        </w:rPr>
        <w:t xml:space="preserve">), the acknowledgement of its role </w:t>
      </w:r>
      <w:r w:rsidRPr="0057217C">
        <w:rPr>
          <w:rStyle w:val="StyleUnderline"/>
          <w:highlight w:val="cyan"/>
        </w:rPr>
        <w:t>in</w:t>
      </w:r>
      <w:r w:rsidRPr="0084772B">
        <w:rPr>
          <w:rStyle w:val="StyleUnderline"/>
        </w:rPr>
        <w:t xml:space="preserve"> both </w:t>
      </w:r>
      <w:r w:rsidRPr="0057217C">
        <w:rPr>
          <w:rStyle w:val="StyleUnderline"/>
          <w:highlight w:val="cyan"/>
        </w:rPr>
        <w:t>Japan’s</w:t>
      </w:r>
      <w:r w:rsidRPr="0084772B">
        <w:rPr>
          <w:rStyle w:val="StyleUnderline"/>
        </w:rPr>
        <w:t xml:space="preserve"> own </w:t>
      </w:r>
      <w:r w:rsidRPr="0057217C">
        <w:rPr>
          <w:rStyle w:val="StyleUnderline"/>
          <w:highlight w:val="cyan"/>
        </w:rPr>
        <w:t>security</w:t>
      </w:r>
      <w:r w:rsidRPr="0084772B">
        <w:rPr>
          <w:rStyle w:val="StyleUnderline"/>
        </w:rPr>
        <w:t xml:space="preserve"> and that of the region, and the close US–Japanese cooperation in recent years </w:t>
      </w:r>
      <w:r w:rsidRPr="0057217C">
        <w:rPr>
          <w:rStyle w:val="StyleUnderline"/>
          <w:highlight w:val="cyan"/>
        </w:rPr>
        <w:t>to enhance the deterrent’s credibility</w:t>
      </w:r>
      <w:r w:rsidRPr="0084772B">
        <w:rPr>
          <w:rStyle w:val="StyleUnderline"/>
        </w:rPr>
        <w:t xml:space="preserve"> and Jap</w:t>
      </w:r>
      <w:r>
        <w:rPr>
          <w:rStyle w:val="StyleUnderline"/>
        </w:rPr>
        <w:t>an’s involvement in its conven</w:t>
      </w:r>
      <w:r w:rsidRPr="0084772B">
        <w:rPr>
          <w:rStyle w:val="StyleUnderline"/>
        </w:rPr>
        <w:t>tional aspects</w:t>
      </w:r>
      <w:r w:rsidRPr="00B5247B">
        <w:rPr>
          <w:sz w:val="14"/>
        </w:rPr>
        <w:t xml:space="preserve">.4 There’s also the high-minded commitment to and responsibility for global disarmament and non-proliferation from the only country to have experienced the apocalyptic effects of nuclear warfare. Finally there’s the increasingly open acknowledgement of a latent deterrent, i.e. the maintenance of the ability to develop quickly a nuclear deterrent. In fact these three disparate elements form a coherent, if complex, posture. </w:t>
      </w:r>
      <w:r w:rsidRPr="0057217C">
        <w:rPr>
          <w:rStyle w:val="StyleUnderline"/>
          <w:highlight w:val="cyan"/>
        </w:rPr>
        <w:t>The central pillar</w:t>
      </w:r>
      <w:r w:rsidRPr="0084772B">
        <w:rPr>
          <w:rStyle w:val="StyleUnderline"/>
        </w:rPr>
        <w:t xml:space="preserve">, however, </w:t>
      </w:r>
      <w:r w:rsidRPr="0057217C">
        <w:rPr>
          <w:rStyle w:val="StyleUnderline"/>
          <w:highlight w:val="cyan"/>
        </w:rPr>
        <w:t>is</w:t>
      </w:r>
      <w:r w:rsidRPr="0084772B">
        <w:rPr>
          <w:rStyle w:val="StyleUnderline"/>
        </w:rPr>
        <w:t xml:space="preserve"> the </w:t>
      </w:r>
      <w:r w:rsidRPr="0057217C">
        <w:rPr>
          <w:rStyle w:val="StyleUnderline"/>
          <w:highlight w:val="cyan"/>
        </w:rPr>
        <w:t>reliance on the US END</w:t>
      </w:r>
      <w:r w:rsidRPr="0084772B">
        <w:rPr>
          <w:rStyle w:val="StyleUnderline"/>
        </w:rPr>
        <w:t xml:space="preserve">. Even the high-flown rhetoric on disarmament in </w:t>
      </w:r>
      <w:r w:rsidRPr="0057217C">
        <w:rPr>
          <w:rStyle w:val="StyleUnderline"/>
          <w:highlight w:val="cyan"/>
        </w:rPr>
        <w:t>the Ministry</w:t>
      </w:r>
      <w:r w:rsidRPr="0084772B">
        <w:rPr>
          <w:rStyle w:val="StyleUnderline"/>
        </w:rPr>
        <w:t xml:space="preserve"> of Foreign Affairs </w:t>
      </w:r>
      <w:r w:rsidRPr="0057217C">
        <w:rPr>
          <w:rStyle w:val="StyleUnderline"/>
          <w:highlight w:val="cyan"/>
        </w:rPr>
        <w:t>document</w:t>
      </w:r>
      <w:r w:rsidRPr="0084772B">
        <w:rPr>
          <w:rStyle w:val="StyleUnderline"/>
        </w:rPr>
        <w:t xml:space="preserve"> quoted above </w:t>
      </w:r>
      <w:r w:rsidRPr="0057217C">
        <w:rPr>
          <w:rStyle w:val="StyleUnderline"/>
          <w:highlight w:val="cyan"/>
        </w:rPr>
        <w:t>is</w:t>
      </w:r>
      <w:r w:rsidRPr="0084772B">
        <w:rPr>
          <w:rStyle w:val="StyleUnderline"/>
        </w:rPr>
        <w:t xml:space="preserve"> quickly </w:t>
      </w:r>
      <w:r w:rsidRPr="0057217C">
        <w:rPr>
          <w:rStyle w:val="StyleUnderline"/>
          <w:highlight w:val="cyan"/>
        </w:rPr>
        <w:t>followed by</w:t>
      </w:r>
      <w:r w:rsidRPr="0084772B">
        <w:rPr>
          <w:rStyle w:val="StyleUnderline"/>
        </w:rPr>
        <w:t xml:space="preserve"> the statement that ‘</w:t>
      </w:r>
      <w:r w:rsidRPr="0057217C">
        <w:rPr>
          <w:rStyle w:val="StyleUnderline"/>
          <w:highlight w:val="cyan"/>
        </w:rPr>
        <w:t>nuclear weapons</w:t>
      </w:r>
      <w:r w:rsidRPr="0084772B">
        <w:rPr>
          <w:rStyle w:val="StyleUnderline"/>
        </w:rPr>
        <w:t xml:space="preserve"> still exist and ... they </w:t>
      </w:r>
      <w:r w:rsidRPr="0057217C">
        <w:rPr>
          <w:rStyle w:val="StyleUnderline"/>
          <w:highlight w:val="cyan"/>
        </w:rPr>
        <w:t>serve as a deterrent</w:t>
      </w:r>
      <w:r w:rsidRPr="00B5247B">
        <w:rPr>
          <w:sz w:val="14"/>
        </w:rPr>
        <w:t xml:space="preserve">’.5 In April 2013 Japan’s permanent representative to the Geneva Conference on Disarmament declined to endorse a joint statement urging that nuclear weapons never be used in any circumstance given Japan’s reliance upon the US END.6 Furthermore, </w:t>
      </w:r>
      <w:r w:rsidRPr="0057217C">
        <w:rPr>
          <w:rStyle w:val="StyleUnderline"/>
          <w:highlight w:val="cyan"/>
        </w:rPr>
        <w:t>Japan can maintain a latent</w:t>
      </w:r>
      <w:r w:rsidRPr="0084772B">
        <w:rPr>
          <w:rStyle w:val="StyleUnderline"/>
        </w:rPr>
        <w:t xml:space="preserve"> or tacit </w:t>
      </w:r>
      <w:r w:rsidRPr="0057217C">
        <w:rPr>
          <w:rStyle w:val="StyleUnderline"/>
          <w:highlight w:val="cyan"/>
        </w:rPr>
        <w:t>deterrent</w:t>
      </w:r>
      <w:r w:rsidRPr="00B5247B">
        <w:rPr>
          <w:sz w:val="14"/>
        </w:rPr>
        <w:t xml:space="preserve"> (as outlined in the above statement by former </w:t>
      </w:r>
      <w:proofErr w:type="spellStart"/>
      <w:r w:rsidRPr="00B5247B">
        <w:rPr>
          <w:sz w:val="14"/>
        </w:rPr>
        <w:t>defence</w:t>
      </w:r>
      <w:proofErr w:type="spellEnd"/>
      <w:r w:rsidRPr="00B5247B">
        <w:rPr>
          <w:sz w:val="14"/>
        </w:rPr>
        <w:t xml:space="preserve"> minister </w:t>
      </w:r>
      <w:proofErr w:type="spellStart"/>
      <w:r w:rsidRPr="00B5247B">
        <w:rPr>
          <w:sz w:val="14"/>
        </w:rPr>
        <w:t>Ishiba</w:t>
      </w:r>
      <w:proofErr w:type="spellEnd"/>
      <w:r w:rsidRPr="00B5247B">
        <w:rPr>
          <w:sz w:val="14"/>
        </w:rPr>
        <w:t xml:space="preserve"> Shigeru in 2011) rather than a fully developed one </w:t>
      </w:r>
      <w:r w:rsidRPr="0057217C">
        <w:rPr>
          <w:rStyle w:val="StyleUnderline"/>
          <w:highlight w:val="cyan"/>
        </w:rPr>
        <w:t>because of</w:t>
      </w:r>
      <w:r w:rsidRPr="0084772B">
        <w:rPr>
          <w:rStyle w:val="StyleUnderline"/>
        </w:rPr>
        <w:t xml:space="preserve"> the security guaranteed by the </w:t>
      </w:r>
      <w:r w:rsidRPr="0057217C">
        <w:rPr>
          <w:rStyle w:val="StyleUnderline"/>
          <w:highlight w:val="cyan"/>
        </w:rPr>
        <w:t>US END</w:t>
      </w:r>
      <w:r w:rsidRPr="0084772B">
        <w:rPr>
          <w:rStyle w:val="StyleUnderline"/>
        </w:rPr>
        <w:t xml:space="preserve">. Moreover, </w:t>
      </w:r>
      <w:r w:rsidRPr="0057217C">
        <w:rPr>
          <w:rStyle w:val="StyleUnderline"/>
          <w:highlight w:val="cyan"/>
        </w:rPr>
        <w:t>END was offered</w:t>
      </w:r>
      <w:r w:rsidRPr="0084772B">
        <w:rPr>
          <w:rStyle w:val="StyleUnderline"/>
        </w:rPr>
        <w:t xml:space="preserve"> by US policy-makers concerned about the global proliferation of nuclear weapons states (NWSs) </w:t>
      </w:r>
      <w:r w:rsidRPr="0057217C">
        <w:rPr>
          <w:rStyle w:val="StyleUnderline"/>
          <w:highlight w:val="cyan"/>
        </w:rPr>
        <w:t>as a means of ensuring</w:t>
      </w:r>
      <w:r w:rsidRPr="0084772B">
        <w:rPr>
          <w:rStyle w:val="StyleUnderline"/>
        </w:rPr>
        <w:t xml:space="preserve"> that </w:t>
      </w:r>
      <w:r w:rsidRPr="0057217C">
        <w:rPr>
          <w:rStyle w:val="StyleUnderline"/>
          <w:highlight w:val="cyan"/>
        </w:rPr>
        <w:t>Japan did not develop its own nuclear weapons</w:t>
      </w:r>
      <w:r w:rsidRPr="00B5247B">
        <w:rPr>
          <w:sz w:val="14"/>
        </w:rPr>
        <w:t xml:space="preserve">. In the context of the gulf between Japanese public opinion, which is largely ill-disposed towards nuclear weapons and security hawks at the elite level eager to push back against this ‘nuclear allergy’ the END offered and continues to offer a neat and practical solution. It keeps nuclear weapons away from view and from public consciousness while also acting as a guarantor of Japan’s security and a deterrent against nuclear attack and/or blackmail. </w:t>
      </w:r>
      <w:r w:rsidRPr="0084772B">
        <w:rPr>
          <w:rStyle w:val="StyleUnderline"/>
        </w:rPr>
        <w:t xml:space="preserve">The </w:t>
      </w:r>
      <w:r w:rsidRPr="0057217C">
        <w:rPr>
          <w:rStyle w:val="StyleUnderline"/>
          <w:highlight w:val="cyan"/>
        </w:rPr>
        <w:t xml:space="preserve">US END has a major </w:t>
      </w:r>
      <w:proofErr w:type="spellStart"/>
      <w:r w:rsidRPr="0057217C">
        <w:rPr>
          <w:rStyle w:val="StyleUnderline"/>
          <w:highlight w:val="cyan"/>
        </w:rPr>
        <w:t>stabilising</w:t>
      </w:r>
      <w:proofErr w:type="spellEnd"/>
      <w:r w:rsidRPr="0057217C">
        <w:rPr>
          <w:rStyle w:val="StyleUnderline"/>
          <w:highlight w:val="cyan"/>
        </w:rPr>
        <w:t xml:space="preserve"> influence in the alliance and in the region</w:t>
      </w:r>
      <w:r w:rsidRPr="0084772B">
        <w:rPr>
          <w:rStyle w:val="StyleUnderline"/>
        </w:rPr>
        <w:t xml:space="preserve"> as a whole. It </w:t>
      </w:r>
      <w:r w:rsidRPr="0057217C">
        <w:rPr>
          <w:rStyle w:val="StyleUnderline"/>
          <w:highlight w:val="cyan"/>
        </w:rPr>
        <w:t>avoids</w:t>
      </w:r>
      <w:r w:rsidRPr="0084772B">
        <w:rPr>
          <w:rStyle w:val="StyleUnderline"/>
        </w:rPr>
        <w:t xml:space="preserve"> placing Japan and is </w:t>
      </w:r>
      <w:proofErr w:type="spellStart"/>
      <w:r w:rsidRPr="0084772B">
        <w:rPr>
          <w:rStyle w:val="StyleUnderline"/>
        </w:rPr>
        <w:t>neighbours</w:t>
      </w:r>
      <w:proofErr w:type="spellEnd"/>
      <w:r w:rsidRPr="0084772B">
        <w:rPr>
          <w:rStyle w:val="StyleUnderline"/>
        </w:rPr>
        <w:t xml:space="preserve"> in an awkward ‘</w:t>
      </w:r>
      <w:r w:rsidRPr="0057217C">
        <w:rPr>
          <w:rStyle w:val="StyleUnderline"/>
          <w:highlight w:val="cyan"/>
        </w:rPr>
        <w:t>security dilemma’ over</w:t>
      </w:r>
      <w:r w:rsidRPr="0084772B">
        <w:rPr>
          <w:rStyle w:val="StyleUnderline"/>
        </w:rPr>
        <w:t xml:space="preserve"> the implications of an </w:t>
      </w:r>
      <w:r w:rsidRPr="0057217C">
        <w:rPr>
          <w:rStyle w:val="StyleUnderline"/>
          <w:highlight w:val="cyan"/>
        </w:rPr>
        <w:t>independent Japanese deterrent</w:t>
      </w:r>
      <w:r w:rsidRPr="0084772B">
        <w:rPr>
          <w:rStyle w:val="StyleUnderline"/>
        </w:rPr>
        <w:t>. This neat solution is not without challenges, however, since successive Japanese governments have felt it necessary to conceal the true nature of Japan’s facilitation of America’s nuclear strategy</w:t>
      </w:r>
      <w:r w:rsidRPr="00B5247B">
        <w:rPr>
          <w:sz w:val="14"/>
        </w:rPr>
        <w:t>. The provision of and reliance on the END was not the only option open to Japanese or American policy-makers. As this article describes, other alternatives, ranging from an independent deterrent to nuclear-sharing options, were seriously explored in a crucial period from 1964 (when China successfully exploded a nuclear device) to Japan’s ratification of the NPT in 1976. In addition the intersecting elements of the negotiations over the reversion of Okinawa and US anti-proliferation policy were brought to bear on this question. Understanding the decisions taken in this period is crucial to understanding one of the key and enduring elements of US security policy in Northeast Asia and its continued importance.</w:t>
      </w:r>
    </w:p>
    <w:p w14:paraId="4B582123" w14:textId="25BC6327" w:rsidR="00437453" w:rsidRPr="00FF3F7F" w:rsidRDefault="00437453" w:rsidP="00437453">
      <w:pPr>
        <w:pStyle w:val="Heading4"/>
      </w:pPr>
      <w:r>
        <w:t xml:space="preserve">Closer Sino-American relations causes </w:t>
      </w:r>
      <w:r w:rsidR="00CC6330">
        <w:t xml:space="preserve">Japanese </w:t>
      </w:r>
      <w:r>
        <w:t xml:space="preserve">nuclear </w:t>
      </w:r>
      <w:proofErr w:type="spellStart"/>
      <w:r>
        <w:t>prolif</w:t>
      </w:r>
      <w:proofErr w:type="spellEnd"/>
    </w:p>
    <w:p w14:paraId="0EFC176E" w14:textId="77777777" w:rsidR="00437453" w:rsidRDefault="00437453" w:rsidP="00437453">
      <w:r w:rsidRPr="00DE43F1">
        <w:rPr>
          <w:rStyle w:val="Style13ptBold"/>
        </w:rPr>
        <w:t xml:space="preserve">Saunders 16 </w:t>
      </w:r>
      <w:r w:rsidRPr="00DE43F1">
        <w:rPr>
          <w:rStyle w:val="Style13ptBold"/>
          <w:b w:val="0"/>
          <w:sz w:val="14"/>
          <w:szCs w:val="14"/>
        </w:rPr>
        <w:t xml:space="preserve">[In “Nuclear Threats and Security Challenges,” “Chapter 3: To Pursue an Independent Nuclear Deterrent or Not? Japan’s and South Korea’s Nuclear Decision Making Models,” </w:t>
      </w:r>
      <w:hyperlink r:id="rId7" w:history="1">
        <w:r w:rsidRPr="00DE43F1">
          <w:rPr>
            <w:rStyle w:val="Style13ptBold"/>
            <w:b w:val="0"/>
            <w:sz w:val="14"/>
            <w:szCs w:val="14"/>
          </w:rPr>
          <w:t>http://www.springer.com/us/book/9789401798938</w:t>
        </w:r>
      </w:hyperlink>
      <w:r w:rsidRPr="00DE43F1">
        <w:rPr>
          <w:rStyle w:val="Style13ptBold"/>
          <w:b w:val="0"/>
          <w:sz w:val="14"/>
          <w:szCs w:val="14"/>
        </w:rPr>
        <w:t xml:space="preserve">, Emily Saunders received a </w:t>
      </w:r>
      <w:proofErr w:type="spellStart"/>
      <w:r w:rsidRPr="00DE43F1">
        <w:rPr>
          <w:rStyle w:val="Style13ptBold"/>
          <w:b w:val="0"/>
          <w:sz w:val="14"/>
          <w:szCs w:val="14"/>
        </w:rPr>
        <w:t>Ph.D</w:t>
      </w:r>
      <w:proofErr w:type="spellEnd"/>
      <w:r w:rsidRPr="00DE43F1">
        <w:rPr>
          <w:rStyle w:val="Style13ptBold"/>
          <w:b w:val="0"/>
          <w:sz w:val="14"/>
          <w:szCs w:val="14"/>
        </w:rPr>
        <w:t xml:space="preserve"> from the School of Politics and Economics, Claremont Graduate University, Claremont, CA. Bryan </w:t>
      </w:r>
      <w:proofErr w:type="spellStart"/>
      <w:r w:rsidRPr="00DE43F1">
        <w:rPr>
          <w:rStyle w:val="Style13ptBold"/>
          <w:b w:val="0"/>
          <w:sz w:val="14"/>
          <w:szCs w:val="14"/>
        </w:rPr>
        <w:t>Fearey</w:t>
      </w:r>
      <w:proofErr w:type="spellEnd"/>
      <w:r w:rsidRPr="00DE43F1">
        <w:rPr>
          <w:rStyle w:val="Style13ptBold"/>
          <w:b w:val="0"/>
          <w:sz w:val="14"/>
          <w:szCs w:val="14"/>
        </w:rPr>
        <w:t xml:space="preserve"> is the Director of the National Security Office at Los Alamos National Laboratory]</w:t>
      </w:r>
    </w:p>
    <w:p w14:paraId="781B9706" w14:textId="77777777" w:rsidR="00437453" w:rsidRDefault="00437453" w:rsidP="00437453">
      <w:pPr>
        <w:rPr>
          <w:rStyle w:val="StyleUnderline"/>
        </w:rPr>
      </w:pPr>
      <w:r w:rsidRPr="0057217C">
        <w:rPr>
          <w:rStyle w:val="StyleUnderline"/>
          <w:highlight w:val="cyan"/>
        </w:rPr>
        <w:t>A major</w:t>
      </w:r>
      <w:r w:rsidRPr="00F84B86">
        <w:rPr>
          <w:rStyle w:val="StyleUnderline"/>
        </w:rPr>
        <w:t xml:space="preserve"> security </w:t>
      </w:r>
      <w:r w:rsidRPr="0057217C">
        <w:rPr>
          <w:rStyle w:val="StyleUnderline"/>
          <w:highlight w:val="cyan"/>
        </w:rPr>
        <w:t>concern for Japan is</w:t>
      </w:r>
      <w:r w:rsidRPr="00F84B86">
        <w:rPr>
          <w:rStyle w:val="StyleUnderline"/>
        </w:rPr>
        <w:t xml:space="preserve"> a rising </w:t>
      </w:r>
      <w:r w:rsidRPr="0057217C">
        <w:rPr>
          <w:rStyle w:val="StyleUnderline"/>
          <w:highlight w:val="cyan"/>
        </w:rPr>
        <w:t>China</w:t>
      </w:r>
      <w:r w:rsidRPr="00F84B86">
        <w:rPr>
          <w:rStyle w:val="StyleUnderline"/>
        </w:rPr>
        <w:t>, both in its military strength and economic policies</w:t>
      </w:r>
      <w:r w:rsidRPr="00FF3F7F">
        <w:rPr>
          <w:sz w:val="14"/>
        </w:rPr>
        <w:t>. The Japanese worry that their economic edge of the 1980s has been in decline due to competition with China, and as a result, China is becoming competitive vis-à-vis regional economic dominance. The Center for Strategic and International Studies hosted a Third US-Japan Strategic Dialogue forum in which they note, “</w:t>
      </w:r>
      <w:r w:rsidRPr="0057217C">
        <w:rPr>
          <w:rStyle w:val="StyleUnderline"/>
          <w:highlight w:val="cyan"/>
        </w:rPr>
        <w:t>Japan is</w:t>
      </w:r>
      <w:r w:rsidRPr="00F84B86">
        <w:rPr>
          <w:rStyle w:val="StyleUnderline"/>
        </w:rPr>
        <w:t xml:space="preserve"> seriously </w:t>
      </w:r>
      <w:r w:rsidRPr="0057217C">
        <w:rPr>
          <w:rStyle w:val="StyleUnderline"/>
          <w:highlight w:val="cyan"/>
        </w:rPr>
        <w:t>studying the American</w:t>
      </w:r>
      <w:r w:rsidRPr="00F84B86">
        <w:rPr>
          <w:rStyle w:val="StyleUnderline"/>
        </w:rPr>
        <w:t xml:space="preserve"> strategic </w:t>
      </w:r>
      <w:r w:rsidRPr="0057217C">
        <w:rPr>
          <w:rStyle w:val="StyleUnderline"/>
          <w:highlight w:val="cyan"/>
        </w:rPr>
        <w:t>posture in this region. Will the US choose Japan or China as a strategic partner</w:t>
      </w:r>
      <w:r w:rsidRPr="00FF3F7F">
        <w:rPr>
          <w:sz w:val="14"/>
        </w:rPr>
        <w:t xml:space="preserve">? Will it choose neither? </w:t>
      </w:r>
      <w:r w:rsidRPr="0057217C">
        <w:rPr>
          <w:rStyle w:val="StyleUnderline"/>
          <w:highlight w:val="cyan"/>
        </w:rPr>
        <w:t>Unless the US chooses to promote the Japan-US relationship</w:t>
      </w:r>
      <w:r w:rsidRPr="00F84B86">
        <w:rPr>
          <w:rStyle w:val="StyleUnderline"/>
        </w:rPr>
        <w:t xml:space="preserve"> to a level like that of the Anglo-American special relatio</w:t>
      </w:r>
      <w:r w:rsidRPr="000A14EF">
        <w:t xml:space="preserve">nship, </w:t>
      </w:r>
      <w:r w:rsidRPr="000A14EF">
        <w:rPr>
          <w:highlight w:val="cyan"/>
        </w:rPr>
        <w:t>Japan may withdraw from the alliance</w:t>
      </w:r>
      <w:r w:rsidRPr="000A14EF">
        <w:t xml:space="preserve"> and the US may find itself an isolated power in the Pacific.”58 </w:t>
      </w:r>
      <w:r w:rsidRPr="000A14EF">
        <w:rPr>
          <w:highlight w:val="cyan"/>
        </w:rPr>
        <w:t xml:space="preserve">This </w:t>
      </w:r>
      <w:r w:rsidRPr="000A14EF">
        <w:t>relationship</w:t>
      </w:r>
      <w:r w:rsidRPr="000A14EF">
        <w:rPr>
          <w:highlight w:val="cyan"/>
        </w:rPr>
        <w:t xml:space="preserve"> needs to be </w:t>
      </w:r>
      <w:r w:rsidRPr="000A14EF">
        <w:t xml:space="preserve">carefully </w:t>
      </w:r>
      <w:r w:rsidRPr="000A14EF">
        <w:rPr>
          <w:highlight w:val="cyan"/>
        </w:rPr>
        <w:t>considered when thinking about Japan’s potential nuclear</w:t>
      </w:r>
      <w:r w:rsidRPr="00F84B86">
        <w:rPr>
          <w:rStyle w:val="StyleUnderline"/>
        </w:rPr>
        <w:t>.</w:t>
      </w:r>
      <w:r>
        <w:rPr>
          <w:rStyle w:val="StyleUnderline"/>
        </w:rPr>
        <w:t xml:space="preserve"> </w:t>
      </w:r>
      <w:r w:rsidRPr="00FF3F7F">
        <w:rPr>
          <w:sz w:val="14"/>
        </w:rPr>
        <w:t xml:space="preserve">Similarly, Japan watches how the United States deals with North Korea. Japanese officials want to know how the United States will stem the tide of proliferation in the region. The United States has a long history of assurances when it comes to Japanese anxieties over nuclear posture. A more recent development is that Japan has asked to be more involved in the process of nuclear posture planning. The Japan Times noted that “Two days after the latest nuclear test by the North, U.S. President Barack Obama told Prime Minister Shinzo Abe in a telephone meeting that there would be no change whatsoever in America’s commitment to defend Japan, including nuclear deterrence through its nuclear umbrella over Japan.”59 </w:t>
      </w:r>
      <w:r w:rsidRPr="0057217C">
        <w:rPr>
          <w:rStyle w:val="StyleUnderline"/>
          <w:highlight w:val="cyan"/>
        </w:rPr>
        <w:t>The U</w:t>
      </w:r>
      <w:r w:rsidRPr="00FF3F7F">
        <w:rPr>
          <w:rStyle w:val="StyleUnderline"/>
        </w:rPr>
        <w:t xml:space="preserve">nited </w:t>
      </w:r>
      <w:r w:rsidRPr="0057217C">
        <w:rPr>
          <w:rStyle w:val="StyleUnderline"/>
          <w:highlight w:val="cyan"/>
        </w:rPr>
        <w:t>S</w:t>
      </w:r>
      <w:r w:rsidRPr="00FF3F7F">
        <w:rPr>
          <w:rStyle w:val="StyleUnderline"/>
        </w:rPr>
        <w:t xml:space="preserve">tates </w:t>
      </w:r>
      <w:r w:rsidRPr="0057217C">
        <w:rPr>
          <w:rStyle w:val="StyleUnderline"/>
          <w:highlight w:val="cyan"/>
        </w:rPr>
        <w:t>needs to</w:t>
      </w:r>
      <w:r w:rsidRPr="00FF3F7F">
        <w:rPr>
          <w:rStyle w:val="StyleUnderline"/>
        </w:rPr>
        <w:t xml:space="preserve"> continually </w:t>
      </w:r>
      <w:r w:rsidRPr="0057217C">
        <w:rPr>
          <w:rStyle w:val="StyleUnderline"/>
          <w:highlight w:val="cyan"/>
        </w:rPr>
        <w:t>express its intent</w:t>
      </w:r>
      <w:r w:rsidRPr="00FF3F7F">
        <w:rPr>
          <w:rStyle w:val="StyleUnderline"/>
        </w:rPr>
        <w:t xml:space="preserve"> to provide Japan with security </w:t>
      </w:r>
      <w:r w:rsidRPr="0057217C">
        <w:rPr>
          <w:rStyle w:val="StyleUnderline"/>
          <w:highlight w:val="cyan"/>
        </w:rPr>
        <w:t>in</w:t>
      </w:r>
      <w:r w:rsidRPr="00FF3F7F">
        <w:rPr>
          <w:rStyle w:val="StyleUnderline"/>
        </w:rPr>
        <w:t xml:space="preserve"> both words and </w:t>
      </w:r>
      <w:r w:rsidRPr="0057217C">
        <w:rPr>
          <w:rStyle w:val="StyleUnderline"/>
          <w:highlight w:val="cyan"/>
        </w:rPr>
        <w:t>deeds</w:t>
      </w:r>
      <w:r w:rsidRPr="00FF3F7F">
        <w:rPr>
          <w:sz w:val="14"/>
        </w:rPr>
        <w:t>. It is important that the United States continually involves Japan in discussions concerning the nuclear umbrella. Japan finds itself on the same tightrope the United States finds itself on, specifically how to applaud/pursue reductions of and emphasis on nuclear weapons while simultaneously maintaining a safe, secure, and effective nuclear deterrent. Japan was apparently sufficiently satisfied with the final draft of the 2010 NPR and their consultations beforehand. However, Japan was insistent on further discussions addressing more willing to talk of their specific concerns, holding high-level meetings to discuss the details and implications of the 2010 NPR. There were, however, still a few points of contention. One of the largest issues between Japan and the United States on the NPR is the different threat priorities. While Japan is not impervious or ignorant towards terrorism, they see state actors as their main threats, whereas the NPR identified nuclear terrorism as the highest priority, specifically “preventing nuclear proliferation and nuclear terrorism.”60 Japan, on the other hand, sees China and North Korea as its biggest threats, not terrorism. In the Pacific Forum dialogue at the Center for Strategic and International Studies, “</w:t>
      </w:r>
      <w:r w:rsidRPr="0057217C">
        <w:rPr>
          <w:rStyle w:val="StyleUnderline"/>
          <w:highlight w:val="cyan"/>
        </w:rPr>
        <w:t>Japanese</w:t>
      </w:r>
      <w:r w:rsidRPr="00FF3F7F">
        <w:rPr>
          <w:rStyle w:val="StyleUnderline"/>
        </w:rPr>
        <w:t xml:space="preserve"> participants </w:t>
      </w:r>
      <w:r w:rsidRPr="0057217C">
        <w:rPr>
          <w:rStyle w:val="StyleUnderline"/>
          <w:highlight w:val="cyan"/>
        </w:rPr>
        <w:t>have warned of a potential problem should the U</w:t>
      </w:r>
      <w:r w:rsidRPr="00FF3F7F">
        <w:rPr>
          <w:rStyle w:val="StyleUnderline"/>
        </w:rPr>
        <w:t xml:space="preserve">nited </w:t>
      </w:r>
      <w:r w:rsidRPr="0057217C">
        <w:rPr>
          <w:rStyle w:val="StyleUnderline"/>
          <w:highlight w:val="cyan"/>
        </w:rPr>
        <w:t>S</w:t>
      </w:r>
      <w:r w:rsidRPr="00FF3F7F">
        <w:rPr>
          <w:rStyle w:val="StyleUnderline"/>
        </w:rPr>
        <w:t xml:space="preserve">tates </w:t>
      </w:r>
      <w:r w:rsidRPr="0057217C">
        <w:rPr>
          <w:rStyle w:val="StyleUnderline"/>
          <w:highlight w:val="cyan"/>
        </w:rPr>
        <w:t>not pay sufficient attention to traditional</w:t>
      </w:r>
      <w:r w:rsidRPr="00FF3F7F">
        <w:rPr>
          <w:rStyle w:val="StyleUnderline"/>
        </w:rPr>
        <w:t xml:space="preserve"> state-based nuclear security </w:t>
      </w:r>
      <w:r w:rsidRPr="0057217C">
        <w:rPr>
          <w:rStyle w:val="StyleUnderline"/>
          <w:highlight w:val="cyan"/>
        </w:rPr>
        <w:t>threats</w:t>
      </w:r>
      <w:r w:rsidRPr="00FF3F7F">
        <w:rPr>
          <w:sz w:val="14"/>
        </w:rPr>
        <w:t xml:space="preserve">.”61 Another point of contention was how the 2010 NPR dealt with China. The NPR stated, The United States and China are increasingly interdependent and their shared responsibilities for addressing global security threats, such as WMD proliferation and terrorism, are growing. The United States welcomes a strong, prosperous, and successful China that plays a greater role in supporting international rules, norms, and institutions.62 </w:t>
      </w:r>
      <w:proofErr w:type="gramStart"/>
      <w:r w:rsidRPr="00FF3F7F">
        <w:rPr>
          <w:sz w:val="14"/>
        </w:rPr>
        <w:t>This</w:t>
      </w:r>
      <w:proofErr w:type="gramEnd"/>
      <w:r w:rsidRPr="00FF3F7F">
        <w:rPr>
          <w:sz w:val="14"/>
        </w:rPr>
        <w:t xml:space="preserve"> is in stark contrast to the stance as articulated in from Japan’s White Papers (vide supra). </w:t>
      </w:r>
      <w:r w:rsidRPr="0057217C">
        <w:rPr>
          <w:rStyle w:val="StyleUnderline"/>
          <w:highlight w:val="cyan"/>
        </w:rPr>
        <w:t>This</w:t>
      </w:r>
      <w:r w:rsidRPr="00FF3F7F">
        <w:rPr>
          <w:rStyle w:val="StyleUnderline"/>
        </w:rPr>
        <w:t xml:space="preserve"> less-than-confrontational language in the 2010 </w:t>
      </w:r>
      <w:r w:rsidRPr="0057217C">
        <w:rPr>
          <w:rStyle w:val="StyleUnderline"/>
          <w:highlight w:val="cyan"/>
        </w:rPr>
        <w:t xml:space="preserve">NPR </w:t>
      </w:r>
      <w:r w:rsidRPr="00AF7CD5">
        <w:rPr>
          <w:rStyle w:val="StyleUnderline"/>
        </w:rPr>
        <w:t xml:space="preserve">further </w:t>
      </w:r>
      <w:r w:rsidRPr="0057217C">
        <w:rPr>
          <w:rStyle w:val="StyleUnderline"/>
          <w:highlight w:val="cyan"/>
        </w:rPr>
        <w:t xml:space="preserve">increases </w:t>
      </w:r>
      <w:r w:rsidRPr="00AF7CD5">
        <w:rPr>
          <w:rStyle w:val="StyleUnderline"/>
        </w:rPr>
        <w:t xml:space="preserve">Japan’s </w:t>
      </w:r>
      <w:r w:rsidRPr="0057217C">
        <w:rPr>
          <w:rStyle w:val="StyleUnderline"/>
          <w:highlight w:val="cyan"/>
        </w:rPr>
        <w:t xml:space="preserve">anxieties about the U.S.-Sino relationship. </w:t>
      </w:r>
      <w:r w:rsidRPr="00AF7CD5">
        <w:rPr>
          <w:rStyle w:val="StyleUnderline"/>
        </w:rPr>
        <w:t xml:space="preserve">While the </w:t>
      </w:r>
      <w:r w:rsidRPr="0057217C">
        <w:rPr>
          <w:rStyle w:val="StyleUnderline"/>
          <w:highlight w:val="cyan"/>
        </w:rPr>
        <w:t xml:space="preserve">fear of abandonment may not be analytically founded, </w:t>
      </w:r>
      <w:r w:rsidRPr="00AF7CD5">
        <w:rPr>
          <w:rStyle w:val="StyleUnderline"/>
        </w:rPr>
        <w:t xml:space="preserve">the fear </w:t>
      </w:r>
      <w:r w:rsidRPr="0057217C">
        <w:rPr>
          <w:rStyle w:val="StyleUnderline"/>
          <w:highlight w:val="cyan"/>
        </w:rPr>
        <w:t xml:space="preserve">remains </w:t>
      </w:r>
      <w:r w:rsidRPr="00AF7CD5">
        <w:rPr>
          <w:rStyle w:val="StyleUnderline"/>
        </w:rPr>
        <w:t xml:space="preserve">that </w:t>
      </w:r>
      <w:r w:rsidRPr="0057217C">
        <w:rPr>
          <w:rStyle w:val="StyleUnderline"/>
          <w:highlight w:val="cyan"/>
        </w:rPr>
        <w:t>perhaps the U</w:t>
      </w:r>
      <w:r w:rsidRPr="00FF3F7F">
        <w:rPr>
          <w:rStyle w:val="StyleUnderline"/>
        </w:rPr>
        <w:t xml:space="preserve">nited </w:t>
      </w:r>
      <w:r w:rsidRPr="0057217C">
        <w:rPr>
          <w:rStyle w:val="StyleUnderline"/>
          <w:highlight w:val="cyan"/>
        </w:rPr>
        <w:t>S</w:t>
      </w:r>
      <w:r w:rsidRPr="00FF3F7F">
        <w:rPr>
          <w:rStyle w:val="StyleUnderline"/>
        </w:rPr>
        <w:t xml:space="preserve">tates </w:t>
      </w:r>
      <w:r w:rsidRPr="0057217C">
        <w:rPr>
          <w:rStyle w:val="StyleUnderline"/>
          <w:highlight w:val="cyan"/>
        </w:rPr>
        <w:t>will look for different allies</w:t>
      </w:r>
      <w:r w:rsidRPr="00FF3F7F">
        <w:rPr>
          <w:rStyle w:val="StyleUnderline"/>
        </w:rPr>
        <w:t xml:space="preserve"> in the region. </w:t>
      </w:r>
      <w:r w:rsidRPr="0057217C">
        <w:rPr>
          <w:rStyle w:val="StyleUnderline"/>
          <w:highlight w:val="cyan"/>
        </w:rPr>
        <w:t xml:space="preserve">Should Japan believe </w:t>
      </w:r>
      <w:r w:rsidRPr="00AF7CD5">
        <w:rPr>
          <w:rStyle w:val="StyleUnderline"/>
        </w:rPr>
        <w:t xml:space="preserve">that </w:t>
      </w:r>
      <w:r w:rsidRPr="0057217C">
        <w:rPr>
          <w:rStyle w:val="StyleUnderline"/>
          <w:highlight w:val="cyan"/>
        </w:rPr>
        <w:t>the U</w:t>
      </w:r>
      <w:r w:rsidRPr="00FF3F7F">
        <w:rPr>
          <w:rStyle w:val="StyleUnderline"/>
        </w:rPr>
        <w:t xml:space="preserve">nited </w:t>
      </w:r>
      <w:r w:rsidRPr="0057217C">
        <w:rPr>
          <w:rStyle w:val="StyleUnderline"/>
          <w:highlight w:val="cyan"/>
        </w:rPr>
        <w:t>S</w:t>
      </w:r>
      <w:r w:rsidRPr="00FF3F7F">
        <w:rPr>
          <w:rStyle w:val="StyleUnderline"/>
        </w:rPr>
        <w:t xml:space="preserve">tates </w:t>
      </w:r>
      <w:r w:rsidRPr="0057217C">
        <w:rPr>
          <w:rStyle w:val="StyleUnderline"/>
          <w:highlight w:val="cyan"/>
        </w:rPr>
        <w:t>and China were becoming closer</w:t>
      </w:r>
      <w:r w:rsidRPr="00FF3F7F">
        <w:rPr>
          <w:rStyle w:val="StyleUnderline"/>
        </w:rPr>
        <w:t xml:space="preserve">, would they </w:t>
      </w:r>
      <w:r w:rsidRPr="0057217C">
        <w:rPr>
          <w:rStyle w:val="StyleUnderline"/>
          <w:highlight w:val="cyan"/>
        </w:rPr>
        <w:t>be inclined to</w:t>
      </w:r>
      <w:r w:rsidRPr="00FF3F7F">
        <w:rPr>
          <w:rStyle w:val="StyleUnderline"/>
        </w:rPr>
        <w:t xml:space="preserve"> either look for security guarantees elsewhere, or </w:t>
      </w:r>
      <w:r w:rsidRPr="0057217C">
        <w:rPr>
          <w:rStyle w:val="StyleUnderline"/>
          <w:highlight w:val="cyan"/>
        </w:rPr>
        <w:t xml:space="preserve">move toward </w:t>
      </w:r>
      <w:r w:rsidRPr="00AF7CD5">
        <w:rPr>
          <w:rStyle w:val="StyleUnderline"/>
        </w:rPr>
        <w:t xml:space="preserve">an </w:t>
      </w:r>
      <w:r w:rsidRPr="0057217C">
        <w:rPr>
          <w:rStyle w:val="StyleUnderline"/>
          <w:highlight w:val="cyan"/>
        </w:rPr>
        <w:t>independent deterrent</w:t>
      </w:r>
      <w:r w:rsidRPr="00FF3F7F">
        <w:rPr>
          <w:rStyle w:val="StyleUnderline"/>
        </w:rPr>
        <w:t>?</w:t>
      </w:r>
      <w:r>
        <w:rPr>
          <w:rStyle w:val="StyleUnderline"/>
        </w:rPr>
        <w:t xml:space="preserve"> </w:t>
      </w:r>
      <w:r w:rsidRPr="00FF3F7F">
        <w:rPr>
          <w:sz w:val="14"/>
        </w:rPr>
        <w:t xml:space="preserve">While these sources of tension exist, Japan is nevertheless very proud of its partnership with the United States, and vice-a-versa. The aforementioned 2013 White Paper highlighted the US-Japan partnership. It explained the “peace and security of Japan is ensured through developing seamless defense measures by coupling Japan’s own defense capabilities with the Japan-U.S. Security Arrangements.”63 Japan, like South Korea, has never actually pursued a nuclear weapons program. They have, however, like South Korea had major security threats and tensions. The security model does not hold true in this case. </w:t>
      </w:r>
      <w:r w:rsidRPr="00FF3F7F">
        <w:rPr>
          <w:rStyle w:val="StyleUnderline"/>
        </w:rPr>
        <w:t>Japan is surrounded by two nuclear weapons states, each of which has continually provoked Japan, and yet, while some of these threats are quite provocative</w:t>
      </w:r>
      <w:r w:rsidRPr="0057217C">
        <w:rPr>
          <w:rStyle w:val="StyleUnderline"/>
          <w:highlight w:val="cyan"/>
        </w:rPr>
        <w:t>, Japan has yet to respond with direct proliferation</w:t>
      </w:r>
      <w:r w:rsidRPr="00FF3F7F">
        <w:rPr>
          <w:rStyle w:val="StyleUnderline"/>
        </w:rPr>
        <w:t xml:space="preserve"> activities. </w:t>
      </w:r>
      <w:r w:rsidRPr="0057217C">
        <w:rPr>
          <w:rStyle w:val="StyleUnderline"/>
          <w:highlight w:val="cyan"/>
        </w:rPr>
        <w:t>Japan</w:t>
      </w:r>
      <w:r w:rsidRPr="00FF3F7F">
        <w:rPr>
          <w:rStyle w:val="StyleUnderline"/>
        </w:rPr>
        <w:t xml:space="preserve"> does, however, </w:t>
      </w:r>
      <w:r w:rsidRPr="0057217C">
        <w:rPr>
          <w:rStyle w:val="StyleUnderline"/>
          <w:highlight w:val="cyan"/>
        </w:rPr>
        <w:t>closely monitor its relationship</w:t>
      </w:r>
      <w:r w:rsidRPr="00FF3F7F">
        <w:rPr>
          <w:rStyle w:val="StyleUnderline"/>
        </w:rPr>
        <w:t xml:space="preserve"> with the United States, </w:t>
      </w:r>
      <w:r w:rsidRPr="0057217C">
        <w:rPr>
          <w:rStyle w:val="StyleUnderline"/>
          <w:highlight w:val="cyan"/>
        </w:rPr>
        <w:t>and when regional threats are coupled with a perceived wavering of U.S. support and commitment, Japan is more likely to</w:t>
      </w:r>
      <w:r w:rsidRPr="00FF3F7F">
        <w:rPr>
          <w:rStyle w:val="StyleUnderline"/>
        </w:rPr>
        <w:t xml:space="preserve"> hint at an </w:t>
      </w:r>
      <w:r w:rsidRPr="0057217C">
        <w:rPr>
          <w:rStyle w:val="StyleUnderline"/>
          <w:highlight w:val="cyan"/>
        </w:rPr>
        <w:t>independent deterrent.</w:t>
      </w:r>
    </w:p>
    <w:p w14:paraId="557DA6A2" w14:textId="77777777" w:rsidR="00437453" w:rsidRPr="0016408F" w:rsidRDefault="00437453" w:rsidP="00437453">
      <w:pPr>
        <w:pStyle w:val="Heading4"/>
      </w:pPr>
      <w:r>
        <w:t>Proliferation causes Asian war—conflicts with China and North Korea, extinction</w:t>
      </w:r>
    </w:p>
    <w:p w14:paraId="506E6C98" w14:textId="77777777" w:rsidR="00437453" w:rsidRPr="009F46FC" w:rsidRDefault="00437453" w:rsidP="00437453">
      <w:pPr>
        <w:rPr>
          <w:rStyle w:val="Style13ptBold"/>
        </w:rPr>
      </w:pPr>
      <w:r w:rsidRPr="009F46FC">
        <w:rPr>
          <w:rStyle w:val="Style13ptBold"/>
        </w:rPr>
        <w:t xml:space="preserve">Beauchamp 16 </w:t>
      </w:r>
      <w:r w:rsidRPr="009F46FC">
        <w:rPr>
          <w:rStyle w:val="Style13ptBold"/>
          <w:b w:val="0"/>
          <w:sz w:val="14"/>
          <w:szCs w:val="14"/>
        </w:rPr>
        <w:t xml:space="preserve">[In “Trump’s comments on Japanese nukes are worrisome — even by Trump standards,” http://www.vox.com/2016/3/31/11339040/trump-nukes-japan-south-korea, 3/31/16. Z </w:t>
      </w:r>
      <w:proofErr w:type="spellStart"/>
      <w:r w:rsidRPr="009F46FC">
        <w:rPr>
          <w:rStyle w:val="Style13ptBold"/>
          <w:b w:val="0"/>
          <w:sz w:val="14"/>
          <w:szCs w:val="14"/>
        </w:rPr>
        <w:t>ack</w:t>
      </w:r>
      <w:proofErr w:type="spellEnd"/>
      <w:r w:rsidRPr="009F46FC">
        <w:rPr>
          <w:rStyle w:val="Style13ptBold"/>
          <w:b w:val="0"/>
          <w:sz w:val="14"/>
          <w:szCs w:val="14"/>
        </w:rPr>
        <w:t xml:space="preserve"> writes about all of the things that are not American things. He previously edited a section on political thought at </w:t>
      </w:r>
      <w:proofErr w:type="spellStart"/>
      <w:r w:rsidRPr="009F46FC">
        <w:rPr>
          <w:rStyle w:val="Style13ptBold"/>
          <w:b w:val="0"/>
          <w:sz w:val="14"/>
          <w:szCs w:val="14"/>
        </w:rPr>
        <w:t>ThinkProgress</w:t>
      </w:r>
      <w:proofErr w:type="spellEnd"/>
      <w:r w:rsidRPr="009F46FC">
        <w:rPr>
          <w:rStyle w:val="Style13ptBold"/>
          <w:b w:val="0"/>
          <w:sz w:val="14"/>
          <w:szCs w:val="14"/>
        </w:rPr>
        <w:t xml:space="preserve"> and, before that, contributed to The Dish]</w:t>
      </w:r>
    </w:p>
    <w:p w14:paraId="3748D198" w14:textId="77777777" w:rsidR="00437453" w:rsidRDefault="00437453" w:rsidP="00437453">
      <w:pPr>
        <w:rPr>
          <w:rStyle w:val="StyleUnderline"/>
        </w:rPr>
      </w:pPr>
      <w:r w:rsidRPr="0016408F">
        <w:rPr>
          <w:rStyle w:val="StyleUnderline"/>
        </w:rPr>
        <w:t xml:space="preserve">For example, </w:t>
      </w:r>
      <w:r w:rsidRPr="0057217C">
        <w:rPr>
          <w:rStyle w:val="StyleUnderline"/>
          <w:highlight w:val="cyan"/>
        </w:rPr>
        <w:t>if</w:t>
      </w:r>
      <w:r w:rsidRPr="0016408F">
        <w:rPr>
          <w:rStyle w:val="StyleUnderline"/>
        </w:rPr>
        <w:t xml:space="preserve"> either </w:t>
      </w:r>
      <w:r w:rsidRPr="0057217C">
        <w:rPr>
          <w:rStyle w:val="StyleUnderline"/>
          <w:highlight w:val="cyan"/>
        </w:rPr>
        <w:t>country does decide to build nuclear weapons, it will take</w:t>
      </w:r>
      <w:r w:rsidRPr="0016408F">
        <w:rPr>
          <w:rStyle w:val="StyleUnderline"/>
        </w:rPr>
        <w:t xml:space="preserve"> that country some </w:t>
      </w:r>
      <w:r w:rsidRPr="0057217C">
        <w:rPr>
          <w:rStyle w:val="StyleUnderline"/>
          <w:highlight w:val="cyan"/>
        </w:rPr>
        <w:t>time to develop</w:t>
      </w:r>
      <w:r w:rsidRPr="0016408F">
        <w:rPr>
          <w:rStyle w:val="StyleUnderline"/>
        </w:rPr>
        <w:t xml:space="preserve"> its program, and to build enough of an arsenal to serve as </w:t>
      </w:r>
      <w:r w:rsidRPr="0057217C">
        <w:rPr>
          <w:rStyle w:val="StyleUnderline"/>
          <w:highlight w:val="cyan"/>
        </w:rPr>
        <w:t>a</w:t>
      </w:r>
      <w:r w:rsidRPr="0016408F">
        <w:rPr>
          <w:rStyle w:val="StyleUnderline"/>
        </w:rPr>
        <w:t xml:space="preserve"> reliable </w:t>
      </w:r>
      <w:r w:rsidRPr="0057217C">
        <w:rPr>
          <w:rStyle w:val="StyleUnderline"/>
          <w:highlight w:val="cyan"/>
        </w:rPr>
        <w:t>deterrent</w:t>
      </w:r>
      <w:r w:rsidRPr="0016408F">
        <w:rPr>
          <w:rStyle w:val="StyleUnderline"/>
        </w:rPr>
        <w:t xml:space="preserve">. During this time, adversaries such as </w:t>
      </w:r>
      <w:r w:rsidRPr="0057217C">
        <w:rPr>
          <w:rStyle w:val="StyleUnderline"/>
          <w:highlight w:val="cyan"/>
        </w:rPr>
        <w:t>China or</w:t>
      </w:r>
      <w:r w:rsidRPr="0016408F">
        <w:rPr>
          <w:rStyle w:val="StyleUnderline"/>
        </w:rPr>
        <w:t xml:space="preserve"> even North Korea </w:t>
      </w:r>
      <w:r w:rsidRPr="0057217C">
        <w:rPr>
          <w:rStyle w:val="StyleUnderline"/>
          <w:highlight w:val="cyan"/>
        </w:rPr>
        <w:t>would have an incentive to</w:t>
      </w:r>
      <w:r w:rsidRPr="0016408F">
        <w:rPr>
          <w:rStyle w:val="StyleUnderline"/>
        </w:rPr>
        <w:t xml:space="preserve"> try to </w:t>
      </w:r>
      <w:r w:rsidRPr="0057217C">
        <w:rPr>
          <w:rStyle w:val="StyleUnderline"/>
          <w:highlight w:val="cyan"/>
        </w:rPr>
        <w:t>disrupt that development</w:t>
      </w:r>
      <w:r w:rsidRPr="0016408F">
        <w:rPr>
          <w:rStyle w:val="StyleUnderline"/>
        </w:rPr>
        <w:t xml:space="preserve"> to maintain their nuclear superiority.</w:t>
      </w:r>
      <w:r>
        <w:rPr>
          <w:rStyle w:val="StyleUnderline"/>
        </w:rPr>
        <w:t xml:space="preserve"> </w:t>
      </w:r>
      <w:r w:rsidRPr="0016408F">
        <w:rPr>
          <w:sz w:val="14"/>
        </w:rPr>
        <w:t xml:space="preserve">"You have a Trump presidency ... and he decides to pull out troops from Japan and South Korea, </w:t>
      </w:r>
      <w:r w:rsidRPr="0057217C">
        <w:rPr>
          <w:rStyle w:val="StyleUnderline"/>
          <w:highlight w:val="cyan"/>
        </w:rPr>
        <w:t>you have Japan</w:t>
      </w:r>
      <w:r w:rsidRPr="0016408F">
        <w:rPr>
          <w:rStyle w:val="StyleUnderline"/>
        </w:rPr>
        <w:t xml:space="preserve"> and South Korea potentially </w:t>
      </w:r>
      <w:r w:rsidRPr="0057217C">
        <w:rPr>
          <w:rStyle w:val="StyleUnderline"/>
          <w:highlight w:val="cyan"/>
        </w:rPr>
        <w:t>racing to develop nuclear weapons</w:t>
      </w:r>
      <w:r w:rsidRPr="0016408F">
        <w:rPr>
          <w:rStyle w:val="StyleUnderline"/>
        </w:rPr>
        <w:t xml:space="preserve"> without the benefit of US troops being there</w:t>
      </w:r>
      <w:r w:rsidRPr="0016408F">
        <w:rPr>
          <w:sz w:val="14"/>
        </w:rPr>
        <w:t>," Miller says. "</w:t>
      </w:r>
      <w:r w:rsidRPr="0016408F">
        <w:rPr>
          <w:rStyle w:val="StyleUnderline"/>
        </w:rPr>
        <w:t xml:space="preserve">That </w:t>
      </w:r>
      <w:r w:rsidRPr="0057217C">
        <w:rPr>
          <w:rStyle w:val="StyleUnderline"/>
          <w:highlight w:val="cyan"/>
        </w:rPr>
        <w:t>provides</w:t>
      </w:r>
      <w:r w:rsidRPr="0016408F">
        <w:rPr>
          <w:rStyle w:val="StyleUnderline"/>
        </w:rPr>
        <w:t xml:space="preserve"> a lot of </w:t>
      </w:r>
      <w:r w:rsidRPr="0057217C">
        <w:rPr>
          <w:rStyle w:val="StyleUnderline"/>
          <w:highlight w:val="cyan"/>
        </w:rPr>
        <w:t>incentive for</w:t>
      </w:r>
      <w:r w:rsidRPr="0016408F">
        <w:rPr>
          <w:rStyle w:val="StyleUnderline"/>
        </w:rPr>
        <w:t xml:space="preserve"> countries in the region like </w:t>
      </w:r>
      <w:r w:rsidRPr="0057217C">
        <w:rPr>
          <w:rStyle w:val="StyleUnderline"/>
          <w:highlight w:val="cyan"/>
        </w:rPr>
        <w:t>China or North Korea to try to stop that process</w:t>
      </w:r>
      <w:r w:rsidRPr="0016408F">
        <w:rPr>
          <w:sz w:val="14"/>
        </w:rPr>
        <w:t xml:space="preserve">." As Bell puts it, ominously, "We're talking about the remote possibility of an actual nuclear war between Japan and China." That possibility, it is worth stressing, is indeed extremely remote. The risk is not that, for example, China would simply launch a nuclear war against Japan, which would be far too dangerous and costly to be worth it. Rather, </w:t>
      </w:r>
      <w:r w:rsidRPr="0016408F">
        <w:rPr>
          <w:rStyle w:val="StyleUnderline"/>
        </w:rPr>
        <w:t>the risk is that, for example</w:t>
      </w:r>
      <w:r w:rsidRPr="009A548F">
        <w:rPr>
          <w:rStyle w:val="StyleUnderline"/>
        </w:rPr>
        <w:t xml:space="preserve">, </w:t>
      </w:r>
      <w:r w:rsidRPr="0057217C">
        <w:rPr>
          <w:rStyle w:val="StyleUnderline"/>
          <w:highlight w:val="cyan"/>
        </w:rPr>
        <w:t>China might try to bully or threaten Japan out of developing nuclear weapons</w:t>
      </w:r>
      <w:r w:rsidRPr="0016408F">
        <w:rPr>
          <w:rStyle w:val="StyleUnderline"/>
        </w:rPr>
        <w:t xml:space="preserve">, and that in a period of tension, this </w:t>
      </w:r>
      <w:r w:rsidRPr="0057217C">
        <w:rPr>
          <w:rStyle w:val="StyleUnderline"/>
          <w:highlight w:val="cyan"/>
        </w:rPr>
        <w:t>bullying could</w:t>
      </w:r>
      <w:r w:rsidRPr="0016408F">
        <w:rPr>
          <w:rStyle w:val="StyleUnderline"/>
        </w:rPr>
        <w:t xml:space="preserve"> potentially </w:t>
      </w:r>
      <w:r w:rsidRPr="0057217C">
        <w:rPr>
          <w:rStyle w:val="StyleUnderline"/>
          <w:highlight w:val="cyan"/>
        </w:rPr>
        <w:t>spiral</w:t>
      </w:r>
      <w:r w:rsidRPr="0016408F">
        <w:rPr>
          <w:rStyle w:val="StyleUnderline"/>
        </w:rPr>
        <w:t xml:space="preserve"> out of control </w:t>
      </w:r>
      <w:r w:rsidRPr="0057217C">
        <w:rPr>
          <w:rStyle w:val="StyleUnderline"/>
          <w:highlight w:val="cyan"/>
        </w:rPr>
        <w:t>into a full-blown conflict</w:t>
      </w:r>
      <w:r w:rsidRPr="0016408F">
        <w:rPr>
          <w:rStyle w:val="StyleUnderline"/>
        </w:rPr>
        <w:t xml:space="preserve"> neither side actually wanted</w:t>
      </w:r>
      <w:r w:rsidRPr="0016408F">
        <w:rPr>
          <w:sz w:val="14"/>
        </w:rPr>
        <w:t xml:space="preserve">. And there are other risks. </w:t>
      </w:r>
      <w:r w:rsidRPr="0016408F">
        <w:rPr>
          <w:rStyle w:val="StyleUnderline"/>
        </w:rPr>
        <w:t xml:space="preserve">According to scholars, successful </w:t>
      </w:r>
      <w:r w:rsidRPr="0057217C">
        <w:rPr>
          <w:rStyle w:val="StyleUnderline"/>
          <w:highlight w:val="cyan"/>
        </w:rPr>
        <w:t>nuclear deterrence results</w:t>
      </w:r>
      <w:r w:rsidRPr="0016408F">
        <w:rPr>
          <w:rStyle w:val="StyleUnderline"/>
        </w:rPr>
        <w:t xml:space="preserve"> in something called the stability/instability paradox: The fact that major wars are unlikely makes countries feel safer </w:t>
      </w:r>
      <w:r w:rsidRPr="0057217C">
        <w:rPr>
          <w:rStyle w:val="StyleUnderline"/>
          <w:highlight w:val="cyan"/>
        </w:rPr>
        <w:t>in engaging in small provocations against one another</w:t>
      </w:r>
      <w:r w:rsidRPr="0016408F">
        <w:rPr>
          <w:rStyle w:val="StyleUnderline"/>
        </w:rPr>
        <w:t>, knowing that nuclear deterrents make those small provocations unlikely to escalate to full-blown war.</w:t>
      </w:r>
      <w:r>
        <w:rPr>
          <w:rStyle w:val="StyleUnderline"/>
        </w:rPr>
        <w:t xml:space="preserve"> </w:t>
      </w:r>
      <w:r w:rsidRPr="0057217C">
        <w:rPr>
          <w:rStyle w:val="StyleUnderline"/>
          <w:highlight w:val="cyan"/>
        </w:rPr>
        <w:t>Consider</w:t>
      </w:r>
      <w:r w:rsidRPr="0016408F">
        <w:rPr>
          <w:rStyle w:val="StyleUnderline"/>
        </w:rPr>
        <w:t xml:space="preserve">, for instance, </w:t>
      </w:r>
      <w:r w:rsidRPr="0057217C">
        <w:rPr>
          <w:rStyle w:val="StyleUnderline"/>
          <w:highlight w:val="cyan"/>
        </w:rPr>
        <w:t>the South and East China Seas</w:t>
      </w:r>
      <w:r w:rsidRPr="0016408F">
        <w:rPr>
          <w:rStyle w:val="StyleUnderline"/>
        </w:rPr>
        <w:t xml:space="preserve"> — areas where Japan, South Korea, and China have territorial disputes. </w:t>
      </w:r>
      <w:r w:rsidRPr="0057217C">
        <w:rPr>
          <w:rStyle w:val="StyleUnderline"/>
          <w:highlight w:val="cyan"/>
        </w:rPr>
        <w:t>If</w:t>
      </w:r>
      <w:r w:rsidRPr="0016408F">
        <w:rPr>
          <w:rStyle w:val="StyleUnderline"/>
        </w:rPr>
        <w:t xml:space="preserve"> the former </w:t>
      </w:r>
      <w:r w:rsidRPr="0057217C">
        <w:rPr>
          <w:rStyle w:val="StyleUnderline"/>
          <w:highlight w:val="cyan"/>
        </w:rPr>
        <w:t>two powers are nuclear-armed</w:t>
      </w:r>
      <w:r w:rsidRPr="0016408F">
        <w:rPr>
          <w:rStyle w:val="StyleUnderline"/>
        </w:rPr>
        <w:t xml:space="preserve">, and unrestrained by the United States, </w:t>
      </w:r>
      <w:r w:rsidRPr="0057217C">
        <w:rPr>
          <w:rStyle w:val="StyleUnderline"/>
          <w:highlight w:val="cyan"/>
        </w:rPr>
        <w:t>the chances of</w:t>
      </w:r>
      <w:r w:rsidRPr="0016408F">
        <w:rPr>
          <w:rStyle w:val="StyleUnderline"/>
        </w:rPr>
        <w:t xml:space="preserve"> low-level </w:t>
      </w:r>
      <w:r w:rsidRPr="0057217C">
        <w:rPr>
          <w:rStyle w:val="StyleUnderline"/>
          <w:highlight w:val="cyan"/>
        </w:rPr>
        <w:t>conflict could go up</w:t>
      </w:r>
      <w:r w:rsidRPr="0016408F">
        <w:rPr>
          <w:sz w:val="14"/>
        </w:rPr>
        <w:t xml:space="preserve">. "Certainly, we would be worried about these sort of lower-level, stability-instability paradox type things," Bell says. That's not an exhaustive list of things that could happen if Trump were elected and followed through on these policies. </w:t>
      </w:r>
      <w:r w:rsidRPr="0016408F">
        <w:rPr>
          <w:rStyle w:val="StyleUnderline"/>
        </w:rPr>
        <w:t xml:space="preserve">Since no one can really know what will happen, there's </w:t>
      </w:r>
      <w:r w:rsidRPr="0057217C">
        <w:rPr>
          <w:rStyle w:val="StyleUnderline"/>
          <w:highlight w:val="cyan"/>
        </w:rPr>
        <w:t>no sense in listing every single hypothetical possibility</w:t>
      </w:r>
      <w:r w:rsidRPr="0016408F">
        <w:rPr>
          <w:sz w:val="14"/>
        </w:rPr>
        <w:t xml:space="preserve">.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w:t>
      </w:r>
      <w:r w:rsidRPr="0016408F">
        <w:rPr>
          <w:rStyle w:val="StyleUnderline"/>
        </w:rPr>
        <w:t xml:space="preserve">And </w:t>
      </w:r>
      <w:r w:rsidRPr="0057217C">
        <w:rPr>
          <w:rStyle w:val="StyleUnderline"/>
          <w:highlight w:val="cyan"/>
        </w:rPr>
        <w:t>nothing is more serious than nuclear weapons</w:t>
      </w:r>
      <w:r w:rsidRPr="0016408F">
        <w:rPr>
          <w:rStyle w:val="StyleUnderline"/>
        </w:rPr>
        <w:t>.</w:t>
      </w:r>
    </w:p>
    <w:p w14:paraId="7F9D8DE8" w14:textId="77777777" w:rsidR="00437453" w:rsidRPr="00437453" w:rsidRDefault="00437453" w:rsidP="00437453"/>
    <w:p w14:paraId="5A59E761" w14:textId="77777777" w:rsidR="00437453" w:rsidRDefault="00437453" w:rsidP="00437453">
      <w:pPr>
        <w:pStyle w:val="Heading2"/>
      </w:pPr>
      <w:r>
        <w:t xml:space="preserve">UQ </w:t>
      </w:r>
    </w:p>
    <w:p w14:paraId="2F01197D" w14:textId="77777777" w:rsidR="00437453" w:rsidRPr="00437453" w:rsidRDefault="00437453" w:rsidP="00437453">
      <w:pPr>
        <w:pStyle w:val="Heading3"/>
      </w:pPr>
      <w:r>
        <w:t>US-Japan Relations Strong</w:t>
      </w:r>
    </w:p>
    <w:p w14:paraId="583BA334" w14:textId="77777777" w:rsidR="00437453" w:rsidRPr="00813D58" w:rsidRDefault="00437453" w:rsidP="00437453">
      <w:pPr>
        <w:pStyle w:val="Heading4"/>
      </w:pPr>
      <w:r>
        <w:t xml:space="preserve">Japan-US alliance is strong and trying to stem China—new agreements and rhetoric </w:t>
      </w:r>
    </w:p>
    <w:p w14:paraId="02F0F715" w14:textId="77777777" w:rsidR="00437453" w:rsidRDefault="00437453" w:rsidP="00437453">
      <w:proofErr w:type="spellStart"/>
      <w:r w:rsidRPr="00813D58">
        <w:rPr>
          <w:rStyle w:val="Style13ptBold"/>
        </w:rPr>
        <w:t>Auslin</w:t>
      </w:r>
      <w:proofErr w:type="spellEnd"/>
      <w:r w:rsidRPr="00813D58">
        <w:rPr>
          <w:rStyle w:val="Style13ptBold"/>
        </w:rPr>
        <w:t xml:space="preserve"> 16 </w:t>
      </w:r>
      <w:r w:rsidRPr="00813D58">
        <w:rPr>
          <w:rStyle w:val="Style13ptBold"/>
          <w:b w:val="0"/>
          <w:sz w:val="14"/>
          <w:szCs w:val="14"/>
        </w:rPr>
        <w:t xml:space="preserve">[In “Japan's New Realism: Abe Gets Tough,” </w:t>
      </w:r>
      <w:r w:rsidRPr="00F203DD">
        <w:rPr>
          <w:rStyle w:val="Style13ptBold"/>
          <w:b w:val="0"/>
          <w:sz w:val="14"/>
          <w:szCs w:val="14"/>
        </w:rPr>
        <w:t xml:space="preserve">http://heinonline.org/HOL/Page?handle=hein.journals/fora95&amp;div=39&amp;g_sent=1&amp;collection=journals, Foreign Affairs, Vol 95, issue 2, 2016. Michael </w:t>
      </w:r>
      <w:proofErr w:type="spellStart"/>
      <w:r w:rsidRPr="00F203DD">
        <w:rPr>
          <w:rStyle w:val="Style13ptBold"/>
          <w:b w:val="0"/>
          <w:sz w:val="14"/>
          <w:szCs w:val="14"/>
        </w:rPr>
        <w:t>Auslin</w:t>
      </w:r>
      <w:proofErr w:type="spellEnd"/>
      <w:r w:rsidRPr="00F203DD">
        <w:rPr>
          <w:rStyle w:val="Style13ptBold"/>
          <w:b w:val="0"/>
          <w:sz w:val="14"/>
          <w:szCs w:val="14"/>
        </w:rPr>
        <w:t xml:space="preserve"> is a resident scholar and the director of Japan Studies at the American Enterprise Institute (AEI), where he specializes in Asian regional security and political issues. Before joining AEI, Dr. </w:t>
      </w:r>
      <w:proofErr w:type="spellStart"/>
      <w:r w:rsidRPr="00F203DD">
        <w:rPr>
          <w:rStyle w:val="Style13ptBold"/>
          <w:b w:val="0"/>
          <w:sz w:val="14"/>
          <w:szCs w:val="14"/>
        </w:rPr>
        <w:t>Auslin</w:t>
      </w:r>
      <w:proofErr w:type="spellEnd"/>
      <w:r w:rsidRPr="00F203DD">
        <w:rPr>
          <w:rStyle w:val="Style13ptBold"/>
          <w:b w:val="0"/>
          <w:sz w:val="14"/>
          <w:szCs w:val="14"/>
        </w:rPr>
        <w:t xml:space="preserve"> was an associate professor of history at Yale University. He received a Ph.D. from the University of Illinois at Urbana–Champaign and a B.Sc. from Georgetown University.]</w:t>
      </w:r>
    </w:p>
    <w:p w14:paraId="71439766" w14:textId="77777777" w:rsidR="00437453" w:rsidRDefault="00437453" w:rsidP="00437453">
      <w:r w:rsidRPr="00CD7551">
        <w:rPr>
          <w:rStyle w:val="StyleUnderline"/>
        </w:rPr>
        <w:t xml:space="preserve">Above all, </w:t>
      </w:r>
      <w:r w:rsidRPr="0057217C">
        <w:rPr>
          <w:rStyle w:val="StyleUnderline"/>
          <w:highlight w:val="cyan"/>
        </w:rPr>
        <w:t>Abe</w:t>
      </w:r>
      <w:r w:rsidRPr="00CD7551">
        <w:rPr>
          <w:rStyle w:val="StyleUnderline"/>
        </w:rPr>
        <w:t xml:space="preserve"> has taken several moves to </w:t>
      </w:r>
      <w:r w:rsidRPr="0057217C">
        <w:rPr>
          <w:rStyle w:val="StyleUnderline"/>
          <w:highlight w:val="cyan"/>
        </w:rPr>
        <w:t>strengthen Japan's most important</w:t>
      </w:r>
      <w:r w:rsidRPr="00CD7551">
        <w:rPr>
          <w:rStyle w:val="StyleUnderline"/>
        </w:rPr>
        <w:t xml:space="preserve"> strategic relationship: its </w:t>
      </w:r>
      <w:r w:rsidRPr="0057217C">
        <w:rPr>
          <w:rStyle w:val="StyleUnderline"/>
          <w:highlight w:val="cyan"/>
        </w:rPr>
        <w:t>alliance with the U</w:t>
      </w:r>
      <w:r w:rsidRPr="00CD7551">
        <w:rPr>
          <w:rStyle w:val="StyleUnderline"/>
        </w:rPr>
        <w:t xml:space="preserve">nited </w:t>
      </w:r>
      <w:r w:rsidRPr="0057217C">
        <w:rPr>
          <w:rStyle w:val="StyleUnderline"/>
          <w:highlight w:val="cyan"/>
        </w:rPr>
        <w:t>S</w:t>
      </w:r>
      <w:r w:rsidRPr="00CD7551">
        <w:rPr>
          <w:rStyle w:val="StyleUnderline"/>
        </w:rPr>
        <w:t xml:space="preserve">tates. In April 2015, </w:t>
      </w:r>
      <w:r w:rsidRPr="0057217C">
        <w:rPr>
          <w:rStyle w:val="StyleUnderline"/>
          <w:highlight w:val="cyan"/>
        </w:rPr>
        <w:t>Tokyo and Washington upgraded their ties for the first time since</w:t>
      </w:r>
      <w:r w:rsidRPr="00CD7551">
        <w:rPr>
          <w:rStyle w:val="StyleUnderline"/>
        </w:rPr>
        <w:t xml:space="preserve"> 19</w:t>
      </w:r>
      <w:r w:rsidRPr="0057217C">
        <w:rPr>
          <w:rStyle w:val="StyleUnderline"/>
          <w:highlight w:val="cyan"/>
        </w:rPr>
        <w:t>97</w:t>
      </w:r>
      <w:r w:rsidRPr="00CD7551">
        <w:rPr>
          <w:rStyle w:val="StyleUnderline"/>
        </w:rPr>
        <w:t xml:space="preserve">, announcing that they would start </w:t>
      </w:r>
      <w:r w:rsidRPr="0057217C">
        <w:rPr>
          <w:rStyle w:val="StyleUnderline"/>
          <w:highlight w:val="cyan"/>
        </w:rPr>
        <w:t>cooperating more closely on</w:t>
      </w:r>
      <w:r w:rsidRPr="00CD7551">
        <w:rPr>
          <w:rStyle w:val="StyleUnderline"/>
        </w:rPr>
        <w:t xml:space="preserve"> maritime </w:t>
      </w:r>
      <w:r w:rsidRPr="0057217C">
        <w:rPr>
          <w:rStyle w:val="StyleUnderline"/>
          <w:highlight w:val="cyan"/>
        </w:rPr>
        <w:t>security and</w:t>
      </w:r>
      <w:r w:rsidRPr="00CD7551">
        <w:rPr>
          <w:rStyle w:val="StyleUnderline"/>
        </w:rPr>
        <w:t xml:space="preserve"> regional </w:t>
      </w:r>
      <w:r w:rsidRPr="0057217C">
        <w:rPr>
          <w:rStyle w:val="StyleUnderline"/>
          <w:highlight w:val="cyan"/>
        </w:rPr>
        <w:t>stability</w:t>
      </w:r>
      <w:r w:rsidRPr="002403F2">
        <w:rPr>
          <w:sz w:val="14"/>
        </w:rPr>
        <w:t xml:space="preserve">. The two nations also agreed to work together to deal with ambiguous security situations that fall short of formal conflict and to jointly respond to threats in space and </w:t>
      </w:r>
      <w:proofErr w:type="spellStart"/>
      <w:r w:rsidRPr="002403F2">
        <w:rPr>
          <w:sz w:val="14"/>
        </w:rPr>
        <w:t>cyberthreats</w:t>
      </w:r>
      <w:proofErr w:type="spellEnd"/>
      <w:r w:rsidRPr="002403F2">
        <w:rPr>
          <w:sz w:val="14"/>
        </w:rPr>
        <w:t xml:space="preserve">. REMAKING ASIA </w:t>
      </w:r>
      <w:r w:rsidRPr="00CD7551">
        <w:rPr>
          <w:rStyle w:val="StyleUnderline"/>
        </w:rPr>
        <w:t xml:space="preserve">By slowly eliminating its restraints on security cooperation, </w:t>
      </w:r>
      <w:r w:rsidRPr="0057217C">
        <w:rPr>
          <w:rStyle w:val="StyleUnderline"/>
          <w:highlight w:val="cyan"/>
        </w:rPr>
        <w:t>by deepening its relationship</w:t>
      </w:r>
      <w:r w:rsidRPr="00CD7551">
        <w:rPr>
          <w:rStyle w:val="StyleUnderline"/>
        </w:rPr>
        <w:t xml:space="preserve"> with the United States, </w:t>
      </w:r>
      <w:r w:rsidRPr="0057217C">
        <w:rPr>
          <w:rStyle w:val="StyleUnderline"/>
          <w:highlight w:val="cyan"/>
        </w:rPr>
        <w:t>and</w:t>
      </w:r>
      <w:r w:rsidRPr="00CD7551">
        <w:rPr>
          <w:rStyle w:val="StyleUnderline"/>
        </w:rPr>
        <w:t xml:space="preserve"> by emphasizing </w:t>
      </w:r>
      <w:r w:rsidRPr="0057217C">
        <w:rPr>
          <w:rStyle w:val="StyleUnderline"/>
          <w:highlight w:val="cyan"/>
        </w:rPr>
        <w:t>more muscular</w:t>
      </w:r>
      <w:r w:rsidRPr="00CD7551">
        <w:rPr>
          <w:rStyle w:val="StyleUnderline"/>
        </w:rPr>
        <w:t xml:space="preserve">, liberal </w:t>
      </w:r>
      <w:r w:rsidRPr="0057217C">
        <w:rPr>
          <w:rStyle w:val="StyleUnderline"/>
          <w:highlight w:val="cyan"/>
        </w:rPr>
        <w:t>rhetoric</w:t>
      </w:r>
      <w:r w:rsidRPr="00CD7551">
        <w:rPr>
          <w:rStyle w:val="StyleUnderline"/>
        </w:rPr>
        <w:t xml:space="preserve">, Abe's </w:t>
      </w:r>
      <w:r w:rsidRPr="0057217C">
        <w:rPr>
          <w:rStyle w:val="StyleUnderline"/>
          <w:highlight w:val="cyan"/>
        </w:rPr>
        <w:t>Japan has positioned itself as</w:t>
      </w:r>
      <w:r w:rsidRPr="00CD7551">
        <w:rPr>
          <w:rStyle w:val="StyleUnderline"/>
        </w:rPr>
        <w:t xml:space="preserve"> a sort of </w:t>
      </w:r>
      <w:r w:rsidRPr="0057217C">
        <w:rPr>
          <w:rStyle w:val="StyleUnderline"/>
          <w:highlight w:val="cyan"/>
        </w:rPr>
        <w:t>anti-China</w:t>
      </w:r>
      <w:r w:rsidRPr="00CD7551">
        <w:rPr>
          <w:rStyle w:val="StyleUnderline"/>
        </w:rPr>
        <w:t xml:space="preserve"> in Asia and beyond</w:t>
      </w:r>
      <w:r w:rsidRPr="002403F2">
        <w:rPr>
          <w:sz w:val="14"/>
        </w:rPr>
        <w:t xml:space="preserve">. Yet many of the other restrictions on Japan's military remain in place, and these will not be revoked anytime soon. Japan's society would not allow its military to play a more normal role in dealing with foreign crises; the Japanese also remain highly wary of entangling alliances. Yet many of Japan's elites-who are worried about the threats from China and North Korea and who fear that the United States is distracted by crises in the Middle East and Ukraine-have embraced the country's new realism. Leading thinkers, including the journalist Yoichi Funabashi, the former diplomat </w:t>
      </w:r>
      <w:proofErr w:type="spellStart"/>
      <w:r w:rsidRPr="002403F2">
        <w:rPr>
          <w:sz w:val="14"/>
        </w:rPr>
        <w:t>Kuni</w:t>
      </w:r>
      <w:proofErr w:type="spellEnd"/>
      <w:r w:rsidRPr="002403F2">
        <w:rPr>
          <w:sz w:val="14"/>
        </w:rPr>
        <w:t xml:space="preserve"> Miyake, the political scientist Koji Murata, and the former defense minister Satoshi Morimoto, are among those writing and speaking about the need for a more muscular Japanese posture. Indeed, there is a growing community of academics, policy analysts, and politicians who believe that Japan must do more to ensure its own security, as well as to help support the global system that has protected it since the end of World War II. As Abe expands Japan's global role, his policies will include new activities abroad and entail deeper security cooperation with existing partners. The more unstable the global environment becomes, the more Japan will need to play a global role commensurate with its size and economic strength. That role should take advantage of multilateral organizations, but it will, realistically, privilege Japan's security. </w:t>
      </w:r>
      <w:r w:rsidRPr="00CD7551">
        <w:rPr>
          <w:rStyle w:val="StyleUnderline"/>
        </w:rPr>
        <w:t xml:space="preserve">After decades of stagnation in Japan's foreign and security policies, </w:t>
      </w:r>
      <w:r w:rsidRPr="0057217C">
        <w:rPr>
          <w:rStyle w:val="StyleUnderline"/>
          <w:highlight w:val="cyan"/>
        </w:rPr>
        <w:t>the new posture will contribute to the maintenance of Asia's</w:t>
      </w:r>
      <w:r w:rsidRPr="00CD7551">
        <w:rPr>
          <w:rStyle w:val="StyleUnderline"/>
        </w:rPr>
        <w:t xml:space="preserve"> liberal </w:t>
      </w:r>
      <w:r w:rsidRPr="0057217C">
        <w:rPr>
          <w:rStyle w:val="StyleUnderline"/>
          <w:highlight w:val="cyan"/>
        </w:rPr>
        <w:t>post-World War II order</w:t>
      </w:r>
      <w:r w:rsidRPr="00CD7551">
        <w:rPr>
          <w:rStyle w:val="StyleUnderline"/>
        </w:rPr>
        <w:t xml:space="preserve"> over the coming decade and beyond</w:t>
      </w:r>
      <w:r w:rsidRPr="002403F2">
        <w:rPr>
          <w:sz w:val="14"/>
        </w:rPr>
        <w:t xml:space="preserve">. Abe's policies, which build on some of those of his predecessors, are a series of small yet interlinked steps that will enhance Japan's security, diplomacy, and economy. </w:t>
      </w:r>
      <w:r w:rsidRPr="00CD7551">
        <w:rPr>
          <w:rStyle w:val="StyleUnderline"/>
        </w:rPr>
        <w:t xml:space="preserve">In </w:t>
      </w:r>
      <w:r w:rsidRPr="0057217C">
        <w:rPr>
          <w:rStyle w:val="StyleUnderline"/>
          <w:highlight w:val="cyan"/>
        </w:rPr>
        <w:t>focusing</w:t>
      </w:r>
      <w:r w:rsidRPr="00CD7551">
        <w:rPr>
          <w:rStyle w:val="StyleUnderline"/>
        </w:rPr>
        <w:t xml:space="preserve"> primarily </w:t>
      </w:r>
      <w:r w:rsidRPr="0057217C">
        <w:rPr>
          <w:rStyle w:val="StyleUnderline"/>
          <w:highlight w:val="cyan"/>
        </w:rPr>
        <w:t>on stemming</w:t>
      </w:r>
      <w:r w:rsidRPr="00CD7551">
        <w:rPr>
          <w:rStyle w:val="StyleUnderline"/>
        </w:rPr>
        <w:t xml:space="preserve"> the growing threat from </w:t>
      </w:r>
      <w:r w:rsidRPr="0057217C">
        <w:rPr>
          <w:rStyle w:val="StyleUnderline"/>
          <w:highlight w:val="cyan"/>
        </w:rPr>
        <w:t>China, Abe is attempting</w:t>
      </w:r>
      <w:r w:rsidRPr="00CD7551">
        <w:rPr>
          <w:rStyle w:val="StyleUnderline"/>
        </w:rPr>
        <w:t xml:space="preserve"> a tricky balance</w:t>
      </w:r>
      <w:r w:rsidRPr="0057217C">
        <w:rPr>
          <w:rStyle w:val="StyleUnderline"/>
          <w:highlight w:val="cyan"/>
        </w:rPr>
        <w:t>: to prevent</w:t>
      </w:r>
      <w:r w:rsidRPr="00CD7551">
        <w:rPr>
          <w:rStyle w:val="StyleUnderline"/>
        </w:rPr>
        <w:t xml:space="preserve"> the souring of relations between Beijing and Tokyo but also to keep </w:t>
      </w:r>
      <w:r w:rsidRPr="0057217C">
        <w:rPr>
          <w:rStyle w:val="StyleUnderline"/>
          <w:highlight w:val="cyan"/>
        </w:rPr>
        <w:t>Asia's balance of power from tilting</w:t>
      </w:r>
      <w:r w:rsidRPr="00CD7551">
        <w:rPr>
          <w:rStyle w:val="StyleUnderline"/>
        </w:rPr>
        <w:t xml:space="preserve"> too far </w:t>
      </w:r>
      <w:r w:rsidRPr="0057217C">
        <w:rPr>
          <w:rStyle w:val="StyleUnderline"/>
          <w:highlight w:val="cyan"/>
        </w:rPr>
        <w:t>toward China</w:t>
      </w:r>
      <w:r w:rsidRPr="00CD7551">
        <w:rPr>
          <w:rStyle w:val="StyleUnderline"/>
        </w:rPr>
        <w:t>.</w:t>
      </w:r>
    </w:p>
    <w:p w14:paraId="49141BCB" w14:textId="77777777" w:rsidR="00437453" w:rsidRPr="004F3FC4" w:rsidRDefault="00437453" w:rsidP="00437453">
      <w:pPr>
        <w:pStyle w:val="Heading4"/>
      </w:pPr>
      <w:r>
        <w:t>Alliance is still strong</w:t>
      </w:r>
    </w:p>
    <w:p w14:paraId="237B0F58" w14:textId="77777777" w:rsidR="00437453" w:rsidRPr="004F3FC4" w:rsidRDefault="00437453" w:rsidP="00437453">
      <w:pPr>
        <w:rPr>
          <w:rStyle w:val="Style13ptBold"/>
        </w:rPr>
      </w:pPr>
      <w:r w:rsidRPr="004F3FC4">
        <w:rPr>
          <w:rStyle w:val="Style13ptBold"/>
        </w:rPr>
        <w:t xml:space="preserve">Rinehart 16 </w:t>
      </w:r>
      <w:r w:rsidRPr="004F3FC4">
        <w:rPr>
          <w:rStyle w:val="Style13ptBold"/>
          <w:b w:val="0"/>
          <w:sz w:val="14"/>
          <w:szCs w:val="14"/>
        </w:rPr>
        <w:t xml:space="preserve">[In “The U.S.-Japan </w:t>
      </w:r>
      <w:proofErr w:type="spellStart"/>
      <w:r w:rsidRPr="004F3FC4">
        <w:rPr>
          <w:rStyle w:val="Style13ptBold"/>
          <w:b w:val="0"/>
          <w:sz w:val="14"/>
          <w:szCs w:val="14"/>
        </w:rPr>
        <w:t>Alliance,”https</w:t>
      </w:r>
      <w:proofErr w:type="spellEnd"/>
      <w:r w:rsidRPr="004F3FC4">
        <w:rPr>
          <w:rStyle w:val="Style13ptBold"/>
          <w:b w:val="0"/>
          <w:sz w:val="14"/>
          <w:szCs w:val="14"/>
        </w:rPr>
        <w:t xml:space="preserve">://www.fas.org/sgp/crs/row/RL33740.pdf, Congressional Research Service, 2/9/16. Emma </w:t>
      </w:r>
      <w:proofErr w:type="spellStart"/>
      <w:r w:rsidRPr="004F3FC4">
        <w:rPr>
          <w:rStyle w:val="Style13ptBold"/>
          <w:b w:val="0"/>
          <w:sz w:val="14"/>
          <w:szCs w:val="14"/>
        </w:rPr>
        <w:t>Chanlett</w:t>
      </w:r>
      <w:proofErr w:type="spellEnd"/>
      <w:r w:rsidRPr="004F3FC4">
        <w:rPr>
          <w:rStyle w:val="Style13ptBold"/>
          <w:b w:val="0"/>
          <w:sz w:val="14"/>
          <w:szCs w:val="14"/>
        </w:rPr>
        <w:t>-Avery is a specialist in Asian Affairs, Foreign Affairs, Defense, and Trade Division. Ian Rinehart is an analyst in Asian Affairs at CRS. He worked for a variety of institutions and focused on Asia security analysis, including the East-West Center and the Washington CORE.]</w:t>
      </w:r>
    </w:p>
    <w:p w14:paraId="43085938" w14:textId="77777777" w:rsidR="00437453" w:rsidRPr="00F325DC" w:rsidRDefault="00437453" w:rsidP="00437453">
      <w:pPr>
        <w:rPr>
          <w:rStyle w:val="StyleUnderline"/>
        </w:rPr>
      </w:pPr>
      <w:r w:rsidRPr="00F325DC">
        <w:rPr>
          <w:rStyle w:val="StyleUnderline"/>
        </w:rPr>
        <w:t xml:space="preserve">The </w:t>
      </w:r>
      <w:r w:rsidRPr="0057217C">
        <w:rPr>
          <w:rStyle w:val="StyleUnderline"/>
          <w:highlight w:val="cyan"/>
        </w:rPr>
        <w:t>U.S.-Japan alliance has</w:t>
      </w:r>
      <w:r w:rsidRPr="00F325DC">
        <w:rPr>
          <w:rStyle w:val="StyleUnderline"/>
        </w:rPr>
        <w:t xml:space="preserve"> long </w:t>
      </w:r>
      <w:r w:rsidRPr="0057217C">
        <w:rPr>
          <w:rStyle w:val="StyleUnderline"/>
          <w:highlight w:val="cyan"/>
        </w:rPr>
        <w:t>been an anchor of</w:t>
      </w:r>
      <w:r w:rsidRPr="00F325DC">
        <w:rPr>
          <w:rStyle w:val="StyleUnderline"/>
        </w:rPr>
        <w:t xml:space="preserve"> the U.S. </w:t>
      </w:r>
      <w:r w:rsidRPr="0057217C">
        <w:rPr>
          <w:rStyle w:val="StyleUnderline"/>
          <w:highlight w:val="cyan"/>
        </w:rPr>
        <w:t>security</w:t>
      </w:r>
      <w:r w:rsidRPr="00F325DC">
        <w:rPr>
          <w:rStyle w:val="StyleUnderline"/>
        </w:rPr>
        <w:t xml:space="preserve"> role </w:t>
      </w:r>
      <w:r w:rsidRPr="0057217C">
        <w:rPr>
          <w:rStyle w:val="StyleUnderline"/>
          <w:highlight w:val="cyan"/>
        </w:rPr>
        <w:t>in Asia</w:t>
      </w:r>
      <w:r w:rsidRPr="00F325DC">
        <w:rPr>
          <w:sz w:val="14"/>
        </w:rPr>
        <w:t xml:space="preserve">. Forged in the U.S. occupation of Japan after its defeat in World War II, the alliance provides a platform for U.S. military readiness in the Pacific. About 50,000 U.S. troops are stationed in Japan and have the exclusive use of 89 facilities. In exchange, the United States guarantees Japan’s security. Security challenges in the region, particularly nuclear and missile tests by North Korea and increased Chinese maritime activities, have reinforced U.S.-Japan cooperation in recent years. </w:t>
      </w:r>
      <w:r w:rsidRPr="00F325DC">
        <w:rPr>
          <w:rStyle w:val="StyleUnderline"/>
        </w:rPr>
        <w:t xml:space="preserve">The vitality of </w:t>
      </w:r>
      <w:r w:rsidRPr="0057217C">
        <w:rPr>
          <w:rStyle w:val="StyleUnderline"/>
          <w:highlight w:val="cyan"/>
        </w:rPr>
        <w:t>the alliance is</w:t>
      </w:r>
      <w:r w:rsidRPr="00F325DC">
        <w:rPr>
          <w:rStyle w:val="StyleUnderline"/>
        </w:rPr>
        <w:t xml:space="preserve"> particularly </w:t>
      </w:r>
      <w:r w:rsidRPr="0057217C">
        <w:rPr>
          <w:rStyle w:val="StyleUnderline"/>
          <w:highlight w:val="cyan"/>
        </w:rPr>
        <w:t>salient as</w:t>
      </w:r>
      <w:r w:rsidRPr="00F325DC">
        <w:rPr>
          <w:rStyle w:val="StyleUnderline"/>
        </w:rPr>
        <w:t xml:space="preserve"> the </w:t>
      </w:r>
      <w:r w:rsidRPr="0057217C">
        <w:rPr>
          <w:rStyle w:val="StyleUnderline"/>
          <w:highlight w:val="cyan"/>
        </w:rPr>
        <w:t>Obama</w:t>
      </w:r>
      <w:r w:rsidRPr="00F325DC">
        <w:rPr>
          <w:rStyle w:val="StyleUnderline"/>
        </w:rPr>
        <w:t xml:space="preserve"> Administration renews its </w:t>
      </w:r>
      <w:r w:rsidRPr="0057217C">
        <w:rPr>
          <w:rStyle w:val="StyleUnderline"/>
          <w:highlight w:val="cyan"/>
        </w:rPr>
        <w:t>focus on</w:t>
      </w:r>
      <w:r w:rsidRPr="00F325DC">
        <w:rPr>
          <w:rStyle w:val="StyleUnderline"/>
        </w:rPr>
        <w:t xml:space="preserve"> the </w:t>
      </w:r>
      <w:r w:rsidRPr="0057217C">
        <w:rPr>
          <w:rStyle w:val="StyleUnderline"/>
          <w:highlight w:val="cyan"/>
        </w:rPr>
        <w:t>Asia</w:t>
      </w:r>
      <w:r w:rsidRPr="00F325DC">
        <w:rPr>
          <w:rStyle w:val="StyleUnderline"/>
        </w:rPr>
        <w:t>- Pacific region through a strategic “rebalancing.” The U.S.-Japan alliance, missing a strategic anchor since the end of the Cold War, may have found a new guiding rationale in shaping the environment for China’s rise.</w:t>
      </w:r>
      <w:r>
        <w:rPr>
          <w:rStyle w:val="StyleUnderline"/>
        </w:rPr>
        <w:t xml:space="preserve"> </w:t>
      </w:r>
      <w:r w:rsidRPr="00F325DC">
        <w:rPr>
          <w:rStyle w:val="StyleUnderline"/>
        </w:rPr>
        <w:t xml:space="preserve">Since the early 2000s, the </w:t>
      </w:r>
      <w:r w:rsidRPr="0057217C">
        <w:rPr>
          <w:rStyle w:val="StyleUnderline"/>
          <w:highlight w:val="cyan"/>
        </w:rPr>
        <w:t>U</w:t>
      </w:r>
      <w:r w:rsidRPr="00F325DC">
        <w:rPr>
          <w:rStyle w:val="StyleUnderline"/>
        </w:rPr>
        <w:t xml:space="preserve">nited </w:t>
      </w:r>
      <w:r w:rsidRPr="0057217C">
        <w:rPr>
          <w:rStyle w:val="StyleUnderline"/>
          <w:highlight w:val="cyan"/>
        </w:rPr>
        <w:t>S</w:t>
      </w:r>
      <w:r w:rsidRPr="00F325DC">
        <w:rPr>
          <w:rStyle w:val="StyleUnderline"/>
        </w:rPr>
        <w:t xml:space="preserve">tates </w:t>
      </w:r>
      <w:r w:rsidRPr="0057217C">
        <w:rPr>
          <w:rStyle w:val="StyleUnderline"/>
          <w:highlight w:val="cyan"/>
        </w:rPr>
        <w:t>and Japan</w:t>
      </w:r>
      <w:r w:rsidRPr="00F325DC">
        <w:rPr>
          <w:rStyle w:val="StyleUnderline"/>
        </w:rPr>
        <w:t xml:space="preserve"> have taken significant strides in </w:t>
      </w:r>
      <w:r w:rsidRPr="0057217C">
        <w:rPr>
          <w:rStyle w:val="StyleUnderline"/>
          <w:highlight w:val="cyan"/>
        </w:rPr>
        <w:t>improving the</w:t>
      </w:r>
      <w:r w:rsidRPr="00F325DC">
        <w:rPr>
          <w:rStyle w:val="StyleUnderline"/>
        </w:rPr>
        <w:t xml:space="preserve"> operational capability of the alliance as a </w:t>
      </w:r>
      <w:r w:rsidRPr="0057217C">
        <w:rPr>
          <w:rStyle w:val="StyleUnderline"/>
          <w:highlight w:val="cyan"/>
        </w:rPr>
        <w:t>combined force</w:t>
      </w:r>
      <w:r w:rsidRPr="00F325DC">
        <w:rPr>
          <w:sz w:val="14"/>
        </w:rPr>
        <w:t xml:space="preserve">, despite constraints. In addition to serving as hub for forward-deployed U.S. forces, Japan provides its own advanced military assets, many of which complement U.S. forces in missions like anti-submarine operations. The joint response to a 2011 tsunami and earthquake in Japan demonstrated the interoperability of the two. Cooperation on ballistic missile defense and new attention to the cyber and space domains has also been strong. Japan’s own defense policy has continued to evolve, and major strategic documents reflect a new attention to operational readiness and flexibility. Steady progress on an initiative to realign U.S. forces based in Japan has been overshadowed by the failure to resolve difficult basing issues on Okinawa, the major U.S. forward logistics base in the Asia-Pacific. About 25% of all facilities used by U.S. Forces Japan (USFJ) and over half of USFJ military personnel are located in the prefecture, which comprises less than 1% of Japan’s total land area. The sustainability of the U.S. military presence on Okinawa remains a critical challenge for the alliance. Congressional leaders have raised concerns about the cost of relocating marines from Okinawa to Guam and restricted funding for the realignment as a result. </w:t>
      </w:r>
      <w:r w:rsidRPr="00F325DC">
        <w:rPr>
          <w:rStyle w:val="StyleUnderline"/>
        </w:rPr>
        <w:t xml:space="preserve">Japanese Prime Minister Shinzo </w:t>
      </w:r>
      <w:r w:rsidRPr="0057217C">
        <w:rPr>
          <w:rStyle w:val="StyleUnderline"/>
          <w:highlight w:val="cyan"/>
        </w:rPr>
        <w:t>Abe is a strong supporter of the alliance</w:t>
      </w:r>
      <w:r w:rsidRPr="00F325DC">
        <w:rPr>
          <w:rStyle w:val="StyleUnderline"/>
        </w:rPr>
        <w:t xml:space="preserve"> and has had notable success on his ambitious agenda to increase the capability and flexibility of Japan’s military</w:t>
      </w:r>
      <w:r w:rsidRPr="00F325DC">
        <w:rPr>
          <w:sz w:val="14"/>
        </w:rPr>
        <w:t>. Japanese politics have stabilized after five years of divided rule, creating opportunity for more predictable alliance planning. However, constitutional, legal, fiscal, and political barriers exist to significantly expand defense cooperation. Many of Abe’s initiatives have faced opposition from the public and from political parties</w:t>
      </w:r>
      <w:r w:rsidRPr="00F325DC">
        <w:rPr>
          <w:rStyle w:val="StyleUnderline"/>
        </w:rPr>
        <w:t>. In addition, leaders in China and South Korea distrust Abe because of his past statements on Japanese actions in the World War II era. Suspicion from Beijing and Seoul also complicates Japan’s efforts to expand its security role.</w:t>
      </w:r>
    </w:p>
    <w:p w14:paraId="3253804D" w14:textId="77777777" w:rsidR="00437453" w:rsidRDefault="00437453" w:rsidP="00437453">
      <w:pPr>
        <w:pStyle w:val="Heading3"/>
      </w:pPr>
      <w:r>
        <w:t>Low US-Sino relations</w:t>
      </w:r>
    </w:p>
    <w:p w14:paraId="486DE456" w14:textId="77777777" w:rsidR="00437453" w:rsidRDefault="00437453" w:rsidP="00437453">
      <w:pPr>
        <w:pStyle w:val="Heading4"/>
      </w:pPr>
      <w:r>
        <w:t>Low US-China relations is key to Japan’s security situation</w:t>
      </w:r>
    </w:p>
    <w:p w14:paraId="3ADD9354" w14:textId="77777777" w:rsidR="00437453" w:rsidRPr="00FF3D0B" w:rsidRDefault="00437453" w:rsidP="00437453">
      <w:pPr>
        <w:rPr>
          <w:rStyle w:val="Style13ptBold"/>
        </w:rPr>
      </w:pPr>
      <w:r w:rsidRPr="00FF3D0B">
        <w:rPr>
          <w:rStyle w:val="Style13ptBold"/>
        </w:rPr>
        <w:t>Wong 15</w:t>
      </w:r>
      <w:r w:rsidRPr="00FF3D0B">
        <w:rPr>
          <w:rStyle w:val="Style13ptBold"/>
          <w:b w:val="0"/>
          <w:sz w:val="14"/>
          <w:szCs w:val="14"/>
        </w:rPr>
        <w:t xml:space="preserve"> [In "Comparing Japanese and South Korean Strategies toward China and the United States," in as.ucpress.edu/content/</w:t>
      </w:r>
      <w:proofErr w:type="spellStart"/>
      <w:r w:rsidRPr="00FF3D0B">
        <w:rPr>
          <w:rStyle w:val="Style13ptBold"/>
          <w:b w:val="0"/>
          <w:sz w:val="14"/>
          <w:szCs w:val="14"/>
        </w:rPr>
        <w:t>ucpas</w:t>
      </w:r>
      <w:proofErr w:type="spellEnd"/>
      <w:r w:rsidRPr="00FF3D0B">
        <w:rPr>
          <w:rStyle w:val="Style13ptBold"/>
          <w:b w:val="0"/>
          <w:sz w:val="14"/>
          <w:szCs w:val="14"/>
        </w:rPr>
        <w:t xml:space="preserve">/55/6/1241.full.pdf, Asian Survey, Volume 55, No 6, pp. 1241-1269. </w:t>
      </w:r>
      <w:proofErr w:type="spellStart"/>
      <w:r w:rsidRPr="00FF3D0B">
        <w:rPr>
          <w:rStyle w:val="Style13ptBold"/>
          <w:b w:val="0"/>
          <w:sz w:val="14"/>
          <w:szCs w:val="14"/>
        </w:rPr>
        <w:t>Audrye</w:t>
      </w:r>
      <w:proofErr w:type="spellEnd"/>
      <w:r w:rsidRPr="00FF3D0B">
        <w:rPr>
          <w:rStyle w:val="Style13ptBold"/>
          <w:b w:val="0"/>
          <w:sz w:val="14"/>
          <w:szCs w:val="14"/>
        </w:rPr>
        <w:t xml:space="preserve"> Wong is a Ph.D. candidate in Security Studies at the Woodrow Wilson School of Public and International Affairs at Princeton University and was previously a Junior Fellow at the Carnegie Endowment for International Peace]</w:t>
      </w:r>
    </w:p>
    <w:p w14:paraId="6169E06B" w14:textId="77777777" w:rsidR="00437453" w:rsidRDefault="00437453" w:rsidP="00437453">
      <w:pPr>
        <w:rPr>
          <w:sz w:val="14"/>
        </w:rPr>
      </w:pPr>
      <w:r w:rsidRPr="00B45F3B">
        <w:rPr>
          <w:rStyle w:val="StyleUnderline"/>
        </w:rPr>
        <w:t xml:space="preserve">Differing </w:t>
      </w:r>
      <w:r w:rsidRPr="0057217C">
        <w:rPr>
          <w:rStyle w:val="StyleUnderline"/>
          <w:highlight w:val="cyan"/>
        </w:rPr>
        <w:t>threat perceptions</w:t>
      </w:r>
      <w:r w:rsidRPr="00B45F3B">
        <w:rPr>
          <w:rStyle w:val="StyleUnderline"/>
        </w:rPr>
        <w:t xml:space="preserve">, depending on the interplay of China and North Korea, and how imminent each threat is, help </w:t>
      </w:r>
      <w:r w:rsidRPr="0057217C">
        <w:rPr>
          <w:rStyle w:val="StyleUnderline"/>
          <w:highlight w:val="cyan"/>
        </w:rPr>
        <w:t>explain these</w:t>
      </w:r>
      <w:r w:rsidRPr="00B45F3B">
        <w:rPr>
          <w:rStyle w:val="StyleUnderline"/>
        </w:rPr>
        <w:t xml:space="preserve"> different and shifting </w:t>
      </w:r>
      <w:r w:rsidRPr="0057217C">
        <w:rPr>
          <w:rStyle w:val="StyleUnderline"/>
          <w:highlight w:val="cyan"/>
        </w:rPr>
        <w:t>strategies</w:t>
      </w:r>
      <w:r w:rsidRPr="00B45F3B">
        <w:rPr>
          <w:sz w:val="14"/>
        </w:rPr>
        <w:t xml:space="preserve">. Moreover, the DPRK threat acts as an important mediating variable for South Korea but not Japan. </w:t>
      </w:r>
      <w:r w:rsidRPr="00B45F3B">
        <w:rPr>
          <w:rStyle w:val="StyleUnderline"/>
        </w:rPr>
        <w:t xml:space="preserve">Whereas </w:t>
      </w:r>
      <w:r w:rsidRPr="0057217C">
        <w:rPr>
          <w:rStyle w:val="StyleUnderline"/>
          <w:highlight w:val="cyan"/>
        </w:rPr>
        <w:t>Japan’s threat perceptions of China grew progressively more concrete</w:t>
      </w:r>
      <w:r w:rsidRPr="00B45F3B">
        <w:rPr>
          <w:rStyle w:val="StyleUnderline"/>
        </w:rPr>
        <w:t xml:space="preserve">, imminent, and localized over time due to escalating sovereignty clashes, in turn </w:t>
      </w:r>
      <w:r w:rsidRPr="0057217C">
        <w:rPr>
          <w:rStyle w:val="StyleUnderline"/>
          <w:highlight w:val="cyan"/>
        </w:rPr>
        <w:t>creating a closer Japanese alignment with the US</w:t>
      </w:r>
      <w:r w:rsidRPr="00B45F3B">
        <w:rPr>
          <w:sz w:val="14"/>
        </w:rPr>
        <w:t xml:space="preserve">, South Korea adopted fluctuating strategies toward both larger powers, because threat perceptions were affected by the degree of Sino–South Korean policy alignment on North Korea, alongside a relative lack of direct security threats from China itself. Nonetheless, both South Korea and Japan respond foremost to local, imminent threats, be they North Korea or specific territorial disputes with Beijing, rather than systemic, potential ones like China’s abstract rise. In addition, national identity gaps and historical rivalry—if not as dominant a driver—feed into diverging views of China, as well as differing orientations in managing the US relationship, causing each country to position itself differently. </w:t>
      </w:r>
      <w:r w:rsidRPr="00B45F3B">
        <w:rPr>
          <w:rStyle w:val="StyleUnderline"/>
        </w:rPr>
        <w:t xml:space="preserve">More </w:t>
      </w:r>
      <w:r w:rsidRPr="0057217C">
        <w:rPr>
          <w:rStyle w:val="StyleUnderline"/>
          <w:highlight w:val="cyan"/>
        </w:rPr>
        <w:t xml:space="preserve">extensive </w:t>
      </w:r>
      <w:r w:rsidRPr="00B45F3B">
        <w:rPr>
          <w:rStyle w:val="StyleUnderline"/>
        </w:rPr>
        <w:t xml:space="preserve">identity </w:t>
      </w:r>
      <w:r w:rsidRPr="0057217C">
        <w:rPr>
          <w:rStyle w:val="StyleUnderline"/>
          <w:highlight w:val="cyan"/>
        </w:rPr>
        <w:t xml:space="preserve">rivalry between Tokyo and Beijing contributes to </w:t>
      </w:r>
      <w:r w:rsidRPr="00B45F3B">
        <w:rPr>
          <w:rStyle w:val="StyleUnderline"/>
        </w:rPr>
        <w:t xml:space="preserve">greater </w:t>
      </w:r>
      <w:r w:rsidRPr="0057217C">
        <w:rPr>
          <w:rStyle w:val="StyleUnderline"/>
          <w:highlight w:val="cyan"/>
        </w:rPr>
        <w:t>mistrust and threat perceptions</w:t>
      </w:r>
      <w:r w:rsidRPr="00B45F3B">
        <w:rPr>
          <w:rStyle w:val="StyleUnderline"/>
        </w:rPr>
        <w:t>, and more explicit policies</w:t>
      </w:r>
      <w:r w:rsidRPr="00B45F3B">
        <w:rPr>
          <w:sz w:val="14"/>
        </w:rPr>
        <w:t xml:space="preserve">. Seoul is less affected, except when it has implications for Korean reunification. As threat perceptions increase, domestic political leadership has been pushed to the right, making it less of a determining factor in both countries. Arguably, Japan and South Korea are now at a crossroads in recalibrating their strategies. </w:t>
      </w:r>
      <w:r w:rsidRPr="00B45F3B">
        <w:rPr>
          <w:rStyle w:val="StyleUnderline"/>
        </w:rPr>
        <w:t xml:space="preserve">Wishful </w:t>
      </w:r>
      <w:r w:rsidRPr="0057217C">
        <w:rPr>
          <w:rStyle w:val="StyleUnderline"/>
          <w:highlight w:val="cyan"/>
        </w:rPr>
        <w:t>optimism is being replaced by</w:t>
      </w:r>
      <w:r w:rsidRPr="00B45F3B">
        <w:rPr>
          <w:rStyle w:val="StyleUnderline"/>
        </w:rPr>
        <w:t xml:space="preserve"> a more hard-nosed US-oriented strategy and increased </w:t>
      </w:r>
      <w:r w:rsidRPr="0057217C">
        <w:rPr>
          <w:rStyle w:val="StyleUnderline"/>
          <w:highlight w:val="cyan"/>
        </w:rPr>
        <w:t>distancing from China. This is</w:t>
      </w:r>
      <w:r w:rsidRPr="00B45F3B">
        <w:rPr>
          <w:rStyle w:val="StyleUnderline"/>
        </w:rPr>
        <w:t xml:space="preserve"> more </w:t>
      </w:r>
      <w:r w:rsidRPr="0057217C">
        <w:rPr>
          <w:rStyle w:val="StyleUnderline"/>
          <w:highlight w:val="cyan"/>
        </w:rPr>
        <w:t>definite for Japan</w:t>
      </w:r>
      <w:r w:rsidRPr="00B45F3B">
        <w:rPr>
          <w:sz w:val="14"/>
        </w:rPr>
        <w:t xml:space="preserve">; ROK policy remains less certain. Seoul’s new strand of ‘‘middle power’’ diplomacy could enhance its mediating role or leave it trapped between China and the US, as the two tug in opposite directions. Indeed, </w:t>
      </w:r>
      <w:r w:rsidRPr="00B45F3B">
        <w:rPr>
          <w:rStyle w:val="StyleUnderline"/>
        </w:rPr>
        <w:t xml:space="preserve">while </w:t>
      </w:r>
      <w:r w:rsidRPr="0057217C">
        <w:rPr>
          <w:rStyle w:val="StyleUnderline"/>
          <w:highlight w:val="cyan"/>
        </w:rPr>
        <w:t>Tokyo has capitalized on US–China divisions to pull Washington closer</w:t>
      </w:r>
      <w:r w:rsidRPr="00B45F3B">
        <w:rPr>
          <w:rStyle w:val="StyleUnderline"/>
        </w:rPr>
        <w:t xml:space="preserve">, </w:t>
      </w:r>
      <w:r w:rsidRPr="00B45F3B">
        <w:rPr>
          <w:sz w:val="14"/>
        </w:rPr>
        <w:t>Seoul prefers positive US–China relations. Latest ADIZ developments highlight the persistence of sovereignty issues, and may push South Korea to ultimately follow the same trajectory as Japan. Free-riding on the US–Japan alliance to counter Beijing may become less feasible should China pose increasingly imminent and local security threats.</w:t>
      </w:r>
    </w:p>
    <w:p w14:paraId="35D36015" w14:textId="1E314197" w:rsidR="00437453" w:rsidRDefault="008C0417" w:rsidP="00437453">
      <w:pPr>
        <w:pStyle w:val="Heading2"/>
      </w:pPr>
      <w:r>
        <w:t>Link</w:t>
      </w:r>
    </w:p>
    <w:p w14:paraId="0919DF19" w14:textId="77777777" w:rsidR="00437453" w:rsidRPr="00437453" w:rsidRDefault="00437453" w:rsidP="00437453"/>
    <w:p w14:paraId="409070EA" w14:textId="77777777" w:rsidR="00437453" w:rsidRDefault="00437453" w:rsidP="00437453">
      <w:pPr>
        <w:pStyle w:val="Heading3"/>
      </w:pPr>
      <w:r>
        <w:t>Perception</w:t>
      </w:r>
    </w:p>
    <w:p w14:paraId="004888A5" w14:textId="77777777" w:rsidR="00437453" w:rsidRPr="008E0604" w:rsidRDefault="00437453" w:rsidP="00437453">
      <w:pPr>
        <w:pStyle w:val="Heading4"/>
      </w:pPr>
      <w:r>
        <w:t>Any change in the US’s Asia posture triggers Japanese fears, causes military build-up</w:t>
      </w:r>
    </w:p>
    <w:p w14:paraId="79AEC7ED" w14:textId="77777777" w:rsidR="00437453" w:rsidRPr="00163412" w:rsidRDefault="00437453" w:rsidP="00437453">
      <w:pPr>
        <w:rPr>
          <w:rStyle w:val="Style13ptBold"/>
        </w:rPr>
      </w:pPr>
      <w:r w:rsidRPr="00163412">
        <w:rPr>
          <w:rStyle w:val="Style13ptBold"/>
        </w:rPr>
        <w:t xml:space="preserve">Anderson 16 </w:t>
      </w:r>
      <w:r w:rsidRPr="00163412">
        <w:rPr>
          <w:rStyle w:val="Style13ptBold"/>
          <w:b w:val="0"/>
          <w:sz w:val="14"/>
          <w:szCs w:val="14"/>
        </w:rPr>
        <w:t>[In “Anarchic threats and hegemonic assurances: Japan’s security production in the postwar era," on irap.oxfordjournals.org/content/early/2016/05/26/irap.lcw005.full, International Relations of the Asia-Pacific, Volume 16, Issue 2, 3/3/16. Nicholas Anderson received a B.A. in political science and international relations from the University of British Columbia and a M.A. in security studies from Georgetown’s School of Foreign Service. He is pursuing his doctoral at Yale and is a visiting researcher at Georgetown University]</w:t>
      </w:r>
    </w:p>
    <w:p w14:paraId="4138D2D3" w14:textId="77777777" w:rsidR="00437453" w:rsidRPr="00EF057C" w:rsidRDefault="00437453" w:rsidP="00437453">
      <w:pPr>
        <w:rPr>
          <w:sz w:val="14"/>
        </w:rPr>
      </w:pPr>
      <w:r w:rsidRPr="00163412">
        <w:rPr>
          <w:rStyle w:val="StyleUnderline"/>
        </w:rPr>
        <w:t xml:space="preserve">The second </w:t>
      </w:r>
      <w:r w:rsidRPr="0057217C">
        <w:rPr>
          <w:rStyle w:val="StyleUnderline"/>
          <w:highlight w:val="cyan"/>
        </w:rPr>
        <w:t>key variable shaping</w:t>
      </w:r>
      <w:r w:rsidRPr="00163412">
        <w:rPr>
          <w:rStyle w:val="StyleUnderline"/>
        </w:rPr>
        <w:t xml:space="preserve"> the context of decision for </w:t>
      </w:r>
      <w:r w:rsidRPr="0057217C">
        <w:rPr>
          <w:rStyle w:val="StyleUnderline"/>
          <w:highlight w:val="cyan"/>
        </w:rPr>
        <w:t>Japanese policymakers is the strength of commitment from their external, security</w:t>
      </w:r>
      <w:r w:rsidRPr="00163412">
        <w:rPr>
          <w:rStyle w:val="StyleUnderline"/>
        </w:rPr>
        <w:t xml:space="preserve">-providing </w:t>
      </w:r>
      <w:r w:rsidRPr="0057217C">
        <w:rPr>
          <w:rStyle w:val="StyleUnderline"/>
          <w:highlight w:val="cyan"/>
        </w:rPr>
        <w:t>patron</w:t>
      </w:r>
      <w:r w:rsidRPr="00163412">
        <w:rPr>
          <w:rStyle w:val="StyleUnderline"/>
        </w:rPr>
        <w:t xml:space="preserve"> (Cha, 2000). </w:t>
      </w:r>
      <w:r w:rsidRPr="0057217C">
        <w:rPr>
          <w:rStyle w:val="StyleUnderline"/>
          <w:highlight w:val="cyan"/>
        </w:rPr>
        <w:t>Changes in commitment</w:t>
      </w:r>
      <w:r w:rsidRPr="00163412">
        <w:rPr>
          <w:rStyle w:val="StyleUnderline"/>
        </w:rPr>
        <w:t xml:space="preserve"> strength are operationalized here as US policies that either </w:t>
      </w:r>
      <w:r w:rsidRPr="0057217C">
        <w:rPr>
          <w:rStyle w:val="StyleUnderline"/>
          <w:highlight w:val="cyan"/>
        </w:rPr>
        <w:t>ameliorate or exacerbate abandonment fears among Japan’s</w:t>
      </w:r>
      <w:r w:rsidRPr="00163412">
        <w:rPr>
          <w:rStyle w:val="StyleUnderline"/>
        </w:rPr>
        <w:t xml:space="preserve"> ruling </w:t>
      </w:r>
      <w:r w:rsidRPr="0057217C">
        <w:rPr>
          <w:rStyle w:val="StyleUnderline"/>
          <w:highlight w:val="cyan"/>
        </w:rPr>
        <w:t>foreign policy</w:t>
      </w:r>
      <w:r w:rsidRPr="00163412">
        <w:rPr>
          <w:rStyle w:val="StyleUnderline"/>
        </w:rPr>
        <w:t xml:space="preserve"> elite. The sort of </w:t>
      </w:r>
      <w:r w:rsidRPr="0057217C">
        <w:rPr>
          <w:rStyle w:val="StyleUnderline"/>
          <w:highlight w:val="cyan"/>
        </w:rPr>
        <w:t>policies that have this effect are treaty commitments, changes in</w:t>
      </w:r>
      <w:r w:rsidRPr="00163412">
        <w:rPr>
          <w:rStyle w:val="StyleUnderline"/>
        </w:rPr>
        <w:t xml:space="preserve"> regional </w:t>
      </w:r>
      <w:r w:rsidRPr="0057217C">
        <w:rPr>
          <w:rStyle w:val="StyleUnderline"/>
          <w:highlight w:val="cyan"/>
        </w:rPr>
        <w:t>military personnel or spending</w:t>
      </w:r>
      <w:r w:rsidRPr="00163412">
        <w:rPr>
          <w:rStyle w:val="StyleUnderline"/>
        </w:rPr>
        <w:t xml:space="preserve">, policy or </w:t>
      </w:r>
      <w:r w:rsidRPr="0057217C">
        <w:rPr>
          <w:rStyle w:val="StyleUnderline"/>
          <w:highlight w:val="cyan"/>
        </w:rPr>
        <w:t>doctrinal change</w:t>
      </w:r>
      <w:r w:rsidRPr="00163412">
        <w:rPr>
          <w:rStyle w:val="StyleUnderline"/>
        </w:rPr>
        <w:t xml:space="preserve">, personal and public </w:t>
      </w:r>
      <w:r w:rsidRPr="0057217C">
        <w:rPr>
          <w:rStyle w:val="StyleUnderline"/>
          <w:highlight w:val="cyan"/>
        </w:rPr>
        <w:t>verbal assurances, and changes in regional partnerships and alliances</w:t>
      </w:r>
      <w:r w:rsidRPr="00163412">
        <w:rPr>
          <w:rStyle w:val="StyleUnderline"/>
        </w:rPr>
        <w:t xml:space="preserve">. </w:t>
      </w:r>
      <w:r w:rsidRPr="008E0604">
        <w:rPr>
          <w:sz w:val="14"/>
        </w:rPr>
        <w:t xml:space="preserve">The US’s commitment is seen as critical because it allows Japan to forego military spending and to pursue other goals, such as economic development or domestic welfare spending. 3 Threats, assurances, and the production of security </w:t>
      </w:r>
      <w:r w:rsidRPr="00163412">
        <w:rPr>
          <w:rStyle w:val="StyleUnderline"/>
        </w:rPr>
        <w:t xml:space="preserve">Thus, the </w:t>
      </w:r>
      <w:r w:rsidRPr="0057217C">
        <w:rPr>
          <w:rStyle w:val="StyleUnderline"/>
          <w:highlight w:val="cyan"/>
        </w:rPr>
        <w:t>primary factors shaping the</w:t>
      </w:r>
      <w:r w:rsidRPr="00163412">
        <w:rPr>
          <w:rStyle w:val="StyleUnderline"/>
        </w:rPr>
        <w:t xml:space="preserve"> context of </w:t>
      </w:r>
      <w:r w:rsidRPr="0057217C">
        <w:rPr>
          <w:rStyle w:val="StyleUnderline"/>
          <w:highlight w:val="cyan"/>
        </w:rPr>
        <w:t>security production in Japan are</w:t>
      </w:r>
      <w:r w:rsidRPr="00163412">
        <w:rPr>
          <w:rStyle w:val="StyleUnderline"/>
        </w:rPr>
        <w:t xml:space="preserve"> perceptions of external threat and </w:t>
      </w:r>
      <w:r w:rsidRPr="0057217C">
        <w:rPr>
          <w:rStyle w:val="StyleUnderline"/>
          <w:highlight w:val="cyan"/>
        </w:rPr>
        <w:t>the assurances of their patron</w:t>
      </w:r>
      <w:r w:rsidRPr="008E0604">
        <w:rPr>
          <w:sz w:val="14"/>
        </w:rPr>
        <w:t xml:space="preserve">. These are the independent variables of the argument that follows. In examining when Japan decides to provide more or less its own defense, we should expect the level of external threat to be positively related to its propensity to produce security. That is, an abundance of factors which are perceived as threatening by leading members of Japan’s foreign policy elite – such as territorial conflict, regional military buildups, or missile tests – should lead them to be more inclined to produce security. When these external threats subside, there should be less support for independent security production. We should expect the opposite to hold true for patron assurances: higher levels of US security commitment should result in lower levels of Japanese security production. That is, </w:t>
      </w:r>
      <w:r w:rsidRPr="00163412">
        <w:rPr>
          <w:rStyle w:val="StyleUnderline"/>
        </w:rPr>
        <w:t xml:space="preserve">an abundance </w:t>
      </w:r>
      <w:r w:rsidRPr="008E0604">
        <w:rPr>
          <w:rStyle w:val="StyleUnderline"/>
        </w:rPr>
        <w:t xml:space="preserve">of </w:t>
      </w:r>
      <w:r w:rsidRPr="0057217C">
        <w:rPr>
          <w:rStyle w:val="StyleUnderline"/>
          <w:highlight w:val="cyan"/>
        </w:rPr>
        <w:t>US behaviors which ameliorate abandonment fears</w:t>
      </w:r>
      <w:r w:rsidRPr="00163412">
        <w:rPr>
          <w:rStyle w:val="StyleUnderline"/>
        </w:rPr>
        <w:t xml:space="preserve"> among Japan’s policymakers – such as firm alliance commitments, verbal assurances, and military spending – should </w:t>
      </w:r>
      <w:r w:rsidRPr="0057217C">
        <w:rPr>
          <w:rStyle w:val="StyleUnderline"/>
          <w:highlight w:val="cyan"/>
        </w:rPr>
        <w:t>lead to less support for security production. Yet when the U</w:t>
      </w:r>
      <w:r w:rsidRPr="00163412">
        <w:rPr>
          <w:rStyle w:val="StyleUnderline"/>
        </w:rPr>
        <w:t xml:space="preserve">nited </w:t>
      </w:r>
      <w:r w:rsidRPr="0057217C">
        <w:rPr>
          <w:rStyle w:val="StyleUnderline"/>
          <w:highlight w:val="cyan"/>
        </w:rPr>
        <w:t>S</w:t>
      </w:r>
      <w:r w:rsidRPr="00163412">
        <w:rPr>
          <w:rStyle w:val="StyleUnderline"/>
        </w:rPr>
        <w:t xml:space="preserve">tates decides to </w:t>
      </w:r>
      <w:r w:rsidRPr="0057217C">
        <w:rPr>
          <w:rStyle w:val="StyleUnderline"/>
          <w:highlight w:val="cyan"/>
        </w:rPr>
        <w:t>provide less certain guarantees, Japan should</w:t>
      </w:r>
      <w:r w:rsidRPr="00163412">
        <w:rPr>
          <w:rStyle w:val="StyleUnderline"/>
        </w:rPr>
        <w:t xml:space="preserve"> be incentivized to </w:t>
      </w:r>
      <w:r w:rsidRPr="0057217C">
        <w:rPr>
          <w:rStyle w:val="StyleUnderline"/>
          <w:highlight w:val="cyan"/>
        </w:rPr>
        <w:t>produce more of its own security</w:t>
      </w:r>
      <w:r w:rsidRPr="008E0604">
        <w:rPr>
          <w:sz w:val="14"/>
        </w:rPr>
        <w:t>. Finally, greater or lesser variation in either of these causal variables (threats; assurances) should lead to more or less variation in outcomes (security production). With the level of external threat being positively related to the propensity of Japan to produce security, and patron security commitments being negatively related to the propensity for it to do so, the combination of the two should lead to distinct patterns of behavior. For analytical purposes, these two independent variables can be conceived of as dichotomous: external threats can be seen as either ‘higher’ or ‘lower’, and patron security commitments either ‘stronger’ or ‘weaker’. Obviously both variables are far more subtle and varied than these dichotomies allow, but this analytical simplification enables us to construct a highly useful and reasonably accurate explanatory typology. As can be seen above (see Fig. 1), this typology combines these two dichotomous independent variables to determine Japan’s net level of security, and the three resultant modes of behavior that follow from it. And the start and end dates of the empirical cases that will follow are determined by important shifts in one or both of these two key variables.</w:t>
      </w:r>
    </w:p>
    <w:p w14:paraId="3BFCB6F4" w14:textId="77777777" w:rsidR="001B36D0" w:rsidRPr="00857507" w:rsidRDefault="001B36D0" w:rsidP="001B36D0">
      <w:pPr>
        <w:pStyle w:val="Heading4"/>
      </w:pPr>
      <w:r>
        <w:t>Perception of allies drifting apart kills assurances and causes Japanese Rearm</w:t>
      </w:r>
    </w:p>
    <w:p w14:paraId="6903815C" w14:textId="77777777" w:rsidR="001B36D0" w:rsidRPr="00857507" w:rsidRDefault="001B36D0" w:rsidP="001B36D0">
      <w:r>
        <w:rPr>
          <w:rStyle w:val="Style13ptBold"/>
        </w:rPr>
        <w:t xml:space="preserve">David </w:t>
      </w:r>
      <w:r w:rsidRPr="00857507">
        <w:rPr>
          <w:rStyle w:val="Style13ptBold"/>
        </w:rPr>
        <w:t xml:space="preserve">Santoro and </w:t>
      </w:r>
      <w:r>
        <w:rPr>
          <w:rStyle w:val="Style13ptBold"/>
        </w:rPr>
        <w:t xml:space="preserve">John </w:t>
      </w:r>
      <w:r w:rsidRPr="00857507">
        <w:rPr>
          <w:rStyle w:val="Style13ptBold"/>
        </w:rPr>
        <w:t>Warden 15</w:t>
      </w:r>
      <w:r w:rsidRPr="00857507">
        <w:t xml:space="preserve"> </w:t>
      </w:r>
      <w:r>
        <w:t>David is a senior fellow at</w:t>
      </w:r>
      <w:r w:rsidRPr="00857507">
        <w:t xml:space="preserve"> Pacific Forum CSIS and John K. Warden is a WSD-</w:t>
      </w:r>
      <w:proofErr w:type="spellStart"/>
      <w:r w:rsidRPr="00857507">
        <w:t>Handa</w:t>
      </w:r>
      <w:proofErr w:type="spellEnd"/>
      <w:r w:rsidRPr="00857507">
        <w:t xml:space="preserve"> fellow at the Pacific Forum CSIS “Assuring Japan and South Korea in the Second Nuclear Age,” </w:t>
      </w:r>
      <w:hyperlink r:id="rId8" w:history="1">
        <w:r w:rsidRPr="00857507">
          <w:rPr>
            <w:rStyle w:val="Hyperlink"/>
          </w:rPr>
          <w:t>https://twq.elliott.gwu.edu/sites/twq.elliott.gwu.edu/files/downloads/TWQ_Spring2015_Santoro-Warden.pdf</w:t>
        </w:r>
      </w:hyperlink>
    </w:p>
    <w:p w14:paraId="468694A4" w14:textId="77777777" w:rsidR="001B36D0" w:rsidRPr="00857507" w:rsidRDefault="001B36D0" w:rsidP="001B36D0">
      <w:pPr>
        <w:rPr>
          <w:rFonts w:asciiTheme="minorHAnsi" w:hAnsiTheme="minorHAnsi"/>
          <w:sz w:val="16"/>
        </w:rPr>
      </w:pPr>
      <w:r w:rsidRPr="00A228CB">
        <w:rPr>
          <w:rFonts w:asciiTheme="minorHAnsi" w:hAnsiTheme="minorHAnsi"/>
          <w:sz w:val="16"/>
        </w:rPr>
        <w:t xml:space="preserve">Discussions about the requirements for U.S. extended deterrence and assurance are making a comeback. During the Cold War, U.S. analysts focused primarily on Western Europe, but in recent years </w:t>
      </w:r>
      <w:r w:rsidRPr="00A228CB">
        <w:rPr>
          <w:rFonts w:asciiTheme="minorHAnsi" w:hAnsiTheme="minorHAnsi"/>
          <w:u w:val="single"/>
        </w:rPr>
        <w:t>the</w:t>
      </w:r>
      <w:r w:rsidRPr="00A228CB">
        <w:rPr>
          <w:rFonts w:asciiTheme="minorHAnsi" w:hAnsiTheme="minorHAnsi"/>
          <w:sz w:val="16"/>
        </w:rPr>
        <w:t xml:space="preserve"> </w:t>
      </w:r>
      <w:r w:rsidRPr="00A228CB">
        <w:rPr>
          <w:rFonts w:asciiTheme="minorHAnsi" w:hAnsiTheme="minorHAnsi"/>
          <w:u w:val="single"/>
        </w:rPr>
        <w:t>challenges of extended deterrence and assurance</w:t>
      </w:r>
      <w:r w:rsidRPr="00A228CB">
        <w:rPr>
          <w:rFonts w:asciiTheme="minorHAnsi" w:hAnsiTheme="minorHAnsi"/>
          <w:sz w:val="16"/>
        </w:rPr>
        <w:t xml:space="preserve"> </w:t>
      </w:r>
      <w:r w:rsidRPr="00A228CB">
        <w:rPr>
          <w:rFonts w:asciiTheme="minorHAnsi" w:hAnsiTheme="minorHAnsi"/>
          <w:u w:val="single"/>
        </w:rPr>
        <w:t xml:space="preserve">have been </w:t>
      </w:r>
      <w:r w:rsidRPr="00A228CB">
        <w:rPr>
          <w:rFonts w:asciiTheme="minorHAnsi" w:hAnsiTheme="minorHAnsi"/>
          <w:b/>
          <w:iCs/>
          <w:u w:val="single"/>
        </w:rPr>
        <w:t>starker in Northeast Asia</w:t>
      </w:r>
      <w:r w:rsidRPr="00A228CB">
        <w:rPr>
          <w:rFonts w:asciiTheme="minorHAnsi" w:hAnsiTheme="minorHAnsi"/>
          <w:u w:val="single"/>
        </w:rPr>
        <w:t>.</w:t>
      </w:r>
      <w:r w:rsidRPr="00A228CB">
        <w:rPr>
          <w:rFonts w:asciiTheme="minorHAnsi" w:hAnsiTheme="minorHAnsi"/>
          <w:sz w:val="16"/>
        </w:rPr>
        <w:t xml:space="preserve"> </w:t>
      </w:r>
      <w:r w:rsidRPr="00A228CB">
        <w:rPr>
          <w:rFonts w:asciiTheme="minorHAnsi" w:hAnsiTheme="minorHAnsi"/>
          <w:u w:val="single"/>
        </w:rPr>
        <w:t>Discussing the requirements for U.S. extended deterrence and assurance involves asking how the U</w:t>
      </w:r>
      <w:r w:rsidRPr="00A228CB">
        <w:rPr>
          <w:rFonts w:asciiTheme="minorHAnsi" w:hAnsiTheme="minorHAnsi"/>
          <w:sz w:val="16"/>
        </w:rPr>
        <w:t xml:space="preserve">nited </w:t>
      </w:r>
      <w:r w:rsidRPr="00A228CB">
        <w:rPr>
          <w:rFonts w:asciiTheme="minorHAnsi" w:hAnsiTheme="minorHAnsi"/>
          <w:u w:val="single"/>
        </w:rPr>
        <w:t>S</w:t>
      </w:r>
      <w:r w:rsidRPr="00A228CB">
        <w:rPr>
          <w:rFonts w:asciiTheme="minorHAnsi" w:hAnsiTheme="minorHAnsi"/>
          <w:sz w:val="16"/>
        </w:rPr>
        <w:t xml:space="preserve">tates </w:t>
      </w:r>
      <w:r w:rsidRPr="00A228CB">
        <w:rPr>
          <w:rFonts w:asciiTheme="minorHAnsi" w:hAnsiTheme="minorHAnsi"/>
          <w:u w:val="single"/>
        </w:rPr>
        <w:t>can deter its adversaries and assure its allies</w:t>
      </w:r>
      <w:r w:rsidRPr="00A228CB">
        <w:rPr>
          <w:rFonts w:asciiTheme="minorHAnsi" w:hAnsiTheme="minorHAnsi"/>
          <w:sz w:val="16"/>
        </w:rPr>
        <w:t xml:space="preserve">. In both cases, </w:t>
      </w:r>
      <w:r w:rsidRPr="00A228CB">
        <w:rPr>
          <w:rFonts w:asciiTheme="minorHAnsi" w:hAnsiTheme="minorHAnsi"/>
          <w:b/>
          <w:iCs/>
          <w:u w:val="single"/>
        </w:rPr>
        <w:t>the critical factor is perception</w:t>
      </w:r>
      <w:r w:rsidRPr="00A228CB">
        <w:rPr>
          <w:rFonts w:asciiTheme="minorHAnsi" w:hAnsiTheme="minorHAnsi"/>
          <w:sz w:val="16"/>
        </w:rPr>
        <w:t>. According to analysts Clark Murdock and Jessica Yeats, “In the same way that deterrence must be tailored to each actor, situation, and form of warfare, assurance must be tailored to the strategic culture, threat perceptions, values, and specific concerns of each ally.”1 In this paper, we primarily address the requirements of the latter, focusing on U.S. efforts to assure its two Northeast Asian treaty allies: Japan and South Korea. After analyzing the current security environment—specifically the assurance requirements in Northeast Asia in this second, post-Cold War nuclear age—we turn to the initial steps that the United States has taken to strengthen assurance. Finally, we explore the current assurance agenda with Japan and South Korea, highlighting key challenges and opportunities. Dubbed the second nuclear age</w:t>
      </w:r>
      <w:proofErr w:type="gramStart"/>
      <w:r w:rsidRPr="00A228CB">
        <w:rPr>
          <w:rFonts w:asciiTheme="minorHAnsi" w:hAnsiTheme="minorHAnsi"/>
          <w:sz w:val="16"/>
        </w:rPr>
        <w:t>,2</w:t>
      </w:r>
      <w:proofErr w:type="gramEnd"/>
      <w:r w:rsidRPr="00A228CB">
        <w:rPr>
          <w:rFonts w:asciiTheme="minorHAnsi" w:hAnsiTheme="minorHAnsi"/>
          <w:sz w:val="16"/>
        </w:rPr>
        <w:t xml:space="preserve"> the current context has been widely discussed for its differences with the Cold War,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arms-control and </w:t>
      </w:r>
      <w:proofErr w:type="spellStart"/>
      <w:r w:rsidRPr="00A228CB">
        <w:rPr>
          <w:rFonts w:asciiTheme="minorHAnsi" w:hAnsiTheme="minorHAnsi"/>
          <w:sz w:val="16"/>
        </w:rPr>
        <w:t>crisismanagement</w:t>
      </w:r>
      <w:proofErr w:type="spellEnd"/>
      <w:r w:rsidRPr="00A228CB">
        <w:rPr>
          <w:rFonts w:asciiTheme="minorHAnsi" w:hAnsiTheme="minorHAnsi"/>
          <w:sz w:val="16"/>
        </w:rPr>
        <w:t xml:space="preserve"> mechanisms to regulate their behavior. Stability endured because even though Washington and Moscow did not control all the triggers, they had sufficient authority to keep bloc discipline and avoid becoming entrapped in a nuclear war. The security environment was always extremely dangerous because the possibility of global nuclear annihilation was omnipresent, but per the notorious formula, “a stable balance of terror” endured.3 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the Cold War order tightly controlled by the United States and the Soviet Union was replaced by a multiplayer arena with several less experienced nuclear decision-making parties and an epicenter in Asia. As a result, today, while there is less risk of global annihilation— both because major-power relations have improved and because important firebreaks against conflict are in place, including robust crisis management mechanisms and enhanced economic interdependence—</w:t>
      </w:r>
      <w:r w:rsidRPr="00A228CB">
        <w:rPr>
          <w:rFonts w:asciiTheme="minorHAnsi" w:hAnsiTheme="minorHAnsi"/>
          <w:u w:val="single"/>
        </w:rPr>
        <w:t xml:space="preserve">the </w:t>
      </w:r>
      <w:r w:rsidRPr="00A228CB">
        <w:rPr>
          <w:rFonts w:asciiTheme="minorHAnsi" w:hAnsiTheme="minorHAnsi"/>
          <w:b/>
          <w:iCs/>
          <w:u w:val="single"/>
        </w:rPr>
        <w:t>potential for war, and</w:t>
      </w:r>
      <w:r w:rsidRPr="00A228CB">
        <w:rPr>
          <w:rFonts w:asciiTheme="minorHAnsi" w:hAnsiTheme="minorHAnsi"/>
          <w:sz w:val="16"/>
        </w:rPr>
        <w:t xml:space="preserve"> even </w:t>
      </w:r>
      <w:r w:rsidRPr="00A228CB">
        <w:rPr>
          <w:rFonts w:asciiTheme="minorHAnsi" w:hAnsiTheme="minorHAnsi"/>
          <w:b/>
          <w:iCs/>
          <w:u w:val="single"/>
        </w:rPr>
        <w:t>nuclear use</w:t>
      </w:r>
      <w:r w:rsidRPr="00A228CB">
        <w:rPr>
          <w:rFonts w:asciiTheme="minorHAnsi" w:hAnsiTheme="minorHAnsi"/>
          <w:u w:val="single"/>
        </w:rPr>
        <w:t>,</w:t>
      </w:r>
      <w:r w:rsidRPr="00A228CB">
        <w:rPr>
          <w:rFonts w:asciiTheme="minorHAnsi" w:hAnsiTheme="minorHAnsi"/>
          <w:sz w:val="16"/>
        </w:rPr>
        <w:t xml:space="preserve"> </w:t>
      </w:r>
      <w:r w:rsidRPr="00A228CB">
        <w:rPr>
          <w:rFonts w:asciiTheme="minorHAnsi" w:hAnsiTheme="minorHAnsi"/>
          <w:b/>
          <w:iCs/>
          <w:u w:val="single"/>
        </w:rPr>
        <w:t>is growing</w:t>
      </w:r>
      <w:r w:rsidRPr="00A228CB">
        <w:rPr>
          <w:rFonts w:asciiTheme="minorHAnsi" w:hAnsiTheme="minorHAnsi"/>
          <w:u w:val="single"/>
        </w:rPr>
        <w:t>.</w:t>
      </w:r>
      <w:r w:rsidRPr="00A228CB">
        <w:rPr>
          <w:rFonts w:asciiTheme="minorHAnsi" w:hAnsiTheme="minorHAnsi"/>
          <w:sz w:val="16"/>
        </w:rPr>
        <w:t xml:space="preserve">6 Not surprisingly, </w:t>
      </w:r>
      <w:r w:rsidRPr="00A228CB">
        <w:rPr>
          <w:rFonts w:asciiTheme="minorHAnsi" w:hAnsiTheme="minorHAnsi"/>
          <w:u w:val="single"/>
        </w:rPr>
        <w:t xml:space="preserve">these developments have led U.S. allies to seek strengthened </w:t>
      </w:r>
      <w:r w:rsidRPr="00A228CB">
        <w:rPr>
          <w:rStyle w:val="Emphasis"/>
          <w:rFonts w:asciiTheme="minorHAnsi" w:hAnsiTheme="minorHAnsi"/>
        </w:rPr>
        <w:t>assurances</w:t>
      </w:r>
      <w:r w:rsidRPr="00A228CB">
        <w:rPr>
          <w:rFonts w:asciiTheme="minorHAnsi" w:hAnsiTheme="minorHAnsi"/>
          <w:u w:val="single"/>
        </w:rPr>
        <w:t xml:space="preserve"> that the U</w:t>
      </w:r>
      <w:r w:rsidRPr="00A228CB">
        <w:rPr>
          <w:rFonts w:asciiTheme="minorHAnsi" w:hAnsiTheme="minorHAnsi"/>
          <w:sz w:val="16"/>
        </w:rPr>
        <w:t xml:space="preserve">nited </w:t>
      </w:r>
      <w:r w:rsidRPr="00A228CB">
        <w:rPr>
          <w:rFonts w:asciiTheme="minorHAnsi" w:hAnsiTheme="minorHAnsi"/>
          <w:u w:val="single"/>
        </w:rPr>
        <w:t>S</w:t>
      </w:r>
      <w:r w:rsidRPr="00A228CB">
        <w:rPr>
          <w:rFonts w:asciiTheme="minorHAnsi" w:hAnsiTheme="minorHAnsi"/>
          <w:sz w:val="16"/>
        </w:rPr>
        <w:t xml:space="preserve">tates, </w:t>
      </w:r>
      <w:r w:rsidRPr="00A228CB">
        <w:rPr>
          <w:rFonts w:asciiTheme="minorHAnsi" w:hAnsiTheme="minorHAnsi"/>
          <w:u w:val="single"/>
        </w:rPr>
        <w:t>their main security guarantor</w:t>
      </w:r>
      <w:r w:rsidRPr="00A228CB">
        <w:rPr>
          <w:rFonts w:asciiTheme="minorHAnsi" w:hAnsiTheme="minorHAnsi"/>
          <w:sz w:val="16"/>
        </w:rPr>
        <w:t xml:space="preserve">, </w:t>
      </w:r>
      <w:r w:rsidRPr="00A228CB">
        <w:rPr>
          <w:rFonts w:asciiTheme="minorHAnsi" w:hAnsiTheme="minorHAnsi"/>
          <w:b/>
          <w:iCs/>
          <w:u w:val="single"/>
        </w:rPr>
        <w:t>will continue to protect them from coercion</w:t>
      </w:r>
      <w:r w:rsidRPr="00A228CB">
        <w:rPr>
          <w:rFonts w:asciiTheme="minorHAnsi" w:hAnsiTheme="minorHAnsi"/>
          <w:sz w:val="16"/>
        </w:rPr>
        <w:t xml:space="preserve"> and attack. The assurance challenge is particularly difficult because it turns on more than effective deterrence. Deterrence primarily requires the United States to influence an adversary’s calculus at critical moments during a crisis. For allies to be fully assured, however, the United States must, during peacetime, convince them 1) that U.S. extended deterrence will succeed in preventing adversaries from challenging their core interests, and 2) that should deterrence fail, the United States can and will provide for their defense. Hence former British defense minister Denis Healey’s formulation that during the Cold War it took “only five percent credibility of U.S. retaliation to deter the Russians, but ninety-five percent credibility to reassure the Europeans.”7 In the second nuclear age, it is more difficult for the United States to assure its Northeast Asian allies than it was during the Cold War. James </w:t>
      </w:r>
      <w:proofErr w:type="spellStart"/>
      <w:r w:rsidRPr="00A228CB">
        <w:rPr>
          <w:rFonts w:asciiTheme="minorHAnsi" w:hAnsiTheme="minorHAnsi"/>
          <w:sz w:val="16"/>
        </w:rPr>
        <w:t>Schoff</w:t>
      </w:r>
      <w:proofErr w:type="spellEnd"/>
      <w:r w:rsidRPr="00A228CB">
        <w:rPr>
          <w:rFonts w:asciiTheme="minorHAnsi" w:hAnsiTheme="minorHAnsi"/>
          <w:sz w:val="16"/>
        </w:rPr>
        <w:t xml:space="preserve"> notes that during the Cold War “the U.S. commitment to counter the Soviet threat was largely unquestioned in Tokyo, and the details about how deterrence worked mattered little.”8 Today, </w:t>
      </w:r>
      <w:r w:rsidRPr="00A228CB">
        <w:rPr>
          <w:rFonts w:asciiTheme="minorHAnsi" w:hAnsiTheme="minorHAnsi"/>
          <w:u w:val="single"/>
        </w:rPr>
        <w:t xml:space="preserve">the United States must convince allies that it can deter </w:t>
      </w:r>
      <w:r w:rsidRPr="00A228CB">
        <w:rPr>
          <w:rFonts w:asciiTheme="minorHAnsi" w:hAnsiTheme="minorHAnsi"/>
          <w:b/>
          <w:iCs/>
          <w:u w:val="single"/>
        </w:rPr>
        <w:t>multiple nuclear-armed adversaries</w:t>
      </w:r>
      <w:r w:rsidRPr="00A228CB">
        <w:rPr>
          <w:rFonts w:asciiTheme="minorHAnsi" w:hAnsiTheme="minorHAnsi"/>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w:t>
      </w:r>
      <w:r w:rsidRPr="00A228CB">
        <w:rPr>
          <w:rFonts w:asciiTheme="minorHAnsi" w:hAnsiTheme="minorHAnsi"/>
          <w:u w:val="single"/>
        </w:rPr>
        <w:t>North Korea continues to develop long-range missiles and nuclear weapons,</w:t>
      </w:r>
      <w:r w:rsidRPr="00A228CB">
        <w:rPr>
          <w:rFonts w:asciiTheme="minorHAnsi" w:hAnsiTheme="minorHAnsi"/>
          <w:sz w:val="16"/>
        </w:rPr>
        <w:t xml:space="preserve"> and </w:t>
      </w:r>
      <w:r w:rsidRPr="00A228CB">
        <w:rPr>
          <w:rFonts w:asciiTheme="minorHAnsi" w:hAnsiTheme="minorHAnsi"/>
          <w:u w:val="single"/>
        </w:rPr>
        <w:t>China is modernizing its military</w:t>
      </w:r>
      <w:r w:rsidRPr="00A228CB">
        <w:rPr>
          <w:rFonts w:asciiTheme="minorHAnsi" w:hAnsiTheme="minorHAnsi"/>
          <w:sz w:val="16"/>
        </w:rPr>
        <w:t xml:space="preserve"> </w:t>
      </w:r>
      <w:r w:rsidRPr="00A228CB">
        <w:rPr>
          <w:rFonts w:asciiTheme="minorHAnsi" w:hAnsiTheme="minorHAnsi"/>
          <w:u w:val="single"/>
        </w:rPr>
        <w:t>and acting</w:t>
      </w:r>
      <w:r w:rsidRPr="00A228CB">
        <w:rPr>
          <w:rFonts w:asciiTheme="minorHAnsi" w:hAnsiTheme="minorHAnsi"/>
          <w:sz w:val="16"/>
        </w:rPr>
        <w:t xml:space="preserve"> increasingly </w:t>
      </w:r>
      <w:r w:rsidRPr="00A228CB">
        <w:rPr>
          <w:rFonts w:asciiTheme="minorHAnsi" w:hAnsiTheme="minorHAnsi"/>
          <w:u w:val="single"/>
        </w:rPr>
        <w:t>assertively</w:t>
      </w:r>
      <w:r w:rsidRPr="00A228CB">
        <w:rPr>
          <w:rFonts w:asciiTheme="minorHAnsi" w:hAnsiTheme="minorHAnsi"/>
          <w:sz w:val="16"/>
        </w:rPr>
        <w:t xml:space="preserve">.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A228CB">
        <w:rPr>
          <w:rFonts w:asciiTheme="minorHAnsi" w:hAnsiTheme="minorHAnsi"/>
          <w:iCs/>
          <w:u w:val="single"/>
        </w:rPr>
        <w:t>Washington must carefully balance its desire to reduce allied anxiety against other interests</w:t>
      </w:r>
      <w:r w:rsidRPr="00A228CB">
        <w:rPr>
          <w:rFonts w:asciiTheme="minorHAnsi" w:hAnsiTheme="minorHAnsi"/>
          <w:sz w:val="16"/>
        </w:rPr>
        <w:t xml:space="preserve">. There are some allied interests that the United States—rightly—does not deem worthy of risking war. But </w:t>
      </w:r>
      <w:r w:rsidRPr="00A228CB">
        <w:rPr>
          <w:rFonts w:asciiTheme="minorHAnsi" w:hAnsiTheme="minorHAnsi"/>
          <w:u w:val="single"/>
        </w:rPr>
        <w:t xml:space="preserve">if the </w:t>
      </w:r>
      <w:r w:rsidRPr="00A228CB">
        <w:rPr>
          <w:rStyle w:val="Emphasis"/>
          <w:rFonts w:asciiTheme="minorHAnsi" w:hAnsiTheme="minorHAnsi"/>
        </w:rPr>
        <w:t>gap</w:t>
      </w:r>
      <w:r w:rsidRPr="00A228CB">
        <w:rPr>
          <w:rFonts w:asciiTheme="minorHAnsi" w:hAnsiTheme="minorHAnsi"/>
          <w:u w:val="single"/>
        </w:rPr>
        <w:t xml:space="preserve"> between the U</w:t>
      </w:r>
      <w:r w:rsidRPr="00A228CB">
        <w:rPr>
          <w:rFonts w:asciiTheme="minorHAnsi" w:hAnsiTheme="minorHAnsi"/>
          <w:sz w:val="16"/>
        </w:rPr>
        <w:t xml:space="preserve">nited </w:t>
      </w:r>
      <w:r w:rsidRPr="00A228CB">
        <w:rPr>
          <w:rFonts w:asciiTheme="minorHAnsi" w:hAnsiTheme="minorHAnsi"/>
          <w:u w:val="single"/>
        </w:rPr>
        <w:t>S</w:t>
      </w:r>
      <w:r w:rsidRPr="00A228CB">
        <w:rPr>
          <w:rFonts w:asciiTheme="minorHAnsi" w:hAnsiTheme="minorHAnsi"/>
          <w:sz w:val="16"/>
        </w:rPr>
        <w:t xml:space="preserve">tates </w:t>
      </w:r>
      <w:r w:rsidRPr="00A228CB">
        <w:rPr>
          <w:rFonts w:asciiTheme="minorHAnsi" w:hAnsiTheme="minorHAnsi"/>
          <w:u w:val="single"/>
        </w:rPr>
        <w:t>and its allies becomes</w:t>
      </w:r>
      <w:r w:rsidRPr="00A228CB">
        <w:rPr>
          <w:rFonts w:asciiTheme="minorHAnsi" w:hAnsiTheme="minorHAnsi"/>
          <w:sz w:val="16"/>
        </w:rPr>
        <w:t xml:space="preserve"> too </w:t>
      </w:r>
      <w:r w:rsidRPr="00A228CB">
        <w:rPr>
          <w:rFonts w:asciiTheme="minorHAnsi" w:hAnsiTheme="minorHAnsi"/>
          <w:u w:val="single"/>
        </w:rPr>
        <w:t>large</w:t>
      </w:r>
      <w:r w:rsidRPr="00A228CB">
        <w:rPr>
          <w:rFonts w:asciiTheme="minorHAnsi" w:hAnsiTheme="minorHAnsi"/>
          <w:sz w:val="16"/>
        </w:rPr>
        <w:t xml:space="preserve">, </w:t>
      </w:r>
      <w:r w:rsidRPr="00A228CB">
        <w:rPr>
          <w:rStyle w:val="Emphasis"/>
          <w:rFonts w:asciiTheme="minorHAnsi" w:hAnsiTheme="minorHAnsi"/>
        </w:rPr>
        <w:t>allies will lose faith</w:t>
      </w:r>
      <w:r w:rsidRPr="00A228CB">
        <w:rPr>
          <w:rFonts w:asciiTheme="minorHAnsi" w:hAnsiTheme="minorHAnsi"/>
          <w:u w:val="single"/>
        </w:rPr>
        <w:t xml:space="preserve"> in</w:t>
      </w:r>
      <w:r w:rsidRPr="00A228CB">
        <w:rPr>
          <w:rFonts w:asciiTheme="minorHAnsi" w:hAnsiTheme="minorHAnsi"/>
          <w:sz w:val="16"/>
        </w:rPr>
        <w:t xml:space="preserve"> U.S. </w:t>
      </w:r>
      <w:r w:rsidRPr="00A228CB">
        <w:rPr>
          <w:rFonts w:asciiTheme="minorHAnsi" w:hAnsiTheme="minorHAnsi"/>
          <w:u w:val="single"/>
        </w:rPr>
        <w:t>assurance</w:t>
      </w:r>
      <w:r w:rsidRPr="00A228CB">
        <w:rPr>
          <w:rFonts w:asciiTheme="minorHAnsi" w:hAnsiTheme="minorHAnsi"/>
          <w:sz w:val="16"/>
        </w:rPr>
        <w:t xml:space="preserve">, which could have disruptive consequences. In the worst case scenario for the United States, </w:t>
      </w:r>
      <w:r w:rsidRPr="00A228CB">
        <w:rPr>
          <w:rFonts w:asciiTheme="minorHAnsi" w:hAnsiTheme="minorHAnsi"/>
          <w:u w:val="single"/>
        </w:rPr>
        <w:t>Japan or South Korea might</w:t>
      </w:r>
      <w:r w:rsidRPr="00A228CB">
        <w:rPr>
          <w:rFonts w:asciiTheme="minorHAnsi" w:hAnsiTheme="minorHAnsi"/>
          <w:sz w:val="16"/>
        </w:rPr>
        <w:t xml:space="preserve"> choose to </w:t>
      </w:r>
      <w:r w:rsidRPr="00A228CB">
        <w:rPr>
          <w:rFonts w:asciiTheme="minorHAnsi" w:hAnsiTheme="minorHAnsi"/>
          <w:u w:val="single"/>
        </w:rPr>
        <w:t>bandwagon</w:t>
      </w:r>
      <w:r w:rsidRPr="00A228CB">
        <w:rPr>
          <w:rFonts w:asciiTheme="minorHAnsi" w:hAnsiTheme="minorHAnsi"/>
          <w:sz w:val="16"/>
        </w:rPr>
        <w:t xml:space="preserve"> </w:t>
      </w:r>
      <w:r w:rsidRPr="00A228CB">
        <w:rPr>
          <w:rFonts w:asciiTheme="minorHAnsi" w:hAnsiTheme="minorHAnsi"/>
          <w:u w:val="single"/>
        </w:rPr>
        <w:t>with</w:t>
      </w:r>
      <w:r w:rsidRPr="00A228CB">
        <w:rPr>
          <w:rFonts w:asciiTheme="minorHAnsi" w:hAnsiTheme="minorHAnsi"/>
          <w:sz w:val="16"/>
        </w:rPr>
        <w:t xml:space="preserve"> U.S. </w:t>
      </w:r>
      <w:r w:rsidRPr="00A228CB">
        <w:rPr>
          <w:rFonts w:asciiTheme="minorHAnsi" w:hAnsiTheme="minorHAnsi"/>
          <w:u w:val="single"/>
        </w:rPr>
        <w:t>competitors</w:t>
      </w:r>
      <w:r w:rsidRPr="00A228CB">
        <w:rPr>
          <w:rFonts w:asciiTheme="minorHAnsi" w:hAnsiTheme="minorHAnsi"/>
          <w:sz w:val="16"/>
        </w:rPr>
        <w:t xml:space="preserve"> in the region. Another slightly better, but still deeply troublesome, </w:t>
      </w:r>
      <w:r w:rsidRPr="00A228CB">
        <w:rPr>
          <w:rFonts w:asciiTheme="minorHAnsi" w:hAnsiTheme="minorHAnsi"/>
          <w:u w:val="single"/>
        </w:rPr>
        <w:t>possibility</w:t>
      </w:r>
      <w:r w:rsidRPr="00A228CB">
        <w:rPr>
          <w:rFonts w:asciiTheme="minorHAnsi" w:hAnsiTheme="minorHAnsi"/>
          <w:sz w:val="16"/>
        </w:rPr>
        <w:t xml:space="preserve"> is for </w:t>
      </w:r>
      <w:r w:rsidRPr="00A228CB">
        <w:rPr>
          <w:rFonts w:asciiTheme="minorHAnsi" w:hAnsiTheme="minorHAnsi"/>
          <w:b/>
          <w:iCs/>
          <w:u w:val="single"/>
        </w:rPr>
        <w:t>Tokyo and Seoul</w:t>
      </w:r>
      <w:r w:rsidRPr="00A228CB">
        <w:rPr>
          <w:rFonts w:asciiTheme="minorHAnsi" w:hAnsiTheme="minorHAnsi"/>
          <w:sz w:val="16"/>
        </w:rPr>
        <w:t xml:space="preserve"> to </w:t>
      </w:r>
      <w:r w:rsidRPr="00A228CB">
        <w:rPr>
          <w:rFonts w:asciiTheme="minorHAnsi" w:hAnsiTheme="minorHAnsi"/>
          <w:u w:val="single"/>
        </w:rPr>
        <w:t>develop</w:t>
      </w:r>
      <w:r w:rsidRPr="00A228CB">
        <w:rPr>
          <w:rFonts w:asciiTheme="minorHAnsi" w:hAnsiTheme="minorHAnsi"/>
          <w:sz w:val="16"/>
        </w:rPr>
        <w:t xml:space="preserve"> </w:t>
      </w:r>
      <w:r w:rsidRPr="00A228CB">
        <w:rPr>
          <w:rStyle w:val="Emphasis"/>
          <w:rFonts w:asciiTheme="minorHAnsi" w:hAnsiTheme="minorHAnsi"/>
        </w:rPr>
        <w:t>nuclear arsenals</w:t>
      </w:r>
      <w:r w:rsidRPr="00A228CB">
        <w:rPr>
          <w:rFonts w:asciiTheme="minorHAnsi" w:hAnsiTheme="minorHAnsi"/>
          <w:sz w:val="16"/>
        </w:rPr>
        <w:t xml:space="preserve"> of their own, </w:t>
      </w:r>
      <w:r w:rsidRPr="00A228CB">
        <w:rPr>
          <w:rFonts w:asciiTheme="minorHAnsi" w:hAnsiTheme="minorHAnsi"/>
          <w:u w:val="single"/>
        </w:rPr>
        <w:t>which would</w:t>
      </w:r>
      <w:r w:rsidRPr="00A228CB">
        <w:rPr>
          <w:rFonts w:asciiTheme="minorHAnsi" w:hAnsiTheme="minorHAnsi"/>
          <w:sz w:val="16"/>
        </w:rPr>
        <w:t xml:space="preserve"> likely </w:t>
      </w:r>
      <w:r w:rsidRPr="00A228CB">
        <w:rPr>
          <w:rFonts w:asciiTheme="minorHAnsi" w:hAnsiTheme="minorHAnsi"/>
          <w:b/>
          <w:iCs/>
          <w:u w:val="single"/>
        </w:rPr>
        <w:t>eviscerate the remaining credibility of the</w:t>
      </w:r>
      <w:r w:rsidRPr="00A228CB">
        <w:rPr>
          <w:rFonts w:asciiTheme="minorHAnsi" w:hAnsiTheme="minorHAnsi"/>
          <w:sz w:val="16"/>
        </w:rPr>
        <w:t xml:space="preserve"> Nuclear Nonproliferation Treaty (</w:t>
      </w:r>
      <w:r w:rsidRPr="00A228CB">
        <w:rPr>
          <w:rFonts w:asciiTheme="minorHAnsi" w:hAnsiTheme="minorHAnsi"/>
          <w:b/>
          <w:iCs/>
          <w:u w:val="single"/>
        </w:rPr>
        <w:t>NPT</w:t>
      </w:r>
      <w:r w:rsidRPr="00A228CB">
        <w:rPr>
          <w:rFonts w:asciiTheme="minorHAnsi" w:hAnsiTheme="minorHAnsi"/>
          <w:sz w:val="16"/>
        </w:rPr>
        <w:t xml:space="preserve">). In either case, </w:t>
      </w:r>
      <w:r w:rsidRPr="00A228CB">
        <w:rPr>
          <w:rFonts w:asciiTheme="minorHAnsi" w:hAnsiTheme="minorHAnsi"/>
          <w:u w:val="single"/>
        </w:rPr>
        <w:t>a loss of confidence in the U</w:t>
      </w:r>
      <w:r w:rsidRPr="00A228CB">
        <w:rPr>
          <w:rFonts w:asciiTheme="minorHAnsi" w:hAnsiTheme="minorHAnsi"/>
          <w:sz w:val="16"/>
        </w:rPr>
        <w:t xml:space="preserve">nited </w:t>
      </w:r>
      <w:r w:rsidRPr="00A228CB">
        <w:rPr>
          <w:rFonts w:asciiTheme="minorHAnsi" w:hAnsiTheme="minorHAnsi"/>
          <w:u w:val="single"/>
        </w:rPr>
        <w:t>S</w:t>
      </w:r>
      <w:r w:rsidRPr="00A228CB">
        <w:rPr>
          <w:rFonts w:asciiTheme="minorHAnsi" w:hAnsiTheme="minorHAnsi"/>
          <w:sz w:val="16"/>
        </w:rPr>
        <w:t xml:space="preserve">tates </w:t>
      </w:r>
      <w:r w:rsidRPr="00A228CB">
        <w:rPr>
          <w:rFonts w:asciiTheme="minorHAnsi" w:hAnsiTheme="minorHAnsi"/>
          <w:u w:val="single"/>
        </w:rPr>
        <w:t>as a reliable security guarantor in Northeast Asia</w:t>
      </w:r>
      <w:r w:rsidRPr="00A228CB">
        <w:rPr>
          <w:rFonts w:asciiTheme="minorHAnsi" w:hAnsiTheme="minorHAnsi"/>
          <w:sz w:val="16"/>
        </w:rPr>
        <w:t xml:space="preserve"> </w:t>
      </w:r>
      <w:r w:rsidRPr="00A228CB">
        <w:rPr>
          <w:rFonts w:asciiTheme="minorHAnsi" w:hAnsiTheme="minorHAnsi"/>
          <w:u w:val="single"/>
        </w:rPr>
        <w:t>would send reverberations across</w:t>
      </w:r>
      <w:r w:rsidRPr="00A228CB">
        <w:rPr>
          <w:rFonts w:asciiTheme="minorHAnsi" w:hAnsiTheme="minorHAnsi"/>
          <w:sz w:val="16"/>
        </w:rPr>
        <w:t xml:space="preserve"> </w:t>
      </w:r>
      <w:r w:rsidRPr="00A228CB">
        <w:rPr>
          <w:rFonts w:asciiTheme="minorHAnsi" w:hAnsiTheme="minorHAnsi"/>
          <w:b/>
          <w:iCs/>
          <w:u w:val="single"/>
        </w:rPr>
        <w:t>the entire U.S. alliance system</w:t>
      </w:r>
      <w:r w:rsidRPr="00A228CB">
        <w:rPr>
          <w:rFonts w:asciiTheme="minorHAnsi" w:hAnsiTheme="minorHAnsi"/>
          <w:sz w:val="16"/>
        </w:rPr>
        <w:t xml:space="preserve">. </w:t>
      </w:r>
      <w:r w:rsidRPr="00A228CB">
        <w:rPr>
          <w:rFonts w:asciiTheme="minorHAnsi" w:hAnsiTheme="minorHAnsi"/>
          <w:u w:val="single"/>
        </w:rPr>
        <w:t>Development of nuc</w:t>
      </w:r>
      <w:r w:rsidRPr="00A228CB">
        <w:rPr>
          <w:rFonts w:asciiTheme="minorHAnsi" w:hAnsiTheme="minorHAnsi"/>
          <w:sz w:val="16"/>
        </w:rPr>
        <w:t>lear weapon</w:t>
      </w:r>
      <w:r w:rsidRPr="00A228CB">
        <w:rPr>
          <w:rFonts w:asciiTheme="minorHAnsi" w:hAnsiTheme="minorHAnsi"/>
          <w:u w:val="single"/>
        </w:rPr>
        <w:t>s</w:t>
      </w:r>
      <w:r w:rsidRPr="00A228CB">
        <w:rPr>
          <w:rFonts w:asciiTheme="minorHAnsi" w:hAnsiTheme="minorHAnsi"/>
          <w:sz w:val="16"/>
        </w:rPr>
        <w:t xml:space="preserve"> </w:t>
      </w:r>
      <w:r w:rsidRPr="00A228CB">
        <w:rPr>
          <w:rFonts w:asciiTheme="minorHAnsi" w:hAnsiTheme="minorHAnsi"/>
          <w:u w:val="single"/>
        </w:rPr>
        <w:t>by</w:t>
      </w:r>
      <w:r w:rsidRPr="00A228CB">
        <w:rPr>
          <w:rFonts w:asciiTheme="minorHAnsi" w:hAnsiTheme="minorHAnsi"/>
          <w:sz w:val="16"/>
        </w:rPr>
        <w:t xml:space="preserve"> </w:t>
      </w:r>
      <w:r w:rsidRPr="00A228CB">
        <w:rPr>
          <w:rFonts w:asciiTheme="minorHAnsi" w:hAnsiTheme="minorHAnsi"/>
          <w:u w:val="single"/>
        </w:rPr>
        <w:t>Japan</w:t>
      </w:r>
      <w:r w:rsidRPr="00A228CB">
        <w:rPr>
          <w:rFonts w:asciiTheme="minorHAnsi" w:hAnsiTheme="minorHAnsi"/>
          <w:sz w:val="16"/>
        </w:rPr>
        <w:t xml:space="preserve"> or South Korea </w:t>
      </w:r>
      <w:r w:rsidRPr="00A228CB">
        <w:rPr>
          <w:rFonts w:asciiTheme="minorHAnsi" w:hAnsiTheme="minorHAnsi"/>
          <w:u w:val="single"/>
        </w:rPr>
        <w:t>is not a farfetched scenario</w:t>
      </w:r>
      <w:r w:rsidRPr="00A228CB">
        <w:rPr>
          <w:rFonts w:asciiTheme="minorHAnsi" w:hAnsiTheme="minorHAnsi"/>
          <w:sz w:val="16"/>
        </w:rPr>
        <w:t xml:space="preserve">. </w:t>
      </w:r>
      <w:r w:rsidRPr="00A228CB">
        <w:rPr>
          <w:rFonts w:asciiTheme="minorHAnsi" w:hAnsiTheme="minorHAnsi"/>
          <w:u w:val="single"/>
        </w:rPr>
        <w:t>Both possess</w:t>
      </w:r>
      <w:r w:rsidRPr="00A228CB">
        <w:rPr>
          <w:rFonts w:asciiTheme="minorHAnsi" w:hAnsiTheme="minorHAnsi"/>
          <w:sz w:val="16"/>
        </w:rPr>
        <w:t xml:space="preserve"> the </w:t>
      </w:r>
      <w:r w:rsidRPr="00A228CB">
        <w:rPr>
          <w:rFonts w:asciiTheme="minorHAnsi" w:hAnsiTheme="minorHAnsi"/>
          <w:u w:val="single"/>
        </w:rPr>
        <w:t>latent capability</w:t>
      </w:r>
      <w:r w:rsidRPr="00A228CB">
        <w:rPr>
          <w:rFonts w:asciiTheme="minorHAnsi" w:hAnsiTheme="minorHAnsi"/>
          <w:sz w:val="16"/>
        </w:rPr>
        <w:t xml:space="preserve"> </w:t>
      </w:r>
      <w:r w:rsidRPr="00A228CB">
        <w:rPr>
          <w:rFonts w:asciiTheme="minorHAnsi" w:hAnsiTheme="minorHAnsi"/>
          <w:u w:val="single"/>
        </w:rPr>
        <w:t>to develop</w:t>
      </w:r>
      <w:r w:rsidRPr="00A228CB">
        <w:rPr>
          <w:rFonts w:asciiTheme="minorHAnsi" w:hAnsiTheme="minorHAnsi"/>
          <w:sz w:val="16"/>
        </w:rPr>
        <w:t xml:space="preserve"> weapons </w:t>
      </w:r>
      <w:r w:rsidRPr="00A228CB">
        <w:rPr>
          <w:rFonts w:asciiTheme="minorHAnsi" w:hAnsiTheme="minorHAnsi"/>
          <w:u w:val="single"/>
        </w:rPr>
        <w:t>programs</w:t>
      </w:r>
      <w:r w:rsidRPr="00A228CB">
        <w:rPr>
          <w:rFonts w:asciiTheme="minorHAnsi" w:hAnsiTheme="minorHAnsi"/>
          <w:sz w:val="16"/>
        </w:rPr>
        <w:t xml:space="preserve"> relatively </w:t>
      </w:r>
      <w:r w:rsidRPr="00A228CB">
        <w:rPr>
          <w:rFonts w:asciiTheme="minorHAnsi" w:hAnsiTheme="minorHAnsi"/>
          <w:b/>
          <w:iCs/>
          <w:u w:val="single"/>
        </w:rPr>
        <w:t>quickly</w:t>
      </w:r>
      <w:r w:rsidRPr="00A228CB">
        <w:rPr>
          <w:rFonts w:asciiTheme="minorHAnsi" w:hAnsiTheme="minorHAnsi"/>
          <w:sz w:val="16"/>
        </w:rPr>
        <w:t xml:space="preserve">,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w:t>
      </w:r>
      <w:proofErr w:type="spellStart"/>
      <w:r w:rsidRPr="00A228CB">
        <w:rPr>
          <w:rFonts w:asciiTheme="minorHAnsi" w:hAnsiTheme="minorHAnsi"/>
          <w:sz w:val="16"/>
        </w:rPr>
        <w:t>nuclearization</w:t>
      </w:r>
      <w:proofErr w:type="spellEnd"/>
      <w:r w:rsidRPr="00A228CB">
        <w:rPr>
          <w:rFonts w:asciiTheme="minorHAnsi" w:hAnsiTheme="minorHAnsi"/>
          <w:sz w:val="16"/>
        </w:rPr>
        <w:t xml:space="preserve">. After North Korea’s third nuclear test, for example, an </w:t>
      </w:r>
      <w:proofErr w:type="spellStart"/>
      <w:r w:rsidRPr="00A228CB">
        <w:rPr>
          <w:rFonts w:asciiTheme="minorHAnsi" w:hAnsiTheme="minorHAnsi"/>
          <w:sz w:val="16"/>
        </w:rPr>
        <w:t>Asan</w:t>
      </w:r>
      <w:proofErr w:type="spellEnd"/>
      <w:r w:rsidRPr="00A228CB">
        <w:rPr>
          <w:rFonts w:asciiTheme="minorHAnsi" w:hAnsiTheme="minorHAnsi"/>
          <w:sz w:val="16"/>
        </w:rPr>
        <w:t xml:space="preserve"> Institute poll revealed that 66 percent of people in South Korea wanted nuclear weapons.11</w:t>
      </w:r>
    </w:p>
    <w:p w14:paraId="340138D6" w14:textId="77777777" w:rsidR="001B36D0" w:rsidRPr="00F601E6" w:rsidRDefault="001B36D0" w:rsidP="001B36D0"/>
    <w:p w14:paraId="2DEE3ABE" w14:textId="77777777" w:rsidR="009C23BE" w:rsidRPr="00431513" w:rsidRDefault="009C23BE" w:rsidP="009C23BE">
      <w:pPr>
        <w:pStyle w:val="Heading4"/>
      </w:pPr>
      <w:r>
        <w:t xml:space="preserve">Lack of trust in the US security guarantee causes Japanese </w:t>
      </w:r>
      <w:proofErr w:type="spellStart"/>
      <w:r>
        <w:t>prolif</w:t>
      </w:r>
      <w:proofErr w:type="spellEnd"/>
      <w:r>
        <w:t xml:space="preserve"> and collapse of US alliance system</w:t>
      </w:r>
    </w:p>
    <w:p w14:paraId="27504C10" w14:textId="77777777" w:rsidR="009C23BE" w:rsidRPr="00EB7E51" w:rsidRDefault="009C23BE" w:rsidP="009C23BE">
      <w:pPr>
        <w:rPr>
          <w:rStyle w:val="Style13ptBold"/>
        </w:rPr>
      </w:pPr>
      <w:r w:rsidRPr="00EB7E51">
        <w:rPr>
          <w:rStyle w:val="Style13ptBold"/>
        </w:rPr>
        <w:t>Warden 15</w:t>
      </w:r>
      <w:r w:rsidRPr="00EB7E51">
        <w:rPr>
          <w:rStyle w:val="Style13ptBold"/>
          <w:b w:val="0"/>
          <w:sz w:val="14"/>
          <w:szCs w:val="14"/>
        </w:rPr>
        <w:t xml:space="preserve"> [In “Assuring Japan and South Korea in the Second Nuclear Age,” </w:t>
      </w:r>
      <w:hyperlink r:id="rId9" w:history="1">
        <w:r w:rsidRPr="00EB7E51">
          <w:rPr>
            <w:rStyle w:val="Style13ptBold"/>
            <w:b w:val="0"/>
            <w:sz w:val="14"/>
            <w:szCs w:val="14"/>
          </w:rPr>
          <w:t>https://twq.elliott.gwu.edu/sites/twq.elliott.gwu.edu/files/downloads/TWQ_Spring2015_Santoro-Warden.pdf</w:t>
        </w:r>
      </w:hyperlink>
      <w:r w:rsidRPr="00EB7E51">
        <w:rPr>
          <w:rStyle w:val="Style13ptBold"/>
          <w:b w:val="0"/>
          <w:sz w:val="14"/>
          <w:szCs w:val="14"/>
        </w:rPr>
        <w:t>, Washington Quarterly, Volume 38, issue 1. David Santoro is a senior fellow at the Pacific Forum CSIS. John K. Warden is a WSD-</w:t>
      </w:r>
      <w:proofErr w:type="spellStart"/>
      <w:r w:rsidRPr="00EB7E51">
        <w:rPr>
          <w:rStyle w:val="Style13ptBold"/>
          <w:b w:val="0"/>
          <w:sz w:val="14"/>
          <w:szCs w:val="14"/>
        </w:rPr>
        <w:t>Handa</w:t>
      </w:r>
      <w:proofErr w:type="spellEnd"/>
      <w:r w:rsidRPr="00EB7E51">
        <w:rPr>
          <w:rStyle w:val="Style13ptBold"/>
          <w:b w:val="0"/>
          <w:sz w:val="14"/>
          <w:szCs w:val="14"/>
        </w:rPr>
        <w:t xml:space="preserve"> fellow at the Pacific Forum CSIS]</w:t>
      </w:r>
    </w:p>
    <w:p w14:paraId="4E82CEC3" w14:textId="77777777" w:rsidR="009C23BE" w:rsidRDefault="009C23BE" w:rsidP="009C23BE">
      <w:pPr>
        <w:rPr>
          <w:sz w:val="14"/>
        </w:rPr>
      </w:pPr>
      <w:r w:rsidRPr="003144A0">
        <w:rPr>
          <w:rStyle w:val="StyleUnderline"/>
        </w:rPr>
        <w:t xml:space="preserve">Not surprisingly, these developments have led </w:t>
      </w:r>
      <w:r w:rsidRPr="0057217C">
        <w:rPr>
          <w:rStyle w:val="StyleUnderline"/>
          <w:highlight w:val="cyan"/>
        </w:rPr>
        <w:t>U.S. allies to seek strengthened assurances that the U</w:t>
      </w:r>
      <w:r w:rsidRPr="003144A0">
        <w:rPr>
          <w:rStyle w:val="StyleUnderline"/>
        </w:rPr>
        <w:t xml:space="preserve">nited </w:t>
      </w:r>
      <w:r w:rsidRPr="0057217C">
        <w:rPr>
          <w:rStyle w:val="StyleUnderline"/>
          <w:highlight w:val="cyan"/>
        </w:rPr>
        <w:t>S</w:t>
      </w:r>
      <w:r w:rsidRPr="003144A0">
        <w:rPr>
          <w:rStyle w:val="StyleUnderline"/>
        </w:rPr>
        <w:t xml:space="preserve">tates, their main security guarantor, </w:t>
      </w:r>
      <w:r w:rsidRPr="0057217C">
        <w:rPr>
          <w:rStyle w:val="StyleUnderline"/>
          <w:highlight w:val="cyan"/>
        </w:rPr>
        <w:t>will continue to protect them</w:t>
      </w:r>
      <w:r w:rsidRPr="003144A0">
        <w:rPr>
          <w:rStyle w:val="StyleUnderline"/>
        </w:rPr>
        <w:t xml:space="preserve"> from coercion and attack. The assurance challenge is particularly difficult because it turns on </w:t>
      </w:r>
      <w:r w:rsidRPr="0057217C">
        <w:rPr>
          <w:rStyle w:val="StyleUnderline"/>
          <w:highlight w:val="cyan"/>
        </w:rPr>
        <w:t>more than</w:t>
      </w:r>
      <w:r w:rsidRPr="003144A0">
        <w:rPr>
          <w:rStyle w:val="StyleUnderline"/>
        </w:rPr>
        <w:t xml:space="preserve"> effective </w:t>
      </w:r>
      <w:r w:rsidRPr="0057217C">
        <w:rPr>
          <w:rStyle w:val="StyleUnderline"/>
          <w:highlight w:val="cyan"/>
        </w:rPr>
        <w:t>deterrence</w:t>
      </w:r>
      <w:r w:rsidRPr="00431513">
        <w:rPr>
          <w:sz w:val="14"/>
        </w:rPr>
        <w:t xml:space="preserve">. Deterrence primarily requires the United States to influence an adversary’s calculus at critical moments during a crisis. </w:t>
      </w:r>
      <w:r w:rsidRPr="00EB7E51">
        <w:rPr>
          <w:rStyle w:val="StyleUnderline"/>
        </w:rPr>
        <w:t xml:space="preserve">For allies to be fully assured, however, </w:t>
      </w:r>
      <w:r w:rsidRPr="0057217C">
        <w:rPr>
          <w:rStyle w:val="StyleUnderline"/>
          <w:highlight w:val="cyan"/>
        </w:rPr>
        <w:t>the U</w:t>
      </w:r>
      <w:r w:rsidRPr="00EB7E51">
        <w:rPr>
          <w:rStyle w:val="StyleUnderline"/>
        </w:rPr>
        <w:t xml:space="preserve">nited </w:t>
      </w:r>
      <w:r w:rsidRPr="0057217C">
        <w:rPr>
          <w:rStyle w:val="StyleUnderline"/>
          <w:highlight w:val="cyan"/>
        </w:rPr>
        <w:t>S</w:t>
      </w:r>
      <w:r w:rsidRPr="00EB7E51">
        <w:rPr>
          <w:rStyle w:val="StyleUnderline"/>
        </w:rPr>
        <w:t xml:space="preserve">tates </w:t>
      </w:r>
      <w:r w:rsidRPr="0057217C">
        <w:rPr>
          <w:rStyle w:val="StyleUnderline"/>
          <w:highlight w:val="cyan"/>
        </w:rPr>
        <w:t>must</w:t>
      </w:r>
      <w:r w:rsidRPr="00EB7E51">
        <w:rPr>
          <w:rStyle w:val="StyleUnderline"/>
        </w:rPr>
        <w:t xml:space="preserve">, during peacetime, </w:t>
      </w:r>
      <w:r w:rsidRPr="0057217C">
        <w:rPr>
          <w:rStyle w:val="StyleUnderline"/>
          <w:highlight w:val="cyan"/>
        </w:rPr>
        <w:t>convince them</w:t>
      </w:r>
      <w:r w:rsidRPr="00EB7E51">
        <w:rPr>
          <w:rStyle w:val="StyleUnderline"/>
        </w:rPr>
        <w:t xml:space="preserve"> 1) that U.S. extended deterrence will succeed in preventing adversaries from challenging their core interests, and 2) that </w:t>
      </w:r>
      <w:r w:rsidRPr="0057217C">
        <w:rPr>
          <w:rStyle w:val="StyleUnderline"/>
          <w:highlight w:val="cyan"/>
        </w:rPr>
        <w:t>should deterrence fail, the U</w:t>
      </w:r>
      <w:r w:rsidRPr="00EB7E51">
        <w:rPr>
          <w:rStyle w:val="StyleUnderline"/>
        </w:rPr>
        <w:t xml:space="preserve">nited </w:t>
      </w:r>
      <w:r w:rsidRPr="0057217C">
        <w:rPr>
          <w:rStyle w:val="StyleUnderline"/>
          <w:highlight w:val="cyan"/>
        </w:rPr>
        <w:t>S</w:t>
      </w:r>
      <w:r w:rsidRPr="00EB7E51">
        <w:rPr>
          <w:rStyle w:val="StyleUnderline"/>
        </w:rPr>
        <w:t xml:space="preserve">tates can and </w:t>
      </w:r>
      <w:r w:rsidRPr="0057217C">
        <w:rPr>
          <w:rStyle w:val="StyleUnderline"/>
          <w:highlight w:val="cyan"/>
        </w:rPr>
        <w:t xml:space="preserve">will provide </w:t>
      </w:r>
      <w:r w:rsidRPr="00EB7E51">
        <w:rPr>
          <w:rStyle w:val="StyleUnderline"/>
        </w:rPr>
        <w:t xml:space="preserve">for </w:t>
      </w:r>
      <w:r w:rsidRPr="0057217C">
        <w:rPr>
          <w:rStyle w:val="StyleUnderline"/>
          <w:highlight w:val="cyan"/>
        </w:rPr>
        <w:t>their defense</w:t>
      </w:r>
      <w:r w:rsidRPr="00431513">
        <w:rPr>
          <w:sz w:val="14"/>
        </w:rPr>
        <w:t xml:space="preserve">. Hence former British defense minister Denis Healey’s formulation that during the Cold War it took “only five percent credibility of U.S. retaliation to deter the Russians, but ninety-five percent credibility to reassure the Europeans.”7 </w:t>
      </w:r>
      <w:r w:rsidRPr="00EB7E51">
        <w:rPr>
          <w:rStyle w:val="StyleUnderline"/>
        </w:rPr>
        <w:t xml:space="preserve">In the second nuclear age, </w:t>
      </w:r>
      <w:r w:rsidRPr="0057217C">
        <w:rPr>
          <w:rStyle w:val="StyleUnderline"/>
          <w:highlight w:val="cyan"/>
        </w:rPr>
        <w:t>it is more difficult for the U</w:t>
      </w:r>
      <w:r w:rsidRPr="00EB7E51">
        <w:rPr>
          <w:rStyle w:val="StyleUnderline"/>
        </w:rPr>
        <w:t xml:space="preserve">nited </w:t>
      </w:r>
      <w:r w:rsidRPr="0057217C">
        <w:rPr>
          <w:rStyle w:val="StyleUnderline"/>
          <w:highlight w:val="cyan"/>
        </w:rPr>
        <w:t>S</w:t>
      </w:r>
      <w:r w:rsidRPr="00EB7E51">
        <w:rPr>
          <w:rStyle w:val="StyleUnderline"/>
        </w:rPr>
        <w:t xml:space="preserve">tates </w:t>
      </w:r>
      <w:r w:rsidRPr="0057217C">
        <w:rPr>
          <w:rStyle w:val="StyleUnderline"/>
          <w:highlight w:val="cyan"/>
        </w:rPr>
        <w:t>to assure its Northeast Asian allies than</w:t>
      </w:r>
      <w:r w:rsidRPr="00EB7E51">
        <w:rPr>
          <w:rStyle w:val="StyleUnderline"/>
        </w:rPr>
        <w:t xml:space="preserve"> it was </w:t>
      </w:r>
      <w:r w:rsidRPr="0057217C">
        <w:rPr>
          <w:rStyle w:val="StyleUnderline"/>
          <w:highlight w:val="cyan"/>
        </w:rPr>
        <w:t>during the Cold War</w:t>
      </w:r>
      <w:r w:rsidRPr="00431513">
        <w:rPr>
          <w:sz w:val="14"/>
        </w:rPr>
        <w:t xml:space="preserve">. James </w:t>
      </w:r>
      <w:proofErr w:type="spellStart"/>
      <w:r w:rsidRPr="00431513">
        <w:rPr>
          <w:sz w:val="14"/>
        </w:rPr>
        <w:t>Schoff</w:t>
      </w:r>
      <w:proofErr w:type="spellEnd"/>
      <w:r w:rsidRPr="00431513">
        <w:rPr>
          <w:sz w:val="14"/>
        </w:rPr>
        <w:t xml:space="preserve"> notes that during the Cold War “the U.S. commitment to counter the Soviet threat was largely unquestioned in Tokyo, and the details about how deterrence worked mattered little.”8 </w:t>
      </w:r>
      <w:r w:rsidRPr="00EB7E51">
        <w:rPr>
          <w:rStyle w:val="StyleUnderline"/>
        </w:rPr>
        <w:t xml:space="preserve">Today, </w:t>
      </w:r>
      <w:r w:rsidRPr="0057217C">
        <w:rPr>
          <w:rStyle w:val="StyleUnderline"/>
          <w:highlight w:val="cyan"/>
        </w:rPr>
        <w:t>the U</w:t>
      </w:r>
      <w:r w:rsidRPr="00EB7E51">
        <w:rPr>
          <w:rStyle w:val="StyleUnderline"/>
        </w:rPr>
        <w:t xml:space="preserve">nited </w:t>
      </w:r>
      <w:r w:rsidRPr="0057217C">
        <w:rPr>
          <w:rStyle w:val="StyleUnderline"/>
          <w:highlight w:val="cyan"/>
        </w:rPr>
        <w:t>S</w:t>
      </w:r>
      <w:r w:rsidRPr="00EB7E51">
        <w:rPr>
          <w:rStyle w:val="StyleUnderline"/>
        </w:rPr>
        <w:t xml:space="preserve">tates </w:t>
      </w:r>
      <w:r w:rsidRPr="0057217C">
        <w:rPr>
          <w:rStyle w:val="StyleUnderline"/>
          <w:highlight w:val="cyan"/>
        </w:rPr>
        <w:t>must convince allies that it can deter multiple nuclear-armed adversaries</w:t>
      </w:r>
      <w:r w:rsidRPr="00EB7E51">
        <w:rPr>
          <w:rStyle w:val="StyleUnderline"/>
        </w:rPr>
        <w:t xml:space="preserve">, some of </w:t>
      </w:r>
      <w:r w:rsidRPr="0057217C">
        <w:rPr>
          <w:rStyle w:val="StyleUnderline"/>
          <w:highlight w:val="cyan"/>
        </w:rPr>
        <w:t>who</w:t>
      </w:r>
      <w:r w:rsidRPr="00EB7E51">
        <w:rPr>
          <w:rStyle w:val="StyleUnderline"/>
        </w:rPr>
        <w:t xml:space="preserve">m </w:t>
      </w:r>
      <w:r w:rsidRPr="0057217C">
        <w:rPr>
          <w:rStyle w:val="StyleUnderline"/>
          <w:highlight w:val="cyan"/>
        </w:rPr>
        <w:t>have less adversarial relations</w:t>
      </w:r>
      <w:r w:rsidRPr="00EB7E51">
        <w:rPr>
          <w:rStyle w:val="StyleUnderline"/>
        </w:rPr>
        <w:t xml:space="preserve"> with the United States </w:t>
      </w:r>
      <w:r w:rsidRPr="0057217C">
        <w:rPr>
          <w:rStyle w:val="StyleUnderline"/>
          <w:highlight w:val="cyan"/>
        </w:rPr>
        <w:t>than the Soviet Union did</w:t>
      </w:r>
      <w:r w:rsidRPr="00EB7E51">
        <w:rPr>
          <w:rStyle w:val="StyleUnderline"/>
        </w:rPr>
        <w:t xml:space="preserve">. Just as important, </w:t>
      </w:r>
      <w:r w:rsidRPr="0057217C">
        <w:rPr>
          <w:rStyle w:val="StyleUnderline"/>
          <w:highlight w:val="cyan"/>
        </w:rPr>
        <w:t>the U</w:t>
      </w:r>
      <w:r w:rsidRPr="00EB7E51">
        <w:rPr>
          <w:rStyle w:val="StyleUnderline"/>
        </w:rPr>
        <w:t xml:space="preserve">nited </w:t>
      </w:r>
      <w:r w:rsidRPr="0057217C">
        <w:rPr>
          <w:rStyle w:val="StyleUnderline"/>
          <w:highlight w:val="cyan"/>
        </w:rPr>
        <w:t>S</w:t>
      </w:r>
      <w:r w:rsidRPr="00EB7E51">
        <w:rPr>
          <w:rStyle w:val="StyleUnderline"/>
        </w:rPr>
        <w:t xml:space="preserve">tates </w:t>
      </w:r>
      <w:r w:rsidRPr="00431513">
        <w:rPr>
          <w:rStyle w:val="StyleUnderline"/>
        </w:rPr>
        <w:t>also</w:t>
      </w:r>
      <w:r w:rsidRPr="00EB7E51">
        <w:rPr>
          <w:rStyle w:val="StyleUnderline"/>
        </w:rPr>
        <w:t xml:space="preserve"> </w:t>
      </w:r>
      <w:r w:rsidRPr="0057217C">
        <w:rPr>
          <w:rStyle w:val="StyleUnderline"/>
          <w:highlight w:val="cyan"/>
        </w:rPr>
        <w:t>faces</w:t>
      </w:r>
      <w:r w:rsidRPr="00EB7E51">
        <w:rPr>
          <w:rStyle w:val="StyleUnderline"/>
        </w:rPr>
        <w:t xml:space="preserve"> an equally difficult task of </w:t>
      </w:r>
      <w:r w:rsidRPr="0057217C">
        <w:rPr>
          <w:rStyle w:val="StyleUnderline"/>
          <w:highlight w:val="cyan"/>
        </w:rPr>
        <w:t>convincing its allies that it</w:t>
      </w:r>
      <w:r w:rsidRPr="00EB7E51">
        <w:rPr>
          <w:rStyle w:val="StyleUnderline"/>
        </w:rPr>
        <w:t xml:space="preserve"> could and </w:t>
      </w:r>
      <w:r w:rsidRPr="0057217C">
        <w:rPr>
          <w:rStyle w:val="StyleUnderline"/>
          <w:highlight w:val="cyan"/>
        </w:rPr>
        <w:t>would respond should extended deterrence fail</w:t>
      </w:r>
      <w:r w:rsidRPr="00EB7E51">
        <w:rPr>
          <w:rStyle w:val="StyleUnderline"/>
        </w:rPr>
        <w:t>.</w:t>
      </w:r>
      <w:r>
        <w:rPr>
          <w:rStyle w:val="StyleUnderline"/>
        </w:rPr>
        <w:t xml:space="preserve"> </w:t>
      </w:r>
      <w:r w:rsidRPr="00431513">
        <w:rPr>
          <w:sz w:val="14"/>
        </w:rPr>
        <w:t xml:space="preserve">North Korea continues to develop long-range missiles and nuclear weapons, and China is modernizing its military and acting increasingly assertively. </w:t>
      </w:r>
      <w:r w:rsidRPr="00EB7E51">
        <w:rPr>
          <w:rStyle w:val="StyleUnderline"/>
        </w:rPr>
        <w:t xml:space="preserve">The United States’ </w:t>
      </w:r>
      <w:r w:rsidRPr="0057217C">
        <w:rPr>
          <w:rStyle w:val="StyleUnderline"/>
          <w:highlight w:val="cyan"/>
        </w:rPr>
        <w:t>relationship with China is also more complex</w:t>
      </w:r>
      <w:r w:rsidRPr="00EB7E51">
        <w:rPr>
          <w:rStyle w:val="StyleUnderline"/>
        </w:rPr>
        <w:t xml:space="preserve"> than its Cold War relationship with the Soviet Union, featuring varying d</w:t>
      </w:r>
      <w:r>
        <w:rPr>
          <w:rStyle w:val="StyleUnderline"/>
        </w:rPr>
        <w:tab/>
      </w:r>
      <w:proofErr w:type="spellStart"/>
      <w:r w:rsidRPr="00EB7E51">
        <w:rPr>
          <w:rStyle w:val="StyleUnderline"/>
        </w:rPr>
        <w:t>egrees</w:t>
      </w:r>
      <w:proofErr w:type="spellEnd"/>
      <w:r w:rsidRPr="00EB7E51">
        <w:rPr>
          <w:rStyle w:val="StyleUnderline"/>
        </w:rPr>
        <w:t xml:space="preserve"> of competition and cooperation. At the same time, </w:t>
      </w:r>
      <w:r w:rsidRPr="0057217C">
        <w:rPr>
          <w:rStyle w:val="StyleUnderline"/>
          <w:highlight w:val="cyan"/>
        </w:rPr>
        <w:t>the U</w:t>
      </w:r>
      <w:r w:rsidRPr="00EB7E51">
        <w:rPr>
          <w:rStyle w:val="StyleUnderline"/>
        </w:rPr>
        <w:t xml:space="preserve">nited </w:t>
      </w:r>
      <w:r w:rsidRPr="0057217C">
        <w:rPr>
          <w:rStyle w:val="StyleUnderline"/>
          <w:highlight w:val="cyan"/>
        </w:rPr>
        <w:t>S</w:t>
      </w:r>
      <w:r w:rsidRPr="00EB7E51">
        <w:rPr>
          <w:rStyle w:val="StyleUnderline"/>
        </w:rPr>
        <w:t xml:space="preserve">tates </w:t>
      </w:r>
      <w:r w:rsidRPr="0057217C">
        <w:rPr>
          <w:rStyle w:val="StyleUnderline"/>
          <w:highlight w:val="cyan"/>
        </w:rPr>
        <w:t>has shifted</w:t>
      </w:r>
      <w:r w:rsidRPr="00EB7E51">
        <w:rPr>
          <w:rStyle w:val="StyleUnderline"/>
        </w:rPr>
        <w:t xml:space="preserve"> from a 1960s deterrent posture of deploying thousands of nuclear weapons, including 3,000 forward deployed in the Asia–Pacific (1,200 in Okinawa), </w:t>
      </w:r>
      <w:r w:rsidRPr="0057217C">
        <w:rPr>
          <w:rStyle w:val="StyleUnderline"/>
          <w:highlight w:val="cyan"/>
        </w:rPr>
        <w:t>to</w:t>
      </w:r>
      <w:r w:rsidRPr="00EB7E51">
        <w:rPr>
          <w:rStyle w:val="StyleUnderline"/>
        </w:rPr>
        <w:t xml:space="preserve"> one with far fewer deployed nuclear weapons and </w:t>
      </w:r>
      <w:r w:rsidRPr="0057217C">
        <w:rPr>
          <w:rStyle w:val="StyleUnderline"/>
          <w:highlight w:val="cyan"/>
        </w:rPr>
        <w:t>none forward-deployed in Asia</w:t>
      </w:r>
      <w:r w:rsidRPr="00EB7E51">
        <w:rPr>
          <w:rStyle w:val="StyleUnderline"/>
        </w:rPr>
        <w:t>.9</w:t>
      </w:r>
      <w:r>
        <w:rPr>
          <w:rStyle w:val="StyleUnderline"/>
        </w:rPr>
        <w:t xml:space="preserve"> </w:t>
      </w:r>
      <w:r w:rsidRPr="00431513">
        <w:rPr>
          <w:sz w:val="14"/>
        </w:rPr>
        <w:t xml:space="preserve">U.S. assurance of allies exists along a spectrum, and Washington must carefully balance its desire to reduce allied anxiety against other interests. There are some allied interests that the United States—rightly—does not deem worthy of risking war. </w:t>
      </w:r>
      <w:r w:rsidRPr="00EB7E51">
        <w:rPr>
          <w:rStyle w:val="StyleUnderline"/>
        </w:rPr>
        <w:t xml:space="preserve">But </w:t>
      </w:r>
      <w:r w:rsidRPr="0057217C">
        <w:rPr>
          <w:rStyle w:val="StyleUnderline"/>
          <w:highlight w:val="cyan"/>
        </w:rPr>
        <w:t>if the gap between the U</w:t>
      </w:r>
      <w:r w:rsidRPr="00EB7E51">
        <w:rPr>
          <w:rStyle w:val="StyleUnderline"/>
        </w:rPr>
        <w:t xml:space="preserve">nited </w:t>
      </w:r>
      <w:r w:rsidRPr="0057217C">
        <w:rPr>
          <w:rStyle w:val="StyleUnderline"/>
          <w:highlight w:val="cyan"/>
        </w:rPr>
        <w:t>S</w:t>
      </w:r>
      <w:r w:rsidRPr="00EB7E51">
        <w:rPr>
          <w:rStyle w:val="StyleUnderline"/>
        </w:rPr>
        <w:t xml:space="preserve">tates </w:t>
      </w:r>
      <w:r w:rsidRPr="0057217C">
        <w:rPr>
          <w:rStyle w:val="StyleUnderline"/>
          <w:highlight w:val="cyan"/>
        </w:rPr>
        <w:t>and its allies becomes too large, allies will lose faith</w:t>
      </w:r>
      <w:r w:rsidRPr="00EB7E51">
        <w:rPr>
          <w:rStyle w:val="StyleUnderline"/>
        </w:rPr>
        <w:t xml:space="preserve"> in U.S. assurance, which could have disruptive consequences</w:t>
      </w:r>
      <w:r w:rsidRPr="00431513">
        <w:rPr>
          <w:sz w:val="14"/>
        </w:rPr>
        <w:t xml:space="preserve">. In the worst case scenario for the United States, Japan or South Korea might choose to bandwagon with U.S. competitors in the region. </w:t>
      </w:r>
      <w:r w:rsidRPr="00EB7E51">
        <w:rPr>
          <w:rStyle w:val="StyleUnderline"/>
        </w:rPr>
        <w:t xml:space="preserve">Another slightly better, but still deeply troublesome, possibility is for </w:t>
      </w:r>
      <w:r w:rsidRPr="0057217C">
        <w:rPr>
          <w:rStyle w:val="StyleUnderline"/>
          <w:highlight w:val="cyan"/>
        </w:rPr>
        <w:t>Tokyo</w:t>
      </w:r>
      <w:r w:rsidRPr="00EB7E51">
        <w:rPr>
          <w:rStyle w:val="StyleUnderline"/>
        </w:rPr>
        <w:t xml:space="preserve"> and Seoul </w:t>
      </w:r>
      <w:r w:rsidRPr="0057217C">
        <w:rPr>
          <w:rStyle w:val="StyleUnderline"/>
          <w:highlight w:val="cyan"/>
        </w:rPr>
        <w:t>to develop nuclear arsenals</w:t>
      </w:r>
      <w:r w:rsidRPr="00EB7E51">
        <w:rPr>
          <w:rStyle w:val="StyleUnderline"/>
        </w:rPr>
        <w:t xml:space="preserve"> of their own, which would likely </w:t>
      </w:r>
      <w:r w:rsidRPr="0057217C">
        <w:rPr>
          <w:rStyle w:val="StyleUnderline"/>
          <w:highlight w:val="cyan"/>
        </w:rPr>
        <w:t>eviscerate the</w:t>
      </w:r>
      <w:r w:rsidRPr="00EB7E51">
        <w:rPr>
          <w:rStyle w:val="StyleUnderline"/>
        </w:rPr>
        <w:t xml:space="preserve"> remaining credibility of the Nuclear Nonproliferation Treaty (</w:t>
      </w:r>
      <w:r w:rsidRPr="0057217C">
        <w:rPr>
          <w:rStyle w:val="StyleUnderline"/>
          <w:highlight w:val="cyan"/>
        </w:rPr>
        <w:t>NPT</w:t>
      </w:r>
      <w:r w:rsidRPr="00EB7E51">
        <w:rPr>
          <w:rStyle w:val="StyleUnderline"/>
        </w:rPr>
        <w:t xml:space="preserve">). In either case, a loss of confidence in the United States as a reliable security guarantor in Northeast Asia would </w:t>
      </w:r>
      <w:r w:rsidRPr="0057217C">
        <w:rPr>
          <w:rStyle w:val="StyleUnderline"/>
          <w:highlight w:val="cyan"/>
        </w:rPr>
        <w:t>send reverberations across the</w:t>
      </w:r>
      <w:r w:rsidRPr="00EB7E51">
        <w:rPr>
          <w:rStyle w:val="StyleUnderline"/>
        </w:rPr>
        <w:t xml:space="preserve"> entire </w:t>
      </w:r>
      <w:r w:rsidRPr="0057217C">
        <w:rPr>
          <w:rStyle w:val="StyleUnderline"/>
          <w:highlight w:val="cyan"/>
        </w:rPr>
        <w:t>U.S. alliance system. Development of nuclear weapons by Japan</w:t>
      </w:r>
      <w:r w:rsidRPr="00EB7E51">
        <w:rPr>
          <w:rStyle w:val="StyleUnderline"/>
        </w:rPr>
        <w:t xml:space="preserve"> or South Korea </w:t>
      </w:r>
      <w:r w:rsidRPr="0057217C">
        <w:rPr>
          <w:rStyle w:val="StyleUnderline"/>
          <w:highlight w:val="cyan"/>
        </w:rPr>
        <w:t>is not a far- fetched scenario</w:t>
      </w:r>
      <w:r w:rsidRPr="00431513">
        <w:rPr>
          <w:sz w:val="14"/>
        </w:rPr>
        <w:t xml:space="preserve">. Both possess the latent capability to develop weapons programs relatively quickly,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w:t>
      </w:r>
      <w:proofErr w:type="spellStart"/>
      <w:r w:rsidRPr="00431513">
        <w:rPr>
          <w:sz w:val="14"/>
        </w:rPr>
        <w:t>nuclearization</w:t>
      </w:r>
      <w:proofErr w:type="spellEnd"/>
      <w:r w:rsidRPr="00431513">
        <w:rPr>
          <w:sz w:val="14"/>
        </w:rPr>
        <w:t xml:space="preserve">. After North Korea’s third nuclear test, for example, an </w:t>
      </w:r>
      <w:proofErr w:type="spellStart"/>
      <w:r w:rsidRPr="00431513">
        <w:rPr>
          <w:sz w:val="14"/>
        </w:rPr>
        <w:t>Asan</w:t>
      </w:r>
      <w:proofErr w:type="spellEnd"/>
      <w:r w:rsidRPr="00431513">
        <w:rPr>
          <w:sz w:val="14"/>
        </w:rPr>
        <w:t xml:space="preserve"> Institute poll revealed that 66 percent of people in South Korea wanted nuclear weapons.11</w:t>
      </w:r>
    </w:p>
    <w:p w14:paraId="0B42FD96" w14:textId="77777777" w:rsidR="00437453" w:rsidRDefault="00437453" w:rsidP="00437453">
      <w:pPr>
        <w:pStyle w:val="Heading3"/>
      </w:pPr>
      <w:r>
        <w:t>Abandonment</w:t>
      </w:r>
    </w:p>
    <w:p w14:paraId="240728CE" w14:textId="77777777" w:rsidR="00437453" w:rsidRPr="00203068" w:rsidRDefault="00437453" w:rsidP="00437453">
      <w:pPr>
        <w:pStyle w:val="Heading4"/>
      </w:pPr>
      <w:r>
        <w:t>Japan is worried about sustainable US protection, fears changing US policy</w:t>
      </w:r>
    </w:p>
    <w:p w14:paraId="41B51AFC" w14:textId="77777777" w:rsidR="00437453" w:rsidRPr="00203068" w:rsidRDefault="00437453" w:rsidP="00437453">
      <w:pPr>
        <w:rPr>
          <w:rStyle w:val="Style13ptBold"/>
        </w:rPr>
      </w:pPr>
      <w:proofErr w:type="spellStart"/>
      <w:r w:rsidRPr="00203068">
        <w:rPr>
          <w:rStyle w:val="Style13ptBold"/>
        </w:rPr>
        <w:t>Atanassova-Cornelis</w:t>
      </w:r>
      <w:proofErr w:type="spellEnd"/>
      <w:r w:rsidRPr="00203068">
        <w:rPr>
          <w:rStyle w:val="Style13ptBold"/>
        </w:rPr>
        <w:t xml:space="preserve"> 3/23</w:t>
      </w:r>
      <w:r w:rsidRPr="00203068">
        <w:rPr>
          <w:rStyle w:val="Style13ptBold"/>
          <w:b w:val="0"/>
          <w:sz w:val="14"/>
          <w:szCs w:val="14"/>
        </w:rPr>
        <w:t xml:space="preserve"> [In “Strategic uncertainty in the Asia-Pacific: Drivers, responses and the evolving security order,” </w:t>
      </w:r>
      <w:hyperlink r:id="rId10" w:history="1">
        <w:r w:rsidRPr="00203068">
          <w:rPr>
            <w:rStyle w:val="Style13ptBold"/>
            <w:b w:val="0"/>
            <w:sz w:val="14"/>
            <w:szCs w:val="14"/>
          </w:rPr>
          <w:t>https://www.psa.ac.uk/sites/default/files/conference/papers/2016/Paper%20Elena%20Atanassova-Cornelis,%20PSA%202016.pdf</w:t>
        </w:r>
      </w:hyperlink>
      <w:r w:rsidRPr="00203068">
        <w:rPr>
          <w:rStyle w:val="Style13ptBold"/>
          <w:b w:val="0"/>
          <w:sz w:val="14"/>
          <w:szCs w:val="14"/>
        </w:rPr>
        <w:t xml:space="preserve">, accessed 7/3/16, printed 3/23/16. Elena </w:t>
      </w:r>
      <w:proofErr w:type="spellStart"/>
      <w:r w:rsidRPr="00203068">
        <w:rPr>
          <w:rStyle w:val="Style13ptBold"/>
          <w:b w:val="0"/>
          <w:sz w:val="14"/>
          <w:szCs w:val="14"/>
        </w:rPr>
        <w:t>Atanassova-Cornelis</w:t>
      </w:r>
      <w:proofErr w:type="spellEnd"/>
      <w:r w:rsidRPr="00203068">
        <w:rPr>
          <w:rStyle w:val="Style13ptBold"/>
          <w:b w:val="0"/>
          <w:sz w:val="14"/>
          <w:szCs w:val="14"/>
        </w:rPr>
        <w:t xml:space="preserve"> is a Lecturer in East Asian Politics at the </w:t>
      </w:r>
      <w:proofErr w:type="spellStart"/>
      <w:r w:rsidRPr="00203068">
        <w:rPr>
          <w:rStyle w:val="Style13ptBold"/>
          <w:b w:val="0"/>
          <w:sz w:val="14"/>
          <w:szCs w:val="14"/>
        </w:rPr>
        <w:t>Université</w:t>
      </w:r>
      <w:proofErr w:type="spellEnd"/>
      <w:r w:rsidRPr="00203068">
        <w:rPr>
          <w:rStyle w:val="Style13ptBold"/>
          <w:b w:val="0"/>
          <w:sz w:val="14"/>
          <w:szCs w:val="14"/>
        </w:rPr>
        <w:t xml:space="preserve"> </w:t>
      </w:r>
      <w:proofErr w:type="spellStart"/>
      <w:r w:rsidRPr="00203068">
        <w:rPr>
          <w:rStyle w:val="Style13ptBold"/>
          <w:b w:val="0"/>
          <w:sz w:val="14"/>
          <w:szCs w:val="14"/>
        </w:rPr>
        <w:t>Catholique</w:t>
      </w:r>
      <w:proofErr w:type="spellEnd"/>
      <w:r w:rsidRPr="00203068">
        <w:rPr>
          <w:rStyle w:val="Style13ptBold"/>
          <w:b w:val="0"/>
          <w:sz w:val="14"/>
          <w:szCs w:val="14"/>
        </w:rPr>
        <w:t xml:space="preserve"> de Louvain and the University of Antwerp]</w:t>
      </w:r>
    </w:p>
    <w:p w14:paraId="5BD91F92" w14:textId="77777777" w:rsidR="00437453" w:rsidRPr="00203068" w:rsidRDefault="00437453" w:rsidP="00437453">
      <w:pPr>
        <w:rPr>
          <w:rStyle w:val="StyleUnderline"/>
        </w:rPr>
      </w:pPr>
      <w:r w:rsidRPr="0057217C">
        <w:rPr>
          <w:rStyle w:val="StyleUnderline"/>
          <w:highlight w:val="cyan"/>
        </w:rPr>
        <w:t>For Japan</w:t>
      </w:r>
      <w:r w:rsidRPr="00203068">
        <w:rPr>
          <w:rStyle w:val="StyleUnderline"/>
        </w:rPr>
        <w:t xml:space="preserve"> and countries in Southeast Asia </w:t>
      </w:r>
      <w:r w:rsidRPr="0057217C">
        <w:rPr>
          <w:rStyle w:val="StyleUnderline"/>
          <w:highlight w:val="cyan"/>
        </w:rPr>
        <w:t>US-associated uncertainties have two</w:t>
      </w:r>
      <w:r w:rsidRPr="00203068">
        <w:rPr>
          <w:rStyle w:val="StyleUnderline"/>
        </w:rPr>
        <w:t xml:space="preserve"> fundamental </w:t>
      </w:r>
      <w:r w:rsidRPr="0057217C">
        <w:rPr>
          <w:rStyle w:val="StyleUnderline"/>
          <w:highlight w:val="cyan"/>
        </w:rPr>
        <w:t>dimensions</w:t>
      </w:r>
      <w:r w:rsidRPr="00203068">
        <w:rPr>
          <w:rStyle w:val="StyleUnderline"/>
        </w:rPr>
        <w:t xml:space="preserve">: the first dimension concerns </w:t>
      </w:r>
      <w:r w:rsidRPr="0057217C">
        <w:rPr>
          <w:rStyle w:val="StyleUnderline"/>
          <w:highlight w:val="cyan"/>
        </w:rPr>
        <w:t>America’s regional engagement</w:t>
      </w:r>
      <w:r w:rsidRPr="00203068">
        <w:rPr>
          <w:rStyle w:val="StyleUnderline"/>
        </w:rPr>
        <w:t xml:space="preserve"> and is a long-standing worry; the second dimension is related to </w:t>
      </w:r>
      <w:r w:rsidRPr="0057217C">
        <w:rPr>
          <w:rStyle w:val="StyleUnderline"/>
          <w:highlight w:val="cyan"/>
        </w:rPr>
        <w:t>US-China relations</w:t>
      </w:r>
      <w:r w:rsidRPr="00203068">
        <w:rPr>
          <w:rStyle w:val="StyleUnderline"/>
        </w:rPr>
        <w:t xml:space="preserve"> and is more recent.</w:t>
      </w:r>
      <w:r>
        <w:rPr>
          <w:rStyle w:val="StyleUnderline"/>
        </w:rPr>
        <w:t xml:space="preserve"> </w:t>
      </w:r>
      <w:r w:rsidRPr="0057217C">
        <w:rPr>
          <w:rStyle w:val="StyleUnderline"/>
          <w:highlight w:val="cyan"/>
        </w:rPr>
        <w:t>Japan, due to its position</w:t>
      </w:r>
      <w:r w:rsidRPr="00203068">
        <w:rPr>
          <w:rStyle w:val="StyleUnderline"/>
        </w:rPr>
        <w:t xml:space="preserve"> as the more dependent partner </w:t>
      </w:r>
      <w:r w:rsidRPr="0057217C">
        <w:rPr>
          <w:rStyle w:val="StyleUnderline"/>
          <w:highlight w:val="cyan"/>
        </w:rPr>
        <w:t>in the bilateral alliance, has</w:t>
      </w:r>
      <w:r w:rsidRPr="00203068">
        <w:rPr>
          <w:rStyle w:val="StyleUnderline"/>
        </w:rPr>
        <w:t xml:space="preserve"> had long-standing </w:t>
      </w:r>
      <w:r w:rsidRPr="0057217C">
        <w:rPr>
          <w:rStyle w:val="StyleUnderline"/>
          <w:highlight w:val="cyan"/>
        </w:rPr>
        <w:t>anxieties about ‘abandonment’</w:t>
      </w:r>
      <w:r w:rsidRPr="00203068">
        <w:rPr>
          <w:rStyle w:val="StyleUnderline"/>
        </w:rPr>
        <w:t xml:space="preserve"> amid possible US disengagement from Asia (</w:t>
      </w:r>
      <w:proofErr w:type="spellStart"/>
      <w:r w:rsidRPr="00203068">
        <w:rPr>
          <w:rStyle w:val="StyleUnderline"/>
        </w:rPr>
        <w:t>Ashizawa</w:t>
      </w:r>
      <w:proofErr w:type="spellEnd"/>
      <w:r w:rsidRPr="00203068">
        <w:rPr>
          <w:rStyle w:val="StyleUnderline"/>
        </w:rPr>
        <w:t xml:space="preserve"> 2014). Since the 2008 financial crisis, in particular, </w:t>
      </w:r>
      <w:r w:rsidRPr="0057217C">
        <w:rPr>
          <w:rStyle w:val="StyleUnderline"/>
          <w:highlight w:val="cyan"/>
        </w:rPr>
        <w:t>Japan has worried about the</w:t>
      </w:r>
      <w:r w:rsidRPr="00203068">
        <w:rPr>
          <w:rStyle w:val="StyleUnderline"/>
        </w:rPr>
        <w:t xml:space="preserve"> sustainability of the US military </w:t>
      </w:r>
      <w:r w:rsidRPr="0057217C">
        <w:rPr>
          <w:rStyle w:val="StyleUnderline"/>
          <w:highlight w:val="cyan"/>
        </w:rPr>
        <w:t>commitments due to</w:t>
      </w:r>
      <w:r w:rsidRPr="00203068">
        <w:rPr>
          <w:rStyle w:val="StyleUnderline"/>
        </w:rPr>
        <w:t xml:space="preserve"> the growing </w:t>
      </w:r>
      <w:r w:rsidRPr="0057217C">
        <w:rPr>
          <w:rStyle w:val="StyleUnderline"/>
          <w:highlight w:val="cyan"/>
        </w:rPr>
        <w:t>fiscal and economic constraints</w:t>
      </w:r>
      <w:r w:rsidRPr="00203068">
        <w:rPr>
          <w:sz w:val="14"/>
        </w:rPr>
        <w:t xml:space="preserve">, especially cuts in America’s </w:t>
      </w:r>
      <w:proofErr w:type="spellStart"/>
      <w:r w:rsidRPr="00203068">
        <w:rPr>
          <w:sz w:val="14"/>
        </w:rPr>
        <w:t>defence</w:t>
      </w:r>
      <w:proofErr w:type="spellEnd"/>
      <w:r w:rsidRPr="00203068">
        <w:rPr>
          <w:sz w:val="14"/>
        </w:rPr>
        <w:t xml:space="preserve"> spending. Now, four years since the announcement of the rebalance, Tokyo’s concerns about Washington’s ability to fund the rebalance remain.4 </w:t>
      </w:r>
      <w:proofErr w:type="gramStart"/>
      <w:r w:rsidRPr="00203068">
        <w:rPr>
          <w:rStyle w:val="StyleUnderline"/>
        </w:rPr>
        <w:t>The</w:t>
      </w:r>
      <w:proofErr w:type="gramEnd"/>
      <w:r w:rsidRPr="00203068">
        <w:rPr>
          <w:rStyle w:val="StyleUnderline"/>
        </w:rPr>
        <w:t xml:space="preserve"> </w:t>
      </w:r>
      <w:r w:rsidRPr="0057217C">
        <w:rPr>
          <w:rStyle w:val="StyleUnderline"/>
          <w:highlight w:val="cyan"/>
        </w:rPr>
        <w:t>rise of Chinese power, and the implications</w:t>
      </w:r>
      <w:r w:rsidRPr="00203068">
        <w:rPr>
          <w:rStyle w:val="StyleUnderline"/>
        </w:rPr>
        <w:t xml:space="preserve"> this has for the US security commitments to Japan and, more broadly, to the Asia-Pacific </w:t>
      </w:r>
      <w:r w:rsidRPr="0057217C">
        <w:rPr>
          <w:rStyle w:val="StyleUnderline"/>
          <w:highlight w:val="cyan"/>
        </w:rPr>
        <w:t>have become an additional source of Tokyo’s anxieties</w:t>
      </w:r>
      <w:r w:rsidRPr="00203068">
        <w:rPr>
          <w:rStyle w:val="StyleUnderline"/>
        </w:rPr>
        <w:t>.</w:t>
      </w:r>
      <w:r w:rsidRPr="00203068">
        <w:rPr>
          <w:sz w:val="14"/>
        </w:rPr>
        <w:t xml:space="preserve"> As a grouping of small and middle powers, ASEAN’s strategic uncertainties are driven by the shifting balance of power in the Asia-Pacific, more specifically, by fears of America’s relative decline, and the implications this has for the </w:t>
      </w:r>
      <w:proofErr w:type="spellStart"/>
      <w:r w:rsidRPr="00203068">
        <w:rPr>
          <w:sz w:val="14"/>
        </w:rPr>
        <w:t>organisation’s</w:t>
      </w:r>
      <w:proofErr w:type="spellEnd"/>
      <w:r w:rsidRPr="00203068">
        <w:rPr>
          <w:sz w:val="14"/>
        </w:rPr>
        <w:t xml:space="preserve"> interests and position in the evolving regional order (Thayer 2014; He 2015b). As in Japan, many strategists in Southeast Asia remain unconvinced about Washington’s ability to sustain its mid- to long-term security commitments to the region. Anxieties about the (staying) economic and military power of the US remain, and the rebalance does not seem to have achieved the desired reassurance and trust across Southeast Asia.5 Instead, the rebalance appears to have generated diverging concerns.6 On the one hand, there are worries about a more pronounced US-China power struggle and its outcome. Indeed, many Asian states are economically dependent on the PRC, but rely on the US for security protection against the prospect of a more hostile China. For ASEAN, this raises, what He (2015b) calls, the dilemma of ‘taking sides’ and is a long-standing concern. On the other hand, similarly to Tokyo, there are fears of a reduction of US presence in the region, possibly as a result of Washington’s inability to fund the rebalance (and/or changes from 2017 on in US Asia policies under the new administration), or of its decision to accommodate Beijing. The latter aspect is a relatively recent concern directly related to regional perceptions of American decline in the wake of the 2008 financial crisis and of the concomitant uncertainties associated with the transition towards a post-US regional security order (that may or may not be dominated by China). </w:t>
      </w:r>
      <w:r w:rsidRPr="0057217C">
        <w:rPr>
          <w:rStyle w:val="StyleUnderline"/>
          <w:highlight w:val="cyan"/>
        </w:rPr>
        <w:t>Given Japan’s security over-reliance on America, Japanese</w:t>
      </w:r>
      <w:r w:rsidRPr="00203068">
        <w:rPr>
          <w:rStyle w:val="StyleUnderline"/>
        </w:rPr>
        <w:t xml:space="preserve"> strategists </w:t>
      </w:r>
      <w:r w:rsidRPr="0057217C">
        <w:rPr>
          <w:rStyle w:val="StyleUnderline"/>
          <w:highlight w:val="cyan"/>
        </w:rPr>
        <w:t>are particularly concerned about</w:t>
      </w:r>
      <w:r w:rsidRPr="00203068">
        <w:rPr>
          <w:rStyle w:val="StyleUnderline"/>
        </w:rPr>
        <w:t xml:space="preserve"> a possible ‘</w:t>
      </w:r>
      <w:r w:rsidRPr="0057217C">
        <w:rPr>
          <w:rStyle w:val="StyleUnderline"/>
          <w:highlight w:val="cyan"/>
        </w:rPr>
        <w:t>US-China co-management of Asia’ amid Washington’s</w:t>
      </w:r>
      <w:r w:rsidRPr="00203068">
        <w:rPr>
          <w:rStyle w:val="StyleUnderline"/>
        </w:rPr>
        <w:t xml:space="preserve"> future </w:t>
      </w:r>
      <w:r w:rsidRPr="0057217C">
        <w:rPr>
          <w:rStyle w:val="StyleUnderline"/>
          <w:highlight w:val="cyan"/>
        </w:rPr>
        <w:t>accommodation of Beijing</w:t>
      </w:r>
      <w:r w:rsidRPr="00203068">
        <w:rPr>
          <w:rStyle w:val="StyleUnderline"/>
        </w:rPr>
        <w:t>, which may mean a certain degree of Sino- US strategic understanding at the expense of Tokyo</w:t>
      </w:r>
      <w:r w:rsidRPr="00203068">
        <w:rPr>
          <w:sz w:val="14"/>
        </w:rPr>
        <w:t xml:space="preserve">.7 A source of these anxieties was the Obama administration’s emphasis on engagement of the PRC, especially in 2009-2010, and Obama’s positive response to the ‘new model of great power relations’ discourse of the Xi government. </w:t>
      </w:r>
      <w:r w:rsidRPr="00203068">
        <w:rPr>
          <w:rStyle w:val="StyleUnderline"/>
        </w:rPr>
        <w:t xml:space="preserve">Japan’s </w:t>
      </w:r>
      <w:r w:rsidRPr="0057217C">
        <w:rPr>
          <w:rStyle w:val="StyleUnderline"/>
          <w:highlight w:val="cyan"/>
        </w:rPr>
        <w:t>‘fear of abandonment</w:t>
      </w:r>
      <w:r w:rsidRPr="00203068">
        <w:rPr>
          <w:rStyle w:val="StyleUnderline"/>
        </w:rPr>
        <w:t xml:space="preserve">’ thus </w:t>
      </w:r>
      <w:r w:rsidRPr="0057217C">
        <w:rPr>
          <w:rStyle w:val="StyleUnderline"/>
          <w:highlight w:val="cyan"/>
        </w:rPr>
        <w:t>acquired a</w:t>
      </w:r>
      <w:r w:rsidRPr="00203068">
        <w:rPr>
          <w:rStyle w:val="StyleUnderline"/>
        </w:rPr>
        <w:t xml:space="preserve"> somewhat </w:t>
      </w:r>
      <w:r w:rsidRPr="0057217C">
        <w:rPr>
          <w:rStyle w:val="StyleUnderline"/>
          <w:highlight w:val="cyan"/>
        </w:rPr>
        <w:t>different dimension: a reduction of</w:t>
      </w:r>
      <w:r w:rsidRPr="00203068">
        <w:rPr>
          <w:rStyle w:val="StyleUnderline"/>
        </w:rPr>
        <w:t xml:space="preserve"> US </w:t>
      </w:r>
      <w:r w:rsidRPr="0057217C">
        <w:rPr>
          <w:rStyle w:val="StyleUnderline"/>
          <w:highlight w:val="cyan"/>
        </w:rPr>
        <w:t>commitment</w:t>
      </w:r>
      <w:r w:rsidRPr="00203068">
        <w:rPr>
          <w:rStyle w:val="StyleUnderline"/>
        </w:rPr>
        <w:t xml:space="preserve"> to Japan not due to American withdrawal from Asia per se, but </w:t>
      </w:r>
      <w:r w:rsidRPr="0057217C">
        <w:rPr>
          <w:rStyle w:val="StyleUnderline"/>
          <w:highlight w:val="cyan"/>
        </w:rPr>
        <w:t>due to a shift in Washington’s China policy</w:t>
      </w:r>
      <w:r w:rsidRPr="00203068">
        <w:rPr>
          <w:rStyle w:val="StyleUnderline"/>
        </w:rPr>
        <w:t>.</w:t>
      </w:r>
      <w:r>
        <w:rPr>
          <w:rStyle w:val="StyleUnderline"/>
        </w:rPr>
        <w:t xml:space="preserve"> </w:t>
      </w:r>
      <w:r w:rsidRPr="00203068">
        <w:rPr>
          <w:sz w:val="14"/>
        </w:rPr>
        <w:t xml:space="preserve">At the same time, Japanese strategists have </w:t>
      </w:r>
      <w:proofErr w:type="spellStart"/>
      <w:r w:rsidRPr="00203068">
        <w:rPr>
          <w:sz w:val="14"/>
        </w:rPr>
        <w:t>recognised</w:t>
      </w:r>
      <w:proofErr w:type="spellEnd"/>
      <w:r w:rsidRPr="00203068">
        <w:rPr>
          <w:sz w:val="14"/>
        </w:rPr>
        <w:t xml:space="preserve">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w:t>
      </w:r>
      <w:proofErr w:type="spellStart"/>
      <w:r w:rsidRPr="00203068">
        <w:rPr>
          <w:sz w:val="14"/>
        </w:rPr>
        <w:t>Senkaku</w:t>
      </w:r>
      <w:proofErr w:type="spellEnd"/>
      <w:r w:rsidRPr="00203068">
        <w:rPr>
          <w:sz w:val="14"/>
        </w:rPr>
        <w:t xml:space="preserve">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203068">
        <w:rPr>
          <w:rStyle w:val="StyleUnderline"/>
        </w:rPr>
        <w:t xml:space="preserve">While </w:t>
      </w:r>
      <w:r w:rsidRPr="0057217C">
        <w:rPr>
          <w:rStyle w:val="StyleUnderline"/>
          <w:highlight w:val="cyan"/>
        </w:rPr>
        <w:t>Tokyo’s abandonment concerns</w:t>
      </w:r>
      <w:r w:rsidRPr="00203068">
        <w:rPr>
          <w:rStyle w:val="StyleUnderline"/>
        </w:rPr>
        <w:t xml:space="preserve"> may have subsided, they have </w:t>
      </w:r>
      <w:r w:rsidRPr="0057217C">
        <w:rPr>
          <w:rStyle w:val="StyleUnderline"/>
          <w:highlight w:val="cyan"/>
        </w:rPr>
        <w:t>remain</w:t>
      </w:r>
      <w:r w:rsidRPr="00203068">
        <w:rPr>
          <w:rStyle w:val="StyleUnderline"/>
        </w:rPr>
        <w:t xml:space="preserve">ed </w:t>
      </w:r>
      <w:r w:rsidRPr="0057217C">
        <w:rPr>
          <w:rStyle w:val="StyleUnderline"/>
          <w:highlight w:val="cyan"/>
        </w:rPr>
        <w:t>latent</w:t>
      </w:r>
      <w:r w:rsidRPr="00203068">
        <w:rPr>
          <w:sz w:val="14"/>
        </w:rPr>
        <w:t>. A US-China accommodation, however remote it may seem at the time of this writing (spring 2016), remains a distinct possibility.</w:t>
      </w:r>
    </w:p>
    <w:p w14:paraId="339CFEB4" w14:textId="77777777" w:rsidR="00437453" w:rsidRPr="00FF1F87" w:rsidRDefault="00437453" w:rsidP="00437453">
      <w:pPr>
        <w:pStyle w:val="Heading4"/>
      </w:pPr>
      <w:r>
        <w:t>American disinterest and turn from the Japan alliance scares them</w:t>
      </w:r>
    </w:p>
    <w:p w14:paraId="28E410FD" w14:textId="77777777" w:rsidR="00437453" w:rsidRPr="00FF1F87" w:rsidRDefault="00437453" w:rsidP="00437453">
      <w:pPr>
        <w:rPr>
          <w:rStyle w:val="Style13ptBold"/>
          <w:b w:val="0"/>
          <w:sz w:val="14"/>
          <w:szCs w:val="14"/>
        </w:rPr>
      </w:pPr>
      <w:r w:rsidRPr="00FF1F87">
        <w:rPr>
          <w:rStyle w:val="Style13ptBold"/>
        </w:rPr>
        <w:t xml:space="preserve">Lohman 16 </w:t>
      </w:r>
      <w:r w:rsidRPr="00FF1F87">
        <w:rPr>
          <w:rStyle w:val="Style13ptBold"/>
          <w:b w:val="0"/>
          <w:sz w:val="14"/>
          <w:szCs w:val="14"/>
        </w:rPr>
        <w:t>[In “After the Rebalance to Asia,” http://www.heritage.org/research/reports/2016/03/after-the-rebalance-to-asia, 3/31/16. Walter Lohman holds a bachelor’s degree in humanities from Virginia Wesleyan College and a master’s degree in foreign affairs from the University of Virginia and is the director of the Heritage Foundation’s Asian Studies Center]</w:t>
      </w:r>
    </w:p>
    <w:p w14:paraId="506C8C55" w14:textId="77777777" w:rsidR="00437453" w:rsidRDefault="00437453" w:rsidP="00437453">
      <w:pPr>
        <w:rPr>
          <w:rStyle w:val="StyleUnderline"/>
        </w:rPr>
      </w:pPr>
      <w:r w:rsidRPr="00FF1F87">
        <w:rPr>
          <w:rStyle w:val="StyleUnderline"/>
        </w:rPr>
        <w:t xml:space="preserve">The </w:t>
      </w:r>
      <w:r w:rsidRPr="0057217C">
        <w:rPr>
          <w:rStyle w:val="StyleUnderline"/>
          <w:highlight w:val="cyan"/>
        </w:rPr>
        <w:t>Japanese are</w:t>
      </w:r>
      <w:r w:rsidRPr="00FF1F87">
        <w:rPr>
          <w:rStyle w:val="StyleUnderline"/>
        </w:rPr>
        <w:t xml:space="preserve"> on the most </w:t>
      </w:r>
      <w:r w:rsidRPr="0057217C">
        <w:rPr>
          <w:rStyle w:val="StyleUnderline"/>
          <w:highlight w:val="cyan"/>
        </w:rPr>
        <w:t>concerned</w:t>
      </w:r>
      <w:r w:rsidRPr="00FF1F87">
        <w:rPr>
          <w:rStyle w:val="StyleUnderline"/>
        </w:rPr>
        <w:t xml:space="preserve"> end of the supporter/facilitator spectrum</w:t>
      </w:r>
      <w:r w:rsidRPr="00FF1F87">
        <w:rPr>
          <w:sz w:val="14"/>
        </w:rPr>
        <w:t xml:space="preserve">. With Chinese incursions continuing regularly around the </w:t>
      </w:r>
      <w:proofErr w:type="spellStart"/>
      <w:r w:rsidRPr="00FF1F87">
        <w:rPr>
          <w:sz w:val="14"/>
        </w:rPr>
        <w:t>Senkakus</w:t>
      </w:r>
      <w:proofErr w:type="spellEnd"/>
      <w:r w:rsidRPr="00FF1F87">
        <w:rPr>
          <w:sz w:val="14"/>
        </w:rPr>
        <w:t xml:space="preserve">, the challenge is proximate and immediate. As a result, the Japanese are prepared to be fuller partners in the alliance, as illustrated by Prime Minister Shinzo Abe’s defense reforms. It is constrained only by its awareness of constraints imposed by memories of the Pacific War. Japanese policymakers know to be nuanced in applications of Japanese assets to trouble spots like the South China Sea. </w:t>
      </w:r>
      <w:r w:rsidRPr="00FF1F87">
        <w:rPr>
          <w:rStyle w:val="StyleUnderline"/>
        </w:rPr>
        <w:t xml:space="preserve">They also know that the context of </w:t>
      </w:r>
      <w:r w:rsidRPr="0057217C">
        <w:rPr>
          <w:rStyle w:val="StyleUnderline"/>
          <w:highlight w:val="cyan"/>
        </w:rPr>
        <w:t>the U.S.–Japan alliance is critical to the way it</w:t>
      </w:r>
      <w:r w:rsidRPr="00FF1F87">
        <w:rPr>
          <w:rStyle w:val="StyleUnderline"/>
        </w:rPr>
        <w:t xml:space="preserve">s increased energy </w:t>
      </w:r>
      <w:r w:rsidRPr="0057217C">
        <w:rPr>
          <w:rStyle w:val="StyleUnderline"/>
          <w:highlight w:val="cyan"/>
        </w:rPr>
        <w:t>is perceived</w:t>
      </w:r>
      <w:r w:rsidRPr="00FF1F87">
        <w:rPr>
          <w:rStyle w:val="StyleUnderline"/>
        </w:rPr>
        <w:t xml:space="preserve"> in the region. </w:t>
      </w:r>
      <w:r w:rsidRPr="0057217C">
        <w:rPr>
          <w:rStyle w:val="StyleUnderline"/>
          <w:highlight w:val="cyan"/>
        </w:rPr>
        <w:t>Defense</w:t>
      </w:r>
      <w:r w:rsidRPr="00FF1F87">
        <w:rPr>
          <w:rStyle w:val="StyleUnderline"/>
        </w:rPr>
        <w:t xml:space="preserve"> of its interests </w:t>
      </w:r>
      <w:r w:rsidRPr="0057217C">
        <w:rPr>
          <w:rStyle w:val="StyleUnderline"/>
          <w:highlight w:val="cyan"/>
        </w:rPr>
        <w:t>are</w:t>
      </w:r>
      <w:r w:rsidRPr="00FF1F87">
        <w:rPr>
          <w:rStyle w:val="StyleUnderline"/>
        </w:rPr>
        <w:t xml:space="preserve">, therefore, </w:t>
      </w:r>
      <w:r w:rsidRPr="0057217C">
        <w:rPr>
          <w:rStyle w:val="StyleUnderline"/>
          <w:highlight w:val="cyan"/>
        </w:rPr>
        <w:t>dependent on a healthy U.S.–Japan alliance and continued U.S. commitment</w:t>
      </w:r>
      <w:r w:rsidRPr="00FF1F87">
        <w:rPr>
          <w:rStyle w:val="StyleUnderline"/>
        </w:rPr>
        <w:t xml:space="preserve"> to the region. </w:t>
      </w:r>
      <w:r w:rsidRPr="0057217C">
        <w:rPr>
          <w:rStyle w:val="StyleUnderline"/>
          <w:highlight w:val="cyan"/>
        </w:rPr>
        <w:t>This</w:t>
      </w:r>
      <w:r w:rsidRPr="00FF1F87">
        <w:rPr>
          <w:rStyle w:val="StyleUnderline"/>
        </w:rPr>
        <w:t xml:space="preserve"> also </w:t>
      </w:r>
      <w:r w:rsidRPr="0057217C">
        <w:rPr>
          <w:rStyle w:val="StyleUnderline"/>
          <w:highlight w:val="cyan"/>
        </w:rPr>
        <w:t>means Japan is easily spooked by signals of American disinterest</w:t>
      </w:r>
      <w:r w:rsidRPr="00FF1F87">
        <w:rPr>
          <w:rStyle w:val="StyleUnderline"/>
        </w:rPr>
        <w:t>.</w:t>
      </w:r>
    </w:p>
    <w:p w14:paraId="6F506B39" w14:textId="77777777" w:rsidR="00437453" w:rsidRPr="00144664" w:rsidRDefault="00437453" w:rsidP="00437453">
      <w:pPr>
        <w:pStyle w:val="Heading4"/>
      </w:pPr>
      <w:r>
        <w:t>Partnerships and cooperation send signals of abandonment to Japan</w:t>
      </w:r>
    </w:p>
    <w:p w14:paraId="7B2E5B72" w14:textId="77777777" w:rsidR="00437453" w:rsidRPr="006216E2" w:rsidRDefault="00437453" w:rsidP="00437453">
      <w:pPr>
        <w:rPr>
          <w:rStyle w:val="Style13ptBold"/>
        </w:rPr>
      </w:pPr>
      <w:proofErr w:type="spellStart"/>
      <w:r w:rsidRPr="006216E2">
        <w:rPr>
          <w:rStyle w:val="Style13ptBold"/>
        </w:rPr>
        <w:t>Glosserman</w:t>
      </w:r>
      <w:proofErr w:type="spellEnd"/>
      <w:r w:rsidRPr="006216E2">
        <w:rPr>
          <w:rStyle w:val="Style13ptBold"/>
        </w:rPr>
        <w:t xml:space="preserve"> 13 </w:t>
      </w:r>
      <w:r w:rsidRPr="006216E2">
        <w:rPr>
          <w:rStyle w:val="Style13ptBold"/>
          <w:b w:val="0"/>
          <w:sz w:val="14"/>
          <w:szCs w:val="14"/>
        </w:rPr>
        <w:t xml:space="preserve">[In “The China challenge and the US-Japan alliance,” https://csis-prod.s3.amazonaws.com/s3fs-public/legacy_files/files/publication/Pac1383.pdf. Brad </w:t>
      </w:r>
      <w:proofErr w:type="spellStart"/>
      <w:r w:rsidRPr="006216E2">
        <w:rPr>
          <w:rStyle w:val="Style13ptBold"/>
          <w:b w:val="0"/>
          <w:sz w:val="14"/>
          <w:szCs w:val="14"/>
        </w:rPr>
        <w:t>Glosserman</w:t>
      </w:r>
      <w:proofErr w:type="spellEnd"/>
      <w:r w:rsidRPr="006216E2">
        <w:rPr>
          <w:rStyle w:val="Style13ptBold"/>
          <w:b w:val="0"/>
          <w:sz w:val="14"/>
          <w:szCs w:val="14"/>
        </w:rPr>
        <w:t xml:space="preserve"> is executive director of the Pacific Forum CSIS in Honolulu]</w:t>
      </w:r>
    </w:p>
    <w:p w14:paraId="3C771A6D" w14:textId="77777777" w:rsidR="00437453" w:rsidRDefault="00437453" w:rsidP="00437453">
      <w:pPr>
        <w:rPr>
          <w:sz w:val="14"/>
        </w:rPr>
      </w:pPr>
      <w:r w:rsidRPr="0057217C">
        <w:rPr>
          <w:rStyle w:val="StyleUnderline"/>
          <w:highlight w:val="cyan"/>
        </w:rPr>
        <w:t>The biggest issue for the US-Japan alliance is China. Washington and Tokyo must address</w:t>
      </w:r>
      <w:r w:rsidRPr="006216E2">
        <w:rPr>
          <w:rStyle w:val="StyleUnderline"/>
        </w:rPr>
        <w:t xml:space="preserve"> the direct challenges that Beijing poses to regional security as well as manage the impact of </w:t>
      </w:r>
      <w:r w:rsidRPr="0057217C">
        <w:rPr>
          <w:rStyle w:val="StyleUnderline"/>
          <w:highlight w:val="cyan"/>
        </w:rPr>
        <w:t>China’s rise on their bilateral relationship</w:t>
      </w:r>
      <w:r w:rsidRPr="006216E2">
        <w:rPr>
          <w:rStyle w:val="StyleUnderline"/>
        </w:rPr>
        <w:t xml:space="preserve">. The latter is the more difficult of the two assignments: while there is considerable common ground in the two countries’ assessment of China, </w:t>
      </w:r>
      <w:r w:rsidRPr="0057217C">
        <w:rPr>
          <w:rStyle w:val="StyleUnderline"/>
          <w:highlight w:val="cyan"/>
        </w:rPr>
        <w:t xml:space="preserve">there is a </w:t>
      </w:r>
      <w:r w:rsidRPr="006216E2">
        <w:rPr>
          <w:rStyle w:val="StyleUnderline"/>
        </w:rPr>
        <w:t xml:space="preserve">growing </w:t>
      </w:r>
      <w:r w:rsidRPr="0057217C">
        <w:rPr>
          <w:rStyle w:val="StyleUnderline"/>
          <w:highlight w:val="cyan"/>
        </w:rPr>
        <w:t xml:space="preserve">gap between </w:t>
      </w:r>
      <w:r w:rsidRPr="006216E2">
        <w:rPr>
          <w:rStyle w:val="StyleUnderline"/>
        </w:rPr>
        <w:t xml:space="preserve">Americans and Japanese on </w:t>
      </w:r>
      <w:r w:rsidRPr="0057217C">
        <w:rPr>
          <w:rStyle w:val="StyleUnderline"/>
          <w:highlight w:val="cyan"/>
        </w:rPr>
        <w:t>how to respond to Chinese behavior</w:t>
      </w:r>
      <w:r w:rsidRPr="006216E2">
        <w:rPr>
          <w:rStyle w:val="StyleUnderline"/>
        </w:rPr>
        <w:t>.</w:t>
      </w:r>
      <w:r>
        <w:rPr>
          <w:rStyle w:val="StyleUnderline"/>
        </w:rPr>
        <w:t xml:space="preserve"> </w:t>
      </w:r>
      <w:r w:rsidRPr="00144664">
        <w:rPr>
          <w:sz w:val="14"/>
        </w:rPr>
        <w:t xml:space="preserve">On paper, the two countries are in lockstep when it comes to China. The language of the last Security Consultative Committee meeting (the SCC, usually called the “2+2”) is explicit: The US and Japan “continue to encourage China to play a responsible and constructive role in regional stability and prosperity, to adhere to international norms of behavior, as well as to improve openness and transparency in its military modernization with its rapid expanding military investments.” It sounds like boilerplate, but it hits the right notes, identifying concerns and telling Beijing what they expect it to do. But beneath this concord, there is discord. </w:t>
      </w:r>
      <w:r w:rsidRPr="006216E2">
        <w:rPr>
          <w:rStyle w:val="StyleUnderline"/>
        </w:rPr>
        <w:t xml:space="preserve">When it comes to China, </w:t>
      </w:r>
      <w:r w:rsidRPr="0057217C">
        <w:rPr>
          <w:rStyle w:val="StyleUnderline"/>
          <w:highlight w:val="cyan"/>
        </w:rPr>
        <w:t>Japan is channeling the spirit</w:t>
      </w:r>
      <w:r w:rsidRPr="006216E2">
        <w:rPr>
          <w:rStyle w:val="StyleUnderline"/>
        </w:rPr>
        <w:t xml:space="preserve"> of Margaret </w:t>
      </w:r>
      <w:r w:rsidRPr="0057217C">
        <w:rPr>
          <w:rStyle w:val="StyleUnderline"/>
          <w:highlight w:val="cyan"/>
        </w:rPr>
        <w:t>Thatcher</w:t>
      </w:r>
      <w:r w:rsidRPr="006216E2">
        <w:rPr>
          <w:rStyle w:val="StyleUnderline"/>
        </w:rPr>
        <w:t xml:space="preserve">, who once warned President George HW Bush to “not go wobbly” when dealing with the Soviets. Japanese experts and officials voice two concerns. The first is a </w:t>
      </w:r>
      <w:r w:rsidRPr="0057217C">
        <w:rPr>
          <w:rStyle w:val="StyleUnderline"/>
          <w:highlight w:val="cyan"/>
        </w:rPr>
        <w:t>fear of “decoupling” the US and Japan</w:t>
      </w:r>
      <w:r w:rsidRPr="006216E2">
        <w:rPr>
          <w:rStyle w:val="StyleUnderline"/>
        </w:rPr>
        <w:t xml:space="preserve">, a worry since President Bill Clinton overflew Tokyo twice on his way to and from Beijing. Japanese </w:t>
      </w:r>
      <w:r w:rsidRPr="0057217C">
        <w:rPr>
          <w:rStyle w:val="StyleUnderline"/>
          <w:highlight w:val="cyan"/>
        </w:rPr>
        <w:t>worry that they have been eclipsed by China as the US’s preferred partner</w:t>
      </w:r>
      <w:r w:rsidRPr="006216E2">
        <w:rPr>
          <w:rStyle w:val="StyleUnderline"/>
        </w:rPr>
        <w:t xml:space="preserve"> in Asia</w:t>
      </w:r>
      <w:r w:rsidRPr="00144664">
        <w:rPr>
          <w:sz w:val="14"/>
        </w:rPr>
        <w:t xml:space="preserve">. There is teeth gnashing in Tokyo every time the US-China Strategic &amp; Economic Dialogue convenes, and Prime Minister Abe Shinzo is still waiting for his shirt-sleeves </w:t>
      </w:r>
      <w:proofErr w:type="spellStart"/>
      <w:r w:rsidRPr="00144664">
        <w:rPr>
          <w:sz w:val="14"/>
        </w:rPr>
        <w:t>Sunnylands</w:t>
      </w:r>
      <w:proofErr w:type="spellEnd"/>
      <w:r w:rsidRPr="00144664">
        <w:rPr>
          <w:sz w:val="14"/>
        </w:rPr>
        <w:t xml:space="preserve"> summit with President Obama. Fears of decoupling have receded – but haven’t vanished – </w:t>
      </w:r>
      <w:r w:rsidRPr="006216E2">
        <w:rPr>
          <w:rStyle w:val="StyleUnderline"/>
        </w:rPr>
        <w:t xml:space="preserve">and </w:t>
      </w:r>
      <w:r w:rsidRPr="0057217C">
        <w:rPr>
          <w:rStyle w:val="StyleUnderline"/>
          <w:highlight w:val="cyan"/>
        </w:rPr>
        <w:t>Tokyo now frets over “mutual vulnerability”</w:t>
      </w:r>
      <w:r w:rsidRPr="006216E2">
        <w:rPr>
          <w:rStyle w:val="StyleUnderline"/>
        </w:rPr>
        <w:t xml:space="preserve"> (sometimes called “strategic stability”), a world in </w:t>
      </w:r>
      <w:r w:rsidRPr="0057217C">
        <w:rPr>
          <w:rStyle w:val="StyleUnderline"/>
          <w:highlight w:val="cyan"/>
        </w:rPr>
        <w:t>which</w:t>
      </w:r>
      <w:r w:rsidRPr="006216E2">
        <w:rPr>
          <w:rStyle w:val="StyleUnderline"/>
        </w:rPr>
        <w:t xml:space="preserve"> China’s nuclear arsenal </w:t>
      </w:r>
      <w:r w:rsidRPr="0057217C">
        <w:rPr>
          <w:rStyle w:val="StyleUnderline"/>
          <w:highlight w:val="cyan"/>
        </w:rPr>
        <w:t>makes Washington hesitant to respond</w:t>
      </w:r>
      <w:r w:rsidRPr="006216E2">
        <w:rPr>
          <w:rStyle w:val="StyleUnderline"/>
        </w:rPr>
        <w:t xml:space="preserve"> to Chinese aggression. This leads to a “stability-instability paradox”: a situation in which the prospect of mutual pain creates stability at the strategic level (MAD provided this during the Cold War) but invites small-scale provocations or aggression locally.</w:t>
      </w:r>
      <w:r>
        <w:rPr>
          <w:rStyle w:val="StyleUnderline"/>
        </w:rPr>
        <w:t xml:space="preserve"> </w:t>
      </w:r>
      <w:r w:rsidRPr="006216E2">
        <w:rPr>
          <w:rStyle w:val="StyleUnderline"/>
        </w:rPr>
        <w:t xml:space="preserve">The geographic focus of this particular fear is </w:t>
      </w:r>
      <w:r w:rsidRPr="0057217C">
        <w:rPr>
          <w:rStyle w:val="StyleUnderline"/>
          <w:highlight w:val="cyan"/>
        </w:rPr>
        <w:t xml:space="preserve">the </w:t>
      </w:r>
      <w:proofErr w:type="spellStart"/>
      <w:r w:rsidRPr="0057217C">
        <w:rPr>
          <w:rStyle w:val="StyleUnderline"/>
          <w:highlight w:val="cyan"/>
        </w:rPr>
        <w:t>Senkaku</w:t>
      </w:r>
      <w:proofErr w:type="spellEnd"/>
      <w:r w:rsidRPr="0057217C">
        <w:rPr>
          <w:rStyle w:val="StyleUnderline"/>
          <w:highlight w:val="cyan"/>
        </w:rPr>
        <w:t xml:space="preserve"> Islands</w:t>
      </w:r>
      <w:r w:rsidRPr="006216E2">
        <w:rPr>
          <w:rStyle w:val="StyleUnderline"/>
        </w:rPr>
        <w:t xml:space="preserve">, uninhabited islets in the East China Sea that are held by Japan and claimed by China (and called the </w:t>
      </w:r>
      <w:proofErr w:type="spellStart"/>
      <w:r w:rsidRPr="006216E2">
        <w:rPr>
          <w:rStyle w:val="StyleUnderline"/>
        </w:rPr>
        <w:t>Daioyu</w:t>
      </w:r>
      <w:proofErr w:type="spellEnd"/>
      <w:r w:rsidRPr="006216E2">
        <w:rPr>
          <w:rStyle w:val="StyleUnderline"/>
        </w:rPr>
        <w:t xml:space="preserve"> in Chinese), that </w:t>
      </w:r>
      <w:r w:rsidRPr="0057217C">
        <w:rPr>
          <w:rStyle w:val="StyleUnderline"/>
          <w:highlight w:val="cyan"/>
        </w:rPr>
        <w:t>have become the locus of tensions</w:t>
      </w:r>
      <w:r w:rsidRPr="006216E2">
        <w:rPr>
          <w:rStyle w:val="StyleUnderline"/>
        </w:rPr>
        <w:t xml:space="preserve"> in the Japan- China relationship. Even though </w:t>
      </w:r>
      <w:r w:rsidRPr="0057217C">
        <w:rPr>
          <w:rStyle w:val="StyleUnderline"/>
          <w:highlight w:val="cyan"/>
        </w:rPr>
        <w:t>the US has insisted</w:t>
      </w:r>
      <w:r w:rsidRPr="006216E2">
        <w:rPr>
          <w:rStyle w:val="StyleUnderline"/>
        </w:rPr>
        <w:t xml:space="preserve"> for years that </w:t>
      </w:r>
      <w:r w:rsidRPr="0057217C">
        <w:rPr>
          <w:rStyle w:val="StyleUnderline"/>
          <w:highlight w:val="cyan"/>
        </w:rPr>
        <w:t>the islands are covered under the</w:t>
      </w:r>
      <w:r w:rsidRPr="006216E2">
        <w:rPr>
          <w:rStyle w:val="StyleUnderline"/>
        </w:rPr>
        <w:t xml:space="preserve"> US-Japan Security </w:t>
      </w:r>
      <w:r w:rsidRPr="0057217C">
        <w:rPr>
          <w:rStyle w:val="StyleUnderline"/>
          <w:highlight w:val="cyan"/>
        </w:rPr>
        <w:t>Treaty, Japanese are not mollified</w:t>
      </w:r>
      <w:r w:rsidRPr="00144664">
        <w:rPr>
          <w:sz w:val="14"/>
        </w:rPr>
        <w:t xml:space="preserve">. The standard US response is that the “US takes no stand on the claims to disputed territory, but the </w:t>
      </w:r>
      <w:proofErr w:type="spellStart"/>
      <w:r w:rsidRPr="00144664">
        <w:rPr>
          <w:sz w:val="14"/>
        </w:rPr>
        <w:t>Senkakus</w:t>
      </w:r>
      <w:proofErr w:type="spellEnd"/>
      <w:r w:rsidRPr="00144664">
        <w:rPr>
          <w:sz w:val="14"/>
        </w:rPr>
        <w:t xml:space="preserve"> are covered under Article 5 of the treaty as ‘territory administered by Japan.’” Japanese experts and officials urge the US to be more forward leaning, actually backing Japan’s claim to the islands as well as chastising China for threatening instability in the region. They prefer language from the Trilateral Security Dialogue (which includes the US, Japan and Australia), released a day after the SCC statement, which decries “coercive or unilateral actions that could change the status quo in the East China Sea,” wording more explicit than that in the 2+2 declaration. </w:t>
      </w:r>
      <w:r w:rsidRPr="006216E2">
        <w:rPr>
          <w:rStyle w:val="StyleUnderline"/>
        </w:rPr>
        <w:t xml:space="preserve">What accounts for the </w:t>
      </w:r>
      <w:r w:rsidRPr="0057217C">
        <w:rPr>
          <w:rStyle w:val="StyleUnderline"/>
          <w:highlight w:val="cyan"/>
        </w:rPr>
        <w:t>gap in perspectives</w:t>
      </w:r>
      <w:r w:rsidRPr="006216E2">
        <w:rPr>
          <w:rStyle w:val="StyleUnderline"/>
        </w:rPr>
        <w:t>? One difference is obvious</w:t>
      </w:r>
      <w:r w:rsidRPr="0057217C">
        <w:rPr>
          <w:rStyle w:val="StyleUnderline"/>
          <w:highlight w:val="cyan"/>
        </w:rPr>
        <w:t>: Japan feels threatened</w:t>
      </w:r>
      <w:r w:rsidRPr="006216E2">
        <w:rPr>
          <w:rStyle w:val="StyleUnderline"/>
        </w:rPr>
        <w:t xml:space="preserve"> now </w:t>
      </w:r>
      <w:r w:rsidRPr="0057217C">
        <w:rPr>
          <w:rStyle w:val="StyleUnderline"/>
          <w:highlight w:val="cyan"/>
        </w:rPr>
        <w:t>by Chinese actions</w:t>
      </w:r>
      <w:r w:rsidRPr="006216E2">
        <w:rPr>
          <w:rStyle w:val="StyleUnderline"/>
        </w:rPr>
        <w:t xml:space="preserve">. As a Japanese scholar explained, “this is the first occasion in which the Japanese people really sense the possibility that </w:t>
      </w:r>
      <w:r w:rsidRPr="0057217C">
        <w:rPr>
          <w:rStyle w:val="StyleUnderline"/>
          <w:highlight w:val="cyan"/>
        </w:rPr>
        <w:t>Japanese territory</w:t>
      </w:r>
      <w:r w:rsidRPr="006216E2">
        <w:rPr>
          <w:rStyle w:val="StyleUnderline"/>
        </w:rPr>
        <w:t xml:space="preserve"> under control of their government </w:t>
      </w:r>
      <w:r w:rsidRPr="0057217C">
        <w:rPr>
          <w:rStyle w:val="StyleUnderline"/>
          <w:highlight w:val="cyan"/>
        </w:rPr>
        <w:t>may be menaced by an external enemy.” The US is</w:t>
      </w:r>
      <w:r w:rsidRPr="006216E2">
        <w:rPr>
          <w:rStyle w:val="StyleUnderline"/>
        </w:rPr>
        <w:t xml:space="preserve"> also </w:t>
      </w:r>
      <w:r w:rsidRPr="0057217C">
        <w:rPr>
          <w:rStyle w:val="StyleUnderline"/>
          <w:highlight w:val="cyan"/>
        </w:rPr>
        <w:t>worried</w:t>
      </w:r>
      <w:r w:rsidRPr="006216E2">
        <w:rPr>
          <w:rStyle w:val="StyleUnderline"/>
        </w:rPr>
        <w:t xml:space="preserve"> by Chinese behavior, </w:t>
      </w:r>
      <w:r w:rsidRPr="0057217C">
        <w:rPr>
          <w:rStyle w:val="StyleUnderline"/>
          <w:highlight w:val="cyan"/>
        </w:rPr>
        <w:t>but the threat is more distant</w:t>
      </w:r>
      <w:r w:rsidRPr="006216E2">
        <w:rPr>
          <w:rStyle w:val="StyleUnderline"/>
        </w:rPr>
        <w:t>, both in terms of geography and time, and more abstract (typically framed in regard to a shifting balance of power).</w:t>
      </w:r>
      <w:r>
        <w:rPr>
          <w:rStyle w:val="StyleUnderline"/>
        </w:rPr>
        <w:t xml:space="preserve"> </w:t>
      </w:r>
      <w:r w:rsidRPr="00144664">
        <w:rPr>
          <w:sz w:val="14"/>
        </w:rPr>
        <w:t xml:space="preserve">This reflects a second difference: how each country ranks security threats. China tops Japan’s list, while the US identifies North Korea as its immediate regional concern. The US may be dragged into conflict in both cases, but Pyongyang is considered a more belligerent and unpredictable force than Beijing. Third, there is the context in which each country frames relations with China. China is among both countries’ top trading partners and the destination of considerable investment from both. </w:t>
      </w:r>
      <w:r w:rsidRPr="006216E2">
        <w:rPr>
          <w:rStyle w:val="StyleUnderline"/>
        </w:rPr>
        <w:t xml:space="preserve">But </w:t>
      </w:r>
      <w:r w:rsidRPr="0057217C">
        <w:rPr>
          <w:rStyle w:val="StyleUnderline"/>
          <w:highlight w:val="cyan"/>
        </w:rPr>
        <w:t>Washington sees relations with Beijing more broadly, engaging it as a partner</w:t>
      </w:r>
      <w:r w:rsidRPr="006216E2">
        <w:rPr>
          <w:rStyle w:val="StyleUnderline"/>
        </w:rPr>
        <w:t xml:space="preserve"> across a range of endeavors, while </w:t>
      </w:r>
      <w:r w:rsidRPr="0057217C">
        <w:rPr>
          <w:rStyle w:val="StyleUnderline"/>
          <w:highlight w:val="cyan"/>
        </w:rPr>
        <w:t xml:space="preserve">Japan’s perspective is narrower – it sees China </w:t>
      </w:r>
      <w:r w:rsidRPr="006216E2">
        <w:rPr>
          <w:rStyle w:val="StyleUnderline"/>
        </w:rPr>
        <w:t xml:space="preserve">primarily </w:t>
      </w:r>
      <w:r w:rsidRPr="0057217C">
        <w:rPr>
          <w:rStyle w:val="StyleUnderline"/>
          <w:highlight w:val="cyan"/>
        </w:rPr>
        <w:t>as a threat. US references to a</w:t>
      </w:r>
      <w:r w:rsidRPr="006216E2">
        <w:rPr>
          <w:rStyle w:val="StyleUnderline"/>
        </w:rPr>
        <w:t xml:space="preserve"> strategic </w:t>
      </w:r>
      <w:r w:rsidRPr="0057217C">
        <w:rPr>
          <w:rStyle w:val="StyleUnderline"/>
          <w:highlight w:val="cyan"/>
        </w:rPr>
        <w:t>partnership, or</w:t>
      </w:r>
      <w:r w:rsidRPr="006216E2">
        <w:rPr>
          <w:rStyle w:val="StyleUnderline"/>
        </w:rPr>
        <w:t xml:space="preserve"> sometimes even </w:t>
      </w:r>
      <w:r w:rsidRPr="0057217C">
        <w:rPr>
          <w:rStyle w:val="StyleUnderline"/>
          <w:highlight w:val="cyan"/>
        </w:rPr>
        <w:t>cooperation, with China raise temperatures in Tokyo</w:t>
      </w:r>
      <w:r w:rsidRPr="006216E2">
        <w:rPr>
          <w:rStyle w:val="StyleUnderline"/>
        </w:rPr>
        <w:t>.</w:t>
      </w:r>
      <w:r>
        <w:rPr>
          <w:rStyle w:val="StyleUnderline"/>
        </w:rPr>
        <w:t xml:space="preserve"> </w:t>
      </w:r>
      <w:r w:rsidRPr="00144664">
        <w:rPr>
          <w:sz w:val="14"/>
        </w:rPr>
        <w:t xml:space="preserve">Other factors tug on the alliance. The bitter, bloody history of Japan-China relations during the 20th century distinguishes regional analysis in Tokyo and Washington, creating expectations and obstacles for Japan that the US doesn’t face. (Ironically, in the 1980s, this history pushed Tokyo closer to Beijing than the US liked.) Beijing is quick to widen perceived gaps in thinking between Washington and Tokyo, playing up the image of an irresponsible US or an irresolute Japan. Some Japanese hawk a China threat because it supports their political agenda, whether increasing military spending or loosening constitutional restrictions on the Self-Defense Forces. Highlighting a China threat also reinforces the message that Tokyo is a serious ally, ready to pull its weight on regional security concerns. Unfortunately, while many in the US back these moves, Japanese messaging has been ham fisted, arguing that Tokyo must change the interpretation of the right of collective self-defense because in some cases Japan might not be able to defend its own territory, an argument that inadvertently plays up the image of an irresponsible ally. </w:t>
      </w:r>
      <w:r w:rsidRPr="006216E2">
        <w:rPr>
          <w:rStyle w:val="StyleUnderline"/>
        </w:rPr>
        <w:t xml:space="preserve">Some insist that </w:t>
      </w:r>
      <w:r w:rsidRPr="0057217C">
        <w:rPr>
          <w:rStyle w:val="StyleUnderline"/>
          <w:highlight w:val="cyan"/>
        </w:rPr>
        <w:t>problems in the</w:t>
      </w:r>
      <w:r w:rsidRPr="006216E2">
        <w:rPr>
          <w:rStyle w:val="StyleUnderline"/>
        </w:rPr>
        <w:t xml:space="preserve"> US-Japan </w:t>
      </w:r>
      <w:r w:rsidRPr="0057217C">
        <w:rPr>
          <w:rStyle w:val="StyleUnderline"/>
          <w:highlight w:val="cyan"/>
        </w:rPr>
        <w:t>relationship spring from</w:t>
      </w:r>
      <w:r w:rsidRPr="006216E2">
        <w:rPr>
          <w:rStyle w:val="StyleUnderline"/>
        </w:rPr>
        <w:t xml:space="preserve"> Japanese </w:t>
      </w:r>
      <w:r w:rsidRPr="0057217C">
        <w:rPr>
          <w:rStyle w:val="StyleUnderline"/>
          <w:highlight w:val="cyan"/>
        </w:rPr>
        <w:t>insecurities</w:t>
      </w:r>
      <w:r w:rsidRPr="006216E2">
        <w:rPr>
          <w:rStyle w:val="StyleUnderline"/>
        </w:rPr>
        <w:t xml:space="preserve">. That is true – up to a point. But those </w:t>
      </w:r>
      <w:r w:rsidRPr="0057217C">
        <w:rPr>
          <w:rStyle w:val="StyleUnderline"/>
          <w:highlight w:val="cyan"/>
        </w:rPr>
        <w:t>insecurities, real or imagined, are a problem for the alliance and need to be deflated</w:t>
      </w:r>
      <w:r w:rsidRPr="00144664">
        <w:rPr>
          <w:sz w:val="14"/>
        </w:rPr>
        <w:t>. As a start, while pursuing cooperation with China, and urging Tokyo to do the same, Americans must push back against the notion that there is an equilateral triangle among Washington, Tokyo, and Beijing. Our alliance fundamentally distinguishes the US-Japan relationship from that of the US and China.</w:t>
      </w:r>
    </w:p>
    <w:p w14:paraId="403DA4BC" w14:textId="77777777" w:rsidR="00437453" w:rsidRPr="00444FD3" w:rsidRDefault="00437453" w:rsidP="00437453">
      <w:pPr>
        <w:pStyle w:val="Heading4"/>
      </w:pPr>
      <w:r>
        <w:t>US-China ties triggers Japanese fears of weakened protection, causes proliferation</w:t>
      </w:r>
    </w:p>
    <w:p w14:paraId="17E591AC" w14:textId="77777777" w:rsidR="00437453" w:rsidRPr="00444FD3" w:rsidRDefault="00437453" w:rsidP="00437453">
      <w:pPr>
        <w:rPr>
          <w:rStyle w:val="Style13ptBold"/>
        </w:rPr>
      </w:pPr>
      <w:r w:rsidRPr="00444FD3">
        <w:rPr>
          <w:rStyle w:val="Style13ptBold"/>
        </w:rPr>
        <w:t>Feng 10</w:t>
      </w:r>
      <w:r w:rsidRPr="00444FD3">
        <w:rPr>
          <w:rStyle w:val="Style13ptBold"/>
          <w:b w:val="0"/>
          <w:sz w:val="14"/>
          <w:szCs w:val="14"/>
        </w:rPr>
        <w:t xml:space="preserve"> [In "An Emerging Trend in East Asia: Military Budget Increases and Their Impact," fpif.org/</w:t>
      </w:r>
      <w:proofErr w:type="spellStart"/>
      <w:r w:rsidRPr="00444FD3">
        <w:rPr>
          <w:rStyle w:val="Style13ptBold"/>
          <w:b w:val="0"/>
          <w:sz w:val="14"/>
          <w:szCs w:val="14"/>
        </w:rPr>
        <w:t>an_emerging_trend_in_east_asia</w:t>
      </w:r>
      <w:proofErr w:type="spellEnd"/>
      <w:r w:rsidRPr="00444FD3">
        <w:rPr>
          <w:rStyle w:val="Style13ptBold"/>
          <w:b w:val="0"/>
          <w:sz w:val="14"/>
          <w:szCs w:val="14"/>
        </w:rPr>
        <w:t>/. Zhu Feng is Executive Director of the China Center for Collaborative Studies of the South China Sea and a Professor of International Relations at Nanjing University. He was formerly Deputy President of the Institute of Strategic &amp; International Studies and a Professor in the School of International Studies at Peking University]</w:t>
      </w:r>
    </w:p>
    <w:p w14:paraId="5D123100" w14:textId="77777777" w:rsidR="00437453" w:rsidRDefault="00437453" w:rsidP="00437453">
      <w:pPr>
        <w:rPr>
          <w:sz w:val="12"/>
        </w:rPr>
      </w:pPr>
      <w:r w:rsidRPr="00444FD3">
        <w:rPr>
          <w:sz w:val="12"/>
        </w:rPr>
        <w:t xml:space="preserve">Japan faces both domestic and demographic constraints on its regional activism. Even if Japan becomes a “normal” power more engaged in international security affairs, its nationalism makes regional cooperation more difficult. Japan’s tradition of “mercantile realism”—or, more popularly, “reluctant realism”—remains very difficult to change and also constrains Japan’s emergence as an independent strategic power. </w:t>
      </w:r>
      <w:r w:rsidRPr="003E06A6">
        <w:rPr>
          <w:rStyle w:val="StyleUnderline"/>
        </w:rPr>
        <w:t>In this context</w:t>
      </w:r>
      <w:r w:rsidRPr="0057217C">
        <w:rPr>
          <w:rStyle w:val="StyleUnderline"/>
          <w:highlight w:val="cyan"/>
        </w:rPr>
        <w:t>, Japan has focused</w:t>
      </w:r>
      <w:r w:rsidRPr="003E06A6">
        <w:rPr>
          <w:rStyle w:val="StyleUnderline"/>
        </w:rPr>
        <w:t xml:space="preserve"> its emerging </w:t>
      </w:r>
      <w:r w:rsidRPr="0057217C">
        <w:rPr>
          <w:rStyle w:val="StyleUnderline"/>
          <w:highlight w:val="cyan"/>
        </w:rPr>
        <w:t>international activism on</w:t>
      </w:r>
      <w:r w:rsidRPr="003E06A6">
        <w:rPr>
          <w:rStyle w:val="StyleUnderline"/>
        </w:rPr>
        <w:t xml:space="preserve"> support for </w:t>
      </w:r>
      <w:r w:rsidRPr="0057217C">
        <w:rPr>
          <w:rStyle w:val="StyleUnderline"/>
          <w:highlight w:val="cyan"/>
        </w:rPr>
        <w:t>the U.S.-Japan alliance rather than</w:t>
      </w:r>
      <w:r w:rsidRPr="003E06A6">
        <w:rPr>
          <w:rStyle w:val="StyleUnderline"/>
        </w:rPr>
        <w:t xml:space="preserve"> pursuit of </w:t>
      </w:r>
      <w:r w:rsidRPr="0057217C">
        <w:rPr>
          <w:rStyle w:val="StyleUnderline"/>
          <w:highlight w:val="cyan"/>
        </w:rPr>
        <w:t>an independent</w:t>
      </w:r>
      <w:r w:rsidRPr="003E06A6">
        <w:rPr>
          <w:rStyle w:val="StyleUnderline"/>
        </w:rPr>
        <w:t xml:space="preserve"> international </w:t>
      </w:r>
      <w:r w:rsidRPr="0057217C">
        <w:rPr>
          <w:rStyle w:val="StyleUnderline"/>
          <w:highlight w:val="cyan"/>
        </w:rPr>
        <w:t>role. This</w:t>
      </w:r>
      <w:r w:rsidRPr="003E06A6">
        <w:rPr>
          <w:rStyle w:val="StyleUnderline"/>
        </w:rPr>
        <w:t xml:space="preserve"> quite limited contribution to regional stability </w:t>
      </w:r>
      <w:r w:rsidRPr="0057217C">
        <w:rPr>
          <w:rStyle w:val="StyleUnderline"/>
          <w:highlight w:val="cyan"/>
        </w:rPr>
        <w:t>will</w:t>
      </w:r>
      <w:r w:rsidRPr="003E06A6">
        <w:rPr>
          <w:rStyle w:val="StyleUnderline"/>
        </w:rPr>
        <w:t xml:space="preserve"> eventually </w:t>
      </w:r>
      <w:r w:rsidRPr="0057217C">
        <w:rPr>
          <w:rStyle w:val="StyleUnderline"/>
          <w:highlight w:val="cyan"/>
        </w:rPr>
        <w:t>cause growing dissatisfaction</w:t>
      </w:r>
      <w:r w:rsidRPr="003E06A6">
        <w:rPr>
          <w:rStyle w:val="StyleUnderline"/>
        </w:rPr>
        <w:t xml:space="preserve"> among Japan’s strategic-military specialists, </w:t>
      </w:r>
      <w:r w:rsidRPr="0057217C">
        <w:rPr>
          <w:rStyle w:val="StyleUnderline"/>
          <w:highlight w:val="cyan"/>
        </w:rPr>
        <w:t>given</w:t>
      </w:r>
      <w:r w:rsidRPr="003E06A6">
        <w:rPr>
          <w:rStyle w:val="StyleUnderline"/>
        </w:rPr>
        <w:t xml:space="preserve"> the Barack Obama administration’s “nuclear twin commitments,” as </w:t>
      </w:r>
      <w:r w:rsidRPr="0057217C">
        <w:rPr>
          <w:rStyle w:val="StyleUnderline"/>
          <w:highlight w:val="cyan"/>
        </w:rPr>
        <w:t>they</w:t>
      </w:r>
      <w:r w:rsidRPr="003E06A6">
        <w:rPr>
          <w:rStyle w:val="StyleUnderline"/>
        </w:rPr>
        <w:t xml:space="preserve"> are inclined to </w:t>
      </w:r>
      <w:r w:rsidRPr="0057217C">
        <w:rPr>
          <w:rStyle w:val="StyleUnderline"/>
          <w:highlight w:val="cyan"/>
        </w:rPr>
        <w:t>believe</w:t>
      </w:r>
      <w:r w:rsidRPr="003E06A6">
        <w:rPr>
          <w:rStyle w:val="StyleUnderline"/>
        </w:rPr>
        <w:t xml:space="preserve"> that </w:t>
      </w:r>
      <w:r w:rsidRPr="0057217C">
        <w:rPr>
          <w:rStyle w:val="StyleUnderline"/>
          <w:highlight w:val="cyan"/>
        </w:rPr>
        <w:t>a better relationship between Washington and Beijing might make the U</w:t>
      </w:r>
      <w:r w:rsidRPr="003E06A6">
        <w:rPr>
          <w:rStyle w:val="StyleUnderline"/>
        </w:rPr>
        <w:t xml:space="preserve">nited </w:t>
      </w:r>
      <w:r w:rsidRPr="0057217C">
        <w:rPr>
          <w:rStyle w:val="StyleUnderline"/>
          <w:highlight w:val="cyan"/>
        </w:rPr>
        <w:t>S</w:t>
      </w:r>
      <w:r w:rsidRPr="003E06A6">
        <w:rPr>
          <w:rStyle w:val="StyleUnderline"/>
        </w:rPr>
        <w:t xml:space="preserve">tates </w:t>
      </w:r>
      <w:r w:rsidRPr="0057217C">
        <w:rPr>
          <w:rStyle w:val="StyleUnderline"/>
          <w:highlight w:val="cyan"/>
        </w:rPr>
        <w:t>less likely to risk</w:t>
      </w:r>
      <w:r w:rsidRPr="003E06A6">
        <w:rPr>
          <w:rStyle w:val="StyleUnderline"/>
        </w:rPr>
        <w:t xml:space="preserve"> an outright </w:t>
      </w:r>
      <w:r w:rsidRPr="0057217C">
        <w:rPr>
          <w:rStyle w:val="StyleUnderline"/>
          <w:highlight w:val="cyan"/>
        </w:rPr>
        <w:t>conflict with China to defend Japan</w:t>
      </w:r>
      <w:r w:rsidRPr="003E06A6">
        <w:rPr>
          <w:rStyle w:val="StyleUnderline"/>
        </w:rPr>
        <w:t>.</w:t>
      </w:r>
      <w:r>
        <w:rPr>
          <w:rStyle w:val="StyleUnderline"/>
        </w:rPr>
        <w:t xml:space="preserve"> </w:t>
      </w:r>
      <w:r w:rsidRPr="00444FD3">
        <w:rPr>
          <w:sz w:val="12"/>
        </w:rPr>
        <w:t xml:space="preserve">However, Japan’s international stance is not fixed and unchangeable. China’s growing international clout is beginning to transform Japan’s long-held self-restraint in defense thinking. China’s military spending surpassed Japan in 2006, and the gap between Tokyo and Japan will continue to grow as long as the People’s Liberation Army (PLA) remains bent on rapid modernization. China’s military spending will, sooner or later, produce less tolerant behavior from Japan. </w:t>
      </w:r>
      <w:r w:rsidRPr="003E06A6">
        <w:rPr>
          <w:rStyle w:val="StyleUnderline"/>
        </w:rPr>
        <w:t xml:space="preserve">At the same time, </w:t>
      </w:r>
      <w:r w:rsidRPr="0057217C">
        <w:rPr>
          <w:rStyle w:val="StyleUnderline"/>
          <w:highlight w:val="cyan"/>
        </w:rPr>
        <w:t>the constructive U.S.-China relationship calls into question the U.S. commitment to protect Japan</w:t>
      </w:r>
      <w:r w:rsidRPr="003E06A6">
        <w:rPr>
          <w:rStyle w:val="StyleUnderline"/>
        </w:rPr>
        <w:t xml:space="preserve"> if Tokyo comes into conflict with Beijing. </w:t>
      </w:r>
      <w:r w:rsidRPr="0057217C">
        <w:rPr>
          <w:rStyle w:val="StyleUnderline"/>
          <w:highlight w:val="cyan"/>
        </w:rPr>
        <w:t>There is a remarkable tendency in Tokyo to see U.S. efforts to engage China as detrimental to Japan. Many Japanese</w:t>
      </w:r>
      <w:r w:rsidRPr="003E06A6">
        <w:rPr>
          <w:rStyle w:val="StyleUnderline"/>
        </w:rPr>
        <w:t xml:space="preserve"> aligned with the Liberal Democratic Party mistakenly </w:t>
      </w:r>
      <w:r w:rsidRPr="0057217C">
        <w:rPr>
          <w:rStyle w:val="StyleUnderline"/>
          <w:highlight w:val="cyan"/>
        </w:rPr>
        <w:t>interpret efforts to engage China as hostility</w:t>
      </w:r>
      <w:r w:rsidRPr="003E06A6">
        <w:rPr>
          <w:rStyle w:val="StyleUnderline"/>
        </w:rPr>
        <w:t>, or at least, the malign neglect of their own country.</w:t>
      </w:r>
      <w:r>
        <w:rPr>
          <w:rStyle w:val="StyleUnderline"/>
        </w:rPr>
        <w:t xml:space="preserve"> </w:t>
      </w:r>
      <w:r w:rsidRPr="00444FD3">
        <w:rPr>
          <w:sz w:val="12"/>
        </w:rPr>
        <w:t>Japan’s international behavior and calculations, meanwhile, have been premised on a strong U.S.-Japan security alliance. In return, domestic political dynamics have done little to modify Japan’s geostrategic perspective. In the short and medium term, maintaining the U.S.-Japan security alliance is important mainly due to the China factor. Nevertheless, in the long run, it remains unclear if the comprehensive improvement of the PLA’s power capability both in quantity and quality will eventually undermine Japan’s confidence, shake up alliance politics, and prompt Tokyo to embark on a significant rearming process. Reinforcing Japan’s military commitment to its alliance with the United States would be one way of addressing the growing China concern</w:t>
      </w:r>
      <w:r w:rsidRPr="004B4F7A">
        <w:rPr>
          <w:rStyle w:val="StyleUnderline"/>
        </w:rPr>
        <w:t xml:space="preserve">. On the other hand, </w:t>
      </w:r>
      <w:r w:rsidRPr="0057217C">
        <w:rPr>
          <w:rStyle w:val="StyleUnderline"/>
          <w:highlight w:val="cyan"/>
        </w:rPr>
        <w:t>a rejuvenated nationalism</w:t>
      </w:r>
      <w:r w:rsidRPr="00444FD3">
        <w:rPr>
          <w:rStyle w:val="StyleUnderline"/>
        </w:rPr>
        <w:t xml:space="preserve"> in Tokyo </w:t>
      </w:r>
      <w:r w:rsidRPr="0057217C">
        <w:rPr>
          <w:rStyle w:val="StyleUnderline"/>
          <w:highlight w:val="cyan"/>
        </w:rPr>
        <w:t>could push the country into</w:t>
      </w:r>
      <w:r w:rsidRPr="00444FD3">
        <w:rPr>
          <w:rStyle w:val="StyleUnderline"/>
        </w:rPr>
        <w:t xml:space="preserve"> assuming </w:t>
      </w:r>
      <w:r w:rsidRPr="0057217C">
        <w:rPr>
          <w:rStyle w:val="StyleUnderline"/>
          <w:highlight w:val="cyan"/>
        </w:rPr>
        <w:t>a more independent</w:t>
      </w:r>
      <w:r w:rsidRPr="00444FD3">
        <w:rPr>
          <w:rStyle w:val="StyleUnderline"/>
        </w:rPr>
        <w:t xml:space="preserve"> role in </w:t>
      </w:r>
      <w:r w:rsidRPr="0057217C">
        <w:rPr>
          <w:rStyle w:val="StyleUnderline"/>
          <w:highlight w:val="cyan"/>
        </w:rPr>
        <w:t>security</w:t>
      </w:r>
      <w:r w:rsidRPr="00444FD3">
        <w:rPr>
          <w:sz w:val="12"/>
        </w:rPr>
        <w:t>. In either case, China might be less motivated to slow down its pace of military modernization. The major powers in East Asia might increase their struggle for geopolitical gain in the Taiwan Strait, the South China Sea, and perhaps the entire East Asian region. Thus, a looming great-power rivalry will overshadow the region.</w:t>
      </w:r>
    </w:p>
    <w:p w14:paraId="1DEEABB6" w14:textId="77777777" w:rsidR="00437453" w:rsidRDefault="00437453" w:rsidP="00437453">
      <w:pPr>
        <w:pStyle w:val="Heading3"/>
      </w:pPr>
      <w:r>
        <w:t>Taiwan</w:t>
      </w:r>
    </w:p>
    <w:p w14:paraId="683E2F5E" w14:textId="77777777" w:rsidR="00437453" w:rsidRPr="008362DB" w:rsidRDefault="00437453" w:rsidP="00437453">
      <w:pPr>
        <w:pStyle w:val="Heading4"/>
      </w:pPr>
      <w:r>
        <w:t xml:space="preserve">Changing Taiwan or the Korean Peninsula results in Japanese fears of abandonment; causes destruction of US-Japan alliance and </w:t>
      </w:r>
      <w:proofErr w:type="spellStart"/>
      <w:r>
        <w:t>prolif</w:t>
      </w:r>
      <w:proofErr w:type="spellEnd"/>
    </w:p>
    <w:p w14:paraId="34AC2994" w14:textId="77777777" w:rsidR="00437453" w:rsidRPr="008362DB" w:rsidRDefault="00437453" w:rsidP="00437453">
      <w:pPr>
        <w:rPr>
          <w:rStyle w:val="Style13ptBold"/>
        </w:rPr>
      </w:pPr>
      <w:r w:rsidRPr="008362DB">
        <w:rPr>
          <w:rStyle w:val="Style13ptBold"/>
        </w:rPr>
        <w:t>Swaine 15</w:t>
      </w:r>
      <w:r w:rsidRPr="008362DB">
        <w:rPr>
          <w:rStyle w:val="Style13ptBold"/>
          <w:b w:val="0"/>
          <w:sz w:val="14"/>
          <w:szCs w:val="14"/>
        </w:rPr>
        <w:t xml:space="preserve"> [In "BEYOND AMERICAN PREDOMINANCE IN THE WESTERN PACIFIC: THE NEED FOR A STABLE U.S.-CHINA BALANCE OF POWER," m.chinausfocus.com/upload/file/2015/Swaine-US-CHINA.pdf. Michael Swaine is a senior associate at the Carnegie Endowment for International Peace and one of the most prominent American analysts in Chinese security studies. Formerly a senior policy analyst at the RAND Corporation, Swaine is a specialist in Chinese defense and foreign policy, U.S.-China relations, and East Asian international relations]</w:t>
      </w:r>
    </w:p>
    <w:p w14:paraId="4BC3D2FB" w14:textId="77777777" w:rsidR="00437453" w:rsidRPr="008362DB" w:rsidRDefault="00437453" w:rsidP="00437453">
      <w:pPr>
        <w:rPr>
          <w:sz w:val="14"/>
        </w:rPr>
      </w:pPr>
      <w:r w:rsidRPr="008362DB">
        <w:rPr>
          <w:sz w:val="14"/>
        </w:rPr>
        <w:t xml:space="preserve">In the Western Pacific in particular, with regard to both U.S. ISR activities along the Chinese coast and the larger U.S. military presence within the first island chain, the United States Navy and many U.S. </w:t>
      </w:r>
      <w:proofErr w:type="spellStart"/>
      <w:r w:rsidRPr="008362DB">
        <w:rPr>
          <w:sz w:val="14"/>
        </w:rPr>
        <w:t>decisionmakers</w:t>
      </w:r>
      <w:proofErr w:type="spellEnd"/>
      <w:r w:rsidRPr="008362DB">
        <w:rPr>
          <w:sz w:val="14"/>
        </w:rPr>
        <w:t xml:space="preserve">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w:t>
      </w:r>
      <w:r w:rsidRPr="008362DB">
        <w:rPr>
          <w:rStyle w:val="StyleUnderline"/>
        </w:rPr>
        <w:t>. Moreover, the specific U</w:t>
      </w:r>
      <w:r w:rsidRPr="0057217C">
        <w:rPr>
          <w:rStyle w:val="StyleUnderline"/>
          <w:highlight w:val="cyan"/>
        </w:rPr>
        <w:t>.S. desire to maintain a strong</w:t>
      </w:r>
      <w:r w:rsidRPr="008362DB">
        <w:rPr>
          <w:rStyle w:val="StyleUnderline"/>
        </w:rPr>
        <w:t xml:space="preserve"> naval </w:t>
      </w:r>
      <w:r w:rsidRPr="0057217C">
        <w:rPr>
          <w:rStyle w:val="StyleUnderline"/>
          <w:highlight w:val="cyan"/>
        </w:rPr>
        <w:t>presence along China’s maritime periphery</w:t>
      </w:r>
      <w:r w:rsidRPr="008362DB">
        <w:rPr>
          <w:rStyle w:val="StyleUnderline"/>
        </w:rPr>
        <w:t xml:space="preserve"> reflects a perceived need to acquire more accurate intelligence regarding Beijing’s growing o shore air and naval capabilities. Such a presence </w:t>
      </w:r>
      <w:r w:rsidRPr="0057217C">
        <w:rPr>
          <w:rStyle w:val="StyleUnderline"/>
          <w:highlight w:val="cyan"/>
        </w:rPr>
        <w:t>is</w:t>
      </w:r>
      <w:r w:rsidRPr="008362DB">
        <w:rPr>
          <w:rStyle w:val="StyleUnderline"/>
        </w:rPr>
        <w:t xml:space="preserve"> </w:t>
      </w:r>
      <w:r w:rsidRPr="0057217C">
        <w:rPr>
          <w:rStyle w:val="StyleUnderline"/>
          <w:highlight w:val="cyan"/>
        </w:rPr>
        <w:t>also viewed as essential to</w:t>
      </w:r>
      <w:r w:rsidRPr="008362DB">
        <w:rPr>
          <w:rStyle w:val="StyleUnderline"/>
        </w:rPr>
        <w:t xml:space="preserve"> sustaining </w:t>
      </w:r>
      <w:r w:rsidRPr="0057217C">
        <w:rPr>
          <w:rStyle w:val="StyleUnderline"/>
          <w:highlight w:val="cyan"/>
        </w:rPr>
        <w:t>U.S. credibility with Asian allies such as Japan</w:t>
      </w:r>
      <w:r w:rsidRPr="008362DB">
        <w:rPr>
          <w:rStyle w:val="StyleUnderline"/>
        </w:rPr>
        <w:t xml:space="preserve"> and the Philippines, and to the maintenance of deterrent capabilities against a possible Chinese attack on Taiwan</w:t>
      </w:r>
      <w:r w:rsidRPr="008362DB">
        <w:rPr>
          <w:sz w:val="14"/>
        </w:rPr>
        <w:t xml:space="preserve">.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Second, and closely related to the prior point, </w:t>
      </w:r>
      <w:r w:rsidRPr="0057217C">
        <w:rPr>
          <w:rStyle w:val="StyleUnderline"/>
          <w:highlight w:val="cyan"/>
        </w:rPr>
        <w:t xml:space="preserve">U.S. </w:t>
      </w:r>
      <w:proofErr w:type="spellStart"/>
      <w:r w:rsidRPr="0057217C">
        <w:rPr>
          <w:rStyle w:val="StyleUnderline"/>
          <w:highlight w:val="cyan"/>
        </w:rPr>
        <w:t>decisionmakers</w:t>
      </w:r>
      <w:proofErr w:type="spellEnd"/>
      <w:r w:rsidRPr="0057217C">
        <w:rPr>
          <w:rStyle w:val="StyleUnderline"/>
          <w:highlight w:val="cyan"/>
        </w:rPr>
        <w:t xml:space="preserve"> are</w:t>
      </w:r>
      <w:r w:rsidRPr="008362DB">
        <w:rPr>
          <w:rStyle w:val="StyleUnderline"/>
        </w:rPr>
        <w:t xml:space="preserve"> extremely </w:t>
      </w:r>
      <w:r w:rsidRPr="0057217C">
        <w:rPr>
          <w:rStyle w:val="StyleUnderline"/>
          <w:highlight w:val="cyan"/>
        </w:rPr>
        <w:t>loath to</w:t>
      </w:r>
      <w:r w:rsidRPr="008362DB">
        <w:rPr>
          <w:rStyle w:val="StyleUnderline"/>
        </w:rPr>
        <w:t xml:space="preserve"> contemplate significant </w:t>
      </w:r>
      <w:r w:rsidRPr="0057217C">
        <w:rPr>
          <w:rStyle w:val="StyleUnderline"/>
          <w:highlight w:val="cyan"/>
        </w:rPr>
        <w:t>adjust</w:t>
      </w:r>
      <w:r w:rsidRPr="008362DB">
        <w:rPr>
          <w:rStyle w:val="StyleUnderline"/>
        </w:rPr>
        <w:t xml:space="preserve">ments in the current status of </w:t>
      </w:r>
      <w:r w:rsidRPr="0057217C">
        <w:rPr>
          <w:rStyle w:val="StyleUnderline"/>
          <w:highlight w:val="cyan"/>
        </w:rPr>
        <w:t>the Korean Peninsula and Taiwan</w:t>
      </w:r>
      <w:r w:rsidRPr="008362DB">
        <w:rPr>
          <w:sz w:val="14"/>
        </w:rPr>
        <w:t xml:space="preserve">.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w:t>
      </w:r>
      <w:r w:rsidRPr="008362DB">
        <w:rPr>
          <w:rStyle w:val="StyleUnderline"/>
        </w:rPr>
        <w:t xml:space="preserve">In addition, </w:t>
      </w:r>
      <w:r w:rsidRPr="0057217C">
        <w:rPr>
          <w:rStyle w:val="StyleUnderline"/>
          <w:highlight w:val="cyan"/>
        </w:rPr>
        <w:t>Japan might react to such movement by questioning Washington’s</w:t>
      </w:r>
      <w:r w:rsidRPr="008362DB">
        <w:rPr>
          <w:rStyle w:val="StyleUnderline"/>
        </w:rPr>
        <w:t xml:space="preserve"> basic </w:t>
      </w:r>
      <w:r w:rsidRPr="0057217C">
        <w:rPr>
          <w:rStyle w:val="StyleUnderline"/>
          <w:highlight w:val="cyan"/>
        </w:rPr>
        <w:t>security commitment</w:t>
      </w:r>
      <w:r w:rsidRPr="008362DB">
        <w:rPr>
          <w:rStyle w:val="StyleUnderline"/>
        </w:rPr>
        <w:t xml:space="preserve"> to Tokyo, </w:t>
      </w:r>
      <w:r w:rsidRPr="0057217C">
        <w:rPr>
          <w:rStyle w:val="StyleUnderline"/>
          <w:highlight w:val="cyan"/>
        </w:rPr>
        <w:t>which could result in a break in the U.S.-Japan alliance and</w:t>
      </w:r>
      <w:r w:rsidRPr="008362DB">
        <w:rPr>
          <w:rStyle w:val="StyleUnderline"/>
        </w:rPr>
        <w:t xml:space="preserve">/or </w:t>
      </w:r>
      <w:r w:rsidRPr="0057217C">
        <w:rPr>
          <w:rStyle w:val="StyleUnderline"/>
          <w:highlight w:val="cyan"/>
        </w:rPr>
        <w:t>Japanese acquisition of nuclear arms</w:t>
      </w:r>
      <w:r w:rsidRPr="008362DB">
        <w:rPr>
          <w:sz w:val="14"/>
        </w:rPr>
        <w:t>. These concerns are real, if no doubt exaggerated by some in Tokyo or Taipei in order to justify maintenance of the existing U.S. relationship, and in some cases to avoid undertaking costly defense improvements of their own.</w:t>
      </w:r>
    </w:p>
    <w:p w14:paraId="3281B436" w14:textId="77777777" w:rsidR="00437453" w:rsidRPr="00437453" w:rsidRDefault="00437453" w:rsidP="00437453">
      <w:pPr>
        <w:pStyle w:val="Heading3"/>
      </w:pPr>
      <w:r>
        <w:t>Confidence</w:t>
      </w:r>
    </w:p>
    <w:p w14:paraId="34EB4AF8" w14:textId="77777777" w:rsidR="00437453" w:rsidRPr="00F84B86" w:rsidRDefault="00437453" w:rsidP="00437453">
      <w:pPr>
        <w:pStyle w:val="Heading4"/>
      </w:pPr>
      <w:r>
        <w:t xml:space="preserve">Loss of confidence in the US causes Japanese </w:t>
      </w:r>
      <w:proofErr w:type="spellStart"/>
      <w:r>
        <w:t>prolif</w:t>
      </w:r>
      <w:proofErr w:type="spellEnd"/>
    </w:p>
    <w:p w14:paraId="41A7CD48" w14:textId="77777777" w:rsidR="00437453" w:rsidRPr="00DE43F1" w:rsidRDefault="00437453" w:rsidP="00437453">
      <w:pPr>
        <w:rPr>
          <w:rStyle w:val="Style13ptBold"/>
        </w:rPr>
      </w:pPr>
      <w:r w:rsidRPr="00DE43F1">
        <w:rPr>
          <w:rStyle w:val="Style13ptBold"/>
        </w:rPr>
        <w:t xml:space="preserve">Saunders 16 </w:t>
      </w:r>
      <w:r w:rsidRPr="00DE43F1">
        <w:rPr>
          <w:rStyle w:val="Style13ptBold"/>
          <w:b w:val="0"/>
          <w:sz w:val="14"/>
          <w:szCs w:val="14"/>
        </w:rPr>
        <w:t xml:space="preserve">[In “Nuclear Threats and Security Challenges,” “Chapter 3: To Pursue an Independent Nuclear Deterrent or Not? Japan’s and South Korea’s Nuclear Decision Making Models,” </w:t>
      </w:r>
      <w:hyperlink r:id="rId11" w:history="1">
        <w:r w:rsidRPr="00DE43F1">
          <w:rPr>
            <w:rStyle w:val="Style13ptBold"/>
            <w:b w:val="0"/>
            <w:sz w:val="14"/>
            <w:szCs w:val="14"/>
          </w:rPr>
          <w:t>http://www.springer.com/us/book/9789401798938</w:t>
        </w:r>
      </w:hyperlink>
      <w:r w:rsidRPr="00DE43F1">
        <w:rPr>
          <w:rStyle w:val="Style13ptBold"/>
          <w:b w:val="0"/>
          <w:sz w:val="14"/>
          <w:szCs w:val="14"/>
        </w:rPr>
        <w:t xml:space="preserve">, Emily Saunders received a </w:t>
      </w:r>
      <w:proofErr w:type="spellStart"/>
      <w:r w:rsidRPr="00DE43F1">
        <w:rPr>
          <w:rStyle w:val="Style13ptBold"/>
          <w:b w:val="0"/>
          <w:sz w:val="14"/>
          <w:szCs w:val="14"/>
        </w:rPr>
        <w:t>Ph.D</w:t>
      </w:r>
      <w:proofErr w:type="spellEnd"/>
      <w:r w:rsidRPr="00DE43F1">
        <w:rPr>
          <w:rStyle w:val="Style13ptBold"/>
          <w:b w:val="0"/>
          <w:sz w:val="14"/>
          <w:szCs w:val="14"/>
        </w:rPr>
        <w:t xml:space="preserve"> from the School of Politics and Economics, Claremont Graduate University, Claremont, CA. Bryan </w:t>
      </w:r>
      <w:proofErr w:type="spellStart"/>
      <w:r w:rsidRPr="00DE43F1">
        <w:rPr>
          <w:rStyle w:val="Style13ptBold"/>
          <w:b w:val="0"/>
          <w:sz w:val="14"/>
          <w:szCs w:val="14"/>
        </w:rPr>
        <w:t>Fearey</w:t>
      </w:r>
      <w:proofErr w:type="spellEnd"/>
      <w:r w:rsidRPr="00DE43F1">
        <w:rPr>
          <w:rStyle w:val="Style13ptBold"/>
          <w:b w:val="0"/>
          <w:sz w:val="14"/>
          <w:szCs w:val="14"/>
        </w:rPr>
        <w:t xml:space="preserve"> is the Director of the National Security Office at Los Alamos National Laboratory]</w:t>
      </w:r>
    </w:p>
    <w:p w14:paraId="5D7B1E0B" w14:textId="77777777" w:rsidR="00437453" w:rsidRDefault="00437453" w:rsidP="00437453">
      <w:pPr>
        <w:rPr>
          <w:sz w:val="14"/>
        </w:rPr>
      </w:pPr>
      <w:r w:rsidRPr="00F84B86">
        <w:rPr>
          <w:sz w:val="14"/>
        </w:rPr>
        <w:t xml:space="preserve">The treaty continues to lay out 11 articles that are designed to stem the tide of nuclear proliferation. Forty-one years later, President Obama made another plea to the international community to achieve a world free of nuclear weapons.9 </w:t>
      </w:r>
      <w:proofErr w:type="gramStart"/>
      <w:r w:rsidRPr="00F84B86">
        <w:rPr>
          <w:sz w:val="14"/>
        </w:rPr>
        <w:t>While</w:t>
      </w:r>
      <w:proofErr w:type="gramEnd"/>
      <w:r w:rsidRPr="00F84B86">
        <w:rPr>
          <w:sz w:val="14"/>
        </w:rPr>
        <w:t xml:space="preserve"> this was an impassioned speech on a radical idea, </w:t>
      </w:r>
      <w:r w:rsidRPr="00DE43F1">
        <w:rPr>
          <w:rStyle w:val="StyleUnderline"/>
        </w:rPr>
        <w:t xml:space="preserve">President </w:t>
      </w:r>
      <w:r w:rsidRPr="0057217C">
        <w:rPr>
          <w:rStyle w:val="StyleUnderline"/>
          <w:highlight w:val="cyan"/>
        </w:rPr>
        <w:t>Obama made sure to assure</w:t>
      </w:r>
      <w:r w:rsidRPr="00DE43F1">
        <w:rPr>
          <w:rStyle w:val="StyleUnderline"/>
        </w:rPr>
        <w:t xml:space="preserve"> the United States’ </w:t>
      </w:r>
      <w:r w:rsidRPr="0057217C">
        <w:rPr>
          <w:rStyle w:val="StyleUnderline"/>
          <w:highlight w:val="cyan"/>
        </w:rPr>
        <w:t>allies</w:t>
      </w:r>
      <w:r w:rsidRPr="00DE43F1">
        <w:rPr>
          <w:rStyle w:val="StyleUnderline"/>
        </w:rPr>
        <w:t xml:space="preserve"> and assuage the United States’ adversaries. He explained, “Make no mistake: </w:t>
      </w:r>
      <w:r w:rsidRPr="0057217C">
        <w:rPr>
          <w:rStyle w:val="StyleUnderline"/>
          <w:highlight w:val="cyan"/>
        </w:rPr>
        <w:t>As long as these [nuclear] weapons exist, the U</w:t>
      </w:r>
      <w:r w:rsidRPr="00DE43F1">
        <w:rPr>
          <w:rStyle w:val="StyleUnderline"/>
        </w:rPr>
        <w:t xml:space="preserve">nited </w:t>
      </w:r>
      <w:r w:rsidRPr="0057217C">
        <w:rPr>
          <w:rStyle w:val="StyleUnderline"/>
          <w:highlight w:val="cyan"/>
        </w:rPr>
        <w:t>S</w:t>
      </w:r>
      <w:r w:rsidRPr="00DE43F1">
        <w:rPr>
          <w:rStyle w:val="StyleUnderline"/>
        </w:rPr>
        <w:t xml:space="preserve">tates </w:t>
      </w:r>
      <w:r w:rsidRPr="0057217C">
        <w:rPr>
          <w:rStyle w:val="StyleUnderline"/>
          <w:highlight w:val="cyan"/>
        </w:rPr>
        <w:t>will</w:t>
      </w:r>
      <w:r w:rsidRPr="00DE43F1">
        <w:rPr>
          <w:rStyle w:val="StyleUnderline"/>
        </w:rPr>
        <w:t xml:space="preserve"> maintain a safe, secure, and effective arsenal to </w:t>
      </w:r>
      <w:r w:rsidRPr="0057217C">
        <w:rPr>
          <w:rStyle w:val="StyleUnderline"/>
          <w:highlight w:val="cyan"/>
        </w:rPr>
        <w:t>deter any adversary</w:t>
      </w:r>
      <w:r w:rsidRPr="00DE43F1">
        <w:rPr>
          <w:rStyle w:val="StyleUnderline"/>
        </w:rPr>
        <w:t xml:space="preserve"> and guarantee defense to you allies</w:t>
      </w:r>
      <w:r w:rsidRPr="00F84B86">
        <w:rPr>
          <w:sz w:val="14"/>
        </w:rPr>
        <w:t>.”10 The question is how does the United States balance both a reduction in the role and numbers of nuclear weapons in their national defense posture, while still extending the so-called “nuclear umbrella” to more than 30 friends and allies</w:t>
      </w:r>
      <w:r w:rsidRPr="00DE43F1">
        <w:rPr>
          <w:rStyle w:val="StyleUnderline"/>
        </w:rPr>
        <w:t xml:space="preserve">? </w:t>
      </w:r>
      <w:r w:rsidRPr="0057217C">
        <w:rPr>
          <w:rStyle w:val="StyleUnderline"/>
          <w:highlight w:val="cyan"/>
        </w:rPr>
        <w:t>Japan</w:t>
      </w:r>
      <w:r w:rsidRPr="00DE43F1">
        <w:rPr>
          <w:rStyle w:val="StyleUnderline"/>
        </w:rPr>
        <w:t xml:space="preserve"> and South Korea are both allies of the United States and both </w:t>
      </w:r>
      <w:r w:rsidRPr="0057217C">
        <w:rPr>
          <w:rStyle w:val="StyleUnderline"/>
          <w:highlight w:val="cyan"/>
        </w:rPr>
        <w:t>enjoy</w:t>
      </w:r>
      <w:r w:rsidRPr="00DE43F1">
        <w:rPr>
          <w:rStyle w:val="StyleUnderline"/>
        </w:rPr>
        <w:t xml:space="preserve"> bilateral </w:t>
      </w:r>
      <w:r w:rsidRPr="0057217C">
        <w:rPr>
          <w:rStyle w:val="StyleUnderline"/>
          <w:highlight w:val="cyan"/>
        </w:rPr>
        <w:t>defense agreements with the U</w:t>
      </w:r>
      <w:r w:rsidRPr="00DE43F1">
        <w:rPr>
          <w:rStyle w:val="StyleUnderline"/>
        </w:rPr>
        <w:t xml:space="preserve">nited </w:t>
      </w:r>
      <w:r w:rsidRPr="0057217C">
        <w:rPr>
          <w:rStyle w:val="StyleUnderline"/>
          <w:highlight w:val="cyan"/>
        </w:rPr>
        <w:t>S</w:t>
      </w:r>
      <w:r w:rsidRPr="00DE43F1">
        <w:rPr>
          <w:rStyle w:val="StyleUnderline"/>
        </w:rPr>
        <w:t>tates, are there circumstances under which either country may pursue nuclear proliferation related activities?</w:t>
      </w:r>
      <w:r>
        <w:rPr>
          <w:rStyle w:val="StyleUnderline"/>
        </w:rPr>
        <w:t xml:space="preserve"> </w:t>
      </w:r>
      <w:r w:rsidRPr="00DE43F1">
        <w:rPr>
          <w:rStyle w:val="StyleUnderline"/>
        </w:rPr>
        <w:t xml:space="preserve">Two </w:t>
      </w:r>
      <w:r w:rsidRPr="0057217C">
        <w:rPr>
          <w:rStyle w:val="StyleUnderline"/>
          <w:highlight w:val="cyan"/>
        </w:rPr>
        <w:t>circumstances</w:t>
      </w:r>
      <w:r w:rsidRPr="00DE43F1">
        <w:rPr>
          <w:rStyle w:val="StyleUnderline"/>
        </w:rPr>
        <w:t xml:space="preserve"> that </w:t>
      </w:r>
      <w:r w:rsidRPr="0057217C">
        <w:rPr>
          <w:rStyle w:val="StyleUnderline"/>
          <w:highlight w:val="cyan"/>
        </w:rPr>
        <w:t>could</w:t>
      </w:r>
      <w:r w:rsidRPr="00DE43F1">
        <w:rPr>
          <w:rStyle w:val="StyleUnderline"/>
        </w:rPr>
        <w:t xml:space="preserve"> potentially </w:t>
      </w:r>
      <w:r w:rsidRPr="0057217C">
        <w:rPr>
          <w:rStyle w:val="StyleUnderline"/>
          <w:highlight w:val="cyan"/>
        </w:rPr>
        <w:t>push</w:t>
      </w:r>
      <w:r w:rsidRPr="00DE43F1">
        <w:rPr>
          <w:rStyle w:val="StyleUnderline"/>
        </w:rPr>
        <w:t xml:space="preserve"> both </w:t>
      </w:r>
      <w:r w:rsidRPr="0057217C">
        <w:rPr>
          <w:rStyle w:val="StyleUnderline"/>
          <w:highlight w:val="cyan"/>
        </w:rPr>
        <w:t>Japan</w:t>
      </w:r>
      <w:r w:rsidRPr="00DE43F1">
        <w:rPr>
          <w:rStyle w:val="StyleUnderline"/>
        </w:rPr>
        <w:t xml:space="preserve"> and South Korea </w:t>
      </w:r>
      <w:r w:rsidRPr="0057217C">
        <w:rPr>
          <w:rStyle w:val="StyleUnderline"/>
          <w:highlight w:val="cyan"/>
        </w:rPr>
        <w:t>into</w:t>
      </w:r>
      <w:r w:rsidRPr="00DE43F1">
        <w:rPr>
          <w:rStyle w:val="StyleUnderline"/>
        </w:rPr>
        <w:t xml:space="preserve"> considering </w:t>
      </w:r>
      <w:r w:rsidRPr="0057217C">
        <w:rPr>
          <w:rStyle w:val="StyleUnderline"/>
          <w:highlight w:val="cyan"/>
        </w:rPr>
        <w:t>proliferation</w:t>
      </w:r>
      <w:r w:rsidRPr="00DE43F1">
        <w:rPr>
          <w:rStyle w:val="StyleUnderline"/>
        </w:rPr>
        <w:t xml:space="preserve"> related activities </w:t>
      </w:r>
      <w:r w:rsidRPr="0057217C">
        <w:rPr>
          <w:rStyle w:val="StyleUnderline"/>
          <w:highlight w:val="cyan"/>
        </w:rPr>
        <w:t>are</w:t>
      </w:r>
      <w:r w:rsidRPr="00DE43F1">
        <w:rPr>
          <w:rStyle w:val="StyleUnderline"/>
        </w:rPr>
        <w:t xml:space="preserve">; regional security threats and </w:t>
      </w:r>
      <w:r w:rsidRPr="0057217C">
        <w:rPr>
          <w:rStyle w:val="StyleUnderline"/>
          <w:highlight w:val="cyan"/>
        </w:rPr>
        <w:t>the loss of confidence in the e</w:t>
      </w:r>
      <w:r w:rsidRPr="00DE43F1">
        <w:rPr>
          <w:rStyle w:val="StyleUnderline"/>
        </w:rPr>
        <w:t xml:space="preserve">xtended </w:t>
      </w:r>
      <w:r w:rsidRPr="0057217C">
        <w:rPr>
          <w:rStyle w:val="StyleUnderline"/>
          <w:highlight w:val="cyan"/>
        </w:rPr>
        <w:t>n</w:t>
      </w:r>
      <w:r w:rsidRPr="00DE43F1">
        <w:rPr>
          <w:rStyle w:val="StyleUnderline"/>
        </w:rPr>
        <w:t xml:space="preserve">uclear </w:t>
      </w:r>
      <w:r w:rsidRPr="0057217C">
        <w:rPr>
          <w:rStyle w:val="StyleUnderline"/>
          <w:highlight w:val="cyan"/>
        </w:rPr>
        <w:t>d</w:t>
      </w:r>
      <w:r w:rsidRPr="00DE43F1">
        <w:rPr>
          <w:rStyle w:val="StyleUnderline"/>
        </w:rPr>
        <w:t xml:space="preserve">eterrent provided </w:t>
      </w:r>
      <w:r w:rsidRPr="0057217C">
        <w:rPr>
          <w:rStyle w:val="StyleUnderline"/>
          <w:highlight w:val="cyan"/>
        </w:rPr>
        <w:t>by the U</w:t>
      </w:r>
      <w:r w:rsidRPr="00DE43F1">
        <w:rPr>
          <w:rStyle w:val="StyleUnderline"/>
        </w:rPr>
        <w:t xml:space="preserve">nited </w:t>
      </w:r>
      <w:r w:rsidRPr="0057217C">
        <w:rPr>
          <w:rStyle w:val="StyleUnderline"/>
          <w:highlight w:val="cyan"/>
        </w:rPr>
        <w:t>S</w:t>
      </w:r>
      <w:r w:rsidRPr="00DE43F1">
        <w:rPr>
          <w:rStyle w:val="StyleUnderline"/>
        </w:rPr>
        <w:t>tates</w:t>
      </w:r>
      <w:r w:rsidRPr="00F84B86">
        <w:rPr>
          <w:sz w:val="14"/>
        </w:rPr>
        <w:t>. This paper will examine these two issues and determine what, if any, relationship they have with the proliferation related activities of Japan and South Korea. In these cases, the security model is coupled with other variables, one of them being confidence in the U.S. provided extended deterrent.</w:t>
      </w:r>
    </w:p>
    <w:p w14:paraId="573C727F" w14:textId="77777777" w:rsidR="009C23BE" w:rsidRDefault="009C23BE" w:rsidP="009C23BE">
      <w:pPr>
        <w:pStyle w:val="Heading3"/>
      </w:pPr>
      <w:r>
        <w:t>Zero Sum</w:t>
      </w:r>
    </w:p>
    <w:p w14:paraId="45015E8F" w14:textId="77777777" w:rsidR="00437453" w:rsidRPr="000E357F" w:rsidRDefault="00437453" w:rsidP="00437453">
      <w:pPr>
        <w:pStyle w:val="Heading4"/>
      </w:pPr>
      <w:r>
        <w:t>Policy towards China is divisive between America and Japan—America is considered too engage-oriented</w:t>
      </w:r>
    </w:p>
    <w:p w14:paraId="6095676B" w14:textId="77777777" w:rsidR="00437453" w:rsidRPr="000E357F" w:rsidRDefault="00437453" w:rsidP="00437453">
      <w:pPr>
        <w:rPr>
          <w:rStyle w:val="Style13ptBold"/>
        </w:rPr>
      </w:pPr>
      <w:r w:rsidRPr="000E357F">
        <w:rPr>
          <w:rStyle w:val="Style13ptBold"/>
        </w:rPr>
        <w:t>Griswold 16</w:t>
      </w:r>
      <w:r w:rsidRPr="000E357F">
        <w:rPr>
          <w:rStyle w:val="Style13ptBold"/>
          <w:b w:val="0"/>
          <w:sz w:val="14"/>
          <w:szCs w:val="14"/>
        </w:rPr>
        <w:t xml:space="preserve"> [In “China poses "most strategic challenge" for US-Japan relationship, Funabashi says,” </w:t>
      </w:r>
      <w:hyperlink r:id="rId12" w:history="1">
        <w:r w:rsidRPr="000E357F">
          <w:rPr>
            <w:rStyle w:val="Style13ptBold"/>
            <w:b w:val="0"/>
            <w:sz w:val="14"/>
            <w:szCs w:val="14"/>
          </w:rPr>
          <w:t>http://aparc.fsi.stanford.edu/news/china-poses-most-strategic-challenge-us-japan-relationship-funabashi-says</w:t>
        </w:r>
      </w:hyperlink>
      <w:r w:rsidRPr="000E357F">
        <w:rPr>
          <w:rStyle w:val="Style13ptBold"/>
          <w:b w:val="0"/>
          <w:sz w:val="14"/>
          <w:szCs w:val="14"/>
        </w:rPr>
        <w:t>, 5/10/16. Lisa Griswold joined the Walter H. Shorenstein Asia-Pacific Research Center as the Communications &amp; Outreach Coordinator. Before joining the Center, Griswold worked in communications and development in the non-profit and public sectors. Griswold holds bachelor's degrees from the University of Puget Sound and a master's degree in international relations and communication from Boston University]</w:t>
      </w:r>
    </w:p>
    <w:p w14:paraId="5EAD5B0C" w14:textId="77777777" w:rsidR="00437453" w:rsidRDefault="00437453" w:rsidP="00437453">
      <w:pPr>
        <w:rPr>
          <w:rStyle w:val="StyleUnderline"/>
        </w:rPr>
      </w:pPr>
      <w:r w:rsidRPr="0057217C">
        <w:rPr>
          <w:rStyle w:val="StyleUnderline"/>
          <w:highlight w:val="cyan"/>
        </w:rPr>
        <w:t>China has</w:t>
      </w:r>
      <w:r w:rsidRPr="000E357F">
        <w:rPr>
          <w:rStyle w:val="StyleUnderline"/>
        </w:rPr>
        <w:t xml:space="preserve"> historically </w:t>
      </w:r>
      <w:r w:rsidRPr="0057217C">
        <w:rPr>
          <w:rStyle w:val="StyleUnderline"/>
          <w:highlight w:val="cyan"/>
        </w:rPr>
        <w:t>been the “most divisive element” in the U.S.-Japan relationship</w:t>
      </w:r>
      <w:r w:rsidRPr="000E357F">
        <w:rPr>
          <w:sz w:val="14"/>
        </w:rPr>
        <w:t>,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tensions between Japan and the United States have been contained lately</w:t>
      </w:r>
      <w:r w:rsidRPr="000E357F">
        <w:rPr>
          <w:rStyle w:val="StyleUnderline"/>
        </w:rPr>
        <w:t xml:space="preserve">. However, </w:t>
      </w:r>
      <w:r w:rsidRPr="0057217C">
        <w:rPr>
          <w:rStyle w:val="StyleUnderline"/>
          <w:highlight w:val="cyan"/>
        </w:rPr>
        <w:t>misperceptions between Washington and Tokyo over their approaches to China could challenge the positive trajectory</w:t>
      </w:r>
      <w:r w:rsidRPr="000E357F">
        <w:rPr>
          <w:rStyle w:val="StyleUnderline"/>
        </w:rPr>
        <w:t xml:space="preserve"> we see now, Funabashi warned.</w:t>
      </w:r>
      <w:r>
        <w:rPr>
          <w:rStyle w:val="StyleUnderline"/>
        </w:rPr>
        <w:t xml:space="preserve"> </w:t>
      </w:r>
      <w:r w:rsidRPr="000E357F">
        <w:rPr>
          <w:sz w:val="14"/>
        </w:rPr>
        <w:t xml:space="preserve">The discussion titled, “Continuity and Change in the U.S.-Japan Alliance,” was part of the Shorenstein Journalism Award ceremonies at the Freeman </w:t>
      </w:r>
      <w:proofErr w:type="spellStart"/>
      <w:r w:rsidRPr="000E357F">
        <w:rPr>
          <w:sz w:val="14"/>
        </w:rPr>
        <w:t>Spogli</w:t>
      </w:r>
      <w:proofErr w:type="spellEnd"/>
      <w:r w:rsidRPr="000E357F">
        <w:rPr>
          <w:sz w:val="14"/>
        </w:rPr>
        <w:t xml:space="preserve">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w:t>
      </w:r>
      <w:proofErr w:type="spellStart"/>
      <w:r w:rsidRPr="000E357F">
        <w:rPr>
          <w:sz w:val="14"/>
        </w:rPr>
        <w:t>Chira</w:t>
      </w:r>
      <w:proofErr w:type="spellEnd"/>
      <w:r w:rsidRPr="000E357F">
        <w:rPr>
          <w:sz w:val="14"/>
        </w:rPr>
        <w:t xml:space="preserve">, a deputy executive editor at the New York Times, and Michael </w:t>
      </w:r>
      <w:proofErr w:type="spellStart"/>
      <w:r w:rsidRPr="000E357F">
        <w:rPr>
          <w:sz w:val="14"/>
        </w:rPr>
        <w:t>Armacost</w:t>
      </w:r>
      <w:proofErr w:type="spellEnd"/>
      <w:r w:rsidRPr="000E357F">
        <w:rPr>
          <w:sz w:val="14"/>
        </w:rPr>
        <w:t xml:space="preserve">, a Stanford distinguished fellow and former U.S. ambassador to Japan, provided comments to Funabashi’s remarks, and Daniel </w:t>
      </w:r>
      <w:proofErr w:type="spellStart"/>
      <w:r w:rsidRPr="000E357F">
        <w:rPr>
          <w:sz w:val="14"/>
        </w:rPr>
        <w:t>Sneider</w:t>
      </w:r>
      <w:proofErr w:type="spellEnd"/>
      <w:r w:rsidRPr="000E357F">
        <w:rPr>
          <w:sz w:val="14"/>
        </w:rPr>
        <w:t xml:space="preserve">, associate director for research at Shorenstein APARC, moderated the discussion. </w:t>
      </w:r>
      <w:r w:rsidRPr="000E357F">
        <w:rPr>
          <w:rStyle w:val="StyleUnderline"/>
        </w:rPr>
        <w:t xml:space="preserve">The United States views Japan’s approach to China as “too balance-oriented,” while </w:t>
      </w:r>
      <w:r w:rsidRPr="0057217C">
        <w:rPr>
          <w:rStyle w:val="StyleUnderline"/>
          <w:highlight w:val="cyan"/>
        </w:rPr>
        <w:t>Japan thinks the U.S.</w:t>
      </w:r>
      <w:r w:rsidRPr="000E357F">
        <w:rPr>
          <w:rStyle w:val="StyleUnderline"/>
        </w:rPr>
        <w:t xml:space="preserve"> administration under Barack </w:t>
      </w:r>
      <w:r w:rsidRPr="0057217C">
        <w:rPr>
          <w:rStyle w:val="StyleUnderline"/>
          <w:highlight w:val="cyan"/>
        </w:rPr>
        <w:t>Obama is “more engage-oriented</w:t>
      </w:r>
      <w:r w:rsidRPr="000E357F">
        <w:rPr>
          <w:rStyle w:val="StyleUnderline"/>
        </w:rPr>
        <w:t xml:space="preserve">,” Funabashi said. </w:t>
      </w:r>
      <w:r w:rsidRPr="0057217C">
        <w:rPr>
          <w:rStyle w:val="StyleUnderline"/>
          <w:highlight w:val="cyan"/>
        </w:rPr>
        <w:t>This disjuncture has caused some</w:t>
      </w:r>
      <w:r w:rsidRPr="000E357F">
        <w:rPr>
          <w:rStyle w:val="StyleUnderline"/>
        </w:rPr>
        <w:t xml:space="preserve"> observers </w:t>
      </w:r>
      <w:r w:rsidRPr="0057217C">
        <w:rPr>
          <w:rStyle w:val="StyleUnderline"/>
          <w:highlight w:val="cyan"/>
        </w:rPr>
        <w:t>to describe China’s relationship</w:t>
      </w:r>
      <w:r w:rsidRPr="000E357F">
        <w:rPr>
          <w:rStyle w:val="StyleUnderline"/>
        </w:rPr>
        <w:t xml:space="preserve"> with the West </w:t>
      </w:r>
      <w:r w:rsidRPr="0057217C">
        <w:rPr>
          <w:rStyle w:val="StyleUnderline"/>
          <w:highlight w:val="cyan"/>
        </w:rPr>
        <w:t>as</w:t>
      </w:r>
      <w:r w:rsidRPr="000E357F">
        <w:rPr>
          <w:rStyle w:val="StyleUnderline"/>
        </w:rPr>
        <w:t xml:space="preserve"> having already entered </w:t>
      </w:r>
      <w:r w:rsidRPr="0057217C">
        <w:rPr>
          <w:rStyle w:val="StyleUnderline"/>
          <w:highlight w:val="cyan"/>
        </w:rPr>
        <w:t>a “new Cold War</w:t>
      </w:r>
      <w:r w:rsidRPr="000E357F">
        <w:rPr>
          <w:rStyle w:val="StyleUnderline"/>
        </w:rPr>
        <w:t>,” he said.</w:t>
      </w:r>
      <w:r>
        <w:rPr>
          <w:rStyle w:val="StyleUnderline"/>
        </w:rPr>
        <w:t xml:space="preserve"> </w:t>
      </w:r>
      <w:r w:rsidRPr="000E357F">
        <w:rPr>
          <w:sz w:val="14"/>
        </w:rPr>
        <w:t xml:space="preserve">Funabashi quickly dismissed that idea, saying, “I do not think [we’ve] entered into a new Cold War,” and recognized that Japan, the United States and others around the world must identify ways of working with China despite differences. Funabashi said Japan “can offset the prospect or danger of China and Russia ganging up against Japan” through its strategic engagement with both countries, but that the United States would require some reassurance and understanding of how Japan views its relationship with Moscow and Beijing. </w:t>
      </w:r>
      <w:r w:rsidRPr="000E357F">
        <w:rPr>
          <w:rStyle w:val="StyleUnderline"/>
        </w:rPr>
        <w:t>“</w:t>
      </w:r>
      <w:r w:rsidRPr="0057217C">
        <w:rPr>
          <w:rStyle w:val="StyleUnderline"/>
          <w:highlight w:val="cyan"/>
        </w:rPr>
        <w:t>The approach to China will remain the most crucial factor to</w:t>
      </w:r>
      <w:r w:rsidRPr="000E357F">
        <w:rPr>
          <w:rStyle w:val="StyleUnderline"/>
        </w:rPr>
        <w:t xml:space="preserve"> managing </w:t>
      </w:r>
      <w:r w:rsidRPr="0057217C">
        <w:rPr>
          <w:rStyle w:val="StyleUnderline"/>
          <w:highlight w:val="cyan"/>
        </w:rPr>
        <w:t>the U.S.-Japan relationship</w:t>
      </w:r>
      <w:r w:rsidRPr="000E357F">
        <w:rPr>
          <w:rStyle w:val="StyleUnderline"/>
        </w:rPr>
        <w:t>,” he said.</w:t>
      </w:r>
    </w:p>
    <w:p w14:paraId="3B8AB9C5" w14:textId="77777777" w:rsidR="009C23BE" w:rsidRDefault="009C23BE" w:rsidP="009C23BE">
      <w:pPr>
        <w:pStyle w:val="Heading3"/>
      </w:pPr>
      <w:r>
        <w:t>Link Magnifier</w:t>
      </w:r>
    </w:p>
    <w:p w14:paraId="54058F4F" w14:textId="77777777" w:rsidR="00437453" w:rsidRPr="002E4CA9" w:rsidRDefault="00437453" w:rsidP="00437453">
      <w:pPr>
        <w:pStyle w:val="Heading4"/>
      </w:pPr>
      <w:r>
        <w:t>Japan is already a loose cannon—Japan is provoking China and embarrassing Western nations, restraint is needed</w:t>
      </w:r>
    </w:p>
    <w:p w14:paraId="7457B43F" w14:textId="77777777" w:rsidR="00437453" w:rsidRPr="00E03401" w:rsidRDefault="00437453" w:rsidP="00437453">
      <w:pPr>
        <w:rPr>
          <w:rStyle w:val="Style13ptBold"/>
          <w:b w:val="0"/>
          <w:sz w:val="14"/>
          <w:szCs w:val="14"/>
        </w:rPr>
      </w:pPr>
      <w:r w:rsidRPr="00E03401">
        <w:rPr>
          <w:rStyle w:val="Style13ptBold"/>
        </w:rPr>
        <w:t xml:space="preserve">Zhao 15 </w:t>
      </w:r>
      <w:r w:rsidRPr="00E03401">
        <w:rPr>
          <w:rStyle w:val="Style13ptBold"/>
          <w:b w:val="0"/>
          <w:sz w:val="14"/>
          <w:szCs w:val="14"/>
        </w:rPr>
        <w:t xml:space="preserve">[In "A New Model of Big Power Relations? China–US strategic rivalry and balance of power in the Asia–Pacific," www.tandfonline.com/doi/full/10.1080/10670564.2014.953808, Journal of </w:t>
      </w:r>
      <w:proofErr w:type="spellStart"/>
      <w:r w:rsidRPr="00E03401">
        <w:rPr>
          <w:rStyle w:val="Style13ptBold"/>
          <w:b w:val="0"/>
          <w:sz w:val="14"/>
          <w:szCs w:val="14"/>
        </w:rPr>
        <w:t>Contemporar</w:t>
      </w:r>
      <w:proofErr w:type="spellEnd"/>
      <w:r w:rsidRPr="00E03401">
        <w:rPr>
          <w:rStyle w:val="Style13ptBold"/>
          <w:b w:val="0"/>
          <w:sz w:val="14"/>
          <w:szCs w:val="14"/>
        </w:rPr>
        <w:t xml:space="preserve"> China, Volume 24, Issue 93, pg. 377-397. </w:t>
      </w:r>
      <w:proofErr w:type="spellStart"/>
      <w:r w:rsidRPr="00E03401">
        <w:rPr>
          <w:rStyle w:val="Style13ptBold"/>
          <w:b w:val="0"/>
          <w:sz w:val="14"/>
          <w:szCs w:val="14"/>
        </w:rPr>
        <w:t>Suisheng</w:t>
      </w:r>
      <w:proofErr w:type="spellEnd"/>
      <w:r w:rsidRPr="00E03401">
        <w:rPr>
          <w:rStyle w:val="Style13ptBold"/>
          <w:b w:val="0"/>
          <w:sz w:val="14"/>
          <w:szCs w:val="14"/>
        </w:rPr>
        <w:t xml:space="preserve"> Zhao is the Director of the Center for China-U.S. Cooperation Josef </w:t>
      </w:r>
      <w:proofErr w:type="spellStart"/>
      <w:r w:rsidRPr="00E03401">
        <w:rPr>
          <w:rStyle w:val="Style13ptBold"/>
          <w:b w:val="0"/>
          <w:sz w:val="14"/>
          <w:szCs w:val="14"/>
        </w:rPr>
        <w:t>Korbel</w:t>
      </w:r>
      <w:proofErr w:type="spellEnd"/>
      <w:r w:rsidRPr="00E03401">
        <w:rPr>
          <w:rStyle w:val="Style13ptBold"/>
          <w:b w:val="0"/>
          <w:sz w:val="14"/>
          <w:szCs w:val="14"/>
        </w:rPr>
        <w:t xml:space="preserve"> School of International Studies at the University of Denver. He received a BA and MA from Peking University and an MA at University of Missouri, KC, and a </w:t>
      </w:r>
      <w:proofErr w:type="spellStart"/>
      <w:r w:rsidRPr="00E03401">
        <w:rPr>
          <w:rStyle w:val="Style13ptBold"/>
          <w:b w:val="0"/>
          <w:sz w:val="14"/>
          <w:szCs w:val="14"/>
        </w:rPr>
        <w:t>Ph.D</w:t>
      </w:r>
      <w:proofErr w:type="spellEnd"/>
      <w:r w:rsidRPr="00E03401">
        <w:rPr>
          <w:rStyle w:val="Style13ptBold"/>
          <w:b w:val="0"/>
          <w:sz w:val="14"/>
          <w:szCs w:val="14"/>
        </w:rPr>
        <w:t xml:space="preserve"> from UCSD] </w:t>
      </w:r>
    </w:p>
    <w:p w14:paraId="63AAB9F7" w14:textId="77777777" w:rsidR="00437453" w:rsidRPr="00287522" w:rsidRDefault="00437453" w:rsidP="00437453">
      <w:pPr>
        <w:rPr>
          <w:rStyle w:val="StyleUnderline"/>
        </w:rPr>
      </w:pPr>
      <w:r w:rsidRPr="0057217C">
        <w:rPr>
          <w:rStyle w:val="StyleUnderline"/>
          <w:highlight w:val="cyan"/>
        </w:rPr>
        <w:t>The management of its alliance</w:t>
      </w:r>
      <w:r w:rsidRPr="00287522">
        <w:rPr>
          <w:rStyle w:val="StyleUnderline"/>
        </w:rPr>
        <w:t xml:space="preserve"> with Japan </w:t>
      </w:r>
      <w:r w:rsidRPr="0057217C">
        <w:rPr>
          <w:rStyle w:val="StyleUnderline"/>
          <w:highlight w:val="cyan"/>
        </w:rPr>
        <w:t>is</w:t>
      </w:r>
      <w:r w:rsidRPr="00287522">
        <w:rPr>
          <w:rStyle w:val="StyleUnderline"/>
        </w:rPr>
        <w:t xml:space="preserve"> also </w:t>
      </w:r>
      <w:r w:rsidRPr="0057217C">
        <w:rPr>
          <w:rStyle w:val="StyleUnderline"/>
          <w:highlight w:val="cyan"/>
        </w:rPr>
        <w:t>a challenge</w:t>
      </w:r>
      <w:r w:rsidRPr="00287522">
        <w:rPr>
          <w:rStyle w:val="StyleUnderline"/>
        </w:rPr>
        <w:t xml:space="preserve"> to Washington. Whereas the </w:t>
      </w:r>
      <w:r w:rsidRPr="0057217C">
        <w:rPr>
          <w:rStyle w:val="StyleUnderline"/>
          <w:highlight w:val="cyan"/>
        </w:rPr>
        <w:t>US</w:t>
      </w:r>
      <w:r w:rsidRPr="00287522">
        <w:rPr>
          <w:rStyle w:val="StyleUnderline"/>
        </w:rPr>
        <w:t xml:space="preserve"> would want to deter China from taking aggressive actions against Japan, it </w:t>
      </w:r>
      <w:r w:rsidRPr="0057217C">
        <w:rPr>
          <w:rStyle w:val="StyleUnderline"/>
          <w:highlight w:val="cyan"/>
        </w:rPr>
        <w:t>cannot</w:t>
      </w:r>
      <w:r w:rsidRPr="00287522">
        <w:rPr>
          <w:rStyle w:val="StyleUnderline"/>
        </w:rPr>
        <w:t xml:space="preserve"> afford to blindly </w:t>
      </w:r>
      <w:r w:rsidRPr="0057217C">
        <w:rPr>
          <w:rStyle w:val="StyleUnderline"/>
          <w:highlight w:val="cyan"/>
        </w:rPr>
        <w:t>endorse everything that Tokyo does and</w:t>
      </w:r>
      <w:r w:rsidRPr="00287522">
        <w:rPr>
          <w:rStyle w:val="StyleUnderline"/>
        </w:rPr>
        <w:t xml:space="preserve">, if necessary, </w:t>
      </w:r>
      <w:r w:rsidRPr="0057217C">
        <w:rPr>
          <w:rStyle w:val="StyleUnderline"/>
          <w:highlight w:val="cyan"/>
        </w:rPr>
        <w:t>should restrain Japan</w:t>
      </w:r>
      <w:r w:rsidRPr="00287522">
        <w:rPr>
          <w:rStyle w:val="StyleUnderline"/>
        </w:rPr>
        <w:t xml:space="preserve"> from taking provocative actions</w:t>
      </w:r>
      <w:r w:rsidRPr="00287522">
        <w:rPr>
          <w:sz w:val="14"/>
        </w:rPr>
        <w:t xml:space="preserve">. Conflict between China and Japan has increased as vessels from both countries patrol the waters around the disputed </w:t>
      </w:r>
      <w:proofErr w:type="spellStart"/>
      <w:r w:rsidRPr="00287522">
        <w:rPr>
          <w:sz w:val="14"/>
        </w:rPr>
        <w:t>Diaoyu</w:t>
      </w:r>
      <w:proofErr w:type="spellEnd"/>
      <w:r w:rsidRPr="00287522">
        <w:rPr>
          <w:sz w:val="14"/>
        </w:rPr>
        <w:t>/</w:t>
      </w:r>
      <w:proofErr w:type="spellStart"/>
      <w:r w:rsidRPr="00287522">
        <w:rPr>
          <w:sz w:val="14"/>
        </w:rPr>
        <w:t>Senkaku</w:t>
      </w:r>
      <w:proofErr w:type="spellEnd"/>
      <w:r w:rsidRPr="00287522">
        <w:rPr>
          <w:sz w:val="14"/>
        </w:rPr>
        <w:t xml:space="preserve"> on a daily basis, raising the likelihood of unintended escalation. The US, as Tokyo's principal ally, risks being drawn into a military confrontation. </w:t>
      </w:r>
      <w:r w:rsidRPr="00287522">
        <w:rPr>
          <w:rStyle w:val="StyleUnderline"/>
        </w:rPr>
        <w:t xml:space="preserve">The challenge to the Obama administration increased after Shinzo Abe came to office because the </w:t>
      </w:r>
      <w:r w:rsidRPr="0057217C">
        <w:rPr>
          <w:rStyle w:val="StyleUnderline"/>
          <w:highlight w:val="cyan"/>
        </w:rPr>
        <w:t>Japanese government has risked alienating not just China</w:t>
      </w:r>
      <w:r w:rsidRPr="00287522">
        <w:rPr>
          <w:rStyle w:val="StyleUnderline"/>
        </w:rPr>
        <w:t xml:space="preserve"> but </w:t>
      </w:r>
      <w:r w:rsidRPr="0057217C">
        <w:rPr>
          <w:rStyle w:val="StyleUnderline"/>
          <w:highlight w:val="cyan"/>
        </w:rPr>
        <w:t>also the US</w:t>
      </w:r>
      <w:r w:rsidRPr="00287522">
        <w:rPr>
          <w:rStyle w:val="StyleUnderline"/>
        </w:rPr>
        <w:t xml:space="preserve"> by ‘foreign policy gaffes that seem designed to give maximum </w:t>
      </w:r>
      <w:r w:rsidRPr="0057217C">
        <w:rPr>
          <w:rStyle w:val="StyleUnderline"/>
          <w:highlight w:val="cyan"/>
        </w:rPr>
        <w:t>offence to its Asian neighbors while</w:t>
      </w:r>
      <w:r w:rsidRPr="00287522">
        <w:rPr>
          <w:rStyle w:val="StyleUnderline"/>
        </w:rPr>
        <w:t xml:space="preserve"> causing maximum </w:t>
      </w:r>
      <w:r w:rsidRPr="0057217C">
        <w:rPr>
          <w:rStyle w:val="StyleUnderline"/>
          <w:highlight w:val="cyan"/>
        </w:rPr>
        <w:t>embarrassment to its western allies</w:t>
      </w:r>
      <w:r w:rsidRPr="00287522">
        <w:rPr>
          <w:rStyle w:val="StyleUnderline"/>
        </w:rPr>
        <w:t>’</w:t>
      </w:r>
      <w:r w:rsidRPr="00287522">
        <w:rPr>
          <w:sz w:val="14"/>
        </w:rPr>
        <w:t xml:space="preserve">.48 For example, after Prime Minister Abe's visit to the controversial </w:t>
      </w:r>
      <w:proofErr w:type="spellStart"/>
      <w:r w:rsidRPr="00287522">
        <w:rPr>
          <w:sz w:val="14"/>
        </w:rPr>
        <w:t>Yasukuni</w:t>
      </w:r>
      <w:proofErr w:type="spellEnd"/>
      <w:r w:rsidRPr="00287522">
        <w:rPr>
          <w:sz w:val="14"/>
        </w:rPr>
        <w:t xml:space="preserve"> Shrine on 26 December 2013, a New York Times Editorial Board article suggested that ‘the United States needs to make it clear that </w:t>
      </w:r>
      <w:proofErr w:type="spellStart"/>
      <w:r w:rsidRPr="00287522">
        <w:rPr>
          <w:sz w:val="14"/>
        </w:rPr>
        <w:t>Mr</w:t>
      </w:r>
      <w:proofErr w:type="spellEnd"/>
      <w:r w:rsidRPr="00287522">
        <w:rPr>
          <w:sz w:val="14"/>
        </w:rPr>
        <w:t xml:space="preserve"> Abe's agenda is not in the region's interest. Surely what is needed in Asia is trust among states, and his actions undermine that trust’.49 </w:t>
      </w:r>
      <w:r w:rsidRPr="0057217C">
        <w:rPr>
          <w:rStyle w:val="StyleUnderline"/>
          <w:highlight w:val="cyan"/>
        </w:rPr>
        <w:t>Abe</w:t>
      </w:r>
      <w:r w:rsidRPr="00287522">
        <w:rPr>
          <w:rStyle w:val="StyleUnderline"/>
        </w:rPr>
        <w:t xml:space="preserve">'s aggressive remarks and actions, coupled with Japan's waning military power, </w:t>
      </w:r>
      <w:r w:rsidRPr="0057217C">
        <w:rPr>
          <w:rStyle w:val="StyleUnderline"/>
          <w:highlight w:val="cyan"/>
        </w:rPr>
        <w:t>could put America in a dangerous position</w:t>
      </w:r>
      <w:r w:rsidRPr="00287522">
        <w:rPr>
          <w:rStyle w:val="StyleUnderline"/>
        </w:rPr>
        <w:t>.</w:t>
      </w:r>
    </w:p>
    <w:p w14:paraId="27AD13EC" w14:textId="77777777" w:rsidR="00437453" w:rsidRDefault="00437453" w:rsidP="00437453">
      <w:pPr>
        <w:pStyle w:val="Heading2"/>
      </w:pPr>
      <w:r>
        <w:t>I/L</w:t>
      </w:r>
    </w:p>
    <w:p w14:paraId="35E1FA62" w14:textId="77777777" w:rsidR="001B36D0" w:rsidRDefault="001B36D0" w:rsidP="001B36D0">
      <w:pPr>
        <w:pStyle w:val="Heading4"/>
      </w:pPr>
      <w:r>
        <w:t>Strong US Japanese Alliance necessary to denuclearize Japan</w:t>
      </w:r>
    </w:p>
    <w:p w14:paraId="394F5D8A" w14:textId="77777777" w:rsidR="001B36D0" w:rsidRDefault="001B36D0" w:rsidP="001B36D0">
      <w:r>
        <w:rPr>
          <w:rStyle w:val="Style13ptBold"/>
        </w:rPr>
        <w:t xml:space="preserve">Jennifer Lind 16, </w:t>
      </w:r>
      <w:r>
        <w:rPr>
          <w:rStyle w:val="Style13ptBold"/>
          <w:b w:val="0"/>
        </w:rPr>
        <w:t xml:space="preserve">Associate professor of government at Dartmouth, faculty at the Reischauer </w:t>
      </w:r>
      <w:proofErr w:type="spellStart"/>
      <w:r>
        <w:rPr>
          <w:rStyle w:val="Style13ptBold"/>
          <w:b w:val="0"/>
        </w:rPr>
        <w:t>Insitute</w:t>
      </w:r>
      <w:proofErr w:type="spellEnd"/>
      <w:r>
        <w:rPr>
          <w:rStyle w:val="Style13ptBold"/>
          <w:b w:val="0"/>
        </w:rPr>
        <w:t xml:space="preserve"> of </w:t>
      </w:r>
      <w:proofErr w:type="spellStart"/>
      <w:r>
        <w:rPr>
          <w:rStyle w:val="Style13ptBold"/>
          <w:b w:val="0"/>
        </w:rPr>
        <w:t>Japanaese</w:t>
      </w:r>
      <w:proofErr w:type="spellEnd"/>
      <w:r>
        <w:rPr>
          <w:rStyle w:val="Style13ptBold"/>
          <w:b w:val="0"/>
        </w:rPr>
        <w:t xml:space="preserve"> Studies at Harvard,</w:t>
      </w:r>
      <w:r w:rsidRPr="00D6137C">
        <w:t xml:space="preserve"> </w:t>
      </w:r>
      <w:r>
        <w:rPr>
          <w:rStyle w:val="Style13ptBold"/>
          <w:b w:val="0"/>
        </w:rPr>
        <w:t xml:space="preserve">February 25, 2016, </w:t>
      </w:r>
      <w:r w:rsidRPr="00D6137C">
        <w:t xml:space="preserve">“Japan’s Security Evolution” Cato POLICY ANALYSIS </w:t>
      </w:r>
      <w:hyperlink r:id="rId13" w:history="1">
        <w:r w:rsidRPr="00D6137C">
          <w:t>http://object.cato.org/sites/cato.org/files/pubs/pdf/pa-788.pdf</w:t>
        </w:r>
      </w:hyperlink>
    </w:p>
    <w:p w14:paraId="34C44C1A" w14:textId="77777777" w:rsidR="001B36D0" w:rsidRPr="00EA6535" w:rsidRDefault="001B36D0" w:rsidP="001B36D0">
      <w:r w:rsidRPr="00D6137C">
        <w:t xml:space="preserve">As Japanese politician Keisuke </w:t>
      </w:r>
      <w:r w:rsidRPr="00D6137C">
        <w:rPr>
          <w:rStyle w:val="StyleUnderline"/>
        </w:rPr>
        <w:t>Suzuki</w:t>
      </w:r>
      <w:r w:rsidRPr="00D6137C">
        <w:t xml:space="preserve"> observed, </w:t>
      </w:r>
      <w:r w:rsidRPr="00D6137C">
        <w:rPr>
          <w:rStyle w:val="StyleUnderline"/>
        </w:rPr>
        <w:t>“The Chinese mainland is now behaving in a really aggressive way both in the South China Sea and East China Sea and they clearly have the intention to attack Japanese interests</w:t>
      </w:r>
      <w:r w:rsidRPr="00D6137C">
        <w:t>. This is a critical moment for Japan’s national security.”32 During the Diet debate over revising the guidelines, Prime Minister Abe argued that “</w:t>
      </w:r>
      <w:r w:rsidRPr="00D6137C">
        <w:rPr>
          <w:rStyle w:val="StyleUnderline"/>
        </w:rPr>
        <w:t>These laws are absolutely necessary because the security situation surrounding Japan is growing more severe</w:t>
      </w:r>
      <w:r w:rsidRPr="00D6137C">
        <w:t xml:space="preserve">.”33 </w:t>
      </w:r>
      <w:r w:rsidRPr="00D6137C">
        <w:rPr>
          <w:rStyle w:val="Emphasis"/>
        </w:rPr>
        <w:t>Japan’s increased military participation also conforms to a pattern in which uncertainty about its U.S. ally encourages greater Japanese activism</w:t>
      </w:r>
      <w:r w:rsidRPr="00D6137C">
        <w:t xml:space="preserve">. </w:t>
      </w:r>
      <w:r w:rsidRPr="00D6137C">
        <w:rPr>
          <w:rStyle w:val="StyleUnderline"/>
        </w:rPr>
        <w:t xml:space="preserve">Advocates of the 2015 legislation argued that growing uncertainty about the United States — specifically, whether it would defend the disputed islands </w:t>
      </w:r>
      <w:r w:rsidRPr="00D6137C">
        <w:t xml:space="preserve">— requires Japan to play a larger role in the alliance. American officials, including President Obama, have repeatedly declared that, although Washington takes no position on the sovereignty of the islands, they are clearly “administered” by Japan and thus protected by the U.S.-Japan alliance. </w:t>
      </w:r>
      <w:r w:rsidRPr="00D6137C">
        <w:rPr>
          <w:rStyle w:val="StyleUnderline"/>
        </w:rPr>
        <w:t>But despite such assurances, many in Japan question whether the United States would risk an unwanted and potentially devastating war with China — a nuclear-armed vital political and economic partner — over an issue in which the United States has no direct interest</w:t>
      </w:r>
      <w:r w:rsidRPr="00D6137C">
        <w:t>.</w:t>
      </w:r>
    </w:p>
    <w:p w14:paraId="69A85A88" w14:textId="77777777" w:rsidR="009C23BE" w:rsidRPr="00B82503" w:rsidRDefault="009C23BE" w:rsidP="009C23BE">
      <w:pPr>
        <w:pStyle w:val="Heading4"/>
      </w:pPr>
      <w:r>
        <w:t>Uncertainty with the US alliance promotes Japanese rearmament</w:t>
      </w:r>
    </w:p>
    <w:p w14:paraId="7AA6127B" w14:textId="77777777" w:rsidR="009C23BE" w:rsidRPr="00B82503" w:rsidRDefault="009C23BE" w:rsidP="009C23BE">
      <w:pPr>
        <w:rPr>
          <w:rStyle w:val="Style13ptBold"/>
        </w:rPr>
      </w:pPr>
      <w:r w:rsidRPr="00B82503">
        <w:rPr>
          <w:rStyle w:val="Style13ptBold"/>
        </w:rPr>
        <w:t xml:space="preserve">Lind 16 </w:t>
      </w:r>
      <w:r w:rsidRPr="00B82503">
        <w:rPr>
          <w:rStyle w:val="Style13ptBold"/>
          <w:b w:val="0"/>
          <w:sz w:val="14"/>
          <w:szCs w:val="14"/>
        </w:rPr>
        <w:t xml:space="preserve">[In "Japan’s Security Evolution," www.cato.org/publications/policy-analysis/japans-security-evolution#full, Policy </w:t>
      </w:r>
      <w:proofErr w:type="spellStart"/>
      <w:r w:rsidRPr="00B82503">
        <w:rPr>
          <w:rStyle w:val="Style13ptBold"/>
          <w:b w:val="0"/>
          <w:sz w:val="14"/>
          <w:szCs w:val="14"/>
        </w:rPr>
        <w:t>Anaylsis</w:t>
      </w:r>
      <w:proofErr w:type="spellEnd"/>
      <w:r w:rsidRPr="00B82503">
        <w:rPr>
          <w:rStyle w:val="Style13ptBold"/>
          <w:b w:val="0"/>
          <w:sz w:val="14"/>
          <w:szCs w:val="14"/>
        </w:rPr>
        <w:t xml:space="preserve"> No. 788, 2/25/16. Jennifer Lind is Associate Professor of Government at Dartmouth College]</w:t>
      </w:r>
    </w:p>
    <w:p w14:paraId="501FFB48" w14:textId="77777777" w:rsidR="009C23BE" w:rsidRDefault="009C23BE" w:rsidP="009C23BE">
      <w:pPr>
        <w:rPr>
          <w:sz w:val="14"/>
        </w:rPr>
      </w:pPr>
      <w:r w:rsidRPr="00B82503">
        <w:rPr>
          <w:rStyle w:val="StyleUnderline"/>
        </w:rPr>
        <w:t xml:space="preserve">Japan’s increased military participation also conforms to a pattern in which </w:t>
      </w:r>
      <w:r w:rsidRPr="0057217C">
        <w:rPr>
          <w:rStyle w:val="StyleUnderline"/>
          <w:highlight w:val="cyan"/>
        </w:rPr>
        <w:t>uncertainty about its U.S. ally encourages greater Japanese activism</w:t>
      </w:r>
      <w:r w:rsidRPr="00B82503">
        <w:rPr>
          <w:rStyle w:val="StyleUnderline"/>
        </w:rPr>
        <w:t xml:space="preserve">. Advocates of the </w:t>
      </w:r>
      <w:r w:rsidRPr="0057217C">
        <w:rPr>
          <w:rStyle w:val="StyleUnderline"/>
          <w:highlight w:val="cyan"/>
        </w:rPr>
        <w:t>2015 legislation argued</w:t>
      </w:r>
      <w:r w:rsidRPr="00B82503">
        <w:rPr>
          <w:rStyle w:val="StyleUnderline"/>
        </w:rPr>
        <w:t xml:space="preserve"> that growing </w:t>
      </w:r>
      <w:r w:rsidRPr="0057217C">
        <w:rPr>
          <w:rStyle w:val="StyleUnderline"/>
          <w:highlight w:val="cyan"/>
        </w:rPr>
        <w:t>uncertainty about the U</w:t>
      </w:r>
      <w:r w:rsidRPr="00B82503">
        <w:rPr>
          <w:rStyle w:val="StyleUnderline"/>
        </w:rPr>
        <w:t xml:space="preserve">nited </w:t>
      </w:r>
      <w:r w:rsidRPr="0057217C">
        <w:rPr>
          <w:rStyle w:val="StyleUnderline"/>
          <w:highlight w:val="cyan"/>
        </w:rPr>
        <w:t>S</w:t>
      </w:r>
      <w:r w:rsidRPr="00B82503">
        <w:rPr>
          <w:rStyle w:val="StyleUnderline"/>
        </w:rPr>
        <w:t xml:space="preserve">tates — specifically, </w:t>
      </w:r>
      <w:r w:rsidRPr="0057217C">
        <w:rPr>
          <w:rStyle w:val="StyleUnderline"/>
          <w:highlight w:val="cyan"/>
        </w:rPr>
        <w:t>whether</w:t>
      </w:r>
      <w:r w:rsidRPr="00B82503">
        <w:rPr>
          <w:rStyle w:val="StyleUnderline"/>
        </w:rPr>
        <w:t xml:space="preserve"> </w:t>
      </w:r>
      <w:r w:rsidRPr="0057217C">
        <w:rPr>
          <w:rStyle w:val="StyleUnderline"/>
          <w:highlight w:val="cyan"/>
        </w:rPr>
        <w:t>it would defend the</w:t>
      </w:r>
      <w:r w:rsidRPr="00B82503">
        <w:rPr>
          <w:rStyle w:val="StyleUnderline"/>
        </w:rPr>
        <w:t xml:space="preserve"> disputed </w:t>
      </w:r>
      <w:r w:rsidRPr="0057217C">
        <w:rPr>
          <w:rStyle w:val="StyleUnderline"/>
          <w:highlight w:val="cyan"/>
        </w:rPr>
        <w:t>islands — requires Japan to play a larger role</w:t>
      </w:r>
      <w:r w:rsidRPr="00B82503">
        <w:rPr>
          <w:rStyle w:val="StyleUnderline"/>
        </w:rPr>
        <w:t xml:space="preserve"> in the alliance</w:t>
      </w:r>
      <w:r w:rsidRPr="00B82503">
        <w:rPr>
          <w:sz w:val="14"/>
        </w:rPr>
        <w:t xml:space="preserve">. American officials, including President Obama, have repeatedly declared that, although Washington takes no position on the sovereignty of the islands, they are clearly “administered” by Japan and thus protected by the U.S.-Japan alliance. </w:t>
      </w:r>
      <w:r w:rsidRPr="00B82503">
        <w:rPr>
          <w:rStyle w:val="StyleUnderline"/>
        </w:rPr>
        <w:t xml:space="preserve">But despite such assurances, </w:t>
      </w:r>
      <w:r w:rsidRPr="0057217C">
        <w:rPr>
          <w:rStyle w:val="StyleUnderline"/>
          <w:highlight w:val="cyan"/>
        </w:rPr>
        <w:t>many in Japan question whether the U</w:t>
      </w:r>
      <w:r w:rsidRPr="00B82503">
        <w:rPr>
          <w:rStyle w:val="StyleUnderline"/>
        </w:rPr>
        <w:t xml:space="preserve">nited </w:t>
      </w:r>
      <w:r w:rsidRPr="0057217C">
        <w:rPr>
          <w:rStyle w:val="StyleUnderline"/>
          <w:highlight w:val="cyan"/>
        </w:rPr>
        <w:t>S</w:t>
      </w:r>
      <w:r w:rsidRPr="00B82503">
        <w:rPr>
          <w:rStyle w:val="StyleUnderline"/>
        </w:rPr>
        <w:t xml:space="preserve">tates </w:t>
      </w:r>
      <w:r w:rsidRPr="0057217C">
        <w:rPr>
          <w:rStyle w:val="StyleUnderline"/>
          <w:highlight w:val="cyan"/>
        </w:rPr>
        <w:t>would risk an unwanted</w:t>
      </w:r>
      <w:r w:rsidRPr="00B82503">
        <w:rPr>
          <w:rStyle w:val="StyleUnderline"/>
        </w:rPr>
        <w:t xml:space="preserve"> and potentially devastating </w:t>
      </w:r>
      <w:r w:rsidRPr="0057217C">
        <w:rPr>
          <w:rStyle w:val="StyleUnderline"/>
          <w:highlight w:val="cyan"/>
        </w:rPr>
        <w:t>war with China</w:t>
      </w:r>
      <w:r w:rsidRPr="00B82503">
        <w:rPr>
          <w:rStyle w:val="StyleUnderline"/>
        </w:rPr>
        <w:t xml:space="preserve"> — a nuclear-armed vital political and economic partner — over an issue in which the United States has no direct interest.</w:t>
      </w:r>
      <w:r>
        <w:rPr>
          <w:rStyle w:val="StyleUnderline"/>
        </w:rPr>
        <w:t xml:space="preserve"> </w:t>
      </w:r>
      <w:r w:rsidRPr="00B82503">
        <w:rPr>
          <w:sz w:val="14"/>
        </w:rPr>
        <w:t>As one member of a Japanese national security advisory panel commented, “The United States does not want to fight for such islets.” He noted, “</w:t>
      </w:r>
      <w:r w:rsidRPr="0057217C">
        <w:rPr>
          <w:rStyle w:val="StyleUnderline"/>
          <w:highlight w:val="cyan"/>
        </w:rPr>
        <w:t>Unless Japan shows that it is prepared to fight</w:t>
      </w:r>
      <w:r w:rsidRPr="00B82503">
        <w:rPr>
          <w:rStyle w:val="StyleUnderline"/>
        </w:rPr>
        <w:t xml:space="preserve"> together with the United States when the time comes, </w:t>
      </w:r>
      <w:r w:rsidRPr="0057217C">
        <w:rPr>
          <w:rStyle w:val="StyleUnderline"/>
          <w:highlight w:val="cyan"/>
        </w:rPr>
        <w:t>the U</w:t>
      </w:r>
      <w:r w:rsidRPr="00B82503">
        <w:rPr>
          <w:rStyle w:val="StyleUnderline"/>
        </w:rPr>
        <w:t xml:space="preserve">nited </w:t>
      </w:r>
      <w:r w:rsidRPr="0057217C">
        <w:rPr>
          <w:rStyle w:val="StyleUnderline"/>
          <w:highlight w:val="cyan"/>
        </w:rPr>
        <w:t>S</w:t>
      </w:r>
      <w:r w:rsidRPr="00B82503">
        <w:rPr>
          <w:rStyle w:val="StyleUnderline"/>
        </w:rPr>
        <w:t xml:space="preserve">tates </w:t>
      </w:r>
      <w:r w:rsidRPr="0057217C">
        <w:rPr>
          <w:rStyle w:val="StyleUnderline"/>
          <w:highlight w:val="cyan"/>
        </w:rPr>
        <w:t>will say</w:t>
      </w:r>
      <w:r w:rsidRPr="00B82503">
        <w:rPr>
          <w:rStyle w:val="StyleUnderline"/>
        </w:rPr>
        <w:t xml:space="preserve"> to Japan about defense of its outlying islands, ‘OK, </w:t>
      </w:r>
      <w:r w:rsidRPr="0057217C">
        <w:rPr>
          <w:rStyle w:val="StyleUnderline"/>
          <w:highlight w:val="cyan"/>
        </w:rPr>
        <w:t>sayonara</w:t>
      </w:r>
      <w:r w:rsidRPr="00B82503">
        <w:rPr>
          <w:sz w:val="14"/>
        </w:rPr>
        <w:t>.’”34 The LDP’s Keisuke Suzuki argued that the only way “we can survive in this region is to strengthen ties with the United States and the international community and we need this bill to do that.”35</w:t>
      </w:r>
    </w:p>
    <w:p w14:paraId="75F7EA12" w14:textId="77777777" w:rsidR="00437453" w:rsidRDefault="00437453" w:rsidP="00437453">
      <w:pPr>
        <w:pStyle w:val="Heading4"/>
      </w:pPr>
      <w:r>
        <w:t>US support trades off with domestic Japanese defense—when one increases, the other decreases</w:t>
      </w:r>
    </w:p>
    <w:p w14:paraId="42DBAA7A" w14:textId="77777777" w:rsidR="00437453" w:rsidRPr="00F203DD" w:rsidRDefault="00437453" w:rsidP="00437453">
      <w:pPr>
        <w:rPr>
          <w:rStyle w:val="Style13ptBold"/>
        </w:rPr>
      </w:pPr>
      <w:proofErr w:type="spellStart"/>
      <w:r w:rsidRPr="00F203DD">
        <w:rPr>
          <w:rStyle w:val="Style13ptBold"/>
        </w:rPr>
        <w:t>Sakate</w:t>
      </w:r>
      <w:proofErr w:type="spellEnd"/>
      <w:r w:rsidRPr="00F203DD">
        <w:rPr>
          <w:rStyle w:val="Style13ptBold"/>
        </w:rPr>
        <w:t xml:space="preserve"> 16 </w:t>
      </w:r>
      <w:r w:rsidRPr="00F203DD">
        <w:rPr>
          <w:rStyle w:val="Style13ptBold"/>
          <w:b w:val="0"/>
          <w:sz w:val="14"/>
          <w:szCs w:val="14"/>
        </w:rPr>
        <w:t xml:space="preserve">[In “The New Guidelines for Japan-U.S. Defense Cooperation and an Expanding Japanese Security Role,” http://onlinelibrary.wiley.com/doi/10.1111/aspp.12239/full, Asian Politics and Policy, Volume 1, Issue 8, pp. 27-38. </w:t>
      </w:r>
      <w:proofErr w:type="spellStart"/>
      <w:r w:rsidRPr="00F203DD">
        <w:rPr>
          <w:rStyle w:val="Style13ptBold"/>
          <w:b w:val="0"/>
          <w:sz w:val="14"/>
          <w:szCs w:val="14"/>
        </w:rPr>
        <w:t>Tomohito</w:t>
      </w:r>
      <w:proofErr w:type="spellEnd"/>
      <w:r w:rsidRPr="00F203DD">
        <w:rPr>
          <w:rStyle w:val="Style13ptBold"/>
          <w:b w:val="0"/>
          <w:sz w:val="14"/>
          <w:szCs w:val="14"/>
        </w:rPr>
        <w:t xml:space="preserve"> </w:t>
      </w:r>
      <w:proofErr w:type="spellStart"/>
      <w:r w:rsidRPr="00F203DD">
        <w:rPr>
          <w:rStyle w:val="Style13ptBold"/>
          <w:b w:val="0"/>
          <w:sz w:val="14"/>
          <w:szCs w:val="14"/>
        </w:rPr>
        <w:t>Sakate</w:t>
      </w:r>
      <w:proofErr w:type="spellEnd"/>
      <w:r w:rsidRPr="00F203DD">
        <w:rPr>
          <w:rStyle w:val="Style13ptBold"/>
          <w:b w:val="0"/>
          <w:sz w:val="14"/>
          <w:szCs w:val="14"/>
        </w:rPr>
        <w:t xml:space="preserve"> was the Deputy Director for International Security, International Policy Division, Bureau of Defense Policy, Ministry of Defense, Japan, and received a B.A from Keio University and PhD from the Australian National University.]</w:t>
      </w:r>
    </w:p>
    <w:p w14:paraId="0027E091" w14:textId="77777777" w:rsidR="00437453" w:rsidRPr="005D7D93" w:rsidRDefault="00437453" w:rsidP="00437453">
      <w:pPr>
        <w:rPr>
          <w:sz w:val="14"/>
        </w:rPr>
      </w:pPr>
      <w:r w:rsidRPr="00E0481F">
        <w:rPr>
          <w:rStyle w:val="StyleUnderline"/>
        </w:rPr>
        <w:t xml:space="preserve">The 1978 </w:t>
      </w:r>
      <w:r w:rsidRPr="0057217C">
        <w:rPr>
          <w:rStyle w:val="StyleUnderline"/>
          <w:highlight w:val="cyan"/>
        </w:rPr>
        <w:t>Defense Guidelines</w:t>
      </w:r>
      <w:r w:rsidRPr="00E0481F">
        <w:rPr>
          <w:rStyle w:val="StyleUnderline"/>
        </w:rPr>
        <w:t xml:space="preserve"> explicitly </w:t>
      </w:r>
      <w:r w:rsidRPr="0057217C">
        <w:rPr>
          <w:rStyle w:val="StyleUnderline"/>
          <w:highlight w:val="cyan"/>
        </w:rPr>
        <w:t>stated</w:t>
      </w:r>
      <w:r w:rsidRPr="00E0481F">
        <w:rPr>
          <w:rStyle w:val="StyleUnderline"/>
        </w:rPr>
        <w:t xml:space="preserve"> that </w:t>
      </w:r>
      <w:r w:rsidRPr="0057217C">
        <w:rPr>
          <w:rStyle w:val="StyleUnderline"/>
          <w:highlight w:val="cyan"/>
        </w:rPr>
        <w:t>the U</w:t>
      </w:r>
      <w:r w:rsidRPr="00E0481F">
        <w:rPr>
          <w:rStyle w:val="StyleUnderline"/>
        </w:rPr>
        <w:t xml:space="preserve">nited </w:t>
      </w:r>
      <w:r w:rsidRPr="0057217C">
        <w:rPr>
          <w:rStyle w:val="StyleUnderline"/>
          <w:highlight w:val="cyan"/>
        </w:rPr>
        <w:t>S</w:t>
      </w:r>
      <w:r w:rsidRPr="00E0481F">
        <w:rPr>
          <w:rStyle w:val="StyleUnderline"/>
        </w:rPr>
        <w:t xml:space="preserve">tates </w:t>
      </w:r>
      <w:r w:rsidRPr="0057217C">
        <w:rPr>
          <w:rStyle w:val="StyleUnderline"/>
          <w:highlight w:val="cyan"/>
        </w:rPr>
        <w:t>would maintain</w:t>
      </w:r>
      <w:r w:rsidRPr="00E0481F">
        <w:rPr>
          <w:rStyle w:val="StyleUnderline"/>
        </w:rPr>
        <w:t xml:space="preserve"> a sufficient amount of </w:t>
      </w:r>
      <w:r w:rsidRPr="0057217C">
        <w:rPr>
          <w:rStyle w:val="StyleUnderline"/>
          <w:highlight w:val="cyan"/>
        </w:rPr>
        <w:t>military power</w:t>
      </w:r>
      <w:r w:rsidRPr="00E0481F">
        <w:rPr>
          <w:rStyle w:val="StyleUnderline"/>
        </w:rPr>
        <w:t xml:space="preserve"> deployed in Japan and throughout the Northeast Asian region </w:t>
      </w:r>
      <w:r w:rsidRPr="0057217C">
        <w:rPr>
          <w:rStyle w:val="StyleUnderline"/>
          <w:highlight w:val="cyan"/>
        </w:rPr>
        <w:t>to protect Japan from</w:t>
      </w:r>
      <w:r w:rsidRPr="00E0481F">
        <w:rPr>
          <w:rStyle w:val="StyleUnderline"/>
        </w:rPr>
        <w:t xml:space="preserve"> an </w:t>
      </w:r>
      <w:r w:rsidRPr="0057217C">
        <w:rPr>
          <w:rStyle w:val="StyleUnderline"/>
          <w:highlight w:val="cyan"/>
        </w:rPr>
        <w:t>invasion</w:t>
      </w:r>
      <w:r w:rsidRPr="005D7D93">
        <w:rPr>
          <w:sz w:val="14"/>
        </w:rPr>
        <w:t xml:space="preserve">. This included its basing operations in Japan, the Korean peninsula and throughout the wider Asia-Pacific region. In the meantime, the SDF would independently cope with “a limited and small-scale invasion” of Japan. The guidelines also referred to the SDF's role in sharing with the U.S. military the protection of the SLOC. This led to Japanese Prime Minister </w:t>
      </w:r>
      <w:proofErr w:type="spellStart"/>
      <w:r w:rsidRPr="005D7D93">
        <w:rPr>
          <w:sz w:val="14"/>
        </w:rPr>
        <w:t>Zenko</w:t>
      </w:r>
      <w:proofErr w:type="spellEnd"/>
      <w:r w:rsidRPr="005D7D93">
        <w:rPr>
          <w:sz w:val="14"/>
        </w:rPr>
        <w:t xml:space="preserve"> Suzuki's famous statement in May 1981, where he stated that for the first time Japan would defend its SLOC to a distance of 1,000 nautical miles (Weisman, 1981). It was not surprising that the United States welcomed such a statement, given that the United States was experiencing a large-scale trade deficit vis-à-vis Japan, which reached 70.8% of its total trade deficit to the world at its peak in 1981 (</w:t>
      </w:r>
      <w:proofErr w:type="spellStart"/>
      <w:r w:rsidRPr="005D7D93">
        <w:rPr>
          <w:sz w:val="14"/>
        </w:rPr>
        <w:t>Gaimusho</w:t>
      </w:r>
      <w:proofErr w:type="spellEnd"/>
      <w:r w:rsidRPr="005D7D93">
        <w:rPr>
          <w:sz w:val="14"/>
        </w:rPr>
        <w:t xml:space="preserve">, 2012), and due to the increasing threat perceptions shared by Washington and Tokyo about Soviet military power as it was evolving in the Asia-Pacific. With the host nation's (Japan's) support for U.S. military bases beginning in 1978, Japan's greater burden-sharing through the Defense Guidelines helped to sustain a strong U.S.-Japan alliance throughout the latter half of the Cold War period. </w:t>
      </w:r>
      <w:r w:rsidRPr="0057217C">
        <w:rPr>
          <w:rStyle w:val="StyleUnderline"/>
          <w:highlight w:val="cyan"/>
        </w:rPr>
        <w:t>A</w:t>
      </w:r>
      <w:r w:rsidRPr="00E0481F">
        <w:rPr>
          <w:rStyle w:val="StyleUnderline"/>
        </w:rPr>
        <w:t xml:space="preserve">n implicit </w:t>
      </w:r>
      <w:r w:rsidRPr="0057217C">
        <w:rPr>
          <w:rStyle w:val="StyleUnderline"/>
          <w:highlight w:val="cyan"/>
        </w:rPr>
        <w:t>trade-off between “reassurance” and “burden-sharing</w:t>
      </w:r>
      <w:r w:rsidRPr="00E0481F">
        <w:rPr>
          <w:rStyle w:val="StyleUnderline"/>
        </w:rPr>
        <w:t xml:space="preserve">” also </w:t>
      </w:r>
      <w:r w:rsidRPr="0057217C">
        <w:rPr>
          <w:rStyle w:val="StyleUnderline"/>
          <w:highlight w:val="cyan"/>
        </w:rPr>
        <w:t>appeared</w:t>
      </w:r>
      <w:r w:rsidRPr="00E0481F">
        <w:rPr>
          <w:rStyle w:val="StyleUnderline"/>
        </w:rPr>
        <w:t xml:space="preserve">, although in a slightly different context, in the revised Defense Guidelines which were completed in September 1997. Just as in the 1970s, </w:t>
      </w:r>
      <w:r w:rsidRPr="0057217C">
        <w:rPr>
          <w:rStyle w:val="StyleUnderline"/>
          <w:highlight w:val="cyan"/>
        </w:rPr>
        <w:t>Japanese policymakers</w:t>
      </w:r>
      <w:r w:rsidRPr="00E0481F">
        <w:rPr>
          <w:rStyle w:val="StyleUnderline"/>
        </w:rPr>
        <w:t xml:space="preserve"> had </w:t>
      </w:r>
      <w:r w:rsidRPr="0057217C">
        <w:rPr>
          <w:rStyle w:val="StyleUnderline"/>
          <w:highlight w:val="cyan"/>
        </w:rPr>
        <w:t>become less confident about the</w:t>
      </w:r>
      <w:r w:rsidRPr="00E0481F">
        <w:rPr>
          <w:rStyle w:val="StyleUnderline"/>
        </w:rPr>
        <w:t xml:space="preserve"> U.S. military </w:t>
      </w:r>
      <w:r w:rsidRPr="0057217C">
        <w:rPr>
          <w:rStyle w:val="StyleUnderline"/>
          <w:highlight w:val="cyan"/>
        </w:rPr>
        <w:t>commitment</w:t>
      </w:r>
      <w:r w:rsidRPr="00E0481F">
        <w:rPr>
          <w:rStyle w:val="StyleUnderline"/>
        </w:rPr>
        <w:t xml:space="preserve"> to Japan after the Cold War</w:t>
      </w:r>
      <w:r w:rsidRPr="005D7D93">
        <w:rPr>
          <w:sz w:val="14"/>
        </w:rPr>
        <w:t xml:space="preserve">. They were particularly concerned with the planned reduction of U.S. forces from Asia, including Japan, South Korea, and the Philippines in the early 1990s (U.S. Department of Defense, 1990). </w:t>
      </w:r>
      <w:r w:rsidRPr="00E0481F">
        <w:rPr>
          <w:rStyle w:val="StyleUnderline"/>
        </w:rPr>
        <w:t xml:space="preserve">On the other hand, </w:t>
      </w:r>
      <w:r w:rsidRPr="0057217C">
        <w:rPr>
          <w:rStyle w:val="StyleUnderline"/>
          <w:highlight w:val="cyan"/>
        </w:rPr>
        <w:t>the U</w:t>
      </w:r>
      <w:r w:rsidRPr="00E0481F">
        <w:rPr>
          <w:rStyle w:val="StyleUnderline"/>
        </w:rPr>
        <w:t xml:space="preserve">nited </w:t>
      </w:r>
      <w:r w:rsidRPr="0057217C">
        <w:rPr>
          <w:rStyle w:val="StyleUnderline"/>
          <w:highlight w:val="cyan"/>
        </w:rPr>
        <w:t>S</w:t>
      </w:r>
      <w:r w:rsidRPr="00E0481F">
        <w:rPr>
          <w:rStyle w:val="StyleUnderline"/>
        </w:rPr>
        <w:t xml:space="preserve">tates </w:t>
      </w:r>
      <w:r w:rsidRPr="0057217C">
        <w:rPr>
          <w:rStyle w:val="StyleUnderline"/>
          <w:highlight w:val="cyan"/>
        </w:rPr>
        <w:t>was anxious about Japan's defense</w:t>
      </w:r>
      <w:r w:rsidRPr="00E0481F">
        <w:rPr>
          <w:rStyle w:val="StyleUnderline"/>
        </w:rPr>
        <w:t xml:space="preserve"> and foreign policy postures </w:t>
      </w:r>
      <w:r w:rsidRPr="0057217C">
        <w:rPr>
          <w:rStyle w:val="StyleUnderline"/>
          <w:highlight w:val="cyan"/>
        </w:rPr>
        <w:t>becoming</w:t>
      </w:r>
      <w:r w:rsidRPr="00E0481F">
        <w:rPr>
          <w:rStyle w:val="StyleUnderline"/>
        </w:rPr>
        <w:t xml:space="preserve"> too </w:t>
      </w:r>
      <w:r w:rsidRPr="0057217C">
        <w:rPr>
          <w:rStyle w:val="StyleUnderline"/>
          <w:highlight w:val="cyan"/>
        </w:rPr>
        <w:t>independent, which</w:t>
      </w:r>
      <w:r w:rsidRPr="00E0481F">
        <w:rPr>
          <w:rStyle w:val="StyleUnderline"/>
        </w:rPr>
        <w:t xml:space="preserve">, if this occurred, </w:t>
      </w:r>
      <w:r w:rsidRPr="0057217C">
        <w:rPr>
          <w:rStyle w:val="StyleUnderline"/>
          <w:highlight w:val="cyan"/>
        </w:rPr>
        <w:t>could destabilize the region</w:t>
      </w:r>
      <w:r w:rsidRPr="00E0481F">
        <w:rPr>
          <w:rStyle w:val="StyleUnderline"/>
        </w:rPr>
        <w:t xml:space="preserve"> by completely changing the strategic landscape after the Cold War</w:t>
      </w:r>
      <w:r w:rsidRPr="005D7D93">
        <w:rPr>
          <w:sz w:val="14"/>
        </w:rPr>
        <w:t xml:space="preserve"> (Cronin &amp; Green, 1994). The so-called “Nye initiative”—Deputy Secretary of Defense Joseph Nye's plan to update the U.S.-Japan alliance relative to the Asia-Pacific's rapidly changing security environment—emerged from such an atmosphere. </w:t>
      </w:r>
      <w:r w:rsidRPr="00E0481F">
        <w:rPr>
          <w:rStyle w:val="StyleUnderline"/>
        </w:rPr>
        <w:t xml:space="preserve">By announcing the first East Asian Strategic Review, </w:t>
      </w:r>
      <w:r w:rsidRPr="0057217C">
        <w:rPr>
          <w:rStyle w:val="StyleUnderline"/>
          <w:highlight w:val="cyan"/>
        </w:rPr>
        <w:t>the U</w:t>
      </w:r>
      <w:r w:rsidRPr="00E0481F">
        <w:rPr>
          <w:rStyle w:val="StyleUnderline"/>
        </w:rPr>
        <w:t xml:space="preserve">nited </w:t>
      </w:r>
      <w:r w:rsidRPr="0057217C">
        <w:rPr>
          <w:rStyle w:val="StyleUnderline"/>
          <w:highlight w:val="cyan"/>
        </w:rPr>
        <w:t>S</w:t>
      </w:r>
      <w:r w:rsidRPr="00E0481F">
        <w:rPr>
          <w:rStyle w:val="StyleUnderline"/>
        </w:rPr>
        <w:t xml:space="preserve">tates </w:t>
      </w:r>
      <w:r w:rsidRPr="0057217C">
        <w:rPr>
          <w:rStyle w:val="StyleUnderline"/>
          <w:highlight w:val="cyan"/>
        </w:rPr>
        <w:t>reassured</w:t>
      </w:r>
      <w:r w:rsidRPr="00E0481F">
        <w:rPr>
          <w:rStyle w:val="StyleUnderline"/>
        </w:rPr>
        <w:t xml:space="preserve"> Japanese </w:t>
      </w:r>
      <w:r w:rsidRPr="0057217C">
        <w:rPr>
          <w:rStyle w:val="StyleUnderline"/>
          <w:highlight w:val="cyan"/>
        </w:rPr>
        <w:t>policymakers</w:t>
      </w:r>
      <w:r w:rsidRPr="00E0481F">
        <w:rPr>
          <w:rStyle w:val="StyleUnderline"/>
        </w:rPr>
        <w:t xml:space="preserve"> that </w:t>
      </w:r>
      <w:r w:rsidRPr="0057217C">
        <w:rPr>
          <w:rStyle w:val="StyleUnderline"/>
          <w:highlight w:val="cyan"/>
        </w:rPr>
        <w:t>the U</w:t>
      </w:r>
      <w:r w:rsidRPr="00E0481F">
        <w:rPr>
          <w:rStyle w:val="StyleUnderline"/>
        </w:rPr>
        <w:t xml:space="preserve">nited </w:t>
      </w:r>
      <w:r w:rsidRPr="0057217C">
        <w:rPr>
          <w:rStyle w:val="StyleUnderline"/>
          <w:highlight w:val="cyan"/>
        </w:rPr>
        <w:t>S</w:t>
      </w:r>
      <w:r w:rsidRPr="00E0481F">
        <w:rPr>
          <w:rStyle w:val="StyleUnderline"/>
        </w:rPr>
        <w:t xml:space="preserve">tates </w:t>
      </w:r>
      <w:r w:rsidRPr="0057217C">
        <w:rPr>
          <w:rStyle w:val="StyleUnderline"/>
          <w:highlight w:val="cyan"/>
        </w:rPr>
        <w:t>would maintain</w:t>
      </w:r>
      <w:r w:rsidRPr="00E0481F">
        <w:rPr>
          <w:rStyle w:val="StyleUnderline"/>
        </w:rPr>
        <w:t xml:space="preserve"> approximately 10,000 </w:t>
      </w:r>
      <w:r w:rsidRPr="0057217C">
        <w:rPr>
          <w:rStyle w:val="StyleUnderline"/>
          <w:highlight w:val="cyan"/>
        </w:rPr>
        <w:t>forward deployed troops</w:t>
      </w:r>
      <w:r w:rsidRPr="00E0481F">
        <w:rPr>
          <w:rStyle w:val="StyleUnderline"/>
        </w:rPr>
        <w:t xml:space="preserve"> in the region</w:t>
      </w:r>
      <w:r w:rsidRPr="005D7D93">
        <w:rPr>
          <w:sz w:val="14"/>
        </w:rPr>
        <w:t xml:space="preserve"> (U.S. Department of Defense, 1995). At the same time, Nye and his team reiterated earlier U.S. appeals for Japan to undertake greater burden-sharing within an alliance context. In fact, one of the most important objectives of this revitalization process was to encourage Japan to “play a more active role in partnership with the United States to address new threats to the security of the region” (Cronin &amp; Green, 1994, p. 14, emphasis in original). Such cooperation not only related to traditional roles such as sea lane defense, but included wider roles such as missile defense, nonproliferation, and peacekeeping operations. Japan was willing to accept such a deal to maintain a credible and sustainable U.S. military commitment, which was confirmed by the Japan-U.S. Joint Declaration on Security in April 1996 (Ministry of Foreign Affairs of Japan, 1996). The 1997 revised Defense Guidelines stipulated for the first time that the SDF would provide “rear area” support (e.g., the use of diverse facilities) to the U.S. forces in “situations in areas surrounding Japan that will have an important influence on Japan's peace and security” (</w:t>
      </w:r>
      <w:proofErr w:type="spellStart"/>
      <w:r w:rsidRPr="005D7D93">
        <w:rPr>
          <w:sz w:val="14"/>
        </w:rPr>
        <w:t>shuhen</w:t>
      </w:r>
      <w:proofErr w:type="spellEnd"/>
      <w:r w:rsidRPr="005D7D93">
        <w:rPr>
          <w:sz w:val="14"/>
        </w:rPr>
        <w:t xml:space="preserve"> </w:t>
      </w:r>
      <w:proofErr w:type="spellStart"/>
      <w:r w:rsidRPr="005D7D93">
        <w:rPr>
          <w:sz w:val="14"/>
        </w:rPr>
        <w:t>jitai</w:t>
      </w:r>
      <w:proofErr w:type="spellEnd"/>
      <w:r w:rsidRPr="005D7D93">
        <w:rPr>
          <w:sz w:val="14"/>
        </w:rPr>
        <w:t xml:space="preserve">). In </w:t>
      </w:r>
      <w:proofErr w:type="spellStart"/>
      <w:r w:rsidRPr="005D7D93">
        <w:rPr>
          <w:sz w:val="14"/>
        </w:rPr>
        <w:t>shuhen</w:t>
      </w:r>
      <w:proofErr w:type="spellEnd"/>
      <w:r w:rsidRPr="005D7D93">
        <w:rPr>
          <w:sz w:val="14"/>
        </w:rPr>
        <w:t xml:space="preserve"> </w:t>
      </w:r>
      <w:proofErr w:type="spellStart"/>
      <w:r w:rsidRPr="005D7D93">
        <w:rPr>
          <w:sz w:val="14"/>
        </w:rPr>
        <w:t>jitai</w:t>
      </w:r>
      <w:proofErr w:type="spellEnd"/>
      <w:r w:rsidRPr="005D7D93">
        <w:rPr>
          <w:sz w:val="14"/>
        </w:rPr>
        <w:t xml:space="preserve">, the SDF was to participate in several categories of overseas operations, such as providing refugee assistance, search and rescue operations, noncombatant evacuation operations, and activities for ensuring the effectiveness of economic sanctions (such as ship inspections) in close cooperation with the United States (Ministry of Defense, Japan, 1997). Furthermore, the 1997 guidelines mentioned U.S.-Japan security cooperation even in areas that had no direct relation to Japan's own national defense, such as United Nations peacekeeping operations and international humanitarian relief operations. </w:t>
      </w:r>
      <w:r w:rsidRPr="00E0481F">
        <w:rPr>
          <w:rStyle w:val="StyleUnderline"/>
        </w:rPr>
        <w:t xml:space="preserve">As such, </w:t>
      </w:r>
      <w:r w:rsidRPr="0057217C">
        <w:rPr>
          <w:rStyle w:val="StyleUnderline"/>
          <w:highlight w:val="cyan"/>
        </w:rPr>
        <w:t>both</w:t>
      </w:r>
      <w:r w:rsidRPr="00E0481F">
        <w:rPr>
          <w:rStyle w:val="StyleUnderline"/>
        </w:rPr>
        <w:t xml:space="preserve"> the 1978 and 1997 Defense </w:t>
      </w:r>
      <w:r w:rsidRPr="0057217C">
        <w:rPr>
          <w:rStyle w:val="StyleUnderline"/>
          <w:highlight w:val="cyan"/>
        </w:rPr>
        <w:t>Guidelines reflected a</w:t>
      </w:r>
      <w:r w:rsidRPr="00E0481F">
        <w:rPr>
          <w:rStyle w:val="StyleUnderline"/>
        </w:rPr>
        <w:t xml:space="preserve">n implicit </w:t>
      </w:r>
      <w:r w:rsidRPr="0057217C">
        <w:rPr>
          <w:rStyle w:val="StyleUnderline"/>
          <w:highlight w:val="cyan"/>
        </w:rPr>
        <w:t xml:space="preserve">trade-off between the U.S. </w:t>
      </w:r>
      <w:r w:rsidRPr="005D7D93">
        <w:rPr>
          <w:rStyle w:val="StyleUnderline"/>
        </w:rPr>
        <w:t>assurance</w:t>
      </w:r>
      <w:r w:rsidRPr="00E0481F">
        <w:rPr>
          <w:rStyle w:val="StyleUnderline"/>
        </w:rPr>
        <w:t xml:space="preserve"> of its continuous </w:t>
      </w:r>
      <w:r w:rsidRPr="0057217C">
        <w:rPr>
          <w:rStyle w:val="StyleUnderline"/>
          <w:highlight w:val="cyan"/>
        </w:rPr>
        <w:t>military commitment</w:t>
      </w:r>
      <w:r w:rsidRPr="00E0481F">
        <w:rPr>
          <w:rStyle w:val="StyleUnderline"/>
        </w:rPr>
        <w:t xml:space="preserve"> to Japanese </w:t>
      </w:r>
      <w:r w:rsidRPr="005D7D93">
        <w:rPr>
          <w:rStyle w:val="StyleUnderline"/>
        </w:rPr>
        <w:t xml:space="preserve">defense, </w:t>
      </w:r>
      <w:r w:rsidRPr="0057217C">
        <w:rPr>
          <w:rStyle w:val="StyleUnderline"/>
          <w:highlight w:val="cyan"/>
        </w:rPr>
        <w:t>and Japan's</w:t>
      </w:r>
      <w:r w:rsidRPr="005D7D93">
        <w:rPr>
          <w:rStyle w:val="StyleUnderline"/>
        </w:rPr>
        <w:t xml:space="preserve"> acceptance of greater </w:t>
      </w:r>
      <w:r w:rsidRPr="0057217C">
        <w:rPr>
          <w:rStyle w:val="StyleUnderline"/>
          <w:highlight w:val="cyan"/>
        </w:rPr>
        <w:t>burden-sharing</w:t>
      </w:r>
      <w:r w:rsidRPr="005D7D93">
        <w:rPr>
          <w:rStyle w:val="StyleUnderline"/>
        </w:rPr>
        <w:t xml:space="preserve"> within the alliance framework</w:t>
      </w:r>
      <w:r w:rsidRPr="005D7D93">
        <w:rPr>
          <w:sz w:val="14"/>
        </w:rPr>
        <w:t>, with its implicit acknowledgment that formal alliance operations could “spill over,” at least indirectly, to assume wider geographic significance. In each case, establishing and updating the Defense Guidelines helped to institutionalize the newly defined alliance commitments of the two parties, as well as demonstrate to external powers the cohesion of the alliance. Although guidelines are not legally binding documents, announcing guidelines publicly helps create “audience costs” both internationally and domestically, thus making it difficult for both sides not to honor commitments stipulated in the document (for a discussion of audience costs and alliances, see Morrow, 2000). It also has a “</w:t>
      </w:r>
      <w:proofErr w:type="spellStart"/>
      <w:r w:rsidRPr="005D7D93">
        <w:rPr>
          <w:sz w:val="14"/>
        </w:rPr>
        <w:t>signalling</w:t>
      </w:r>
      <w:proofErr w:type="spellEnd"/>
      <w:r w:rsidRPr="005D7D93">
        <w:rPr>
          <w:sz w:val="14"/>
        </w:rPr>
        <w:t>” effect to potential enemies that allies have shared or complementary interests so that they are likely to come to one another's aid (Morrow, 2000, p. 73) especially within the Northeast Asian theater of operations.</w:t>
      </w:r>
    </w:p>
    <w:p w14:paraId="14DED0C7" w14:textId="77777777" w:rsidR="00437453" w:rsidRPr="00013288" w:rsidRDefault="00437453" w:rsidP="00437453">
      <w:pPr>
        <w:pStyle w:val="Heading4"/>
      </w:pPr>
      <w:r>
        <w:t>US-Japan alliance is vital to peace—stops Japan from going militarily independent and generating conflict</w:t>
      </w:r>
    </w:p>
    <w:p w14:paraId="42FC1B51" w14:textId="77777777" w:rsidR="00437453" w:rsidRPr="00013288" w:rsidRDefault="00437453" w:rsidP="00437453">
      <w:pPr>
        <w:rPr>
          <w:rStyle w:val="Style13ptBold"/>
        </w:rPr>
      </w:pPr>
      <w:r w:rsidRPr="00013288">
        <w:rPr>
          <w:rStyle w:val="Style13ptBold"/>
        </w:rPr>
        <w:t xml:space="preserve">Wainwright 16 </w:t>
      </w:r>
      <w:r w:rsidRPr="00013288">
        <w:rPr>
          <w:rStyle w:val="Style13ptBold"/>
          <w:b w:val="0"/>
          <w:sz w:val="14"/>
          <w:szCs w:val="14"/>
        </w:rPr>
        <w:t xml:space="preserve">[In “Australia and the US Asian alliance network," ussc.edu.au/ussc/assets/media/docs/publications/Alliance21/Australia%20and%20the%20US%20Asian%20alliance%20network.pdf, The United States Studies Center at the University of Sydney. </w:t>
      </w:r>
      <w:proofErr w:type="spellStart"/>
      <w:r w:rsidRPr="00013288">
        <w:rPr>
          <w:rStyle w:val="Style13ptBold"/>
          <w:b w:val="0"/>
          <w:sz w:val="14"/>
          <w:szCs w:val="14"/>
        </w:rPr>
        <w:t>Elsina</w:t>
      </w:r>
      <w:proofErr w:type="spellEnd"/>
      <w:r w:rsidRPr="00013288">
        <w:rPr>
          <w:rStyle w:val="Style13ptBold"/>
          <w:b w:val="0"/>
          <w:sz w:val="14"/>
          <w:szCs w:val="14"/>
        </w:rPr>
        <w:t xml:space="preserve"> Wainwright is a Visiting Senior Fellow at New York University’s Center on International Cooperation (CIC).  She is also an Adjunct Associate Professor and Non-Resident Fellow at the United States Studies Centre at the University of Sydney.  Previous roles include Strategy and International Program Director at the Australian Strategic Policy Institute, a consultant political analyst for the International Crisis Group in Bosnia, and a Stipendiary Lecturer at Oriel College, Oxford University.  She studied as a Rhodes Scholar at Oxford University, where she completed both her Masters and Doctorate in International Relations]</w:t>
      </w:r>
    </w:p>
    <w:p w14:paraId="5CB0BD09" w14:textId="77777777" w:rsidR="00437453" w:rsidRPr="00782431" w:rsidRDefault="00437453" w:rsidP="00437453">
      <w:pPr>
        <w:rPr>
          <w:sz w:val="14"/>
        </w:rPr>
      </w:pPr>
      <w:r w:rsidRPr="0057217C">
        <w:rPr>
          <w:rStyle w:val="StyleUnderline"/>
          <w:highlight w:val="cyan"/>
        </w:rPr>
        <w:t>US</w:t>
      </w:r>
      <w:r w:rsidRPr="001E7C70">
        <w:rPr>
          <w:rStyle w:val="StyleUnderline"/>
        </w:rPr>
        <w:t xml:space="preserve"> global </w:t>
      </w:r>
      <w:r w:rsidRPr="0057217C">
        <w:rPr>
          <w:rStyle w:val="StyleUnderline"/>
          <w:highlight w:val="cyan"/>
        </w:rPr>
        <w:t>alliance</w:t>
      </w:r>
      <w:r w:rsidRPr="001E7C70">
        <w:rPr>
          <w:rStyle w:val="StyleUnderline"/>
        </w:rPr>
        <w:t xml:space="preserve">s serve as tools to further US interests and also to reinforce stability in the following ways: first, they </w:t>
      </w:r>
      <w:r w:rsidRPr="0057217C">
        <w:rPr>
          <w:rStyle w:val="StyleUnderline"/>
          <w:highlight w:val="cyan"/>
        </w:rPr>
        <w:t>deter</w:t>
      </w:r>
      <w:r w:rsidRPr="001E7C70">
        <w:rPr>
          <w:rStyle w:val="StyleUnderline"/>
        </w:rPr>
        <w:t xml:space="preserve"> other states from </w:t>
      </w:r>
      <w:r w:rsidRPr="0057217C">
        <w:rPr>
          <w:rStyle w:val="StyleUnderline"/>
          <w:highlight w:val="cyan"/>
        </w:rPr>
        <w:t>aggression</w:t>
      </w:r>
      <w:r w:rsidRPr="00782431">
        <w:rPr>
          <w:sz w:val="14"/>
        </w:rPr>
        <w:t xml:space="preserve">; for example, US strategic protection to NATO member states during the Cold War deterred against a Soviet incursion. </w:t>
      </w:r>
      <w:r w:rsidRPr="001E7C70">
        <w:rPr>
          <w:rStyle w:val="StyleUnderline"/>
        </w:rPr>
        <w:t xml:space="preserve">Second, alliances </w:t>
      </w:r>
      <w:r w:rsidRPr="0057217C">
        <w:rPr>
          <w:rStyle w:val="StyleUnderline"/>
          <w:highlight w:val="cyan"/>
        </w:rPr>
        <w:t>enhance</w:t>
      </w:r>
      <w:r w:rsidRPr="001E7C70">
        <w:rPr>
          <w:rStyle w:val="StyleUnderline"/>
        </w:rPr>
        <w:t xml:space="preserve"> the </w:t>
      </w:r>
      <w:r w:rsidRPr="0057217C">
        <w:rPr>
          <w:rStyle w:val="StyleUnderline"/>
          <w:highlight w:val="cyan"/>
        </w:rPr>
        <w:t>US capacity to protect global sea-lanes</w:t>
      </w:r>
      <w:r w:rsidRPr="001E7C70">
        <w:rPr>
          <w:rStyle w:val="StyleUnderline"/>
        </w:rPr>
        <w:t xml:space="preserve"> vital for the passage of energy and trade. Third, alliances can </w:t>
      </w:r>
      <w:r w:rsidRPr="0057217C">
        <w:rPr>
          <w:rStyle w:val="StyleUnderline"/>
          <w:highlight w:val="cyan"/>
        </w:rPr>
        <w:t>provide</w:t>
      </w:r>
      <w:r w:rsidRPr="001E7C70">
        <w:rPr>
          <w:rStyle w:val="StyleUnderline"/>
        </w:rPr>
        <w:t xml:space="preserve"> predictability and </w:t>
      </w:r>
      <w:r w:rsidRPr="0057217C">
        <w:rPr>
          <w:rStyle w:val="StyleUnderline"/>
          <w:highlight w:val="cyan"/>
        </w:rPr>
        <w:t>a mechanism for managing crises</w:t>
      </w:r>
      <w:r w:rsidRPr="001E7C70">
        <w:rPr>
          <w:rStyle w:val="StyleUnderline"/>
        </w:rPr>
        <w:t>, as well as r</w:t>
      </w:r>
      <w:r w:rsidRPr="0057217C">
        <w:rPr>
          <w:rStyle w:val="StyleUnderline"/>
          <w:highlight w:val="cyan"/>
        </w:rPr>
        <w:t>estrain</w:t>
      </w:r>
      <w:r w:rsidRPr="001E7C70">
        <w:rPr>
          <w:rStyle w:val="StyleUnderline"/>
        </w:rPr>
        <w:t xml:space="preserve">ing </w:t>
      </w:r>
      <w:r w:rsidRPr="0057217C">
        <w:rPr>
          <w:rStyle w:val="StyleUnderline"/>
          <w:highlight w:val="cyan"/>
        </w:rPr>
        <w:t xml:space="preserve">allies from pursuing </w:t>
      </w:r>
      <w:proofErr w:type="spellStart"/>
      <w:r w:rsidRPr="0057217C">
        <w:rPr>
          <w:rStyle w:val="StyleUnderline"/>
          <w:highlight w:val="cyan"/>
        </w:rPr>
        <w:t>destabilising</w:t>
      </w:r>
      <w:proofErr w:type="spellEnd"/>
      <w:r w:rsidRPr="0057217C">
        <w:rPr>
          <w:rStyle w:val="StyleUnderline"/>
          <w:highlight w:val="cyan"/>
        </w:rPr>
        <w:t xml:space="preserve"> policies</w:t>
      </w:r>
      <w:r w:rsidRPr="00782431">
        <w:rPr>
          <w:sz w:val="14"/>
        </w:rPr>
        <w:t xml:space="preserve">.21 </w:t>
      </w:r>
      <w:proofErr w:type="gramStart"/>
      <w:r w:rsidRPr="00782431">
        <w:rPr>
          <w:sz w:val="14"/>
        </w:rPr>
        <w:t>This</w:t>
      </w:r>
      <w:proofErr w:type="gramEnd"/>
      <w:r w:rsidRPr="00782431">
        <w:rPr>
          <w:sz w:val="14"/>
        </w:rPr>
        <w:t xml:space="preserve"> order-building role is particularly valuable during strategic transitions. NATO, for instance, helped facilitate a stable transition to the post-Cold War era.22 </w:t>
      </w:r>
      <w:r w:rsidRPr="001E7C70">
        <w:rPr>
          <w:rStyle w:val="StyleUnderline"/>
        </w:rPr>
        <w:t xml:space="preserve">Today, </w:t>
      </w:r>
      <w:r w:rsidRPr="0057217C">
        <w:rPr>
          <w:rStyle w:val="StyleUnderline"/>
          <w:highlight w:val="cyan"/>
        </w:rPr>
        <w:t>US strategic protection prevents Japan from pursuing a</w:t>
      </w:r>
      <w:r w:rsidRPr="001E7C70">
        <w:rPr>
          <w:rStyle w:val="StyleUnderline"/>
        </w:rPr>
        <w:t xml:space="preserve"> significantly more </w:t>
      </w:r>
      <w:r w:rsidRPr="0057217C">
        <w:rPr>
          <w:rStyle w:val="StyleUnderline"/>
          <w:highlight w:val="cyan"/>
        </w:rPr>
        <w:t>independent posture. Weakening</w:t>
      </w:r>
      <w:r w:rsidRPr="001E7C70">
        <w:rPr>
          <w:rStyle w:val="StyleUnderline"/>
        </w:rPr>
        <w:t xml:space="preserve"> or abolishing alliances, conversely, </w:t>
      </w:r>
      <w:r w:rsidRPr="0057217C">
        <w:rPr>
          <w:rStyle w:val="StyleUnderline"/>
          <w:highlight w:val="cyan"/>
        </w:rPr>
        <w:t xml:space="preserve">could generate a </w:t>
      </w:r>
      <w:proofErr w:type="spellStart"/>
      <w:r w:rsidRPr="0057217C">
        <w:rPr>
          <w:rStyle w:val="StyleUnderline"/>
          <w:highlight w:val="cyan"/>
        </w:rPr>
        <w:t>destabilising</w:t>
      </w:r>
      <w:proofErr w:type="spellEnd"/>
      <w:r w:rsidRPr="0057217C">
        <w:rPr>
          <w:rStyle w:val="StyleUnderline"/>
          <w:highlight w:val="cyan"/>
        </w:rPr>
        <w:t xml:space="preserve"> flux and</w:t>
      </w:r>
      <w:r w:rsidRPr="001E7C70">
        <w:rPr>
          <w:rStyle w:val="StyleUnderline"/>
        </w:rPr>
        <w:t xml:space="preserve"> increasing </w:t>
      </w:r>
      <w:r w:rsidRPr="0057217C">
        <w:rPr>
          <w:rStyle w:val="StyleUnderline"/>
          <w:highlight w:val="cyan"/>
        </w:rPr>
        <w:t>regional competition, as erstwhile allies</w:t>
      </w:r>
      <w:r w:rsidRPr="001E7C70">
        <w:rPr>
          <w:rStyle w:val="StyleUnderline"/>
        </w:rPr>
        <w:t xml:space="preserve"> shore up their security, perhaps by attempting to </w:t>
      </w:r>
      <w:r w:rsidRPr="0057217C">
        <w:rPr>
          <w:rStyle w:val="StyleUnderline"/>
          <w:highlight w:val="cyan"/>
        </w:rPr>
        <w:t>go nuclear</w:t>
      </w:r>
      <w:r w:rsidRPr="00782431">
        <w:rPr>
          <w:sz w:val="14"/>
        </w:rPr>
        <w:t>. And fourth, the US global alliance network provides mechanisms and capability sets to address challenges requiring a collective response.23 This order-building function is especially useful in the current global strategic setting: with a stymied global multilateral architecture and diffuse transnational challenges such as terrorism, weapons of mass destruction proliferation, biologic threats, and the human security consequences of climate change. The alliance system provides a framework from which coalitions can be built, and other states drawn in, to address such challenges.24</w:t>
      </w:r>
    </w:p>
    <w:p w14:paraId="0350E0AF" w14:textId="77777777" w:rsidR="00437453" w:rsidRPr="009F46FC" w:rsidRDefault="00437453" w:rsidP="00437453">
      <w:pPr>
        <w:pStyle w:val="Heading4"/>
      </w:pPr>
      <w:r>
        <w:t>Belief in US security guarantee stops development of Japanese nuclear weapons</w:t>
      </w:r>
    </w:p>
    <w:p w14:paraId="50C847F4" w14:textId="77777777" w:rsidR="00437453" w:rsidRPr="009F46FC" w:rsidRDefault="00437453" w:rsidP="00437453">
      <w:pPr>
        <w:rPr>
          <w:rStyle w:val="Style13ptBold"/>
        </w:rPr>
      </w:pPr>
      <w:r w:rsidRPr="009F46FC">
        <w:rPr>
          <w:rStyle w:val="Style13ptBold"/>
        </w:rPr>
        <w:t xml:space="preserve">Beauchamp 16 </w:t>
      </w:r>
      <w:r w:rsidRPr="009F46FC">
        <w:rPr>
          <w:rStyle w:val="Style13ptBold"/>
          <w:b w:val="0"/>
          <w:sz w:val="14"/>
          <w:szCs w:val="14"/>
        </w:rPr>
        <w:t xml:space="preserve">[In “Trump’s comments on Japanese nukes are worrisome — even by Trump standards,” http://www.vox.com/2016/3/31/11339040/trump-nukes-japan-south-korea, 3/31/16. Z </w:t>
      </w:r>
      <w:proofErr w:type="spellStart"/>
      <w:r w:rsidRPr="009F46FC">
        <w:rPr>
          <w:rStyle w:val="Style13ptBold"/>
          <w:b w:val="0"/>
          <w:sz w:val="14"/>
          <w:szCs w:val="14"/>
        </w:rPr>
        <w:t>ack</w:t>
      </w:r>
      <w:proofErr w:type="spellEnd"/>
      <w:r w:rsidRPr="009F46FC">
        <w:rPr>
          <w:rStyle w:val="Style13ptBold"/>
          <w:b w:val="0"/>
          <w:sz w:val="14"/>
          <w:szCs w:val="14"/>
        </w:rPr>
        <w:t xml:space="preserve"> writes about all of the things that are not American things. He previously edited a section on political thought at </w:t>
      </w:r>
      <w:proofErr w:type="spellStart"/>
      <w:r w:rsidRPr="009F46FC">
        <w:rPr>
          <w:rStyle w:val="Style13ptBold"/>
          <w:b w:val="0"/>
          <w:sz w:val="14"/>
          <w:szCs w:val="14"/>
        </w:rPr>
        <w:t>ThinkProgress</w:t>
      </w:r>
      <w:proofErr w:type="spellEnd"/>
      <w:r w:rsidRPr="009F46FC">
        <w:rPr>
          <w:rStyle w:val="Style13ptBold"/>
          <w:b w:val="0"/>
          <w:sz w:val="14"/>
          <w:szCs w:val="14"/>
        </w:rPr>
        <w:t xml:space="preserve"> and, before that, contributed to The Dish]</w:t>
      </w:r>
    </w:p>
    <w:p w14:paraId="2E7D4631" w14:textId="77777777" w:rsidR="00437453" w:rsidRPr="00EF057C" w:rsidRDefault="00437453" w:rsidP="00437453">
      <w:pPr>
        <w:rPr>
          <w:sz w:val="14"/>
        </w:rPr>
      </w:pPr>
      <w:r w:rsidRPr="00114C6D">
        <w:rPr>
          <w:rStyle w:val="StyleUnderline"/>
        </w:rPr>
        <w:t xml:space="preserve">Over time, </w:t>
      </w:r>
      <w:r w:rsidRPr="0057217C">
        <w:rPr>
          <w:rStyle w:val="StyleUnderline"/>
          <w:highlight w:val="cyan"/>
        </w:rPr>
        <w:t>Japan's nuclear taboo might have waned</w:t>
      </w:r>
      <w:r w:rsidRPr="00114C6D">
        <w:rPr>
          <w:sz w:val="14"/>
        </w:rPr>
        <w:t xml:space="preserve">, scholars say, </w:t>
      </w:r>
      <w:r w:rsidRPr="0057217C">
        <w:rPr>
          <w:rStyle w:val="StyleUnderline"/>
          <w:highlight w:val="cyan"/>
        </w:rPr>
        <w:t>if not for its</w:t>
      </w:r>
      <w:r w:rsidRPr="00114C6D">
        <w:rPr>
          <w:rStyle w:val="StyleUnderline"/>
        </w:rPr>
        <w:t xml:space="preserve"> mutual </w:t>
      </w:r>
      <w:r w:rsidRPr="0057217C">
        <w:rPr>
          <w:rStyle w:val="StyleUnderline"/>
          <w:highlight w:val="cyan"/>
        </w:rPr>
        <w:t>defense treaty with the U</w:t>
      </w:r>
      <w:r w:rsidRPr="00114C6D">
        <w:rPr>
          <w:rStyle w:val="StyleUnderline"/>
        </w:rPr>
        <w:t xml:space="preserve">nited </w:t>
      </w:r>
      <w:r w:rsidRPr="0057217C">
        <w:rPr>
          <w:rStyle w:val="StyleUnderline"/>
          <w:highlight w:val="cyan"/>
        </w:rPr>
        <w:t>S</w:t>
      </w:r>
      <w:r w:rsidRPr="00114C6D">
        <w:rPr>
          <w:rStyle w:val="StyleUnderline"/>
        </w:rPr>
        <w:t>tates</w:t>
      </w:r>
      <w:r w:rsidRPr="00114C6D">
        <w:rPr>
          <w:sz w:val="14"/>
        </w:rPr>
        <w:t xml:space="preserve">. As part of that treaty, the US pledged its own nuclear weapons to Japan's defense, </w:t>
      </w:r>
      <w:r w:rsidRPr="0057217C">
        <w:rPr>
          <w:rStyle w:val="StyleUnderline"/>
          <w:highlight w:val="cyan"/>
        </w:rPr>
        <w:t>meaning Japan had little reason to consider developing its own weapons</w:t>
      </w:r>
      <w:r w:rsidRPr="00114C6D">
        <w:rPr>
          <w:sz w:val="14"/>
        </w:rPr>
        <w:t xml:space="preserve"> — even as the nearby Soviet Union and China and, much later, North Korea joined the nuclear club. "</w:t>
      </w:r>
      <w:r w:rsidRPr="00114C6D">
        <w:rPr>
          <w:rStyle w:val="StyleUnderline"/>
        </w:rPr>
        <w:t xml:space="preserve">At various times, </w:t>
      </w:r>
      <w:r w:rsidRPr="0057217C">
        <w:rPr>
          <w:rStyle w:val="StyleUnderline"/>
          <w:highlight w:val="cyan"/>
        </w:rPr>
        <w:t xml:space="preserve">Japanese leaders have </w:t>
      </w:r>
      <w:r w:rsidRPr="00114C6D">
        <w:rPr>
          <w:rStyle w:val="StyleUnderline"/>
        </w:rPr>
        <w:t xml:space="preserve">seriously </w:t>
      </w:r>
      <w:r w:rsidRPr="0057217C">
        <w:rPr>
          <w:rStyle w:val="StyleUnderline"/>
          <w:highlight w:val="cyan"/>
        </w:rPr>
        <w:t>considered developing a nuclear arsenal</w:t>
      </w:r>
      <w:r w:rsidRPr="00114C6D">
        <w:rPr>
          <w:sz w:val="14"/>
        </w:rPr>
        <w:t>," Nick Miller, a professor at Brown University who studies nuclear proliferation, explains. "</w:t>
      </w:r>
      <w:r w:rsidRPr="00114C6D">
        <w:rPr>
          <w:rStyle w:val="StyleUnderline"/>
        </w:rPr>
        <w:t xml:space="preserve">Every time, they concluded </w:t>
      </w:r>
      <w:r w:rsidRPr="0057217C">
        <w:rPr>
          <w:rStyle w:val="StyleUnderline"/>
          <w:highlight w:val="cyan"/>
        </w:rPr>
        <w:t>it's not in their interests</w:t>
      </w:r>
      <w:r w:rsidRPr="00114C6D">
        <w:rPr>
          <w:rStyle w:val="StyleUnderline"/>
        </w:rPr>
        <w:t xml:space="preserve">. ... </w:t>
      </w:r>
      <w:r w:rsidRPr="0057217C">
        <w:rPr>
          <w:rStyle w:val="StyleUnderline"/>
          <w:highlight w:val="cyan"/>
        </w:rPr>
        <w:t>The US security guarantee</w:t>
      </w:r>
      <w:r w:rsidRPr="00114C6D">
        <w:rPr>
          <w:rStyle w:val="StyleUnderline"/>
        </w:rPr>
        <w:t xml:space="preserve">/US nuclear umbrella </w:t>
      </w:r>
      <w:r w:rsidRPr="0057217C">
        <w:rPr>
          <w:rStyle w:val="StyleUnderline"/>
          <w:highlight w:val="cyan"/>
        </w:rPr>
        <w:t>provides for their security</w:t>
      </w:r>
      <w:r w:rsidRPr="00114C6D">
        <w:rPr>
          <w:rStyle w:val="StyleUnderline"/>
        </w:rPr>
        <w:t xml:space="preserve"> without them having nuclear weapons."</w:t>
      </w:r>
      <w:r>
        <w:rPr>
          <w:rStyle w:val="StyleUnderline"/>
        </w:rPr>
        <w:t xml:space="preserve"> </w:t>
      </w:r>
      <w:r w:rsidRPr="0057217C">
        <w:rPr>
          <w:rStyle w:val="StyleUnderline"/>
          <w:highlight w:val="cyan"/>
        </w:rPr>
        <w:t>This goes to show the importance of America's role in protecting Japan from having to defend itself, which might lead it to desire nuclear weapons</w:t>
      </w:r>
      <w:r w:rsidRPr="00114C6D">
        <w:rPr>
          <w:sz w:val="14"/>
        </w:rPr>
        <w:t>. Though the vast majority of Japanese oppose developing nuclear weapons — 80 percent, according to a 2006 poll — it's at least possible these numbers could shift absent US military support.</w:t>
      </w:r>
    </w:p>
    <w:p w14:paraId="16FA9B86" w14:textId="77777777" w:rsidR="00437453" w:rsidRPr="00437453" w:rsidRDefault="00437453" w:rsidP="00437453"/>
    <w:p w14:paraId="272D0F5D" w14:textId="77777777" w:rsidR="00437453" w:rsidRPr="00437453" w:rsidRDefault="00437453" w:rsidP="00437453"/>
    <w:p w14:paraId="06B338A8" w14:textId="77777777" w:rsidR="00437453" w:rsidRPr="00DE4BBF" w:rsidRDefault="00437453" w:rsidP="00437453">
      <w:pPr>
        <w:pStyle w:val="Heading4"/>
      </w:pPr>
      <w:r>
        <w:t xml:space="preserve">A weakened alliance causes Japanese </w:t>
      </w:r>
      <w:proofErr w:type="spellStart"/>
      <w:r>
        <w:t>prolif</w:t>
      </w:r>
      <w:proofErr w:type="spellEnd"/>
      <w:r>
        <w:t xml:space="preserve"> which destabilizes Asia—high nationalism and unpredictable action</w:t>
      </w:r>
    </w:p>
    <w:p w14:paraId="24913EA7" w14:textId="77777777" w:rsidR="00437453" w:rsidRPr="00DE4BBF" w:rsidRDefault="00437453" w:rsidP="00437453">
      <w:pPr>
        <w:rPr>
          <w:rStyle w:val="Style13ptBold"/>
        </w:rPr>
      </w:pPr>
      <w:r w:rsidRPr="00DE4BBF">
        <w:rPr>
          <w:rStyle w:val="Style13ptBold"/>
        </w:rPr>
        <w:t>Yuan 15</w:t>
      </w:r>
      <w:r w:rsidRPr="00DE4BBF">
        <w:rPr>
          <w:rStyle w:val="Style13ptBold"/>
          <w:b w:val="0"/>
          <w:sz w:val="14"/>
          <w:szCs w:val="14"/>
        </w:rPr>
        <w:t xml:space="preserve"> [In “Security and Conflict in East Asia,” in “Chapter 4: Stuck over the barren rocks: The </w:t>
      </w:r>
      <w:proofErr w:type="spellStart"/>
      <w:r w:rsidRPr="00DE4BBF">
        <w:rPr>
          <w:rStyle w:val="Style13ptBold"/>
          <w:b w:val="0"/>
          <w:sz w:val="14"/>
          <w:szCs w:val="14"/>
        </w:rPr>
        <w:t>Diaoyu</w:t>
      </w:r>
      <w:proofErr w:type="spellEnd"/>
      <w:r w:rsidRPr="00DE4BBF">
        <w:rPr>
          <w:rStyle w:val="Style13ptBold"/>
          <w:b w:val="0"/>
          <w:sz w:val="14"/>
          <w:szCs w:val="14"/>
        </w:rPr>
        <w:t>/</w:t>
      </w:r>
      <w:proofErr w:type="spellStart"/>
      <w:r w:rsidRPr="00DE4BBF">
        <w:rPr>
          <w:rStyle w:val="Style13ptBold"/>
          <w:b w:val="0"/>
          <w:sz w:val="14"/>
          <w:szCs w:val="14"/>
        </w:rPr>
        <w:t>Senkaku</w:t>
      </w:r>
      <w:proofErr w:type="spellEnd"/>
      <w:r w:rsidRPr="00DE4BBF">
        <w:rPr>
          <w:rStyle w:val="Style13ptBold"/>
          <w:b w:val="0"/>
          <w:sz w:val="14"/>
          <w:szCs w:val="14"/>
        </w:rPr>
        <w:t xml:space="preserve"> Islands dispute and Sino-Japanese relations,” https://books.google.com/books?id=33OhCAAAQBAJ, </w:t>
      </w:r>
      <w:proofErr w:type="spellStart"/>
      <w:r w:rsidRPr="00DE4BBF">
        <w:rPr>
          <w:rStyle w:val="Style13ptBold"/>
          <w:b w:val="0"/>
          <w:sz w:val="14"/>
          <w:szCs w:val="14"/>
        </w:rPr>
        <w:t>Jingdong</w:t>
      </w:r>
      <w:proofErr w:type="spellEnd"/>
      <w:r w:rsidRPr="00DE4BBF">
        <w:rPr>
          <w:rStyle w:val="Style13ptBold"/>
          <w:b w:val="0"/>
          <w:sz w:val="14"/>
          <w:szCs w:val="14"/>
        </w:rPr>
        <w:t xml:space="preserve"> Yuan is Associate Professor at the Centre for International Security Studies at the University of Sydney. Prior, he was Director of the East Asia Nonproliferation Program, James Martin Center for Nonproliferation Studies, Monterey Institute of </w:t>
      </w:r>
      <w:proofErr w:type="spellStart"/>
      <w:r w:rsidRPr="00DE4BBF">
        <w:rPr>
          <w:rStyle w:val="Style13ptBold"/>
          <w:b w:val="0"/>
          <w:sz w:val="14"/>
          <w:szCs w:val="14"/>
        </w:rPr>
        <w:t>lntemational</w:t>
      </w:r>
      <w:proofErr w:type="spellEnd"/>
      <w:r w:rsidRPr="00DE4BBF">
        <w:rPr>
          <w:rStyle w:val="Style13ptBold"/>
          <w:b w:val="0"/>
          <w:sz w:val="14"/>
          <w:szCs w:val="14"/>
        </w:rPr>
        <w:t xml:space="preserve"> Studies. He has also held visiting appointments at the East-West Center, the National University of Singapore and the University of Macau]</w:t>
      </w:r>
    </w:p>
    <w:p w14:paraId="731D5A4A" w14:textId="77777777" w:rsidR="00437453" w:rsidRDefault="00437453" w:rsidP="00437453">
      <w:pPr>
        <w:rPr>
          <w:rStyle w:val="StyleUnderline"/>
        </w:rPr>
      </w:pPr>
      <w:r w:rsidRPr="00C40458">
        <w:rPr>
          <w:sz w:val="14"/>
        </w:rPr>
        <w:t xml:space="preserve">First, Japan and the USA need to be extremely careful to calibrate their security stance vis-a-vis China. If they are seen to ‘over-balance' against China and to undermine its basic national ambitions and interests, this may only exacerbate security dilemmas among the three powers. Second, </w:t>
      </w:r>
      <w:r w:rsidRPr="0057217C">
        <w:rPr>
          <w:rStyle w:val="StyleUnderline"/>
          <w:highlight w:val="cyan"/>
        </w:rPr>
        <w:t>Japan and the USA need to maintain their strong alliance as any potential detachment</w:t>
      </w:r>
      <w:r w:rsidRPr="00C40458">
        <w:rPr>
          <w:rStyle w:val="StyleUnderline"/>
        </w:rPr>
        <w:t xml:space="preserve"> of respective bilateral interests </w:t>
      </w:r>
      <w:r w:rsidRPr="0057217C">
        <w:rPr>
          <w:rStyle w:val="StyleUnderline"/>
          <w:highlight w:val="cyan"/>
        </w:rPr>
        <w:t>may enhance concerns about Japanese abandonment</w:t>
      </w:r>
      <w:r w:rsidRPr="00C40458">
        <w:rPr>
          <w:rStyle w:val="StyleUnderline"/>
        </w:rPr>
        <w:t>. In that case</w:t>
      </w:r>
      <w:r w:rsidRPr="0057217C">
        <w:rPr>
          <w:rStyle w:val="StyleUnderline"/>
          <w:highlight w:val="cyan"/>
        </w:rPr>
        <w:t>, Japan may find itself</w:t>
      </w:r>
      <w:r w:rsidRPr="00C40458">
        <w:rPr>
          <w:rStyle w:val="StyleUnderline"/>
        </w:rPr>
        <w:t xml:space="preserve"> having to operate as </w:t>
      </w:r>
      <w:r w:rsidRPr="0057217C">
        <w:rPr>
          <w:rStyle w:val="StyleUnderline"/>
          <w:highlight w:val="cyan"/>
        </w:rPr>
        <w:t>an autonomous security actor</w:t>
      </w:r>
      <w:r w:rsidRPr="00C40458">
        <w:rPr>
          <w:rStyle w:val="StyleUnderline"/>
        </w:rPr>
        <w:t xml:space="preserve"> in dealing with the rise of China. This may </w:t>
      </w:r>
      <w:r w:rsidRPr="0057217C">
        <w:rPr>
          <w:rStyle w:val="StyleUnderline"/>
          <w:highlight w:val="cyan"/>
        </w:rPr>
        <w:t>lead to</w:t>
      </w:r>
      <w:r w:rsidRPr="00C40458">
        <w:rPr>
          <w:rStyle w:val="StyleUnderline"/>
        </w:rPr>
        <w:t xml:space="preserve"> deeper security dilemmas and </w:t>
      </w:r>
      <w:r w:rsidRPr="0057217C">
        <w:rPr>
          <w:rStyle w:val="StyleUnderline"/>
          <w:highlight w:val="cyan"/>
        </w:rPr>
        <w:t>the further strengthening of Japan’s military capabilities</w:t>
      </w:r>
      <w:r w:rsidRPr="00C40458">
        <w:rPr>
          <w:rStyle w:val="StyleUnderline"/>
        </w:rPr>
        <w:t xml:space="preserve">, including turning defensive weaponry to offensive uses, </w:t>
      </w:r>
      <w:r w:rsidRPr="0057217C">
        <w:rPr>
          <w:rStyle w:val="StyleUnderline"/>
          <w:highlight w:val="cyan"/>
        </w:rPr>
        <w:t xml:space="preserve">and </w:t>
      </w:r>
      <w:r w:rsidRPr="00C40458">
        <w:rPr>
          <w:rStyle w:val="StyleUnderline"/>
        </w:rPr>
        <w:t xml:space="preserve">even the consideration of the need for the acquisition of a </w:t>
      </w:r>
      <w:r w:rsidRPr="0057217C">
        <w:rPr>
          <w:rStyle w:val="StyleUnderline"/>
          <w:highlight w:val="cyan"/>
        </w:rPr>
        <w:t>nuclear deterrent. The outcome could be a rapidly escalating</w:t>
      </w:r>
      <w:r w:rsidRPr="00C40458">
        <w:rPr>
          <w:rStyle w:val="StyleUnderline"/>
        </w:rPr>
        <w:t xml:space="preserve"> Sino-Japanese </w:t>
      </w:r>
      <w:r w:rsidRPr="0057217C">
        <w:rPr>
          <w:rStyle w:val="StyleUnderline"/>
          <w:highlight w:val="cyan"/>
        </w:rPr>
        <w:t>arms race</w:t>
      </w:r>
      <w:r w:rsidRPr="00C40458">
        <w:rPr>
          <w:rStyle w:val="StyleUnderline"/>
        </w:rPr>
        <w:t xml:space="preserve">. </w:t>
      </w:r>
      <w:r w:rsidRPr="00C40458">
        <w:rPr>
          <w:sz w:val="14"/>
        </w:rPr>
        <w:t>This might lead to a new equilibrium in security stances and help to stabilize the region,</w:t>
      </w:r>
      <w:r w:rsidRPr="00C40458">
        <w:rPr>
          <w:rStyle w:val="StyleUnderline"/>
        </w:rPr>
        <w:t xml:space="preserve"> but </w:t>
      </w:r>
      <w:r w:rsidRPr="0057217C">
        <w:rPr>
          <w:rStyle w:val="StyleUnderline"/>
          <w:highlight w:val="cyan"/>
        </w:rPr>
        <w:t>it could</w:t>
      </w:r>
      <w:r w:rsidRPr="00C40458">
        <w:rPr>
          <w:rStyle w:val="StyleUnderline"/>
        </w:rPr>
        <w:t xml:space="preserve"> also </w:t>
      </w:r>
      <w:r w:rsidRPr="0057217C">
        <w:rPr>
          <w:rStyle w:val="StyleUnderline"/>
          <w:highlight w:val="cyan"/>
        </w:rPr>
        <w:t>prove</w:t>
      </w:r>
      <w:r w:rsidRPr="00C40458">
        <w:rPr>
          <w:rStyle w:val="StyleUnderline"/>
        </w:rPr>
        <w:t xml:space="preserve"> to be </w:t>
      </w:r>
      <w:r w:rsidRPr="0057217C">
        <w:rPr>
          <w:rStyle w:val="StyleUnderline"/>
          <w:highlight w:val="cyan"/>
        </w:rPr>
        <w:t>highly unpredictable and destabilizing</w:t>
      </w:r>
      <w:r w:rsidRPr="00C40458">
        <w:rPr>
          <w:rStyle w:val="StyleUnderline"/>
        </w:rPr>
        <w:t xml:space="preserve">, especially </w:t>
      </w:r>
      <w:r w:rsidRPr="0057217C">
        <w:rPr>
          <w:rStyle w:val="StyleUnderline"/>
          <w:highlight w:val="cyan"/>
        </w:rPr>
        <w:t>because</w:t>
      </w:r>
      <w:r w:rsidRPr="00C40458">
        <w:rPr>
          <w:rStyle w:val="StyleUnderline"/>
        </w:rPr>
        <w:t xml:space="preserve"> Japan and China’s </w:t>
      </w:r>
      <w:r w:rsidRPr="0057217C">
        <w:rPr>
          <w:rStyle w:val="StyleUnderline"/>
          <w:highlight w:val="cyan"/>
        </w:rPr>
        <w:t>security interactions are</w:t>
      </w:r>
      <w:r w:rsidRPr="00C40458">
        <w:rPr>
          <w:rStyle w:val="StyleUnderline"/>
        </w:rPr>
        <w:t xml:space="preserve"> heavily </w:t>
      </w:r>
      <w:r w:rsidRPr="0057217C">
        <w:rPr>
          <w:rStyle w:val="StyleUnderline"/>
          <w:highlight w:val="cyan"/>
        </w:rPr>
        <w:t>influenced by nationalist sentiment</w:t>
      </w:r>
      <w:r w:rsidRPr="00C40458">
        <w:rPr>
          <w:rStyle w:val="StyleUnderline"/>
        </w:rPr>
        <w:t xml:space="preserve"> (see below).</w:t>
      </w:r>
    </w:p>
    <w:p w14:paraId="66B09593" w14:textId="77777777" w:rsidR="009C23BE" w:rsidRDefault="009C23BE" w:rsidP="00437453">
      <w:pPr>
        <w:rPr>
          <w:rStyle w:val="StyleUnderline"/>
        </w:rPr>
      </w:pPr>
    </w:p>
    <w:p w14:paraId="1F6709D0" w14:textId="26083226" w:rsidR="00437453" w:rsidRDefault="000A14EF" w:rsidP="00437453">
      <w:pPr>
        <w:pStyle w:val="Heading2"/>
      </w:pPr>
      <w:r>
        <w:t>Impacts</w:t>
      </w:r>
    </w:p>
    <w:p w14:paraId="4EF02922" w14:textId="063ADECB" w:rsidR="00437453" w:rsidRDefault="00437453" w:rsidP="00437453">
      <w:pPr>
        <w:pStyle w:val="Heading3"/>
      </w:pPr>
      <w:r>
        <w:t>Rearmament</w:t>
      </w:r>
      <w:r w:rsidR="001370EB">
        <w:t xml:space="preserve"> = Arms Race &amp; War</w:t>
      </w:r>
    </w:p>
    <w:p w14:paraId="6E66DC82" w14:textId="77777777" w:rsidR="001B36D0" w:rsidRDefault="001B36D0" w:rsidP="001B36D0">
      <w:pPr>
        <w:pStyle w:val="Heading4"/>
      </w:pPr>
      <w:r>
        <w:t>Rearmament causes wars and arms race</w:t>
      </w:r>
    </w:p>
    <w:p w14:paraId="7B265B4A" w14:textId="77777777" w:rsidR="001B36D0" w:rsidRDefault="001B36D0" w:rsidP="001B36D0">
      <w:r>
        <w:rPr>
          <w:rStyle w:val="Style13ptBold"/>
        </w:rPr>
        <w:t xml:space="preserve">Kyle </w:t>
      </w:r>
      <w:proofErr w:type="spellStart"/>
      <w:r w:rsidRPr="0FF97DB1">
        <w:rPr>
          <w:rStyle w:val="Style13ptBold"/>
        </w:rPr>
        <w:t>Mizokami</w:t>
      </w:r>
      <w:proofErr w:type="spellEnd"/>
      <w:r w:rsidRPr="0FF97DB1">
        <w:rPr>
          <w:rStyle w:val="Style13ptBold"/>
        </w:rPr>
        <w:t xml:space="preserve"> 15 </w:t>
      </w:r>
      <w:r>
        <w:t>—</w:t>
      </w:r>
      <w:r w:rsidRPr="0FF97DB1">
        <w:rPr>
          <w:rStyle w:val="Style13ptBold"/>
        </w:rPr>
        <w:t xml:space="preserve"> </w:t>
      </w:r>
      <w:r>
        <w:t xml:space="preserve">writer based in San Francisco who has appeared in The Diplomat, Foreign Policy, </w:t>
      </w:r>
      <w:proofErr w:type="gramStart"/>
      <w:r>
        <w:t>War</w:t>
      </w:r>
      <w:proofErr w:type="gramEnd"/>
      <w:r>
        <w:t xml:space="preserve"> is Boring and The Daily Beast. 10-31-15 “China’s Ultimate Nightmare: </w:t>
      </w:r>
      <w:proofErr w:type="gramStart"/>
      <w:r>
        <w:t>Japan Armed With Nuclear</w:t>
      </w:r>
      <w:proofErr w:type="gramEnd"/>
      <w:r>
        <w:t xml:space="preserve"> Weapons”, </w:t>
      </w:r>
      <w:hyperlink r:id="rId14">
        <w:r w:rsidRPr="0FF97DB1">
          <w:rPr>
            <w:rStyle w:val="Hyperlink"/>
          </w:rPr>
          <w:t>http://nationalinterest.org/feature/china%E2%80%99s-ultimate-nightmare-japan-armed-nuclear-weapons-14214</w:t>
        </w:r>
      </w:hyperlink>
      <w:r>
        <w:t xml:space="preserve">, </w:t>
      </w:r>
    </w:p>
    <w:p w14:paraId="09890DAA" w14:textId="77777777" w:rsidR="001B36D0" w:rsidRPr="00D602B9" w:rsidRDefault="001B36D0" w:rsidP="001B36D0">
      <w:r w:rsidRPr="00D6137C">
        <w:rPr>
          <w:rStyle w:val="StyleUnderline"/>
        </w:rPr>
        <w:t xml:space="preserve">It is perhaps China’s greatest nightmare: a nuclear-armed Japan. Permanently anchored off the Asian mainland, bristling with nuclear weapons, a nuclear Japan would make China’s security situation much more complex than it is now, and </w:t>
      </w:r>
      <w:r w:rsidRPr="00D6137C">
        <w:rPr>
          <w:rStyle w:val="Emphasis"/>
        </w:rPr>
        <w:t>force China to revise both its nuclear doctrine and increase its nuclear arsenal</w:t>
      </w:r>
      <w:r w:rsidRPr="00D6137C">
        <w:rPr>
          <w:rStyle w:val="StyleUnderline"/>
        </w:rPr>
        <w:t>.</w:t>
      </w:r>
      <w:r w:rsidRPr="00D6137C">
        <w:t xml:space="preserve"> </w:t>
      </w:r>
      <w:r w:rsidRPr="00D6137C">
        <w:rPr>
          <w:rStyle w:val="StyleUnderline"/>
        </w:rPr>
        <w:t>To be perfectly clear, Japan has no intention of building nuclear weapons.</w:t>
      </w:r>
      <w:r w:rsidRPr="00D6137C">
        <w:t xml:space="preserve"> In fact, it has a strong aversion to nukes, having been the only country to actually be on the receiving end of a nuclear strike on its cities. Japan’s strategic situation would have to grow very dire for it to undertake such a drastic and expensive option. At the same time, China has no interest in provoking Japan into building them. China’s nuclear “no first use” policy is in part aimed at reassuring Japan that, unless it were attacked first with nuclear weapons, it will not use them in wartime. Japan has no nukes, therefore, if China holds to its word, Japan should be reassured. “If” and “should” being the operative words here. Still, it’s an interesting proposition</w:t>
      </w:r>
      <w:r w:rsidRPr="00D6137C">
        <w:rPr>
          <w:rStyle w:val="StyleUnderline"/>
        </w:rPr>
        <w:t>. Nuclear phobias and the lack of a pressing need aside, there’s certainly no reason why Japan, the third largest economy in the world, couldn’t build nukes</w:t>
      </w:r>
      <w:r w:rsidRPr="00D6137C">
        <w:t xml:space="preserve">. </w:t>
      </w:r>
      <w:r w:rsidRPr="00D6137C">
        <w:rPr>
          <w:rStyle w:val="StyleUnderline"/>
        </w:rPr>
        <w:t>What would a Japanese nuclear deterrent look like?</w:t>
      </w:r>
      <w:r w:rsidRPr="00D6137C">
        <w:t xml:space="preserve"> Let’s examine the traditional nuclear triad of </w:t>
      </w:r>
      <w:r w:rsidRPr="00D6137C">
        <w:rPr>
          <w:rStyle w:val="Emphasis"/>
        </w:rPr>
        <w:t>land-based ballistic missiles, strategic bombers and ballistic missile submarines and each leg of the triad’s suitability for Japan’s circumstance</w:t>
      </w:r>
      <w:r w:rsidRPr="00D6137C">
        <w:t xml:space="preserve">. For the sake of argument, let’s say Japan can choose just one leg to invest in. We’ll also set the number of nukes at roughly 300. Japan’s high population density would mean that the destruction of just a handful of cities could kill or injure the majority of the country’s civilian population. </w:t>
      </w:r>
      <w:r w:rsidRPr="00D6137C">
        <w:rPr>
          <w:rStyle w:val="StyleUnderline"/>
        </w:rPr>
        <w:t xml:space="preserve">Against an adversary such as Russia or China, Japan must be able to inflict similar losses. Land-based missiles Japan could invest in a small arsenal of land-based missiles, each carrying one or more nuclear warheads. The missiles could be stationed in hardened silos, like the American Minuteman III, or on mobile launchers like the Russian RS-24 </w:t>
      </w:r>
      <w:proofErr w:type="spellStart"/>
      <w:r w:rsidRPr="00D6137C">
        <w:rPr>
          <w:rStyle w:val="StyleUnderline"/>
        </w:rPr>
        <w:t>Yars</w:t>
      </w:r>
      <w:proofErr w:type="spellEnd"/>
      <w:r w:rsidRPr="00D6137C">
        <w:rPr>
          <w:rStyle w:val="StyleUnderline"/>
        </w:rPr>
        <w:t xml:space="preserve">. A Japanese ICBM would be smaller, not needing the range and fuel to reach North America. The ability to reach all of China, European Russia and the Middle East would be sufficient. </w:t>
      </w:r>
      <w:r w:rsidRPr="00D6137C">
        <w:t xml:space="preserve">Eventually, Japan might settle on a force of 100 intermediate-range ballistic missiles, each equipped with three 100 kiloton warheads. The missiles could be based in hardened silos in eastern Hokkaido, Japan’s northernmost island, or moved around on mobile launchers. This is the least survivable of the three ideas. Japan’s close proximity to China means that in the event of a nuclear attack from the latter it would need to have a “launch on warning” doctrine to ensure the missiles survived. </w:t>
      </w:r>
      <w:r w:rsidRPr="00D6137C">
        <w:rPr>
          <w:rStyle w:val="StyleUnderline"/>
        </w:rPr>
        <w:t>That would considerably increase the possibility of accidental nuclear war, as a hardware or software malfunction in Japan’s early warning system could be incorrectly interpreted as an attack</w:t>
      </w:r>
      <w:r w:rsidRPr="00D6137C">
        <w:t xml:space="preserve">. Geography makes land basing even less attractive. Japan’s high population density makes it impossible to find a location for 100 missile silos that would not would invite terrible collateral damage in the event of attack. Even basing them in remote places like the northern Island of Hokkaido would incur needless risk. Mobile launchers would be far too large and heavy to travel Japan’s road network, unless a separate track were built somewhere. Even that would make their positioning more predictable. Another option might be to exploit Japan’s extensive rail network. </w:t>
      </w:r>
      <w:r w:rsidRPr="00D6137C">
        <w:rPr>
          <w:rStyle w:val="StyleUnderline"/>
        </w:rPr>
        <w:t>Strategic bombers Japan could build a wing of stealthy bombers to deliver cruise missiles and nuclear gravity bombs. Such an aircraft could fly nuclear penetration missions against adversaries, knocking out enemy nuclear weapons</w:t>
      </w:r>
      <w:r w:rsidRPr="00D6137C">
        <w:t xml:space="preserve">, command and control and other counterforce targets. Nuclear bombers would give Japanese strategic warfare planners the flexibility to go after multiple targets or change the targets in mid-flight. Nuclear bombers can be recalled at any point in the mission. A bomber scheme could involve three squadrons of twenty-four bombers each, for a total of seventy-two jets, each the size of an FB-111 strike aircraft. Each bomber would carry four short-range attack missiles, each with a 100 kiloton yield, for a total of 288 nuclear weapons. </w:t>
      </w:r>
      <w:r w:rsidRPr="00D6137C">
        <w:rPr>
          <w:rStyle w:val="StyleUnderline"/>
        </w:rPr>
        <w:t>Geography also makes strategic bombers unlikely. A lightning attack against Japan’s bomber bases could wipe out the entire force on the ground before they are given the order to scramble. If tankers are necessary for the bombers to reach their targets, the destruction of the Japanese tanker force would make the bombers irrelevant. Furthermore, advances in air defense technology could make the bombers dangerously vulnerable. Japan could, like the U.S. Air Force’s Strategic Air Command of old, maintain a force of bombers permanently in the air,</w:t>
      </w:r>
      <w:r w:rsidRPr="00D6137C">
        <w:t xml:space="preserve"> but that would be expensive and require enough bombers in the air (and aerial tankers) at any one time inflict a punishing blow. The cost and complexity of standing up and maintaining such a force would be prohibitive. Ballistic Missile Submarines </w:t>
      </w:r>
      <w:proofErr w:type="gramStart"/>
      <w:r w:rsidRPr="00D6137C">
        <w:t>This</w:t>
      </w:r>
      <w:proofErr w:type="gramEnd"/>
      <w:r w:rsidRPr="00D6137C">
        <w:t xml:space="preserve"> is the most attractive option. </w:t>
      </w:r>
      <w:r w:rsidRPr="00D6137C">
        <w:rPr>
          <w:rStyle w:val="StyleUnderline"/>
        </w:rPr>
        <w:t>Ballistic missile submarines are the most survivable platform—as long as at least one were out on patrol at all times. Each Japanese “boomer” could just sail east to the Mid-Pacific to relative safety; any anti-submarine warfare ships and planes sent by Russia or China to hunt it would have to get past Japan itself.</w:t>
      </w:r>
      <w:r w:rsidRPr="00D6137C">
        <w:t xml:space="preserve"> Japan could persuade the United States to share submarine, missile and warhead technology with it the way it does with the United Kingdom. Of the three basing schemes, </w:t>
      </w:r>
      <w:r w:rsidRPr="00D6137C">
        <w:rPr>
          <w:rStyle w:val="StyleUnderline"/>
        </w:rPr>
        <w:t>the defensive nature of sea-based deterrent is probably the most likely the United States would agree to help with. Depending on the timeline, Japan could even end up funding certain parts of the Ohio Replacement Program—particularly the missile</w:t>
      </w:r>
      <w:r w:rsidRPr="00D6137C">
        <w:t>. In a sea-basing scheme Japan could emulate China, France or the United Kingdom, maintaining a force of five ballistic missile submarines, each equipped with sixteen nuclear-tipped missiles. Each missile would be equipped with four 100 kiloton warheads. The one submarine on patrol at all times would be equipped with sixty-four warheads. There are some drawbacks. Ballistic missile submarines would be more difficult to keep in contact with during a crisis. Finally, if only two out of five submarines are on patrol at any time only 128 warheads would be available. Obviously, under current circumstances, it’s not in anyone’s interests for Japan to have nuclear weapons. S</w:t>
      </w:r>
      <w:r w:rsidRPr="00D6137C">
        <w:rPr>
          <w:rStyle w:val="StyleUnderline"/>
        </w:rPr>
        <w:t>till, it must be recognized that if pushed, it could certainly do so. Although a long ways off, all sides should remember that increasingly strained relations between Japan, China, and Russia could make a bad situation much, much worse.</w:t>
      </w:r>
    </w:p>
    <w:p w14:paraId="69DDD5E6" w14:textId="77777777" w:rsidR="001B36D0" w:rsidRPr="006F1F02" w:rsidRDefault="001B36D0" w:rsidP="001B36D0"/>
    <w:p w14:paraId="7E63B9A9" w14:textId="77777777" w:rsidR="001B36D0" w:rsidRPr="00A350A5" w:rsidRDefault="001B36D0" w:rsidP="001B36D0">
      <w:pPr>
        <w:pStyle w:val="Heading4"/>
      </w:pPr>
      <w:r>
        <w:t>Japan Rearmament Causes regional arms race</w:t>
      </w:r>
    </w:p>
    <w:p w14:paraId="52D671D1" w14:textId="77777777" w:rsidR="001B36D0" w:rsidRPr="00857507" w:rsidRDefault="001B36D0" w:rsidP="001B36D0">
      <w:r>
        <w:t xml:space="preserve">Cesar </w:t>
      </w:r>
      <w:proofErr w:type="spellStart"/>
      <w:r w:rsidRPr="001370EB">
        <w:rPr>
          <w:rStyle w:val="Style13ptBold"/>
        </w:rPr>
        <w:t>Chelala</w:t>
      </w:r>
      <w:proofErr w:type="spellEnd"/>
      <w:r w:rsidRPr="001370EB">
        <w:rPr>
          <w:rStyle w:val="Style13ptBold"/>
        </w:rPr>
        <w:t xml:space="preserve"> 15</w:t>
      </w:r>
      <w:r>
        <w:t>, MD, PhD, is an international public health consultant for several UN agencies, 8/15/15, “Abe is wrong to rush toward militarization,” http://www.japantimes.co.jp/opinion/2015/08/15/commentary/japan-commentary/abe-wrong-rush-toward-militarization/#.Vc_HIrJViko</w:t>
      </w:r>
    </w:p>
    <w:p w14:paraId="36AAE31D" w14:textId="77777777" w:rsidR="001B36D0" w:rsidRDefault="001B36D0" w:rsidP="001B36D0">
      <w:pPr>
        <w:rPr>
          <w:rStyle w:val="Emphasis"/>
          <w:rFonts w:asciiTheme="minorHAnsi" w:eastAsiaTheme="minorEastAsia" w:hAnsiTheme="minorHAnsi"/>
        </w:rPr>
      </w:pPr>
      <w:r w:rsidRPr="00725428">
        <w:rPr>
          <w:rFonts w:asciiTheme="minorHAnsi" w:eastAsiaTheme="minorEastAsia" w:hAnsiTheme="minorHAnsi"/>
        </w:rPr>
        <w:t xml:space="preserve">The 23-minute ceremony aboard the deck of the USS Missouri in Tokyo Bay on Sept. 2, 1945, was the most significant event in Japan’s recent history, and the most painful. The ceremony established the surrender of the Empire of Japan and marked the end of World War II. </w:t>
      </w:r>
      <w:r w:rsidRPr="00725428">
        <w:rPr>
          <w:rStyle w:val="StyleUnderline"/>
          <w:rFonts w:asciiTheme="minorHAnsi" w:eastAsiaTheme="minorEastAsia" w:hAnsiTheme="minorHAnsi"/>
        </w:rPr>
        <w:t xml:space="preserve">After the horrific experience of the war, </w:t>
      </w:r>
      <w:r w:rsidRPr="00725428">
        <w:rPr>
          <w:rFonts w:asciiTheme="minorHAnsi" w:eastAsiaTheme="minorEastAsia" w:hAnsiTheme="minorHAnsi"/>
        </w:rPr>
        <w:t>and to create the legal basis for the country’s future peaceful development</w:t>
      </w:r>
      <w:r w:rsidRPr="00725428">
        <w:rPr>
          <w:rStyle w:val="StyleUnderline"/>
          <w:rFonts w:asciiTheme="minorHAnsi" w:eastAsiaTheme="minorEastAsia" w:hAnsiTheme="minorHAnsi"/>
        </w:rPr>
        <w:t xml:space="preserve">, a new Constitution was enacted — the peace Constitution. </w:t>
      </w:r>
      <w:r w:rsidRPr="00725428">
        <w:rPr>
          <w:rStyle w:val="Emphasis"/>
          <w:rFonts w:asciiTheme="minorHAnsi" w:eastAsiaTheme="minorEastAsia" w:hAnsiTheme="minorHAnsi"/>
        </w:rPr>
        <w:t>Its defining characteristic is the renunciation of the right to wage war</w:t>
      </w:r>
      <w:r w:rsidRPr="00725428">
        <w:rPr>
          <w:rFonts w:asciiTheme="minorHAnsi" w:eastAsiaTheme="minorEastAsia" w:hAnsiTheme="minorHAnsi"/>
        </w:rPr>
        <w:t xml:space="preserve">, contained in Article 9, and a provision for de jure popular sovereignty in conjunction with the monarchy. Article 9 states that the “Japanese people forever renounce war as a sovereign right of the nation and the threat or use of force as means of settling international disputes.” To achieve this, the article provides that “land, sea, and air forces, as well as other war potential, will never be maintained.” The extent of Article 9 has been debated since its enactment, particularly after the establishment of the Self-Defense Forces, a de facto military force, in 1954. It is possible that originally the SDF was intended as something similar to what Mahatma Gandhi called the Shanti </w:t>
      </w:r>
      <w:proofErr w:type="spellStart"/>
      <w:r w:rsidRPr="00725428">
        <w:rPr>
          <w:rFonts w:asciiTheme="minorHAnsi" w:eastAsiaTheme="minorEastAsia" w:hAnsiTheme="minorHAnsi"/>
        </w:rPr>
        <w:t>Sena</w:t>
      </w:r>
      <w:proofErr w:type="spellEnd"/>
      <w:r w:rsidRPr="00725428">
        <w:rPr>
          <w:rFonts w:asciiTheme="minorHAnsi" w:eastAsiaTheme="minorEastAsia" w:hAnsiTheme="minorHAnsi"/>
        </w:rPr>
        <w:t xml:space="preserve">, or soldiers of peace, or as a collective security police (peacekeeping) force, operating under the United Nations. However, </w:t>
      </w:r>
      <w:r w:rsidRPr="00725428">
        <w:rPr>
          <w:rStyle w:val="StyleUnderline"/>
          <w:rFonts w:asciiTheme="minorHAnsi" w:eastAsiaTheme="minorEastAsia" w:hAnsiTheme="minorHAnsi"/>
        </w:rPr>
        <w:t xml:space="preserve">in July 2014, the Abe Cabinet introduced a reinterpretation of this role, giving more power to the SDF and allowing it </w:t>
      </w:r>
      <w:r w:rsidRPr="00725428">
        <w:rPr>
          <w:rStyle w:val="Emphasis"/>
        </w:rPr>
        <w:t>to defend Japan’s allies. This action, which potentially ends Japan’s long-standing pacifist policies, was</w:t>
      </w:r>
      <w:r w:rsidRPr="00725428">
        <w:rPr>
          <w:rFonts w:asciiTheme="minorHAnsi" w:eastAsiaTheme="minorEastAsia" w:hAnsiTheme="minorHAnsi"/>
        </w:rPr>
        <w:t xml:space="preserve"> supported by the U.S. but was </w:t>
      </w:r>
      <w:r w:rsidRPr="00725428">
        <w:rPr>
          <w:rStyle w:val="StyleUnderline"/>
          <w:rFonts w:asciiTheme="minorHAnsi" w:eastAsiaTheme="minorEastAsia" w:hAnsiTheme="minorHAnsi"/>
        </w:rPr>
        <w:t xml:space="preserve">heavily criticized by China </w:t>
      </w:r>
      <w:r w:rsidRPr="00725428">
        <w:rPr>
          <w:rFonts w:asciiTheme="minorHAnsi" w:eastAsiaTheme="minorEastAsia" w:hAnsiTheme="minorHAnsi"/>
        </w:rPr>
        <w:t xml:space="preserve">and North Korea. </w:t>
      </w:r>
      <w:r w:rsidRPr="00725428">
        <w:rPr>
          <w:rStyle w:val="StyleUnderline"/>
          <w:rFonts w:asciiTheme="minorHAnsi" w:eastAsiaTheme="minorEastAsia" w:hAnsiTheme="minorHAnsi"/>
        </w:rPr>
        <w:t>Prime Minister</w:t>
      </w:r>
      <w:r w:rsidRPr="00725428">
        <w:rPr>
          <w:rFonts w:asciiTheme="minorHAnsi" w:eastAsiaTheme="minorEastAsia" w:hAnsiTheme="minorHAnsi"/>
        </w:rPr>
        <w:t xml:space="preserve"> Shinzo </w:t>
      </w:r>
      <w:r w:rsidRPr="00725428">
        <w:rPr>
          <w:rStyle w:val="StyleUnderline"/>
          <w:rFonts w:asciiTheme="minorHAnsi" w:eastAsiaTheme="minorEastAsia" w:hAnsiTheme="minorHAnsi"/>
        </w:rPr>
        <w:t xml:space="preserve">Abe has called for a reinterpretation of those policies, asking that they allow for collective </w:t>
      </w:r>
      <w:r w:rsidRPr="00725428">
        <w:rPr>
          <w:rStyle w:val="Emphasis"/>
        </w:rPr>
        <w:t>self-defense and for Japan to pursue a more active deterrence policy.</w:t>
      </w:r>
      <w:r w:rsidRPr="00725428">
        <w:rPr>
          <w:rStyle w:val="StyleUnderline"/>
          <w:rFonts w:asciiTheme="minorHAnsi" w:eastAsiaTheme="minorEastAsia" w:hAnsiTheme="minorHAnsi"/>
        </w:rPr>
        <w:t xml:space="preserve"> </w:t>
      </w:r>
      <w:r w:rsidRPr="00725428">
        <w:rPr>
          <w:rFonts w:asciiTheme="minorHAnsi" w:eastAsiaTheme="minorEastAsia" w:hAnsiTheme="minorHAnsi"/>
        </w:rPr>
        <w:t xml:space="preserve">Because of what many perceive as a decline in American hegemony in the Asia-Pacific region, Japan may want to fill the power vacuum left by the U.S. and play a more assertive role in regional security. </w:t>
      </w:r>
      <w:r w:rsidRPr="00725428">
        <w:rPr>
          <w:rStyle w:val="StyleUnderline"/>
          <w:rFonts w:asciiTheme="minorHAnsi" w:eastAsiaTheme="minorEastAsia" w:hAnsiTheme="minorHAnsi"/>
        </w:rPr>
        <w:t xml:space="preserve">To that effect, Japan has reached some military agreements with countries </w:t>
      </w:r>
      <w:r w:rsidRPr="00725428">
        <w:rPr>
          <w:rFonts w:asciiTheme="minorHAnsi" w:eastAsiaTheme="minorEastAsia" w:hAnsiTheme="minorHAnsi"/>
        </w:rPr>
        <w:t xml:space="preserve">such as the Philippines and Vietnam that are </w:t>
      </w:r>
      <w:r w:rsidRPr="00725428">
        <w:rPr>
          <w:rStyle w:val="StyleUnderline"/>
          <w:rFonts w:asciiTheme="minorHAnsi" w:eastAsiaTheme="minorEastAsia" w:hAnsiTheme="minorHAnsi"/>
        </w:rPr>
        <w:t>engaged in territorial disputes with China</w:t>
      </w:r>
      <w:r w:rsidRPr="00725428">
        <w:rPr>
          <w:rFonts w:asciiTheme="minorHAnsi" w:eastAsiaTheme="minorEastAsia" w:hAnsiTheme="minorHAnsi"/>
        </w:rPr>
        <w:t xml:space="preserve">. At the same time, Abe wants to revitalize the economy and meet increasing social security demands. It is possible that a redefined military force would make Japan more assertive in the international arena while at the same time, through increased military sales, it would receive additional income to help balance its economy. In 2014, the Abe government lifted the ban on arms exports and this year hosted a trade show on military defense systems. Not everybody agrees with Abe’s push to militarization. Last June, </w:t>
      </w:r>
      <w:proofErr w:type="spellStart"/>
      <w:r w:rsidRPr="00725428">
        <w:rPr>
          <w:rFonts w:asciiTheme="minorHAnsi" w:eastAsiaTheme="minorEastAsia" w:hAnsiTheme="minorHAnsi"/>
        </w:rPr>
        <w:t>Seiichiro</w:t>
      </w:r>
      <w:proofErr w:type="spellEnd"/>
      <w:r w:rsidRPr="00725428">
        <w:rPr>
          <w:rFonts w:asciiTheme="minorHAnsi" w:eastAsiaTheme="minorEastAsia" w:hAnsiTheme="minorHAnsi"/>
        </w:rPr>
        <w:t xml:space="preserve"> Murakami, a veteran lawmaker from the Liberal Democratic Party, wept during a press conference while denouncing Abe’s policies. “As a person who was educated under the postwar education system, I believe that the principle of pacifism, the sovereignty of people and respect of basic human rights should be something that absolutely cannot be changed,” he said. </w:t>
      </w:r>
      <w:r w:rsidRPr="00725428">
        <w:rPr>
          <w:rStyle w:val="Emphasis"/>
          <w:rFonts w:asciiTheme="minorHAnsi" w:eastAsiaTheme="minorEastAsia" w:hAnsiTheme="minorHAnsi"/>
        </w:rPr>
        <w:t>Rearming Japan also carries the risk of igniting a regional arms race of unpredictable but certainly not good consequences. Given the volatility in the region, Japan would do well to follow the precepts established in Article 9.</w:t>
      </w:r>
    </w:p>
    <w:p w14:paraId="19FE2815" w14:textId="77777777" w:rsidR="001370EB" w:rsidRPr="00725428" w:rsidRDefault="001370EB" w:rsidP="001370EB">
      <w:pPr>
        <w:pStyle w:val="Heading4"/>
      </w:pPr>
      <w:r>
        <w:t>Japanese rearmament makes current tensions escalate</w:t>
      </w:r>
    </w:p>
    <w:p w14:paraId="46545A83" w14:textId="77777777" w:rsidR="001370EB" w:rsidRPr="00B36484" w:rsidRDefault="001370EB" w:rsidP="001370EB">
      <w:r>
        <w:t xml:space="preserve">Tony </w:t>
      </w:r>
      <w:r w:rsidRPr="0FF97DB1">
        <w:rPr>
          <w:rStyle w:val="Style13ptBold"/>
        </w:rPr>
        <w:t>Zhou 15 –</w:t>
      </w:r>
      <w:r>
        <w:t xml:space="preserve">Studied IR at Cornell 10/10/15 “The Dangerous Ramifications of Japan’s Revised Security Laws”, </w:t>
      </w:r>
      <w:hyperlink r:id="rId15">
        <w:r w:rsidRPr="0FF97DB1">
          <w:rPr>
            <w:rStyle w:val="Hyperlink"/>
          </w:rPr>
          <w:t>https://diplomacist.com/2015/10/10/the-dangerous-ramifications-of-japans-revised-security-laws/</w:t>
        </w:r>
      </w:hyperlink>
    </w:p>
    <w:p w14:paraId="2D2125DD" w14:textId="77777777" w:rsidR="001370EB" w:rsidRDefault="001370EB" w:rsidP="001370EB">
      <w:r>
        <w:t>After weeks of contentious debate, vigorous civilian protest, and stiff political opposition</w:t>
      </w:r>
      <w:r w:rsidRPr="0FF97DB1">
        <w:rPr>
          <w:rStyle w:val="StyleUnderline"/>
        </w:rPr>
        <w:t>, a</w:t>
      </w:r>
      <w:r>
        <w:t xml:space="preserve"> </w:t>
      </w:r>
      <w:r w:rsidRPr="0FF97DB1">
        <w:rPr>
          <w:rStyle w:val="StyleUnderline"/>
        </w:rPr>
        <w:t>set of controversial security laws passed</w:t>
      </w:r>
      <w:r>
        <w:t xml:space="preserve"> the Upper House of the Japanese Diet on September 19th, already having passed the Lower House in July, </w:t>
      </w:r>
      <w:r w:rsidRPr="0FF97DB1">
        <w:rPr>
          <w:rStyle w:val="StyleUnderline"/>
        </w:rPr>
        <w:t>handing Japanese Prime Minister Shinzo Abe and the ruling Liberal Democratic Party (LDP) a twofold victory</w:t>
      </w:r>
      <w:r>
        <w:t xml:space="preserve">. First, </w:t>
      </w:r>
      <w:r w:rsidRPr="0FF97DB1">
        <w:rPr>
          <w:rStyle w:val="StyleUnderline"/>
        </w:rPr>
        <w:t>it effectively overturned Article Nine</w:t>
      </w:r>
      <w:r>
        <w:t xml:space="preserve"> of the Japanese constitution, </w:t>
      </w:r>
      <w:r w:rsidRPr="0FF97DB1">
        <w:rPr>
          <w:rStyle w:val="StyleUnderline"/>
        </w:rPr>
        <w:t>which forbade the existence of a standing military and plans to wage offensive war — Japan is now allowed to rearm and engage in military operations on behalf of its allies’ defenses.</w:t>
      </w:r>
      <w:r>
        <w:t xml:space="preserve"> Second, it increased Japan’s commitment to the US-Japan defense alliance, resulting in additional defense spending allocations and a more active deployment of Self Defense Force (SDF) troops in outposts and neighboring allies. Japan’s rearmament finds its roots in a long and murky political history. In 1926, Emperor Hirohito’s ascendancy to the throne led to an increase in ultra-nationalistic tendencies, which eventually transformed into aggressive imperialism and a desire for regional dominance, as was demonstrated in the 1937 provocations with China that led to the Sino-Japanese war and further invasions of the Dutch-East Indies and British Hong Kong in 1941. Post World War II defeat, however, Japan’s military capabilities were removed and codified as an illegal means of solving disputes through Article Nine of the Japanese Constitution. Although the Self Defense Forces, a peacetime paramilitary force, were established in 1954, rearmament has been seen as a sort of taboo within both Japanese lawmaking and society due to the fear of a reversion back to the imperialist tendencies displayed earlier. However, </w:t>
      </w:r>
      <w:r w:rsidRPr="0FF97DB1">
        <w:rPr>
          <w:rStyle w:val="StyleUnderline"/>
        </w:rPr>
        <w:t>recent security problems have brought the issue of rearmament back to the national spotlight</w:t>
      </w:r>
      <w:r>
        <w:t xml:space="preserve">. Beginning in 2012, Chinese naval encroachment into the Japanese-claimed </w:t>
      </w:r>
      <w:proofErr w:type="spellStart"/>
      <w:r>
        <w:t>Senkaku</w:t>
      </w:r>
      <w:proofErr w:type="spellEnd"/>
      <w:r>
        <w:t xml:space="preserve"> Islands has been on a steady </w:t>
      </w:r>
      <w:proofErr w:type="spellStart"/>
      <w:r>
        <w:t>uprise</w:t>
      </w:r>
      <w:proofErr w:type="spellEnd"/>
      <w:r>
        <w:t xml:space="preserve">, and a lack of force projection by the Japanese could indicate weakness and encourage further encroachments. On the other side of the globe, two Japanese nationals were beheaded by the terrorist group ISIS in January 2015 — Prime Minister Shinzo Abe was not able to offer much retaliation other than a verbal condemnation of the group and increased humanitarian aid to the region. Thus, the question arises: does Japanese rearmament properly solve Japan’s security problem or does it ultimately cause more harm than good? To begin judging the effects of Japan’s rearmament, </w:t>
      </w:r>
      <w:r w:rsidRPr="0FF97DB1">
        <w:rPr>
          <w:rStyle w:val="StyleUnderline"/>
        </w:rPr>
        <w:t>one can gauge the reactions of Japan’s neighbors</w:t>
      </w:r>
      <w:r>
        <w:t xml:space="preserve">. Without a doubt, </w:t>
      </w:r>
      <w:r w:rsidRPr="0FF97DB1">
        <w:rPr>
          <w:rStyle w:val="StyleUnderline"/>
        </w:rPr>
        <w:t>the rearmament has caught the eyes of every major regional power in East Asia.</w:t>
      </w:r>
      <w:r>
        <w:t xml:space="preserve"> In October 2013, South Korean Foreign Minister Yun </w:t>
      </w:r>
      <w:proofErr w:type="spellStart"/>
      <w:r>
        <w:t>Byung</w:t>
      </w:r>
      <w:proofErr w:type="spellEnd"/>
      <w:r>
        <w:t xml:space="preserve">-se announced, “There are many countries including us that are worried about Japan’s rearmament. A situation where [we] overlook Japan’s rearmament will not come.” Having succumbed to Japanese aggression and brutal colonialism in the early 20th century, the historical memory of </w:t>
      </w:r>
      <w:r w:rsidRPr="0FF97DB1">
        <w:rPr>
          <w:rStyle w:val="StyleUnderline"/>
        </w:rPr>
        <w:t>South Korea shows a heavy societal and political disfavor toward any Japanese military capabilities</w:t>
      </w:r>
      <w:r>
        <w:t xml:space="preserve">. The closest effect of Japan’s rearmament may therefore be a significant decrease in relations between the two previously allied countries. While South Korea’s reaction may be purely diplomatic, </w:t>
      </w:r>
      <w:r w:rsidRPr="0FF97DB1">
        <w:rPr>
          <w:rStyle w:val="StyleUnderline"/>
        </w:rPr>
        <w:t>rearmament may start a deeper provocation in two other countries: China and North Korea</w:t>
      </w:r>
      <w:r>
        <w:t xml:space="preserve">. Earlier this year, China’s foreign ministry released a powerfully worded statement condemning a Japanese defense white paper asking for appropriate increases in defense spending to combat the “China military threat.” The statement reads, “This kind of action completely lays bare the two-faced nature of Japan’s foreign policy and has a detrimental impact on peace and stability in the Asia-Pacific region” and that China would implement a “necessary reaction depending on the situation.” China has reiterated this threat multiple times, most recently by accompanying President Xi Jinping’s speech slamming Japanese aggression on September 3rd with a massive military parade through Beijing. Perceiving South Korea and the United States as key advocates for Japan’s endangering of North Korean national security, North Korea entered the fray with threats of escalation as well. In 2013, North Korean state media stated that ”The prevailing situation calls upon all Koreans to decisively smash the Japanese reactionaries’ attempt to exercise the right which has become undisguised under the backstage wire-pulling of the U.S. and the South Korean regime’s criminal collusion and nexus to help them.” Although both China’s and North Korea’s threats may only seem to be threatening rhetoric, their credibility and immediacy are both advanced by a real and publicized development in Japanese military capabilities. </w:t>
      </w:r>
      <w:r w:rsidRPr="00725428">
        <w:rPr>
          <w:rStyle w:val="Emphasis"/>
        </w:rPr>
        <w:t>Backlash from either the economic and military superpower of China or the rogue military state of North Korea may lead to a fatal escalation of regional tensions</w:t>
      </w:r>
      <w:r w:rsidRPr="0FF97DB1">
        <w:rPr>
          <w:rStyle w:val="StyleUnderline"/>
        </w:rPr>
        <w:t xml:space="preserve"> that already lie on the brink — ultimately doing more harm than good to Japan’s security. </w:t>
      </w:r>
      <w:r>
        <w:t xml:space="preserve">For Japanese Prime Minister Shinzo Abe and the ruling LDP party, the development of a military beyond the Self Defense Forces may seem to be a proper defense against regional tensions as of late. However, after examining other countries’ reactions to the newly passed security laws, </w:t>
      </w:r>
      <w:r w:rsidRPr="0FF97DB1">
        <w:rPr>
          <w:rStyle w:val="StyleUnderline"/>
        </w:rPr>
        <w:t>a definite conclusion can be drawn that Japan’s rearmament only exacerbates those tensions</w:t>
      </w:r>
      <w:r>
        <w:t xml:space="preserve"> and further endangers Japanese security.</w:t>
      </w:r>
    </w:p>
    <w:p w14:paraId="560ED61B" w14:textId="77777777" w:rsidR="001370EB" w:rsidRDefault="001370EB" w:rsidP="001370EB">
      <w:pPr>
        <w:pStyle w:val="Heading3"/>
      </w:pPr>
      <w:r>
        <w:t>AT: Japanese Policy Prevents</w:t>
      </w:r>
    </w:p>
    <w:p w14:paraId="1238BF26" w14:textId="77777777" w:rsidR="001370EB" w:rsidRPr="0012176B" w:rsidRDefault="001370EB" w:rsidP="001370EB">
      <w:pPr>
        <w:pStyle w:val="Heading4"/>
      </w:pPr>
      <w:r>
        <w:t>Rearmament is possible—Japan is pushing for remilitarization</w:t>
      </w:r>
    </w:p>
    <w:p w14:paraId="2609D984" w14:textId="77777777" w:rsidR="001370EB" w:rsidRPr="0012176B" w:rsidRDefault="001370EB" w:rsidP="001370EB">
      <w:pPr>
        <w:rPr>
          <w:rStyle w:val="Style13ptBold"/>
        </w:rPr>
      </w:pPr>
      <w:r w:rsidRPr="0012176B">
        <w:rPr>
          <w:rStyle w:val="Style13ptBold"/>
        </w:rPr>
        <w:t>Thorsten 16</w:t>
      </w:r>
      <w:r w:rsidRPr="0012176B">
        <w:rPr>
          <w:rStyle w:val="Style13ptBold"/>
          <w:b w:val="0"/>
          <w:sz w:val="14"/>
          <w:szCs w:val="14"/>
        </w:rPr>
        <w:t xml:space="preserve"> [In “Power in Contemporary Japan,” http://link.springer.com/chapter/10.1057/978-1-137-59193-7_14, “Chapter 14: Soft–Hard Power Convergence and Democracy in Abe’s Japan.” Marie Thorsten teaches at the Department of Global Communications, </w:t>
      </w:r>
      <w:proofErr w:type="spellStart"/>
      <w:r w:rsidRPr="0012176B">
        <w:rPr>
          <w:rStyle w:val="Style13ptBold"/>
          <w:b w:val="0"/>
          <w:sz w:val="14"/>
          <w:szCs w:val="14"/>
        </w:rPr>
        <w:t>Doshisha</w:t>
      </w:r>
      <w:proofErr w:type="spellEnd"/>
      <w:r w:rsidRPr="0012176B">
        <w:rPr>
          <w:rStyle w:val="Style13ptBold"/>
          <w:b w:val="0"/>
          <w:sz w:val="14"/>
          <w:szCs w:val="14"/>
        </w:rPr>
        <w:t xml:space="preserve"> University, </w:t>
      </w:r>
      <w:proofErr w:type="gramStart"/>
      <w:r w:rsidRPr="0012176B">
        <w:rPr>
          <w:rStyle w:val="Style13ptBold"/>
          <w:b w:val="0"/>
          <w:sz w:val="14"/>
          <w:szCs w:val="14"/>
        </w:rPr>
        <w:t>Kyoto</w:t>
      </w:r>
      <w:proofErr w:type="gramEnd"/>
      <w:r w:rsidRPr="0012176B">
        <w:rPr>
          <w:rStyle w:val="Style13ptBold"/>
          <w:b w:val="0"/>
          <w:sz w:val="14"/>
          <w:szCs w:val="14"/>
        </w:rPr>
        <w:t>, Japan]</w:t>
      </w:r>
    </w:p>
    <w:p w14:paraId="62EA6615" w14:textId="77777777" w:rsidR="001370EB" w:rsidRPr="00425B13" w:rsidRDefault="001370EB" w:rsidP="001370EB">
      <w:pPr>
        <w:rPr>
          <w:rStyle w:val="StyleUnderline"/>
        </w:rPr>
      </w:pPr>
      <w:r w:rsidRPr="0012176B">
        <w:rPr>
          <w:sz w:val="14"/>
        </w:rPr>
        <w:t xml:space="preserve">At the same time that Japan’s business and government leaders are vaunting their conception of national culture through the foreign gaze, </w:t>
      </w:r>
      <w:r w:rsidRPr="0057217C">
        <w:rPr>
          <w:rStyle w:val="StyleUnderline"/>
          <w:highlight w:val="cyan"/>
        </w:rPr>
        <w:t>the nation is also redeveloping its military</w:t>
      </w:r>
      <w:r w:rsidRPr="00425B13">
        <w:rPr>
          <w:rStyle w:val="StyleUnderline"/>
        </w:rPr>
        <w:t xml:space="preserve"> capability</w:t>
      </w:r>
      <w:r w:rsidRPr="0012176B">
        <w:rPr>
          <w:sz w:val="14"/>
        </w:rPr>
        <w:t xml:space="preserve">. In 2015, the government under Abe Shinzo (Liberal Democratic Party, LDP) converted its Self-Defense Forces (SDF), restricted to performing humanitarian roles domestically or in UN-mandated peacekeeping operations, into a military with offensive capability serving “collective self-defense.” </w:t>
      </w:r>
      <w:r w:rsidRPr="0057217C">
        <w:rPr>
          <w:rStyle w:val="StyleUnderline"/>
          <w:highlight w:val="cyan"/>
        </w:rPr>
        <w:t>As of 2016</w:t>
      </w:r>
      <w:r w:rsidRPr="00425B13">
        <w:rPr>
          <w:rStyle w:val="StyleUnderline"/>
        </w:rPr>
        <w:t xml:space="preserve">, for the first time since the Second World War, </w:t>
      </w:r>
      <w:r w:rsidRPr="0057217C">
        <w:rPr>
          <w:rStyle w:val="StyleUnderline"/>
          <w:highlight w:val="cyan"/>
        </w:rPr>
        <w:t>Japan’s forces may legally fight offensively overseas</w:t>
      </w:r>
      <w:r w:rsidRPr="00425B13">
        <w:rPr>
          <w:rStyle w:val="StyleUnderline"/>
        </w:rPr>
        <w:t xml:space="preserve">, namely to assist an ally under attack </w:t>
      </w:r>
      <w:r w:rsidRPr="0057217C">
        <w:rPr>
          <w:rStyle w:val="StyleUnderline"/>
          <w:highlight w:val="cyan"/>
        </w:rPr>
        <w:t>even if Japan</w:t>
      </w:r>
      <w:r w:rsidRPr="00425B13">
        <w:rPr>
          <w:rStyle w:val="StyleUnderline"/>
        </w:rPr>
        <w:t xml:space="preserve"> itself </w:t>
      </w:r>
      <w:r w:rsidRPr="0057217C">
        <w:rPr>
          <w:rStyle w:val="StyleUnderline"/>
          <w:highlight w:val="cyan"/>
        </w:rPr>
        <w:t>is not threatened</w:t>
      </w:r>
      <w:r w:rsidRPr="00425B13">
        <w:rPr>
          <w:rStyle w:val="StyleUnderline"/>
        </w:rPr>
        <w:t xml:space="preserve">. Moreover, </w:t>
      </w:r>
      <w:r w:rsidRPr="0057217C">
        <w:rPr>
          <w:rStyle w:val="StyleUnderline"/>
          <w:highlight w:val="cyan"/>
        </w:rPr>
        <w:t>the</w:t>
      </w:r>
      <w:r w:rsidRPr="00425B13">
        <w:rPr>
          <w:rStyle w:val="StyleUnderline"/>
        </w:rPr>
        <w:t xml:space="preserve"> Abe </w:t>
      </w:r>
      <w:r w:rsidRPr="0057217C">
        <w:rPr>
          <w:rStyle w:val="StyleUnderline"/>
          <w:highlight w:val="cyan"/>
        </w:rPr>
        <w:t>administration has</w:t>
      </w:r>
      <w:r w:rsidRPr="00425B13">
        <w:rPr>
          <w:rStyle w:val="StyleUnderline"/>
        </w:rPr>
        <w:t xml:space="preserve"> also </w:t>
      </w:r>
      <w:r w:rsidRPr="0057217C">
        <w:rPr>
          <w:rStyle w:val="StyleUnderline"/>
          <w:highlight w:val="cyan"/>
        </w:rPr>
        <w:t xml:space="preserve">been reconsidering </w:t>
      </w:r>
      <w:r w:rsidRPr="0012176B">
        <w:rPr>
          <w:rStyle w:val="StyleUnderline"/>
        </w:rPr>
        <w:t xml:space="preserve">revision of </w:t>
      </w:r>
      <w:r w:rsidRPr="0057217C">
        <w:rPr>
          <w:rStyle w:val="StyleUnderline"/>
          <w:highlight w:val="cyan"/>
        </w:rPr>
        <w:t>laws regarding arms exports, peacekeeping</w:t>
      </w:r>
      <w:r w:rsidRPr="00425B13">
        <w:rPr>
          <w:rStyle w:val="StyleUnderline"/>
        </w:rPr>
        <w:t xml:space="preserve"> missions </w:t>
      </w:r>
      <w:r w:rsidRPr="0057217C">
        <w:rPr>
          <w:rStyle w:val="StyleUnderline"/>
          <w:highlight w:val="cyan"/>
        </w:rPr>
        <w:t>and</w:t>
      </w:r>
      <w:r w:rsidRPr="00425B13">
        <w:rPr>
          <w:rStyle w:val="StyleUnderline"/>
        </w:rPr>
        <w:t xml:space="preserve"> domestic </w:t>
      </w:r>
      <w:r w:rsidRPr="0057217C">
        <w:rPr>
          <w:rStyle w:val="StyleUnderline"/>
          <w:highlight w:val="cyan"/>
        </w:rPr>
        <w:t>counterterrorism</w:t>
      </w:r>
      <w:r w:rsidRPr="00425B13">
        <w:rPr>
          <w:rStyle w:val="StyleUnderline"/>
        </w:rPr>
        <w:t xml:space="preserve"> policies.</w:t>
      </w:r>
    </w:p>
    <w:p w14:paraId="50DDEB75" w14:textId="0900A020" w:rsidR="001370EB" w:rsidRDefault="001370EB" w:rsidP="001370EB">
      <w:pPr>
        <w:pStyle w:val="Heading3"/>
      </w:pPr>
      <w:r>
        <w:t xml:space="preserve">AT: Constitution Prevents </w:t>
      </w:r>
      <w:proofErr w:type="spellStart"/>
      <w:r>
        <w:t>Nuclearization</w:t>
      </w:r>
      <w:proofErr w:type="spellEnd"/>
    </w:p>
    <w:p w14:paraId="6C9EB73A" w14:textId="77777777" w:rsidR="001370EB" w:rsidRDefault="001370EB" w:rsidP="001370EB">
      <w:pPr>
        <w:pStyle w:val="Heading4"/>
      </w:pPr>
      <w:r>
        <w:t>Possessing or Using Nuclear weapons is not prohibited</w:t>
      </w:r>
    </w:p>
    <w:p w14:paraId="1FE8101A" w14:textId="77777777" w:rsidR="001370EB" w:rsidRPr="008C6B98" w:rsidRDefault="001370EB" w:rsidP="001370EB">
      <w:r>
        <w:t xml:space="preserve">Julian </w:t>
      </w:r>
      <w:r w:rsidRPr="008C6B98">
        <w:rPr>
          <w:rStyle w:val="Style13ptBold"/>
        </w:rPr>
        <w:t xml:space="preserve">Ryall </w:t>
      </w:r>
      <w:proofErr w:type="gramStart"/>
      <w:r w:rsidRPr="008C6B98">
        <w:rPr>
          <w:rStyle w:val="Style13ptBold"/>
        </w:rPr>
        <w:t xml:space="preserve">16’ </w:t>
      </w:r>
      <w:r>
        <w:t>,writer</w:t>
      </w:r>
      <w:proofErr w:type="gramEnd"/>
      <w:r>
        <w:t xml:space="preserve"> for South China Morning Post,</w:t>
      </w:r>
      <w:r w:rsidRPr="008C6B98">
        <w:t>4-4-16</w:t>
      </w:r>
      <w:r>
        <w:t xml:space="preserve"> </w:t>
      </w:r>
      <w:r w:rsidRPr="008C6B98">
        <w:t>"Shinzo Abe’s government insists Japanese constitution does not explicitly prohibit nuclear weapons," http://www.scmp.com/news/asia/east-asia/article/1933540/shinzo-abes-government-insists-japanese-constitution-does-not#comments</w:t>
      </w:r>
    </w:p>
    <w:p w14:paraId="24BE7BCE" w14:textId="77777777" w:rsidR="001370EB" w:rsidRPr="00507294" w:rsidRDefault="001370EB" w:rsidP="001370EB">
      <w:pPr>
        <w:rPr>
          <w:sz w:val="16"/>
        </w:rPr>
      </w:pPr>
      <w:r w:rsidRPr="0FF97DB1">
        <w:rPr>
          <w:rStyle w:val="StyleUnderline"/>
        </w:rPr>
        <w:t xml:space="preserve">The government of Shinzo </w:t>
      </w:r>
      <w:r w:rsidRPr="0057217C">
        <w:rPr>
          <w:rStyle w:val="StyleUnderline"/>
          <w:highlight w:val="cyan"/>
        </w:rPr>
        <w:t xml:space="preserve">Abe </w:t>
      </w:r>
      <w:r w:rsidRPr="008C6B98">
        <w:rPr>
          <w:rStyle w:val="StyleUnderline"/>
        </w:rPr>
        <w:t xml:space="preserve">has </w:t>
      </w:r>
      <w:r w:rsidRPr="0057217C">
        <w:rPr>
          <w:rStyle w:val="StyleUnderline"/>
          <w:highlight w:val="cyan"/>
        </w:rPr>
        <w:t xml:space="preserve">stated that there is nothing </w:t>
      </w:r>
      <w:r w:rsidRPr="008C6B98">
        <w:rPr>
          <w:rStyle w:val="StyleUnderline"/>
        </w:rPr>
        <w:t xml:space="preserve">in the nation’s Constitution </w:t>
      </w:r>
      <w:r w:rsidRPr="0057217C">
        <w:rPr>
          <w:rStyle w:val="StyleUnderline"/>
          <w:highlight w:val="cyan"/>
        </w:rPr>
        <w:t>that</w:t>
      </w:r>
      <w:r w:rsidRPr="0FF97DB1">
        <w:rPr>
          <w:rStyle w:val="StyleUnderline"/>
        </w:rPr>
        <w:t xml:space="preserve"> explicitly </w:t>
      </w:r>
      <w:r w:rsidRPr="0057217C">
        <w:rPr>
          <w:rStyle w:val="StyleUnderline"/>
          <w:highlight w:val="cyan"/>
        </w:rPr>
        <w:t>forbids</w:t>
      </w:r>
      <w:r w:rsidRPr="0FF97DB1">
        <w:rPr>
          <w:rStyle w:val="StyleUnderline"/>
        </w:rPr>
        <w:t xml:space="preserve"> Japan from </w:t>
      </w:r>
      <w:r w:rsidRPr="0057217C">
        <w:rPr>
          <w:rStyle w:val="StyleUnderline"/>
          <w:highlight w:val="cyan"/>
        </w:rPr>
        <w:t>possessing or using nuclear weapons.</w:t>
      </w:r>
      <w:r w:rsidRPr="0FF97DB1">
        <w:rPr>
          <w:rStyle w:val="StyleUnderline"/>
        </w:rPr>
        <w:t xml:space="preserve"> </w:t>
      </w:r>
      <w:r w:rsidRPr="0FF97DB1">
        <w:rPr>
          <w:sz w:val="16"/>
          <w:szCs w:val="16"/>
        </w:rPr>
        <w:t xml:space="preserve">The government’s position on the issue was made clear in a written response to a question posed by two opposition politicians in the Diet on Friday. And although the present government interprets Article 9 of the war-renouncing Constitution as not banning Japan from having a nuclear deterrent, it </w:t>
      </w:r>
      <w:proofErr w:type="spellStart"/>
      <w:r w:rsidRPr="0FF97DB1">
        <w:rPr>
          <w:sz w:val="16"/>
          <w:szCs w:val="16"/>
        </w:rPr>
        <w:t>emphasised</w:t>
      </w:r>
      <w:proofErr w:type="spellEnd"/>
      <w:r w:rsidRPr="0FF97DB1">
        <w:rPr>
          <w:sz w:val="16"/>
          <w:szCs w:val="16"/>
        </w:rPr>
        <w:t xml:space="preserve"> in the written response that the government “firmly maintains a policy principle that it does not possess nuclear weapons of any type under the three non-nuclear principles”. I would assume this has come as something of a surprise to the Japanese public </w:t>
      </w:r>
      <w:r w:rsidRPr="0FF97DB1">
        <w:rPr>
          <w:rStyle w:val="StyleUnderline"/>
        </w:rPr>
        <w:t>Analysts point out that Abe’s reading of the Constitution is actually consistent with the previous government’s interpretation</w:t>
      </w:r>
      <w:r w:rsidRPr="0FF97DB1">
        <w:rPr>
          <w:sz w:val="16"/>
          <w:szCs w:val="16"/>
        </w:rPr>
        <w:t>, although the revelation has caused headlines in some left-of-</w:t>
      </w:r>
      <w:proofErr w:type="spellStart"/>
      <w:r w:rsidRPr="0FF97DB1">
        <w:rPr>
          <w:sz w:val="16"/>
          <w:szCs w:val="16"/>
        </w:rPr>
        <w:t>centre</w:t>
      </w:r>
      <w:proofErr w:type="spellEnd"/>
      <w:r w:rsidRPr="0FF97DB1">
        <w:rPr>
          <w:sz w:val="16"/>
          <w:szCs w:val="16"/>
        </w:rPr>
        <w:t xml:space="preserve"> newspapers and surprise among the majority of the public. In a statement in the Diet in 1978, Prime Minister Takeo Fukuda said </w:t>
      </w:r>
      <w:r w:rsidRPr="0057217C">
        <w:rPr>
          <w:rStyle w:val="StyleUnderline"/>
          <w:highlight w:val="cyan"/>
        </w:rPr>
        <w:t>Article 9 does not “</w:t>
      </w:r>
      <w:r w:rsidRPr="008C6B98">
        <w:rPr>
          <w:rStyle w:val="StyleUnderline"/>
        </w:rPr>
        <w:t xml:space="preserve">absolutely </w:t>
      </w:r>
      <w:r w:rsidRPr="0057217C">
        <w:rPr>
          <w:rStyle w:val="StyleUnderline"/>
          <w:highlight w:val="cyan"/>
        </w:rPr>
        <w:t xml:space="preserve">prohibit” </w:t>
      </w:r>
      <w:r w:rsidRPr="008C6B98">
        <w:rPr>
          <w:rStyle w:val="StyleUnderline"/>
        </w:rPr>
        <w:t xml:space="preserve">Japan from </w:t>
      </w:r>
      <w:r w:rsidRPr="0057217C">
        <w:rPr>
          <w:rStyle w:val="StyleUnderline"/>
          <w:highlight w:val="cyan"/>
        </w:rPr>
        <w:t>having nuclear weapons</w:t>
      </w:r>
      <w:r w:rsidRPr="0FF97DB1">
        <w:rPr>
          <w:rStyle w:val="StyleUnderline"/>
        </w:rPr>
        <w:t>, as long as they are “limited to the minimum necessary level”</w:t>
      </w:r>
      <w:r w:rsidRPr="0FF97DB1">
        <w:rPr>
          <w:sz w:val="16"/>
          <w:szCs w:val="16"/>
        </w:rPr>
        <w:t xml:space="preserve">, the Asahi newspaper reported. That comment had largely been forgotten until Yusuke </w:t>
      </w:r>
      <w:proofErr w:type="spellStart"/>
      <w:r w:rsidRPr="0FF97DB1">
        <w:rPr>
          <w:sz w:val="16"/>
          <w:szCs w:val="16"/>
        </w:rPr>
        <w:t>Yokobatake</w:t>
      </w:r>
      <w:proofErr w:type="spellEnd"/>
      <w:r w:rsidRPr="0FF97DB1">
        <w:rPr>
          <w:sz w:val="16"/>
          <w:szCs w:val="16"/>
        </w:rPr>
        <w:t xml:space="preserve">, the director general of the Cabinet Legislation Bureau, stated at a meeting of the Upper House Budget Committee on March 18 that the Constitution does not ban Japan from using nuclear weapons. That comment was seized upon by the opposition and led to questions to the prime minister. </w:t>
      </w:r>
      <w:r w:rsidRPr="0FF97DB1">
        <w:rPr>
          <w:rStyle w:val="StyleUnderline"/>
        </w:rPr>
        <w:t>“I would assume this has come as something of a surprise to the Japanese p</w:t>
      </w:r>
      <w:r w:rsidRPr="0FF97DB1">
        <w:rPr>
          <w:sz w:val="16"/>
          <w:szCs w:val="16"/>
        </w:rPr>
        <w:t xml:space="preserve">ublic,” said Jun Okumura, a visiting scholar at the Meiji Institute for Global Affairs. “I was dimly aware in my youth that there had been serious talks about Japan having nuclear weapons, under the administration of </w:t>
      </w:r>
      <w:proofErr w:type="spellStart"/>
      <w:r w:rsidRPr="0FF97DB1">
        <w:rPr>
          <w:sz w:val="16"/>
          <w:szCs w:val="16"/>
        </w:rPr>
        <w:t>Eisaku</w:t>
      </w:r>
      <w:proofErr w:type="spellEnd"/>
      <w:r w:rsidRPr="0FF97DB1">
        <w:rPr>
          <w:sz w:val="16"/>
          <w:szCs w:val="16"/>
        </w:rPr>
        <w:t xml:space="preserve"> Sato in the late 1960s and early ‘70s. Donald Trump has raised the prospect of a nuclear-armed Japan. “</w:t>
      </w:r>
      <w:r w:rsidRPr="0FF97DB1">
        <w:rPr>
          <w:rStyle w:val="StyleUnderline"/>
        </w:rPr>
        <w:t xml:space="preserve">But that was at the time of the cold war and nuclear weapons were being considered by several nations in the region, including Taiwan and South Korea. </w:t>
      </w:r>
      <w:r w:rsidRPr="0FF97DB1">
        <w:rPr>
          <w:sz w:val="16"/>
          <w:szCs w:val="16"/>
        </w:rPr>
        <w:t xml:space="preserve">“It was not until much more recently – perhaps the last decade or so – that I learned that the right to have nuclear weapons is actually Japan’s accepted doctrine.” </w:t>
      </w:r>
      <w:r w:rsidRPr="008C6B98">
        <w:rPr>
          <w:rStyle w:val="StyleUnderline"/>
        </w:rPr>
        <w:t xml:space="preserve">The government’s tacit position, now made clear, may cause renewed concerns among </w:t>
      </w:r>
      <w:proofErr w:type="spellStart"/>
      <w:r w:rsidRPr="008C6B98">
        <w:rPr>
          <w:rStyle w:val="StyleUnderline"/>
        </w:rPr>
        <w:t>neighbouring</w:t>
      </w:r>
      <w:proofErr w:type="spellEnd"/>
      <w:r w:rsidRPr="008C6B98">
        <w:rPr>
          <w:rStyle w:val="StyleUnderline"/>
        </w:rPr>
        <w:t xml:space="preserve"> countries already watching Abe’s administration warily</w:t>
      </w:r>
      <w:r w:rsidRPr="0FF97DB1">
        <w:rPr>
          <w:rStyle w:val="StyleUnderline"/>
        </w:rPr>
        <w:t xml:space="preserve">, as well as a proportion of the Japanese public. </w:t>
      </w:r>
      <w:r w:rsidRPr="0FF97DB1">
        <w:rPr>
          <w:sz w:val="16"/>
          <w:szCs w:val="16"/>
        </w:rPr>
        <w:t xml:space="preserve">It was only in 2014, for example, that an estimated 10,000 demonstrators gathered outside the prime minister’s official residence in Tokyo to protest Abe’s interpretation of the Constitution to mean that Japanese troops are permitted to go to the assistance of forces of allied nations in the event of a military incident. In addition, </w:t>
      </w:r>
      <w:r w:rsidRPr="008C6B98">
        <w:rPr>
          <w:rStyle w:val="StyleUnderline"/>
        </w:rPr>
        <w:t xml:space="preserve">the new </w:t>
      </w:r>
      <w:r w:rsidRPr="0057217C">
        <w:rPr>
          <w:rStyle w:val="StyleUnderline"/>
          <w:highlight w:val="cyan"/>
        </w:rPr>
        <w:t xml:space="preserve">reading of the Constitution allows Tokyo to send troops to combat zones </w:t>
      </w:r>
      <w:r w:rsidRPr="008C6B98">
        <w:rPr>
          <w:rStyle w:val="StyleUnderline"/>
        </w:rPr>
        <w:t xml:space="preserve">to assist </w:t>
      </w:r>
      <w:r w:rsidRPr="0057217C">
        <w:rPr>
          <w:rStyle w:val="StyleUnderline"/>
          <w:highlight w:val="cyan"/>
        </w:rPr>
        <w:t>in</w:t>
      </w:r>
      <w:r w:rsidRPr="008C6B98">
        <w:rPr>
          <w:rStyle w:val="StyleUnderline"/>
        </w:rPr>
        <w:t xml:space="preserve"> </w:t>
      </w:r>
      <w:r w:rsidRPr="0057217C">
        <w:rPr>
          <w:rStyle w:val="StyleUnderline"/>
          <w:highlight w:val="cyan"/>
        </w:rPr>
        <w:t>military operations.</w:t>
      </w:r>
      <w:r w:rsidRPr="0FF97DB1">
        <w:rPr>
          <w:rStyle w:val="StyleUnderline"/>
        </w:rPr>
        <w:t xml:space="preserve"> Abe had stated previously that he is keen for Japan to play a more proactive role that is more commensurate with its economic power in international peacekeeping operations and in other security hot spots. </w:t>
      </w:r>
      <w:r w:rsidRPr="0FF97DB1">
        <w:rPr>
          <w:sz w:val="16"/>
          <w:szCs w:val="16"/>
        </w:rPr>
        <w:t>The government’s comments coincide with statements by Donald Trump, the front runner for the Republican Party’s nomination for this year’s US elections. Over the weekend, Trump reiterated his belief that the US should reduce its military presence overseas and, to pick up the security slack, Japan and South Korea should develop and deploy nuclear weapons. “I would rather have them not armed but I’m not going to continue to lose this tremendous amount of money,” Trump told supporters during a rally in Wisconsin on Saturday. “And frankly, the case could be made that ... let them protect themselves against North Korea. They would probably wipe them out pretty quick. “Good luck, folks. Enjoy yourselves. If they fight, that would be terrible, right? But if they do, they do.”</w:t>
      </w:r>
    </w:p>
    <w:p w14:paraId="3AA056D1" w14:textId="77777777" w:rsidR="001370EB" w:rsidRPr="008C6B98" w:rsidRDefault="001370EB" w:rsidP="001370EB">
      <w:pPr>
        <w:pStyle w:val="Heading4"/>
      </w:pPr>
      <w:r w:rsidRPr="008C6B98">
        <w:t xml:space="preserve">Constitutional allows nuclear arms- recent </w:t>
      </w:r>
      <w:proofErr w:type="spellStart"/>
      <w:r w:rsidRPr="008C6B98">
        <w:t>interprataions</w:t>
      </w:r>
      <w:proofErr w:type="spellEnd"/>
      <w:r w:rsidRPr="008C6B98">
        <w:t xml:space="preserve"> prove</w:t>
      </w:r>
    </w:p>
    <w:p w14:paraId="342F669E" w14:textId="77777777" w:rsidR="001370EB" w:rsidRPr="008C6B98" w:rsidRDefault="001370EB" w:rsidP="001370EB">
      <w:r>
        <w:rPr>
          <w:rStyle w:val="Style13ptBold"/>
        </w:rPr>
        <w:t>Julia Glum 16’</w:t>
      </w:r>
      <w:r w:rsidRPr="008C6B98">
        <w:t xml:space="preserve">, </w:t>
      </w:r>
      <w:r>
        <w:t xml:space="preserve">reporter for International </w:t>
      </w:r>
      <w:proofErr w:type="spellStart"/>
      <w:r>
        <w:t>Buisness</w:t>
      </w:r>
      <w:proofErr w:type="spellEnd"/>
      <w:r>
        <w:t xml:space="preserve"> Times, 4-4-16, “Japan's Constitution Allows Nuclear Weapons, Says Shinzo Abe's Government After Donald Trump Comments”,</w:t>
      </w:r>
      <w:r w:rsidRPr="008C6B98">
        <w:t xml:space="preserve"> </w:t>
      </w:r>
      <w:hyperlink r:id="rId16">
        <w:r w:rsidRPr="0FF97DB1">
          <w:rPr>
            <w:rStyle w:val="Hyperlink"/>
          </w:rPr>
          <w:t>http://www.ibtimes.com/japans-constitution-allows-nuclear-weapons-says-shinzo-abes-government-after-donald-2347884</w:t>
        </w:r>
      </w:hyperlink>
    </w:p>
    <w:p w14:paraId="19809B4F" w14:textId="77777777" w:rsidR="001370EB" w:rsidRDefault="001370EB" w:rsidP="001370EB">
      <w:pPr>
        <w:rPr>
          <w:sz w:val="16"/>
        </w:rPr>
      </w:pPr>
      <w:r w:rsidRPr="0057217C">
        <w:rPr>
          <w:rStyle w:val="StyleUnderline"/>
          <w:highlight w:val="cyan"/>
        </w:rPr>
        <w:t xml:space="preserve">Japan's constitution does not ban </w:t>
      </w:r>
      <w:r w:rsidRPr="008C6B98">
        <w:rPr>
          <w:rStyle w:val="StyleUnderline"/>
        </w:rPr>
        <w:t xml:space="preserve">the country from having </w:t>
      </w:r>
      <w:r w:rsidRPr="0057217C">
        <w:rPr>
          <w:rStyle w:val="StyleUnderline"/>
          <w:highlight w:val="cyan"/>
        </w:rPr>
        <w:t>nuclear weapons</w:t>
      </w:r>
      <w:r w:rsidRPr="0FF97DB1">
        <w:rPr>
          <w:sz w:val="16"/>
          <w:szCs w:val="16"/>
        </w:rPr>
        <w:t>, contrary to popular belief</w:t>
      </w:r>
      <w:r w:rsidRPr="0FF97DB1">
        <w:rPr>
          <w:rStyle w:val="StyleUnderline"/>
        </w:rPr>
        <w:t xml:space="preserve">, officials under Prime Minister Shinzo </w:t>
      </w:r>
      <w:r w:rsidRPr="008C6B98">
        <w:rPr>
          <w:rStyle w:val="StyleUnderline"/>
        </w:rPr>
        <w:t>Abe insisted recently. The Japanese Cabinet wrote in a response to lawmakers' inquiries Friday that the nation could own and use nukes</w:t>
      </w:r>
      <w:r w:rsidRPr="008C6B98">
        <w:rPr>
          <w:sz w:val="16"/>
          <w:szCs w:val="16"/>
        </w:rPr>
        <w:t xml:space="preserve">, the Asahi Shimbun of Tokyo reported. But it then noted that the government "firmly maintains a policy principle that it does not possess nuclear weapons of any type under the three non-nuclear principles.” </w:t>
      </w:r>
      <w:r w:rsidRPr="008C6B98">
        <w:rPr>
          <w:rStyle w:val="StyleUnderline"/>
        </w:rPr>
        <w:t>The statement concerned Article 9 of Japan's constitution, which condemns war and establishes the country as a pacifist na</w:t>
      </w:r>
      <w:r w:rsidRPr="0FF97DB1">
        <w:rPr>
          <w:rStyle w:val="StyleUnderline"/>
        </w:rPr>
        <w:t>tion. The 1947 regulation prohibits Japan, the only country to suffer atomic attack, from having a traditional military and also renounces offensive weapons</w:t>
      </w:r>
      <w:r w:rsidRPr="0FF97DB1">
        <w:rPr>
          <w:sz w:val="16"/>
          <w:szCs w:val="16"/>
        </w:rPr>
        <w:t xml:space="preserve">, according to the Council on Foreign Relations. </w:t>
      </w:r>
      <w:r w:rsidRPr="0FF97DB1">
        <w:rPr>
          <w:rStyle w:val="StyleUnderline"/>
        </w:rPr>
        <w:t>The provision has been reinterpreted over the past few decades,</w:t>
      </w:r>
      <w:r w:rsidRPr="0FF97DB1">
        <w:rPr>
          <w:sz w:val="16"/>
          <w:szCs w:val="16"/>
        </w:rPr>
        <w:t xml:space="preserve"> most recently by Abe, who in 2012 started his second period as prime minister. In July 2014</w:t>
      </w:r>
      <w:r w:rsidRPr="0FF97DB1">
        <w:rPr>
          <w:rStyle w:val="StyleUnderline"/>
        </w:rPr>
        <w:t xml:space="preserve">, </w:t>
      </w:r>
      <w:r w:rsidRPr="0057217C">
        <w:rPr>
          <w:rStyle w:val="StyleUnderline"/>
          <w:highlight w:val="cyan"/>
        </w:rPr>
        <w:t>Abe allowed Japan's Self-Defense Forces to become more assertive</w:t>
      </w:r>
      <w:r w:rsidRPr="0FF97DB1">
        <w:rPr>
          <w:rStyle w:val="StyleUnderline"/>
        </w:rPr>
        <w:t xml:space="preserve"> and militarily assist foreign countries</w:t>
      </w:r>
      <w:r w:rsidRPr="0FF97DB1">
        <w:rPr>
          <w:sz w:val="16"/>
          <w:szCs w:val="16"/>
        </w:rPr>
        <w:t xml:space="preserve">, in part to strengthen the relationship between Japan and the United States, the New York Times reported. Last week, </w:t>
      </w:r>
      <w:r w:rsidRPr="0FF97DB1">
        <w:rPr>
          <w:rStyle w:val="StyleUnderline"/>
        </w:rPr>
        <w:t>Abe's government referenced a 1978 address by then-Prime Minister Takeo Fukuda suggesting that nuclear weapons were constitutionally acceptable</w:t>
      </w:r>
      <w:r w:rsidRPr="0FF97DB1">
        <w:rPr>
          <w:sz w:val="16"/>
          <w:szCs w:val="16"/>
        </w:rPr>
        <w:t>, the Asahi Shimbun reported. “</w:t>
      </w:r>
      <w:r w:rsidRPr="0FF97DB1">
        <w:rPr>
          <w:rStyle w:val="StyleUnderline"/>
        </w:rPr>
        <w:t xml:space="preserve">Even if it involves nuclear weapons, </w:t>
      </w:r>
      <w:r w:rsidRPr="0057217C">
        <w:rPr>
          <w:rStyle w:val="StyleUnderline"/>
          <w:highlight w:val="cyan"/>
        </w:rPr>
        <w:t xml:space="preserve">the constitution does not </w:t>
      </w:r>
      <w:r w:rsidRPr="008C6B98">
        <w:rPr>
          <w:rStyle w:val="StyleUnderline"/>
        </w:rPr>
        <w:t xml:space="preserve">necessarily </w:t>
      </w:r>
      <w:r w:rsidRPr="0057217C">
        <w:rPr>
          <w:rStyle w:val="StyleUnderline"/>
          <w:highlight w:val="cyan"/>
        </w:rPr>
        <w:t>ban the possession</w:t>
      </w:r>
      <w:r w:rsidRPr="008C6B98">
        <w:rPr>
          <w:rStyle w:val="StyleUnderline"/>
        </w:rPr>
        <w:t xml:space="preserve"> of them as long as they are restricted to such a minimum necessary level</w:t>
      </w:r>
      <w:r w:rsidRPr="008C6B98">
        <w:rPr>
          <w:sz w:val="16"/>
          <w:szCs w:val="16"/>
        </w:rPr>
        <w:t>,” it read. Jun</w:t>
      </w:r>
      <w:r w:rsidRPr="0FF97DB1">
        <w:rPr>
          <w:sz w:val="16"/>
          <w:szCs w:val="16"/>
        </w:rPr>
        <w:t xml:space="preserve"> Okumura, a scholar at Tokyo's Meiji Institute for Global Affairs, told the South China Morning Post of Hong Kong the recent announcement was likely "something of a surprise to the Japanese public." But residents might not need to worry: Yasuhisa Kawamura, a representative of the Foreign Ministry, declared at the Nuclear Security Summit in Washington Friday that "it is unthinkable that Japan use or possess nuclear weapons," USA Today reported. Japan's defense policy also made international news recently when American presidential candidate Donald Trump suggested Japan and South Korea start to protect themselves "against this maniac in North Korea" (dictator Kim Jong Un) instead of relying on U.S. troops, according to CNN.</w:t>
      </w:r>
    </w:p>
    <w:p w14:paraId="149FEB34" w14:textId="77777777" w:rsidR="001370EB" w:rsidRDefault="001370EB" w:rsidP="001370EB">
      <w:pPr>
        <w:pStyle w:val="Heading3"/>
      </w:pPr>
      <w:r>
        <w:t>AT: Japan Can’t Get Nuclear Tech</w:t>
      </w:r>
    </w:p>
    <w:p w14:paraId="560EEDED" w14:textId="77777777" w:rsidR="001370EB" w:rsidRPr="00C1695D" w:rsidRDefault="001370EB" w:rsidP="001370EB">
      <w:pPr>
        <w:pStyle w:val="Heading4"/>
      </w:pPr>
      <w:r>
        <w:t>Japan can rapidly gain nuclear weapons</w:t>
      </w:r>
    </w:p>
    <w:p w14:paraId="15CA743E" w14:textId="77777777" w:rsidR="001370EB" w:rsidRPr="00C1695D" w:rsidRDefault="001370EB" w:rsidP="001370EB">
      <w:pPr>
        <w:rPr>
          <w:rStyle w:val="Style13ptBold"/>
        </w:rPr>
      </w:pPr>
      <w:r>
        <w:rPr>
          <w:rStyle w:val="Style13ptBold"/>
        </w:rPr>
        <w:t xml:space="preserve">Turner </w:t>
      </w:r>
      <w:proofErr w:type="gramStart"/>
      <w:r>
        <w:rPr>
          <w:rStyle w:val="Style13ptBold"/>
        </w:rPr>
        <w:t xml:space="preserve">16 </w:t>
      </w:r>
      <w:r w:rsidRPr="00C1695D">
        <w:rPr>
          <w:rStyle w:val="Style13ptBold"/>
          <w:b w:val="0"/>
          <w:sz w:val="14"/>
          <w:szCs w:val="14"/>
        </w:rPr>
        <w:t xml:space="preserve"> [</w:t>
      </w:r>
      <w:proofErr w:type="gramEnd"/>
      <w:r w:rsidRPr="00C1695D">
        <w:rPr>
          <w:rStyle w:val="Style13ptBold"/>
          <w:b w:val="0"/>
          <w:sz w:val="14"/>
          <w:szCs w:val="14"/>
        </w:rPr>
        <w:t xml:space="preserve">In “Chinese Nuclear Proliferation: How Global Politics Is Transforming China's Weapons Buildup and Modernization,” https://books.google.com/books?id=ZXotDAAAQBAJ. Susan Turner is an Assistant Professor at </w:t>
      </w:r>
      <w:proofErr w:type="spellStart"/>
      <w:r w:rsidRPr="00C1695D">
        <w:rPr>
          <w:rStyle w:val="Style13ptBold"/>
          <w:b w:val="0"/>
          <w:sz w:val="14"/>
          <w:szCs w:val="14"/>
        </w:rPr>
        <w:t>Liscomb</w:t>
      </w:r>
      <w:proofErr w:type="spellEnd"/>
      <w:r w:rsidRPr="00C1695D">
        <w:rPr>
          <w:rStyle w:val="Style13ptBold"/>
          <w:b w:val="0"/>
          <w:sz w:val="14"/>
          <w:szCs w:val="14"/>
        </w:rPr>
        <w:t xml:space="preserve"> University and received a Ph.D., George Mason University; M.A., George Mason University; B.A., University of Tennessee]</w:t>
      </w:r>
    </w:p>
    <w:p w14:paraId="12DA2B85" w14:textId="77777777" w:rsidR="001370EB" w:rsidRPr="00EA6CE3" w:rsidRDefault="001370EB" w:rsidP="001370EB">
      <w:pPr>
        <w:rPr>
          <w:rStyle w:val="StyleUnderline"/>
        </w:rPr>
      </w:pPr>
      <w:r w:rsidRPr="00C1695D">
        <w:rPr>
          <w:sz w:val="14"/>
        </w:rPr>
        <w:t xml:space="preserve">Japan-Intent, Potential Means Japan does not have nuclear weapons, and it has promised not to produce, procure, or store them in the future. The Japanese Parliament passed a resolution to this effect in 1967. This resolution parallels article 9 of the Japanese Constitution, which forbids Japan from having offensive military capabilities. </w:t>
      </w:r>
      <w:r w:rsidRPr="00EA6CE3">
        <w:rPr>
          <w:rStyle w:val="StyleUnderline"/>
        </w:rPr>
        <w:t xml:space="preserve">From the Chinese perspective, however, these promises represent </w:t>
      </w:r>
      <w:r w:rsidRPr="0057217C">
        <w:rPr>
          <w:rStyle w:val="StyleUnderline"/>
          <w:highlight w:val="cyan"/>
        </w:rPr>
        <w:t xml:space="preserve">no real constraint on Japanese </w:t>
      </w:r>
      <w:proofErr w:type="spellStart"/>
      <w:r w:rsidRPr="0057217C">
        <w:rPr>
          <w:rStyle w:val="StyleUnderline"/>
          <w:highlight w:val="cyan"/>
        </w:rPr>
        <w:t>nuclearization</w:t>
      </w:r>
      <w:proofErr w:type="spellEnd"/>
      <w:r w:rsidRPr="00EA6CE3">
        <w:rPr>
          <w:rStyle w:val="StyleUnderline"/>
        </w:rPr>
        <w:t xml:space="preserve">. This is because Japan has the </w:t>
      </w:r>
      <w:r w:rsidRPr="0057217C">
        <w:rPr>
          <w:rStyle w:val="StyleUnderline"/>
          <w:highlight w:val="cyan"/>
        </w:rPr>
        <w:t>largest</w:t>
      </w:r>
      <w:r w:rsidRPr="00EA6CE3">
        <w:rPr>
          <w:rStyle w:val="StyleUnderline"/>
        </w:rPr>
        <w:t xml:space="preserve"> civilian </w:t>
      </w:r>
      <w:r w:rsidRPr="0057217C">
        <w:rPr>
          <w:rStyle w:val="StyleUnderline"/>
          <w:highlight w:val="cyan"/>
        </w:rPr>
        <w:t>stockpile of nuclear material of all non-nuclear states, with</w:t>
      </w:r>
      <w:r w:rsidRPr="00EA6CE3">
        <w:rPr>
          <w:rStyle w:val="StyleUnderline"/>
        </w:rPr>
        <w:t xml:space="preserve"> a stockpile of </w:t>
      </w:r>
      <w:r w:rsidRPr="0057217C">
        <w:rPr>
          <w:rStyle w:val="StyleUnderline"/>
          <w:highlight w:val="cyan"/>
        </w:rPr>
        <w:t>forty-seven</w:t>
      </w:r>
      <w:r w:rsidRPr="00EA6CE3">
        <w:rPr>
          <w:rStyle w:val="StyleUnderline"/>
        </w:rPr>
        <w:t xml:space="preserve"> metric </w:t>
      </w:r>
      <w:r w:rsidRPr="0057217C">
        <w:rPr>
          <w:rStyle w:val="StyleUnderline"/>
          <w:highlight w:val="cyan"/>
        </w:rPr>
        <w:t>tons of separated plutonium. With its technological expertise, this is enough for</w:t>
      </w:r>
      <w:r w:rsidRPr="00EA6CE3">
        <w:rPr>
          <w:rStyle w:val="StyleUnderline"/>
        </w:rPr>
        <w:t xml:space="preserve"> Japan to produce </w:t>
      </w:r>
      <w:r w:rsidRPr="0057217C">
        <w:rPr>
          <w:rStyle w:val="StyleUnderline"/>
          <w:highlight w:val="cyan"/>
        </w:rPr>
        <w:t>thousands of nuclear weapons</w:t>
      </w:r>
      <w:r w:rsidRPr="00C1695D">
        <w:rPr>
          <w:sz w:val="14"/>
        </w:rPr>
        <w:t>. Japanese leaders admit that the state has such expertise</w:t>
      </w:r>
      <w:r w:rsidRPr="00EA6CE3">
        <w:rPr>
          <w:rStyle w:val="StyleUnderline"/>
        </w:rPr>
        <w:t xml:space="preserve">. In fact, a declassified 1969 document reveals that </w:t>
      </w:r>
      <w:r w:rsidRPr="0057217C">
        <w:rPr>
          <w:rStyle w:val="StyleUnderline"/>
          <w:highlight w:val="cyan"/>
        </w:rPr>
        <w:t>the Japanese government viewed this capability as leverage</w:t>
      </w:r>
      <w:r w:rsidRPr="00EA6CE3">
        <w:rPr>
          <w:rStyle w:val="StyleUnderline"/>
        </w:rPr>
        <w:t xml:space="preserve">; Japan will maintain its nonnuclear status, while also </w:t>
      </w:r>
      <w:r w:rsidRPr="0057217C">
        <w:rPr>
          <w:rStyle w:val="StyleUnderline"/>
          <w:highlight w:val="cyan"/>
        </w:rPr>
        <w:t>possessing</w:t>
      </w:r>
      <w:r w:rsidRPr="00EA6CE3">
        <w:rPr>
          <w:rStyle w:val="StyleUnderline"/>
        </w:rPr>
        <w:t xml:space="preserve"> the </w:t>
      </w:r>
      <w:r w:rsidRPr="0057217C">
        <w:rPr>
          <w:rStyle w:val="StyleUnderline"/>
          <w:highlight w:val="cyan"/>
        </w:rPr>
        <w:t>economic and technical means to “go nuclear” at any time</w:t>
      </w:r>
      <w:r w:rsidRPr="00EA6CE3">
        <w:rPr>
          <w:rStyle w:val="StyleUnderline"/>
        </w:rPr>
        <w:t>. According to the document</w:t>
      </w:r>
      <w:r w:rsidRPr="0057217C">
        <w:rPr>
          <w:rStyle w:val="StyleUnderline"/>
          <w:highlight w:val="cyan"/>
        </w:rPr>
        <w:t>, this potential</w:t>
      </w:r>
      <w:r w:rsidRPr="00EA6CE3">
        <w:rPr>
          <w:rStyle w:val="StyleUnderline"/>
        </w:rPr>
        <w:t xml:space="preserve"> is what </w:t>
      </w:r>
      <w:r w:rsidRPr="0057217C">
        <w:rPr>
          <w:rStyle w:val="StyleUnderline"/>
          <w:highlight w:val="cyan"/>
        </w:rPr>
        <w:t>ensures Japan's security</w:t>
      </w:r>
      <w:r w:rsidRPr="00EA6CE3">
        <w:rPr>
          <w:rStyle w:val="StyleUnderline"/>
        </w:rPr>
        <w:t>.</w:t>
      </w:r>
      <w:r>
        <w:rPr>
          <w:rStyle w:val="StyleUnderline"/>
        </w:rPr>
        <w:t xml:space="preserve"> </w:t>
      </w:r>
      <w:r w:rsidRPr="00EA6CE3">
        <w:rPr>
          <w:rStyle w:val="StyleUnderline"/>
        </w:rPr>
        <w:t xml:space="preserve">This strategy continues today, though </w:t>
      </w:r>
      <w:r w:rsidRPr="0057217C">
        <w:rPr>
          <w:rStyle w:val="StyleUnderline"/>
          <w:highlight w:val="cyan"/>
        </w:rPr>
        <w:t>doubt lingers regarding</w:t>
      </w:r>
      <w:r w:rsidRPr="00EA6CE3">
        <w:rPr>
          <w:rStyle w:val="StyleUnderline"/>
        </w:rPr>
        <w:t xml:space="preserve"> the durability of Japan’s </w:t>
      </w:r>
      <w:r w:rsidRPr="0057217C">
        <w:rPr>
          <w:rStyle w:val="StyleUnderline"/>
          <w:highlight w:val="cyan"/>
        </w:rPr>
        <w:t>self-restraint</w:t>
      </w:r>
      <w:r w:rsidRPr="00C1695D">
        <w:rPr>
          <w:sz w:val="14"/>
        </w:rPr>
        <w:t xml:space="preserve">. Some of Japan’s top-level officials, including Finance Minister Taro </w:t>
      </w:r>
      <w:proofErr w:type="spellStart"/>
      <w:r w:rsidRPr="00C1695D">
        <w:rPr>
          <w:sz w:val="14"/>
        </w:rPr>
        <w:t>Aso</w:t>
      </w:r>
      <w:proofErr w:type="spellEnd"/>
      <w:r w:rsidRPr="00C1695D">
        <w:rPr>
          <w:sz w:val="14"/>
        </w:rPr>
        <w:t xml:space="preserve">, have already challenged the status quo. Others, like former Tokyo governor </w:t>
      </w:r>
      <w:proofErr w:type="spellStart"/>
      <w:r w:rsidRPr="00C1695D">
        <w:rPr>
          <w:sz w:val="14"/>
        </w:rPr>
        <w:t>Shintaro</w:t>
      </w:r>
      <w:proofErr w:type="spellEnd"/>
      <w:r w:rsidRPr="00C1695D">
        <w:rPr>
          <w:sz w:val="14"/>
        </w:rPr>
        <w:t xml:space="preserve"> </w:t>
      </w:r>
      <w:proofErr w:type="spellStart"/>
      <w:r w:rsidRPr="00C1695D">
        <w:rPr>
          <w:sz w:val="14"/>
        </w:rPr>
        <w:t>lshihara</w:t>
      </w:r>
      <w:proofErr w:type="spellEnd"/>
      <w:r w:rsidRPr="00C1695D">
        <w:rPr>
          <w:sz w:val="14"/>
        </w:rPr>
        <w:t xml:space="preserve">, have gone a step further and actually recommended that Japan take tangible steps toward </w:t>
      </w:r>
      <w:proofErr w:type="spellStart"/>
      <w:r w:rsidRPr="00C1695D">
        <w:rPr>
          <w:sz w:val="14"/>
        </w:rPr>
        <w:t>nuclearization</w:t>
      </w:r>
      <w:proofErr w:type="spellEnd"/>
      <w:r w:rsidRPr="00C1695D">
        <w:rPr>
          <w:sz w:val="14"/>
        </w:rPr>
        <w:t>. “</w:t>
      </w:r>
      <w:proofErr w:type="spellStart"/>
      <w:proofErr w:type="gramStart"/>
      <w:r w:rsidRPr="00C1695D">
        <w:rPr>
          <w:sz w:val="14"/>
        </w:rPr>
        <w:t>lf</w:t>
      </w:r>
      <w:proofErr w:type="spellEnd"/>
      <w:proofErr w:type="gramEnd"/>
      <w:r w:rsidRPr="00C1695D">
        <w:rPr>
          <w:sz w:val="14"/>
        </w:rPr>
        <w:t xml:space="preserve"> we don’t show more military force,” he explained, “we’ll definitely lose our presence on the world stage?” Such public statements are even more unsettling when placed in the context of the Shinzo Abe administration’s nationalist agenda and the cabinet’s 2014 resolution to reinterpret article 9 of the constitution to allow for collective self-defense. </w:t>
      </w:r>
      <w:r w:rsidRPr="00EA6CE3">
        <w:rPr>
          <w:rStyle w:val="StyleUnderline"/>
        </w:rPr>
        <w:t xml:space="preserve">Japan’s latent </w:t>
      </w:r>
      <w:r w:rsidRPr="0057217C">
        <w:rPr>
          <w:rStyle w:val="StyleUnderline"/>
          <w:highlight w:val="cyan"/>
        </w:rPr>
        <w:t>nuclear weapon capability and</w:t>
      </w:r>
      <w:r w:rsidRPr="00EA6CE3">
        <w:rPr>
          <w:rStyle w:val="StyleUnderline"/>
        </w:rPr>
        <w:t xml:space="preserve"> the latent </w:t>
      </w:r>
      <w:r w:rsidRPr="0057217C">
        <w:rPr>
          <w:rStyle w:val="StyleUnderline"/>
          <w:highlight w:val="cyan"/>
        </w:rPr>
        <w:t>support shown</w:t>
      </w:r>
      <w:r w:rsidRPr="00EA6CE3">
        <w:rPr>
          <w:rStyle w:val="StyleUnderline"/>
        </w:rPr>
        <w:t xml:space="preserve"> for </w:t>
      </w:r>
      <w:proofErr w:type="spellStart"/>
      <w:r w:rsidRPr="00EA6CE3">
        <w:rPr>
          <w:rStyle w:val="StyleUnderline"/>
        </w:rPr>
        <w:t>nuclearization</w:t>
      </w:r>
      <w:proofErr w:type="spellEnd"/>
      <w:r w:rsidRPr="00EA6CE3">
        <w:rPr>
          <w:rStyle w:val="StyleUnderline"/>
        </w:rPr>
        <w:t xml:space="preserve"> by select Japanese officials </w:t>
      </w:r>
      <w:r w:rsidRPr="0057217C">
        <w:rPr>
          <w:rStyle w:val="StyleUnderline"/>
          <w:highlight w:val="cyan"/>
        </w:rPr>
        <w:t>is enough</w:t>
      </w:r>
      <w:r w:rsidRPr="00EA6CE3">
        <w:rPr>
          <w:rStyle w:val="StyleUnderline"/>
        </w:rPr>
        <w:t xml:space="preserve"> for China </w:t>
      </w:r>
      <w:r w:rsidRPr="0057217C">
        <w:rPr>
          <w:rStyle w:val="StyleUnderline"/>
          <w:highlight w:val="cyan"/>
        </w:rPr>
        <w:t>to perceive Japan as a potential nuclear threat</w:t>
      </w:r>
      <w:r w:rsidRPr="00C1695D">
        <w:rPr>
          <w:sz w:val="14"/>
        </w:rPr>
        <w:t xml:space="preserve">. Yet these are not the only factors in the equation. China’s perception of a Japanese threat increases exponentially when one considers the tumultuous history between the two countries. China has not forgotten the devastation caused by the Sino- Japanese War, and its wounds are reopened each time a Japanese official attempts to rewrite history or visits the </w:t>
      </w:r>
      <w:proofErr w:type="spellStart"/>
      <w:r w:rsidRPr="00C1695D">
        <w:rPr>
          <w:sz w:val="14"/>
        </w:rPr>
        <w:t>Yasukuni</w:t>
      </w:r>
      <w:proofErr w:type="spellEnd"/>
      <w:r w:rsidRPr="00C1695D">
        <w:rPr>
          <w:sz w:val="14"/>
        </w:rPr>
        <w:t xml:space="preserve"> Shrine. Even today, the </w:t>
      </w:r>
      <w:proofErr w:type="spellStart"/>
      <w:r w:rsidRPr="00C1695D">
        <w:rPr>
          <w:sz w:val="14"/>
        </w:rPr>
        <w:t>ccp</w:t>
      </w:r>
      <w:proofErr w:type="spellEnd"/>
      <w:r w:rsidRPr="00C1695D">
        <w:rPr>
          <w:sz w:val="14"/>
        </w:rPr>
        <w:t xml:space="preserve"> uses historical references to Japanese colonialism and aggression to remind Chinese citizens and other nations of Japan’s untrustworthy nature. According to one article, “For a sovereign and independent nation to develop an appropriate degree of military strength is both understandable and justified, but development on this scale has to surpass the goals of peace and defense.” This consideration is especially pertinent in Japan’s case, claims the article, since Japan has a “history of numerous brutal invasions of the nations on its periphery” and “to date has shown no deep introspection as a nation."24 The characterization of present-day Japan through a historical lens heightens China’s perception of the Japanese nuclear threat. This is not to say, however, that there are not legitimate present-day concerns. </w:t>
      </w:r>
      <w:r w:rsidRPr="00EA6CE3">
        <w:rPr>
          <w:rStyle w:val="StyleUnderline"/>
        </w:rPr>
        <w:t>In addition to Japan’s available fissile material, its technological capabilities, and its signals about considering nuclear weapon acquisition, Japanese leaders have also justified, over the past two decades, an expansion of the state’s military power</w:t>
      </w:r>
      <w:r w:rsidRPr="00C1695D">
        <w:rPr>
          <w:sz w:val="14"/>
        </w:rPr>
        <w:t xml:space="preserve">. This has led to an increased military budget and an expanded scope of military service. In 1999 this took the form of a Japanese official stating that preemptive attacks on enemy targets were within the realm of Japan’s constitutional rights. In the case of China, the most immediate threat is Japan’s claim to the </w:t>
      </w:r>
      <w:proofErr w:type="spellStart"/>
      <w:r w:rsidRPr="00C1695D">
        <w:rPr>
          <w:sz w:val="14"/>
        </w:rPr>
        <w:t>Senkaku</w:t>
      </w:r>
      <w:proofErr w:type="spellEnd"/>
      <w:r w:rsidRPr="00C1695D">
        <w:rPr>
          <w:sz w:val="14"/>
        </w:rPr>
        <w:t>/</w:t>
      </w:r>
      <w:proofErr w:type="spellStart"/>
      <w:r w:rsidRPr="00C1695D">
        <w:rPr>
          <w:sz w:val="14"/>
        </w:rPr>
        <w:t>Diaoyu</w:t>
      </w:r>
      <w:proofErr w:type="spellEnd"/>
      <w:r w:rsidRPr="00C1695D">
        <w:rPr>
          <w:sz w:val="14"/>
        </w:rPr>
        <w:t xml:space="preserve"> Islands. Again, Governor </w:t>
      </w:r>
      <w:proofErr w:type="spellStart"/>
      <w:r w:rsidRPr="00C1695D">
        <w:rPr>
          <w:sz w:val="14"/>
        </w:rPr>
        <w:t>Shintaro</w:t>
      </w:r>
      <w:proofErr w:type="spellEnd"/>
      <w:r w:rsidRPr="00C1695D">
        <w:rPr>
          <w:sz w:val="14"/>
        </w:rPr>
        <w:t xml:space="preserve"> </w:t>
      </w:r>
      <w:proofErr w:type="spellStart"/>
      <w:r w:rsidRPr="00C1695D">
        <w:rPr>
          <w:sz w:val="14"/>
        </w:rPr>
        <w:t>lshihara</w:t>
      </w:r>
      <w:proofErr w:type="spellEnd"/>
      <w:r w:rsidRPr="00C1695D">
        <w:rPr>
          <w:sz w:val="14"/>
        </w:rPr>
        <w:t xml:space="preserve"> weighs in on the subject. </w:t>
      </w:r>
      <w:r w:rsidRPr="00EA6CE3">
        <w:rPr>
          <w:rStyle w:val="StyleUnderline"/>
        </w:rPr>
        <w:t xml:space="preserve">According to him, if Japan had nuclear weapons, “China wouldn’t have dared lay a hand on the </w:t>
      </w:r>
      <w:proofErr w:type="spellStart"/>
      <w:r w:rsidRPr="00EA6CE3">
        <w:rPr>
          <w:rStyle w:val="StyleUnderline"/>
        </w:rPr>
        <w:t>Senkakus</w:t>
      </w:r>
      <w:proofErr w:type="spellEnd"/>
      <w:r w:rsidRPr="00EA6CE3">
        <w:rPr>
          <w:rStyle w:val="StyleUnderline"/>
        </w:rPr>
        <w:t xml:space="preserve">?” The </w:t>
      </w:r>
      <w:r w:rsidRPr="0057217C">
        <w:rPr>
          <w:rStyle w:val="StyleUnderline"/>
          <w:highlight w:val="cyan"/>
        </w:rPr>
        <w:t>possibility of Japan capitalizing on its nuclear capability to gain leverage</w:t>
      </w:r>
      <w:r w:rsidRPr="00EA6CE3">
        <w:rPr>
          <w:rStyle w:val="StyleUnderline"/>
        </w:rPr>
        <w:t xml:space="preserve"> in this situation </w:t>
      </w:r>
      <w:r w:rsidRPr="0057217C">
        <w:rPr>
          <w:rStyle w:val="StyleUnderline"/>
          <w:highlight w:val="cyan"/>
        </w:rPr>
        <w:t>is</w:t>
      </w:r>
      <w:r w:rsidRPr="00EA6CE3">
        <w:rPr>
          <w:rStyle w:val="StyleUnderline"/>
        </w:rPr>
        <w:t xml:space="preserve"> all too </w:t>
      </w:r>
      <w:r w:rsidRPr="0057217C">
        <w:rPr>
          <w:rStyle w:val="StyleUnderline"/>
          <w:highlight w:val="cyan"/>
        </w:rPr>
        <w:t>real</w:t>
      </w:r>
      <w:r w:rsidRPr="00EA6CE3">
        <w:rPr>
          <w:rStyle w:val="StyleUnderline"/>
        </w:rPr>
        <w:t xml:space="preserve"> for the Chinese, and several Chinese participants mentioned the </w:t>
      </w:r>
      <w:proofErr w:type="spellStart"/>
      <w:r w:rsidRPr="00EA6CE3">
        <w:rPr>
          <w:rStyle w:val="StyleUnderline"/>
        </w:rPr>
        <w:t>Senkaku</w:t>
      </w:r>
      <w:proofErr w:type="spellEnd"/>
      <w:r w:rsidRPr="00EA6CE3">
        <w:rPr>
          <w:rStyle w:val="StyleUnderline"/>
        </w:rPr>
        <w:t>/</w:t>
      </w:r>
      <w:proofErr w:type="spellStart"/>
      <w:r w:rsidRPr="00EA6CE3">
        <w:rPr>
          <w:rStyle w:val="StyleUnderline"/>
        </w:rPr>
        <w:t>Diaoyu</w:t>
      </w:r>
      <w:proofErr w:type="spellEnd"/>
      <w:r w:rsidRPr="00EA6CE3">
        <w:rPr>
          <w:rStyle w:val="StyleUnderline"/>
        </w:rPr>
        <w:t xml:space="preserve"> Islands as a distinct concern in the U.S.-China Strategic Dialogues. Another scholar warned, “lf Japan possesses nuclear weapons, it will be just like adding wings to a tiger and seriously threaten peace and stability in East Asia." 26</w:t>
      </w:r>
    </w:p>
    <w:p w14:paraId="56C43B3F" w14:textId="77777777" w:rsidR="001370EB" w:rsidRPr="000A14EF" w:rsidRDefault="001370EB" w:rsidP="001370EB"/>
    <w:p w14:paraId="44A8761A" w14:textId="0399BE76" w:rsidR="001370EB" w:rsidRPr="00857507" w:rsidRDefault="001370EB" w:rsidP="001370EB">
      <w:pPr>
        <w:pStyle w:val="Heading3"/>
        <w:rPr>
          <w:lang w:bidi="en-US"/>
        </w:rPr>
      </w:pPr>
      <w:r>
        <w:rPr>
          <w:lang w:bidi="en-US"/>
        </w:rPr>
        <w:t>US/Japan Relations Solve Multiple Existential Impacts</w:t>
      </w:r>
    </w:p>
    <w:p w14:paraId="1501C337" w14:textId="77777777" w:rsidR="00437453" w:rsidRPr="00271393" w:rsidRDefault="00437453" w:rsidP="00437453">
      <w:pPr>
        <w:pStyle w:val="Heading4"/>
      </w:pPr>
      <w:r>
        <w:t>US-Japan cooperation solves a laundry list of impacts</w:t>
      </w:r>
    </w:p>
    <w:p w14:paraId="7FAAE05B" w14:textId="77777777" w:rsidR="00437453" w:rsidRPr="00DE0FDF" w:rsidRDefault="00437453" w:rsidP="00437453">
      <w:pPr>
        <w:rPr>
          <w:rStyle w:val="Style13ptBold"/>
          <w:b w:val="0"/>
          <w:sz w:val="14"/>
          <w:szCs w:val="14"/>
        </w:rPr>
      </w:pPr>
      <w:r>
        <w:rPr>
          <w:rStyle w:val="Style13ptBold"/>
        </w:rPr>
        <w:t>Elgin-</w:t>
      </w:r>
      <w:proofErr w:type="spellStart"/>
      <w:r>
        <w:rPr>
          <w:rStyle w:val="Style13ptBold"/>
        </w:rPr>
        <w:t>Cossart</w:t>
      </w:r>
      <w:proofErr w:type="spellEnd"/>
      <w:r>
        <w:rPr>
          <w:rStyle w:val="Style13ptBold"/>
        </w:rPr>
        <w:t xml:space="preserve"> 15 </w:t>
      </w:r>
      <w:r w:rsidRPr="00DE0FDF">
        <w:rPr>
          <w:rStyle w:val="Style13ptBold"/>
          <w:b w:val="0"/>
          <w:sz w:val="14"/>
          <w:szCs w:val="14"/>
        </w:rPr>
        <w:t>[Molly Elgin-</w:t>
      </w:r>
      <w:proofErr w:type="spellStart"/>
      <w:r w:rsidRPr="00DE0FDF">
        <w:rPr>
          <w:rStyle w:val="Style13ptBold"/>
          <w:b w:val="0"/>
          <w:sz w:val="14"/>
          <w:szCs w:val="14"/>
        </w:rPr>
        <w:t>Cossart</w:t>
      </w:r>
      <w:proofErr w:type="spellEnd"/>
      <w:r w:rsidRPr="00DE0FDF">
        <w:rPr>
          <w:rStyle w:val="Style13ptBold"/>
          <w:b w:val="0"/>
          <w:sz w:val="14"/>
          <w:szCs w:val="14"/>
        </w:rPr>
        <w:t xml:space="preserve"> is a Senior Fellow at American Progress, “Mindful of Both Past and Present Challenges, Japan and the United States Must Work Together to Achieve a Progressive Future,” https://www.americanprogress.org/issues/security/news/2015/04/27/111819/mindful-of-both-past-and-present-challenges-japan-and-the-united-states-must-work-together-to-achieve-a-progressive-future/]</w:t>
      </w:r>
    </w:p>
    <w:p w14:paraId="596DF8EB" w14:textId="77777777" w:rsidR="001B36D0" w:rsidRDefault="00437453" w:rsidP="001B36D0">
      <w:pPr>
        <w:rPr>
          <w:u w:val="single"/>
        </w:rPr>
      </w:pPr>
      <w:r w:rsidRPr="0057217C">
        <w:rPr>
          <w:rStyle w:val="StyleUnderline"/>
          <w:highlight w:val="cyan"/>
        </w:rPr>
        <w:t>A</w:t>
      </w:r>
      <w:r w:rsidRPr="00DE0FDF">
        <w:rPr>
          <w:rStyle w:val="StyleUnderline"/>
        </w:rPr>
        <w:t xml:space="preserve">nother </w:t>
      </w:r>
      <w:r w:rsidRPr="0057217C">
        <w:rPr>
          <w:rStyle w:val="StyleUnderline"/>
          <w:highlight w:val="cyan"/>
        </w:rPr>
        <w:t>major objective for</w:t>
      </w:r>
      <w:r w:rsidRPr="00DE0FDF">
        <w:rPr>
          <w:rStyle w:val="StyleUnderline"/>
        </w:rPr>
        <w:t xml:space="preserve"> Prime Minster </w:t>
      </w:r>
      <w:r w:rsidRPr="0057217C">
        <w:rPr>
          <w:rStyle w:val="StyleUnderline"/>
          <w:highlight w:val="cyan"/>
        </w:rPr>
        <w:t>Abe will be to</w:t>
      </w:r>
      <w:r w:rsidRPr="00DE0FDF">
        <w:rPr>
          <w:rStyle w:val="StyleUnderline"/>
        </w:rPr>
        <w:t xml:space="preserve"> focus public attention on Japan’s global citizenship since World War II and to </w:t>
      </w:r>
      <w:r w:rsidRPr="0057217C">
        <w:rPr>
          <w:rStyle w:val="StyleUnderline"/>
          <w:highlight w:val="cyan"/>
        </w:rPr>
        <w:t>cast</w:t>
      </w:r>
      <w:r w:rsidRPr="00FA1048">
        <w:rPr>
          <w:rStyle w:val="StyleUnderline"/>
        </w:rPr>
        <w:t xml:space="preserve"> a</w:t>
      </w:r>
      <w:r w:rsidRPr="00DE0FDF">
        <w:rPr>
          <w:rStyle w:val="StyleUnderline"/>
        </w:rPr>
        <w:t xml:space="preserve"> forward-looking agenda for </w:t>
      </w:r>
      <w:r w:rsidRPr="0057217C">
        <w:rPr>
          <w:rStyle w:val="StyleUnderline"/>
          <w:highlight w:val="cyan"/>
        </w:rPr>
        <w:t>bilateral cooperation</w:t>
      </w:r>
      <w:r w:rsidRPr="00DE0FDF">
        <w:rPr>
          <w:rStyle w:val="StyleUnderline"/>
        </w:rPr>
        <w:t xml:space="preserve">. While the focus for Prime Minster Abe and President Obama will likely be acute challenges in the Asia-Pacific region, </w:t>
      </w:r>
      <w:r w:rsidRPr="0057217C">
        <w:rPr>
          <w:rStyle w:val="StyleUnderline"/>
          <w:highlight w:val="cyan"/>
        </w:rPr>
        <w:t>they</w:t>
      </w:r>
      <w:r w:rsidRPr="00DE0FDF">
        <w:rPr>
          <w:rStyle w:val="StyleUnderline"/>
        </w:rPr>
        <w:t xml:space="preserve"> also </w:t>
      </w:r>
      <w:r w:rsidRPr="0057217C">
        <w:rPr>
          <w:rStyle w:val="StyleUnderline"/>
          <w:highlight w:val="cyan"/>
        </w:rPr>
        <w:t>should</w:t>
      </w:r>
      <w:r w:rsidRPr="00DE0FDF">
        <w:rPr>
          <w:rStyle w:val="StyleUnderline"/>
        </w:rPr>
        <w:t xml:space="preserve"> use this moment to think about how the United States and Japan can collaborate to </w:t>
      </w:r>
      <w:r w:rsidRPr="0057217C">
        <w:rPr>
          <w:rStyle w:val="StyleUnderline"/>
          <w:highlight w:val="cyan"/>
        </w:rPr>
        <w:t>promote</w:t>
      </w:r>
      <w:r w:rsidRPr="00DE0FDF">
        <w:rPr>
          <w:rStyle w:val="StyleUnderline"/>
        </w:rPr>
        <w:t xml:space="preserve"> inclusive </w:t>
      </w:r>
      <w:r w:rsidRPr="0057217C">
        <w:rPr>
          <w:rStyle w:val="StyleUnderline"/>
          <w:highlight w:val="cyan"/>
        </w:rPr>
        <w:t>prosperity and environmental stability</w:t>
      </w:r>
      <w:r w:rsidRPr="00DE0FDF">
        <w:rPr>
          <w:rStyle w:val="StyleUnderline"/>
        </w:rPr>
        <w:t xml:space="preserve"> not just in Asia but also </w:t>
      </w:r>
      <w:r w:rsidRPr="0057217C">
        <w:rPr>
          <w:rStyle w:val="StyleUnderline"/>
          <w:highlight w:val="cyan"/>
        </w:rPr>
        <w:t>globally</w:t>
      </w:r>
      <w:r w:rsidRPr="00DE0FDF">
        <w:rPr>
          <w:rStyle w:val="StyleUnderline"/>
        </w:rPr>
        <w:t xml:space="preserve">. Given the two nations’ </w:t>
      </w:r>
      <w:r w:rsidRPr="0057217C">
        <w:rPr>
          <w:rStyle w:val="StyleUnderline"/>
          <w:highlight w:val="cyan"/>
        </w:rPr>
        <w:t>shared</w:t>
      </w:r>
      <w:r w:rsidRPr="00DE0FDF">
        <w:rPr>
          <w:rStyle w:val="StyleUnderline"/>
        </w:rPr>
        <w:t xml:space="preserve"> values and a </w:t>
      </w:r>
      <w:r w:rsidRPr="0057217C">
        <w:rPr>
          <w:rStyle w:val="StyleUnderline"/>
          <w:highlight w:val="cyan"/>
        </w:rPr>
        <w:t>commitment to human rights</w:t>
      </w:r>
      <w:r w:rsidRPr="00DE0FDF">
        <w:rPr>
          <w:rStyle w:val="StyleUnderline"/>
        </w:rPr>
        <w:t xml:space="preserve">, human </w:t>
      </w:r>
      <w:r w:rsidRPr="0057217C">
        <w:rPr>
          <w:rStyle w:val="StyleUnderline"/>
          <w:highlight w:val="cyan"/>
        </w:rPr>
        <w:t>security, democracy, economic opportunity, and</w:t>
      </w:r>
      <w:r w:rsidRPr="00DE0FDF">
        <w:rPr>
          <w:rStyle w:val="StyleUnderline"/>
        </w:rPr>
        <w:t xml:space="preserve"> confronting </w:t>
      </w:r>
      <w:r w:rsidRPr="0057217C">
        <w:rPr>
          <w:rStyle w:val="StyleUnderline"/>
          <w:highlight w:val="cyan"/>
        </w:rPr>
        <w:t>climate change</w:t>
      </w:r>
      <w:r w:rsidRPr="00DE0FDF">
        <w:rPr>
          <w:rStyle w:val="StyleUnderline"/>
        </w:rPr>
        <w:t>, this should be natural</w:t>
      </w:r>
      <w:r w:rsidRPr="00271393">
        <w:rPr>
          <w:sz w:val="14"/>
        </w:rPr>
        <w:t xml:space="preserve">. With both nations wielding substantial clout in the United Nations, the World Bank, the Asian Development Bank, the G-7, the G-20, and other critical elements of the global order, it is also practical. </w:t>
      </w:r>
      <w:r w:rsidRPr="00DE0FDF">
        <w:rPr>
          <w:rStyle w:val="StyleUnderline"/>
        </w:rPr>
        <w:t xml:space="preserve">Elevating </w:t>
      </w:r>
      <w:r w:rsidRPr="0057217C">
        <w:rPr>
          <w:rStyle w:val="StyleUnderline"/>
          <w:highlight w:val="cyan"/>
        </w:rPr>
        <w:t>collaboration in</w:t>
      </w:r>
      <w:r w:rsidRPr="00DE0FDF">
        <w:rPr>
          <w:rStyle w:val="StyleUnderline"/>
        </w:rPr>
        <w:t xml:space="preserve"> these forums as a top pillar in </w:t>
      </w:r>
      <w:r w:rsidRPr="0057217C">
        <w:rPr>
          <w:rStyle w:val="StyleUnderline"/>
          <w:highlight w:val="cyan"/>
        </w:rPr>
        <w:t>bilateral relations should be a priority</w:t>
      </w:r>
      <w:r w:rsidRPr="00DE0FDF">
        <w:rPr>
          <w:rStyle w:val="StyleUnderline"/>
        </w:rPr>
        <w:t xml:space="preserve"> for both sides.</w:t>
      </w:r>
      <w:r w:rsidRPr="00271393">
        <w:rPr>
          <w:sz w:val="14"/>
        </w:rPr>
        <w:t xml:space="preserve"> Investing in people and prosperity The United States and Japan have contributed substantially to economic development worldwide, as well as to the global good. The United States was pivotal in establishing international institutions such as the United Nations, and it is the world’s largest contributor of official development assistance globally. Following World War II, Japan was a major recipient of international assistance but became a donor nation within a decade. Today, Japan is the world’s fifth-largest bilateral aid donor, the largest contributor to the Asian Development Bank, and a generous funder of multilateral initiatives such as the U.N. Peacebuilding Fund and the U.N. Action </w:t>
      </w:r>
      <w:proofErr w:type="gramStart"/>
      <w:r w:rsidRPr="00271393">
        <w:rPr>
          <w:sz w:val="14"/>
        </w:rPr>
        <w:t>Against</w:t>
      </w:r>
      <w:proofErr w:type="gramEnd"/>
      <w:r w:rsidRPr="00271393">
        <w:rPr>
          <w:sz w:val="14"/>
        </w:rPr>
        <w:t xml:space="preserve"> Sexual Violence in Conflict initiative. These efforts are vital to preserving the security, rights, and freedom of people worldwide. </w:t>
      </w:r>
      <w:r w:rsidRPr="0057217C">
        <w:rPr>
          <w:rStyle w:val="StyleUnderline"/>
          <w:highlight w:val="cyan"/>
        </w:rPr>
        <w:t>Japan and the U</w:t>
      </w:r>
      <w:r w:rsidRPr="00FA1048">
        <w:rPr>
          <w:rStyle w:val="StyleUnderline"/>
        </w:rPr>
        <w:t xml:space="preserve">nited </w:t>
      </w:r>
      <w:r w:rsidRPr="0057217C">
        <w:rPr>
          <w:rStyle w:val="StyleUnderline"/>
          <w:highlight w:val="cyan"/>
        </w:rPr>
        <w:t>S</w:t>
      </w:r>
      <w:r w:rsidRPr="00FA1048">
        <w:rPr>
          <w:rStyle w:val="StyleUnderline"/>
        </w:rPr>
        <w:t xml:space="preserve">tates </w:t>
      </w:r>
      <w:r w:rsidRPr="0057217C">
        <w:rPr>
          <w:rStyle w:val="StyleUnderline"/>
          <w:highlight w:val="cyan"/>
        </w:rPr>
        <w:t>have been leaders</w:t>
      </w:r>
      <w:r w:rsidRPr="00FA1048">
        <w:rPr>
          <w:rStyle w:val="StyleUnderline"/>
        </w:rPr>
        <w:t xml:space="preserve"> in not only the quantity of assistance but also the quality. </w:t>
      </w:r>
      <w:r w:rsidRPr="0057217C">
        <w:rPr>
          <w:rStyle w:val="StyleUnderline"/>
          <w:highlight w:val="cyan"/>
        </w:rPr>
        <w:t>Their commitment to ending poverty and promoting health, food security</w:t>
      </w:r>
      <w:r w:rsidRPr="00FA1048">
        <w:rPr>
          <w:rStyle w:val="StyleUnderline"/>
        </w:rPr>
        <w:t xml:space="preserve">, and other essential </w:t>
      </w:r>
      <w:r w:rsidRPr="0057217C">
        <w:rPr>
          <w:rStyle w:val="StyleUnderline"/>
          <w:highlight w:val="cyan"/>
        </w:rPr>
        <w:t>needs has been vital to global growth</w:t>
      </w:r>
      <w:r w:rsidRPr="00FA1048">
        <w:rPr>
          <w:rStyle w:val="StyleUnderline"/>
        </w:rPr>
        <w:t xml:space="preserve"> and progress. However, </w:t>
      </w:r>
      <w:r w:rsidRPr="0057217C">
        <w:rPr>
          <w:rStyle w:val="StyleUnderline"/>
          <w:highlight w:val="cyan"/>
        </w:rPr>
        <w:t>a new approach is needed</w:t>
      </w:r>
      <w:r w:rsidRPr="00FA1048">
        <w:rPr>
          <w:rStyle w:val="StyleUnderline"/>
        </w:rPr>
        <w:t xml:space="preserve">: 21st century challenges—including </w:t>
      </w:r>
      <w:r w:rsidRPr="0057217C">
        <w:rPr>
          <w:rStyle w:val="StyleUnderline"/>
          <w:highlight w:val="cyan"/>
        </w:rPr>
        <w:t>ending extreme poverty,</w:t>
      </w:r>
      <w:r w:rsidRPr="00FA1048">
        <w:rPr>
          <w:rStyle w:val="StyleUnderline"/>
        </w:rPr>
        <w:t xml:space="preserve"> more broadly </w:t>
      </w:r>
      <w:r w:rsidRPr="0057217C">
        <w:rPr>
          <w:rStyle w:val="StyleUnderline"/>
          <w:highlight w:val="cyan"/>
        </w:rPr>
        <w:t>sharing</w:t>
      </w:r>
      <w:r w:rsidRPr="00FA1048">
        <w:rPr>
          <w:rStyle w:val="StyleUnderline"/>
        </w:rPr>
        <w:t xml:space="preserve"> the benefits of </w:t>
      </w:r>
      <w:r w:rsidRPr="0057217C">
        <w:rPr>
          <w:rStyle w:val="StyleUnderline"/>
          <w:highlight w:val="cyan"/>
        </w:rPr>
        <w:t>globalization, and</w:t>
      </w:r>
      <w:r w:rsidRPr="00FA1048">
        <w:rPr>
          <w:rStyle w:val="StyleUnderline"/>
        </w:rPr>
        <w:t xml:space="preserve"> combating </w:t>
      </w:r>
      <w:r w:rsidRPr="0057217C">
        <w:rPr>
          <w:rStyle w:val="StyleUnderline"/>
          <w:highlight w:val="cyan"/>
        </w:rPr>
        <w:t>climate change</w:t>
      </w:r>
      <w:r w:rsidRPr="00FA1048">
        <w:rPr>
          <w:rStyle w:val="StyleUnderline"/>
        </w:rPr>
        <w:t>—demand 21st century solutions.</w:t>
      </w:r>
      <w:r>
        <w:rPr>
          <w:rStyle w:val="StyleUnderline"/>
        </w:rPr>
        <w:t xml:space="preserve"> </w:t>
      </w:r>
      <w:r w:rsidRPr="00271393">
        <w:rPr>
          <w:sz w:val="14"/>
        </w:rPr>
        <w:t xml:space="preserve">Despite great progress, significant challenges remain, and business as usual will not offer solutions. </w:t>
      </w:r>
      <w:r w:rsidRPr="00FA1048">
        <w:rPr>
          <w:rStyle w:val="StyleUnderline"/>
        </w:rPr>
        <w:t>The challenge for global development is threefold:</w:t>
      </w:r>
      <w:r>
        <w:rPr>
          <w:rStyle w:val="StyleUnderline"/>
        </w:rPr>
        <w:t xml:space="preserve"> </w:t>
      </w:r>
      <w:r w:rsidRPr="0057217C">
        <w:rPr>
          <w:rStyle w:val="StyleUnderline"/>
          <w:highlight w:val="cyan"/>
        </w:rPr>
        <w:t xml:space="preserve">Ensure </w:t>
      </w:r>
      <w:r w:rsidRPr="00FA1048">
        <w:rPr>
          <w:rStyle w:val="StyleUnderline"/>
        </w:rPr>
        <w:t xml:space="preserve">the </w:t>
      </w:r>
      <w:r w:rsidRPr="0057217C">
        <w:rPr>
          <w:rStyle w:val="StyleUnderline"/>
          <w:highlight w:val="cyan"/>
        </w:rPr>
        <w:t>rights and dignity</w:t>
      </w:r>
      <w:r w:rsidRPr="00FA1048">
        <w:rPr>
          <w:rStyle w:val="StyleUnderline"/>
        </w:rPr>
        <w:t xml:space="preserve"> of each and every person</w:t>
      </w:r>
      <w:r w:rsidRPr="0057217C">
        <w:rPr>
          <w:rStyle w:val="StyleUnderline"/>
          <w:highlight w:val="cyan"/>
        </w:rPr>
        <w:t>. Help economies</w:t>
      </w:r>
      <w:r w:rsidRPr="00FA1048">
        <w:rPr>
          <w:rStyle w:val="StyleUnderline"/>
        </w:rPr>
        <w:t xml:space="preserve"> move from poverty to prosperity.</w:t>
      </w:r>
      <w:r>
        <w:rPr>
          <w:rStyle w:val="StyleUnderline"/>
        </w:rPr>
        <w:t xml:space="preserve"> </w:t>
      </w:r>
      <w:r w:rsidRPr="00FA1048">
        <w:rPr>
          <w:rStyle w:val="StyleUnderline"/>
        </w:rPr>
        <w:t xml:space="preserve">Work together to </w:t>
      </w:r>
      <w:r w:rsidRPr="0057217C">
        <w:rPr>
          <w:rStyle w:val="StyleUnderline"/>
          <w:highlight w:val="cyan"/>
        </w:rPr>
        <w:t>prevent</w:t>
      </w:r>
      <w:r w:rsidRPr="00FA1048">
        <w:rPr>
          <w:rStyle w:val="StyleUnderline"/>
        </w:rPr>
        <w:t xml:space="preserve"> and mitigate the effects of </w:t>
      </w:r>
      <w:r w:rsidRPr="0057217C">
        <w:rPr>
          <w:rStyle w:val="StyleUnderline"/>
          <w:highlight w:val="cyan"/>
        </w:rPr>
        <w:t>catastrophes</w:t>
      </w:r>
      <w:r w:rsidRPr="00FA1048">
        <w:rPr>
          <w:rStyle w:val="StyleUnderline"/>
        </w:rPr>
        <w:t>—which know no borders—</w:t>
      </w:r>
      <w:r w:rsidRPr="0057217C">
        <w:rPr>
          <w:rStyle w:val="StyleUnderline"/>
          <w:highlight w:val="cyan"/>
        </w:rPr>
        <w:t>from pandemics to</w:t>
      </w:r>
      <w:r w:rsidRPr="00FA1048">
        <w:rPr>
          <w:rStyle w:val="StyleUnderline"/>
        </w:rPr>
        <w:t xml:space="preserve"> violent </w:t>
      </w:r>
      <w:r w:rsidRPr="0057217C">
        <w:rPr>
          <w:rStyle w:val="StyleUnderline"/>
          <w:highlight w:val="cyan"/>
        </w:rPr>
        <w:t>extremism to</w:t>
      </w:r>
      <w:r w:rsidRPr="00FA1048">
        <w:rPr>
          <w:rStyle w:val="StyleUnderline"/>
        </w:rPr>
        <w:t xml:space="preserve"> the effects of </w:t>
      </w:r>
      <w:r w:rsidRPr="0057217C">
        <w:rPr>
          <w:rStyle w:val="StyleUnderline"/>
          <w:highlight w:val="cyan"/>
        </w:rPr>
        <w:t>climate change</w:t>
      </w:r>
      <w:r w:rsidRPr="00FA1048">
        <w:rPr>
          <w:rStyle w:val="StyleUnderline"/>
        </w:rPr>
        <w:t xml:space="preserve"> and other environmental crises.</w:t>
      </w:r>
      <w:r>
        <w:rPr>
          <w:rStyle w:val="StyleUnderline"/>
        </w:rPr>
        <w:t xml:space="preserve"> </w:t>
      </w:r>
      <w:r w:rsidRPr="00FA1048">
        <w:rPr>
          <w:rStyle w:val="StyleUnderline"/>
        </w:rPr>
        <w:t xml:space="preserve">Shared values—including individual rights, building inclusive and prosperous economies and societies, and providing for the global good—unite the United States and Japan and provide the foundation to tackle these challenges together. From Southeast Asia to Africa, </w:t>
      </w:r>
      <w:r w:rsidRPr="0057217C">
        <w:rPr>
          <w:rStyle w:val="StyleUnderline"/>
          <w:highlight w:val="cyan"/>
        </w:rPr>
        <w:t>the potential for joint investment is great</w:t>
      </w:r>
      <w:r w:rsidRPr="00FA1048">
        <w:rPr>
          <w:rStyle w:val="StyleUnderline"/>
        </w:rPr>
        <w:t>.</w:t>
      </w:r>
      <w:r>
        <w:rPr>
          <w:rStyle w:val="StyleUnderline"/>
        </w:rPr>
        <w:t xml:space="preserve"> </w:t>
      </w:r>
      <w:r w:rsidRPr="00271393">
        <w:rPr>
          <w:sz w:val="14"/>
        </w:rPr>
        <w:t xml:space="preserve">Crucially, the United States and Japan also realize that there is work to do at home too. Japan has unveiled ambitious plans to increase the number of women in its workforce, and the United States has taken significant steps toward universal health care and reducing carbon emissions. These domestic initiatives are integral to a new approach to development that sees development less as charity and more as sustainable global progress. Investing in the planet </w:t>
      </w:r>
      <w:proofErr w:type="gramStart"/>
      <w:r w:rsidRPr="00FA1048">
        <w:rPr>
          <w:rStyle w:val="StyleUnderline"/>
        </w:rPr>
        <w:t>In</w:t>
      </w:r>
      <w:proofErr w:type="gramEnd"/>
      <w:r w:rsidRPr="00FA1048">
        <w:rPr>
          <w:rStyle w:val="StyleUnderline"/>
        </w:rPr>
        <w:t xml:space="preserve"> the past decade, </w:t>
      </w:r>
      <w:r w:rsidRPr="0057217C">
        <w:rPr>
          <w:rStyle w:val="StyleUnderline"/>
          <w:highlight w:val="cyan"/>
        </w:rPr>
        <w:t>natural disasters have been on the rise</w:t>
      </w:r>
      <w:r w:rsidRPr="00FA1048">
        <w:rPr>
          <w:rStyle w:val="StyleUnderline"/>
        </w:rPr>
        <w:t xml:space="preserve"> in the Asia-Pacific region, which presages the impacts of climate change and other environmental problems, such as </w:t>
      </w:r>
      <w:r w:rsidRPr="0057217C">
        <w:rPr>
          <w:rStyle w:val="StyleUnderline"/>
          <w:highlight w:val="cyan"/>
        </w:rPr>
        <w:t>deforestation</w:t>
      </w:r>
      <w:r w:rsidRPr="00FA1048">
        <w:rPr>
          <w:rStyle w:val="StyleUnderline"/>
        </w:rPr>
        <w:t xml:space="preserve">, in the coming decades. </w:t>
      </w:r>
      <w:r w:rsidRPr="0057217C">
        <w:rPr>
          <w:rStyle w:val="StyleUnderline"/>
          <w:highlight w:val="cyan"/>
        </w:rPr>
        <w:t>Agricultural productivity is at risk; rising sea levels</w:t>
      </w:r>
      <w:r w:rsidRPr="00FA1048">
        <w:rPr>
          <w:rStyle w:val="StyleUnderline"/>
        </w:rPr>
        <w:t xml:space="preserve"> threaten to displace more and more people; and </w:t>
      </w:r>
      <w:r w:rsidRPr="0057217C">
        <w:rPr>
          <w:rStyle w:val="StyleUnderline"/>
          <w:highlight w:val="cyan"/>
        </w:rPr>
        <w:t>food and water scarcity</w:t>
      </w:r>
      <w:r w:rsidRPr="00FA1048">
        <w:rPr>
          <w:rStyle w:val="StyleUnderline"/>
        </w:rPr>
        <w:t xml:space="preserve"> coupled </w:t>
      </w:r>
      <w:r w:rsidRPr="0057217C">
        <w:rPr>
          <w:rStyle w:val="StyleUnderline"/>
          <w:highlight w:val="cyan"/>
        </w:rPr>
        <w:t>with pandemic exposure</w:t>
      </w:r>
      <w:r w:rsidRPr="00FA1048">
        <w:rPr>
          <w:rStyle w:val="StyleUnderline"/>
        </w:rPr>
        <w:t xml:space="preserve"> have the potential to create a global public health crisis. If </w:t>
      </w:r>
      <w:r w:rsidRPr="0057217C">
        <w:rPr>
          <w:rStyle w:val="StyleUnderline"/>
          <w:highlight w:val="cyan"/>
        </w:rPr>
        <w:t>the U</w:t>
      </w:r>
      <w:r w:rsidRPr="00FA1048">
        <w:rPr>
          <w:rStyle w:val="StyleUnderline"/>
        </w:rPr>
        <w:t xml:space="preserve">nited </w:t>
      </w:r>
      <w:r w:rsidRPr="0057217C">
        <w:rPr>
          <w:rStyle w:val="StyleUnderline"/>
          <w:highlight w:val="cyan"/>
        </w:rPr>
        <w:t>S</w:t>
      </w:r>
      <w:r w:rsidRPr="00FA1048">
        <w:rPr>
          <w:rStyle w:val="StyleUnderline"/>
        </w:rPr>
        <w:t xml:space="preserve">tates </w:t>
      </w:r>
      <w:r w:rsidRPr="0057217C">
        <w:rPr>
          <w:rStyle w:val="StyleUnderline"/>
          <w:highlight w:val="cyan"/>
        </w:rPr>
        <w:t>and Japan</w:t>
      </w:r>
      <w:r w:rsidRPr="00FA1048">
        <w:rPr>
          <w:rStyle w:val="StyleUnderline"/>
        </w:rPr>
        <w:t xml:space="preserve"> are serious about fostering another 70 years of growth and stability in the Asia-Pacific region, climate change mitigation and resilience, as well as sustainable natural resource management, </w:t>
      </w:r>
      <w:r w:rsidRPr="0057217C">
        <w:rPr>
          <w:rStyle w:val="StyleUnderline"/>
          <w:highlight w:val="cyan"/>
        </w:rPr>
        <w:t>must be at the heart of bilateral cooperation</w:t>
      </w:r>
      <w:r w:rsidRPr="00FA1048">
        <w:rPr>
          <w:rStyle w:val="StyleUnderline"/>
        </w:rPr>
        <w:t>.</w:t>
      </w:r>
    </w:p>
    <w:p w14:paraId="41B3523A" w14:textId="77777777" w:rsidR="00437453" w:rsidRDefault="00437453" w:rsidP="00437453">
      <w:pPr>
        <w:pStyle w:val="Heading3"/>
      </w:pPr>
      <w:r>
        <w:t>Disease Impact</w:t>
      </w:r>
    </w:p>
    <w:p w14:paraId="1766548A" w14:textId="77777777" w:rsidR="00437453" w:rsidRPr="00451C9A" w:rsidRDefault="00437453" w:rsidP="00437453">
      <w:pPr>
        <w:pStyle w:val="Heading4"/>
      </w:pPr>
      <w:r>
        <w:t>US-Japan cooperation is solving disease, but continued relations are necessary for sustainable protection</w:t>
      </w:r>
    </w:p>
    <w:p w14:paraId="4BC5E0F6" w14:textId="77777777" w:rsidR="00437453" w:rsidRPr="00451C9A" w:rsidRDefault="00437453" w:rsidP="00437453">
      <w:pPr>
        <w:rPr>
          <w:rStyle w:val="Style13ptBold"/>
        </w:rPr>
      </w:pPr>
      <w:r w:rsidRPr="00451C9A">
        <w:rPr>
          <w:rStyle w:val="Style13ptBold"/>
        </w:rPr>
        <w:t xml:space="preserve">Hubbard 11 </w:t>
      </w:r>
      <w:r w:rsidRPr="00451C9A">
        <w:rPr>
          <w:rStyle w:val="Style13ptBold"/>
          <w:b w:val="0"/>
          <w:sz w:val="14"/>
          <w:szCs w:val="14"/>
        </w:rPr>
        <w:t>[Susan Hubbard is a senior associate in JCIE’s New York office and former program director for East Asia at Columbia University’s Center for International Conflict Resolution, “Revitalizing US-Japan Collaboration on Global Health,” http://www.jcie.org/researchpdfs/USJapanPapers/Sase.pdf]</w:t>
      </w:r>
    </w:p>
    <w:p w14:paraId="01542B5E" w14:textId="77777777" w:rsidR="00437453" w:rsidRDefault="00437453" w:rsidP="00437453">
      <w:pPr>
        <w:rPr>
          <w:rStyle w:val="StyleUnderline"/>
        </w:rPr>
      </w:pPr>
      <w:r w:rsidRPr="00451C9A">
        <w:rPr>
          <w:sz w:val="14"/>
        </w:rPr>
        <w:t xml:space="preserve">More than 50 years have passed since the signing of the US-Japan Treaty of Mutual Cooperation and Security. </w:t>
      </w:r>
      <w:r w:rsidRPr="0057217C">
        <w:rPr>
          <w:rStyle w:val="StyleUnderline"/>
          <w:highlight w:val="cyan"/>
        </w:rPr>
        <w:t>The treaty forms</w:t>
      </w:r>
      <w:r w:rsidRPr="00451C9A">
        <w:rPr>
          <w:rStyle w:val="StyleUnderline"/>
        </w:rPr>
        <w:t xml:space="preserve"> the basis of </w:t>
      </w:r>
      <w:r w:rsidRPr="0057217C">
        <w:rPr>
          <w:rStyle w:val="StyleUnderline"/>
          <w:highlight w:val="cyan"/>
        </w:rPr>
        <w:t>an</w:t>
      </w:r>
      <w:r w:rsidRPr="00451C9A">
        <w:rPr>
          <w:rStyle w:val="StyleUnderline"/>
        </w:rPr>
        <w:t xml:space="preserve"> important </w:t>
      </w:r>
      <w:r w:rsidRPr="0057217C">
        <w:rPr>
          <w:rStyle w:val="StyleUnderline"/>
          <w:highlight w:val="cyan"/>
        </w:rPr>
        <w:t>alliance</w:t>
      </w:r>
      <w:r w:rsidRPr="00451C9A">
        <w:rPr>
          <w:rStyle w:val="StyleUnderline"/>
        </w:rPr>
        <w:t xml:space="preserve"> that “plays an indispensable role in </w:t>
      </w:r>
      <w:r w:rsidRPr="0057217C">
        <w:rPr>
          <w:rStyle w:val="StyleUnderline"/>
          <w:highlight w:val="cyan"/>
        </w:rPr>
        <w:t>ensuring the security and prosperity of both [countries], as well as regional peace and stability</w:t>
      </w:r>
      <w:r w:rsidRPr="00451C9A">
        <w:rPr>
          <w:sz w:val="14"/>
        </w:rPr>
        <w:t xml:space="preserve">.”1 While collaboration on traditional security in East Asia has always been a major pillar of the relationship, the United States and Japan also work closely together on nontraditional security challenges, and the threats found in the global health field have become a prominent topic in discussions regarding US-Japan collaboration over the past two decades. The world experienced drastic changes during the latter half of the 20th century as the acceleration of globalization saw goods and people move more fluidly and rapidly across borders, creating increasing contact and interdependence among countries around the world. </w:t>
      </w:r>
      <w:r w:rsidRPr="00451C9A">
        <w:rPr>
          <w:rStyle w:val="StyleUnderline"/>
        </w:rPr>
        <w:t xml:space="preserve">This trend </w:t>
      </w:r>
      <w:r w:rsidRPr="0057217C">
        <w:rPr>
          <w:rStyle w:val="StyleUnderline"/>
          <w:highlight w:val="cyan"/>
        </w:rPr>
        <w:t>toward globalization has brought</w:t>
      </w:r>
      <w:r w:rsidRPr="00451C9A">
        <w:rPr>
          <w:rStyle w:val="StyleUnderline"/>
        </w:rPr>
        <w:t xml:space="preserve"> with it many economic and social opportunities, but it has also highlighted some </w:t>
      </w:r>
      <w:r w:rsidRPr="0057217C">
        <w:rPr>
          <w:rStyle w:val="StyleUnderline"/>
          <w:highlight w:val="cyan"/>
        </w:rPr>
        <w:t>challenges</w:t>
      </w:r>
      <w:r w:rsidRPr="00451C9A">
        <w:rPr>
          <w:rStyle w:val="StyleUnderline"/>
        </w:rPr>
        <w:t xml:space="preserve"> that have been exacerbated by these changes. </w:t>
      </w:r>
      <w:r w:rsidRPr="0057217C">
        <w:rPr>
          <w:rStyle w:val="StyleUnderline"/>
          <w:highlight w:val="cyan"/>
        </w:rPr>
        <w:t>Global health is one</w:t>
      </w:r>
      <w:r w:rsidRPr="00451C9A">
        <w:rPr>
          <w:rStyle w:val="StyleUnderline"/>
        </w:rPr>
        <w:t xml:space="preserve"> field where the opportunities as well as the challenges globalization presents can be clearly observed, leading global health experts to look for ways to maximize the opportunities while minimizing the impact of the challenges to the extent possible. </w:t>
      </w:r>
      <w:r w:rsidRPr="0057217C">
        <w:rPr>
          <w:rStyle w:val="StyleUnderline"/>
          <w:highlight w:val="cyan"/>
        </w:rPr>
        <w:t>As goods and people move</w:t>
      </w:r>
      <w:r w:rsidRPr="00451C9A">
        <w:rPr>
          <w:rStyle w:val="StyleUnderline"/>
        </w:rPr>
        <w:t xml:space="preserve"> across borders </w:t>
      </w:r>
      <w:r w:rsidRPr="0057217C">
        <w:rPr>
          <w:rStyle w:val="StyleUnderline"/>
          <w:highlight w:val="cyan"/>
        </w:rPr>
        <w:t>more fluidly</w:t>
      </w:r>
      <w:r w:rsidRPr="00451C9A">
        <w:rPr>
          <w:rStyle w:val="StyleUnderline"/>
        </w:rPr>
        <w:t xml:space="preserve">, communicable </w:t>
      </w:r>
      <w:r w:rsidRPr="0057217C">
        <w:rPr>
          <w:rStyle w:val="StyleUnderline"/>
          <w:highlight w:val="cyan"/>
        </w:rPr>
        <w:t>diseases move</w:t>
      </w:r>
      <w:r w:rsidRPr="00451C9A">
        <w:rPr>
          <w:rStyle w:val="StyleUnderline"/>
        </w:rPr>
        <w:t xml:space="preserve"> with them</w:t>
      </w:r>
      <w:r w:rsidRPr="00451C9A">
        <w:rPr>
          <w:sz w:val="14"/>
        </w:rPr>
        <w:t>. And even those diseases that are not transmitted through human contact—</w:t>
      </w:r>
      <w:proofErr w:type="spellStart"/>
      <w:r w:rsidRPr="00451C9A">
        <w:rPr>
          <w:sz w:val="14"/>
        </w:rPr>
        <w:t>noncommunicable</w:t>
      </w:r>
      <w:proofErr w:type="spellEnd"/>
      <w:r w:rsidRPr="00451C9A">
        <w:rPr>
          <w:sz w:val="14"/>
        </w:rPr>
        <w:t xml:space="preserve"> diseases (NCDs) such as hypertension (responsible for 13 percent of deaths worldwide)2 and diabetes—still affect people in other parts of the world, as markets in one place are now heavily dependent on workforces and consumers elsewhere. Therefore, many industrialized countries are recognizing that they need to contribute to health improvements in other parts of the world, not only because of a sense of moral imperative but also be- </w:t>
      </w:r>
      <w:proofErr w:type="gramStart"/>
      <w:r w:rsidRPr="00451C9A">
        <w:rPr>
          <w:sz w:val="14"/>
        </w:rPr>
        <w:t>cause</w:t>
      </w:r>
      <w:proofErr w:type="gramEnd"/>
      <w:r w:rsidRPr="00451C9A">
        <w:rPr>
          <w:sz w:val="14"/>
        </w:rPr>
        <w:t xml:space="preserve"> doing so helps them protect their own interests. </w:t>
      </w:r>
      <w:r w:rsidRPr="0057217C">
        <w:rPr>
          <w:rStyle w:val="StyleUnderline"/>
          <w:highlight w:val="cyan"/>
        </w:rPr>
        <w:t>The U</w:t>
      </w:r>
      <w:r w:rsidRPr="00451C9A">
        <w:rPr>
          <w:rStyle w:val="StyleUnderline"/>
        </w:rPr>
        <w:t xml:space="preserve">nited </w:t>
      </w:r>
      <w:r w:rsidRPr="0057217C">
        <w:rPr>
          <w:rStyle w:val="StyleUnderline"/>
          <w:highlight w:val="cyan"/>
        </w:rPr>
        <w:t>S</w:t>
      </w:r>
      <w:r w:rsidRPr="00451C9A">
        <w:rPr>
          <w:rStyle w:val="StyleUnderline"/>
        </w:rPr>
        <w:t xml:space="preserve">tates </w:t>
      </w:r>
      <w:r w:rsidRPr="0057217C">
        <w:rPr>
          <w:rStyle w:val="StyleUnderline"/>
          <w:highlight w:val="cyan"/>
        </w:rPr>
        <w:t>and Japan are among</w:t>
      </w:r>
      <w:r w:rsidRPr="00451C9A">
        <w:rPr>
          <w:rStyle w:val="StyleUnderline"/>
        </w:rPr>
        <w:t xml:space="preserve"> the countries at </w:t>
      </w:r>
      <w:r w:rsidRPr="0057217C">
        <w:rPr>
          <w:rStyle w:val="StyleUnderline"/>
          <w:highlight w:val="cyan"/>
        </w:rPr>
        <w:t>the forefront of the</w:t>
      </w:r>
      <w:r w:rsidRPr="00451C9A">
        <w:rPr>
          <w:rStyle w:val="StyleUnderline"/>
        </w:rPr>
        <w:t xml:space="preserve"> global </w:t>
      </w:r>
      <w:r w:rsidRPr="0057217C">
        <w:rPr>
          <w:rStyle w:val="StyleUnderline"/>
          <w:highlight w:val="cyan"/>
        </w:rPr>
        <w:t>health field, so it</w:t>
      </w:r>
      <w:r w:rsidRPr="00451C9A">
        <w:rPr>
          <w:rStyle w:val="StyleUnderline"/>
        </w:rPr>
        <w:t xml:space="preserve"> comes as no surprise that health </w:t>
      </w:r>
      <w:r w:rsidRPr="0057217C">
        <w:rPr>
          <w:rStyle w:val="StyleUnderline"/>
          <w:highlight w:val="cyan"/>
        </w:rPr>
        <w:t>has been a hot topic in</w:t>
      </w:r>
      <w:r w:rsidRPr="00451C9A">
        <w:rPr>
          <w:rStyle w:val="StyleUnderline"/>
        </w:rPr>
        <w:t xml:space="preserve"> discussions regarding their </w:t>
      </w:r>
      <w:r w:rsidRPr="0057217C">
        <w:rPr>
          <w:rStyle w:val="StyleUnderline"/>
          <w:highlight w:val="cyan"/>
        </w:rPr>
        <w:t>partnership activities</w:t>
      </w:r>
      <w:r w:rsidRPr="00451C9A">
        <w:rPr>
          <w:rStyle w:val="StyleUnderline"/>
        </w:rPr>
        <w:t>.</w:t>
      </w:r>
      <w:r>
        <w:rPr>
          <w:rStyle w:val="StyleUnderline"/>
        </w:rPr>
        <w:t xml:space="preserve"> </w:t>
      </w:r>
      <w:r w:rsidRPr="00451C9A">
        <w:rPr>
          <w:rStyle w:val="StyleUnderline"/>
        </w:rPr>
        <w:t xml:space="preserve">While some progress has been made on US- Japan partnership in this field, however, </w:t>
      </w:r>
      <w:r w:rsidRPr="0057217C">
        <w:rPr>
          <w:rStyle w:val="StyleUnderline"/>
          <w:highlight w:val="cyan"/>
        </w:rPr>
        <w:t>it is time for more concrete, sustainable action. The U</w:t>
      </w:r>
      <w:r w:rsidRPr="00451C9A">
        <w:rPr>
          <w:rStyle w:val="StyleUnderline"/>
        </w:rPr>
        <w:t xml:space="preserve">nited </w:t>
      </w:r>
      <w:r w:rsidRPr="0057217C">
        <w:rPr>
          <w:rStyle w:val="StyleUnderline"/>
          <w:highlight w:val="cyan"/>
        </w:rPr>
        <w:t>S</w:t>
      </w:r>
      <w:r w:rsidRPr="00451C9A">
        <w:rPr>
          <w:rStyle w:val="StyleUnderline"/>
        </w:rPr>
        <w:t xml:space="preserve">tates </w:t>
      </w:r>
      <w:r w:rsidRPr="0057217C">
        <w:rPr>
          <w:rStyle w:val="StyleUnderline"/>
          <w:highlight w:val="cyan"/>
        </w:rPr>
        <w:t>and Japan need</w:t>
      </w:r>
      <w:r w:rsidRPr="00451C9A">
        <w:rPr>
          <w:rStyle w:val="StyleUnderline"/>
        </w:rPr>
        <w:t xml:space="preserve"> to identify some </w:t>
      </w:r>
      <w:r w:rsidRPr="0057217C">
        <w:rPr>
          <w:rStyle w:val="StyleUnderline"/>
          <w:highlight w:val="cyan"/>
        </w:rPr>
        <w:t>specific actions</w:t>
      </w:r>
      <w:r w:rsidRPr="00451C9A">
        <w:rPr>
          <w:rStyle w:val="StyleUnderline"/>
        </w:rPr>
        <w:t xml:space="preserve"> they can take, </w:t>
      </w:r>
      <w:r w:rsidRPr="0057217C">
        <w:rPr>
          <w:rStyle w:val="StyleUnderline"/>
          <w:highlight w:val="cyan"/>
        </w:rPr>
        <w:t>not just</w:t>
      </w:r>
      <w:r w:rsidRPr="00451C9A">
        <w:rPr>
          <w:rStyle w:val="StyleUnderline"/>
        </w:rPr>
        <w:t xml:space="preserve"> as </w:t>
      </w:r>
      <w:r w:rsidRPr="0057217C">
        <w:rPr>
          <w:rStyle w:val="StyleUnderline"/>
          <w:highlight w:val="cyan"/>
        </w:rPr>
        <w:t>one-off activities</w:t>
      </w:r>
      <w:r w:rsidRPr="00451C9A">
        <w:rPr>
          <w:rStyle w:val="StyleUnderline"/>
        </w:rPr>
        <w:t xml:space="preserve"> in limited geo- graphic areas but as a part of a joint strategy to which both countries can commit at all levels.</w:t>
      </w:r>
    </w:p>
    <w:p w14:paraId="15105B24" w14:textId="77777777" w:rsidR="00437453" w:rsidRPr="00D73080" w:rsidRDefault="00437453" w:rsidP="00437453">
      <w:pPr>
        <w:pStyle w:val="Heading4"/>
      </w:pPr>
      <w:r>
        <w:t>Diseases cause a laundry list of impacts—biological weapons attacks, failed states, terrorism, economic collapse, and protectionism</w:t>
      </w:r>
    </w:p>
    <w:p w14:paraId="2F852B14" w14:textId="77777777" w:rsidR="00437453" w:rsidRPr="00ED798E" w:rsidRDefault="00437453" w:rsidP="00437453">
      <w:pPr>
        <w:rPr>
          <w:rStyle w:val="Style13ptBold"/>
        </w:rPr>
      </w:pPr>
      <w:r w:rsidRPr="00ED798E">
        <w:rPr>
          <w:rStyle w:val="Style13ptBold"/>
        </w:rPr>
        <w:t>Evans 10</w:t>
      </w:r>
      <w:r w:rsidRPr="00ED798E">
        <w:rPr>
          <w:rStyle w:val="Style13ptBold"/>
          <w:b w:val="0"/>
          <w:sz w:val="14"/>
          <w:szCs w:val="14"/>
        </w:rPr>
        <w:t xml:space="preserve"> [Jane Evans is at the Department of Military Strategic Studies US Air Force Academy, “Pandemics and National Security,” Global Security Studies, Spring 2010, Volume l, Issue 1 http://globalsecuritystudies.com/Evans%20PANDEMICS.pdf, ava]</w:t>
      </w:r>
    </w:p>
    <w:p w14:paraId="22D269AF" w14:textId="77777777" w:rsidR="00437453" w:rsidRDefault="00437453" w:rsidP="00437453">
      <w:pPr>
        <w:rPr>
          <w:sz w:val="14"/>
        </w:rPr>
      </w:pPr>
      <w:r w:rsidRPr="00442BBC">
        <w:rPr>
          <w:sz w:val="14"/>
        </w:rPr>
        <w:t xml:space="preserve">Recent developments in medicine, hygiene, and public health have virtually eliminated widespread disease from industrialized countries like the U.S., </w:t>
      </w:r>
      <w:r w:rsidRPr="0057217C">
        <w:rPr>
          <w:rStyle w:val="StyleUnderline"/>
          <w:highlight w:val="cyan"/>
        </w:rPr>
        <w:t>making pandemics</w:t>
      </w:r>
      <w:r w:rsidRPr="00706C79">
        <w:rPr>
          <w:rStyle w:val="StyleUnderline"/>
        </w:rPr>
        <w:t xml:space="preserve"> of new or emerging diseases </w:t>
      </w:r>
      <w:r w:rsidRPr="0057217C">
        <w:rPr>
          <w:rStyle w:val="StyleUnderline"/>
          <w:highlight w:val="cyan"/>
        </w:rPr>
        <w:t>the</w:t>
      </w:r>
      <w:r w:rsidRPr="00706C79">
        <w:rPr>
          <w:rStyle w:val="StyleUnderline"/>
        </w:rPr>
        <w:t xml:space="preserve"> salient </w:t>
      </w:r>
      <w:r w:rsidRPr="0057217C">
        <w:rPr>
          <w:rStyle w:val="StyleUnderline"/>
          <w:highlight w:val="cyan"/>
        </w:rPr>
        <w:t>national security issue</w:t>
      </w:r>
      <w:r w:rsidRPr="00442BBC">
        <w:rPr>
          <w:sz w:val="14"/>
        </w:rPr>
        <w:t xml:space="preserve">. A pandemic is an epidemic spread over a wide geographical area and affecting many people, and while a pandemic does not threaten the survival of humanity, </w:t>
      </w:r>
      <w:r w:rsidRPr="00442BBC">
        <w:rPr>
          <w:rStyle w:val="StyleUnderline"/>
        </w:rPr>
        <w:t xml:space="preserve">it </w:t>
      </w:r>
      <w:r w:rsidRPr="0057217C">
        <w:rPr>
          <w:rStyle w:val="StyleUnderline"/>
          <w:highlight w:val="cyan"/>
        </w:rPr>
        <w:t>challenges the prosperity and stability of political institutions and human society</w:t>
      </w:r>
      <w:r w:rsidRPr="00442BBC">
        <w:rPr>
          <w:rStyle w:val="StyleUnderline"/>
        </w:rPr>
        <w:t xml:space="preserve">. Andrew Price-Smith argues that </w:t>
      </w:r>
      <w:r w:rsidRPr="0057217C">
        <w:rPr>
          <w:rStyle w:val="StyleUnderline"/>
          <w:highlight w:val="cyan"/>
        </w:rPr>
        <w:t>rapid</w:t>
      </w:r>
      <w:r w:rsidRPr="00442BBC">
        <w:rPr>
          <w:rStyle w:val="StyleUnderline"/>
        </w:rPr>
        <w:t xml:space="preserve"> worldwide </w:t>
      </w:r>
      <w:r w:rsidRPr="0057217C">
        <w:rPr>
          <w:rStyle w:val="StyleUnderline"/>
          <w:highlight w:val="cyan"/>
        </w:rPr>
        <w:t>changes</w:t>
      </w:r>
      <w:r w:rsidRPr="00442BBC">
        <w:rPr>
          <w:rStyle w:val="StyleUnderline"/>
        </w:rPr>
        <w:t xml:space="preserve"> may </w:t>
      </w:r>
      <w:r w:rsidRPr="0057217C">
        <w:rPr>
          <w:rStyle w:val="StyleUnderline"/>
          <w:highlight w:val="cyan"/>
        </w:rPr>
        <w:t>accelerate the diffusion</w:t>
      </w:r>
      <w:r w:rsidRPr="00442BBC">
        <w:rPr>
          <w:rStyle w:val="StyleUnderline"/>
        </w:rPr>
        <w:t xml:space="preserve">, the </w:t>
      </w:r>
      <w:r w:rsidRPr="0057217C">
        <w:rPr>
          <w:rStyle w:val="StyleUnderline"/>
          <w:highlight w:val="cyan"/>
        </w:rPr>
        <w:t>lethality, and</w:t>
      </w:r>
      <w:r w:rsidRPr="00442BBC">
        <w:rPr>
          <w:rStyle w:val="StyleUnderline"/>
        </w:rPr>
        <w:t xml:space="preserve"> the </w:t>
      </w:r>
      <w:r w:rsidRPr="0057217C">
        <w:rPr>
          <w:rStyle w:val="StyleUnderline"/>
          <w:highlight w:val="cyan"/>
        </w:rPr>
        <w:t>resistance</w:t>
      </w:r>
      <w:r w:rsidRPr="00442BBC">
        <w:rPr>
          <w:rStyle w:val="StyleUnderline"/>
        </w:rPr>
        <w:t xml:space="preserve"> of the plethora of species </w:t>
      </w:r>
      <w:r w:rsidRPr="0057217C">
        <w:rPr>
          <w:rStyle w:val="StyleUnderline"/>
          <w:highlight w:val="cyan"/>
        </w:rPr>
        <w:t>within the microbial world</w:t>
      </w:r>
      <w:r w:rsidRPr="00442BBC">
        <w:rPr>
          <w:rStyle w:val="StyleUnderline"/>
        </w:rPr>
        <w:t xml:space="preserve"> (5). For instance, changes in agricultural practices have created </w:t>
      </w:r>
      <w:r w:rsidRPr="0057217C">
        <w:rPr>
          <w:rStyle w:val="StyleUnderline"/>
          <w:highlight w:val="cyan"/>
        </w:rPr>
        <w:t>new ecological niches for disease</w:t>
      </w:r>
      <w:r w:rsidRPr="00442BBC">
        <w:rPr>
          <w:rStyle w:val="StyleUnderline"/>
        </w:rPr>
        <w:t xml:space="preserve"> vast bovine, avian, and swine farms, in huge numbers and often in close proximity </w:t>
      </w:r>
      <w:r w:rsidRPr="0057217C">
        <w:rPr>
          <w:rStyle w:val="StyleUnderline"/>
          <w:highlight w:val="cyan"/>
        </w:rPr>
        <w:t>that can facilitate cross-species infection</w:t>
      </w:r>
      <w:r w:rsidRPr="00442BBC">
        <w:rPr>
          <w:sz w:val="14"/>
        </w:rPr>
        <w:t xml:space="preserve">. Transportation of persons, animals, and food products around the world also presents a serious problem. </w:t>
      </w:r>
      <w:r w:rsidRPr="0057217C">
        <w:rPr>
          <w:rStyle w:val="StyleUnderline"/>
          <w:highlight w:val="cyan"/>
        </w:rPr>
        <w:t>New pathogens are emerging at an increasing</w:t>
      </w:r>
      <w:r w:rsidRPr="00442BBC">
        <w:rPr>
          <w:rStyle w:val="StyleUnderline"/>
        </w:rPr>
        <w:t xml:space="preserve">ly accelerated </w:t>
      </w:r>
      <w:r w:rsidRPr="0057217C">
        <w:rPr>
          <w:rStyle w:val="StyleUnderline"/>
          <w:highlight w:val="cyan"/>
        </w:rPr>
        <w:t>rate</w:t>
      </w:r>
      <w:r w:rsidRPr="00442BBC">
        <w:rPr>
          <w:rStyle w:val="StyleUnderline"/>
        </w:rPr>
        <w:t xml:space="preserve">; alteration in the processing of cattle feed in the U.K. resulted in extended host range and emergence of [mad cow disease]. </w:t>
      </w:r>
      <w:r w:rsidRPr="0057217C">
        <w:rPr>
          <w:rStyle w:val="StyleUnderline"/>
          <w:highlight w:val="cyan"/>
        </w:rPr>
        <w:t>New opportunities can be created by</w:t>
      </w:r>
      <w:r w:rsidRPr="00442BBC">
        <w:rPr>
          <w:rStyle w:val="StyleUnderline"/>
        </w:rPr>
        <w:t xml:space="preserve"> climatic changes such as </w:t>
      </w:r>
      <w:r w:rsidRPr="0057217C">
        <w:rPr>
          <w:rStyle w:val="StyleUnderline"/>
          <w:highlight w:val="cyan"/>
        </w:rPr>
        <w:t>global warming</w:t>
      </w:r>
      <w:r w:rsidRPr="00442BBC">
        <w:rPr>
          <w:rStyle w:val="StyleUnderline"/>
        </w:rPr>
        <w:t xml:space="preserve"> and ecologic alterations facilitated through changed land use and movements of infected hosts, susceptible animals, or disease vectors</w:t>
      </w:r>
      <w:r w:rsidRPr="00442BBC">
        <w:rPr>
          <w:sz w:val="14"/>
        </w:rPr>
        <w:t xml:space="preserve"> (Cutler 2). A disease can change in several important ways: it can jump to a new species (swine to human), change transmission method (blood-borne to aerosol dispersion), become more lethal, or become drug-resistant (Methicillin-resistant Staphylococcus aureus MRSA). </w:t>
      </w:r>
      <w:r w:rsidRPr="0057217C">
        <w:rPr>
          <w:rStyle w:val="StyleUnderline"/>
          <w:highlight w:val="cyan"/>
        </w:rPr>
        <w:t>Emerging diseases</w:t>
      </w:r>
      <w:r w:rsidRPr="00442BBC">
        <w:rPr>
          <w:rStyle w:val="StyleUnderline"/>
        </w:rPr>
        <w:t xml:space="preserve"> or those thought to be wiped out </w:t>
      </w:r>
      <w:r w:rsidRPr="0057217C">
        <w:rPr>
          <w:rStyle w:val="StyleUnderline"/>
          <w:highlight w:val="cyan"/>
        </w:rPr>
        <w:t>are becoming</w:t>
      </w:r>
      <w:r w:rsidRPr="00442BBC">
        <w:rPr>
          <w:rStyle w:val="StyleUnderline"/>
        </w:rPr>
        <w:t xml:space="preserve"> more of </w:t>
      </w:r>
      <w:r w:rsidRPr="0057217C">
        <w:rPr>
          <w:rStyle w:val="StyleUnderline"/>
          <w:highlight w:val="cyan"/>
        </w:rPr>
        <w:t>an issue with globalization and</w:t>
      </w:r>
      <w:r w:rsidRPr="00442BBC">
        <w:rPr>
          <w:rStyle w:val="StyleUnderline"/>
        </w:rPr>
        <w:t xml:space="preserve"> changing societal practices. There are many ways diseases can </w:t>
      </w:r>
      <w:r w:rsidRPr="0057217C">
        <w:rPr>
          <w:rStyle w:val="StyleUnderline"/>
          <w:highlight w:val="cyan"/>
        </w:rPr>
        <w:t>threaten national security</w:t>
      </w:r>
      <w:r w:rsidRPr="00442BBC">
        <w:rPr>
          <w:rStyle w:val="StyleUnderline"/>
        </w:rPr>
        <w:t xml:space="preserve">. First, they cause increased rates of morbidity and </w:t>
      </w:r>
      <w:r w:rsidRPr="0057217C">
        <w:rPr>
          <w:rStyle w:val="StyleUnderline"/>
          <w:highlight w:val="cyan"/>
        </w:rPr>
        <w:t>mortality</w:t>
      </w:r>
      <w:r w:rsidRPr="00442BBC">
        <w:rPr>
          <w:rStyle w:val="StyleUnderline"/>
        </w:rPr>
        <w:t xml:space="preserve"> people sicken and die, </w:t>
      </w:r>
      <w:r w:rsidRPr="0057217C">
        <w:rPr>
          <w:rStyle w:val="StyleUnderline"/>
          <w:highlight w:val="cyan"/>
        </w:rPr>
        <w:t>put</w:t>
      </w:r>
      <w:r w:rsidRPr="00442BBC">
        <w:rPr>
          <w:rStyle w:val="StyleUnderline"/>
        </w:rPr>
        <w:t xml:space="preserve">ting huge </w:t>
      </w:r>
      <w:r w:rsidRPr="0057217C">
        <w:rPr>
          <w:rStyle w:val="StyleUnderline"/>
          <w:highlight w:val="cyan"/>
        </w:rPr>
        <w:t>strains on</w:t>
      </w:r>
      <w:r w:rsidRPr="00442BBC">
        <w:rPr>
          <w:rStyle w:val="StyleUnderline"/>
        </w:rPr>
        <w:t xml:space="preserve"> public health and </w:t>
      </w:r>
      <w:r w:rsidRPr="0057217C">
        <w:rPr>
          <w:rStyle w:val="StyleUnderline"/>
          <w:highlight w:val="cyan"/>
        </w:rPr>
        <w:t>the</w:t>
      </w:r>
      <w:r w:rsidRPr="00442BBC">
        <w:rPr>
          <w:rStyle w:val="StyleUnderline"/>
        </w:rPr>
        <w:t xml:space="preserve"> nation’s </w:t>
      </w:r>
      <w:r w:rsidRPr="0057217C">
        <w:rPr>
          <w:rStyle w:val="StyleUnderline"/>
          <w:highlight w:val="cyan"/>
        </w:rPr>
        <w:t>workforce, leading to</w:t>
      </w:r>
      <w:r w:rsidRPr="00442BBC">
        <w:rPr>
          <w:rStyle w:val="StyleUnderline"/>
        </w:rPr>
        <w:t xml:space="preserve"> political </w:t>
      </w:r>
      <w:r w:rsidRPr="0057217C">
        <w:rPr>
          <w:rStyle w:val="StyleUnderline"/>
          <w:highlight w:val="cyan"/>
        </w:rPr>
        <w:t>instability, class strife, and economic volatility</w:t>
      </w:r>
      <w:r w:rsidRPr="00442BBC">
        <w:rPr>
          <w:sz w:val="14"/>
        </w:rPr>
        <w:t xml:space="preserve">. For example, AIDS has led to numerous problems in many African countries. </w:t>
      </w:r>
      <w:r w:rsidRPr="00442BBC">
        <w:rPr>
          <w:rStyle w:val="StyleUnderline"/>
        </w:rPr>
        <w:t xml:space="preserve">When marginalized or poor people cannot afford treatment and the government cannot or will not provide it, </w:t>
      </w:r>
      <w:r w:rsidRPr="0057217C">
        <w:rPr>
          <w:rStyle w:val="StyleUnderline"/>
          <w:highlight w:val="cyan"/>
        </w:rPr>
        <w:t>faith in the political system crumbles; class and ethnic conflict emerges and</w:t>
      </w:r>
      <w:r w:rsidRPr="00442BBC">
        <w:rPr>
          <w:rStyle w:val="StyleUnderline"/>
        </w:rPr>
        <w:t xml:space="preserve"> without a sufficient working class, </w:t>
      </w:r>
      <w:r w:rsidRPr="0057217C">
        <w:rPr>
          <w:rStyle w:val="StyleUnderline"/>
          <w:highlight w:val="cyan"/>
        </w:rPr>
        <w:t>GDP decreases</w:t>
      </w:r>
      <w:r w:rsidRPr="00442BBC">
        <w:rPr>
          <w:rStyle w:val="StyleUnderline"/>
        </w:rPr>
        <w:t xml:space="preserve"> and </w:t>
      </w:r>
      <w:r w:rsidRPr="0057217C">
        <w:rPr>
          <w:rStyle w:val="StyleUnderline"/>
          <w:highlight w:val="cyan"/>
        </w:rPr>
        <w:t>each problem begets more problems</w:t>
      </w:r>
      <w:r w:rsidRPr="00442BBC">
        <w:rPr>
          <w:rStyle w:val="StyleUnderline"/>
        </w:rPr>
        <w:t xml:space="preserve">. Second, in the article Epidemic Disease and National Security, author Susan Peterson argues that the most direct threat posed by a disease to the United States arises from its </w:t>
      </w:r>
      <w:r w:rsidRPr="0057217C">
        <w:rPr>
          <w:rStyle w:val="StyleUnderline"/>
          <w:highlight w:val="cyan"/>
        </w:rPr>
        <w:t>vulnerability to biological weapons attack</w:t>
      </w:r>
      <w:r w:rsidRPr="00442BBC">
        <w:rPr>
          <w:sz w:val="14"/>
        </w:rPr>
        <w:t xml:space="preserve"> (45). It is important to note that the result of a naturally spreading disease and something like bioterrorism is one and the same. Failure to prevent a biological weapons attack results in the same outcome infection of the population and requires the same solution. Preparation for widespread disease should therefore be a key focus of national security. More indirect threats to national security include the health of the armed forces and, most significantly, to the social, economic, and political stability of certain key regions especially Russia that also challenge American security (Peterson 46). In this sense, diseases lower the ability of the State Department or the Department of Defense to adequately provide international security to the United States. Both internal and external national security is threatened by the spread of disease. In October 2009, the Center for Biosecurity of UPMC organized a conference that addressed many of the issues pertaining to the threat of biological weapons attacks. The Director of the Center referenced a recent National Intelligence Estimate that identified bioterrorism as the intelligence community s most important WMD concern, because the knowledge, equipment, and pathogens required to construct a biological weapon are now globally dispersed, and there is no single technological methodology chokepoint or process that can be regulated to prevent the development of biological weapons (</w:t>
      </w:r>
      <w:proofErr w:type="spellStart"/>
      <w:r w:rsidRPr="00442BBC">
        <w:rPr>
          <w:sz w:val="14"/>
        </w:rPr>
        <w:t>Gronvall</w:t>
      </w:r>
      <w:proofErr w:type="spellEnd"/>
      <w:r w:rsidRPr="00442BBC">
        <w:rPr>
          <w:sz w:val="14"/>
        </w:rPr>
        <w:t xml:space="preserve"> 433). For many of the reasons listed so far in this paper, the outcome of a biological attack is particularly worrisome, necessitating a closer examination of malicious bio-threats. </w:t>
      </w:r>
      <w:r w:rsidRPr="00442BBC">
        <w:rPr>
          <w:rStyle w:val="StyleUnderline"/>
        </w:rPr>
        <w:t xml:space="preserve">Unlike nuclear technologies, biological materials and information </w:t>
      </w:r>
      <w:r w:rsidRPr="0057217C">
        <w:rPr>
          <w:rStyle w:val="StyleUnderline"/>
          <w:highlight w:val="cyan"/>
        </w:rPr>
        <w:t>are easy to obtain, and</w:t>
      </w:r>
      <w:r w:rsidRPr="00442BBC">
        <w:rPr>
          <w:rStyle w:val="StyleUnderline"/>
        </w:rPr>
        <w:t xml:space="preserve"> the nature of biosciences is such that </w:t>
      </w:r>
      <w:r w:rsidRPr="0057217C">
        <w:rPr>
          <w:rStyle w:val="StyleUnderline"/>
          <w:highlight w:val="cyan"/>
        </w:rPr>
        <w:t>equipment, expertise, and infrastru</w:t>
      </w:r>
      <w:r w:rsidRPr="00442BBC">
        <w:rPr>
          <w:rStyle w:val="StyleUnderline"/>
        </w:rPr>
        <w:t xml:space="preserve">cture in the field supports an important function to society and </w:t>
      </w:r>
      <w:r w:rsidRPr="0057217C">
        <w:rPr>
          <w:rStyle w:val="StyleUnderline"/>
          <w:highlight w:val="cyan"/>
        </w:rPr>
        <w:t>cannot</w:t>
      </w:r>
      <w:r w:rsidRPr="00442BBC">
        <w:rPr>
          <w:rStyle w:val="StyleUnderline"/>
        </w:rPr>
        <w:t xml:space="preserve">, nor should it, </w:t>
      </w:r>
      <w:r w:rsidRPr="0057217C">
        <w:rPr>
          <w:rStyle w:val="StyleUnderline"/>
          <w:highlight w:val="cyan"/>
        </w:rPr>
        <w:t>be limited</w:t>
      </w:r>
      <w:r w:rsidRPr="00442BBC">
        <w:rPr>
          <w:sz w:val="14"/>
        </w:rPr>
        <w:t xml:space="preserve">. Any attempt to prevent the development of biological weapons would also limit much needed medical advancements. The CDC defines a bioterrorism attack as the deliberate release of viruses, bacteria, or other germs (agents) used to cause illness or death in people, animals, or plants (CDC/Bioterrorism). These agents have a high potential for abuse by terrorist groups for several reasons. </w:t>
      </w:r>
      <w:r w:rsidRPr="00442BBC">
        <w:rPr>
          <w:rStyle w:val="StyleUnderline"/>
        </w:rPr>
        <w:t>First, a disease can be difficult to detect due to the incubation period between when an individual is infected and when symptoms begin to show. Second, the dispersion capability of some diseases allows a wider range of influence than an explosive device. Third, one bioweapon can have a multiplicative effect: although only 100 people are initially infected, with a disease like smallpox, each person can then infect multiple other people, who in turn pass it on to even more</w:t>
      </w:r>
      <w:r w:rsidRPr="00442BBC">
        <w:rPr>
          <w:sz w:val="14"/>
        </w:rPr>
        <w:t xml:space="preserve">. Outside the anthrax attacks of 2001, the U.S. has yet to experience a serious confirmed bioterrorist attack. However, this does not mean the threat should be minimized until an incident such as 9/11 acts as the catalyst; biological weapons are a direct threat to national security. Of the more indirect threats to U.S. national security, </w:t>
      </w:r>
      <w:r w:rsidRPr="00442BBC">
        <w:rPr>
          <w:rStyle w:val="StyleUnderline"/>
        </w:rPr>
        <w:t xml:space="preserve">there are three mechanisms through which infectious diseases cause instability within a foreign nation of the outbreak of military conflict. Peterson describes these as the balance of power among adversaries, health and human rights policy conflicts, and domestic instability (55). The first and most obvious mechanism involves one side of a dispute or conflict disproportionately suffering from a </w:t>
      </w:r>
      <w:r w:rsidRPr="0057217C">
        <w:rPr>
          <w:rStyle w:val="StyleUnderline"/>
          <w:highlight w:val="cyan"/>
        </w:rPr>
        <w:t>disease, leading to an imbalance of power and a possible preemptive attack</w:t>
      </w:r>
      <w:r w:rsidRPr="00442BBC">
        <w:rPr>
          <w:sz w:val="14"/>
        </w:rPr>
        <w:t xml:space="preserve">. If a nation’s military capabilities are strongly affected by AIDS, this can present a vulnerable weakness. However, as with all three causal mechanisms, this type of situation will generally only occur when a pandemic is particularly severe or when the involved nations are unstable to begin with; this can be seen in warring African states with high HIV/AIDS incidence rates. </w:t>
      </w:r>
      <w:r w:rsidRPr="00442BBC">
        <w:rPr>
          <w:rStyle w:val="StyleUnderline"/>
        </w:rPr>
        <w:t xml:space="preserve">The second mechanism concerns policies in response to an outbreak. For example, a nation </w:t>
      </w:r>
      <w:r w:rsidRPr="0057217C">
        <w:rPr>
          <w:rStyle w:val="StyleUnderline"/>
          <w:highlight w:val="cyan"/>
        </w:rPr>
        <w:t>may restrict freedom of movement and goods</w:t>
      </w:r>
      <w:r w:rsidRPr="00442BBC">
        <w:rPr>
          <w:rStyle w:val="StyleUnderline"/>
        </w:rPr>
        <w:t xml:space="preserve">, or impose involuntary quarantine of infected individuals. While these policies likely will not cause conflict, they </w:t>
      </w:r>
      <w:r w:rsidRPr="0057217C">
        <w:rPr>
          <w:rStyle w:val="StyleUnderline"/>
          <w:highlight w:val="cyan"/>
        </w:rPr>
        <w:t>can lead to social and economic volatility</w:t>
      </w:r>
      <w:r w:rsidRPr="00442BBC">
        <w:rPr>
          <w:rStyle w:val="StyleUnderline"/>
        </w:rPr>
        <w:t xml:space="preserve"> if the practices persist. The third and most important mechanism is </w:t>
      </w:r>
      <w:r w:rsidRPr="0057217C">
        <w:rPr>
          <w:rStyle w:val="StyleUnderline"/>
          <w:highlight w:val="cyan"/>
        </w:rPr>
        <w:t>domestic instability</w:t>
      </w:r>
      <w:r w:rsidRPr="00442BBC">
        <w:rPr>
          <w:rStyle w:val="StyleUnderline"/>
        </w:rPr>
        <w:t xml:space="preserve">. Consider AIDS, which largely affects people in their most economically productive years, and leads to the </w:t>
      </w:r>
      <w:r w:rsidRPr="0057217C">
        <w:rPr>
          <w:rStyle w:val="StyleUnderline"/>
          <w:highlight w:val="cyan"/>
        </w:rPr>
        <w:t>destruction of a country s workforce, diminished productivity, and a dwindling</w:t>
      </w:r>
      <w:r w:rsidRPr="00442BBC">
        <w:rPr>
          <w:rStyle w:val="StyleUnderline"/>
        </w:rPr>
        <w:t xml:space="preserve"> professional and </w:t>
      </w:r>
      <w:r w:rsidRPr="0057217C">
        <w:rPr>
          <w:rStyle w:val="StyleUnderline"/>
          <w:highlight w:val="cyan"/>
        </w:rPr>
        <w:t>middle class</w:t>
      </w:r>
      <w:r w:rsidRPr="00442BBC">
        <w:rPr>
          <w:rStyle w:val="StyleUnderline"/>
        </w:rPr>
        <w:t xml:space="preserve"> </w:t>
      </w:r>
      <w:r w:rsidRPr="00442BBC">
        <w:rPr>
          <w:sz w:val="14"/>
        </w:rPr>
        <w:t>(Peterson 59).</w:t>
      </w:r>
      <w:r w:rsidRPr="00442BBC">
        <w:rPr>
          <w:rStyle w:val="StyleUnderline"/>
        </w:rPr>
        <w:t xml:space="preserve"> Furthermore, the AIDS crisis is </w:t>
      </w:r>
      <w:r w:rsidRPr="0057217C">
        <w:rPr>
          <w:rStyle w:val="StyleUnderline"/>
          <w:highlight w:val="cyan"/>
        </w:rPr>
        <w:t>leaving</w:t>
      </w:r>
      <w:r w:rsidRPr="00442BBC">
        <w:rPr>
          <w:rStyle w:val="StyleUnderline"/>
        </w:rPr>
        <w:t xml:space="preserve"> behind a generation of </w:t>
      </w:r>
      <w:r w:rsidRPr="0057217C">
        <w:rPr>
          <w:rStyle w:val="StyleUnderline"/>
          <w:highlight w:val="cyan"/>
        </w:rPr>
        <w:t>orphans</w:t>
      </w:r>
      <w:r w:rsidRPr="00442BBC">
        <w:rPr>
          <w:rStyle w:val="StyleUnderline"/>
        </w:rPr>
        <w:t xml:space="preserve"> which the CIA says are unable to cope and </w:t>
      </w:r>
      <w:r w:rsidRPr="0057217C">
        <w:rPr>
          <w:rStyle w:val="StyleUnderline"/>
          <w:highlight w:val="cyan"/>
        </w:rPr>
        <w:t>vulnerable to exploitation and radicalization</w:t>
      </w:r>
      <w:r w:rsidRPr="00442BBC">
        <w:rPr>
          <w:rStyle w:val="StyleUnderline"/>
        </w:rPr>
        <w:t xml:space="preserve">, as seen by the violence of alienated youths in Zimbabwe </w:t>
      </w:r>
      <w:r w:rsidRPr="00442BBC">
        <w:rPr>
          <w:sz w:val="14"/>
        </w:rPr>
        <w:t xml:space="preserve">(Peterson 61). </w:t>
      </w:r>
      <w:r w:rsidRPr="00442BBC">
        <w:rPr>
          <w:rStyle w:val="StyleUnderline"/>
        </w:rPr>
        <w:t>All of the examples above are representative of a critical pattern; as Price-Smith writes</w:t>
      </w:r>
      <w:r w:rsidRPr="0057217C">
        <w:rPr>
          <w:rStyle w:val="StyleUnderline"/>
          <w:highlight w:val="cyan"/>
        </w:rPr>
        <w:t>, infectious disease</w:t>
      </w:r>
      <w:r w:rsidRPr="00442BBC">
        <w:rPr>
          <w:rStyle w:val="StyleUnderline"/>
        </w:rPr>
        <w:t xml:space="preserve"> may in fact </w:t>
      </w:r>
      <w:r w:rsidRPr="0057217C">
        <w:rPr>
          <w:rStyle w:val="StyleUnderline"/>
          <w:highlight w:val="cyan"/>
        </w:rPr>
        <w:t>contribute to</w:t>
      </w:r>
      <w:r w:rsidRPr="00442BBC">
        <w:rPr>
          <w:rStyle w:val="StyleUnderline"/>
        </w:rPr>
        <w:t xml:space="preserve"> societal </w:t>
      </w:r>
      <w:r w:rsidRPr="0057217C">
        <w:rPr>
          <w:rStyle w:val="StyleUnderline"/>
          <w:highlight w:val="cyan"/>
        </w:rPr>
        <w:t>destabilization and</w:t>
      </w:r>
      <w:r w:rsidRPr="00442BBC">
        <w:rPr>
          <w:rStyle w:val="StyleUnderline"/>
        </w:rPr>
        <w:t xml:space="preserve"> to chronic low-intensity </w:t>
      </w:r>
      <w:r w:rsidRPr="0057217C">
        <w:rPr>
          <w:rStyle w:val="StyleUnderline"/>
          <w:highlight w:val="cyan"/>
        </w:rPr>
        <w:t>intrastate violence</w:t>
      </w:r>
      <w:r w:rsidRPr="00442BBC">
        <w:rPr>
          <w:rStyle w:val="StyleUnderline"/>
        </w:rPr>
        <w:t xml:space="preserve">, and in extreme cases it may </w:t>
      </w:r>
      <w:r w:rsidRPr="0057217C">
        <w:rPr>
          <w:rStyle w:val="StyleUnderline"/>
          <w:highlight w:val="cyan"/>
        </w:rPr>
        <w:t>accelerate the processes</w:t>
      </w:r>
      <w:r w:rsidRPr="00442BBC">
        <w:rPr>
          <w:rStyle w:val="StyleUnderline"/>
        </w:rPr>
        <w:t xml:space="preserve"> that lead </w:t>
      </w:r>
      <w:r w:rsidRPr="0057217C">
        <w:rPr>
          <w:rStyle w:val="StyleUnderline"/>
          <w:highlight w:val="cyan"/>
        </w:rPr>
        <w:t>to state failure</w:t>
      </w:r>
      <w:r w:rsidRPr="00442BBC">
        <w:rPr>
          <w:sz w:val="14"/>
        </w:rPr>
        <w:t xml:space="preserve"> (121). </w:t>
      </w:r>
      <w:r w:rsidRPr="00442BBC">
        <w:rPr>
          <w:rStyle w:val="StyleUnderline"/>
        </w:rPr>
        <w:t xml:space="preserve">The U.S. should be concerned on the level of national security, because it has been demonstrated repeatedly that </w:t>
      </w:r>
      <w:r w:rsidRPr="0057217C">
        <w:rPr>
          <w:rStyle w:val="StyleUnderline"/>
          <w:highlight w:val="cyan"/>
        </w:rPr>
        <w:t>failed states foster terrorism, regional instability</w:t>
      </w:r>
      <w:r w:rsidRPr="00442BBC">
        <w:rPr>
          <w:rStyle w:val="StyleUnderline"/>
        </w:rPr>
        <w:t>, and often necessitate foreign aid and humanitarian assistance</w:t>
      </w:r>
      <w:r w:rsidRPr="00442BBC">
        <w:rPr>
          <w:sz w:val="14"/>
        </w:rPr>
        <w:t>. Throughout the world, there are many deadly infectious diseases. There are two ways of thinking about these diseases that can help focus efforts on national security: diseases that threaten under-developed countries, whether on a small or large scale, and diseases that threaten to become a catastrophic health event (pandemic) to the U.S. and other industrialized nations. Outside the U.S., cholera, tuberculosis (TB), malaria, dengue fever, pneumonia, diarrheal diseases and AIDS are just a few of the diseases responsible for over half of all deaths in developing nations. The U.S. is more concerned with diseases poised to become the next AIDS: drug resistant strains of existing infections, and new or newly mutated strains of influenza. Tuberculosis, malaria, dengue fever, HIV/AIDS, MRSA, and influenza will be discussed in more detail.</w:t>
      </w:r>
    </w:p>
    <w:p w14:paraId="7D2D1E5F" w14:textId="26758D95" w:rsidR="00437453" w:rsidRDefault="00C43894" w:rsidP="00437453">
      <w:pPr>
        <w:pStyle w:val="Heading1"/>
      </w:pPr>
      <w:r>
        <w:t xml:space="preserve">Aff </w:t>
      </w:r>
    </w:p>
    <w:p w14:paraId="46F3291F" w14:textId="77777777" w:rsidR="00437453" w:rsidRDefault="00437453" w:rsidP="00437453">
      <w:pPr>
        <w:pStyle w:val="Heading2"/>
      </w:pPr>
      <w:r>
        <w:t xml:space="preserve">UQ </w:t>
      </w:r>
    </w:p>
    <w:p w14:paraId="3E0026D3" w14:textId="77A1B7C8" w:rsidR="001370EB" w:rsidRPr="001370EB" w:rsidRDefault="001370EB" w:rsidP="001370EB">
      <w:pPr>
        <w:pStyle w:val="Heading3"/>
      </w:pPr>
      <w:r>
        <w:t>Engagement Now/No Rearm</w:t>
      </w:r>
    </w:p>
    <w:p w14:paraId="797D5D34" w14:textId="77777777" w:rsidR="00437453" w:rsidRDefault="00437453" w:rsidP="00437453">
      <w:pPr>
        <w:pStyle w:val="Heading4"/>
      </w:pPr>
      <w:r>
        <w:t>Non-unique and no internal link: No political will for increased military and US already engaging with China</w:t>
      </w:r>
    </w:p>
    <w:p w14:paraId="596D9704" w14:textId="77777777" w:rsidR="00437453" w:rsidRPr="008209F5" w:rsidRDefault="00437453" w:rsidP="00437453">
      <w:pPr>
        <w:rPr>
          <w:rStyle w:val="Style13ptBold"/>
          <w:b w:val="0"/>
          <w:sz w:val="14"/>
          <w:szCs w:val="14"/>
        </w:rPr>
      </w:pPr>
      <w:r w:rsidRPr="008209F5">
        <w:rPr>
          <w:rStyle w:val="Style13ptBold"/>
        </w:rPr>
        <w:t xml:space="preserve">Sato 15 </w:t>
      </w:r>
      <w:r w:rsidRPr="008209F5">
        <w:rPr>
          <w:rStyle w:val="Style13ptBold"/>
          <w:b w:val="0"/>
          <w:sz w:val="14"/>
          <w:szCs w:val="14"/>
        </w:rPr>
        <w:t xml:space="preserve">[In “Connecting the dots: Japan’s strategy to ensure security and economic growth,” https://www.wilsoncenter.org/sites/default/files/YoichiroSatoPolicyBrief_0.pdf. </w:t>
      </w:r>
      <w:proofErr w:type="spellStart"/>
      <w:r w:rsidRPr="008209F5">
        <w:rPr>
          <w:rStyle w:val="Style13ptBold"/>
          <w:b w:val="0"/>
          <w:sz w:val="14"/>
          <w:szCs w:val="14"/>
        </w:rPr>
        <w:t>Yoichiro</w:t>
      </w:r>
      <w:proofErr w:type="spellEnd"/>
      <w:r w:rsidRPr="008209F5">
        <w:rPr>
          <w:rStyle w:val="Style13ptBold"/>
          <w:b w:val="0"/>
          <w:sz w:val="14"/>
          <w:szCs w:val="14"/>
        </w:rPr>
        <w:t xml:space="preserve"> Sato is a professor of international security in the Asia Pacific Studies Department and the Dean of International Cooperation and Research at </w:t>
      </w:r>
      <w:proofErr w:type="spellStart"/>
      <w:r w:rsidRPr="008209F5">
        <w:rPr>
          <w:rStyle w:val="Style13ptBold"/>
          <w:b w:val="0"/>
          <w:sz w:val="14"/>
          <w:szCs w:val="14"/>
        </w:rPr>
        <w:t>Ritsumeikan</w:t>
      </w:r>
      <w:proofErr w:type="spellEnd"/>
      <w:r w:rsidRPr="008209F5">
        <w:rPr>
          <w:rStyle w:val="Style13ptBold"/>
          <w:b w:val="0"/>
          <w:sz w:val="14"/>
          <w:szCs w:val="14"/>
        </w:rPr>
        <w:t xml:space="preserve"> Asia Pacific University]</w:t>
      </w:r>
    </w:p>
    <w:p w14:paraId="5C47497F" w14:textId="77777777" w:rsidR="00437453" w:rsidRDefault="00437453" w:rsidP="00437453">
      <w:pPr>
        <w:rPr>
          <w:sz w:val="14"/>
        </w:rPr>
      </w:pPr>
      <w:r w:rsidRPr="00CA4FD4">
        <w:rPr>
          <w:sz w:val="14"/>
        </w:rPr>
        <w:t xml:space="preserve">It is, however, premature to assume that Japan’s security cooperation with the United States will keep its current momentum and will increasingly encompass deterring China. </w:t>
      </w:r>
      <w:r w:rsidRPr="0057217C">
        <w:rPr>
          <w:rStyle w:val="StyleUnderline"/>
          <w:highlight w:val="cyan"/>
        </w:rPr>
        <w:t>Abe’s effort to amend</w:t>
      </w:r>
      <w:r w:rsidRPr="008209F5">
        <w:rPr>
          <w:rStyle w:val="StyleUnderline"/>
        </w:rPr>
        <w:t xml:space="preserve"> various </w:t>
      </w:r>
      <w:r w:rsidRPr="0057217C">
        <w:rPr>
          <w:rStyle w:val="StyleUnderline"/>
          <w:highlight w:val="cyan"/>
        </w:rPr>
        <w:t>defense</w:t>
      </w:r>
      <w:r w:rsidRPr="008209F5">
        <w:rPr>
          <w:rStyle w:val="StyleUnderline"/>
        </w:rPr>
        <w:t xml:space="preserve">-related </w:t>
      </w:r>
      <w:r w:rsidRPr="0057217C">
        <w:rPr>
          <w:rStyle w:val="StyleUnderline"/>
          <w:highlight w:val="cyan"/>
        </w:rPr>
        <w:t>laws</w:t>
      </w:r>
      <w:r w:rsidRPr="008209F5">
        <w:rPr>
          <w:rStyle w:val="StyleUnderline"/>
        </w:rPr>
        <w:t xml:space="preserve"> to enable defense cooperation with the United States </w:t>
      </w:r>
      <w:r w:rsidRPr="0057217C">
        <w:rPr>
          <w:rStyle w:val="StyleUnderline"/>
          <w:highlight w:val="cyan"/>
        </w:rPr>
        <w:t>has met increasing</w:t>
      </w:r>
      <w:r w:rsidRPr="008209F5">
        <w:rPr>
          <w:rStyle w:val="StyleUnderline"/>
        </w:rPr>
        <w:t xml:space="preserve"> domestic </w:t>
      </w:r>
      <w:r w:rsidRPr="0057217C">
        <w:rPr>
          <w:rStyle w:val="StyleUnderline"/>
          <w:highlight w:val="cyan"/>
        </w:rPr>
        <w:t>opposition</w:t>
      </w:r>
      <w:r w:rsidRPr="008209F5">
        <w:rPr>
          <w:rStyle w:val="StyleUnderline"/>
        </w:rPr>
        <w:t xml:space="preserve">, as doing so without amending the constitution is </w:t>
      </w:r>
      <w:r w:rsidRPr="0057217C">
        <w:rPr>
          <w:rStyle w:val="StyleUnderline"/>
          <w:highlight w:val="cyan"/>
        </w:rPr>
        <w:t>increasingly viewed as “unconstitutional</w:t>
      </w:r>
      <w:r w:rsidRPr="00CA4FD4">
        <w:rPr>
          <w:sz w:val="14"/>
        </w:rPr>
        <w:t xml:space="preserve">.”8 His ability to maintain the currently centralized leadership within the ruling Liberal Democratic Party is subject to change. </w:t>
      </w:r>
      <w:r w:rsidRPr="008209F5">
        <w:rPr>
          <w:rStyle w:val="StyleUnderline"/>
        </w:rPr>
        <w:t xml:space="preserve">Abe’s </w:t>
      </w:r>
      <w:r w:rsidRPr="0057217C">
        <w:rPr>
          <w:rStyle w:val="StyleUnderline"/>
          <w:highlight w:val="cyan"/>
        </w:rPr>
        <w:t>emphasis on the global responsibility of Japan is</w:t>
      </w:r>
      <w:r w:rsidRPr="008209F5">
        <w:rPr>
          <w:rStyle w:val="StyleUnderline"/>
        </w:rPr>
        <w:t xml:space="preserve"> reflective of </w:t>
      </w:r>
      <w:r w:rsidRPr="0057217C">
        <w:rPr>
          <w:rStyle w:val="StyleUnderline"/>
          <w:highlight w:val="cyan"/>
        </w:rPr>
        <w:t>his desire not to</w:t>
      </w:r>
      <w:r w:rsidRPr="008209F5">
        <w:rPr>
          <w:rStyle w:val="StyleUnderline"/>
        </w:rPr>
        <w:t xml:space="preserve"> unnecessarily </w:t>
      </w:r>
      <w:r w:rsidRPr="0057217C">
        <w:rPr>
          <w:rStyle w:val="StyleUnderline"/>
          <w:highlight w:val="cyan"/>
        </w:rPr>
        <w:t>antagonize China</w:t>
      </w:r>
      <w:r w:rsidRPr="008209F5">
        <w:rPr>
          <w:rStyle w:val="StyleUnderline"/>
        </w:rPr>
        <w:t xml:space="preserve"> to the discomfort of the United States as well. The </w:t>
      </w:r>
      <w:r w:rsidRPr="0057217C">
        <w:rPr>
          <w:rStyle w:val="StyleUnderline"/>
          <w:highlight w:val="cyan"/>
        </w:rPr>
        <w:t>U.S. strategy still seeks strategic cooperation with China</w:t>
      </w:r>
      <w:r w:rsidRPr="008209F5">
        <w:rPr>
          <w:rStyle w:val="StyleUnderline"/>
        </w:rPr>
        <w:t xml:space="preserve">, and this need is most </w:t>
      </w:r>
      <w:r w:rsidRPr="0057217C">
        <w:rPr>
          <w:rStyle w:val="StyleUnderline"/>
          <w:highlight w:val="cyan"/>
        </w:rPr>
        <w:t>manifested in discussions of</w:t>
      </w:r>
      <w:r w:rsidRPr="008209F5">
        <w:rPr>
          <w:rStyle w:val="StyleUnderline"/>
        </w:rPr>
        <w:t xml:space="preserve"> the security problems surrounding </w:t>
      </w:r>
      <w:r w:rsidRPr="0057217C">
        <w:rPr>
          <w:rStyle w:val="StyleUnderline"/>
          <w:highlight w:val="cyan"/>
        </w:rPr>
        <w:t>North Korea</w:t>
      </w:r>
      <w:r w:rsidRPr="00CA4FD4">
        <w:rPr>
          <w:sz w:val="14"/>
          <w:szCs w:val="14"/>
        </w:rPr>
        <w:t xml:space="preserve">. </w:t>
      </w:r>
      <w:r w:rsidRPr="00CA4FD4">
        <w:rPr>
          <w:sz w:val="14"/>
        </w:rPr>
        <w:t>Japan’s effort not to link upgrading of the security cooperation with the United States with the increasing perception of Chinese threats is clearly visible in Abe’s comment that the ongoing legislation effort has demining operations in the Strait of Holmes specifically in scope and that the South China Sea is not intended for such an activity.9 This kind of limited cooperation is more realistic, given that Japan’s limited naval assets were built during the Cold War for its choke- point security strategy. The Japanese government decision in early July 2015 to extend the anti-piracy operation of the Maritime Self-Defense Force in the Sea of Aden by another year10 is consistent with this choke-point cooperation.</w:t>
      </w:r>
    </w:p>
    <w:p w14:paraId="65EAC2D9" w14:textId="315CC05E" w:rsidR="00876B27" w:rsidRDefault="00876B27" w:rsidP="00876B27">
      <w:pPr>
        <w:pStyle w:val="Heading4"/>
      </w:pPr>
      <w:r>
        <w:t xml:space="preserve">US-Sino Cooperation high now- climate and healthcare prove </w:t>
      </w:r>
    </w:p>
    <w:p w14:paraId="7A41ECF9" w14:textId="77777777" w:rsidR="00876B27" w:rsidRPr="008F1C39" w:rsidRDefault="00876B27" w:rsidP="00876B27">
      <w:r>
        <w:t xml:space="preserve">Tom </w:t>
      </w:r>
      <w:r w:rsidRPr="00876B27">
        <w:rPr>
          <w:rStyle w:val="Style13ptBold"/>
        </w:rPr>
        <w:t>Risen 15</w:t>
      </w:r>
      <w:r>
        <w:t>- technology and business reporter for US news and World Report, September 23, 2015 “U.S., China Talks Show Stability, Not Standoff”</w:t>
      </w:r>
      <w:r w:rsidRPr="00721CCD">
        <w:t xml:space="preserve"> </w:t>
      </w:r>
      <w:hyperlink r:id="rId17" w:history="1">
        <w:r w:rsidRPr="00AF7B6B">
          <w:rPr>
            <w:rStyle w:val="Hyperlink"/>
          </w:rPr>
          <w:t>http://www.usnews.com/news/articles/2015/09/23/us-china-talks-show-stability-not-standoff</w:t>
        </w:r>
      </w:hyperlink>
    </w:p>
    <w:p w14:paraId="4E2D0D1C" w14:textId="77777777" w:rsidR="00876B27" w:rsidRPr="008F1C39" w:rsidRDefault="00876B27" w:rsidP="00876B27">
      <w:pPr>
        <w:rPr>
          <w:sz w:val="16"/>
        </w:rPr>
      </w:pPr>
      <w:r w:rsidRPr="00721CCD">
        <w:rPr>
          <w:sz w:val="16"/>
        </w:rPr>
        <w:t>Chinese President Xi Jinping’s state visit to the White House on Thursday may seem like just another in a long line of general diplomatic meetings where much is discussed but little is resolved</w:t>
      </w:r>
      <w:r w:rsidRPr="00721CCD">
        <w:rPr>
          <w:rFonts w:ascii="Times New Roman" w:hAnsi="Times New Roman"/>
          <w:sz w:val="16"/>
        </w:rPr>
        <w:t>​​​​​​​​​​​</w:t>
      </w:r>
      <w:r w:rsidRPr="00721CCD">
        <w:rPr>
          <w:sz w:val="16"/>
        </w:rPr>
        <w:t xml:space="preserve">. But behind closed doors </w:t>
      </w:r>
      <w:r w:rsidRPr="00721CCD">
        <w:rPr>
          <w:rStyle w:val="StyleUnderline"/>
        </w:rPr>
        <w:t>the Obama administration has built a stable diplomatic relationship with China that shows no signs of collapsing</w:t>
      </w:r>
      <w:r w:rsidRPr="00721CCD">
        <w:rPr>
          <w:sz w:val="16"/>
        </w:rPr>
        <w:t xml:space="preserve">, experts say, </w:t>
      </w:r>
      <w:r w:rsidRPr="00721CCD">
        <w:rPr>
          <w:rStyle w:val="StyleUnderline"/>
        </w:rPr>
        <w:t xml:space="preserve">even as the discussion between the two superpowers becomes increasingly blunt. </w:t>
      </w:r>
      <w:r w:rsidRPr="00721CCD">
        <w:rPr>
          <w:sz w:val="16"/>
        </w:rPr>
        <w:t>“</w:t>
      </w:r>
      <w:r w:rsidRPr="00721CCD">
        <w:rPr>
          <w:rStyle w:val="StyleUnderline"/>
        </w:rPr>
        <w:t xml:space="preserve">They increasingly accept the table is a venue for us in a constructive way to air our grievances – trust me, they give as </w:t>
      </w:r>
      <w:proofErr w:type="gramStart"/>
      <w:r w:rsidRPr="00721CCD">
        <w:rPr>
          <w:rStyle w:val="StyleUnderline"/>
        </w:rPr>
        <w:t>good</w:t>
      </w:r>
      <w:proofErr w:type="gramEnd"/>
      <w:r w:rsidRPr="00721CCD">
        <w:rPr>
          <w:rStyle w:val="StyleUnderline"/>
        </w:rPr>
        <w:t xml:space="preserve"> as they get,”</w:t>
      </w:r>
      <w:r w:rsidRPr="00721CCD">
        <w:rPr>
          <w:sz w:val="16"/>
        </w:rPr>
        <w:t xml:space="preserve"> Assistant Secretary of State for East Asian and Pacific Affairs Daniel Russel tells U.S. News. “We do not merely agree to disagree.” Chinese President Xi Jinping accompanies Mauritania's President Mohamed </w:t>
      </w:r>
      <w:proofErr w:type="spellStart"/>
      <w:r w:rsidRPr="00721CCD">
        <w:rPr>
          <w:sz w:val="16"/>
        </w:rPr>
        <w:t>Ould</w:t>
      </w:r>
      <w:proofErr w:type="spellEnd"/>
      <w:r w:rsidRPr="00721CCD">
        <w:rPr>
          <w:sz w:val="16"/>
        </w:rPr>
        <w:t xml:space="preserve"> Abdel Aziz to view an </w:t>
      </w:r>
      <w:proofErr w:type="spellStart"/>
      <w:r w:rsidRPr="00721CCD">
        <w:rPr>
          <w:sz w:val="16"/>
        </w:rPr>
        <w:t>honour</w:t>
      </w:r>
      <w:proofErr w:type="spellEnd"/>
      <w:r w:rsidRPr="00721CCD">
        <w:rPr>
          <w:sz w:val="16"/>
        </w:rPr>
        <w:t xml:space="preserve"> guard during a welcoming ceremony outside the Great Hall of the People on Sept. 14, 2015 in Beijing. China’s Xi Jinping Flexes Business, Tech Muscle Russel, who is a former special assistant to the president and the National Security Council's senior director for Asian Affairs, has attended many of the top diplomatic meetings with Chinese officials, including during Secretary of State John Kerry’s visit to China last year. He says “the Chinese often don’t like what they hear” when U.S. diplomats raise concerns on sensitive issues, like the current accusations of China sponsoring hackers and online espionage. “</w:t>
      </w:r>
      <w:r w:rsidRPr="00721CCD">
        <w:rPr>
          <w:rStyle w:val="StyleUnderline"/>
        </w:rPr>
        <w:t>Some of the problem areas we go over again, and again, and again</w:t>
      </w:r>
      <w:r w:rsidRPr="00721CCD">
        <w:rPr>
          <w:sz w:val="16"/>
        </w:rPr>
        <w:t xml:space="preserve">,” he says. </w:t>
      </w:r>
      <w:r w:rsidRPr="00721CCD">
        <w:rPr>
          <w:rStyle w:val="StyleUnderline"/>
        </w:rPr>
        <w:t>“But these are important problem sets and we are not giving up. On other sets there is a sign that there is an evolution in Chinese thinking, and we have made real progress</w:t>
      </w:r>
      <w:r w:rsidRPr="00721CCD">
        <w:rPr>
          <w:sz w:val="16"/>
        </w:rPr>
        <w:t xml:space="preserve">.” </w:t>
      </w:r>
      <w:r w:rsidRPr="00721CCD">
        <w:rPr>
          <w:rStyle w:val="StyleUnderline"/>
        </w:rPr>
        <w:t>Recent partnership between China and the U.S. includes efforts to fight the outbreak of Ebola in Africa and</w:t>
      </w:r>
      <w:r w:rsidRPr="00721CCD">
        <w:rPr>
          <w:sz w:val="16"/>
        </w:rPr>
        <w:t xml:space="preserve"> to arrange a multinational deal </w:t>
      </w:r>
      <w:r w:rsidRPr="00721CCD">
        <w:rPr>
          <w:rStyle w:val="StyleUnderline"/>
        </w:rPr>
        <w:t>to limit Iran’s nuclear program</w:t>
      </w:r>
      <w:r w:rsidRPr="00721CCD">
        <w:rPr>
          <w:sz w:val="16"/>
        </w:rPr>
        <w:t xml:space="preserve">. </w:t>
      </w:r>
      <w:r w:rsidRPr="00721CCD">
        <w:rPr>
          <w:rStyle w:val="StyleUnderline"/>
        </w:rPr>
        <w:t>The Obama administration views its relationship with China as “the most consequential bilateral relationship in the world</w:t>
      </w:r>
      <w:r w:rsidRPr="00721CCD">
        <w:rPr>
          <w:sz w:val="16"/>
        </w:rPr>
        <w:t xml:space="preserve">,” Ben Rhodes, deputy national security adviser for strategic communications said during a press call on Tuesday. </w:t>
      </w:r>
      <w:r w:rsidRPr="00721CCD">
        <w:rPr>
          <w:rFonts w:ascii="Times New Roman" w:hAnsi="Times New Roman"/>
          <w:sz w:val="16"/>
        </w:rPr>
        <w:t>​</w:t>
      </w:r>
      <w:r w:rsidRPr="00721CCD">
        <w:rPr>
          <w:sz w:val="16"/>
        </w:rPr>
        <w:t xml:space="preserve"> In an interview with The Wall Street Journal</w:t>
      </w:r>
      <w:r w:rsidRPr="00721CCD">
        <w:rPr>
          <w:rStyle w:val="StyleUnderline"/>
        </w:rPr>
        <w:t xml:space="preserve">, Xi praised climate change prevention as an issue where “the interests of China and the U.S. are increasingly intertwined” </w:t>
      </w:r>
      <w:r w:rsidRPr="00721CCD">
        <w:rPr>
          <w:sz w:val="16"/>
        </w:rPr>
        <w:t xml:space="preserve">but shared no specifics about other key issues like the economy, signaling that his public remarks at the White House and the UN will consist of broad platitudes, predicts Robert Daly, who formerly served as a diplomat at the U.S. Embassy in Beijing. Xi Jinping Comes to U.S. Amid Tense Time for Relations Xi’s goal for this trip is a “performance of power to be projected back to China” showing that he is respected by America, says Daly, who is currently the d Obama faces increasing pressure -- particularly from Republicans -- to project more strength towards China, which has refused U.S. demands to extradite indicted hackers and has tested the territorial rights of American allies like Japan and Vietnam in the East and South China seas by building artificial islands in the area . Still, </w:t>
      </w:r>
      <w:r w:rsidRPr="00721CCD">
        <w:rPr>
          <w:rStyle w:val="StyleUnderline"/>
        </w:rPr>
        <w:t>the U.S.-China relationship is strong enough that discussing such sensitive topics will not drive China away the table,</w:t>
      </w:r>
      <w:r w:rsidRPr="00721CCD">
        <w:rPr>
          <w:sz w:val="16"/>
        </w:rPr>
        <w:t xml:space="preserve"> both Daly and Russel say. In a call with reporters, Rhodes stressed that </w:t>
      </w:r>
      <w:r w:rsidRPr="00721CCD">
        <w:rPr>
          <w:rStyle w:val="StyleUnderline"/>
        </w:rPr>
        <w:t xml:space="preserve">certain sensitive topics -- like cybersecurity, trade and human rights -- would definitely be up for discussion. </w:t>
      </w:r>
      <w:r w:rsidRPr="00721CCD">
        <w:rPr>
          <w:sz w:val="16"/>
        </w:rPr>
        <w:t>"We are increasingly hearing concerns about activities that the Chinese have been engaged in, so we want to make very clear this puts at risk China's ability to continue on its growth if businesses don't have confidence they won't be subjected to cyber theft," Rhodes said.</w:t>
      </w:r>
      <w:r w:rsidRPr="008F1C39">
        <w:rPr>
          <w:sz w:val="16"/>
        </w:rPr>
        <w:t xml:space="preserve"> </w:t>
      </w:r>
    </w:p>
    <w:p w14:paraId="5B8A5BA5" w14:textId="77777777" w:rsidR="00876B27" w:rsidRDefault="00876B27" w:rsidP="00437453">
      <w:pPr>
        <w:rPr>
          <w:sz w:val="14"/>
        </w:rPr>
      </w:pPr>
    </w:p>
    <w:p w14:paraId="780BADDC" w14:textId="7319C0A3" w:rsidR="001370EB" w:rsidRDefault="001370EB" w:rsidP="001370EB">
      <w:pPr>
        <w:pStyle w:val="Heading3"/>
      </w:pPr>
      <w:r>
        <w:t>Alliance Resilient</w:t>
      </w:r>
    </w:p>
    <w:p w14:paraId="35DB6D32" w14:textId="77777777" w:rsidR="00437453" w:rsidRDefault="00437453" w:rsidP="00437453">
      <w:pPr>
        <w:pStyle w:val="Heading4"/>
      </w:pPr>
      <w:r>
        <w:t>US-Japan alliance is high even during legitimacy problems</w:t>
      </w:r>
    </w:p>
    <w:p w14:paraId="3DF8EBC2" w14:textId="77777777" w:rsidR="00437453" w:rsidRPr="00F07908" w:rsidRDefault="00437453" w:rsidP="00437453">
      <w:proofErr w:type="spellStart"/>
      <w:r w:rsidRPr="00F07908">
        <w:rPr>
          <w:rStyle w:val="Style13ptBold"/>
        </w:rPr>
        <w:t>Schoff</w:t>
      </w:r>
      <w:proofErr w:type="spellEnd"/>
      <w:r w:rsidRPr="00F07908">
        <w:rPr>
          <w:rStyle w:val="Style13ptBold"/>
        </w:rPr>
        <w:t xml:space="preserve"> 15</w:t>
      </w:r>
      <w:r w:rsidRPr="009B621A">
        <w:rPr>
          <w:sz w:val="14"/>
          <w:szCs w:val="14"/>
        </w:rPr>
        <w:t xml:space="preserve"> [James L. </w:t>
      </w:r>
      <w:proofErr w:type="spellStart"/>
      <w:r w:rsidRPr="009B621A">
        <w:rPr>
          <w:sz w:val="14"/>
          <w:szCs w:val="14"/>
        </w:rPr>
        <w:t>Schoff</w:t>
      </w:r>
      <w:proofErr w:type="spellEnd"/>
      <w:r w:rsidRPr="009B621A">
        <w:rPr>
          <w:sz w:val="14"/>
          <w:szCs w:val="14"/>
        </w:rPr>
        <w:t xml:space="preserve"> is a senior associate in the Carnegie Asia Program. His research focuses on U.S.-Japanese relations and regional engagement, Japanese politics and security, and the private sector’s role in Japanese policymaking, 2015, “Strengthening U.S. Alliances in Northeast Asia”, July</w:t>
      </w:r>
      <w:r>
        <w:rPr>
          <w:sz w:val="14"/>
          <w:szCs w:val="14"/>
        </w:rPr>
        <w:t xml:space="preserve"> 16, 2015, </w:t>
      </w:r>
      <w:r w:rsidRPr="009B621A">
        <w:rPr>
          <w:sz w:val="14"/>
          <w:szCs w:val="14"/>
        </w:rPr>
        <w:t xml:space="preserve">Available online at </w:t>
      </w:r>
      <w:hyperlink r:id="rId18" w:history="1">
        <w:r w:rsidRPr="009B621A">
          <w:rPr>
            <w:rStyle w:val="Hyperlink"/>
            <w:sz w:val="14"/>
            <w:szCs w:val="14"/>
          </w:rPr>
          <w:t>http://carnegieendowment.org/2015/07/16/strengthening-u.s.-alliances-in-northeast-asia-pub-60750</w:t>
        </w:r>
      </w:hyperlink>
      <w:r w:rsidRPr="009B621A">
        <w:rPr>
          <w:sz w:val="14"/>
          <w:szCs w:val="14"/>
        </w:rPr>
        <w:t>]</w:t>
      </w:r>
    </w:p>
    <w:p w14:paraId="11794E17" w14:textId="77777777" w:rsidR="00437453" w:rsidRDefault="00437453" w:rsidP="00437453">
      <w:pPr>
        <w:rPr>
          <w:sz w:val="16"/>
        </w:rPr>
      </w:pPr>
      <w:r w:rsidRPr="00F07908">
        <w:rPr>
          <w:rStyle w:val="StyleUnderline"/>
        </w:rPr>
        <w:t xml:space="preserve">Overall, the </w:t>
      </w:r>
      <w:r w:rsidRPr="0057217C">
        <w:rPr>
          <w:rStyle w:val="StyleUnderline"/>
          <w:highlight w:val="cyan"/>
        </w:rPr>
        <w:t>U.S.-Japan</w:t>
      </w:r>
      <w:r w:rsidRPr="00F07908">
        <w:rPr>
          <w:sz w:val="16"/>
        </w:rPr>
        <w:t xml:space="preserve"> and U.S.-ROK </w:t>
      </w:r>
      <w:r w:rsidRPr="0057217C">
        <w:rPr>
          <w:rStyle w:val="StyleUnderline"/>
          <w:highlight w:val="cyan"/>
        </w:rPr>
        <w:t>alliances are in good shape</w:t>
      </w:r>
      <w:r w:rsidRPr="00F07908">
        <w:rPr>
          <w:rStyle w:val="StyleUnderline"/>
        </w:rPr>
        <w:t xml:space="preserve"> today</w:t>
      </w:r>
      <w:r w:rsidRPr="00F07908">
        <w:rPr>
          <w:sz w:val="16"/>
        </w:rPr>
        <w:t xml:space="preserve">, </w:t>
      </w:r>
      <w:r w:rsidRPr="00F07908">
        <w:rPr>
          <w:rStyle w:val="StyleUnderline"/>
        </w:rPr>
        <w:t xml:space="preserve">thanks </w:t>
      </w:r>
      <w:r w:rsidRPr="0057217C">
        <w:rPr>
          <w:rStyle w:val="StyleUnderline"/>
          <w:highlight w:val="cyan"/>
        </w:rPr>
        <w:t>in part to</w:t>
      </w:r>
      <w:r w:rsidRPr="00F07908">
        <w:rPr>
          <w:rStyle w:val="StyleUnderline"/>
        </w:rPr>
        <w:t xml:space="preserve"> consistent </w:t>
      </w:r>
      <w:r w:rsidRPr="0057217C">
        <w:rPr>
          <w:rStyle w:val="StyleUnderline"/>
          <w:highlight w:val="cyan"/>
        </w:rPr>
        <w:t>bipartisan support from the U.S.</w:t>
      </w:r>
      <w:r w:rsidRPr="00F07908">
        <w:rPr>
          <w:rStyle w:val="StyleUnderline"/>
        </w:rPr>
        <w:t xml:space="preserve"> government over the years</w:t>
      </w:r>
      <w:r w:rsidRPr="00F07908">
        <w:rPr>
          <w:sz w:val="16"/>
        </w:rPr>
        <w:t xml:space="preserve"> and careful attention paid most recently by both the Bush and Obama administrations. Polls show </w:t>
      </w:r>
      <w:r w:rsidRPr="00F07908">
        <w:rPr>
          <w:rStyle w:val="StyleUnderline"/>
        </w:rPr>
        <w:t xml:space="preserve">broad support on each side of </w:t>
      </w:r>
      <w:r w:rsidRPr="00F07908">
        <w:rPr>
          <w:sz w:val="16"/>
        </w:rPr>
        <w:t>these two</w:t>
      </w:r>
      <w:r w:rsidRPr="00F07908">
        <w:rPr>
          <w:rStyle w:val="StyleUnderline"/>
        </w:rPr>
        <w:t xml:space="preserve"> alliances, </w:t>
      </w:r>
      <w:r w:rsidRPr="00F07908">
        <w:rPr>
          <w:sz w:val="16"/>
        </w:rPr>
        <w:t xml:space="preserve">and political change (back and forth) in all three countries over the last two decades has not disrupted their relationships.1 In fact, </w:t>
      </w:r>
      <w:r w:rsidRPr="00F07908">
        <w:rPr>
          <w:rStyle w:val="StyleUnderline"/>
        </w:rPr>
        <w:t xml:space="preserve">the </w:t>
      </w:r>
      <w:r w:rsidRPr="0057217C">
        <w:rPr>
          <w:rStyle w:val="StyleUnderline"/>
          <w:highlight w:val="cyan"/>
        </w:rPr>
        <w:t>alliances are</w:t>
      </w:r>
      <w:r w:rsidRPr="00F07908">
        <w:rPr>
          <w:rStyle w:val="StyleUnderline"/>
        </w:rPr>
        <w:t xml:space="preserve"> arguably as </w:t>
      </w:r>
      <w:r w:rsidRPr="0057217C">
        <w:rPr>
          <w:rStyle w:val="StyleUnderline"/>
          <w:highlight w:val="cyan"/>
        </w:rPr>
        <w:t>strong as they have ever been</w:t>
      </w:r>
      <w:r w:rsidRPr="00F07908">
        <w:rPr>
          <w:sz w:val="16"/>
        </w:rPr>
        <w:t xml:space="preserve">. </w:t>
      </w:r>
      <w:r w:rsidRPr="00F07908">
        <w:rPr>
          <w:rStyle w:val="StyleUnderline"/>
        </w:rPr>
        <w:t xml:space="preserve">Quick and </w:t>
      </w:r>
      <w:r w:rsidRPr="0057217C">
        <w:rPr>
          <w:rStyle w:val="StyleUnderline"/>
          <w:highlight w:val="cyan"/>
        </w:rPr>
        <w:t>robust U.S. support for Japan</w:t>
      </w:r>
      <w:r w:rsidRPr="00F07908">
        <w:rPr>
          <w:rStyle w:val="StyleUnderline"/>
        </w:rPr>
        <w:t xml:space="preserve"> in the aftermath of its 2011 tsunami and nuclear crisis </w:t>
      </w:r>
      <w:r w:rsidRPr="0057217C">
        <w:rPr>
          <w:rStyle w:val="StyleUnderline"/>
          <w:highlight w:val="cyan"/>
        </w:rPr>
        <w:t>was the right thing to do</w:t>
      </w:r>
      <w:r w:rsidRPr="00F07908">
        <w:rPr>
          <w:rStyle w:val="StyleUnderline"/>
        </w:rPr>
        <w:t xml:space="preserve"> not only from a humanitarian perspective, but also from a U.S. strategic standpoint and as a close friend</w:t>
      </w:r>
      <w:r w:rsidRPr="00F07908">
        <w:rPr>
          <w:sz w:val="16"/>
        </w:rPr>
        <w:t xml:space="preserve">. Although current Japanese Prime Minister Shinzo Abe often remarks that his party’s return to power in late 2012 helped “repair” U.S.-Japan relations, the fact is </w:t>
      </w:r>
      <w:r w:rsidRPr="00F07908">
        <w:rPr>
          <w:rStyle w:val="StyleUnderline"/>
        </w:rPr>
        <w:t xml:space="preserve">that </w:t>
      </w:r>
      <w:r w:rsidRPr="0057217C">
        <w:rPr>
          <w:rStyle w:val="StyleUnderline"/>
          <w:highlight w:val="cyan"/>
        </w:rPr>
        <w:t>alliance coop</w:t>
      </w:r>
      <w:r w:rsidRPr="00F07908">
        <w:rPr>
          <w:rStyle w:val="StyleUnderline"/>
        </w:rPr>
        <w:t xml:space="preserve">eration </w:t>
      </w:r>
      <w:r w:rsidRPr="0057217C">
        <w:rPr>
          <w:rStyle w:val="StyleUnderline"/>
          <w:highlight w:val="cyan"/>
        </w:rPr>
        <w:t>was solid</w:t>
      </w:r>
      <w:r w:rsidRPr="00F07908">
        <w:rPr>
          <w:rStyle w:val="StyleUnderline"/>
        </w:rPr>
        <w:t xml:space="preserve"> during the last two years the Democratic Party of Japan was in power, and this emerging “bipartisan” support for the relationship in Japan should be celebrated. It is a long-term asset for the alliance.</w:t>
      </w:r>
      <w:r>
        <w:rPr>
          <w:rStyle w:val="StyleUnderline"/>
        </w:rPr>
        <w:t xml:space="preserve"> </w:t>
      </w:r>
      <w:r w:rsidRPr="00F07908">
        <w:rPr>
          <w:sz w:val="16"/>
        </w:rPr>
        <w:t xml:space="preserve">Acrimonious trade battles are largely a thing of the past (though not extinct), which has strengthened a sense of partnership. </w:t>
      </w:r>
      <w:r w:rsidRPr="00F07908">
        <w:rPr>
          <w:rStyle w:val="StyleUnderline"/>
        </w:rPr>
        <w:t>U.S.-Japan cooperation initiatives in a variety of fields— including energy, the environment, health, science and technology, and development aid</w:t>
      </w:r>
      <w:r w:rsidRPr="00F07908">
        <w:rPr>
          <w:sz w:val="16"/>
        </w:rPr>
        <w:t xml:space="preserve"> (including the recently established U.S.-Japan Development Dialogue2)— have been a staple of the post-Cold War period and deliver value to the allies and to the world. Bilateral defense cooperation continues to broaden and deepen in an evolutionary manner, amidst a deteriorating security environment. In recent years the allies have conducted more frequent and complex military exercises, updated bilateral planning, collaborated in humanitarian assistance and disaster relief (HA/DR) operations including Pacific Partnership and Operation </w:t>
      </w:r>
      <w:proofErr w:type="spellStart"/>
      <w:r w:rsidRPr="00F07908">
        <w:rPr>
          <w:sz w:val="16"/>
        </w:rPr>
        <w:t>Damayan</w:t>
      </w:r>
      <w:proofErr w:type="spellEnd"/>
      <w:r w:rsidRPr="00F07908">
        <w:rPr>
          <w:sz w:val="16"/>
        </w:rPr>
        <w:t xml:space="preserve"> in the Philippines (among others), established the Extended Deterrence Dialogue (EDD) to consider alliance responses to nuclear threats, and announced new Guidelines for Bilateral Defense Cooperation in 2015 to adapt to modern security threats.3 In addition, the U.S. and Japanese governments agreed on a plan to reduce the U.S. Marine presence in Okinawa and relocate the </w:t>
      </w:r>
      <w:proofErr w:type="spellStart"/>
      <w:r w:rsidRPr="00F07908">
        <w:rPr>
          <w:sz w:val="16"/>
        </w:rPr>
        <w:t>Futenma</w:t>
      </w:r>
      <w:proofErr w:type="spellEnd"/>
      <w:r w:rsidRPr="00F07908">
        <w:rPr>
          <w:sz w:val="16"/>
        </w:rPr>
        <w:t xml:space="preserve"> Marine Corps Air Station for a more politically sustainable posture, receiving permission from the local governor to initiate the project (although this relocation faces delays due to local political opposition and a new opposition-backed governor). The U.S.-ROK alliance has weathered numerous North Korean acts of belligerence and attempted intimidation in recent years, often emerging stronger for the experience. The allies approved in 2013 a new coordinated plan to respond to future North Korean provocations (enhancing deterrence) and added new bilateral working groups in the areas of cyber and space security policy.4 Another important bilateral initiative— the Extended Deterrence Policy Committee —began in 2010 for the same reason as the U.S.-Japan EDD (i.e., to discuss alliance options with regard to the growing North Korean nuclear threat), and it has been an important tool for facilitating bilateral communication on the topic and reassuring Seoul of U.S. intentions and capabilities. The realignment of U.S. forces in Korea has faced delays and hurdles in implementation— much like the situation in Japan— but progress is being made and the allies signed a new agreement last year on sharing the costs for maintaining the U.S. presence through 2018.5 Most notable about the U.S.-ROK alliance, however, is its expanding relevance beyond the Korean Peninsula and in areas other than hard security, a development foreshadowed by a Joint Vision statement issues by Presidents Obama and Lee in 2009.6 Adjusting and passing the Korea-U.S. Free Trade Agreement (KORUS FTA) in 2011 has helped to expand bilateral trade in certain FTA-covered areas and provides a foundation for further trade liberalization in Asia.7 In addition, the allies are beginning to leverage their talents and resources more effectively in areas of nuclear nonproliferation, HA/DR, development assistance, and environmental protection and climate change.8 </w:t>
      </w:r>
      <w:r w:rsidRPr="009B621A">
        <w:rPr>
          <w:rStyle w:val="StyleUnderline"/>
        </w:rPr>
        <w:t xml:space="preserve">The aforementioned are all positive trends for the two alliances, reflecting mutual recognition of their ongoing value and a mature </w:t>
      </w:r>
      <w:r w:rsidRPr="0057217C">
        <w:rPr>
          <w:rStyle w:val="StyleUnderline"/>
          <w:highlight w:val="cyan"/>
        </w:rPr>
        <w:t>alliance management</w:t>
      </w:r>
      <w:r w:rsidRPr="009B621A">
        <w:rPr>
          <w:rStyle w:val="StyleUnderline"/>
        </w:rPr>
        <w:t xml:space="preserve"> infrastructure that </w:t>
      </w:r>
      <w:r w:rsidRPr="0057217C">
        <w:rPr>
          <w:rStyle w:val="StyleUnderline"/>
          <w:highlight w:val="cyan"/>
        </w:rPr>
        <w:t>strives</w:t>
      </w:r>
      <w:r w:rsidRPr="009B621A">
        <w:rPr>
          <w:rStyle w:val="StyleUnderline"/>
        </w:rPr>
        <w:t xml:space="preserve"> proactively </w:t>
      </w:r>
      <w:r w:rsidRPr="0057217C">
        <w:rPr>
          <w:rStyle w:val="StyleUnderline"/>
          <w:highlight w:val="cyan"/>
        </w:rPr>
        <w:t>to</w:t>
      </w:r>
      <w:r w:rsidRPr="009B621A">
        <w:rPr>
          <w:rStyle w:val="StyleUnderline"/>
        </w:rPr>
        <w:t xml:space="preserve"> minimize policy differences and </w:t>
      </w:r>
      <w:r w:rsidRPr="0057217C">
        <w:rPr>
          <w:rStyle w:val="StyleUnderline"/>
          <w:highlight w:val="cyan"/>
        </w:rPr>
        <w:t>expand bilateral cooperation</w:t>
      </w:r>
      <w:r w:rsidRPr="009B621A">
        <w:rPr>
          <w:rStyle w:val="StyleUnderline"/>
        </w:rPr>
        <w:t xml:space="preserve"> when possible. </w:t>
      </w:r>
      <w:r w:rsidRPr="00F07908">
        <w:rPr>
          <w:rStyle w:val="StyleUnderline"/>
        </w:rPr>
        <w:t>For</w:t>
      </w:r>
      <w:r w:rsidRPr="00F07908">
        <w:rPr>
          <w:sz w:val="16"/>
        </w:rPr>
        <w:t xml:space="preserve"> both </w:t>
      </w:r>
      <w:r w:rsidRPr="00F07908">
        <w:rPr>
          <w:rStyle w:val="StyleUnderline"/>
        </w:rPr>
        <w:t xml:space="preserve">Japan </w:t>
      </w:r>
      <w:r w:rsidRPr="00F07908">
        <w:rPr>
          <w:sz w:val="16"/>
        </w:rPr>
        <w:t xml:space="preserve">and South Korea, </w:t>
      </w:r>
      <w:r w:rsidRPr="00F07908">
        <w:rPr>
          <w:rStyle w:val="StyleUnderline"/>
        </w:rPr>
        <w:t xml:space="preserve">public and government support for their alliances with the United States remains strong, and </w:t>
      </w:r>
      <w:r w:rsidRPr="0057217C">
        <w:rPr>
          <w:rStyle w:val="StyleUnderline"/>
          <w:highlight w:val="cyan"/>
        </w:rPr>
        <w:t>they recognize the alignment of</w:t>
      </w:r>
      <w:r w:rsidRPr="00F07908">
        <w:rPr>
          <w:rStyle w:val="StyleUnderline"/>
        </w:rPr>
        <w:t xml:space="preserve"> our </w:t>
      </w:r>
      <w:r w:rsidRPr="0057217C">
        <w:rPr>
          <w:rStyle w:val="StyleUnderline"/>
          <w:highlight w:val="cyan"/>
        </w:rPr>
        <w:t>national interests with</w:t>
      </w:r>
      <w:r w:rsidRPr="00F07908">
        <w:rPr>
          <w:rStyle w:val="StyleUnderline"/>
        </w:rPr>
        <w:t xml:space="preserve"> the </w:t>
      </w:r>
      <w:r w:rsidRPr="0057217C">
        <w:rPr>
          <w:rStyle w:val="StyleUnderline"/>
          <w:highlight w:val="cyan"/>
        </w:rPr>
        <w:t>agenda of stability, openness, and access</w:t>
      </w:r>
      <w:r w:rsidRPr="00F07908">
        <w:rPr>
          <w:rStyle w:val="StyleUnderline"/>
        </w:rPr>
        <w:t>.9</w:t>
      </w:r>
      <w:r>
        <w:rPr>
          <w:rStyle w:val="StyleUnderline"/>
        </w:rPr>
        <w:t xml:space="preserve"> </w:t>
      </w:r>
      <w:r w:rsidRPr="00F07908">
        <w:rPr>
          <w:rStyle w:val="StyleUnderline"/>
        </w:rPr>
        <w:t>Still, U.S. fiscal restraints and political dysfunction, combined with China’s rise, raise doubts in Tokyo</w:t>
      </w:r>
      <w:r w:rsidRPr="00F07908">
        <w:rPr>
          <w:sz w:val="16"/>
        </w:rPr>
        <w:t xml:space="preserve"> and Seoul </w:t>
      </w:r>
      <w:r w:rsidRPr="00F07908">
        <w:rPr>
          <w:rStyle w:val="StyleUnderline"/>
        </w:rPr>
        <w:t>about the long-term sustainability of American primacy in Asia</w:t>
      </w:r>
      <w:r w:rsidRPr="00F07908">
        <w:rPr>
          <w:sz w:val="16"/>
        </w:rPr>
        <w:t xml:space="preserve">, and they are taking different steps to hedge against relative U.S decline. </w:t>
      </w:r>
      <w:r w:rsidRPr="009B621A">
        <w:rPr>
          <w:rStyle w:val="StyleUnderline"/>
        </w:rPr>
        <w:t xml:space="preserve">The </w:t>
      </w:r>
      <w:r w:rsidRPr="0057217C">
        <w:rPr>
          <w:rStyle w:val="StyleUnderline"/>
          <w:highlight w:val="cyan"/>
        </w:rPr>
        <w:t>challenge for U.S. policy makers is to</w:t>
      </w:r>
      <w:r w:rsidRPr="009B621A">
        <w:rPr>
          <w:rStyle w:val="StyleUnderline"/>
        </w:rPr>
        <w:t xml:space="preserve"> find feasible ways to </w:t>
      </w:r>
      <w:r w:rsidRPr="0057217C">
        <w:rPr>
          <w:rStyle w:val="StyleUnderline"/>
          <w:highlight w:val="cyan"/>
        </w:rPr>
        <w:t>reassure the allies without</w:t>
      </w:r>
      <w:r w:rsidRPr="009B621A">
        <w:rPr>
          <w:rStyle w:val="StyleUnderline"/>
        </w:rPr>
        <w:t xml:space="preserve"> simply </w:t>
      </w:r>
      <w:r w:rsidRPr="0057217C">
        <w:rPr>
          <w:rStyle w:val="StyleUnderline"/>
          <w:highlight w:val="cyan"/>
        </w:rPr>
        <w:t>subsidizing</w:t>
      </w:r>
      <w:r w:rsidRPr="00F07908">
        <w:rPr>
          <w:rStyle w:val="StyleUnderline"/>
        </w:rPr>
        <w:t xml:space="preserve"> their security at an unsustainable financial and political cost to America, essentially to live up to the policy promise of the so-called rebalance to Asia </w:t>
      </w:r>
      <w:r w:rsidRPr="00F07908">
        <w:rPr>
          <w:sz w:val="16"/>
        </w:rPr>
        <w:t>(in all of its political, economic, and military dimensions) in a consistent and practical manner. Before offering policy recommendations toward this end, the following summarizes Japanese and Korean responses to China’s military rise in the region, with some concluding recommendations for U.S. policy vis-à-vis its allies.</w:t>
      </w:r>
    </w:p>
    <w:p w14:paraId="70D60694" w14:textId="77777777" w:rsidR="00876B27" w:rsidRPr="004F3FC4" w:rsidRDefault="00876B27" w:rsidP="00876B27">
      <w:pPr>
        <w:pStyle w:val="Heading4"/>
      </w:pPr>
      <w:r>
        <w:t>US-Japan alliance is resilient—survives transitions and has broad support</w:t>
      </w:r>
    </w:p>
    <w:p w14:paraId="5DC74A95" w14:textId="77777777" w:rsidR="00876B27" w:rsidRPr="008C636A" w:rsidRDefault="00876B27" w:rsidP="00876B27">
      <w:pPr>
        <w:rPr>
          <w:b/>
          <w:sz w:val="26"/>
        </w:rPr>
      </w:pPr>
      <w:r w:rsidRPr="004F3FC4">
        <w:rPr>
          <w:rStyle w:val="Style13ptBold"/>
        </w:rPr>
        <w:t xml:space="preserve">Rinehart 16 </w:t>
      </w:r>
      <w:r w:rsidRPr="004F3FC4">
        <w:rPr>
          <w:rStyle w:val="Style13ptBold"/>
          <w:b w:val="0"/>
          <w:sz w:val="14"/>
          <w:szCs w:val="14"/>
        </w:rPr>
        <w:t xml:space="preserve">[In “The U.S.-Japan Alliance,” https://www.fas.org/sgp/crs/row/RL33740.pdf, Congressional Research Service, 2/9/16. Emma </w:t>
      </w:r>
      <w:proofErr w:type="spellStart"/>
      <w:r w:rsidRPr="004F3FC4">
        <w:rPr>
          <w:rStyle w:val="Style13ptBold"/>
          <w:b w:val="0"/>
          <w:sz w:val="14"/>
          <w:szCs w:val="14"/>
        </w:rPr>
        <w:t>Chanlett</w:t>
      </w:r>
      <w:proofErr w:type="spellEnd"/>
      <w:r w:rsidRPr="004F3FC4">
        <w:rPr>
          <w:rStyle w:val="Style13ptBold"/>
          <w:b w:val="0"/>
          <w:sz w:val="14"/>
          <w:szCs w:val="14"/>
        </w:rPr>
        <w:t>-Avery is a specialist in Asian Affairs, Foreign Affairs, Defense, and Trade Division. Ian Rinehart is an analyst in Asian Affairs at CRS. He worked for a variety of institutions and focused on Asia security analysis, including the East-West Center and the Washington CORE.]</w:t>
      </w:r>
    </w:p>
    <w:p w14:paraId="418528D8" w14:textId="77777777" w:rsidR="00876B27" w:rsidRDefault="00876B27" w:rsidP="00876B27">
      <w:pPr>
        <w:rPr>
          <w:sz w:val="14"/>
        </w:rPr>
      </w:pPr>
      <w:r w:rsidRPr="00F325DC">
        <w:rPr>
          <w:rStyle w:val="StyleUnderline"/>
        </w:rPr>
        <w:t xml:space="preserve">The </w:t>
      </w:r>
      <w:r w:rsidRPr="0057217C">
        <w:rPr>
          <w:rStyle w:val="StyleUnderline"/>
          <w:highlight w:val="cyan"/>
        </w:rPr>
        <w:t>U.S.-Japan alliance</w:t>
      </w:r>
      <w:r w:rsidRPr="00F325DC">
        <w:rPr>
          <w:rStyle w:val="StyleUnderline"/>
        </w:rPr>
        <w:t xml:space="preserve">, forged in the U.S. occupation of Japan after its defeat in World War II, </w:t>
      </w:r>
      <w:r w:rsidRPr="0057217C">
        <w:rPr>
          <w:rStyle w:val="StyleUnderline"/>
          <w:highlight w:val="cyan"/>
        </w:rPr>
        <w:t>provides a platform for U.S. military readiness in Asia</w:t>
      </w:r>
      <w:r w:rsidRPr="00F325DC">
        <w:rPr>
          <w:sz w:val="14"/>
        </w:rPr>
        <w:t>. Under the Treaty of Mutual Cooperation and Security, about 53,000 U.S. troops are stationed in Japan, providing the major U.S. forward logistics base in the Asia-Pacific. The United States has the exclusive use of 85 facilities throughout the archipelago</w:t>
      </w:r>
      <w:proofErr w:type="gramStart"/>
      <w:r w:rsidRPr="00F325DC">
        <w:rPr>
          <w:sz w:val="14"/>
        </w:rPr>
        <w:t>;1</w:t>
      </w:r>
      <w:proofErr w:type="gramEnd"/>
      <w:r w:rsidRPr="00F325DC">
        <w:rPr>
          <w:sz w:val="14"/>
        </w:rPr>
        <w:t xml:space="preserve"> Okinawa hosts 37 of the facilities. The U.S.-Japan alliance was originally constructed as a fundamentally asymmetric arrangement—Japan hosts U.S. military bases in exchange for a one-sided security guarantee—but this partnership has shifted toward more equality. (See the Appendix for historical background.) Japan boasts its own sophisticated defense assets and the two militaries have improved their bilateral capabilities as a combined force. The phrase “U.S.-Japan alliance” can describe a wide range of cooperative activities and programs, but this report focuses on the political and military partnership between the United States and Japan. For information and analysis on the broader relationship, see CRS Report RL33436, Japan-U.S. Relations: Issues for Congress, coordinated by Emma </w:t>
      </w:r>
      <w:proofErr w:type="spellStart"/>
      <w:r w:rsidRPr="00F325DC">
        <w:rPr>
          <w:sz w:val="14"/>
        </w:rPr>
        <w:t>Chanlett</w:t>
      </w:r>
      <w:proofErr w:type="spellEnd"/>
      <w:r w:rsidRPr="00F325DC">
        <w:rPr>
          <w:sz w:val="14"/>
        </w:rPr>
        <w:t xml:space="preserve">-Avery. </w:t>
      </w:r>
      <w:r w:rsidRPr="0057217C">
        <w:rPr>
          <w:rStyle w:val="StyleUnderline"/>
          <w:highlight w:val="cyan"/>
        </w:rPr>
        <w:t>The</w:t>
      </w:r>
      <w:r w:rsidRPr="00F325DC">
        <w:rPr>
          <w:rStyle w:val="StyleUnderline"/>
        </w:rPr>
        <w:t xml:space="preserve"> U.S.-Japan </w:t>
      </w:r>
      <w:r w:rsidRPr="0057217C">
        <w:rPr>
          <w:rStyle w:val="StyleUnderline"/>
          <w:highlight w:val="cyan"/>
        </w:rPr>
        <w:t>alliance has endured</w:t>
      </w:r>
      <w:r w:rsidRPr="00F325DC">
        <w:rPr>
          <w:rStyle w:val="StyleUnderline"/>
        </w:rPr>
        <w:t xml:space="preserve"> several geopolitical </w:t>
      </w:r>
      <w:r w:rsidRPr="0057217C">
        <w:rPr>
          <w:rStyle w:val="StyleUnderline"/>
          <w:highlight w:val="cyan"/>
        </w:rPr>
        <w:t>transitions</w:t>
      </w:r>
      <w:r w:rsidRPr="00F325DC">
        <w:rPr>
          <w:sz w:val="14"/>
        </w:rPr>
        <w:t xml:space="preserve">, at times flourishing and at other moments seeming adrift. After the collapse of the Soviet Union, </w:t>
      </w:r>
      <w:r w:rsidRPr="00F325DC">
        <w:rPr>
          <w:rStyle w:val="StyleUnderline"/>
        </w:rPr>
        <w:t xml:space="preserve">the organizing </w:t>
      </w:r>
      <w:r w:rsidRPr="0057217C">
        <w:rPr>
          <w:rStyle w:val="StyleUnderline"/>
          <w:highlight w:val="cyan"/>
        </w:rPr>
        <w:t>principles of the Cold War became obsolete, forcing the U</w:t>
      </w:r>
      <w:r w:rsidRPr="00F325DC">
        <w:rPr>
          <w:rStyle w:val="StyleUnderline"/>
        </w:rPr>
        <w:t xml:space="preserve">nited </w:t>
      </w:r>
      <w:r w:rsidRPr="0057217C">
        <w:rPr>
          <w:rStyle w:val="StyleUnderline"/>
          <w:highlight w:val="cyan"/>
        </w:rPr>
        <w:t>S</w:t>
      </w:r>
      <w:r w:rsidRPr="00F325DC">
        <w:rPr>
          <w:rStyle w:val="StyleUnderline"/>
        </w:rPr>
        <w:t xml:space="preserve">tates </w:t>
      </w:r>
      <w:r w:rsidRPr="0057217C">
        <w:rPr>
          <w:rStyle w:val="StyleUnderline"/>
          <w:highlight w:val="cyan"/>
        </w:rPr>
        <w:t>and Japan to adjust</w:t>
      </w:r>
      <w:r w:rsidRPr="00F325DC">
        <w:rPr>
          <w:rStyle w:val="StyleUnderline"/>
        </w:rPr>
        <w:t xml:space="preserve"> the alliance</w:t>
      </w:r>
      <w:r w:rsidRPr="00F325DC">
        <w:rPr>
          <w:sz w:val="14"/>
        </w:rPr>
        <w:t xml:space="preserve">. The shock of the terrorist attacks on the United States in September 2001 ushered in a period of rejuvenated military ties, raising expectations that Japan would move toward a more forward- leaning defense posture and shed the pacifist limitations that have at times frustrated U.S. defense officials. However, the partnership struggled to sustain itself politically in the late 2000s; a softening of U.S. policy toward North Korea by the George W. Bush Administration dismayed Tokyo, and the stalled implementation of a base relocation on Okinawa disappointed Washington. After the Democratic Party of Japan (DPJ) came to power in September 2009, Tokyo hinted that it might seek a more Asia-centric policy and resisted fulfilling the 1996 agreement to relocate the </w:t>
      </w:r>
      <w:proofErr w:type="spellStart"/>
      <w:r w:rsidRPr="00F325DC">
        <w:rPr>
          <w:sz w:val="14"/>
        </w:rPr>
        <w:t>Futenma</w:t>
      </w:r>
      <w:proofErr w:type="spellEnd"/>
      <w:r w:rsidRPr="00F325DC">
        <w:rPr>
          <w:sz w:val="14"/>
        </w:rPr>
        <w:t xml:space="preserve"> air base in Okinawa. </w:t>
      </w:r>
      <w:r w:rsidRPr="00F325DC">
        <w:rPr>
          <w:rStyle w:val="StyleUnderline"/>
        </w:rPr>
        <w:t xml:space="preserve">A series of provocations by North Korea and increasingly </w:t>
      </w:r>
      <w:r w:rsidRPr="0057217C">
        <w:rPr>
          <w:rStyle w:val="StyleUnderline"/>
          <w:highlight w:val="cyan"/>
        </w:rPr>
        <w:t>aggressive maritime operations by China</w:t>
      </w:r>
      <w:r w:rsidRPr="00F325DC">
        <w:rPr>
          <w:rStyle w:val="StyleUnderline"/>
        </w:rPr>
        <w:t xml:space="preserve"> since 2010 appeared to </w:t>
      </w:r>
      <w:r w:rsidRPr="0057217C">
        <w:rPr>
          <w:rStyle w:val="StyleUnderline"/>
          <w:highlight w:val="cyan"/>
        </w:rPr>
        <w:t>have set the relationship back on course</w:t>
      </w:r>
      <w:r w:rsidRPr="00F325DC">
        <w:rPr>
          <w:rStyle w:val="StyleUnderline"/>
        </w:rPr>
        <w:t xml:space="preserve">. From 2007 to 2012, unstable leadership and political paralysis in </w:t>
      </w:r>
      <w:r w:rsidRPr="0057217C">
        <w:rPr>
          <w:rStyle w:val="StyleUnderline"/>
          <w:highlight w:val="cyan"/>
        </w:rPr>
        <w:t>Tokyo slowed</w:t>
      </w:r>
      <w:r w:rsidRPr="00F325DC">
        <w:rPr>
          <w:rStyle w:val="StyleUnderline"/>
        </w:rPr>
        <w:t xml:space="preserve"> some bilateral security </w:t>
      </w:r>
      <w:r w:rsidRPr="0057217C">
        <w:rPr>
          <w:rStyle w:val="StyleUnderline"/>
          <w:highlight w:val="cyan"/>
        </w:rPr>
        <w:t>initiatives, but</w:t>
      </w:r>
      <w:r w:rsidRPr="00F325DC">
        <w:rPr>
          <w:rStyle w:val="StyleUnderline"/>
        </w:rPr>
        <w:t xml:space="preserve"> ultimately the turmoil that plagued Japanese politics may have </w:t>
      </w:r>
      <w:r w:rsidRPr="0057217C">
        <w:rPr>
          <w:rStyle w:val="StyleUnderline"/>
          <w:highlight w:val="cyan"/>
        </w:rPr>
        <w:t>reinforced</w:t>
      </w:r>
      <w:r w:rsidRPr="00F325DC">
        <w:rPr>
          <w:rStyle w:val="StyleUnderline"/>
        </w:rPr>
        <w:t xml:space="preserve"> Japan’s </w:t>
      </w:r>
      <w:r w:rsidRPr="0057217C">
        <w:rPr>
          <w:rStyle w:val="StyleUnderline"/>
          <w:highlight w:val="cyan"/>
        </w:rPr>
        <w:t>commitment to the alliance</w:t>
      </w:r>
      <w:r w:rsidRPr="00F325DC">
        <w:rPr>
          <w:rStyle w:val="StyleUnderline"/>
        </w:rPr>
        <w:t xml:space="preserve">. In the end, </w:t>
      </w:r>
      <w:r w:rsidRPr="0057217C">
        <w:rPr>
          <w:rStyle w:val="StyleUnderline"/>
          <w:highlight w:val="cyan"/>
        </w:rPr>
        <w:t>both the</w:t>
      </w:r>
      <w:r w:rsidRPr="00F325DC">
        <w:rPr>
          <w:rStyle w:val="StyleUnderline"/>
        </w:rPr>
        <w:t xml:space="preserve"> left-leaning </w:t>
      </w:r>
      <w:r w:rsidRPr="0057217C">
        <w:rPr>
          <w:rStyle w:val="StyleUnderline"/>
          <w:highlight w:val="cyan"/>
        </w:rPr>
        <w:t>DPJ and</w:t>
      </w:r>
      <w:r w:rsidRPr="00F325DC">
        <w:rPr>
          <w:rStyle w:val="StyleUnderline"/>
        </w:rPr>
        <w:t xml:space="preserve"> the conservative Liberal Democratic Party (</w:t>
      </w:r>
      <w:r w:rsidRPr="0057217C">
        <w:rPr>
          <w:rStyle w:val="StyleUnderline"/>
          <w:highlight w:val="cyan"/>
        </w:rPr>
        <w:t>LDP</w:t>
      </w:r>
      <w:r w:rsidRPr="00F325DC">
        <w:rPr>
          <w:rStyle w:val="StyleUnderline"/>
        </w:rPr>
        <w:t xml:space="preserve">) </w:t>
      </w:r>
      <w:r w:rsidRPr="0057217C">
        <w:rPr>
          <w:rStyle w:val="StyleUnderline"/>
          <w:highlight w:val="cyan"/>
        </w:rPr>
        <w:t>reaffirmed the</w:t>
      </w:r>
      <w:r w:rsidRPr="00F325DC">
        <w:rPr>
          <w:rStyle w:val="StyleUnderline"/>
        </w:rPr>
        <w:t xml:space="preserve"> centrality of the </w:t>
      </w:r>
      <w:r w:rsidRPr="0057217C">
        <w:rPr>
          <w:rStyle w:val="StyleUnderline"/>
          <w:highlight w:val="cyan"/>
        </w:rPr>
        <w:t>partnership</w:t>
      </w:r>
      <w:r w:rsidRPr="00F325DC">
        <w:rPr>
          <w:rStyle w:val="StyleUnderline"/>
        </w:rPr>
        <w:t xml:space="preserve"> with the United States</w:t>
      </w:r>
      <w:r w:rsidRPr="00F325DC">
        <w:rPr>
          <w:sz w:val="14"/>
        </w:rPr>
        <w:t>. The revision of the Mutual Defense Guidelines, which provide a framework for bilateral defense cooperation, in 2015 showed the enduring strength of the alliance and a vision for enhanced cooperation in the future.</w:t>
      </w:r>
    </w:p>
    <w:p w14:paraId="4CFF1504" w14:textId="77777777" w:rsidR="00876B27" w:rsidRPr="00F07908" w:rsidRDefault="00876B27" w:rsidP="00437453">
      <w:pPr>
        <w:rPr>
          <w:sz w:val="16"/>
        </w:rPr>
      </w:pPr>
    </w:p>
    <w:p w14:paraId="75B58F4F" w14:textId="77777777" w:rsidR="00437453" w:rsidRDefault="00437453" w:rsidP="00437453">
      <w:pPr>
        <w:pStyle w:val="Heading2"/>
      </w:pPr>
      <w:r>
        <w:t>Link</w:t>
      </w:r>
    </w:p>
    <w:p w14:paraId="078BCBB4" w14:textId="19127BD4" w:rsidR="000F0D65" w:rsidRDefault="000F0D65" w:rsidP="000F0D65">
      <w:pPr>
        <w:pStyle w:val="Heading3"/>
      </w:pPr>
      <w:r>
        <w:t>No Link</w:t>
      </w:r>
    </w:p>
    <w:p w14:paraId="5147CA6D" w14:textId="77777777" w:rsidR="00437453" w:rsidRPr="009B60D9" w:rsidRDefault="00437453" w:rsidP="00437453">
      <w:pPr>
        <w:pStyle w:val="Heading4"/>
      </w:pPr>
      <w:r>
        <w:t>Cooperation and engagement are important and not controversial</w:t>
      </w:r>
    </w:p>
    <w:p w14:paraId="4A2D93D6" w14:textId="77777777" w:rsidR="00437453" w:rsidRPr="009B60D9" w:rsidRDefault="00437453" w:rsidP="00437453">
      <w:pPr>
        <w:rPr>
          <w:rStyle w:val="Style13ptBold"/>
        </w:rPr>
      </w:pPr>
      <w:proofErr w:type="spellStart"/>
      <w:r w:rsidRPr="009B60D9">
        <w:rPr>
          <w:rStyle w:val="Style13ptBold"/>
        </w:rPr>
        <w:t>Schoff</w:t>
      </w:r>
      <w:proofErr w:type="spellEnd"/>
      <w:r w:rsidRPr="009B60D9">
        <w:rPr>
          <w:rStyle w:val="Style13ptBold"/>
        </w:rPr>
        <w:t xml:space="preserve"> 15</w:t>
      </w:r>
      <w:r w:rsidRPr="009B60D9">
        <w:rPr>
          <w:rStyle w:val="Style13ptBold"/>
          <w:b w:val="0"/>
          <w:sz w:val="14"/>
          <w:szCs w:val="14"/>
        </w:rPr>
        <w:t xml:space="preserve"> [In "US-Japan-Australia Security Cooperation: Prospects and Challenges,” in “Chapter 2: The Evolution of US-Japan-Australia Security Cooperation," www.stimson.org/sites/default/files/file-attachments/US-Japan_Australia-WEB.pdf. James </w:t>
      </w:r>
      <w:proofErr w:type="spellStart"/>
      <w:r w:rsidRPr="009B60D9">
        <w:rPr>
          <w:rStyle w:val="Style13ptBold"/>
          <w:b w:val="0"/>
          <w:sz w:val="14"/>
          <w:szCs w:val="14"/>
        </w:rPr>
        <w:t>Schoff</w:t>
      </w:r>
      <w:proofErr w:type="spellEnd"/>
      <w:r w:rsidRPr="009B60D9">
        <w:rPr>
          <w:rStyle w:val="Style13ptBold"/>
          <w:b w:val="0"/>
          <w:sz w:val="14"/>
          <w:szCs w:val="14"/>
        </w:rPr>
        <w:t xml:space="preserve"> is a senior associate in the Carnegie Asia Program. MA in International Relations from Johns Hopkins University School for Advanced International Studies; BA from Duke University]</w:t>
      </w:r>
    </w:p>
    <w:p w14:paraId="518D4338" w14:textId="77777777" w:rsidR="00437453" w:rsidRDefault="00437453" w:rsidP="00437453">
      <w:pPr>
        <w:rPr>
          <w:rStyle w:val="StyleUnderline"/>
        </w:rPr>
      </w:pPr>
      <w:r w:rsidRPr="009B60D9">
        <w:rPr>
          <w:sz w:val="14"/>
        </w:rPr>
        <w:t xml:space="preserve">Despite this trend toward more trilateral military training with operational applications, the SDCF remains a forum aimed primarily at shaping and hedging, rather than confronting. </w:t>
      </w:r>
      <w:r w:rsidRPr="0057217C">
        <w:rPr>
          <w:rStyle w:val="StyleUnderline"/>
          <w:highlight w:val="cyan"/>
        </w:rPr>
        <w:t>Security challenges</w:t>
      </w:r>
      <w:r w:rsidRPr="009B60D9">
        <w:rPr>
          <w:rStyle w:val="StyleUnderline"/>
        </w:rPr>
        <w:t xml:space="preserve"> in Asia and around the world </w:t>
      </w:r>
      <w:r w:rsidRPr="0057217C">
        <w:rPr>
          <w:rStyle w:val="StyleUnderline"/>
          <w:highlight w:val="cyan"/>
        </w:rPr>
        <w:t>are complex and multiplying, and the United States, Japan</w:t>
      </w:r>
      <w:r w:rsidRPr="009B60D9">
        <w:rPr>
          <w:rStyle w:val="StyleUnderline"/>
        </w:rPr>
        <w:t xml:space="preserve">, and Australia now </w:t>
      </w:r>
      <w:r w:rsidRPr="0057217C">
        <w:rPr>
          <w:rStyle w:val="StyleUnderline"/>
          <w:highlight w:val="cyan"/>
        </w:rPr>
        <w:t>have</w:t>
      </w:r>
      <w:r w:rsidRPr="009B60D9">
        <w:rPr>
          <w:rStyle w:val="StyleUnderline"/>
        </w:rPr>
        <w:t xml:space="preserve"> nearly two decades of </w:t>
      </w:r>
      <w:r w:rsidRPr="0057217C">
        <w:rPr>
          <w:rStyle w:val="StyleUnderline"/>
          <w:highlight w:val="cyan"/>
        </w:rPr>
        <w:t>experience coordinating their responses</w:t>
      </w:r>
      <w:r w:rsidRPr="009B60D9">
        <w:rPr>
          <w:rStyle w:val="StyleUnderline"/>
        </w:rPr>
        <w:t xml:space="preserve">, each country </w:t>
      </w:r>
      <w:r w:rsidRPr="0057217C">
        <w:rPr>
          <w:rStyle w:val="StyleUnderline"/>
          <w:highlight w:val="cyan"/>
        </w:rPr>
        <w:t>making contributions that fall within</w:t>
      </w:r>
      <w:r w:rsidRPr="009B60D9">
        <w:rPr>
          <w:rStyle w:val="StyleUnderline"/>
        </w:rPr>
        <w:t xml:space="preserve"> their political and </w:t>
      </w:r>
      <w:r w:rsidRPr="0057217C">
        <w:rPr>
          <w:rStyle w:val="StyleUnderline"/>
          <w:highlight w:val="cyan"/>
        </w:rPr>
        <w:t>diplomatic limitations</w:t>
      </w:r>
      <w:r w:rsidRPr="009B60D9">
        <w:rPr>
          <w:sz w:val="14"/>
        </w:rPr>
        <w:t xml:space="preserve">. The three countries expect to cooperate more extensively in the future, and their efforts toward improving trilateral cooperation are valuable investments in achieving that result. The extent to which China becomes a focal point of trilateral cooperation depends mostly on how it conducts its foreign policy in the coming years. </w:t>
      </w:r>
      <w:r w:rsidRPr="0057217C">
        <w:rPr>
          <w:rStyle w:val="StyleUnderline"/>
          <w:highlight w:val="cyan"/>
        </w:rPr>
        <w:t>The ideal</w:t>
      </w:r>
      <w:r w:rsidRPr="009B60D9">
        <w:rPr>
          <w:rStyle w:val="StyleUnderline"/>
        </w:rPr>
        <w:t xml:space="preserve"> outcome, of course, </w:t>
      </w:r>
      <w:r w:rsidRPr="0057217C">
        <w:rPr>
          <w:rStyle w:val="StyleUnderline"/>
          <w:highlight w:val="cyan"/>
        </w:rPr>
        <w:t>is to</w:t>
      </w:r>
      <w:r w:rsidRPr="009B60D9">
        <w:rPr>
          <w:rStyle w:val="StyleUnderline"/>
        </w:rPr>
        <w:t xml:space="preserve"> find ways to </w:t>
      </w:r>
      <w:r w:rsidRPr="0057217C">
        <w:rPr>
          <w:rStyle w:val="StyleUnderline"/>
          <w:highlight w:val="cyan"/>
        </w:rPr>
        <w:t>engage China</w:t>
      </w:r>
      <w:r w:rsidRPr="009B60D9">
        <w:rPr>
          <w:rStyle w:val="StyleUnderline"/>
        </w:rPr>
        <w:t xml:space="preserve"> in bilateral, trilateral, and perhaps quadrilateral activities using the SDCF and related forums</w:t>
      </w:r>
      <w:r w:rsidRPr="00AB63DD">
        <w:rPr>
          <w:sz w:val="14"/>
          <w:szCs w:val="14"/>
        </w:rPr>
        <w:t>. In this way, China can increasingly become a partner in addressing regional security challenges.</w:t>
      </w:r>
      <w:r w:rsidRPr="009B60D9">
        <w:rPr>
          <w:rStyle w:val="StyleUnderline"/>
        </w:rPr>
        <w:t xml:space="preserve"> All four </w:t>
      </w:r>
      <w:r w:rsidRPr="0057217C">
        <w:rPr>
          <w:rStyle w:val="StyleUnderline"/>
          <w:highlight w:val="cyan"/>
        </w:rPr>
        <w:t>countries share</w:t>
      </w:r>
      <w:r w:rsidRPr="009B60D9">
        <w:rPr>
          <w:rStyle w:val="StyleUnderline"/>
        </w:rPr>
        <w:t xml:space="preserve"> important strategic </w:t>
      </w:r>
      <w:r w:rsidRPr="0057217C">
        <w:rPr>
          <w:rStyle w:val="StyleUnderline"/>
          <w:highlight w:val="cyan"/>
        </w:rPr>
        <w:t>interests such as</w:t>
      </w:r>
      <w:r w:rsidRPr="009B60D9">
        <w:rPr>
          <w:rStyle w:val="StyleUnderline"/>
        </w:rPr>
        <w:t xml:space="preserve"> regional </w:t>
      </w:r>
      <w:r w:rsidRPr="0057217C">
        <w:rPr>
          <w:rStyle w:val="StyleUnderline"/>
          <w:highlight w:val="cyan"/>
        </w:rPr>
        <w:t>stability</w:t>
      </w:r>
      <w:r w:rsidRPr="009B60D9">
        <w:rPr>
          <w:rStyle w:val="StyleUnderline"/>
        </w:rPr>
        <w:t xml:space="preserve">, predictable </w:t>
      </w:r>
      <w:r w:rsidRPr="0057217C">
        <w:rPr>
          <w:rStyle w:val="StyleUnderline"/>
          <w:highlight w:val="cyan"/>
        </w:rPr>
        <w:t>trade infrastructure</w:t>
      </w:r>
      <w:r w:rsidRPr="009B60D9">
        <w:rPr>
          <w:rStyle w:val="StyleUnderline"/>
        </w:rPr>
        <w:t xml:space="preserve">, resiliency with regards to </w:t>
      </w:r>
      <w:r w:rsidRPr="0057217C">
        <w:rPr>
          <w:rStyle w:val="StyleUnderline"/>
          <w:highlight w:val="cyan"/>
        </w:rPr>
        <w:t>natural disasters, prevention of</w:t>
      </w:r>
      <w:r w:rsidRPr="009B60D9">
        <w:rPr>
          <w:rStyle w:val="StyleUnderline"/>
        </w:rPr>
        <w:t xml:space="preserve"> the spread of viole</w:t>
      </w:r>
      <w:r>
        <w:rPr>
          <w:rStyle w:val="StyleUnderline"/>
        </w:rPr>
        <w:t xml:space="preserve">nt </w:t>
      </w:r>
      <w:r w:rsidRPr="0057217C">
        <w:rPr>
          <w:rStyle w:val="StyleUnderline"/>
          <w:highlight w:val="cyan"/>
        </w:rPr>
        <w:t>extremism, and anti-piracy</w:t>
      </w:r>
      <w:r>
        <w:rPr>
          <w:rStyle w:val="StyleUnderline"/>
        </w:rPr>
        <w:t>. Th</w:t>
      </w:r>
      <w:r w:rsidRPr="009B60D9">
        <w:rPr>
          <w:rStyle w:val="StyleUnderline"/>
        </w:rPr>
        <w:t xml:space="preserve">e </w:t>
      </w:r>
      <w:r w:rsidRPr="0057217C">
        <w:rPr>
          <w:rStyle w:val="StyleUnderline"/>
          <w:highlight w:val="cyan"/>
        </w:rPr>
        <w:t>parameters of this cooperation might be narrow</w:t>
      </w:r>
      <w:r w:rsidRPr="009B60D9">
        <w:rPr>
          <w:rStyle w:val="StyleUnderline"/>
        </w:rPr>
        <w:t xml:space="preserve"> at first, </w:t>
      </w:r>
      <w:r w:rsidRPr="0057217C">
        <w:rPr>
          <w:rStyle w:val="StyleUnderline"/>
          <w:highlight w:val="cyan"/>
        </w:rPr>
        <w:t>but any opportunity</w:t>
      </w:r>
      <w:r w:rsidRPr="009B60D9">
        <w:rPr>
          <w:rStyle w:val="StyleUnderline"/>
        </w:rPr>
        <w:t xml:space="preserve"> to pursue a collaborative course </w:t>
      </w:r>
      <w:r w:rsidRPr="0057217C">
        <w:rPr>
          <w:rStyle w:val="StyleUnderline"/>
          <w:highlight w:val="cyan"/>
        </w:rPr>
        <w:t>should be seized</w:t>
      </w:r>
      <w:r w:rsidRPr="009B60D9">
        <w:rPr>
          <w:rStyle w:val="StyleUnderline"/>
        </w:rPr>
        <w:t xml:space="preserve"> whenever possible.</w:t>
      </w:r>
    </w:p>
    <w:p w14:paraId="22A04EC4" w14:textId="34C4AC9C" w:rsidR="00876B27" w:rsidRPr="00876B27" w:rsidRDefault="00876B27" w:rsidP="00876B27">
      <w:pPr>
        <w:pStyle w:val="Heading4"/>
      </w:pPr>
      <w:r w:rsidRPr="00876B27">
        <w:t>Japan supports increased US/China engagement</w:t>
      </w:r>
    </w:p>
    <w:p w14:paraId="781EBC94" w14:textId="77777777" w:rsidR="00876B27" w:rsidRPr="00E03401" w:rsidRDefault="00876B27" w:rsidP="00876B27">
      <w:pPr>
        <w:rPr>
          <w:rStyle w:val="StyleUnderline"/>
          <w:sz w:val="14"/>
          <w:szCs w:val="14"/>
        </w:rPr>
      </w:pPr>
      <w:r w:rsidRPr="00E03401">
        <w:rPr>
          <w:rStyle w:val="Style13ptBold"/>
        </w:rPr>
        <w:t xml:space="preserve">Zhao 15 </w:t>
      </w:r>
      <w:r w:rsidRPr="00E03401">
        <w:rPr>
          <w:rStyle w:val="Style13ptBold"/>
          <w:b w:val="0"/>
          <w:sz w:val="14"/>
          <w:szCs w:val="14"/>
        </w:rPr>
        <w:t xml:space="preserve">[In "A New Model of Big Power Relations? China–US strategic rivalry and balance of power in the Asia–Pacific," www.tandfonline.com/doi/full/10.1080/10670564.2014.953808, Journal of </w:t>
      </w:r>
      <w:proofErr w:type="spellStart"/>
      <w:r w:rsidRPr="00E03401">
        <w:rPr>
          <w:rStyle w:val="Style13ptBold"/>
          <w:b w:val="0"/>
          <w:sz w:val="14"/>
          <w:szCs w:val="14"/>
        </w:rPr>
        <w:t>Contemporar</w:t>
      </w:r>
      <w:proofErr w:type="spellEnd"/>
      <w:r w:rsidRPr="00E03401">
        <w:rPr>
          <w:rStyle w:val="Style13ptBold"/>
          <w:b w:val="0"/>
          <w:sz w:val="14"/>
          <w:szCs w:val="14"/>
        </w:rPr>
        <w:t xml:space="preserve"> China, Volume 24, Issue 93, pg. 377-397. </w:t>
      </w:r>
      <w:proofErr w:type="spellStart"/>
      <w:r w:rsidRPr="00E03401">
        <w:rPr>
          <w:rStyle w:val="Style13ptBold"/>
          <w:b w:val="0"/>
          <w:sz w:val="14"/>
          <w:szCs w:val="14"/>
        </w:rPr>
        <w:t>Suisheng</w:t>
      </w:r>
      <w:proofErr w:type="spellEnd"/>
      <w:r w:rsidRPr="00E03401">
        <w:rPr>
          <w:rStyle w:val="Style13ptBold"/>
          <w:b w:val="0"/>
          <w:sz w:val="14"/>
          <w:szCs w:val="14"/>
        </w:rPr>
        <w:t xml:space="preserve"> Zhao is the Director of the Center for China-U.S. Cooperation Josef </w:t>
      </w:r>
      <w:proofErr w:type="spellStart"/>
      <w:r w:rsidRPr="00E03401">
        <w:rPr>
          <w:rStyle w:val="Style13ptBold"/>
          <w:b w:val="0"/>
          <w:sz w:val="14"/>
          <w:szCs w:val="14"/>
        </w:rPr>
        <w:t>Korbel</w:t>
      </w:r>
      <w:proofErr w:type="spellEnd"/>
      <w:r w:rsidRPr="00E03401">
        <w:rPr>
          <w:rStyle w:val="Style13ptBold"/>
          <w:b w:val="0"/>
          <w:sz w:val="14"/>
          <w:szCs w:val="14"/>
        </w:rPr>
        <w:t xml:space="preserve"> School of International Studies at the University of Denver. He received a BA and MA from Peking University and an MA at University of Missouri, KC, and a </w:t>
      </w:r>
      <w:proofErr w:type="spellStart"/>
      <w:r w:rsidRPr="00E03401">
        <w:rPr>
          <w:rStyle w:val="Style13ptBold"/>
          <w:b w:val="0"/>
          <w:sz w:val="14"/>
          <w:szCs w:val="14"/>
        </w:rPr>
        <w:t>Ph.D</w:t>
      </w:r>
      <w:proofErr w:type="spellEnd"/>
      <w:r w:rsidRPr="00E03401">
        <w:rPr>
          <w:rStyle w:val="Style13ptBold"/>
          <w:b w:val="0"/>
          <w:sz w:val="14"/>
          <w:szCs w:val="14"/>
        </w:rPr>
        <w:t xml:space="preserve"> from UCSD] </w:t>
      </w:r>
    </w:p>
    <w:p w14:paraId="4E3566C9" w14:textId="77777777" w:rsidR="00876B27" w:rsidRDefault="00876B27" w:rsidP="00876B27">
      <w:pPr>
        <w:rPr>
          <w:rStyle w:val="StyleUnderline"/>
        </w:rPr>
      </w:pPr>
      <w:r w:rsidRPr="00E03401">
        <w:rPr>
          <w:rStyle w:val="StyleUnderline"/>
        </w:rPr>
        <w:t xml:space="preserve">Second, </w:t>
      </w:r>
      <w:r w:rsidRPr="0057217C">
        <w:rPr>
          <w:rStyle w:val="StyleUnderline"/>
          <w:highlight w:val="cyan"/>
        </w:rPr>
        <w:t>while no</w:t>
      </w:r>
      <w:r w:rsidRPr="00E03401">
        <w:rPr>
          <w:rStyle w:val="StyleUnderline"/>
        </w:rPr>
        <w:t xml:space="preserve">ne of China's </w:t>
      </w:r>
      <w:r w:rsidRPr="0057217C">
        <w:rPr>
          <w:rStyle w:val="StyleUnderline"/>
          <w:highlight w:val="cyan"/>
        </w:rPr>
        <w:t>neighbors want to live under China's shadow</w:t>
      </w:r>
      <w:r w:rsidRPr="00E03401">
        <w:rPr>
          <w:rStyle w:val="StyleUnderline"/>
        </w:rPr>
        <w:t xml:space="preserve"> and most regional powers have been publicly or privately pleased to see the stronger US commitment to the Asia–Pacific region, very </w:t>
      </w:r>
      <w:r w:rsidRPr="0057217C">
        <w:rPr>
          <w:rStyle w:val="StyleUnderline"/>
          <w:highlight w:val="cyan"/>
        </w:rPr>
        <w:t>few</w:t>
      </w:r>
      <w:r w:rsidRPr="00E03401">
        <w:rPr>
          <w:rStyle w:val="StyleUnderline"/>
        </w:rPr>
        <w:t xml:space="preserve"> of them </w:t>
      </w:r>
      <w:r w:rsidRPr="0057217C">
        <w:rPr>
          <w:rStyle w:val="StyleUnderline"/>
          <w:highlight w:val="cyan"/>
        </w:rPr>
        <w:t>can afford to antagonize</w:t>
      </w:r>
      <w:r w:rsidRPr="00E03401">
        <w:rPr>
          <w:rStyle w:val="StyleUnderline"/>
        </w:rPr>
        <w:t xml:space="preserve"> a rising </w:t>
      </w:r>
      <w:r w:rsidRPr="0057217C">
        <w:rPr>
          <w:rStyle w:val="StyleUnderline"/>
          <w:highlight w:val="cyan"/>
        </w:rPr>
        <w:t>China</w:t>
      </w:r>
      <w:r w:rsidRPr="00E03401">
        <w:rPr>
          <w:rStyle w:val="StyleUnderline"/>
        </w:rPr>
        <w:t xml:space="preserve">. They recognize that </w:t>
      </w:r>
      <w:r w:rsidRPr="0057217C">
        <w:rPr>
          <w:rStyle w:val="StyleUnderline"/>
          <w:highlight w:val="cyan"/>
        </w:rPr>
        <w:t>an escalation of the</w:t>
      </w:r>
      <w:r w:rsidRPr="00E03401">
        <w:rPr>
          <w:rStyle w:val="StyleUnderline"/>
        </w:rPr>
        <w:t xml:space="preserve"> geopolitical </w:t>
      </w:r>
      <w:r w:rsidRPr="0057217C">
        <w:rPr>
          <w:rStyle w:val="StyleUnderline"/>
          <w:highlight w:val="cyan"/>
        </w:rPr>
        <w:t>rivalry between the US and China could destroy</w:t>
      </w:r>
      <w:r w:rsidRPr="00E03401">
        <w:rPr>
          <w:rStyle w:val="StyleUnderline"/>
        </w:rPr>
        <w:t xml:space="preserve"> the regional </w:t>
      </w:r>
      <w:r w:rsidRPr="0057217C">
        <w:rPr>
          <w:rStyle w:val="StyleUnderline"/>
          <w:highlight w:val="cyan"/>
        </w:rPr>
        <w:t>stability and prosperity. Their interests are better protected by maintaining good relationships with both powers</w:t>
      </w:r>
      <w:r w:rsidRPr="00E03401">
        <w:rPr>
          <w:sz w:val="14"/>
        </w:rPr>
        <w:t xml:space="preserve"> so that they can continue to trade freely with China while benefiting from the US security umbrella. For example, while most of the ASEAN states ‘have welcomed America as a hedge against growing Chinese power, their economies have become increasingly dependent upon China and they don't want to be a party to any potential conflict between these two giants’.24 Even countries,</w:t>
      </w:r>
      <w:r w:rsidRPr="00E03401">
        <w:rPr>
          <w:rStyle w:val="StyleUnderline"/>
        </w:rPr>
        <w:t xml:space="preserve"> such as the Philippines and </w:t>
      </w:r>
      <w:r w:rsidRPr="0057217C">
        <w:rPr>
          <w:rStyle w:val="StyleUnderline"/>
          <w:highlight w:val="cyan"/>
        </w:rPr>
        <w:t>Japan</w:t>
      </w:r>
      <w:r w:rsidRPr="00E03401">
        <w:rPr>
          <w:rStyle w:val="StyleUnderline"/>
        </w:rPr>
        <w:t xml:space="preserve">, that believe it is in their best interests to make the US a rival to China, have </w:t>
      </w:r>
      <w:r w:rsidRPr="0057217C">
        <w:rPr>
          <w:rStyle w:val="StyleUnderline"/>
          <w:highlight w:val="cyan"/>
        </w:rPr>
        <w:t>tried to engage China</w:t>
      </w:r>
      <w:r w:rsidRPr="00E03401">
        <w:rPr>
          <w:rStyle w:val="StyleUnderline"/>
        </w:rPr>
        <w:t xml:space="preserve"> in their own ways. </w:t>
      </w:r>
      <w:r w:rsidRPr="00E03401">
        <w:rPr>
          <w:sz w:val="14"/>
        </w:rPr>
        <w:t>Taking a tough position in the territorial dispute with China, Japanese Prime</w:t>
      </w:r>
      <w:r w:rsidRPr="00E03401">
        <w:rPr>
          <w:rStyle w:val="StyleUnderline"/>
        </w:rPr>
        <w:t xml:space="preserve"> Minister Shinzo Abe has </w:t>
      </w:r>
      <w:r w:rsidRPr="0057217C">
        <w:rPr>
          <w:rStyle w:val="StyleUnderline"/>
          <w:highlight w:val="cyan"/>
        </w:rPr>
        <w:t>repeatedly requested meetings with</w:t>
      </w:r>
      <w:r w:rsidRPr="00E03401">
        <w:rPr>
          <w:rStyle w:val="StyleUnderline"/>
        </w:rPr>
        <w:t xml:space="preserve"> Chinese President </w:t>
      </w:r>
      <w:r w:rsidRPr="0057217C">
        <w:rPr>
          <w:rStyle w:val="StyleUnderline"/>
          <w:highlight w:val="cyan"/>
        </w:rPr>
        <w:t>Xi</w:t>
      </w:r>
      <w:r w:rsidRPr="00E03401">
        <w:rPr>
          <w:rStyle w:val="StyleUnderline"/>
        </w:rPr>
        <w:t xml:space="preserve"> to talk about their troubled relations in spite of China's rejection. Therefore, </w:t>
      </w:r>
      <w:r w:rsidRPr="0057217C">
        <w:rPr>
          <w:rStyle w:val="StyleUnderline"/>
          <w:highlight w:val="cyan"/>
        </w:rPr>
        <w:t>the US is not in a position to</w:t>
      </w:r>
      <w:r w:rsidRPr="00E03401">
        <w:rPr>
          <w:rStyle w:val="StyleUnderline"/>
        </w:rPr>
        <w:t xml:space="preserve"> forge a strategic coalition in concert with Asian countries to </w:t>
      </w:r>
      <w:r w:rsidRPr="0057217C">
        <w:rPr>
          <w:rStyle w:val="StyleUnderline"/>
          <w:highlight w:val="cyan"/>
        </w:rPr>
        <w:t>contain China</w:t>
      </w:r>
      <w:r w:rsidRPr="00E03401">
        <w:rPr>
          <w:rStyle w:val="StyleUnderline"/>
        </w:rPr>
        <w:t>.</w:t>
      </w:r>
    </w:p>
    <w:p w14:paraId="052698E8" w14:textId="77777777" w:rsidR="00876B27" w:rsidRPr="00876B27" w:rsidRDefault="00876B27" w:rsidP="00876B27"/>
    <w:p w14:paraId="4E24E969" w14:textId="77777777" w:rsidR="00437453" w:rsidRDefault="00437453" w:rsidP="00437453">
      <w:pPr>
        <w:pStyle w:val="Heading2"/>
      </w:pPr>
      <w:r>
        <w:t>I/L</w:t>
      </w:r>
    </w:p>
    <w:p w14:paraId="4FE40AD8" w14:textId="69C651C1" w:rsidR="00E40F41" w:rsidRDefault="00E40F41" w:rsidP="00E40F41">
      <w:pPr>
        <w:pStyle w:val="Heading3"/>
      </w:pPr>
      <w:r>
        <w:t>No Rearm – Government Opposition</w:t>
      </w:r>
    </w:p>
    <w:p w14:paraId="783B392B" w14:textId="77777777" w:rsidR="00E40F41" w:rsidRPr="00DD30A4" w:rsidRDefault="00E40F41" w:rsidP="00E40F41">
      <w:pPr>
        <w:pStyle w:val="Heading4"/>
      </w:pPr>
      <w:r>
        <w:t>Japan will never develop nuclear weapons</w:t>
      </w:r>
    </w:p>
    <w:p w14:paraId="130D2195" w14:textId="77777777" w:rsidR="00E40F41" w:rsidRPr="00710A48" w:rsidRDefault="00E40F41" w:rsidP="00E40F41">
      <w:pPr>
        <w:rPr>
          <w:rStyle w:val="Style13ptBold"/>
        </w:rPr>
      </w:pPr>
      <w:r w:rsidRPr="00710A48">
        <w:rPr>
          <w:rStyle w:val="Style13ptBold"/>
        </w:rPr>
        <w:t>Mehta 6/9</w:t>
      </w:r>
      <w:r w:rsidRPr="00710A48">
        <w:rPr>
          <w:rStyle w:val="Style13ptBold"/>
          <w:b w:val="0"/>
          <w:sz w:val="14"/>
          <w:szCs w:val="14"/>
        </w:rPr>
        <w:t xml:space="preserve"> [In "Is a Nuclear Armed Japan Inconceivable?" warontherocks.com/2016/06/is-a-nuclear-armed-japan-inconceivable/, 6/9/16. </w:t>
      </w:r>
      <w:proofErr w:type="spellStart"/>
      <w:r w:rsidRPr="00710A48">
        <w:rPr>
          <w:rStyle w:val="Style13ptBold"/>
          <w:b w:val="0"/>
          <w:sz w:val="14"/>
          <w:szCs w:val="14"/>
        </w:rPr>
        <w:t>Rupal</w:t>
      </w:r>
      <w:proofErr w:type="spellEnd"/>
      <w:r w:rsidRPr="00710A48">
        <w:rPr>
          <w:rStyle w:val="Style13ptBold"/>
          <w:b w:val="0"/>
          <w:sz w:val="14"/>
          <w:szCs w:val="14"/>
        </w:rPr>
        <w:t xml:space="preserve"> Mehta is an Assistant Professor in the Department of Political Science at the University of Nebraska-Lincoln]</w:t>
      </w:r>
    </w:p>
    <w:p w14:paraId="79CE0773" w14:textId="77777777" w:rsidR="00E40F41" w:rsidRDefault="00E40F41" w:rsidP="00E40F41">
      <w:pPr>
        <w:rPr>
          <w:rStyle w:val="StyleUnderline"/>
        </w:rPr>
      </w:pPr>
      <w:r w:rsidRPr="00DD30A4">
        <w:rPr>
          <w:sz w:val="14"/>
        </w:rPr>
        <w:t xml:space="preserve">Is Trump right? </w:t>
      </w:r>
      <w:r w:rsidRPr="0057217C">
        <w:rPr>
          <w:rStyle w:val="StyleUnderline"/>
          <w:highlight w:val="cyan"/>
        </w:rPr>
        <w:t>Is a nuclear Japan feasible</w:t>
      </w:r>
      <w:r w:rsidRPr="00710A48">
        <w:rPr>
          <w:rStyle w:val="StyleUnderline"/>
        </w:rPr>
        <w:t xml:space="preserve"> or even desirable? In Japan, the reply has been </w:t>
      </w:r>
      <w:r w:rsidRPr="0057217C">
        <w:rPr>
          <w:rStyle w:val="StyleUnderline"/>
          <w:highlight w:val="cyan"/>
        </w:rPr>
        <w:t>a firm no</w:t>
      </w:r>
      <w:r w:rsidRPr="00DD30A4">
        <w:rPr>
          <w:sz w:val="14"/>
        </w:rPr>
        <w:t xml:space="preserve">. In response to Trump’s comments, </w:t>
      </w:r>
      <w:r w:rsidRPr="00710A48">
        <w:rPr>
          <w:rStyle w:val="StyleUnderline"/>
        </w:rPr>
        <w:t xml:space="preserve">Foreign </w:t>
      </w:r>
      <w:r w:rsidRPr="0057217C">
        <w:rPr>
          <w:rStyle w:val="StyleUnderline"/>
          <w:highlight w:val="cyan"/>
        </w:rPr>
        <w:t>Minister</w:t>
      </w:r>
      <w:r w:rsidRPr="00710A48">
        <w:rPr>
          <w:rStyle w:val="StyleUnderline"/>
        </w:rPr>
        <w:t xml:space="preserve"> Fumio </w:t>
      </w:r>
      <w:proofErr w:type="spellStart"/>
      <w:r w:rsidRPr="00710A48">
        <w:rPr>
          <w:rStyle w:val="StyleUnderline"/>
        </w:rPr>
        <w:t>Kishida</w:t>
      </w:r>
      <w:proofErr w:type="spellEnd"/>
      <w:r w:rsidRPr="00710A48">
        <w:rPr>
          <w:rStyle w:val="StyleUnderline"/>
        </w:rPr>
        <w:t xml:space="preserve"> </w:t>
      </w:r>
      <w:r w:rsidRPr="0057217C">
        <w:rPr>
          <w:rStyle w:val="StyleUnderline"/>
          <w:highlight w:val="cyan"/>
        </w:rPr>
        <w:t>stated</w:t>
      </w:r>
      <w:r w:rsidRPr="00710A48">
        <w:rPr>
          <w:rStyle w:val="StyleUnderline"/>
        </w:rPr>
        <w:t xml:space="preserve">, “it is </w:t>
      </w:r>
      <w:r w:rsidRPr="0057217C">
        <w:rPr>
          <w:rStyle w:val="StyleUnderline"/>
          <w:highlight w:val="cyan"/>
        </w:rPr>
        <w:t>impossible that Japan will arm itself with nuclear weapons</w:t>
      </w:r>
      <w:r w:rsidRPr="00DD30A4">
        <w:rPr>
          <w:sz w:val="14"/>
        </w:rPr>
        <w:t xml:space="preserve">.” In unpacking this statement, we are provided with half of the answer to these questions. </w:t>
      </w:r>
      <w:r w:rsidRPr="00710A48">
        <w:rPr>
          <w:rStyle w:val="StyleUnderline"/>
        </w:rPr>
        <w:t xml:space="preserve">As the </w:t>
      </w:r>
      <w:r w:rsidRPr="0057217C">
        <w:rPr>
          <w:rStyle w:val="StyleUnderline"/>
          <w:highlight w:val="cyan"/>
        </w:rPr>
        <w:t>only country that has had</w:t>
      </w:r>
      <w:r w:rsidRPr="00710A48">
        <w:rPr>
          <w:rStyle w:val="StyleUnderline"/>
        </w:rPr>
        <w:t xml:space="preserve"> nuclear </w:t>
      </w:r>
      <w:r w:rsidRPr="0057217C">
        <w:rPr>
          <w:rStyle w:val="StyleUnderline"/>
          <w:highlight w:val="cyan"/>
        </w:rPr>
        <w:t>weapons used against</w:t>
      </w:r>
      <w:r w:rsidRPr="00710A48">
        <w:rPr>
          <w:rStyle w:val="StyleUnderline"/>
        </w:rPr>
        <w:t xml:space="preserve"> it, </w:t>
      </w:r>
      <w:r w:rsidRPr="0057217C">
        <w:rPr>
          <w:rStyle w:val="StyleUnderline"/>
          <w:highlight w:val="cyan"/>
        </w:rPr>
        <w:t>Japan has</w:t>
      </w:r>
      <w:r w:rsidRPr="00710A48">
        <w:rPr>
          <w:rStyle w:val="StyleUnderline"/>
        </w:rPr>
        <w:t xml:space="preserve"> generally </w:t>
      </w:r>
      <w:r w:rsidRPr="0057217C">
        <w:rPr>
          <w:rStyle w:val="StyleUnderline"/>
          <w:highlight w:val="cyan"/>
        </w:rPr>
        <w:t>foregone</w:t>
      </w:r>
      <w:r w:rsidRPr="00710A48">
        <w:rPr>
          <w:rStyle w:val="StyleUnderline"/>
        </w:rPr>
        <w:t xml:space="preserve"> overt </w:t>
      </w:r>
      <w:r w:rsidRPr="0057217C">
        <w:rPr>
          <w:rStyle w:val="StyleUnderline"/>
          <w:highlight w:val="cyan"/>
        </w:rPr>
        <w:t>militarization and</w:t>
      </w:r>
      <w:r w:rsidRPr="00710A48">
        <w:rPr>
          <w:rStyle w:val="StyleUnderline"/>
        </w:rPr>
        <w:t xml:space="preserve"> has </w:t>
      </w:r>
      <w:r w:rsidRPr="0057217C">
        <w:rPr>
          <w:rStyle w:val="StyleUnderline"/>
          <w:highlight w:val="cyan"/>
        </w:rPr>
        <w:t>focused on</w:t>
      </w:r>
      <w:r w:rsidRPr="00710A48">
        <w:rPr>
          <w:rStyle w:val="StyleUnderline"/>
        </w:rPr>
        <w:t xml:space="preserve"> providing national </w:t>
      </w:r>
      <w:r w:rsidRPr="0057217C">
        <w:rPr>
          <w:rStyle w:val="StyleUnderline"/>
          <w:highlight w:val="cyan"/>
        </w:rPr>
        <w:t>security</w:t>
      </w:r>
      <w:r w:rsidRPr="00710A48">
        <w:rPr>
          <w:rStyle w:val="StyleUnderline"/>
        </w:rPr>
        <w:t xml:space="preserve">, overseas </w:t>
      </w:r>
      <w:r w:rsidRPr="0057217C">
        <w:rPr>
          <w:rStyle w:val="StyleUnderline"/>
          <w:highlight w:val="cyan"/>
        </w:rPr>
        <w:t>peace-keeping</w:t>
      </w:r>
      <w:r w:rsidRPr="00710A48">
        <w:rPr>
          <w:rStyle w:val="StyleUnderline"/>
        </w:rPr>
        <w:t xml:space="preserve"> operations, </w:t>
      </w:r>
      <w:r w:rsidRPr="0057217C">
        <w:rPr>
          <w:rStyle w:val="StyleUnderline"/>
          <w:highlight w:val="cyan"/>
        </w:rPr>
        <w:t>and disaster relief. In</w:t>
      </w:r>
      <w:r w:rsidRPr="00710A48">
        <w:rPr>
          <w:rStyle w:val="StyleUnderline"/>
        </w:rPr>
        <w:t xml:space="preserve"> my recent </w:t>
      </w:r>
      <w:r w:rsidRPr="0057217C">
        <w:rPr>
          <w:rStyle w:val="StyleUnderline"/>
          <w:highlight w:val="cyan"/>
        </w:rPr>
        <w:t>discussions with</w:t>
      </w:r>
      <w:r w:rsidRPr="00710A48">
        <w:rPr>
          <w:rStyle w:val="StyleUnderline"/>
        </w:rPr>
        <w:t xml:space="preserve"> Japanese </w:t>
      </w:r>
      <w:r w:rsidRPr="0057217C">
        <w:rPr>
          <w:rStyle w:val="StyleUnderline"/>
          <w:highlight w:val="cyan"/>
        </w:rPr>
        <w:t>officials, military officers, and civilians it is clear</w:t>
      </w:r>
      <w:r w:rsidRPr="00710A48">
        <w:rPr>
          <w:rStyle w:val="StyleUnderline"/>
        </w:rPr>
        <w:t xml:space="preserve"> that Japan, unlike some of its counterparts in East Asia, view the </w:t>
      </w:r>
      <w:r w:rsidRPr="0057217C">
        <w:rPr>
          <w:rStyle w:val="StyleUnderline"/>
          <w:highlight w:val="cyan"/>
        </w:rPr>
        <w:t>acquisition of nuclear weapons extremely unfavorably</w:t>
      </w:r>
      <w:r w:rsidRPr="00710A48">
        <w:rPr>
          <w:rStyle w:val="StyleUnderline"/>
        </w:rPr>
        <w:t xml:space="preserve">. This was highlighted during President Obama’s recent visit to Hiroshima where Japanese Prime Minister Shinzo </w:t>
      </w:r>
      <w:r w:rsidRPr="0057217C">
        <w:rPr>
          <w:rStyle w:val="StyleUnderline"/>
          <w:highlight w:val="cyan"/>
        </w:rPr>
        <w:t>Abe stated</w:t>
      </w:r>
      <w:r w:rsidRPr="00710A48">
        <w:rPr>
          <w:rStyle w:val="StyleUnderline"/>
        </w:rPr>
        <w:t>, “</w:t>
      </w:r>
      <w:proofErr w:type="gramStart"/>
      <w:r w:rsidRPr="00710A48">
        <w:rPr>
          <w:rStyle w:val="StyleUnderline"/>
        </w:rPr>
        <w:t>this</w:t>
      </w:r>
      <w:proofErr w:type="gramEnd"/>
      <w:r w:rsidRPr="00710A48">
        <w:rPr>
          <w:rStyle w:val="StyleUnderline"/>
        </w:rPr>
        <w:t xml:space="preserve"> tragedy must not be allowed to occur again. We are </w:t>
      </w:r>
      <w:r w:rsidRPr="0057217C">
        <w:rPr>
          <w:rStyle w:val="StyleUnderline"/>
          <w:highlight w:val="cyan"/>
        </w:rPr>
        <w:t>determined to realize a world free of nuclear weapons</w:t>
      </w:r>
      <w:r w:rsidRPr="00710A48">
        <w:rPr>
          <w:rStyle w:val="StyleUnderline"/>
        </w:rPr>
        <w:t>.”</w:t>
      </w:r>
      <w:r>
        <w:rPr>
          <w:rStyle w:val="StyleUnderline"/>
        </w:rPr>
        <w:t xml:space="preserve"> </w:t>
      </w:r>
      <w:r w:rsidRPr="00DD30A4">
        <w:rPr>
          <w:sz w:val="14"/>
        </w:rPr>
        <w:t xml:space="preserve">The distaste for having their own nuclear deterrent coupled with being in a dangerous neighborhood has required that Japan turn to other countries, like the United States, for security. It is here, in the U.S.-Japanese alliance, “the cornerstone of Japan’s diplomacy”, according to Shinzo Abe, that we find the rest of the explanation. For the past 70 years, since the introduction of nuclear weapons, it is the policy of the United States to counter proliferation and curb the expansion of the nuclear club. The United States has been very successful in providing hefty incentives to states that stop their exploration or pursuit of nuclear weapons. One of these inducements, an extended nuclear deterrent, obliges the United States to provide defense and security to allies in the event of an attack or conflict. </w:t>
      </w:r>
      <w:r w:rsidRPr="00710A48">
        <w:rPr>
          <w:rStyle w:val="StyleUnderline"/>
        </w:rPr>
        <w:t>Rather than disregarding domestic public opinion and risking punishment in the international community, Japan can rely on America’s nuclear arsenal.</w:t>
      </w:r>
      <w:r>
        <w:rPr>
          <w:rStyle w:val="StyleUnderline"/>
        </w:rPr>
        <w:t xml:space="preserve"> </w:t>
      </w:r>
      <w:r w:rsidRPr="00DD30A4">
        <w:rPr>
          <w:sz w:val="14"/>
        </w:rPr>
        <w:t xml:space="preserve">This is how the United States has been able to use its protection to constrain risky behavior among its allies. Research in political science would suggest that these types of alliances may entrap and force the United States to get involved when allies take unnecessary risks to get their way. </w:t>
      </w:r>
      <w:r w:rsidRPr="00710A48">
        <w:rPr>
          <w:rStyle w:val="StyleUnderline"/>
        </w:rPr>
        <w:t xml:space="preserve">Neil </w:t>
      </w:r>
      <w:proofErr w:type="spellStart"/>
      <w:r w:rsidRPr="00710A48">
        <w:rPr>
          <w:rStyle w:val="StyleUnderline"/>
        </w:rPr>
        <w:t>Narang</w:t>
      </w:r>
      <w:proofErr w:type="spellEnd"/>
      <w:r w:rsidRPr="00710A48">
        <w:rPr>
          <w:rStyle w:val="StyleUnderline"/>
        </w:rPr>
        <w:t xml:space="preserve"> and I show in a recent working paper, however, that nuclear umbrellas can positively shape ally behavior. We find that protected </w:t>
      </w:r>
      <w:r w:rsidRPr="0057217C">
        <w:rPr>
          <w:rStyle w:val="StyleUnderline"/>
          <w:highlight w:val="cyan"/>
        </w:rPr>
        <w:t>allies</w:t>
      </w:r>
      <w:r w:rsidRPr="00710A48">
        <w:rPr>
          <w:rStyle w:val="StyleUnderline"/>
        </w:rPr>
        <w:t xml:space="preserve">, like Japan, </w:t>
      </w:r>
      <w:r w:rsidRPr="0057217C">
        <w:rPr>
          <w:rStyle w:val="StyleUnderline"/>
          <w:highlight w:val="cyan"/>
        </w:rPr>
        <w:t>are not</w:t>
      </w:r>
      <w:r w:rsidRPr="00710A48">
        <w:rPr>
          <w:rStyle w:val="StyleUnderline"/>
        </w:rPr>
        <w:t xml:space="preserve"> any more </w:t>
      </w:r>
      <w:r w:rsidRPr="0057217C">
        <w:rPr>
          <w:rStyle w:val="StyleUnderline"/>
          <w:highlight w:val="cyan"/>
        </w:rPr>
        <w:t>likely to engage in risky business</w:t>
      </w:r>
      <w:r w:rsidRPr="00710A48">
        <w:rPr>
          <w:rStyle w:val="StyleUnderline"/>
        </w:rPr>
        <w:t xml:space="preserve"> and instead use the alliance to reap political and economic gains.</w:t>
      </w:r>
      <w:r>
        <w:rPr>
          <w:rStyle w:val="StyleUnderline"/>
        </w:rPr>
        <w:t xml:space="preserve"> </w:t>
      </w:r>
      <w:r w:rsidRPr="00DD30A4">
        <w:rPr>
          <w:sz w:val="14"/>
        </w:rPr>
        <w:t xml:space="preserve">This is not to say that Japan has no bargaining power of its own. Japan maintains one of the highest latent nuclear capacities in the world. Experts argue that if Japan were to desire nuclear weapons its “break out” time would be short. </w:t>
      </w:r>
      <w:r w:rsidRPr="00710A48">
        <w:rPr>
          <w:rStyle w:val="StyleUnderline"/>
        </w:rPr>
        <w:t xml:space="preserve">But it’s this </w:t>
      </w:r>
      <w:r w:rsidRPr="0057217C">
        <w:rPr>
          <w:rStyle w:val="StyleUnderline"/>
          <w:highlight w:val="cyan"/>
        </w:rPr>
        <w:t>capability</w:t>
      </w:r>
      <w:r w:rsidRPr="00710A48">
        <w:rPr>
          <w:rStyle w:val="StyleUnderline"/>
        </w:rPr>
        <w:t xml:space="preserve"> that </w:t>
      </w:r>
      <w:r w:rsidRPr="0057217C">
        <w:rPr>
          <w:rStyle w:val="StyleUnderline"/>
          <w:highlight w:val="cyan"/>
        </w:rPr>
        <w:t>provides</w:t>
      </w:r>
      <w:r w:rsidRPr="00710A48">
        <w:rPr>
          <w:rStyle w:val="StyleUnderline"/>
        </w:rPr>
        <w:t xml:space="preserve"> Japan with </w:t>
      </w:r>
      <w:r w:rsidRPr="0057217C">
        <w:rPr>
          <w:rStyle w:val="StyleUnderline"/>
          <w:highlight w:val="cyan"/>
        </w:rPr>
        <w:t>leverage</w:t>
      </w:r>
      <w:r w:rsidRPr="00710A48">
        <w:rPr>
          <w:rStyle w:val="StyleUnderline"/>
        </w:rPr>
        <w:t xml:space="preserve">. In a new working paper, Gene </w:t>
      </w:r>
      <w:proofErr w:type="spellStart"/>
      <w:r w:rsidRPr="00710A48">
        <w:rPr>
          <w:rStyle w:val="StyleUnderline"/>
        </w:rPr>
        <w:t>Gerzhoy</w:t>
      </w:r>
      <w:proofErr w:type="spellEnd"/>
      <w:r w:rsidRPr="00710A48">
        <w:rPr>
          <w:rStyle w:val="StyleUnderline"/>
        </w:rPr>
        <w:t xml:space="preserve">, Rachel </w:t>
      </w:r>
      <w:proofErr w:type="spellStart"/>
      <w:r w:rsidRPr="00710A48">
        <w:rPr>
          <w:rStyle w:val="StyleUnderline"/>
        </w:rPr>
        <w:t>Whitlark</w:t>
      </w:r>
      <w:proofErr w:type="spellEnd"/>
      <w:r w:rsidRPr="00710A48">
        <w:rPr>
          <w:rStyle w:val="StyleUnderline"/>
        </w:rPr>
        <w:t xml:space="preserve">, and I find that this </w:t>
      </w:r>
      <w:r w:rsidRPr="0057217C">
        <w:rPr>
          <w:rStyle w:val="StyleUnderline"/>
          <w:highlight w:val="cyan"/>
        </w:rPr>
        <w:t>capability doesn’t</w:t>
      </w:r>
      <w:r w:rsidRPr="00710A48">
        <w:rPr>
          <w:rStyle w:val="StyleUnderline"/>
        </w:rPr>
        <w:t xml:space="preserve"> necessarily </w:t>
      </w:r>
      <w:r w:rsidRPr="0057217C">
        <w:rPr>
          <w:rStyle w:val="StyleUnderline"/>
          <w:highlight w:val="cyan"/>
        </w:rPr>
        <w:t>embolden countries</w:t>
      </w:r>
      <w:r w:rsidRPr="00710A48">
        <w:rPr>
          <w:rStyle w:val="StyleUnderline"/>
        </w:rPr>
        <w:t xml:space="preserve">. Instead, they use it, </w:t>
      </w:r>
      <w:r w:rsidRPr="0057217C">
        <w:rPr>
          <w:rStyle w:val="StyleUnderline"/>
          <w:highlight w:val="cyan"/>
        </w:rPr>
        <w:t>short of</w:t>
      </w:r>
      <w:r w:rsidRPr="00710A48">
        <w:rPr>
          <w:rStyle w:val="StyleUnderline"/>
        </w:rPr>
        <w:t xml:space="preserve"> opting to get </w:t>
      </w:r>
      <w:r w:rsidRPr="0057217C">
        <w:rPr>
          <w:rStyle w:val="StyleUnderline"/>
          <w:highlight w:val="cyan"/>
        </w:rPr>
        <w:t>nuclear weapons</w:t>
      </w:r>
      <w:r w:rsidRPr="00710A48">
        <w:rPr>
          <w:rStyle w:val="StyleUnderline"/>
        </w:rPr>
        <w:t xml:space="preserve">, to </w:t>
      </w:r>
      <w:r w:rsidRPr="0057217C">
        <w:rPr>
          <w:rStyle w:val="StyleUnderline"/>
          <w:highlight w:val="cyan"/>
        </w:rPr>
        <w:t>settle disputes</w:t>
      </w:r>
      <w:r w:rsidRPr="00710A48">
        <w:rPr>
          <w:rStyle w:val="StyleUnderline"/>
        </w:rPr>
        <w:t xml:space="preserve">, gain </w:t>
      </w:r>
      <w:r w:rsidRPr="0057217C">
        <w:rPr>
          <w:rStyle w:val="StyleUnderline"/>
          <w:highlight w:val="cyan"/>
        </w:rPr>
        <w:t>concessions, and side-step</w:t>
      </w:r>
      <w:r w:rsidRPr="00710A48">
        <w:rPr>
          <w:rStyle w:val="StyleUnderline"/>
        </w:rPr>
        <w:t xml:space="preserve"> external </w:t>
      </w:r>
      <w:r w:rsidRPr="0057217C">
        <w:rPr>
          <w:rStyle w:val="StyleUnderline"/>
          <w:highlight w:val="cyan"/>
        </w:rPr>
        <w:t>aggression</w:t>
      </w:r>
      <w:r w:rsidRPr="00710A48">
        <w:rPr>
          <w:rStyle w:val="StyleUnderline"/>
        </w:rPr>
        <w:t>.</w:t>
      </w:r>
      <w:r>
        <w:rPr>
          <w:rStyle w:val="StyleUnderline"/>
        </w:rPr>
        <w:t xml:space="preserve"> </w:t>
      </w:r>
      <w:r w:rsidRPr="00710A48">
        <w:rPr>
          <w:rStyle w:val="StyleUnderline"/>
        </w:rPr>
        <w:t xml:space="preserve">These factors, coupled with Japan’s own </w:t>
      </w:r>
      <w:r w:rsidRPr="0057217C">
        <w:rPr>
          <w:rStyle w:val="StyleUnderline"/>
          <w:highlight w:val="cyan"/>
        </w:rPr>
        <w:t>distaste for nuclear weapons, suggest</w:t>
      </w:r>
      <w:r w:rsidRPr="00710A48">
        <w:rPr>
          <w:rStyle w:val="StyleUnderline"/>
        </w:rPr>
        <w:t xml:space="preserve"> that despite Donald Trump’s perspective and potential policy, if elected to the presidency, </w:t>
      </w:r>
      <w:r w:rsidRPr="0057217C">
        <w:rPr>
          <w:rStyle w:val="StyleUnderline"/>
          <w:highlight w:val="cyan"/>
        </w:rPr>
        <w:t>a nuclear-armed Japan is</w:t>
      </w:r>
      <w:r w:rsidRPr="00710A48">
        <w:rPr>
          <w:rStyle w:val="StyleUnderline"/>
        </w:rPr>
        <w:t xml:space="preserve"> virtually </w:t>
      </w:r>
      <w:r w:rsidRPr="0057217C">
        <w:rPr>
          <w:rStyle w:val="StyleUnderline"/>
          <w:highlight w:val="cyan"/>
        </w:rPr>
        <w:t>unthinkable</w:t>
      </w:r>
      <w:r w:rsidRPr="00710A48">
        <w:rPr>
          <w:rStyle w:val="StyleUnderline"/>
        </w:rPr>
        <w:t xml:space="preserve"> and highly undesirable.</w:t>
      </w:r>
    </w:p>
    <w:p w14:paraId="1623782F" w14:textId="77777777" w:rsidR="00E40F41" w:rsidRPr="00E40F41" w:rsidRDefault="00E40F41" w:rsidP="00E40F41"/>
    <w:p w14:paraId="4D5BAEFB" w14:textId="77777777" w:rsidR="00E40F41" w:rsidRPr="001B36D0" w:rsidRDefault="00E40F41" w:rsidP="00E40F41">
      <w:pPr>
        <w:pStyle w:val="Heading3"/>
      </w:pPr>
      <w:r>
        <w:t>No Rearm – Public Opposition</w:t>
      </w:r>
    </w:p>
    <w:p w14:paraId="5154C29A" w14:textId="77777777" w:rsidR="00E40F41" w:rsidRPr="00855A32" w:rsidRDefault="00E40F41" w:rsidP="00E40F41">
      <w:pPr>
        <w:pStyle w:val="Heading4"/>
      </w:pPr>
      <w:r>
        <w:t>No public will for increased military capabilities</w:t>
      </w:r>
    </w:p>
    <w:p w14:paraId="3BBA6B9B" w14:textId="77777777" w:rsidR="00E40F41" w:rsidRPr="00284016" w:rsidRDefault="00E40F41" w:rsidP="00E40F41">
      <w:pPr>
        <w:rPr>
          <w:rStyle w:val="Style13ptBold"/>
        </w:rPr>
      </w:pPr>
      <w:r w:rsidRPr="00284016">
        <w:rPr>
          <w:rStyle w:val="Style13ptBold"/>
        </w:rPr>
        <w:t xml:space="preserve">Hirata 16 </w:t>
      </w:r>
      <w:r w:rsidRPr="00284016">
        <w:rPr>
          <w:rStyle w:val="Style13ptBold"/>
          <w:b w:val="0"/>
          <w:sz w:val="14"/>
          <w:szCs w:val="14"/>
        </w:rPr>
        <w:t>[In “Domestic Role Contestation, Foreign Policy, and International Relations,” https://books.google.com/books?id=UAATDAAAQBAJ, in “Chapter 4: Role Theory and Japanese Security Policy.” Keiko Hirata is an Assistant Professor in the Department of Political Science at California State University Northridge. She previously taught or conducted research at the University of California, Irvine; the University of California, San Diego; the University of Hawai'i; Tsukuba University in Japan; Hanoi National University, Vietnam; and the Office of the United Nations High Commissioner for Refugees (UNHCR), Egypt]</w:t>
      </w:r>
    </w:p>
    <w:p w14:paraId="79BEF518" w14:textId="77777777" w:rsidR="00E40F41" w:rsidRDefault="00E40F41" w:rsidP="00E40F41">
      <w:pPr>
        <w:rPr>
          <w:sz w:val="14"/>
          <w:szCs w:val="14"/>
        </w:rPr>
      </w:pPr>
      <w:r w:rsidRPr="00855A32">
        <w:rPr>
          <w:rStyle w:val="StyleUnderline"/>
        </w:rPr>
        <w:t xml:space="preserve">As </w:t>
      </w:r>
      <w:r w:rsidRPr="0057217C">
        <w:rPr>
          <w:rStyle w:val="StyleUnderline"/>
          <w:highlight w:val="cyan"/>
        </w:rPr>
        <w:t>for Article 9</w:t>
      </w:r>
      <w:r w:rsidRPr="00855A32">
        <w:rPr>
          <w:rStyle w:val="StyleUnderline"/>
        </w:rPr>
        <w:t xml:space="preserve"> of the constitution</w:t>
      </w:r>
      <w:r w:rsidRPr="0057217C">
        <w:rPr>
          <w:rStyle w:val="StyleUnderline"/>
          <w:highlight w:val="cyan"/>
        </w:rPr>
        <w:t>, the majority of the public objects to its revision</w:t>
      </w:r>
      <w:r w:rsidRPr="00855A32">
        <w:rPr>
          <w:rStyle w:val="StyleUnderline"/>
        </w:rPr>
        <w:t xml:space="preserve">. For example, a Tokyo Shimbun survey in June 2014 showed that </w:t>
      </w:r>
      <w:r w:rsidRPr="0057217C">
        <w:rPr>
          <w:rStyle w:val="StyleUnderline"/>
          <w:highlight w:val="cyan"/>
        </w:rPr>
        <w:t>59.9%</w:t>
      </w:r>
      <w:r w:rsidRPr="00855A32">
        <w:rPr>
          <w:rStyle w:val="StyleUnderline"/>
        </w:rPr>
        <w:t xml:space="preserve"> of the respondents </w:t>
      </w:r>
      <w:r w:rsidRPr="0057217C">
        <w:rPr>
          <w:rStyle w:val="StyleUnderline"/>
          <w:highlight w:val="cyan"/>
        </w:rPr>
        <w:t>did not find it necessary to revise</w:t>
      </w:r>
      <w:r w:rsidRPr="00855A32">
        <w:rPr>
          <w:rStyle w:val="StyleUnderline"/>
        </w:rPr>
        <w:t xml:space="preserve"> Article 9, </w:t>
      </w:r>
      <w:r w:rsidRPr="0057217C">
        <w:rPr>
          <w:rStyle w:val="StyleUnderline"/>
          <w:highlight w:val="cyan"/>
        </w:rPr>
        <w:t>an increase from</w:t>
      </w:r>
      <w:r w:rsidRPr="00855A32">
        <w:rPr>
          <w:rStyle w:val="StyleUnderline"/>
        </w:rPr>
        <w:t xml:space="preserve"> 54.6% from the </w:t>
      </w:r>
      <w:r w:rsidRPr="0057217C">
        <w:rPr>
          <w:rStyle w:val="StyleUnderline"/>
          <w:highlight w:val="cyan"/>
        </w:rPr>
        <w:t>2013</w:t>
      </w:r>
      <w:r w:rsidRPr="00855A32">
        <w:rPr>
          <w:rStyle w:val="StyleUnderline"/>
        </w:rPr>
        <w:t xml:space="preserve"> survey by the same company. This result contrasts with 35.1% of the sample in 2014 and 40.3% in 2013 approving the revision</w:t>
      </w:r>
      <w:r w:rsidRPr="001C7334">
        <w:rPr>
          <w:sz w:val="14"/>
        </w:rPr>
        <w:t xml:space="preserve"> (“</w:t>
      </w:r>
      <w:proofErr w:type="spellStart"/>
      <w:r w:rsidRPr="001C7334">
        <w:rPr>
          <w:sz w:val="14"/>
        </w:rPr>
        <w:t>Rokuwari</w:t>
      </w:r>
      <w:proofErr w:type="spellEnd"/>
      <w:r w:rsidRPr="001C7334">
        <w:rPr>
          <w:sz w:val="14"/>
        </w:rPr>
        <w:t xml:space="preserve">" 2014). Opinion surveys by other media institutions (e.g., Mainichi Shimbun, Yomiuri Shimbun, </w:t>
      </w:r>
      <w:proofErr w:type="gramStart"/>
      <w:r w:rsidRPr="001C7334">
        <w:rPr>
          <w:sz w:val="14"/>
        </w:rPr>
        <w:t>Asahi</w:t>
      </w:r>
      <w:proofErr w:type="gramEnd"/>
      <w:r w:rsidRPr="001C7334">
        <w:rPr>
          <w:sz w:val="14"/>
        </w:rPr>
        <w:t xml:space="preserve"> Shimbun) in 2013 and 2014 also confirm the public’s resistance to the Article 9 revision</w:t>
      </w:r>
      <w:r w:rsidRPr="00855A32">
        <w:rPr>
          <w:rStyle w:val="StyleUnderline"/>
        </w:rPr>
        <w:t xml:space="preserve">. The public </w:t>
      </w:r>
      <w:r w:rsidRPr="0057217C">
        <w:rPr>
          <w:rStyle w:val="StyleUnderline"/>
          <w:highlight w:val="cyan"/>
        </w:rPr>
        <w:t>opposition to the Article 9 revision has been consistent since the 1950s</w:t>
      </w:r>
      <w:r w:rsidRPr="00855A32">
        <w:rPr>
          <w:rStyle w:val="StyleUnderline"/>
        </w:rPr>
        <w:t>. Although the public has sometimes supported the idea of overall constitutional revision, it has consistently remained opposed to the revision of Article 9</w:t>
      </w:r>
      <w:r w:rsidRPr="001C7334">
        <w:rPr>
          <w:sz w:val="14"/>
        </w:rPr>
        <w:t xml:space="preserve"> (Hoshino 2006; Watanabe 2005). </w:t>
      </w:r>
      <w:r w:rsidRPr="0057217C">
        <w:rPr>
          <w:rStyle w:val="StyleUnderline"/>
          <w:highlight w:val="cyan"/>
        </w:rPr>
        <w:t>The public also disapproves of</w:t>
      </w:r>
      <w:r w:rsidRPr="00855A32">
        <w:rPr>
          <w:rStyle w:val="StyleUnderline"/>
        </w:rPr>
        <w:t xml:space="preserve"> the </w:t>
      </w:r>
      <w:proofErr w:type="spellStart"/>
      <w:r w:rsidRPr="00855A32">
        <w:rPr>
          <w:rStyle w:val="StyleUnderline"/>
        </w:rPr>
        <w:t>normalist</w:t>
      </w:r>
      <w:proofErr w:type="spellEnd"/>
      <w:r w:rsidRPr="00855A32">
        <w:rPr>
          <w:rStyle w:val="StyleUnderline"/>
        </w:rPr>
        <w:t xml:space="preserve"> NRC regarding the use of </w:t>
      </w:r>
      <w:r w:rsidRPr="0057217C">
        <w:rPr>
          <w:rStyle w:val="StyleUnderline"/>
          <w:highlight w:val="cyan"/>
        </w:rPr>
        <w:t>the right to collective self-defense</w:t>
      </w:r>
      <w:r w:rsidRPr="001C7334">
        <w:rPr>
          <w:sz w:val="14"/>
        </w:rPr>
        <w:t xml:space="preserve">. Given the difficulty of revising Article 9, which requires a super majority of two thirds of each house in the parliament and a simple majority of votes cast by citizens in a referendum, the Abe cabinet decided in 2014 to approve the use of the right to collective self-defense through reinterpreting Article 9. </w:t>
      </w:r>
      <w:r w:rsidRPr="00855A32">
        <w:rPr>
          <w:rStyle w:val="StyleUnderline"/>
        </w:rPr>
        <w:t xml:space="preserve">Prime Minister </w:t>
      </w:r>
      <w:r w:rsidRPr="0057217C">
        <w:rPr>
          <w:rStyle w:val="StyleUnderline"/>
          <w:highlight w:val="cyan"/>
        </w:rPr>
        <w:t>Abe</w:t>
      </w:r>
      <w:r w:rsidRPr="00855A32">
        <w:rPr>
          <w:rStyle w:val="StyleUnderline"/>
        </w:rPr>
        <w:t xml:space="preserve">, a </w:t>
      </w:r>
      <w:proofErr w:type="spellStart"/>
      <w:r w:rsidRPr="00855A32">
        <w:rPr>
          <w:rStyle w:val="StyleUnderline"/>
        </w:rPr>
        <w:t>normalist</w:t>
      </w:r>
      <w:proofErr w:type="spellEnd"/>
      <w:r w:rsidRPr="00855A32">
        <w:rPr>
          <w:rStyle w:val="StyleUnderline"/>
        </w:rPr>
        <w:t xml:space="preserve">, </w:t>
      </w:r>
      <w:r w:rsidRPr="0057217C">
        <w:rPr>
          <w:rStyle w:val="StyleUnderline"/>
          <w:highlight w:val="cyan"/>
        </w:rPr>
        <w:t>succeeded in</w:t>
      </w:r>
      <w:r w:rsidRPr="00855A32">
        <w:rPr>
          <w:rStyle w:val="StyleUnderline"/>
        </w:rPr>
        <w:t xml:space="preserve"> gaining his cabinet’s approval for </w:t>
      </w:r>
      <w:r w:rsidRPr="0057217C">
        <w:rPr>
          <w:rStyle w:val="StyleUnderline"/>
          <w:highlight w:val="cyan"/>
        </w:rPr>
        <w:t>reinterpreting Article 9</w:t>
      </w:r>
      <w:r w:rsidRPr="00855A32">
        <w:rPr>
          <w:rStyle w:val="StyleUnderline"/>
        </w:rPr>
        <w:t xml:space="preserve"> to approve the use of the right to collective self-defense. However, </w:t>
      </w:r>
      <w:r w:rsidRPr="0057217C">
        <w:rPr>
          <w:rStyle w:val="StyleUnderline"/>
          <w:highlight w:val="cyan"/>
        </w:rPr>
        <w:t>Abe's action proved unpopular</w:t>
      </w:r>
      <w:r w:rsidRPr="00855A32">
        <w:rPr>
          <w:rStyle w:val="StyleUnderline"/>
        </w:rPr>
        <w:t xml:space="preserve"> among the public. According to a Nikkei poll from June 2014, </w:t>
      </w:r>
      <w:r w:rsidRPr="0057217C">
        <w:rPr>
          <w:rStyle w:val="StyleUnderline"/>
          <w:highlight w:val="cyan"/>
        </w:rPr>
        <w:t>50% of respondents objected</w:t>
      </w:r>
      <w:r w:rsidRPr="00855A32">
        <w:rPr>
          <w:rStyle w:val="StyleUnderline"/>
        </w:rPr>
        <w:t xml:space="preserve"> to the use of the right to collective self-defense, whereas </w:t>
      </w:r>
      <w:r w:rsidRPr="0057217C">
        <w:rPr>
          <w:rStyle w:val="StyleUnderline"/>
          <w:highlight w:val="cyan"/>
        </w:rPr>
        <w:t>only 34% supported</w:t>
      </w:r>
      <w:r w:rsidRPr="00855A32">
        <w:rPr>
          <w:rStyle w:val="StyleUnderline"/>
        </w:rPr>
        <w:t xml:space="preserve"> the idea</w:t>
      </w:r>
      <w:r w:rsidRPr="001C7334">
        <w:rPr>
          <w:sz w:val="14"/>
        </w:rPr>
        <w:t xml:space="preserve"> (“</w:t>
      </w:r>
      <w:proofErr w:type="spellStart"/>
      <w:r w:rsidRPr="001C7334">
        <w:rPr>
          <w:sz w:val="14"/>
        </w:rPr>
        <w:t>Sh</w:t>
      </w:r>
      <w:r w:rsidRPr="001C7334">
        <w:rPr>
          <w:rFonts w:ascii="Cambria" w:hAnsi="Cambria"/>
          <w:sz w:val="14"/>
        </w:rPr>
        <w:t>ū</w:t>
      </w:r>
      <w:r w:rsidRPr="001C7334">
        <w:rPr>
          <w:sz w:val="14"/>
        </w:rPr>
        <w:t>danteki</w:t>
      </w:r>
      <w:proofErr w:type="spellEnd"/>
      <w:r w:rsidRPr="001C7334">
        <w:rPr>
          <w:sz w:val="14"/>
        </w:rPr>
        <w:t xml:space="preserve"> </w:t>
      </w:r>
      <w:proofErr w:type="spellStart"/>
      <w:r w:rsidRPr="001C7334">
        <w:rPr>
          <w:sz w:val="14"/>
        </w:rPr>
        <w:t>Jieiken</w:t>
      </w:r>
      <w:proofErr w:type="spellEnd"/>
      <w:r w:rsidRPr="001C7334">
        <w:rPr>
          <w:sz w:val="14"/>
        </w:rPr>
        <w:t>. ‘</w:t>
      </w:r>
      <w:proofErr w:type="spellStart"/>
      <w:r w:rsidRPr="001C7334">
        <w:rPr>
          <w:sz w:val="14"/>
        </w:rPr>
        <w:t>Hantai</w:t>
      </w:r>
      <w:proofErr w:type="spellEnd"/>
      <w:r w:rsidRPr="001C7334">
        <w:rPr>
          <w:sz w:val="14"/>
        </w:rPr>
        <w:t xml:space="preserve">' 50%, ‘Sansei' 34%, Honsha </w:t>
      </w:r>
      <w:proofErr w:type="spellStart"/>
      <w:r w:rsidRPr="001C7334">
        <w:rPr>
          <w:sz w:val="14"/>
        </w:rPr>
        <w:t>Seron</w:t>
      </w:r>
      <w:proofErr w:type="spellEnd"/>
      <w:r w:rsidRPr="001C7334">
        <w:rPr>
          <w:sz w:val="14"/>
        </w:rPr>
        <w:t xml:space="preserve"> </w:t>
      </w:r>
      <w:proofErr w:type="spellStart"/>
      <w:r w:rsidRPr="001C7334">
        <w:rPr>
          <w:sz w:val="14"/>
        </w:rPr>
        <w:t>Chōsa</w:t>
      </w:r>
      <w:proofErr w:type="spellEnd"/>
      <w:r w:rsidRPr="001C7334">
        <w:rPr>
          <w:sz w:val="14"/>
        </w:rPr>
        <w:t xml:space="preserve">" [Collective Self-Defense, 50% Oppose, 34% Support, According to a Nikkei Public Opinion Poll] 2014). A Mainichi Shimbun poll taken on the same date showed a similar result: 58% opposed and 32% approved of the state’s use of collective self-defense (“Mainichi </w:t>
      </w:r>
      <w:proofErr w:type="spellStart"/>
      <w:r w:rsidRPr="001C7334">
        <w:rPr>
          <w:sz w:val="14"/>
        </w:rPr>
        <w:t>Seron</w:t>
      </w:r>
      <w:proofErr w:type="spellEnd"/>
      <w:r w:rsidRPr="001C7334">
        <w:rPr>
          <w:sz w:val="14"/>
        </w:rPr>
        <w:t xml:space="preserve"> </w:t>
      </w:r>
      <w:proofErr w:type="spellStart"/>
      <w:r w:rsidRPr="001C7334">
        <w:rPr>
          <w:sz w:val="14"/>
        </w:rPr>
        <w:t>Chōsa</w:t>
      </w:r>
      <w:proofErr w:type="spellEnd"/>
      <w:r w:rsidRPr="001C7334">
        <w:rPr>
          <w:sz w:val="14"/>
        </w:rPr>
        <w:t>" 2014). Other opinion polls taken by major news media in 2014 and 2015 (e.g., Asahi Shimbun) showed similar results, with the majority of the public opposing the use of collective self-defense (“</w:t>
      </w:r>
      <w:proofErr w:type="spellStart"/>
      <w:r w:rsidRPr="001C7334">
        <w:rPr>
          <w:sz w:val="14"/>
        </w:rPr>
        <w:t>Shūdanteki</w:t>
      </w:r>
      <w:proofErr w:type="spellEnd"/>
      <w:r w:rsidRPr="001C7334">
        <w:rPr>
          <w:sz w:val="14"/>
        </w:rPr>
        <w:t xml:space="preserve"> </w:t>
      </w:r>
      <w:proofErr w:type="spellStart"/>
      <w:r w:rsidRPr="001C7334">
        <w:rPr>
          <w:sz w:val="14"/>
        </w:rPr>
        <w:t>Jieiken</w:t>
      </w:r>
      <w:proofErr w:type="spellEnd"/>
      <w:r w:rsidRPr="001C7334">
        <w:rPr>
          <w:sz w:val="14"/>
        </w:rPr>
        <w:t xml:space="preserve"> </w:t>
      </w:r>
      <w:proofErr w:type="spellStart"/>
      <w:r w:rsidRPr="001C7334">
        <w:rPr>
          <w:sz w:val="14"/>
        </w:rPr>
        <w:t>Yōnin</w:t>
      </w:r>
      <w:proofErr w:type="spellEnd"/>
      <w:r w:rsidRPr="001C7334">
        <w:rPr>
          <w:sz w:val="14"/>
        </w:rPr>
        <w:t xml:space="preserve">" 2014). </w:t>
      </w:r>
      <w:r w:rsidRPr="00855A32">
        <w:rPr>
          <w:rStyle w:val="StyleUnderline"/>
        </w:rPr>
        <w:t xml:space="preserve">The public </w:t>
      </w:r>
      <w:r w:rsidRPr="0057217C">
        <w:rPr>
          <w:rStyle w:val="StyleUnderline"/>
          <w:highlight w:val="cyan"/>
        </w:rPr>
        <w:t>opinion of the use of the right to collective self-defense has been consistently negative</w:t>
      </w:r>
      <w:r w:rsidRPr="001C7334">
        <w:rPr>
          <w:sz w:val="14"/>
        </w:rPr>
        <w:t xml:space="preserve">. The public may have accepted some </w:t>
      </w:r>
      <w:proofErr w:type="spellStart"/>
      <w:r w:rsidRPr="001C7334">
        <w:rPr>
          <w:sz w:val="14"/>
        </w:rPr>
        <w:t>normalist</w:t>
      </w:r>
      <w:proofErr w:type="spellEnd"/>
      <w:r w:rsidRPr="001C7334">
        <w:rPr>
          <w:sz w:val="14"/>
        </w:rPr>
        <w:t xml:space="preserve"> views since the 9/11 terrorist attacks, supporting a limited, defensive utility of the SDF. </w:t>
      </w:r>
      <w:proofErr w:type="spellStart"/>
      <w:r w:rsidRPr="001C7334">
        <w:rPr>
          <w:sz w:val="14"/>
        </w:rPr>
        <w:t>Midford</w:t>
      </w:r>
      <w:proofErr w:type="spellEnd"/>
      <w:r w:rsidRPr="001C7334">
        <w:rPr>
          <w:sz w:val="14"/>
        </w:rPr>
        <w:t xml:space="preserve"> (2011) describes Japan's security culture as attitudinal defensive realism and argues that Japan strengthened its capabilities for territorial defense. </w:t>
      </w:r>
      <w:r w:rsidRPr="00855A32">
        <w:rPr>
          <w:rStyle w:val="StyleUnderline"/>
        </w:rPr>
        <w:t xml:space="preserve">However, </w:t>
      </w:r>
      <w:proofErr w:type="spellStart"/>
      <w:r w:rsidRPr="00855A32">
        <w:rPr>
          <w:rStyle w:val="StyleUnderline"/>
        </w:rPr>
        <w:t>Midford</w:t>
      </w:r>
      <w:proofErr w:type="spellEnd"/>
      <w:r w:rsidRPr="00855A32">
        <w:rPr>
          <w:rStyle w:val="StyleUnderline"/>
        </w:rPr>
        <w:t xml:space="preserve"> recognizes that the Japanese </w:t>
      </w:r>
      <w:r w:rsidRPr="0057217C">
        <w:rPr>
          <w:rStyle w:val="StyleUnderline"/>
          <w:highlight w:val="cyan"/>
        </w:rPr>
        <w:t>public opinion views the SDF as</w:t>
      </w:r>
      <w:r w:rsidRPr="00855A32">
        <w:rPr>
          <w:rStyle w:val="StyleUnderline"/>
        </w:rPr>
        <w:t xml:space="preserve"> having utility </w:t>
      </w:r>
      <w:r w:rsidRPr="0057217C">
        <w:rPr>
          <w:rStyle w:val="StyleUnderline"/>
          <w:highlight w:val="cyan"/>
        </w:rPr>
        <w:t>only for homeland security and not much else</w:t>
      </w:r>
      <w:r w:rsidRPr="00855A32">
        <w:rPr>
          <w:rStyle w:val="StyleUnderline"/>
        </w:rPr>
        <w:t xml:space="preserve">. He also recognizes the </w:t>
      </w:r>
      <w:r w:rsidRPr="0057217C">
        <w:rPr>
          <w:rStyle w:val="StyleUnderline"/>
          <w:highlight w:val="cyan"/>
        </w:rPr>
        <w:t>public's continual fear of entrapment in U.S. conflicts via the</w:t>
      </w:r>
      <w:r w:rsidRPr="001C7334">
        <w:rPr>
          <w:rStyle w:val="StyleUnderline"/>
        </w:rPr>
        <w:t xml:space="preserve"> U.S.-Japan</w:t>
      </w:r>
      <w:r w:rsidRPr="00855A32">
        <w:rPr>
          <w:rStyle w:val="StyleUnderline"/>
        </w:rPr>
        <w:t xml:space="preserve"> security </w:t>
      </w:r>
      <w:r w:rsidRPr="0057217C">
        <w:rPr>
          <w:rStyle w:val="StyleUnderline"/>
          <w:highlight w:val="cyan"/>
        </w:rPr>
        <w:t>alliance</w:t>
      </w:r>
      <w:r w:rsidRPr="00855A32">
        <w:rPr>
          <w:rStyle w:val="StyleUnderline"/>
        </w:rPr>
        <w:t xml:space="preserve"> and </w:t>
      </w:r>
      <w:r w:rsidRPr="0057217C">
        <w:rPr>
          <w:rStyle w:val="StyleUnderline"/>
          <w:highlight w:val="cyan"/>
        </w:rPr>
        <w:t>particularly through</w:t>
      </w:r>
      <w:r w:rsidRPr="00855A32">
        <w:rPr>
          <w:rStyle w:val="StyleUnderline"/>
        </w:rPr>
        <w:t xml:space="preserve"> the use of the right to </w:t>
      </w:r>
      <w:r w:rsidRPr="0057217C">
        <w:rPr>
          <w:rStyle w:val="StyleUnderline"/>
          <w:highlight w:val="cyan"/>
        </w:rPr>
        <w:t>collective self-defense</w:t>
      </w:r>
      <w:r w:rsidRPr="00855A32">
        <w:rPr>
          <w:rStyle w:val="StyleUnderline"/>
        </w:rPr>
        <w:t xml:space="preserve">. Because of this fear, in </w:t>
      </w:r>
      <w:proofErr w:type="spellStart"/>
      <w:r w:rsidRPr="00855A32">
        <w:rPr>
          <w:rStyle w:val="StyleUnderline"/>
        </w:rPr>
        <w:t>Midford’s</w:t>
      </w:r>
      <w:proofErr w:type="spellEnd"/>
      <w:r w:rsidRPr="00855A32">
        <w:rPr>
          <w:rStyle w:val="StyleUnderline"/>
        </w:rPr>
        <w:t xml:space="preserve"> view, </w:t>
      </w:r>
      <w:r w:rsidRPr="0057217C">
        <w:rPr>
          <w:rStyle w:val="StyleUnderline"/>
          <w:highlight w:val="cyan"/>
        </w:rPr>
        <w:t>the public rejects</w:t>
      </w:r>
      <w:r w:rsidRPr="00855A32">
        <w:rPr>
          <w:rStyle w:val="StyleUnderline"/>
        </w:rPr>
        <w:t xml:space="preserve"> fundamental </w:t>
      </w:r>
      <w:r w:rsidRPr="0057217C">
        <w:rPr>
          <w:rStyle w:val="StyleUnderline"/>
          <w:highlight w:val="cyan"/>
        </w:rPr>
        <w:t>changes in Japan's security orientation</w:t>
      </w:r>
      <w:r w:rsidRPr="001C7334">
        <w:rPr>
          <w:sz w:val="14"/>
          <w:szCs w:val="14"/>
        </w:rPr>
        <w:t xml:space="preserve"> and supports military expansion only when it addresses national territorial defense.</w:t>
      </w:r>
    </w:p>
    <w:p w14:paraId="2DCD871E" w14:textId="77777777" w:rsidR="00E40F41" w:rsidRDefault="00E40F41" w:rsidP="00E40F41">
      <w:pPr>
        <w:rPr>
          <w:sz w:val="14"/>
          <w:szCs w:val="14"/>
        </w:rPr>
      </w:pPr>
    </w:p>
    <w:p w14:paraId="40C544DE" w14:textId="77777777" w:rsidR="00E40F41" w:rsidRPr="00784948" w:rsidRDefault="00E40F41" w:rsidP="00E40F41">
      <w:pPr>
        <w:pStyle w:val="Heading4"/>
      </w:pPr>
      <w:r>
        <w:t>Japan would face too much backlash</w:t>
      </w:r>
    </w:p>
    <w:p w14:paraId="6AEFD09D" w14:textId="77777777" w:rsidR="00E40F41" w:rsidRPr="00784948" w:rsidRDefault="00E40F41" w:rsidP="00E40F41">
      <w:pPr>
        <w:rPr>
          <w:rStyle w:val="Style13ptBold"/>
          <w:b w:val="0"/>
          <w:sz w:val="14"/>
          <w:szCs w:val="14"/>
        </w:rPr>
      </w:pPr>
      <w:r w:rsidRPr="00784948">
        <w:rPr>
          <w:rStyle w:val="Style13ptBold"/>
        </w:rPr>
        <w:t xml:space="preserve">Spector 16 </w:t>
      </w:r>
      <w:r w:rsidRPr="00784948">
        <w:rPr>
          <w:rStyle w:val="Style13ptBold"/>
          <w:b w:val="0"/>
          <w:sz w:val="14"/>
          <w:szCs w:val="14"/>
        </w:rPr>
        <w:t xml:space="preserve">[In “A Proliferation Plateau May Offer Unique Opportunities,” </w:t>
      </w:r>
      <w:hyperlink r:id="rId19" w:history="1">
        <w:r w:rsidRPr="00784948">
          <w:rPr>
            <w:rStyle w:val="Style13ptBold"/>
            <w:b w:val="0"/>
            <w:sz w:val="14"/>
            <w:szCs w:val="14"/>
          </w:rPr>
          <w:t>https://www.armscontrol.org/ACT/2016_04/Features/A-Proliferation-Plateau-May-Offer-Unique-Opportunities</w:t>
        </w:r>
      </w:hyperlink>
      <w:r w:rsidRPr="00784948">
        <w:rPr>
          <w:rStyle w:val="Style13ptBold"/>
          <w:b w:val="0"/>
          <w:sz w:val="14"/>
          <w:szCs w:val="14"/>
        </w:rPr>
        <w:t>, April 2016. Leonard S. Spector leads the Washington office of the James Martin Center for Nonproliferation Studies. From 1997 to 2001, he served as assistant deputy administrator for arms control and nonproliferation at the Department of Energy’s National Nuclear Security Administration]</w:t>
      </w:r>
    </w:p>
    <w:p w14:paraId="0D22FA52" w14:textId="77777777" w:rsidR="00E40F41" w:rsidRDefault="00E40F41" w:rsidP="00E40F41">
      <w:pPr>
        <w:rPr>
          <w:rStyle w:val="StyleUnderline"/>
        </w:rPr>
      </w:pPr>
      <w:r w:rsidRPr="00784948">
        <w:rPr>
          <w:sz w:val="14"/>
        </w:rPr>
        <w:t>For Japan and South Korea, the context is quite different from that of the three Middle Eastern states, but the bottom line is the same</w:t>
      </w:r>
      <w:r w:rsidRPr="009F599B">
        <w:rPr>
          <w:rStyle w:val="StyleUnderline"/>
        </w:rPr>
        <w:t xml:space="preserve">. The two East Asian countries have </w:t>
      </w:r>
      <w:r w:rsidRPr="0057217C">
        <w:rPr>
          <w:rStyle w:val="StyleUnderline"/>
          <w:highlight w:val="cyan"/>
        </w:rPr>
        <w:t>sizable</w:t>
      </w:r>
      <w:r w:rsidRPr="009F599B">
        <w:rPr>
          <w:rStyle w:val="StyleUnderline"/>
        </w:rPr>
        <w:t xml:space="preserve">, advanced </w:t>
      </w:r>
      <w:r w:rsidRPr="0057217C">
        <w:rPr>
          <w:rStyle w:val="StyleUnderline"/>
          <w:highlight w:val="cyan"/>
        </w:rPr>
        <w:t>civilian nuclear programs, and Japan has stocks of</w:t>
      </w:r>
      <w:r w:rsidRPr="009F599B">
        <w:rPr>
          <w:rStyle w:val="StyleUnderline"/>
        </w:rPr>
        <w:t xml:space="preserve"> separated </w:t>
      </w:r>
      <w:r w:rsidRPr="0057217C">
        <w:rPr>
          <w:rStyle w:val="StyleUnderline"/>
          <w:highlight w:val="cyan"/>
        </w:rPr>
        <w:t>plutonium sufficient for a</w:t>
      </w:r>
      <w:r w:rsidRPr="009F599B">
        <w:rPr>
          <w:rStyle w:val="StyleUnderline"/>
        </w:rPr>
        <w:t xml:space="preserve"> substantial </w:t>
      </w:r>
      <w:r w:rsidRPr="0057217C">
        <w:rPr>
          <w:rStyle w:val="StyleUnderline"/>
          <w:highlight w:val="cyan"/>
        </w:rPr>
        <w:t>nuclear arsenal</w:t>
      </w:r>
      <w:r w:rsidRPr="00784948">
        <w:rPr>
          <w:sz w:val="14"/>
        </w:rPr>
        <w:t xml:space="preserve">. Moreover, both confront nuclear-armed antagonists, namely North Korea and China. The very immediacy of this threat, however, militates against Tokyo or Seoul launching a nuclear weapons program. </w:t>
      </w:r>
      <w:r w:rsidRPr="0057217C">
        <w:rPr>
          <w:rStyle w:val="StyleUnderline"/>
          <w:highlight w:val="cyan"/>
        </w:rPr>
        <w:t>With Japan lacking effective delivery systems</w:t>
      </w:r>
      <w:r w:rsidRPr="00784948">
        <w:rPr>
          <w:sz w:val="14"/>
        </w:rPr>
        <w:t xml:space="preserve"> and South Korea lacking fissile material, </w:t>
      </w:r>
      <w:r w:rsidRPr="009F599B">
        <w:rPr>
          <w:rStyle w:val="StyleUnderline"/>
        </w:rPr>
        <w:t xml:space="preserve">they </w:t>
      </w:r>
      <w:r w:rsidRPr="0057217C">
        <w:rPr>
          <w:rStyle w:val="StyleUnderline"/>
          <w:highlight w:val="cyan"/>
        </w:rPr>
        <w:t>cannot hope to meet the threat</w:t>
      </w:r>
      <w:r w:rsidRPr="009F599B">
        <w:rPr>
          <w:rStyle w:val="StyleUnderline"/>
        </w:rPr>
        <w:t xml:space="preserve"> from the nearby nuclear-armed states </w:t>
      </w:r>
      <w:r w:rsidRPr="0057217C">
        <w:rPr>
          <w:rStyle w:val="StyleUnderline"/>
          <w:highlight w:val="cyan"/>
        </w:rPr>
        <w:t>by</w:t>
      </w:r>
      <w:r w:rsidRPr="009F599B">
        <w:rPr>
          <w:rStyle w:val="StyleUnderline"/>
        </w:rPr>
        <w:t xml:space="preserve"> means of </w:t>
      </w:r>
      <w:r w:rsidRPr="0057217C">
        <w:rPr>
          <w:rStyle w:val="StyleUnderline"/>
          <w:highlight w:val="cyan"/>
        </w:rPr>
        <w:t>indigenous</w:t>
      </w:r>
      <w:r w:rsidRPr="009F599B">
        <w:rPr>
          <w:rStyle w:val="StyleUnderline"/>
        </w:rPr>
        <w:t xml:space="preserve"> nuclear </w:t>
      </w:r>
      <w:r w:rsidRPr="0057217C">
        <w:rPr>
          <w:rStyle w:val="StyleUnderline"/>
          <w:highlight w:val="cyan"/>
        </w:rPr>
        <w:t>deterrents for at least five years</w:t>
      </w:r>
      <w:r w:rsidRPr="009F599B">
        <w:rPr>
          <w:rStyle w:val="StyleUnderline"/>
        </w:rPr>
        <w:t xml:space="preserve"> and quite possibly longer</w:t>
      </w:r>
      <w:r w:rsidRPr="00784948">
        <w:rPr>
          <w:sz w:val="14"/>
        </w:rPr>
        <w:t xml:space="preserve">.4 Thus, the only effective counter in these circumstances is reliance on the United States through their respective mutual defense treaties.5 </w:t>
      </w:r>
      <w:r w:rsidRPr="0057217C">
        <w:rPr>
          <w:rStyle w:val="StyleUnderline"/>
          <w:highlight w:val="cyan"/>
        </w:rPr>
        <w:t>A further factor restraining</w:t>
      </w:r>
      <w:r w:rsidRPr="009F599B">
        <w:rPr>
          <w:rStyle w:val="StyleUnderline"/>
        </w:rPr>
        <w:t xml:space="preserve"> these countries </w:t>
      </w:r>
      <w:r w:rsidRPr="0057217C">
        <w:rPr>
          <w:rStyle w:val="StyleUnderline"/>
          <w:highlight w:val="cyan"/>
        </w:rPr>
        <w:t>is that both are non-nuclear-weapon-state parties to the NPT</w:t>
      </w:r>
      <w:r w:rsidRPr="009F599B">
        <w:rPr>
          <w:rStyle w:val="StyleUnderline"/>
        </w:rPr>
        <w:t xml:space="preserve">. Were they to disregard the treaty, they would </w:t>
      </w:r>
      <w:r w:rsidRPr="0057217C">
        <w:rPr>
          <w:rStyle w:val="StyleUnderline"/>
          <w:highlight w:val="cyan"/>
        </w:rPr>
        <w:t>face strong diplomatic interventions</w:t>
      </w:r>
      <w:r w:rsidRPr="009F599B">
        <w:rPr>
          <w:rStyle w:val="StyleUnderline"/>
        </w:rPr>
        <w:t xml:space="preserve"> by the United States and other like-minded governments. In addition, the two states would certainly anticipate </w:t>
      </w:r>
      <w:r w:rsidRPr="0057217C">
        <w:rPr>
          <w:rStyle w:val="StyleUnderline"/>
          <w:highlight w:val="cyan"/>
        </w:rPr>
        <w:t>a confrontational response from China and North Korea</w:t>
      </w:r>
      <w:r w:rsidRPr="009F599B">
        <w:rPr>
          <w:rStyle w:val="StyleUnderline"/>
        </w:rPr>
        <w:t xml:space="preserve"> to any steps toward </w:t>
      </w:r>
      <w:proofErr w:type="spellStart"/>
      <w:r w:rsidRPr="009F599B">
        <w:rPr>
          <w:rStyle w:val="StyleUnderline"/>
        </w:rPr>
        <w:t>nuclearization</w:t>
      </w:r>
      <w:proofErr w:type="spellEnd"/>
      <w:r w:rsidRPr="009F599B">
        <w:rPr>
          <w:rStyle w:val="StyleUnderline"/>
        </w:rPr>
        <w:t xml:space="preserve">. </w:t>
      </w:r>
      <w:r w:rsidRPr="0057217C">
        <w:rPr>
          <w:rStyle w:val="StyleUnderline"/>
          <w:highlight w:val="cyan"/>
        </w:rPr>
        <w:t>The Japanese government also would face substantial popular opposition</w:t>
      </w:r>
      <w:r w:rsidRPr="009F599B">
        <w:rPr>
          <w:rStyle w:val="StyleUnderline"/>
        </w:rPr>
        <w:t xml:space="preserve"> to going down the nuclear weapons path</w:t>
      </w:r>
      <w:r w:rsidRPr="0057217C">
        <w:rPr>
          <w:rStyle w:val="StyleUnderline"/>
          <w:highlight w:val="cyan"/>
        </w:rPr>
        <w:t>, given the</w:t>
      </w:r>
      <w:r w:rsidRPr="009F599B">
        <w:rPr>
          <w:rStyle w:val="StyleUnderline"/>
        </w:rPr>
        <w:t xml:space="preserve"> country’s </w:t>
      </w:r>
      <w:r w:rsidRPr="0057217C">
        <w:rPr>
          <w:rStyle w:val="StyleUnderline"/>
          <w:highlight w:val="cyan"/>
        </w:rPr>
        <w:t>history</w:t>
      </w:r>
      <w:r>
        <w:rPr>
          <w:rStyle w:val="StyleUnderline"/>
        </w:rPr>
        <w:t>.</w:t>
      </w:r>
    </w:p>
    <w:p w14:paraId="11E9C2D4" w14:textId="77777777" w:rsidR="00E40F41" w:rsidRPr="00855A32" w:rsidRDefault="00E40F41" w:rsidP="00E40F41">
      <w:pPr>
        <w:rPr>
          <w:rStyle w:val="StyleUnderline"/>
        </w:rPr>
      </w:pPr>
    </w:p>
    <w:p w14:paraId="1F754166" w14:textId="77777777" w:rsidR="00E40F41" w:rsidRDefault="00E40F41" w:rsidP="00E40F41">
      <w:pPr>
        <w:pStyle w:val="Heading3"/>
      </w:pPr>
      <w:r>
        <w:t>No Rearm – Military Deficit</w:t>
      </w:r>
    </w:p>
    <w:p w14:paraId="705A9927" w14:textId="77777777" w:rsidR="00E40F41" w:rsidRPr="000E1EFC" w:rsidRDefault="00E40F41" w:rsidP="00E40F41">
      <w:pPr>
        <w:pStyle w:val="Heading4"/>
      </w:pPr>
      <w:r>
        <w:t xml:space="preserve">Japan is in military spending deficit – </w:t>
      </w:r>
      <w:proofErr w:type="spellStart"/>
      <w:r>
        <w:t>cant</w:t>
      </w:r>
      <w:proofErr w:type="spellEnd"/>
      <w:r>
        <w:t xml:space="preserve"> make nuclear weapons</w:t>
      </w:r>
    </w:p>
    <w:p w14:paraId="5EB268B9" w14:textId="77777777" w:rsidR="00E40F41" w:rsidRPr="006F4259" w:rsidRDefault="00E40F41" w:rsidP="00E40F41">
      <w:r>
        <w:rPr>
          <w:rStyle w:val="Style13ptBold"/>
        </w:rPr>
        <w:t xml:space="preserve">Ian </w:t>
      </w:r>
      <w:proofErr w:type="spellStart"/>
      <w:r>
        <w:rPr>
          <w:rStyle w:val="Style13ptBold"/>
        </w:rPr>
        <w:t>Bremmer</w:t>
      </w:r>
      <w:proofErr w:type="spellEnd"/>
      <w:r>
        <w:rPr>
          <w:rStyle w:val="Style13ptBold"/>
        </w:rPr>
        <w:t xml:space="preserve"> 15- </w:t>
      </w:r>
      <w:r>
        <w:t xml:space="preserve">foreign affairs columnist and editor at Time, 9/24/15,”Why the World doesn’t have to fear Japan,” </w:t>
      </w:r>
      <w:hyperlink r:id="rId20">
        <w:r w:rsidRPr="008E6E6E">
          <w:t>http://time.com/4047863/the-world-doesnt-have-to-fear-japan/</w:t>
        </w:r>
      </w:hyperlink>
    </w:p>
    <w:p w14:paraId="7D686F46" w14:textId="77777777" w:rsidR="00E40F41" w:rsidRDefault="00E40F41" w:rsidP="00E40F41">
      <w:r w:rsidRPr="00714E9D">
        <w:t xml:space="preserve">Trouble in the East China Sea between China and Japan, the world’s second and third largest economies, has been an uncomfortable undercurrent in global affairs. Now, 70 years after the end of World War II, ostensibly pacifist Japan has passed legislation that expands the role and reach of its military. The angry reaction from the Chinese and South Korean governments that followed owe as much </w:t>
      </w:r>
      <w:proofErr w:type="gramStart"/>
      <w:r w:rsidRPr="00714E9D">
        <w:t>to</w:t>
      </w:r>
      <w:proofErr w:type="gramEnd"/>
      <w:r w:rsidRPr="00714E9D">
        <w:t xml:space="preserve"> domestic politics as to memories of WW II–era Japanese militarism. Some fear that </w:t>
      </w:r>
      <w:r w:rsidRPr="00714E9D">
        <w:rPr>
          <w:rStyle w:val="StyleUnderline"/>
        </w:rPr>
        <w:t>Japan</w:t>
      </w:r>
      <w:r w:rsidRPr="00714E9D">
        <w:t xml:space="preserve">’s move signals that East Asia will become the world’s next danger zone. But breathe easier–East Asia </w:t>
      </w:r>
      <w:r w:rsidRPr="00714E9D">
        <w:rPr>
          <w:rStyle w:val="StyleUnderline"/>
        </w:rPr>
        <w:t>is one region we don’t have to worry about.</w:t>
      </w:r>
      <w:r w:rsidRPr="00714E9D">
        <w:t xml:space="preserve"> First, it’s much easier to pass a new law than to build a new military. That’s especially true in </w:t>
      </w:r>
      <w:r w:rsidRPr="00714E9D">
        <w:rPr>
          <w:rStyle w:val="StyleUnderline"/>
        </w:rPr>
        <w:t>Japan</w:t>
      </w:r>
      <w:r w:rsidRPr="00714E9D">
        <w:t xml:space="preserve">, which </w:t>
      </w:r>
      <w:r w:rsidRPr="00714E9D">
        <w:rPr>
          <w:rStyle w:val="StyleUnderline"/>
        </w:rPr>
        <w:t>doesn’t have much more money to spend on defense</w:t>
      </w:r>
      <w:r w:rsidRPr="00714E9D">
        <w:t xml:space="preserve">. </w:t>
      </w:r>
      <w:r w:rsidRPr="00714E9D">
        <w:rPr>
          <w:rStyle w:val="StyleUnderline"/>
        </w:rPr>
        <w:t>The country’s debt is already approaching 250% of GDP, and the International Monetary Fund warned this summer that it will rise to as much as three times the size of Japan’s economy within 15 years</w:t>
      </w:r>
      <w:r w:rsidRPr="00714E9D">
        <w:t xml:space="preserve"> unless the government reins in spending. The country’s rapidly aging population demands progressively higher spending on pensions and health care. That’s why Japan’s Ministry of Defense is asking for a bump in military spending of just 2.2% for next year, a rise that owes more to increased costs imposed by a weaker yen than a desire to beat China, which is recording double-digit increases in military spending. </w:t>
      </w:r>
      <w:r w:rsidRPr="00714E9D">
        <w:rPr>
          <w:rStyle w:val="StyleUnderline"/>
        </w:rPr>
        <w:t>Nor is there public support in Japan for a more hawkish foreign policy. The new law has eroded Prime Minister Shinzo Abe’s popularity and provoked intense protests inside and outside Japan’s parliament. According to a recent Pew survey, 68% of Japanese want to limit Japan’s military activity</w:t>
      </w:r>
      <w:r w:rsidRPr="00714E9D">
        <w:t xml:space="preserve">, while only 23% want the country to be more active. If Japan becomes militarily aggressive, costs will become unsustainable and opposition to Abe will become entrenched. So if it’s expensive and unpopular, why did the Prime Minister push for this change? </w:t>
      </w:r>
      <w:r w:rsidRPr="00714E9D">
        <w:rPr>
          <w:rStyle w:val="StyleUnderline"/>
        </w:rPr>
        <w:t>Abe wants to demonstrate Japan’s commitment to the military alliance with the U.S. by showing a willingness to become a more active partner</w:t>
      </w:r>
      <w:r w:rsidRPr="00714E9D">
        <w:t xml:space="preserve">. The U.S.-Japan alliance, not a stronger Japanese military on its own, is crucial for countering China’s expansion. In addition, many members of the ruling Liberal Democratic Party (LDP) are more hawkish than the average Japanese. Appeasing </w:t>
      </w:r>
      <w:proofErr w:type="gramStart"/>
      <w:r w:rsidRPr="00714E9D">
        <w:t>them</w:t>
      </w:r>
      <w:proofErr w:type="gramEnd"/>
      <w:r w:rsidRPr="00714E9D">
        <w:t xml:space="preserve"> helps Abe build and maintain support within the LDP for his more important drive for economic reform. And the economy is one more reason Japan is not about to stoke conflict. China is Japan’s largest trade partner. We may see more Japanese patrol boats in the East China Sea, but we’re no more likely to see open conflict than we were before this law passed.</w:t>
      </w:r>
    </w:p>
    <w:p w14:paraId="37E15269" w14:textId="77777777" w:rsidR="00E40F41" w:rsidRDefault="00E40F41" w:rsidP="00E40F41">
      <w:pPr>
        <w:pStyle w:val="Heading3"/>
      </w:pPr>
      <w:r>
        <w:t>Long Timeframe for Rearm</w:t>
      </w:r>
    </w:p>
    <w:p w14:paraId="5F4EBCEB" w14:textId="77777777" w:rsidR="00A70299" w:rsidRPr="00025D61" w:rsidRDefault="00A70299" w:rsidP="00A70299">
      <w:pPr>
        <w:pStyle w:val="Heading4"/>
      </w:pPr>
      <w:r>
        <w:t>Japanese nukes take years</w:t>
      </w:r>
    </w:p>
    <w:p w14:paraId="6AB25AA9" w14:textId="77777777" w:rsidR="00A70299" w:rsidRPr="00025D61" w:rsidRDefault="00A70299" w:rsidP="00A70299">
      <w:pPr>
        <w:rPr>
          <w:rStyle w:val="Style13ptBold"/>
        </w:rPr>
      </w:pPr>
      <w:r w:rsidRPr="00025D61">
        <w:rPr>
          <w:rStyle w:val="Style13ptBold"/>
        </w:rPr>
        <w:t>Fitzpatrick 15</w:t>
      </w:r>
      <w:r w:rsidRPr="00025D61">
        <w:rPr>
          <w:rStyle w:val="Style13ptBold"/>
          <w:b w:val="0"/>
          <w:sz w:val="14"/>
          <w:szCs w:val="14"/>
        </w:rPr>
        <w:t xml:space="preserve"> [In “Asia’s Latent Nuclear Powers: Japan, South Korea and Taiwan,” http://www.tandfonline.com/doi/full/10.1080/19445571.2015.1146020, Adelphi Series, Volume 55, Issue 455, pg. 9-16. Mark Fitzpatrick is Executive Director of IISS-Americas. He spent 26 years in the US State Department and received a Master in Public Policy from the Kennedy School of Government at Harvard University]</w:t>
      </w:r>
    </w:p>
    <w:p w14:paraId="1436B616" w14:textId="3EA089FD" w:rsidR="00A70299" w:rsidRPr="00A70299" w:rsidRDefault="00A70299" w:rsidP="00A70299">
      <w:pPr>
        <w:rPr>
          <w:b/>
          <w:sz w:val="24"/>
          <w:u w:val="single"/>
        </w:rPr>
      </w:pPr>
      <w:r w:rsidRPr="00025D61">
        <w:rPr>
          <w:sz w:val="14"/>
        </w:rPr>
        <w:t xml:space="preserve">Given the well-developed status of their civilian nuclear industries, all three democracies in Northeast Asia can be called latent nuclear powers.5 </w:t>
      </w:r>
      <w:r w:rsidRPr="00025D61">
        <w:rPr>
          <w:rStyle w:val="StyleUnderline"/>
        </w:rPr>
        <w:t xml:space="preserve">They </w:t>
      </w:r>
      <w:r w:rsidRPr="00025D61">
        <w:rPr>
          <w:rStyle w:val="StyleUnderline"/>
          <w:highlight w:val="cyan"/>
        </w:rPr>
        <w:t>could produce nuclear weapons</w:t>
      </w:r>
      <w:r w:rsidRPr="00025D61">
        <w:rPr>
          <w:rStyle w:val="StyleUnderline"/>
        </w:rPr>
        <w:t xml:space="preserve"> without outside help </w:t>
      </w:r>
      <w:r w:rsidRPr="00025D61">
        <w:rPr>
          <w:rStyle w:val="StyleUnderline"/>
          <w:highlight w:val="cyan"/>
        </w:rPr>
        <w:t>within a few years</w:t>
      </w:r>
      <w:r w:rsidRPr="00025D61">
        <w:rPr>
          <w:rStyle w:val="StyleUnderline"/>
        </w:rPr>
        <w:t xml:space="preserve"> </w:t>
      </w:r>
      <w:r w:rsidRPr="00025D61">
        <w:rPr>
          <w:sz w:val="14"/>
        </w:rPr>
        <w:t xml:space="preserve">or less, but they choose to refrain from doing so. Nuclear latency is most pronounced in Japan, due to its reprocessing and enrichment capabilities. Japan is often said also to employ a nuclear-hedging strategy, which analysts </w:t>
      </w:r>
      <w:proofErr w:type="spellStart"/>
      <w:r w:rsidRPr="00025D61">
        <w:rPr>
          <w:sz w:val="14"/>
        </w:rPr>
        <w:t>Wyn</w:t>
      </w:r>
      <w:proofErr w:type="spellEnd"/>
      <w:r w:rsidRPr="00025D61">
        <w:rPr>
          <w:sz w:val="14"/>
        </w:rPr>
        <w:t xml:space="preserve"> Bowen and Matthew Moran pithily define as ‘nuclear latency with intent’.6 South Korea and Taiwan have also at times considered nuclear hedging and it would not take long for them to acquire these technologies if they chose to break away from US-imposed restrictions. </w:t>
      </w:r>
      <w:r w:rsidRPr="00025D61">
        <w:rPr>
          <w:rStyle w:val="StyleUnderline"/>
        </w:rPr>
        <w:t xml:space="preserve">The main chapters in this book examine the state of nuclear technology in each of the three states, and </w:t>
      </w:r>
      <w:r w:rsidRPr="00025D61">
        <w:rPr>
          <w:rStyle w:val="StyleUnderline"/>
          <w:highlight w:val="cyan"/>
        </w:rPr>
        <w:t>assess how long it</w:t>
      </w:r>
      <w:r w:rsidRPr="00025D61">
        <w:rPr>
          <w:rStyle w:val="StyleUnderline"/>
        </w:rPr>
        <w:t xml:space="preserve"> might take them </w:t>
      </w:r>
      <w:r w:rsidRPr="00025D61">
        <w:rPr>
          <w:rStyle w:val="StyleUnderline"/>
          <w:highlight w:val="cyan"/>
        </w:rPr>
        <w:t>to produce nuclear weapons</w:t>
      </w:r>
      <w:r w:rsidRPr="00025D61">
        <w:rPr>
          <w:rStyle w:val="StyleUnderline"/>
        </w:rPr>
        <w:t>, if the fateful decision to do so was taken.</w:t>
      </w:r>
      <w:r>
        <w:rPr>
          <w:rStyle w:val="StyleUnderline"/>
        </w:rPr>
        <w:t xml:space="preserve"> </w:t>
      </w:r>
      <w:r w:rsidRPr="00025D61">
        <w:rPr>
          <w:sz w:val="14"/>
        </w:rPr>
        <w:t xml:space="preserve">The potential timeline for </w:t>
      </w:r>
      <w:proofErr w:type="spellStart"/>
      <w:r w:rsidRPr="00025D61">
        <w:rPr>
          <w:sz w:val="14"/>
        </w:rPr>
        <w:t>nuclearisation</w:t>
      </w:r>
      <w:proofErr w:type="spellEnd"/>
      <w:r w:rsidRPr="00025D61">
        <w:rPr>
          <w:sz w:val="14"/>
        </w:rPr>
        <w:t xml:space="preserve"> is another staple of the proliferation literature. In 2010 political scientist Scott Sagan provided the best summary of the literature, </w:t>
      </w:r>
      <w:r w:rsidRPr="00025D61">
        <w:rPr>
          <w:rStyle w:val="StyleUnderline"/>
        </w:rPr>
        <w:t xml:space="preserve">according to which the </w:t>
      </w:r>
      <w:r w:rsidRPr="00025D61">
        <w:rPr>
          <w:rStyle w:val="StyleUnderline"/>
          <w:highlight w:val="cyan"/>
        </w:rPr>
        <w:t>timeline is between four years and</w:t>
      </w:r>
      <w:r w:rsidRPr="00025D61">
        <w:rPr>
          <w:sz w:val="14"/>
        </w:rPr>
        <w:t xml:space="preserve"> less than </w:t>
      </w:r>
      <w:r w:rsidRPr="00025D61">
        <w:rPr>
          <w:rStyle w:val="StyleUnderline"/>
          <w:highlight w:val="cyan"/>
        </w:rPr>
        <w:t>one</w:t>
      </w:r>
      <w:r w:rsidRPr="00025D61">
        <w:rPr>
          <w:rStyle w:val="StyleUnderline"/>
        </w:rPr>
        <w:t xml:space="preserve"> year </w:t>
      </w:r>
      <w:r w:rsidRPr="00025D61">
        <w:rPr>
          <w:rStyle w:val="StyleUnderline"/>
          <w:highlight w:val="cyan"/>
        </w:rPr>
        <w:t>for</w:t>
      </w:r>
      <w:r w:rsidRPr="00025D61">
        <w:rPr>
          <w:rStyle w:val="StyleUnderline"/>
        </w:rPr>
        <w:t xml:space="preserve"> countries that have access to fissile material, such as </w:t>
      </w:r>
      <w:r w:rsidRPr="00025D61">
        <w:rPr>
          <w:rStyle w:val="StyleUnderline"/>
          <w:highlight w:val="cyan"/>
        </w:rPr>
        <w:t>Japan</w:t>
      </w:r>
      <w:r w:rsidRPr="00025D61">
        <w:rPr>
          <w:sz w:val="14"/>
        </w:rPr>
        <w:t xml:space="preserve">, and longer for those without plutonium or enriched uranium.7 Nonetheless, </w:t>
      </w:r>
      <w:r w:rsidRPr="00025D61">
        <w:rPr>
          <w:rStyle w:val="StyleUnderline"/>
        </w:rPr>
        <w:t xml:space="preserve">the </w:t>
      </w:r>
      <w:r w:rsidRPr="00025D61">
        <w:rPr>
          <w:rStyle w:val="StyleUnderline"/>
          <w:highlight w:val="cyan"/>
        </w:rPr>
        <w:t>assessments are</w:t>
      </w:r>
      <w:r w:rsidRPr="00025D61">
        <w:rPr>
          <w:rStyle w:val="StyleUnderline"/>
        </w:rPr>
        <w:t xml:space="preserve"> often mechanistic, based on engineering formulas </w:t>
      </w:r>
      <w:r w:rsidRPr="00025D61">
        <w:rPr>
          <w:rStyle w:val="StyleUnderline"/>
          <w:highlight w:val="cyan"/>
        </w:rPr>
        <w:t>divorced from real-world context</w:t>
      </w:r>
      <w:r w:rsidRPr="00025D61">
        <w:rPr>
          <w:sz w:val="14"/>
        </w:rPr>
        <w:t xml:space="preserve">. Estimates vary widely depending on assumptions about the corners a state might be willing to cut and the nature of the arsenal it desires. If in an extremely dire situation a state decided it needed nuclear weapons as quickly as possible, its leaders might sideline issues of nuclear safety, warhead reliability, political and diplomatic considerations, and legal niceties. </w:t>
      </w:r>
      <w:r w:rsidRPr="00025D61">
        <w:rPr>
          <w:rStyle w:val="StyleUnderline"/>
          <w:highlight w:val="cyan"/>
        </w:rPr>
        <w:t>A</w:t>
      </w:r>
      <w:r w:rsidRPr="00025D61">
        <w:rPr>
          <w:rStyle w:val="StyleUnderline"/>
        </w:rPr>
        <w:t xml:space="preserve"> more </w:t>
      </w:r>
      <w:r w:rsidRPr="00025D61">
        <w:rPr>
          <w:rStyle w:val="StyleUnderline"/>
          <w:highlight w:val="cyan"/>
        </w:rPr>
        <w:t>careful</w:t>
      </w:r>
      <w:r w:rsidRPr="00025D61">
        <w:rPr>
          <w:rStyle w:val="StyleUnderline"/>
        </w:rPr>
        <w:t xml:space="preserve"> developmental </w:t>
      </w:r>
      <w:r w:rsidRPr="00025D61">
        <w:rPr>
          <w:rStyle w:val="StyleUnderline"/>
          <w:highlight w:val="cyan"/>
        </w:rPr>
        <w:t>process, as pursued by</w:t>
      </w:r>
      <w:r w:rsidRPr="00025D61">
        <w:rPr>
          <w:rStyle w:val="StyleUnderline"/>
        </w:rPr>
        <w:t xml:space="preserve"> nearly </w:t>
      </w:r>
      <w:r w:rsidRPr="00025D61">
        <w:rPr>
          <w:rStyle w:val="StyleUnderline"/>
          <w:highlight w:val="cyan"/>
        </w:rPr>
        <w:t>every nuclear</w:t>
      </w:r>
      <w:r w:rsidRPr="00025D61">
        <w:rPr>
          <w:rStyle w:val="StyleUnderline"/>
        </w:rPr>
        <w:t xml:space="preserve">-armed </w:t>
      </w:r>
      <w:r w:rsidRPr="00025D61">
        <w:rPr>
          <w:rStyle w:val="StyleUnderline"/>
          <w:highlight w:val="cyan"/>
        </w:rPr>
        <w:t>state to date, could multiply the length</w:t>
      </w:r>
      <w:r w:rsidRPr="00025D61">
        <w:rPr>
          <w:rStyle w:val="StyleUnderline"/>
        </w:rPr>
        <w:t xml:space="preserve"> of the timeline </w:t>
      </w:r>
      <w:proofErr w:type="spellStart"/>
      <w:r w:rsidRPr="00025D61">
        <w:rPr>
          <w:rStyle w:val="StyleUnderline"/>
          <w:highlight w:val="cyan"/>
        </w:rPr>
        <w:t>manyfold</w:t>
      </w:r>
      <w:proofErr w:type="spellEnd"/>
      <w:r w:rsidRPr="00025D61">
        <w:rPr>
          <w:rStyle w:val="StyleUnderline"/>
        </w:rPr>
        <w:t xml:space="preserve">. Producing </w:t>
      </w:r>
      <w:r w:rsidRPr="00025D61">
        <w:rPr>
          <w:rStyle w:val="StyleUnderline"/>
          <w:highlight w:val="cyan"/>
        </w:rPr>
        <w:t>a handful of bombs at breakneck speed might not be the path</w:t>
      </w:r>
      <w:r w:rsidRPr="00025D61">
        <w:rPr>
          <w:rStyle w:val="StyleUnderline"/>
        </w:rPr>
        <w:t xml:space="preserve"> taken </w:t>
      </w:r>
      <w:r w:rsidRPr="00025D61">
        <w:rPr>
          <w:rStyle w:val="StyleUnderline"/>
          <w:highlight w:val="cyan"/>
        </w:rPr>
        <w:t>by a nation that sought a survivable</w:t>
      </w:r>
      <w:r w:rsidRPr="00025D61">
        <w:rPr>
          <w:rStyle w:val="StyleUnderline"/>
        </w:rPr>
        <w:t xml:space="preserve"> and robust </w:t>
      </w:r>
      <w:r w:rsidRPr="00025D61">
        <w:rPr>
          <w:rStyle w:val="StyleUnderline"/>
          <w:highlight w:val="cyan"/>
        </w:rPr>
        <w:t>nuclear deterrent</w:t>
      </w:r>
      <w:r w:rsidRPr="00025D61">
        <w:rPr>
          <w:rStyle w:val="StyleUnderline"/>
        </w:rPr>
        <w:t>.</w:t>
      </w:r>
    </w:p>
    <w:p w14:paraId="48A4EF86" w14:textId="2849BF42" w:rsidR="00437453" w:rsidRDefault="00DE2492" w:rsidP="009C23BE">
      <w:pPr>
        <w:pStyle w:val="Heading2"/>
      </w:pPr>
      <w:r>
        <w:t>Impacts</w:t>
      </w:r>
    </w:p>
    <w:p w14:paraId="7E33894D" w14:textId="5D859BBD" w:rsidR="00E40F41" w:rsidRDefault="00E40F41" w:rsidP="00E40F41">
      <w:pPr>
        <w:pStyle w:val="Heading3"/>
      </w:pPr>
      <w:r>
        <w:t>Rearmament = Stability</w:t>
      </w:r>
    </w:p>
    <w:p w14:paraId="1A27424A" w14:textId="77777777" w:rsidR="00E40F41" w:rsidRDefault="00E40F41" w:rsidP="00E40F41">
      <w:pPr>
        <w:pStyle w:val="Heading4"/>
      </w:pPr>
      <w:r>
        <w:t>Japan Militarization good- Nuclear Weapons have a stabilizing effect in geopolitical regions</w:t>
      </w:r>
    </w:p>
    <w:p w14:paraId="6F26D956" w14:textId="77777777" w:rsidR="00E40F41" w:rsidRPr="00011693" w:rsidRDefault="00E40F41" w:rsidP="00E40F41">
      <w:r w:rsidRPr="00011693">
        <w:rPr>
          <w:rStyle w:val="Style13ptBold"/>
        </w:rPr>
        <w:t>Christine M. Leah 16</w:t>
      </w:r>
      <w:r w:rsidRPr="00011693">
        <w:t>, Post-Doctoral Fellow, Yale Un</w:t>
      </w:r>
      <w:r>
        <w:t>iversity, and Adam B. Lowther, Director</w:t>
      </w:r>
      <w:r w:rsidRPr="00011693">
        <w:t xml:space="preserve"> School of Advanced Nuclear Deterrence Studies, Kirtland AFB 2-22-2016, "Cutting nuclear arms won't promote peace," http://www.abqjournal.com/727890/cutting-nuclear-arms-wont-promote-peace.html</w:t>
      </w:r>
    </w:p>
    <w:p w14:paraId="406CAAE2" w14:textId="77777777" w:rsidR="00E40F41" w:rsidRPr="00011693" w:rsidRDefault="00E40F41" w:rsidP="00E40F41">
      <w:r w:rsidRPr="00011693">
        <w:t>For countries like North Korea and, potentially, Iran, the inability to match our precision-guided and stealth capabilities with their own conventional forces leaves them inclined to see nuclear weapons as an “equalizer” to American military power.</w:t>
      </w:r>
    </w:p>
    <w:p w14:paraId="23E476A5" w14:textId="77777777" w:rsidR="00E40F41" w:rsidRPr="00011693" w:rsidRDefault="00E40F41" w:rsidP="00E40F41">
      <w:r w:rsidRPr="00011693">
        <w:rPr>
          <w:rStyle w:val="StyleUnderline"/>
        </w:rPr>
        <w:t>If opponents of nuclear modernization are truly concerned about reducing global instability, they should be urging the administration to cancel and eliminate a number of conventional capabilities that are far more concerning to our adversaries</w:t>
      </w:r>
      <w:r w:rsidRPr="00011693">
        <w:t>. Granted, such a position is absurd, but if “stability” is the key then this is the logical position to hold.</w:t>
      </w:r>
    </w:p>
    <w:p w14:paraId="0EA869EB" w14:textId="77777777" w:rsidR="00E40F41" w:rsidRPr="00011693" w:rsidRDefault="00E40F41" w:rsidP="00E40F41">
      <w:r w:rsidRPr="00011693">
        <w:rPr>
          <w:rStyle w:val="StyleUnderline"/>
        </w:rPr>
        <w:t>While it is true that American military power makes adversaries feel vulnerable, it is also true that nuclear weapons are seen as a deterrent to U.S. intervention.</w:t>
      </w:r>
      <w:r w:rsidRPr="00011693">
        <w:t xml:space="preserve"> Indeed, although the nuclear age is still quite young, history shows that the United States has never attacked a nuclear power.</w:t>
      </w:r>
    </w:p>
    <w:p w14:paraId="6DF404E8" w14:textId="77777777" w:rsidR="00E40F41" w:rsidRPr="00011693" w:rsidRDefault="00E40F41" w:rsidP="00E40F41">
      <w:r w:rsidRPr="00011693">
        <w:t>We should not forget that a hostile Iran watched as the United States easily defeated the Taliban in Afghanistan (2001) – Iran’s northern neighbor – and then followed this victory up by steamrolling Saddam’s Republican Guard (2003).</w:t>
      </w:r>
    </w:p>
    <w:p w14:paraId="456D1C63" w14:textId="77777777" w:rsidR="00E40F41" w:rsidRPr="00011693" w:rsidRDefault="00E40F41" w:rsidP="00E40F41">
      <w:r w:rsidRPr="00011693">
        <w:t>As a member of the “Axis of Evil” Iran was deeply concerned about America’s conventional war machine – not its nuclear weapons. North Korea likely took away a similar lesson from these invasions and concluded that nuclear weapons were indeed a powerful deterrent to U.S. conventional forces.</w:t>
      </w:r>
    </w:p>
    <w:p w14:paraId="05E6CF38" w14:textId="77777777" w:rsidR="00E40F41" w:rsidRPr="00011693" w:rsidRDefault="00E40F41" w:rsidP="00E40F41">
      <w:pPr>
        <w:rPr>
          <w:rStyle w:val="StyleUnderline"/>
        </w:rPr>
      </w:pPr>
      <w:r w:rsidRPr="00011693">
        <w:rPr>
          <w:rStyle w:val="StyleUnderline"/>
        </w:rPr>
        <w:t>While President Obama sought to reduce tensions between the United States and its adversaries, his efforts to de-escalate tensions were largely rebuffed as America’s adversaries looked at our conventional capabilities and saw a continued threat. When the Department of Defense considered replacing nuclear weapons with less destructive conventional weapons like conventional intercontinental ballistic missiles, adversaries did not see this as de-escalation.</w:t>
      </w:r>
    </w:p>
    <w:p w14:paraId="02A8553D" w14:textId="77777777" w:rsidR="00E40F41" w:rsidRPr="00011693" w:rsidRDefault="00E40F41" w:rsidP="00E40F41">
      <w:r w:rsidRPr="00011693">
        <w:t>As former Russian President Dmitry Medvedev said in 2009, “…It is unacceptable to compensate nuclear reductions by developing strategic systems which are equipped with conventional weapons. This would be an unequal exchange.” And whilst the New START Treaty sets limits on conventional ICBMS and sea-launched ballistic missiles, it does not contain any constraints on advanced conventional capability.</w:t>
      </w:r>
    </w:p>
    <w:p w14:paraId="0EDAB9FD" w14:textId="77777777" w:rsidR="00E40F41" w:rsidRPr="00011693" w:rsidRDefault="00E40F41" w:rsidP="00E40F41">
      <w:r w:rsidRPr="00011693">
        <w:t>Such programs – and American conventional superiority in general – push countries like Russia to rely even more on nuclear weapons for the purposes of defense, deterrence, and coercion.</w:t>
      </w:r>
    </w:p>
    <w:p w14:paraId="781DD48F" w14:textId="77777777" w:rsidR="00E40F41" w:rsidRPr="00011693" w:rsidRDefault="00E40F41" w:rsidP="00E40F41">
      <w:r w:rsidRPr="00011693">
        <w:t xml:space="preserve">These issues raise further concerns about any future attempts at nuclear reductions beyond current New START levels. If </w:t>
      </w:r>
      <w:r w:rsidRPr="00011693">
        <w:rPr>
          <w:rStyle w:val="StyleUnderline"/>
        </w:rPr>
        <w:t xml:space="preserve">the U.S. were to reduce its nuclear arsenal much further it is not unreasonable to suspect that a conventional arms buildup would ensue to fill the resulting “nuclear void.” </w:t>
      </w:r>
      <w:r w:rsidRPr="00011693">
        <w:t>Such factors suggest that political scientist Kenneth Waltz’s “more may be better” view of nuclear weapons is entirely relevant to the conventional realm.</w:t>
      </w:r>
    </w:p>
    <w:p w14:paraId="2B7064E4" w14:textId="77777777" w:rsidR="00E40F41" w:rsidRPr="00011693" w:rsidRDefault="00E40F41" w:rsidP="00E40F41">
      <w:pPr>
        <w:rPr>
          <w:rStyle w:val="StyleUnderline"/>
        </w:rPr>
      </w:pPr>
      <w:r w:rsidRPr="00011693">
        <w:rPr>
          <w:rStyle w:val="StyleUnderline"/>
        </w:rPr>
        <w:t>Indeed, a world with fewer nuclear weapons but more conventional forces is likely to create new dynamics for arms races, which may increase the likelihood of war. Reducing or eliminating the American nuclear arsenal does not solve nuclear proliferation problems. It puts the United States at a disadvantage.</w:t>
      </w:r>
    </w:p>
    <w:p w14:paraId="11DB4AE2" w14:textId="77777777" w:rsidR="00E40F41" w:rsidRPr="00011693" w:rsidRDefault="00E40F41" w:rsidP="00E40F41">
      <w:pPr>
        <w:rPr>
          <w:rStyle w:val="StyleUnderline"/>
        </w:rPr>
      </w:pPr>
      <w:r w:rsidRPr="00011693">
        <w:t xml:space="preserve">Rather than hoping that nuclear disarmament will promote stability, we should accept </w:t>
      </w:r>
      <w:r w:rsidRPr="00011693">
        <w:rPr>
          <w:rStyle w:val="StyleUnderline"/>
        </w:rPr>
        <w:t>the reality that nuclear weapons actually have a stabilizing effect in geopolitics. If we are to take the evidence seriously, arguing that nuclear modernization is destabilizing is a hard sell. In reality, it is often our conventional superiority that America’s adversaries fear.</w:t>
      </w:r>
    </w:p>
    <w:p w14:paraId="24D48197" w14:textId="77777777" w:rsidR="00E40F41" w:rsidRPr="00F95ACC" w:rsidRDefault="00E40F41" w:rsidP="00E40F41">
      <w:pPr>
        <w:pStyle w:val="Heading4"/>
        <w:rPr>
          <w:rFonts w:asciiTheme="minorHAnsi" w:hAnsiTheme="minorHAnsi" w:cstheme="minorHAnsi"/>
        </w:rPr>
      </w:pPr>
      <w:r>
        <w:rPr>
          <w:rFonts w:asciiTheme="minorHAnsi" w:hAnsiTheme="minorHAnsi" w:cstheme="minorHAnsi"/>
        </w:rPr>
        <w:t xml:space="preserve">Japan </w:t>
      </w:r>
      <w:proofErr w:type="spellStart"/>
      <w:r>
        <w:rPr>
          <w:rFonts w:asciiTheme="minorHAnsi" w:hAnsiTheme="minorHAnsi" w:cstheme="minorHAnsi"/>
        </w:rPr>
        <w:t>prolif</w:t>
      </w:r>
      <w:proofErr w:type="spellEnd"/>
      <w:r>
        <w:rPr>
          <w:rFonts w:asciiTheme="minorHAnsi" w:hAnsiTheme="minorHAnsi" w:cstheme="minorHAnsi"/>
        </w:rPr>
        <w:t xml:space="preserve"> solves stability – won’t spread.</w:t>
      </w:r>
    </w:p>
    <w:p w14:paraId="077C4E42" w14:textId="77777777" w:rsidR="00E40F41" w:rsidRPr="00F95ACC" w:rsidRDefault="00E40F41" w:rsidP="00E40F41">
      <w:pPr>
        <w:rPr>
          <w:rStyle w:val="Style13ptBold"/>
          <w:rFonts w:asciiTheme="minorHAnsi" w:hAnsiTheme="minorHAnsi" w:cstheme="minorHAnsi"/>
        </w:rPr>
      </w:pPr>
      <w:r w:rsidRPr="00F95ACC">
        <w:rPr>
          <w:rStyle w:val="Style13ptBold"/>
          <w:rFonts w:asciiTheme="minorHAnsi" w:hAnsiTheme="minorHAnsi" w:cstheme="minorHAnsi"/>
        </w:rPr>
        <w:t>Colby 14</w:t>
      </w:r>
    </w:p>
    <w:p w14:paraId="46D2E9A2" w14:textId="77777777" w:rsidR="00E40F41" w:rsidRPr="00F95ACC" w:rsidRDefault="00E40F41" w:rsidP="00E40F41">
      <w:pPr>
        <w:rPr>
          <w:rFonts w:asciiTheme="minorHAnsi" w:hAnsiTheme="minorHAnsi" w:cstheme="minorHAnsi"/>
          <w:sz w:val="16"/>
        </w:rPr>
      </w:pPr>
      <w:r w:rsidRPr="00F95ACC">
        <w:rPr>
          <w:rFonts w:asciiTheme="minorHAnsi" w:hAnsiTheme="minorHAnsi" w:cstheme="minorHAnsi"/>
          <w:sz w:val="16"/>
        </w:rPr>
        <w:t xml:space="preserve">(Elbridge Colby is a Fellow at the Center for a New American Security, “Choose Geopolitics </w:t>
      </w:r>
      <w:proofErr w:type="gramStart"/>
      <w:r w:rsidRPr="00F95ACC">
        <w:rPr>
          <w:rFonts w:asciiTheme="minorHAnsi" w:hAnsiTheme="minorHAnsi" w:cstheme="minorHAnsi"/>
          <w:sz w:val="16"/>
        </w:rPr>
        <w:t>Over</w:t>
      </w:r>
      <w:proofErr w:type="gramEnd"/>
      <w:r w:rsidRPr="00F95ACC">
        <w:rPr>
          <w:rFonts w:asciiTheme="minorHAnsi" w:hAnsiTheme="minorHAnsi" w:cstheme="minorHAnsi"/>
          <w:sz w:val="16"/>
        </w:rPr>
        <w:t xml:space="preserve"> Nonproliferation” February 28, 2014, JL)</w:t>
      </w:r>
    </w:p>
    <w:p w14:paraId="2459B369" w14:textId="77777777" w:rsidR="00E40F41" w:rsidRPr="00F95ACC" w:rsidRDefault="00E40F41" w:rsidP="00E40F41">
      <w:pPr>
        <w:rPr>
          <w:rStyle w:val="StyleUnderline"/>
          <w:rFonts w:asciiTheme="minorHAnsi" w:hAnsiTheme="minorHAnsi" w:cstheme="minorHAnsi"/>
        </w:rPr>
      </w:pPr>
      <w:r w:rsidRPr="00F95ACC">
        <w:rPr>
          <w:rStyle w:val="StyleUnderline"/>
          <w:rFonts w:asciiTheme="minorHAnsi" w:hAnsiTheme="minorHAnsi" w:cstheme="minorHAnsi"/>
        </w:rPr>
        <w:t>But while nonproliferation is certainly a</w:t>
      </w:r>
      <w:r w:rsidRPr="00F95ACC">
        <w:rPr>
          <w:rFonts w:asciiTheme="minorHAnsi" w:hAnsiTheme="minorHAnsi" w:cstheme="minorHAnsi"/>
          <w:sz w:val="16"/>
        </w:rPr>
        <w:t xml:space="preserve"> (quite substantial) </w:t>
      </w:r>
      <w:r w:rsidRPr="00F95ACC">
        <w:rPr>
          <w:rStyle w:val="StyleUnderline"/>
          <w:rFonts w:asciiTheme="minorHAnsi" w:hAnsiTheme="minorHAnsi" w:cstheme="minorHAnsi"/>
        </w:rPr>
        <w:t>good</w:t>
      </w:r>
      <w:r w:rsidRPr="00F95ACC">
        <w:rPr>
          <w:rFonts w:asciiTheme="minorHAnsi" w:hAnsiTheme="minorHAnsi" w:cstheme="minorHAnsi"/>
          <w:sz w:val="16"/>
        </w:rPr>
        <w:t xml:space="preserve">, </w:t>
      </w:r>
      <w:r w:rsidRPr="00F95ACC">
        <w:rPr>
          <w:rStyle w:val="StyleUnderline"/>
          <w:rFonts w:asciiTheme="minorHAnsi" w:hAnsiTheme="minorHAnsi" w:cstheme="minorHAnsi"/>
        </w:rPr>
        <w:t xml:space="preserve">it is not the good; it is not the </w:t>
      </w:r>
      <w:proofErr w:type="spellStart"/>
      <w:r w:rsidRPr="00F95ACC">
        <w:rPr>
          <w:rStyle w:val="StyleUnderline"/>
          <w:rFonts w:asciiTheme="minorHAnsi" w:hAnsiTheme="minorHAnsi" w:cstheme="minorHAnsi"/>
        </w:rPr>
        <w:t>summum</w:t>
      </w:r>
      <w:proofErr w:type="spellEnd"/>
      <w:r w:rsidRPr="00F95ACC">
        <w:rPr>
          <w:rStyle w:val="StyleUnderline"/>
          <w:rFonts w:asciiTheme="minorHAnsi" w:hAnsiTheme="minorHAnsi" w:cstheme="minorHAnsi"/>
        </w:rPr>
        <w:t xml:space="preserve"> </w:t>
      </w:r>
      <w:proofErr w:type="spellStart"/>
      <w:r w:rsidRPr="00F95ACC">
        <w:rPr>
          <w:rStyle w:val="StyleUnderline"/>
          <w:rFonts w:asciiTheme="minorHAnsi" w:hAnsiTheme="minorHAnsi" w:cstheme="minorHAnsi"/>
        </w:rPr>
        <w:t>bonum</w:t>
      </w:r>
      <w:proofErr w:type="spellEnd"/>
      <w:r w:rsidRPr="00F95ACC">
        <w:rPr>
          <w:rStyle w:val="StyleUnderline"/>
          <w:rFonts w:asciiTheme="minorHAnsi" w:hAnsiTheme="minorHAnsi" w:cstheme="minorHAnsi"/>
        </w:rPr>
        <w:t xml:space="preserve"> of American foreign policy</w:t>
      </w:r>
      <w:r w:rsidRPr="00F95ACC">
        <w:rPr>
          <w:rFonts w:asciiTheme="minorHAnsi" w:hAnsiTheme="minorHAnsi" w:cstheme="minorHAnsi"/>
          <w:sz w:val="16"/>
        </w:rPr>
        <w:t xml:space="preserve">. Rather, the </w:t>
      </w:r>
      <w:proofErr w:type="spellStart"/>
      <w:r w:rsidRPr="00F95ACC">
        <w:rPr>
          <w:rFonts w:asciiTheme="minorHAnsi" w:hAnsiTheme="minorHAnsi" w:cstheme="minorHAnsi"/>
          <w:sz w:val="16"/>
        </w:rPr>
        <w:t>summum</w:t>
      </w:r>
      <w:proofErr w:type="spellEnd"/>
      <w:r w:rsidRPr="00F95ACC">
        <w:rPr>
          <w:rFonts w:asciiTheme="minorHAnsi" w:hAnsiTheme="minorHAnsi" w:cstheme="minorHAnsi"/>
          <w:sz w:val="16"/>
        </w:rPr>
        <w:t xml:space="preserve"> </w:t>
      </w:r>
      <w:proofErr w:type="spellStart"/>
      <w:r w:rsidRPr="00F95ACC">
        <w:rPr>
          <w:rFonts w:asciiTheme="minorHAnsi" w:hAnsiTheme="minorHAnsi" w:cstheme="minorHAnsi"/>
          <w:sz w:val="16"/>
        </w:rPr>
        <w:t>bonum</w:t>
      </w:r>
      <w:proofErr w:type="spellEnd"/>
      <w:r w:rsidRPr="00F95ACC">
        <w:rPr>
          <w:rFonts w:asciiTheme="minorHAnsi" w:hAnsiTheme="minorHAnsi" w:cstheme="minorHAnsi"/>
          <w:sz w:val="16"/>
        </w:rPr>
        <w:t xml:space="preserve"> of American foreign policy is security in liberty and prosperity. Nonproliferation is a means to that end, not its fulfillment, and is only one of many such means. </w:t>
      </w:r>
      <w:r w:rsidRPr="0057217C">
        <w:rPr>
          <w:rStyle w:val="StyleUnderline"/>
          <w:rFonts w:asciiTheme="minorHAnsi" w:hAnsiTheme="minorHAnsi" w:cstheme="minorHAnsi"/>
          <w:highlight w:val="cyan"/>
        </w:rPr>
        <w:t xml:space="preserve">Alliances, </w:t>
      </w:r>
      <w:r w:rsidRPr="00F95ACC">
        <w:rPr>
          <w:rStyle w:val="StyleUnderline"/>
          <w:rFonts w:asciiTheme="minorHAnsi" w:hAnsiTheme="minorHAnsi" w:cstheme="minorHAnsi"/>
        </w:rPr>
        <w:t>for instance</w:t>
      </w:r>
      <w:r w:rsidRPr="0057217C">
        <w:rPr>
          <w:rStyle w:val="StyleUnderline"/>
          <w:rFonts w:asciiTheme="minorHAnsi" w:hAnsiTheme="minorHAnsi" w:cstheme="minorHAnsi"/>
          <w:highlight w:val="cyan"/>
        </w:rPr>
        <w:t xml:space="preserve"> with Japan </w:t>
      </w:r>
      <w:r w:rsidRPr="00F95ACC">
        <w:rPr>
          <w:rStyle w:val="StyleUnderline"/>
          <w:rFonts w:asciiTheme="minorHAnsi" w:hAnsiTheme="minorHAnsi" w:cstheme="minorHAnsi"/>
        </w:rPr>
        <w:t xml:space="preserve">and South Korea, </w:t>
      </w:r>
      <w:r w:rsidRPr="0057217C">
        <w:rPr>
          <w:rStyle w:val="StyleUnderline"/>
          <w:rFonts w:asciiTheme="minorHAnsi" w:hAnsiTheme="minorHAnsi" w:cstheme="minorHAnsi"/>
          <w:highlight w:val="cyan"/>
        </w:rPr>
        <w:t>are also goods designed to serve that broad purpose of American foreign policy,</w:t>
      </w:r>
      <w:r w:rsidRPr="00F95ACC">
        <w:rPr>
          <w:rStyle w:val="StyleUnderline"/>
          <w:rFonts w:asciiTheme="minorHAnsi" w:hAnsiTheme="minorHAnsi" w:cstheme="minorHAnsi"/>
        </w:rPr>
        <w:t xml:space="preserve"> and are goods that may in certain circumstances be more important to the service of that higher aim than unyielding adherence to nonproliferation goals. And so the reality is that unswerving fidelity to the principle of nonproliferation may not always be advisable in light of broader American foreign policy considerations</w:t>
      </w:r>
      <w:r w:rsidRPr="00F95ACC">
        <w:rPr>
          <w:rFonts w:asciiTheme="minorHAnsi" w:hAnsiTheme="minorHAnsi" w:cstheme="minorHAnsi"/>
          <w:sz w:val="16"/>
        </w:rPr>
        <w:t xml:space="preserve">—and indeed might actually detract from them. In simpler terms, it may make sense in certain circumstances for the United States to accept proliferation rather than to oppose it unconditionally. The crucial premise for this proposition is that proliferation can be tolerable, in the sense of something that one might not like but can be endured. If proliferation inexorably led to disaster, then Santoro would be right. But it need not. Rather, it can, at least in certain circumstances, be managed. How do we know this? At the level of common sense and of theory, we know that nations are usually self-interested and survivalist, and usually seek to obtain nuclear weapons either for security and deterrence or for prestige (or for some combination thereof). </w:t>
      </w:r>
      <w:r w:rsidRPr="00F95ACC">
        <w:rPr>
          <w:rStyle w:val="StyleUnderline"/>
          <w:rFonts w:asciiTheme="minorHAnsi" w:hAnsiTheme="minorHAnsi" w:cstheme="minorHAnsi"/>
        </w:rPr>
        <w:t xml:space="preserve">The United States can reckon with states that act like this, especially if they are friendly to us, even if that reckoning is harder or less in our favor once they have nuclear arsenals of their own. Experience supports this assessment. Past is not always prologue, but </w:t>
      </w:r>
      <w:r w:rsidRPr="0057217C">
        <w:rPr>
          <w:rStyle w:val="StyleUnderline"/>
          <w:rFonts w:asciiTheme="minorHAnsi" w:hAnsiTheme="minorHAnsi" w:cstheme="minorHAnsi"/>
          <w:highlight w:val="cyan"/>
        </w:rPr>
        <w:t xml:space="preserve">proliferation has happened before, </w:t>
      </w:r>
      <w:r w:rsidRPr="00F95ACC">
        <w:rPr>
          <w:rStyle w:val="StyleUnderline"/>
          <w:rFonts w:asciiTheme="minorHAnsi" w:hAnsiTheme="minorHAnsi" w:cstheme="minorHAnsi"/>
        </w:rPr>
        <w:t xml:space="preserve">particularly </w:t>
      </w:r>
      <w:r w:rsidRPr="0057217C">
        <w:rPr>
          <w:rStyle w:val="StyleUnderline"/>
          <w:rFonts w:asciiTheme="minorHAnsi" w:hAnsiTheme="minorHAnsi" w:cstheme="minorHAnsi"/>
          <w:highlight w:val="cyan"/>
        </w:rPr>
        <w:t>among U.S. allies, without devastating or even significantly undermining U.S. security interests.</w:t>
      </w:r>
      <w:r w:rsidRPr="00F95ACC">
        <w:rPr>
          <w:rStyle w:val="StyleUnderline"/>
          <w:rFonts w:asciiTheme="minorHAnsi" w:hAnsiTheme="minorHAnsi" w:cstheme="minorHAnsi"/>
        </w:rPr>
        <w:t xml:space="preserve"> Great Britain and France both acquired nuclear weapons during the Cold War, surely complicating U.S. strategy but demonstrably not negating it—after all, the Soviet Union didn’t attack, </w:t>
      </w:r>
      <w:r w:rsidRPr="0057217C">
        <w:rPr>
          <w:rStyle w:val="StyleUnderline"/>
          <w:rFonts w:asciiTheme="minorHAnsi" w:hAnsiTheme="minorHAnsi" w:cstheme="minorHAnsi"/>
          <w:highlight w:val="cyan"/>
        </w:rPr>
        <w:t>nuclear war didn’t start, and follow-on proliferation didn’t occur</w:t>
      </w:r>
      <w:r w:rsidRPr="00F95ACC">
        <w:rPr>
          <w:rStyle w:val="StyleUnderline"/>
          <w:rFonts w:asciiTheme="minorHAnsi" w:hAnsiTheme="minorHAnsi" w:cstheme="minorHAnsi"/>
        </w:rPr>
        <w:t xml:space="preserve"> in Europe</w:t>
      </w:r>
      <w:r w:rsidRPr="00F95ACC">
        <w:rPr>
          <w:rFonts w:asciiTheme="minorHAnsi" w:hAnsiTheme="minorHAnsi" w:cstheme="minorHAnsi"/>
          <w:sz w:val="16"/>
        </w:rPr>
        <w:t xml:space="preserve"> (although admittedly the last did not come to pass due in large part to active U.S. efforts to stem it, particularly in the case of Germany). Indeed, if we are to believe NATO’s official documents, such proliferation actually “contributed” to the Alliance’s security. In the Middle East, meanwhile, declassified documents indicate that President Nixon—and, by extension, his successors—have believed that they “could live” with Israel’s alleged nuclear-weapons program. This seems to have been a reasonable proposition, as Israel has never flaunted any such capabilities but the widespread belief that they exist has likely contributed to Israel’s deterrent and to its neighbors’ conviction that it needed to be accepted as a permanent feature of the region. Even proliferation to our enemies—such as the USSR and Mao’s China—has been, while clearly a grave blow to our security and our strategic position, nonetheless tolerable. </w:t>
      </w:r>
      <w:r w:rsidRPr="0057217C">
        <w:rPr>
          <w:rStyle w:val="StyleUnderline"/>
          <w:rFonts w:asciiTheme="minorHAnsi" w:hAnsiTheme="minorHAnsi" w:cstheme="minorHAnsi"/>
          <w:highlight w:val="cyan"/>
        </w:rPr>
        <w:t xml:space="preserve">Despite </w:t>
      </w:r>
      <w:r w:rsidRPr="00F83C05">
        <w:rPr>
          <w:rStyle w:val="StyleUnderline"/>
          <w:rFonts w:asciiTheme="minorHAnsi" w:hAnsiTheme="minorHAnsi" w:cstheme="minorHAnsi"/>
        </w:rPr>
        <w:t xml:space="preserve">Moscow and </w:t>
      </w:r>
      <w:r w:rsidRPr="0057217C">
        <w:rPr>
          <w:rStyle w:val="StyleUnderline"/>
          <w:rFonts w:asciiTheme="minorHAnsi" w:hAnsiTheme="minorHAnsi" w:cstheme="minorHAnsi"/>
          <w:highlight w:val="cyan"/>
        </w:rPr>
        <w:t xml:space="preserve">Beijing gaining </w:t>
      </w:r>
      <w:r w:rsidRPr="00F83C05">
        <w:rPr>
          <w:rStyle w:val="StyleUnderline"/>
          <w:rFonts w:asciiTheme="minorHAnsi" w:hAnsiTheme="minorHAnsi" w:cstheme="minorHAnsi"/>
        </w:rPr>
        <w:t xml:space="preserve">nuclear </w:t>
      </w:r>
      <w:r w:rsidRPr="0057217C">
        <w:rPr>
          <w:rStyle w:val="StyleUnderline"/>
          <w:rFonts w:asciiTheme="minorHAnsi" w:hAnsiTheme="minorHAnsi" w:cstheme="minorHAnsi"/>
          <w:highlight w:val="cyan"/>
        </w:rPr>
        <w:t>weapons</w:t>
      </w:r>
      <w:r w:rsidRPr="00F95ACC">
        <w:rPr>
          <w:rStyle w:val="StyleUnderline"/>
          <w:rFonts w:asciiTheme="minorHAnsi" w:hAnsiTheme="minorHAnsi" w:cstheme="minorHAnsi"/>
        </w:rPr>
        <w:t>—indubitably major setbacks to U.S. security—</w:t>
      </w:r>
      <w:r w:rsidRPr="0057217C">
        <w:rPr>
          <w:rStyle w:val="StyleUnderline"/>
          <w:rFonts w:asciiTheme="minorHAnsi" w:hAnsiTheme="minorHAnsi" w:cstheme="minorHAnsi"/>
          <w:highlight w:val="cyan"/>
        </w:rPr>
        <w:t xml:space="preserve">deterrence </w:t>
      </w:r>
      <w:r w:rsidRPr="00F83C05">
        <w:rPr>
          <w:rStyle w:val="StyleUnderline"/>
          <w:rFonts w:asciiTheme="minorHAnsi" w:hAnsiTheme="minorHAnsi" w:cstheme="minorHAnsi"/>
        </w:rPr>
        <w:t xml:space="preserve">nevertheless </w:t>
      </w:r>
      <w:r w:rsidRPr="0057217C">
        <w:rPr>
          <w:rStyle w:val="StyleUnderline"/>
          <w:rFonts w:asciiTheme="minorHAnsi" w:hAnsiTheme="minorHAnsi" w:cstheme="minorHAnsi"/>
          <w:highlight w:val="cyan"/>
        </w:rPr>
        <w:t>held</w:t>
      </w:r>
      <w:r w:rsidRPr="00F95ACC">
        <w:rPr>
          <w:rStyle w:val="StyleUnderline"/>
          <w:rFonts w:asciiTheme="minorHAnsi" w:hAnsiTheme="minorHAnsi" w:cstheme="minorHAnsi"/>
        </w:rPr>
        <w:t xml:space="preserve">. So history indicates that proliferation can be managed. Why should we think the future will be different? Certainly we should expect proliferation to be, at the very least, a serious challenge to the international order and, when to our enemies, a dangerous and possibly very grave development. But why shouldn’t </w:t>
      </w:r>
      <w:r w:rsidRPr="0057217C">
        <w:rPr>
          <w:rStyle w:val="StyleUnderline"/>
          <w:rFonts w:asciiTheme="minorHAnsi" w:hAnsiTheme="minorHAnsi" w:cstheme="minorHAnsi"/>
          <w:highlight w:val="cyan"/>
        </w:rPr>
        <w:t>we expect it to be,</w:t>
      </w:r>
      <w:r w:rsidRPr="00F95ACC">
        <w:rPr>
          <w:rStyle w:val="StyleUnderline"/>
          <w:rFonts w:asciiTheme="minorHAnsi" w:hAnsiTheme="minorHAnsi" w:cstheme="minorHAnsi"/>
        </w:rPr>
        <w:t xml:space="preserve"> at least in some circumstances, nonetheless </w:t>
      </w:r>
      <w:r w:rsidRPr="0057217C">
        <w:rPr>
          <w:rStyle w:val="StyleUnderline"/>
          <w:rFonts w:asciiTheme="minorHAnsi" w:hAnsiTheme="minorHAnsi" w:cstheme="minorHAnsi"/>
          <w:highlight w:val="cyan"/>
        </w:rPr>
        <w:t xml:space="preserve">manageable, </w:t>
      </w:r>
      <w:r w:rsidRPr="00F95ACC">
        <w:rPr>
          <w:rStyle w:val="StyleUnderline"/>
          <w:rFonts w:asciiTheme="minorHAnsi" w:hAnsiTheme="minorHAnsi" w:cstheme="minorHAnsi"/>
        </w:rPr>
        <w:t xml:space="preserve">something to be traded against other important interests? Needless to say, </w:t>
      </w:r>
      <w:r w:rsidRPr="0057217C">
        <w:rPr>
          <w:rStyle w:val="StyleUnderline"/>
          <w:rFonts w:asciiTheme="minorHAnsi" w:hAnsiTheme="minorHAnsi" w:cstheme="minorHAnsi"/>
          <w:highlight w:val="cyan"/>
        </w:rPr>
        <w:t>proliferation</w:t>
      </w:r>
      <w:r w:rsidRPr="00F95ACC">
        <w:rPr>
          <w:rStyle w:val="StyleUnderline"/>
          <w:rFonts w:asciiTheme="minorHAnsi" w:hAnsiTheme="minorHAnsi" w:cstheme="minorHAnsi"/>
        </w:rPr>
        <w:t xml:space="preserve"> </w:t>
      </w:r>
      <w:r w:rsidRPr="0057217C">
        <w:rPr>
          <w:rStyle w:val="StyleUnderline"/>
          <w:rFonts w:asciiTheme="minorHAnsi" w:hAnsiTheme="minorHAnsi" w:cstheme="minorHAnsi"/>
          <w:highlight w:val="cyan"/>
        </w:rPr>
        <w:t>to</w:t>
      </w:r>
      <w:r w:rsidRPr="00F95ACC">
        <w:rPr>
          <w:rStyle w:val="StyleUnderline"/>
          <w:rFonts w:asciiTheme="minorHAnsi" w:hAnsiTheme="minorHAnsi" w:cstheme="minorHAnsi"/>
        </w:rPr>
        <w:t xml:space="preserve"> a madman or </w:t>
      </w:r>
      <w:r w:rsidRPr="0057217C">
        <w:rPr>
          <w:rStyle w:val="StyleUnderline"/>
          <w:rFonts w:asciiTheme="minorHAnsi" w:hAnsiTheme="minorHAnsi" w:cstheme="minorHAnsi"/>
          <w:highlight w:val="cyan"/>
        </w:rPr>
        <w:t xml:space="preserve">a </w:t>
      </w:r>
      <w:r w:rsidRPr="00F83C05">
        <w:rPr>
          <w:rStyle w:val="StyleUnderline"/>
          <w:rFonts w:asciiTheme="minorHAnsi" w:hAnsiTheme="minorHAnsi" w:cstheme="minorHAnsi"/>
        </w:rPr>
        <w:t xml:space="preserve">grotesquely </w:t>
      </w:r>
      <w:r w:rsidRPr="0057217C">
        <w:rPr>
          <w:rStyle w:val="StyleUnderline"/>
          <w:rFonts w:asciiTheme="minorHAnsi" w:hAnsiTheme="minorHAnsi" w:cstheme="minorHAnsi"/>
          <w:highlight w:val="cyan"/>
        </w:rPr>
        <w:t xml:space="preserve">irresponsible regime could </w:t>
      </w:r>
      <w:r w:rsidRPr="00F83C05">
        <w:rPr>
          <w:rStyle w:val="StyleUnderline"/>
          <w:rFonts w:asciiTheme="minorHAnsi" w:hAnsiTheme="minorHAnsi" w:cstheme="minorHAnsi"/>
        </w:rPr>
        <w:t xml:space="preserve">well </w:t>
      </w:r>
      <w:r w:rsidRPr="0057217C">
        <w:rPr>
          <w:rStyle w:val="StyleUnderline"/>
          <w:rFonts w:asciiTheme="minorHAnsi" w:hAnsiTheme="minorHAnsi" w:cstheme="minorHAnsi"/>
          <w:highlight w:val="cyan"/>
        </w:rPr>
        <w:t>be catastrophic,</w:t>
      </w:r>
      <w:r w:rsidRPr="00F95ACC">
        <w:rPr>
          <w:rStyle w:val="StyleUnderline"/>
          <w:rFonts w:asciiTheme="minorHAnsi" w:hAnsiTheme="minorHAnsi" w:cstheme="minorHAnsi"/>
        </w:rPr>
        <w:t xml:space="preserve"> </w:t>
      </w:r>
      <w:r w:rsidRPr="0057217C">
        <w:rPr>
          <w:rStyle w:val="StyleUnderline"/>
          <w:rFonts w:asciiTheme="minorHAnsi" w:hAnsiTheme="minorHAnsi" w:cstheme="minorHAnsi"/>
          <w:highlight w:val="cyan"/>
        </w:rPr>
        <w:t xml:space="preserve">but why should we expect it to be so </w:t>
      </w:r>
      <w:r w:rsidRPr="00F83C05">
        <w:rPr>
          <w:rStyle w:val="StyleUnderline"/>
          <w:rFonts w:asciiTheme="minorHAnsi" w:hAnsiTheme="minorHAnsi" w:cstheme="minorHAnsi"/>
        </w:rPr>
        <w:t xml:space="preserve">if to states </w:t>
      </w:r>
      <w:r w:rsidRPr="0057217C">
        <w:rPr>
          <w:rStyle w:val="StyleUnderline"/>
          <w:rFonts w:asciiTheme="minorHAnsi" w:hAnsiTheme="minorHAnsi" w:cstheme="minorHAnsi"/>
          <w:highlight w:val="cyan"/>
        </w:rPr>
        <w:t xml:space="preserve">with established, </w:t>
      </w:r>
      <w:r w:rsidRPr="00F83C05">
        <w:rPr>
          <w:rStyle w:val="StyleUnderline"/>
          <w:rFonts w:asciiTheme="minorHAnsi" w:hAnsiTheme="minorHAnsi" w:cstheme="minorHAnsi"/>
        </w:rPr>
        <w:t xml:space="preserve">responsible </w:t>
      </w:r>
      <w:r w:rsidRPr="0057217C">
        <w:rPr>
          <w:rStyle w:val="StyleUnderline"/>
          <w:rFonts w:asciiTheme="minorHAnsi" w:hAnsiTheme="minorHAnsi" w:cstheme="minorHAnsi"/>
          <w:highlight w:val="cyan"/>
        </w:rPr>
        <w:t>governments—</w:t>
      </w:r>
      <w:r w:rsidRPr="00F83C05">
        <w:rPr>
          <w:rStyle w:val="StyleUnderline"/>
          <w:rFonts w:asciiTheme="minorHAnsi" w:hAnsiTheme="minorHAnsi" w:cstheme="minorHAnsi"/>
        </w:rPr>
        <w:t xml:space="preserve">states </w:t>
      </w:r>
      <w:r w:rsidRPr="0057217C">
        <w:rPr>
          <w:rStyle w:val="StyleUnderline"/>
          <w:rFonts w:asciiTheme="minorHAnsi" w:hAnsiTheme="minorHAnsi" w:cstheme="minorHAnsi"/>
          <w:highlight w:val="cyan"/>
        </w:rPr>
        <w:t>like Japan</w:t>
      </w:r>
      <w:r w:rsidRPr="00F95ACC">
        <w:rPr>
          <w:rStyle w:val="StyleUnderline"/>
          <w:rFonts w:asciiTheme="minorHAnsi" w:hAnsiTheme="minorHAnsi" w:cstheme="minorHAnsi"/>
        </w:rPr>
        <w:t xml:space="preserve"> and South Korea?</w:t>
      </w:r>
      <w:r w:rsidRPr="00F95ACC">
        <w:rPr>
          <w:rFonts w:asciiTheme="minorHAnsi" w:hAnsiTheme="minorHAnsi" w:cstheme="minorHAnsi"/>
          <w:sz w:val="16"/>
        </w:rPr>
        <w:t xml:space="preserve"> In light of this, it seems reasonable to judge that, in the future as in the past, proliferation may be, while distasteful or even seriously harmful, nonetheless sometimes tolerable. </w:t>
      </w:r>
      <w:r w:rsidRPr="00F83C05">
        <w:rPr>
          <w:rStyle w:val="StyleUnderline"/>
          <w:rFonts w:asciiTheme="minorHAnsi" w:hAnsiTheme="minorHAnsi" w:cstheme="minorHAnsi"/>
        </w:rPr>
        <w:t xml:space="preserve">And the reality that </w:t>
      </w:r>
      <w:r w:rsidRPr="0057217C">
        <w:rPr>
          <w:rStyle w:val="StyleUnderline"/>
          <w:rFonts w:asciiTheme="minorHAnsi" w:hAnsiTheme="minorHAnsi" w:cstheme="minorHAnsi"/>
          <w:highlight w:val="cyan"/>
        </w:rPr>
        <w:t xml:space="preserve">proliferation may be tolerable </w:t>
      </w:r>
      <w:r w:rsidRPr="00F83C05">
        <w:rPr>
          <w:rStyle w:val="StyleUnderline"/>
          <w:rFonts w:asciiTheme="minorHAnsi" w:hAnsiTheme="minorHAnsi" w:cstheme="minorHAnsi"/>
        </w:rPr>
        <w:t xml:space="preserve">simply means that nonproliferation is, </w:t>
      </w:r>
      <w:r w:rsidRPr="0057217C">
        <w:rPr>
          <w:rStyle w:val="StyleUnderline"/>
          <w:rFonts w:asciiTheme="minorHAnsi" w:hAnsiTheme="minorHAnsi" w:cstheme="minorHAnsi"/>
          <w:highlight w:val="cyan"/>
        </w:rPr>
        <w:t>while justifiably a high priority, nonetheless a tradable, instrumental good.</w:t>
      </w:r>
    </w:p>
    <w:p w14:paraId="20448888" w14:textId="5D9CD756" w:rsidR="00E40F41" w:rsidRPr="00F601E6" w:rsidRDefault="00E40F41" w:rsidP="00E40F41">
      <w:pPr>
        <w:pStyle w:val="Heading3"/>
      </w:pPr>
      <w:r>
        <w:t>Rearmament Prevents Escalation</w:t>
      </w:r>
    </w:p>
    <w:p w14:paraId="00368487" w14:textId="77777777" w:rsidR="00E40F41" w:rsidRPr="0052299A" w:rsidRDefault="00E40F41" w:rsidP="00E40F41">
      <w:pPr>
        <w:pStyle w:val="Heading4"/>
      </w:pPr>
      <w:r>
        <w:t xml:space="preserve">Japanese rearmament good </w:t>
      </w:r>
    </w:p>
    <w:p w14:paraId="4686EE95" w14:textId="77777777" w:rsidR="00E40F41" w:rsidRPr="0052299A" w:rsidRDefault="00E40F41" w:rsidP="00E40F41">
      <w:proofErr w:type="spellStart"/>
      <w:r w:rsidRPr="0FF97DB1">
        <w:rPr>
          <w:rStyle w:val="Style13ptBold"/>
          <w:sz w:val="28"/>
          <w:szCs w:val="28"/>
        </w:rPr>
        <w:t>Balbierz</w:t>
      </w:r>
      <w:proofErr w:type="spellEnd"/>
      <w:r w:rsidRPr="0FF97DB1">
        <w:rPr>
          <w:rStyle w:val="Style13ptBold"/>
          <w:sz w:val="28"/>
          <w:szCs w:val="28"/>
        </w:rPr>
        <w:t xml:space="preserve"> 14 —</w:t>
      </w:r>
      <w:r>
        <w:t xml:space="preserve"> Patrick </w:t>
      </w:r>
      <w:proofErr w:type="spellStart"/>
      <w:r>
        <w:t>Balbierz</w:t>
      </w:r>
      <w:proofErr w:type="spellEnd"/>
      <w:r>
        <w:t xml:space="preserve">, editorial assistant at World Policy Journal, written when he was a graduate student in International Relations and Foreign Affairs at Seton Hall University, 2014. ("Remilitarizing Japan: An Enticing Prospect,” World Policy Blog, March 19th, Available Online at </w:t>
      </w:r>
      <w:hyperlink r:id="rId21">
        <w:r w:rsidRPr="0FF97DB1">
          <w:rPr>
            <w:rStyle w:val="Hyperlink"/>
          </w:rPr>
          <w:t>http://www.worldpolicy.org/blog/2014/03/19/remilitarizing-japan-enticing-prospect</w:t>
        </w:r>
      </w:hyperlink>
      <w:r>
        <w:t>, Accessed 06-04-2016)</w:t>
      </w:r>
    </w:p>
    <w:p w14:paraId="417BA52B" w14:textId="77777777" w:rsidR="00E40F41" w:rsidRPr="0052299A" w:rsidRDefault="00E40F41" w:rsidP="00E40F41">
      <w:r w:rsidRPr="0057217C">
        <w:rPr>
          <w:rStyle w:val="StyleUnderline"/>
          <w:highlight w:val="cyan"/>
        </w:rPr>
        <w:t>The U.S. is hoping to reduce defense expenditures as well as the size of its military in the coming year</w:t>
      </w:r>
      <w:r w:rsidRPr="0FF97DB1">
        <w:rPr>
          <w:rStyle w:val="StyleUnderline"/>
        </w:rPr>
        <w:t>.</w:t>
      </w:r>
      <w:r>
        <w:t xml:space="preserve"> Following the conclusion of two prolonged ground wars, </w:t>
      </w:r>
      <w:r w:rsidRPr="0FF97DB1">
        <w:rPr>
          <w:rStyle w:val="StyleUnderline"/>
        </w:rPr>
        <w:t>the U.S. is beginning to focus on high tech options, along with a “pivot towards Asia.”</w:t>
      </w:r>
      <w:r>
        <w:t xml:space="preserve"> So while there is cause for concern with a rising and ambitious China</w:t>
      </w:r>
      <w:r w:rsidRPr="0FF97DB1">
        <w:rPr>
          <w:rStyle w:val="StyleUnderline"/>
        </w:rPr>
        <w:t xml:space="preserve">, why is the U.S. reducing its overall force in face of a looming global challenger to its status? </w:t>
      </w:r>
      <w:r>
        <w:t xml:space="preserve">Furthermore, why is the U.S. not shifting the greater military responsibility to Japan to keep the growing Chinese empire in check? Japan </w:t>
      </w:r>
      <w:proofErr w:type="spellStart"/>
      <w:r>
        <w:t>spens</w:t>
      </w:r>
      <w:proofErr w:type="spellEnd"/>
      <w:r>
        <w:t xml:space="preserve"> only 1 percent of its GDP on their military. The U.S. currently spends between 4 and 5 percent; China sits above 2 percent with projections for growth. Logan </w:t>
      </w:r>
      <w:proofErr w:type="spellStart"/>
      <w:r>
        <w:t>higlights</w:t>
      </w:r>
      <w:proofErr w:type="spellEnd"/>
      <w:r>
        <w:t xml:space="preserve"> that while nothing in the U.S. budget reductions are forcing Japan to rebuild its military, “it would be in the U.S. interests to allow them to do so.”</w:t>
      </w:r>
    </w:p>
    <w:p w14:paraId="3F7C3F15" w14:textId="77777777" w:rsidR="00E40F41" w:rsidRPr="0052299A" w:rsidRDefault="00E40F41" w:rsidP="00E40F41">
      <w:r>
        <w:t>Prime Minister Shinzo Abe has led conservative members of his party in an effort to remilitarize Japan. Acknowledging a growing threat and anxiety over whether the U.S. really would challenge China over a territorial sea dispute far from its own borders, Abe believes Japan is ready to take on a larger role in its defense.</w:t>
      </w:r>
    </w:p>
    <w:p w14:paraId="1C8CE804" w14:textId="77777777" w:rsidR="00E40F41" w:rsidRPr="0052299A" w:rsidRDefault="00E40F41" w:rsidP="00E40F41">
      <w:r w:rsidRPr="0057217C">
        <w:rPr>
          <w:rStyle w:val="StyleUnderline"/>
          <w:highlight w:val="cyan"/>
        </w:rPr>
        <w:t>Japanese politicians are not the only ones who believe there is impending conflict with China.</w:t>
      </w:r>
      <w:r w:rsidRPr="0FF97DB1">
        <w:rPr>
          <w:rStyle w:val="StyleUnderline"/>
        </w:rPr>
        <w:t xml:space="preserve"> Many newspapers within Japan have published articles suggesting that military conflict with China is in the near future</w:t>
      </w:r>
      <w:r>
        <w:t xml:space="preserve">, pinpointing 2014 as the start. Citing economic slowdown, ambitious foreign policy, and a desire to reclaim what China views as its lost territories, the Japanese newspapers predict a confrontation pulling the U.S. into the fray. </w:t>
      </w:r>
      <w:r w:rsidRPr="0FF97DB1">
        <w:rPr>
          <w:rStyle w:val="StyleUnderline"/>
        </w:rPr>
        <w:t xml:space="preserve">John </w:t>
      </w:r>
      <w:r w:rsidRPr="0057217C">
        <w:rPr>
          <w:rStyle w:val="StyleUnderline"/>
          <w:highlight w:val="cyan"/>
        </w:rPr>
        <w:t>Kerry recently reiterated the U.S. commitment to Japan in face of the East China Sea dispute</w:t>
      </w:r>
      <w:r w:rsidRPr="0FF97DB1">
        <w:rPr>
          <w:rStyle w:val="StyleUnderline"/>
        </w:rPr>
        <w:t xml:space="preserve">, stating, “I...underscored that the United States remains as committed as ever to upholding our treaty obligations with our Japanese allies.” </w:t>
      </w:r>
      <w:r w:rsidRPr="0057217C">
        <w:rPr>
          <w:rStyle w:val="StyleUnderline"/>
          <w:highlight w:val="cyan"/>
        </w:rPr>
        <w:t>Perhaps the speculative newspapers aren’t far off in their predictions</w:t>
      </w:r>
      <w:r w:rsidRPr="0057217C">
        <w:rPr>
          <w:highlight w:val="cyan"/>
        </w:rPr>
        <w:t>.</w:t>
      </w:r>
    </w:p>
    <w:p w14:paraId="64AD9DB2" w14:textId="77777777" w:rsidR="00E40F41" w:rsidRPr="00B64F15" w:rsidRDefault="00E40F41" w:rsidP="00E40F41">
      <w:pPr>
        <w:rPr>
          <w:rStyle w:val="StyleUnderline"/>
        </w:rPr>
      </w:pPr>
      <w:r w:rsidRPr="0057217C">
        <w:rPr>
          <w:rStyle w:val="StyleUnderline"/>
          <w:highlight w:val="cyan"/>
        </w:rPr>
        <w:t>The prospect of a remilitarized Japan haunts the region, particularly China</w:t>
      </w:r>
      <w:r w:rsidRPr="0FF97DB1">
        <w:rPr>
          <w:rStyle w:val="StyleUnderline"/>
        </w:rPr>
        <w:t xml:space="preserve">. However, </w:t>
      </w:r>
      <w:r w:rsidRPr="0057217C">
        <w:rPr>
          <w:rStyle w:val="StyleUnderline"/>
          <w:highlight w:val="cyan"/>
        </w:rPr>
        <w:t>the U.S. should utilize the momentum created by Prime Minister Shinzo Abe efforts, and allow Japan to utilize some of its economic strength</w:t>
      </w:r>
      <w:r>
        <w:t xml:space="preserve"> (it ranked 3rd in GDP in 2012 behind #1 U.S. and #2 China)</w:t>
      </w:r>
      <w:r w:rsidRPr="0FF97DB1">
        <w:rPr>
          <w:rStyle w:val="StyleUnderline"/>
        </w:rPr>
        <w:t xml:space="preserve"> and share some of the security burden in East Asia. </w:t>
      </w:r>
      <w:r w:rsidRPr="0057217C">
        <w:rPr>
          <w:rStyle w:val="StyleUnderline"/>
          <w:highlight w:val="cyan"/>
        </w:rPr>
        <w:t xml:space="preserve">Japan has an extremely capable force for </w:t>
      </w:r>
      <w:proofErr w:type="spellStart"/>
      <w:r w:rsidRPr="0057217C">
        <w:rPr>
          <w:rStyle w:val="StyleUnderline"/>
          <w:highlight w:val="cyan"/>
        </w:rPr>
        <w:t>self defense</w:t>
      </w:r>
      <w:proofErr w:type="spellEnd"/>
      <w:r w:rsidRPr="0057217C">
        <w:rPr>
          <w:rStyle w:val="StyleUnderline"/>
          <w:highlight w:val="cyan"/>
        </w:rPr>
        <w:t>, it will lose influence and security if they simply stand by</w:t>
      </w:r>
      <w:r w:rsidRPr="0FF97DB1">
        <w:rPr>
          <w:rStyle w:val="StyleUnderline"/>
        </w:rPr>
        <w:t xml:space="preserve"> and watch.</w:t>
      </w:r>
    </w:p>
    <w:p w14:paraId="73879100" w14:textId="77777777" w:rsidR="00E40F41" w:rsidRPr="0052299A" w:rsidRDefault="00E40F41" w:rsidP="00E40F41">
      <w:r w:rsidRPr="0057217C">
        <w:rPr>
          <w:rStyle w:val="StyleUnderline"/>
          <w:highlight w:val="cyan"/>
        </w:rPr>
        <w:t xml:space="preserve">If Japan is </w:t>
      </w:r>
      <w:proofErr w:type="gramStart"/>
      <w:r w:rsidRPr="0057217C">
        <w:rPr>
          <w:rStyle w:val="StyleUnderline"/>
          <w:highlight w:val="cyan"/>
        </w:rPr>
        <w:t>to</w:t>
      </w:r>
      <w:proofErr w:type="gramEnd"/>
      <w:r w:rsidRPr="0057217C">
        <w:rPr>
          <w:rStyle w:val="StyleUnderline"/>
          <w:highlight w:val="cyan"/>
        </w:rPr>
        <w:t xml:space="preserve"> remilitarized, not only would the U.S. release a potential burden both economically and militarily, but it would gain a formidable ally in the growing hostile east Asian theatre.</w:t>
      </w:r>
      <w:r w:rsidRPr="0FF97DB1">
        <w:rPr>
          <w:rStyle w:val="StyleUnderline"/>
        </w:rPr>
        <w:t xml:space="preserve"> </w:t>
      </w:r>
      <w:r w:rsidRPr="0057217C">
        <w:rPr>
          <w:rStyle w:val="StyleUnderline"/>
          <w:highlight w:val="cyan"/>
        </w:rPr>
        <w:t>Japan would be</w:t>
      </w:r>
      <w:r w:rsidRPr="0FF97DB1">
        <w:rPr>
          <w:rStyle w:val="StyleUnderline"/>
        </w:rPr>
        <w:t xml:space="preserve"> an ally </w:t>
      </w:r>
      <w:r w:rsidRPr="0057217C">
        <w:rPr>
          <w:rStyle w:val="StyleUnderline"/>
          <w:highlight w:val="cyan"/>
        </w:rPr>
        <w:t>capable of utilizing one of the most advancement missile defense system in the world if an attack was launched at the U.S. from the East Asian peninsula</w:t>
      </w:r>
      <w:r w:rsidRPr="0FF97DB1">
        <w:rPr>
          <w:rStyle w:val="StyleUnderline"/>
        </w:rPr>
        <w:t xml:space="preserve">. </w:t>
      </w:r>
      <w:r>
        <w:t>Coupled with a reduction of housing of troops and base expenditures within Japan, the U.S. could meet its reduced military spending goals but also bolster its defense by utilizing Japan’s increased willingness to shoulder the responsibility.</w:t>
      </w:r>
    </w:p>
    <w:p w14:paraId="32D296F3" w14:textId="77777777" w:rsidR="00E40F41" w:rsidRPr="00B64F15" w:rsidRDefault="00E40F41" w:rsidP="00E40F41">
      <w:pPr>
        <w:rPr>
          <w:rStyle w:val="StyleUnderline"/>
        </w:rPr>
      </w:pPr>
      <w:r w:rsidRPr="0FF97DB1">
        <w:rPr>
          <w:rStyle w:val="StyleUnderline"/>
        </w:rPr>
        <w:t xml:space="preserve">The “pivot to Asia” by the U.S. should focus on both upcoming challengers to its global dominance, but also strengthening relationships with its allies. </w:t>
      </w:r>
      <w:r w:rsidRPr="0057217C">
        <w:rPr>
          <w:rStyle w:val="StyleUnderline"/>
          <w:highlight w:val="cyan"/>
        </w:rPr>
        <w:t xml:space="preserve">A remilitarized Japan, </w:t>
      </w:r>
      <w:r w:rsidRPr="0FF97DB1">
        <w:rPr>
          <w:rStyle w:val="StyleUnderline"/>
        </w:rPr>
        <w:t xml:space="preserve">despite old fears of aggression </w:t>
      </w:r>
      <w:r w:rsidRPr="0057217C">
        <w:rPr>
          <w:rStyle w:val="StyleUnderline"/>
          <w:highlight w:val="cyan"/>
        </w:rPr>
        <w:t>could be precisely what the U.S. is looking for in East Asia. Japan could serve as a means of easing the burden of containing a growing and aggressive China, as well as one that could actively defend attacks by a volatile North Korea. The only thing better than an ally is one who</w:t>
      </w:r>
      <w:r w:rsidRPr="0FF97DB1">
        <w:rPr>
          <w:rStyle w:val="StyleUnderline"/>
        </w:rPr>
        <w:t>, when given the means</w:t>
      </w:r>
      <w:r w:rsidRPr="0057217C">
        <w:rPr>
          <w:rStyle w:val="StyleUnderline"/>
          <w:highlight w:val="cyan"/>
        </w:rPr>
        <w:t>, can fight alongside you</w:t>
      </w:r>
      <w:r w:rsidRPr="0FF97DB1">
        <w:rPr>
          <w:rStyle w:val="StyleUnderline"/>
        </w:rPr>
        <w:t>.</w:t>
      </w:r>
    </w:p>
    <w:p w14:paraId="53F5BC1F" w14:textId="77777777" w:rsidR="00E40F41" w:rsidRPr="0052299A" w:rsidRDefault="00E40F41" w:rsidP="00E40F41">
      <w:pPr>
        <w:pStyle w:val="Heading4"/>
      </w:pPr>
      <w:r>
        <w:t>Japanese militarization good—economy and strategy</w:t>
      </w:r>
    </w:p>
    <w:p w14:paraId="153ED4EB" w14:textId="77777777" w:rsidR="00E40F41" w:rsidRPr="0052299A" w:rsidRDefault="00E40F41" w:rsidP="00E40F41">
      <w:proofErr w:type="spellStart"/>
      <w:r w:rsidRPr="0FF97DB1">
        <w:rPr>
          <w:rStyle w:val="Style13ptBold"/>
        </w:rPr>
        <w:t>Alexeef</w:t>
      </w:r>
      <w:proofErr w:type="spellEnd"/>
      <w:r w:rsidRPr="0FF97DB1">
        <w:rPr>
          <w:rStyle w:val="Style13ptBold"/>
        </w:rPr>
        <w:t xml:space="preserve"> 13—</w:t>
      </w:r>
      <w:r>
        <w:t xml:space="preserve">Kathryn </w:t>
      </w:r>
      <w:proofErr w:type="spellStart"/>
      <w:r>
        <w:t>Alexeef</w:t>
      </w:r>
      <w:proofErr w:type="spellEnd"/>
      <w:r>
        <w:t xml:space="preserve">, holds a Master’s degree in Security Studies from Georgetown University, former employee of the Atlantic Council’s South Asia Center, Content Manager for Africa with Tesla Government Inc., 2013. ("The Case for Japanese Militarization,” Real Clear Defense, November 14th, Available Online at </w:t>
      </w:r>
      <w:hyperlink r:id="rId22">
        <w:r w:rsidRPr="0FF97DB1">
          <w:rPr>
            <w:rStyle w:val="Hyperlink"/>
          </w:rPr>
          <w:t>http://www.realcleardefense.com/articles/2013/11/14/the_case_for_japanese_militarization_106957.html</w:t>
        </w:r>
      </w:hyperlink>
      <w:r>
        <w:t>, Accessed 06-04-2016)</w:t>
      </w:r>
    </w:p>
    <w:p w14:paraId="267B052D" w14:textId="77777777" w:rsidR="00E40F41" w:rsidRPr="0052299A" w:rsidRDefault="00E40F41" w:rsidP="00E40F41">
      <w:r w:rsidRPr="0FF97DB1">
        <w:rPr>
          <w:rStyle w:val="StyleUnderline"/>
        </w:rPr>
        <w:t>The ongoing dispute between China and Japan in the South China Seas has led to increased focus on the future of Japanese security</w:t>
      </w:r>
      <w:r>
        <w:t>. Since the end of World War II, Japan’s constitution has forbidden it from developing a military, but Japanese Prime Minister Shinzo Abe has indicated his desire to develop a more active security role for Japan. As the United States currently has a strong military presence in Japan, particularly with its bases in Okinawa</w:t>
      </w:r>
      <w:r w:rsidRPr="0057217C">
        <w:rPr>
          <w:rStyle w:val="StyleUnderline"/>
          <w:highlight w:val="cyan"/>
        </w:rPr>
        <w:t>, the prospect of Japanese militarization may be viewed with some hesitance</w:t>
      </w:r>
      <w:r w:rsidRPr="0FF97DB1">
        <w:rPr>
          <w:rStyle w:val="StyleUnderline"/>
        </w:rPr>
        <w:t xml:space="preserve">, especially for those who fear such an action would provoke China. </w:t>
      </w:r>
      <w:r w:rsidRPr="0057217C">
        <w:rPr>
          <w:rStyle w:val="Emphasis"/>
          <w:highlight w:val="cyan"/>
        </w:rPr>
        <w:t>However</w:t>
      </w:r>
      <w:r>
        <w:t>, on the balance of things</w:t>
      </w:r>
      <w:r w:rsidRPr="0FF97DB1">
        <w:rPr>
          <w:rStyle w:val="Emphasis"/>
        </w:rPr>
        <w:t xml:space="preserve">, </w:t>
      </w:r>
      <w:r w:rsidRPr="0057217C">
        <w:rPr>
          <w:rStyle w:val="Emphasis"/>
          <w:highlight w:val="cyan"/>
        </w:rPr>
        <w:t>Japan’s militarization would actually benefit the U</w:t>
      </w:r>
      <w:r w:rsidRPr="0FF97DB1">
        <w:rPr>
          <w:rStyle w:val="Emphasis"/>
        </w:rPr>
        <w:t xml:space="preserve">nited </w:t>
      </w:r>
      <w:r w:rsidRPr="0057217C">
        <w:rPr>
          <w:rStyle w:val="Emphasis"/>
          <w:highlight w:val="cyan"/>
        </w:rPr>
        <w:t>S</w:t>
      </w:r>
      <w:r w:rsidRPr="0FF97DB1">
        <w:rPr>
          <w:rStyle w:val="Emphasis"/>
        </w:rPr>
        <w:t>tates.</w:t>
      </w:r>
    </w:p>
    <w:p w14:paraId="588265F7" w14:textId="77777777" w:rsidR="00E40F41" w:rsidRPr="0052299A" w:rsidRDefault="00E40F41" w:rsidP="00E40F41">
      <w:r w:rsidRPr="0057217C">
        <w:rPr>
          <w:rStyle w:val="Emphasis"/>
          <w:highlight w:val="cyan"/>
        </w:rPr>
        <w:t>There are two cases</w:t>
      </w:r>
      <w:r w:rsidRPr="0FF97DB1">
        <w:rPr>
          <w:rStyle w:val="Emphasis"/>
        </w:rPr>
        <w:t xml:space="preserve"> </w:t>
      </w:r>
      <w:r w:rsidRPr="0FF97DB1">
        <w:rPr>
          <w:rStyle w:val="StyleUnderline"/>
        </w:rPr>
        <w:t xml:space="preserve">to be made </w:t>
      </w:r>
      <w:r w:rsidRPr="0057217C">
        <w:rPr>
          <w:rStyle w:val="Emphasis"/>
          <w:highlight w:val="cyan"/>
        </w:rPr>
        <w:t>for the positive impact of Japanese militarization</w:t>
      </w:r>
      <w:r w:rsidRPr="0FF97DB1">
        <w:rPr>
          <w:rStyle w:val="StyleUnderline"/>
        </w:rPr>
        <w:t>, one</w:t>
      </w:r>
      <w:r w:rsidRPr="0FF97DB1">
        <w:rPr>
          <w:rStyle w:val="Emphasis"/>
        </w:rPr>
        <w:t xml:space="preserve"> </w:t>
      </w:r>
      <w:r w:rsidRPr="0057217C">
        <w:rPr>
          <w:rStyle w:val="Emphasis"/>
          <w:highlight w:val="cyan"/>
        </w:rPr>
        <w:t>economic and</w:t>
      </w:r>
      <w:r w:rsidRPr="0FF97DB1">
        <w:rPr>
          <w:rStyle w:val="Emphasis"/>
        </w:rPr>
        <w:t xml:space="preserve"> </w:t>
      </w:r>
      <w:r w:rsidRPr="0FF97DB1">
        <w:rPr>
          <w:rStyle w:val="StyleUnderline"/>
        </w:rPr>
        <w:t xml:space="preserve">one </w:t>
      </w:r>
      <w:r w:rsidRPr="0057217C">
        <w:rPr>
          <w:rStyle w:val="Emphasis"/>
          <w:highlight w:val="cyan"/>
        </w:rPr>
        <w:t>strategic</w:t>
      </w:r>
      <w:r w:rsidRPr="0057217C">
        <w:rPr>
          <w:highlight w:val="cyan"/>
        </w:rPr>
        <w:t>.</w:t>
      </w:r>
    </w:p>
    <w:p w14:paraId="1D8E8DAC" w14:textId="77777777" w:rsidR="00E40F41" w:rsidRPr="0052299A" w:rsidRDefault="00E40F41" w:rsidP="00E40F41">
      <w:r>
        <w:t>The economic case is fairly straightforward</w:t>
      </w:r>
      <w:r w:rsidRPr="0057217C">
        <w:rPr>
          <w:highlight w:val="cyan"/>
        </w:rPr>
        <w:t xml:space="preserve">.  </w:t>
      </w:r>
      <w:r w:rsidRPr="0057217C">
        <w:rPr>
          <w:rStyle w:val="Emphasis"/>
          <w:highlight w:val="cyan"/>
        </w:rPr>
        <w:t>Japanese militarization will decrease the need for U.S. resources to defend Japan</w:t>
      </w:r>
      <w:r w:rsidRPr="0057217C">
        <w:rPr>
          <w:highlight w:val="cyan"/>
        </w:rPr>
        <w:t>.</w:t>
      </w:r>
      <w:r>
        <w:t xml:space="preserve"> </w:t>
      </w:r>
      <w:r w:rsidRPr="0FF97DB1">
        <w:rPr>
          <w:rStyle w:val="StyleUnderline"/>
        </w:rPr>
        <w:t>Given the continuously sluggish economy, decreasing American military presence in Japan could free up money for other priorities, without leaving our close ally out to dry. It will also bolster future containment of Chinese power in the Pacific without creating an additional drain on American resources</w:t>
      </w:r>
      <w:r w:rsidRPr="0057217C">
        <w:rPr>
          <w:rStyle w:val="StyleUnderline"/>
          <w:highlight w:val="cyan"/>
        </w:rPr>
        <w:t>.  With Japan as a contributor, rather than a recipient, of military aid, the security of the Asia-Pacific region could be enhanced without an extra American dime spent</w:t>
      </w:r>
      <w:r>
        <w:t>.</w:t>
      </w:r>
    </w:p>
    <w:p w14:paraId="00DDCA44" w14:textId="77777777" w:rsidR="00E40F41" w:rsidRPr="0052299A" w:rsidRDefault="00E40F41" w:rsidP="00E40F41">
      <w:r>
        <w:t>The strategic argument is a bit more delicate</w:t>
      </w:r>
      <w:r w:rsidRPr="0057217C">
        <w:rPr>
          <w:highlight w:val="cyan"/>
        </w:rPr>
        <w:t xml:space="preserve">. </w:t>
      </w:r>
      <w:r w:rsidRPr="0057217C">
        <w:rPr>
          <w:rStyle w:val="Emphasis"/>
          <w:highlight w:val="cyan"/>
        </w:rPr>
        <w:t>Japanese militarization would give China a much more urgent military threat than the U</w:t>
      </w:r>
      <w:r>
        <w:t xml:space="preserve">nited </w:t>
      </w:r>
      <w:r w:rsidRPr="0057217C">
        <w:rPr>
          <w:rStyle w:val="Emphasis"/>
          <w:highlight w:val="cyan"/>
        </w:rPr>
        <w:t>S</w:t>
      </w:r>
      <w:r>
        <w:t xml:space="preserve">tates. Tensions between China and Japan are already fairly high over the </w:t>
      </w:r>
      <w:proofErr w:type="spellStart"/>
      <w:r>
        <w:t>Senkaku</w:t>
      </w:r>
      <w:proofErr w:type="spellEnd"/>
      <w:r>
        <w:t>/</w:t>
      </w:r>
      <w:proofErr w:type="spellStart"/>
      <w:r>
        <w:t>Diaoyu</w:t>
      </w:r>
      <w:proofErr w:type="spellEnd"/>
      <w:r>
        <w:t xml:space="preserve"> island dispute</w:t>
      </w:r>
      <w:r w:rsidRPr="0057217C">
        <w:rPr>
          <w:highlight w:val="cyan"/>
        </w:rPr>
        <w:t xml:space="preserve">. </w:t>
      </w:r>
      <w:r w:rsidRPr="0057217C">
        <w:rPr>
          <w:rStyle w:val="StyleUnderline"/>
          <w:highlight w:val="cyan"/>
        </w:rPr>
        <w:t>If Japan develops real military power, tensions will only increase, putting the U</w:t>
      </w:r>
      <w:r>
        <w:t>nited</w:t>
      </w:r>
      <w:r w:rsidRPr="0FF97DB1">
        <w:rPr>
          <w:rStyle w:val="StyleUnderline"/>
        </w:rPr>
        <w:t xml:space="preserve"> </w:t>
      </w:r>
      <w:r w:rsidRPr="0057217C">
        <w:rPr>
          <w:rStyle w:val="StyleUnderline"/>
          <w:highlight w:val="cyan"/>
        </w:rPr>
        <w:t>S</w:t>
      </w:r>
      <w:r>
        <w:t xml:space="preserve">tates </w:t>
      </w:r>
      <w:r w:rsidRPr="0057217C">
        <w:rPr>
          <w:rStyle w:val="StyleUnderline"/>
          <w:highlight w:val="cyan"/>
        </w:rPr>
        <w:t>in the perfect position to negotiate between the two Asian nations</w:t>
      </w:r>
      <w:r>
        <w:t>. With Japan as an independent military actor, the need increases for an external power with close relations with the Japanese to prevent tensions from escalating. The United States is the most logical option to fill that role. Our diplomatic leverage vis-à-vis China would increase, but the direct risk to the United States would remain minimal.</w:t>
      </w:r>
    </w:p>
    <w:p w14:paraId="57A550D1" w14:textId="77777777" w:rsidR="00E40F41" w:rsidRPr="00496B36" w:rsidRDefault="00E40F41" w:rsidP="00E40F41">
      <w:pPr>
        <w:rPr>
          <w:rStyle w:val="Emphasis"/>
        </w:rPr>
      </w:pPr>
      <w:r w:rsidRPr="0057217C">
        <w:rPr>
          <w:rStyle w:val="Emphasis"/>
          <w:highlight w:val="cyan"/>
        </w:rPr>
        <w:t>Outside of relations with China, increased Japanese military power would also give the United States a stronger ally in the region.</w:t>
      </w:r>
      <w:r>
        <w:t xml:space="preserve"> </w:t>
      </w:r>
      <w:r w:rsidRPr="0FF97DB1">
        <w:rPr>
          <w:rStyle w:val="StyleUnderline"/>
        </w:rPr>
        <w:t xml:space="preserve">While the pivot to Asia is still more theory than practice, </w:t>
      </w:r>
      <w:r w:rsidRPr="0057217C">
        <w:rPr>
          <w:rStyle w:val="StyleUnderline"/>
          <w:highlight w:val="cyan"/>
        </w:rPr>
        <w:t>there is little doubt that Asia will be the crux of global security in the 21st century. Stronger allies will better enable the U</w:t>
      </w:r>
      <w:r>
        <w:t xml:space="preserve">nited </w:t>
      </w:r>
      <w:r w:rsidRPr="0057217C">
        <w:rPr>
          <w:rStyle w:val="StyleUnderline"/>
          <w:highlight w:val="cyan"/>
        </w:rPr>
        <w:t>S</w:t>
      </w:r>
      <w:r>
        <w:t xml:space="preserve">tates </w:t>
      </w:r>
      <w:r w:rsidRPr="0057217C">
        <w:rPr>
          <w:rStyle w:val="StyleUnderline"/>
          <w:highlight w:val="cyan"/>
        </w:rPr>
        <w:t>to face the upcoming challenges successfully.</w:t>
      </w:r>
      <w:r>
        <w:t xml:space="preserve"> Moreover, Japan has been a reliable ally for the United States. This makes a more powerful Japanese military far less risky for the United States than empowering our “frenemy” Pakistan, or even India, which has fewer historical ties with the United States and collaborated with the Soviet Union during the Cold War</w:t>
      </w:r>
      <w:r w:rsidRPr="0057217C">
        <w:rPr>
          <w:highlight w:val="cyan"/>
        </w:rPr>
        <w:t xml:space="preserve">. </w:t>
      </w:r>
      <w:r w:rsidRPr="0057217C">
        <w:rPr>
          <w:rStyle w:val="Emphasis"/>
          <w:highlight w:val="cyan"/>
        </w:rPr>
        <w:t>Maintaining our alliance with Japan while it develops a stronger military will only bolster U.S. interests in Asia.</w:t>
      </w:r>
    </w:p>
    <w:p w14:paraId="60CE41C6" w14:textId="77777777" w:rsidR="003759BC" w:rsidRDefault="00011693" w:rsidP="003759BC">
      <w:pPr>
        <w:pStyle w:val="Heading3"/>
      </w:pPr>
      <w:r>
        <w:t>Disease Defense</w:t>
      </w:r>
      <w:r w:rsidR="003759BC" w:rsidRPr="003759BC">
        <w:t xml:space="preserve"> </w:t>
      </w:r>
    </w:p>
    <w:p w14:paraId="07B22E0C" w14:textId="63BE4083" w:rsidR="003759BC" w:rsidRPr="00A13C51" w:rsidRDefault="003759BC" w:rsidP="003759BC">
      <w:pPr>
        <w:pStyle w:val="Heading4"/>
      </w:pPr>
      <w:r>
        <w:t>US prevents disease alone</w:t>
      </w:r>
    </w:p>
    <w:p w14:paraId="599D3921" w14:textId="77777777" w:rsidR="003759BC" w:rsidRPr="00A13C51" w:rsidRDefault="003759BC" w:rsidP="003759BC">
      <w:pPr>
        <w:rPr>
          <w:rStyle w:val="Style13ptBold"/>
        </w:rPr>
      </w:pPr>
      <w:proofErr w:type="spellStart"/>
      <w:r>
        <w:rPr>
          <w:rStyle w:val="Style13ptBold"/>
        </w:rPr>
        <w:t>Kyl</w:t>
      </w:r>
      <w:proofErr w:type="spellEnd"/>
      <w:r>
        <w:rPr>
          <w:rStyle w:val="Style13ptBold"/>
        </w:rPr>
        <w:t xml:space="preserve"> 15</w:t>
      </w:r>
      <w:r w:rsidRPr="00A13C51">
        <w:rPr>
          <w:rStyle w:val="Style13ptBold"/>
          <w:b w:val="0"/>
          <w:sz w:val="14"/>
          <w:szCs w:val="14"/>
        </w:rPr>
        <w:t xml:space="preserve"> [In "Why American Leadership Still Matters," </w:t>
      </w:r>
      <w:hyperlink r:id="rId23" w:history="1">
        <w:r w:rsidRPr="00A13C51">
          <w:rPr>
            <w:rStyle w:val="Style13ptBold"/>
            <w:b w:val="0"/>
            <w:sz w:val="14"/>
            <w:szCs w:val="14"/>
          </w:rPr>
          <w:t>www.aei.org/wp-content/uploads/2015/12/Why-American-Leadership-Still-Matters_online.pdf</w:t>
        </w:r>
      </w:hyperlink>
      <w:r w:rsidRPr="00A13C51">
        <w:rPr>
          <w:rStyle w:val="Style13ptBold"/>
          <w:b w:val="0"/>
          <w:sz w:val="14"/>
          <w:szCs w:val="14"/>
        </w:rPr>
        <w:t xml:space="preserve">. Joseph Lieberman is a former US Senator from Connecticut. Jon </w:t>
      </w:r>
      <w:proofErr w:type="spellStart"/>
      <w:r w:rsidRPr="00A13C51">
        <w:rPr>
          <w:rStyle w:val="Style13ptBold"/>
          <w:b w:val="0"/>
          <w:sz w:val="14"/>
          <w:szCs w:val="14"/>
        </w:rPr>
        <w:t>Kyl</w:t>
      </w:r>
      <w:proofErr w:type="spellEnd"/>
      <w:r w:rsidRPr="00A13C51">
        <w:rPr>
          <w:rStyle w:val="Style13ptBold"/>
          <w:b w:val="0"/>
          <w:sz w:val="14"/>
          <w:szCs w:val="14"/>
        </w:rPr>
        <w:t xml:space="preserve"> is a former US Senator from Arizona]</w:t>
      </w:r>
    </w:p>
    <w:p w14:paraId="628DC6C4" w14:textId="045FA612" w:rsidR="00E02630" w:rsidRPr="00E02630" w:rsidRDefault="003759BC" w:rsidP="00A70299">
      <w:r w:rsidRPr="00A13C51">
        <w:rPr>
          <w:sz w:val="14"/>
        </w:rPr>
        <w:t xml:space="preserve">Helping to Combat Disease and Hunger for the Good of All. Looking around the world, Americans are understandably dismayed when they see the still-spreading global pandemic of HIV/AIDS and the devastation of maladies like Ebola. They may feel that the challenges of poverty and hunger in the developing world are intractable, and perhaps getting worse. </w:t>
      </w:r>
      <w:r w:rsidRPr="00A13C51">
        <w:rPr>
          <w:rStyle w:val="StyleUnderline"/>
        </w:rPr>
        <w:t xml:space="preserve">In fact, </w:t>
      </w:r>
      <w:r w:rsidRPr="0057217C">
        <w:rPr>
          <w:rStyle w:val="StyleUnderline"/>
          <w:highlight w:val="cyan"/>
        </w:rPr>
        <w:t>the U</w:t>
      </w:r>
      <w:r w:rsidRPr="00A13C51">
        <w:rPr>
          <w:rStyle w:val="StyleUnderline"/>
        </w:rPr>
        <w:t xml:space="preserve">nited </w:t>
      </w:r>
      <w:r w:rsidRPr="0057217C">
        <w:rPr>
          <w:rStyle w:val="StyleUnderline"/>
          <w:highlight w:val="cyan"/>
        </w:rPr>
        <w:t>S</w:t>
      </w:r>
      <w:r w:rsidRPr="00A13C51">
        <w:rPr>
          <w:rStyle w:val="StyleUnderline"/>
        </w:rPr>
        <w:t xml:space="preserve">tates </w:t>
      </w:r>
      <w:r w:rsidRPr="0057217C">
        <w:rPr>
          <w:rStyle w:val="StyleUnderline"/>
          <w:highlight w:val="cyan"/>
        </w:rPr>
        <w:t>has a tradition of helping to combat</w:t>
      </w:r>
      <w:r w:rsidRPr="00A13C51">
        <w:rPr>
          <w:rStyle w:val="StyleUnderline"/>
        </w:rPr>
        <w:t xml:space="preserve"> deadly </w:t>
      </w:r>
      <w:r w:rsidRPr="0057217C">
        <w:rPr>
          <w:rStyle w:val="StyleUnderline"/>
          <w:highlight w:val="cyan"/>
        </w:rPr>
        <w:t>diseases</w:t>
      </w:r>
      <w:r w:rsidRPr="00A13C51">
        <w:rPr>
          <w:rStyle w:val="StyleUnderline"/>
        </w:rPr>
        <w:t xml:space="preserve"> and epidemics</w:t>
      </w:r>
      <w:r w:rsidRPr="0057217C">
        <w:rPr>
          <w:rStyle w:val="StyleUnderline"/>
          <w:highlight w:val="cyan"/>
        </w:rPr>
        <w:t>, from polio to HIV to Ebola. Child mortality</w:t>
      </w:r>
      <w:r w:rsidRPr="00A13C51">
        <w:rPr>
          <w:rStyle w:val="StyleUnderline"/>
        </w:rPr>
        <w:t xml:space="preserve"> in Africa </w:t>
      </w:r>
      <w:r w:rsidRPr="0057217C">
        <w:rPr>
          <w:rStyle w:val="StyleUnderline"/>
          <w:highlight w:val="cyan"/>
        </w:rPr>
        <w:t>has dropped</w:t>
      </w:r>
      <w:r w:rsidRPr="00A13C51">
        <w:rPr>
          <w:rStyle w:val="StyleUnderline"/>
        </w:rPr>
        <w:t xml:space="preserve"> by more than one-third over the past two decades, </w:t>
      </w:r>
      <w:r w:rsidRPr="0057217C">
        <w:rPr>
          <w:rStyle w:val="StyleUnderline"/>
          <w:highlight w:val="cyan"/>
        </w:rPr>
        <w:t>thanks</w:t>
      </w:r>
      <w:r w:rsidRPr="00A13C51">
        <w:rPr>
          <w:rStyle w:val="StyleUnderline"/>
        </w:rPr>
        <w:t xml:space="preserve"> in part </w:t>
      </w:r>
      <w:r w:rsidRPr="0057217C">
        <w:rPr>
          <w:rStyle w:val="StyleUnderline"/>
          <w:highlight w:val="cyan"/>
        </w:rPr>
        <w:t>to US support for vaccine research and distribution</w:t>
      </w:r>
      <w:r w:rsidRPr="00A13C51">
        <w:rPr>
          <w:sz w:val="14"/>
        </w:rPr>
        <w:t xml:space="preserve">.57 As recently as 1988, polio was common in 125 countries. Some 350,000 people were struck down by the disease every year.58 </w:t>
      </w:r>
      <w:r w:rsidRPr="0057217C">
        <w:rPr>
          <w:rStyle w:val="StyleUnderline"/>
          <w:highlight w:val="cyan"/>
        </w:rPr>
        <w:t>The US</w:t>
      </w:r>
      <w:r w:rsidRPr="00A13C51">
        <w:rPr>
          <w:rStyle w:val="StyleUnderline"/>
        </w:rPr>
        <w:t xml:space="preserve"> helped </w:t>
      </w:r>
      <w:r w:rsidRPr="0057217C">
        <w:rPr>
          <w:rStyle w:val="StyleUnderline"/>
          <w:highlight w:val="cyan"/>
        </w:rPr>
        <w:t>forged public-private partnerships</w:t>
      </w:r>
      <w:r w:rsidRPr="00A13C51">
        <w:rPr>
          <w:rStyle w:val="StyleUnderline"/>
        </w:rPr>
        <w:t xml:space="preserve"> that have, for all practical purposes, wiped out the disease</w:t>
      </w:r>
      <w:r w:rsidRPr="00A13C51">
        <w:rPr>
          <w:sz w:val="14"/>
        </w:rPr>
        <w:t xml:space="preserve">. Today only a few hundred cases of polio are being reported annually in just three counties.59 According to Bruce </w:t>
      </w:r>
      <w:proofErr w:type="spellStart"/>
      <w:r w:rsidRPr="00A13C51">
        <w:rPr>
          <w:sz w:val="14"/>
        </w:rPr>
        <w:t>Aylward</w:t>
      </w:r>
      <w:proofErr w:type="spellEnd"/>
      <w:r w:rsidRPr="00A13C51">
        <w:rPr>
          <w:sz w:val="14"/>
        </w:rPr>
        <w:t xml:space="preserve"> of the World Health Organization: “It could never have been done without the US.”60 </w:t>
      </w:r>
      <w:r w:rsidRPr="00A13C51">
        <w:rPr>
          <w:rStyle w:val="StyleUnderline"/>
        </w:rPr>
        <w:t xml:space="preserve">Such </w:t>
      </w:r>
      <w:r w:rsidRPr="0057217C">
        <w:rPr>
          <w:rStyle w:val="StyleUnderline"/>
          <w:highlight w:val="cyan"/>
        </w:rPr>
        <w:t>efforts have enjoyed</w:t>
      </w:r>
      <w:r w:rsidRPr="00A13C51">
        <w:rPr>
          <w:rStyle w:val="StyleUnderline"/>
        </w:rPr>
        <w:t xml:space="preserve"> remarkable </w:t>
      </w:r>
      <w:r w:rsidRPr="0057217C">
        <w:rPr>
          <w:rStyle w:val="StyleUnderline"/>
          <w:highlight w:val="cyan"/>
        </w:rPr>
        <w:t>bipartisan support</w:t>
      </w:r>
      <w:r w:rsidRPr="00A13C51">
        <w:rPr>
          <w:sz w:val="14"/>
        </w:rPr>
        <w:t xml:space="preserve">. Indeed, the extraordinary US effort to address the HIV epidemic in Africa is among the proudest legacies of the George W. Bush administration, which established PEPFAR and issued a pledge to spend $15 billion over five years to combat AIDS in Africa, Haiti, and Vietnam. </w:t>
      </w:r>
      <w:r w:rsidRPr="0057217C">
        <w:rPr>
          <w:rStyle w:val="StyleUnderline"/>
          <w:highlight w:val="cyan"/>
        </w:rPr>
        <w:t xml:space="preserve">PEPFAR has been called the largest commitment </w:t>
      </w:r>
      <w:r w:rsidRPr="00A13C51">
        <w:rPr>
          <w:rStyle w:val="StyleUnderline"/>
        </w:rPr>
        <w:t xml:space="preserve">by one nation in history </w:t>
      </w:r>
      <w:r w:rsidRPr="0057217C">
        <w:rPr>
          <w:rStyle w:val="StyleUnderline"/>
          <w:highlight w:val="cyan"/>
        </w:rPr>
        <w:t>to eradicate disease</w:t>
      </w:r>
      <w:r w:rsidRPr="00A13C51">
        <w:rPr>
          <w:rStyle w:val="StyleUnderline"/>
        </w:rPr>
        <w:t>, and it has been credit</w:t>
      </w:r>
      <w:r>
        <w:rPr>
          <w:rStyle w:val="StyleUnderline"/>
        </w:rPr>
        <w:t>ed with saving more than a mil</w:t>
      </w:r>
      <w:r w:rsidRPr="00A13C51">
        <w:rPr>
          <w:rStyle w:val="StyleUnderline"/>
        </w:rPr>
        <w:t xml:space="preserve">lion lives.61 Funding for that initiative would have been impossible without Democratic support, and the </w:t>
      </w:r>
      <w:r w:rsidRPr="0057217C">
        <w:rPr>
          <w:rStyle w:val="StyleUnderline"/>
          <w:highlight w:val="cyan"/>
        </w:rPr>
        <w:t>bipartisan nature</w:t>
      </w:r>
      <w:r w:rsidRPr="00A13C51">
        <w:rPr>
          <w:rStyle w:val="StyleUnderline"/>
        </w:rPr>
        <w:t xml:space="preserve"> of this effort was illustrated by the fact that </w:t>
      </w:r>
      <w:r w:rsidRPr="0057217C">
        <w:rPr>
          <w:rStyle w:val="StyleUnderline"/>
          <w:highlight w:val="cyan"/>
        </w:rPr>
        <w:t>legislation</w:t>
      </w:r>
      <w:r w:rsidRPr="00A13C51">
        <w:rPr>
          <w:rStyle w:val="StyleUnderline"/>
        </w:rPr>
        <w:t xml:space="preserve"> reauthorizing PEPFAR </w:t>
      </w:r>
      <w:r w:rsidRPr="0057217C">
        <w:rPr>
          <w:rStyle w:val="StyleUnderline"/>
          <w:highlight w:val="cyan"/>
        </w:rPr>
        <w:t>was named after liberal</w:t>
      </w:r>
      <w:r w:rsidRPr="00A13C51">
        <w:rPr>
          <w:rStyle w:val="StyleUnderline"/>
        </w:rPr>
        <w:t xml:space="preserve"> California Democrat Tom Lantos </w:t>
      </w:r>
      <w:r w:rsidRPr="0057217C">
        <w:rPr>
          <w:rStyle w:val="StyleUnderline"/>
          <w:highlight w:val="cyan"/>
        </w:rPr>
        <w:t>and conservative</w:t>
      </w:r>
      <w:r w:rsidRPr="00A13C51">
        <w:rPr>
          <w:rStyle w:val="StyleUnderline"/>
        </w:rPr>
        <w:t xml:space="preserve"> Illinois Republican Henry Hyde</w:t>
      </w:r>
      <w:r w:rsidRPr="00A13C51">
        <w:rPr>
          <w:sz w:val="14"/>
        </w:rPr>
        <w:t>.</w:t>
      </w:r>
    </w:p>
    <w:p w14:paraId="251E192B" w14:textId="4DB07635" w:rsidR="00993253" w:rsidRDefault="00993253" w:rsidP="00993253">
      <w:pPr>
        <w:pStyle w:val="Heading3"/>
        <w:rPr>
          <w:rFonts w:eastAsiaTheme="minorHAnsi"/>
        </w:rPr>
      </w:pPr>
      <w:r>
        <w:rPr>
          <w:rFonts w:eastAsiaTheme="minorHAnsi"/>
        </w:rPr>
        <w:t>Alliance Bad</w:t>
      </w:r>
    </w:p>
    <w:p w14:paraId="7869B0FB" w14:textId="77777777" w:rsidR="00E40F41" w:rsidRPr="0052299A" w:rsidRDefault="00E40F41" w:rsidP="00E40F41">
      <w:pPr>
        <w:pStyle w:val="Heading4"/>
      </w:pPr>
      <w:r>
        <w:t>US-Japan alliance collapse good—withdrawal of US presence in Asia prevents Sino-American war</w:t>
      </w:r>
    </w:p>
    <w:p w14:paraId="09B794E2" w14:textId="77777777" w:rsidR="00E40F41" w:rsidRPr="00526E5E" w:rsidRDefault="00E40F41" w:rsidP="00E40F41">
      <w:r w:rsidRPr="0FF97DB1">
        <w:rPr>
          <w:rStyle w:val="Style13ptBold"/>
        </w:rPr>
        <w:t>Glaser 15—</w:t>
      </w:r>
      <w:r>
        <w:t xml:space="preserve">John Glaser, Media Relations Manager for the Cato Institute, master's degree in International Relations and National Security Studies from George Mason University, BA, Political Science from University of Massachusetts, Amherst, 2015. "The US and China Can Avoid a Collision Course – If the US Gives Up Its Empire,” The Guardian, </w:t>
      </w:r>
      <w:proofErr w:type="gramStart"/>
      <w:r>
        <w:t>May  28th</w:t>
      </w:r>
      <w:proofErr w:type="gramEnd"/>
      <w:r>
        <w:t xml:space="preserve">, Available Online at </w:t>
      </w:r>
      <w:hyperlink r:id="rId24">
        <w:r w:rsidRPr="0FF97DB1">
          <w:rPr>
            <w:rStyle w:val="Hyperlink"/>
          </w:rPr>
          <w:t>http://www.theguardian.com/commentisfree/2015/may/28/conflict-us-china-not-inevitable-empire</w:t>
        </w:r>
      </w:hyperlink>
    </w:p>
    <w:p w14:paraId="62D753C7" w14:textId="77777777" w:rsidR="00E40F41" w:rsidRPr="0052299A" w:rsidRDefault="00E40F41" w:rsidP="00E40F41">
      <w:r w:rsidRPr="0057217C">
        <w:rPr>
          <w:rStyle w:val="Emphasis"/>
          <w:highlight w:val="cyan"/>
        </w:rPr>
        <w:t>To avoid a violent militaristic clash with China, or another cold war rivalry, the U</w:t>
      </w:r>
      <w:r>
        <w:t xml:space="preserve">nited </w:t>
      </w:r>
      <w:r w:rsidRPr="0057217C">
        <w:rPr>
          <w:rStyle w:val="Emphasis"/>
          <w:highlight w:val="cyan"/>
        </w:rPr>
        <w:t>S</w:t>
      </w:r>
      <w:r>
        <w:t xml:space="preserve">tates </w:t>
      </w:r>
      <w:r w:rsidRPr="0057217C">
        <w:rPr>
          <w:rStyle w:val="Emphasis"/>
          <w:highlight w:val="cyan"/>
        </w:rPr>
        <w:t>should pursue a simple solution: give up its empire</w:t>
      </w:r>
      <w:r>
        <w:t>.</w:t>
      </w:r>
    </w:p>
    <w:p w14:paraId="79B5E38A" w14:textId="77777777" w:rsidR="00E40F41" w:rsidRPr="00C46D57" w:rsidRDefault="00E40F41" w:rsidP="00E40F41">
      <w:pPr>
        <w:rPr>
          <w:rStyle w:val="StyleUnderline"/>
        </w:rPr>
      </w:pPr>
      <w:r w:rsidRPr="001C3B6E">
        <w:t xml:space="preserve">Americans fear that China’s rapid economic growth will slowly translate into a more expansive and assertive foreign policy that will inevitably result in a war with the US. </w:t>
      </w:r>
      <w:r w:rsidRPr="001C3B6E">
        <w:rPr>
          <w:rStyle w:val="StyleUnderline"/>
        </w:rPr>
        <w:t xml:space="preserve">Harvard Professor Graham Allison has found: </w:t>
      </w:r>
      <w:r w:rsidRPr="0057217C">
        <w:rPr>
          <w:rStyle w:val="StyleUnderline"/>
          <w:highlight w:val="cyan"/>
        </w:rPr>
        <w:t xml:space="preserve">“in 12 of 16 cases in the past 500 years when a rising power challenged a ruling power, the outcome was war.” Chicago University scholar </w:t>
      </w:r>
      <w:r w:rsidRPr="0057217C">
        <w:rPr>
          <w:highlight w:val="cyan"/>
        </w:rPr>
        <w:t xml:space="preserve">John </w:t>
      </w:r>
      <w:proofErr w:type="spellStart"/>
      <w:r w:rsidRPr="0057217C">
        <w:rPr>
          <w:rStyle w:val="StyleUnderline"/>
          <w:highlight w:val="cyan"/>
        </w:rPr>
        <w:t>Mearsheimer</w:t>
      </w:r>
      <w:proofErr w:type="spellEnd"/>
      <w:r w:rsidRPr="0057217C">
        <w:rPr>
          <w:rStyle w:val="StyleUnderline"/>
          <w:highlight w:val="cyan"/>
        </w:rPr>
        <w:t xml:space="preserve"> has bluntly argued: “China cannot rise peacefully.”</w:t>
      </w:r>
    </w:p>
    <w:p w14:paraId="51E714B3" w14:textId="77777777" w:rsidR="00E40F41" w:rsidRPr="00C46D57" w:rsidRDefault="00E40F41" w:rsidP="00E40F41">
      <w:pPr>
        <w:rPr>
          <w:rStyle w:val="Emphasis"/>
        </w:rPr>
      </w:pPr>
      <w:r w:rsidRPr="0FF97DB1">
        <w:rPr>
          <w:rStyle w:val="StyleUnderline"/>
        </w:rPr>
        <w:t xml:space="preserve">But </w:t>
      </w:r>
      <w:r w:rsidRPr="0057217C">
        <w:rPr>
          <w:rStyle w:val="StyleUnderline"/>
          <w:highlight w:val="cyan"/>
        </w:rPr>
        <w:t>the apparently looming conflict between the US and China is not because of China’s rise per se, but rather because the US insists on maintaining military and economic dominance among China’s neighbors</w:t>
      </w:r>
      <w:r w:rsidRPr="0057217C">
        <w:rPr>
          <w:highlight w:val="cyan"/>
        </w:rPr>
        <w:t>.</w:t>
      </w:r>
      <w:r>
        <w:t xml:space="preserve"> </w:t>
      </w:r>
      <w:r w:rsidRPr="0057217C">
        <w:rPr>
          <w:highlight w:val="cyan"/>
        </w:rPr>
        <w:t xml:space="preserve">Although </w:t>
      </w:r>
      <w:r w:rsidRPr="0057217C">
        <w:rPr>
          <w:rStyle w:val="Emphasis"/>
          <w:highlight w:val="cyan"/>
        </w:rPr>
        <w:t>Americans like to think of their massive overseas military presence as a benign force that’s inherently stabilizing, Beijing certainly doesn’t see it that way.</w:t>
      </w:r>
    </w:p>
    <w:p w14:paraId="291202B3" w14:textId="77777777" w:rsidR="00E40F41" w:rsidRPr="00C46D57" w:rsidRDefault="00E40F41" w:rsidP="00E40F41">
      <w:pPr>
        <w:rPr>
          <w:rStyle w:val="StyleUnderline"/>
        </w:rPr>
      </w:pPr>
      <w:r w:rsidRPr="0057217C">
        <w:rPr>
          <w:rStyle w:val="StyleUnderline"/>
          <w:highlight w:val="cyan"/>
        </w:rPr>
        <w:t xml:space="preserve">According to political scientists Andrew Nathan and Andrew Scobell, Beijing sees America as “the most intrusive outside actor in China’s internal affairs, </w:t>
      </w:r>
      <w:r w:rsidRPr="0FF97DB1">
        <w:rPr>
          <w:rStyle w:val="StyleUnderline"/>
        </w:rPr>
        <w:t>the guarantor of the status quo in Taiwan, the largest naval presence in the East China and South China seas</w:t>
      </w:r>
      <w:r w:rsidRPr="0057217C">
        <w:rPr>
          <w:rStyle w:val="StyleUnderline"/>
          <w:highlight w:val="cyan"/>
        </w:rPr>
        <w:t>, [and] the formal or informal military ally of many of China’s neighbors.” (All of which is true.) They think that the US “seeks to curtail China’s political influence and harm China’s interests</w:t>
      </w:r>
      <w:r w:rsidRPr="0FF97DB1">
        <w:rPr>
          <w:rStyle w:val="StyleUnderline"/>
        </w:rPr>
        <w:t>” with a “militaristic, offense-minded, expansionist, and selfish” foreign policy.</w:t>
      </w:r>
    </w:p>
    <w:p w14:paraId="32FE678B" w14:textId="77777777" w:rsidR="00E40F41" w:rsidRDefault="00E40F41" w:rsidP="00E40F41">
      <w:pPr>
        <w:rPr>
          <w:rFonts w:asciiTheme="minorHAnsi" w:hAnsiTheme="minorHAnsi"/>
        </w:rPr>
      </w:pPr>
    </w:p>
    <w:p w14:paraId="64D70328" w14:textId="77777777" w:rsidR="00E40F41" w:rsidRPr="001C3B6E" w:rsidRDefault="00E40F41" w:rsidP="00E40F41"/>
    <w:p w14:paraId="05B3BEE7" w14:textId="77777777" w:rsidR="00993253" w:rsidRPr="00744C62" w:rsidRDefault="00993253" w:rsidP="00993253">
      <w:pPr>
        <w:pStyle w:val="Heading4"/>
      </w:pPr>
      <w:r w:rsidRPr="00744C62">
        <w:t>Greater US-Japan relations increase Japan-China tensions – wrecks regional stability</w:t>
      </w:r>
    </w:p>
    <w:p w14:paraId="5BAF49C1" w14:textId="0CF24101" w:rsidR="00993253" w:rsidRPr="00744C62" w:rsidRDefault="00993253" w:rsidP="00993253">
      <w:proofErr w:type="spellStart"/>
      <w:r w:rsidRPr="00744C62">
        <w:t>Tomohiko</w:t>
      </w:r>
      <w:proofErr w:type="spellEnd"/>
      <w:r w:rsidRPr="00744C62">
        <w:t xml:space="preserve"> </w:t>
      </w:r>
      <w:proofErr w:type="spellStart"/>
      <w:r w:rsidRPr="00744C62">
        <w:rPr>
          <w:b/>
          <w:sz w:val="32"/>
        </w:rPr>
        <w:t>Satake</w:t>
      </w:r>
      <w:proofErr w:type="spellEnd"/>
      <w:r w:rsidRPr="00744C62">
        <w:rPr>
          <w:sz w:val="32"/>
        </w:rPr>
        <w:t xml:space="preserve"> </w:t>
      </w:r>
      <w:r w:rsidRPr="00744C62">
        <w:rPr>
          <w:b/>
          <w:sz w:val="28"/>
        </w:rPr>
        <w:t>1-16</w:t>
      </w:r>
      <w:r w:rsidRPr="00744C62">
        <w:t>-16(Senior Research Fellow, Defense Policy Division, Policy Studies Department, National Institute for Defense Studies, Tokyo)"The New Guidelines for Japan-U.S. Defense Cooperation and an Expanding Japanese Security Role,</w:t>
      </w:r>
      <w:proofErr w:type="gramStart"/>
      <w:r w:rsidRPr="00744C62">
        <w:t xml:space="preserve">"  </w:t>
      </w:r>
      <w:proofErr w:type="gramEnd"/>
      <w:r w:rsidR="00E40F41">
        <w:fldChar w:fldCharType="begin"/>
      </w:r>
      <w:r w:rsidR="00E40F41">
        <w:instrText xml:space="preserve"> HYPERLINK "http://onlinelibrary.wiley.com/doi/10.1111/aspp.12239/full" </w:instrText>
      </w:r>
      <w:r w:rsidR="00E40F41">
        <w:fldChar w:fldCharType="separate"/>
      </w:r>
      <w:r w:rsidRPr="00744C62">
        <w:rPr>
          <w:rStyle w:val="Hyperlink"/>
        </w:rPr>
        <w:t>http://onlinelibrary.wiley.com/doi/10.1111/aspp.12239/full</w:t>
      </w:r>
      <w:r w:rsidR="00E40F41">
        <w:rPr>
          <w:rStyle w:val="Hyperlink"/>
        </w:rPr>
        <w:fldChar w:fldCharType="end"/>
      </w:r>
      <w:r w:rsidRPr="00744C62">
        <w:t xml:space="preserve"> </w:t>
      </w:r>
    </w:p>
    <w:p w14:paraId="6EAD66E6" w14:textId="77777777" w:rsidR="00993253" w:rsidRPr="00744C62" w:rsidRDefault="00993253" w:rsidP="00993253">
      <w:r w:rsidRPr="00744C62">
        <w:rPr>
          <w:rStyle w:val="StyleUnderline"/>
        </w:rPr>
        <w:t>Internationally</w:t>
      </w:r>
      <w:r w:rsidRPr="00744C62">
        <w:t xml:space="preserve">, </w:t>
      </w:r>
      <w:r w:rsidRPr="00744C62">
        <w:rPr>
          <w:rStyle w:val="StyleUnderline"/>
        </w:rPr>
        <w:t xml:space="preserve">while expanded Japanese activity in the South China Sea is generally welcomed by Southeast Asian countries such as Vietnam and the Philippines, </w:t>
      </w:r>
      <w:r w:rsidRPr="00744C62">
        <w:rPr>
          <w:rStyle w:val="Emphasis"/>
        </w:rPr>
        <w:t>it could draw a sharp response from China.</w:t>
      </w:r>
      <w:r w:rsidRPr="00744C62">
        <w:rPr>
          <w:rStyle w:val="StyleUnderline"/>
        </w:rPr>
        <w:t xml:space="preserve"> While </w:t>
      </w:r>
      <w:r w:rsidRPr="00744C62">
        <w:rPr>
          <w:rStyle w:val="Emphasis"/>
        </w:rPr>
        <w:t>China</w:t>
      </w:r>
      <w:r w:rsidRPr="00744C62">
        <w:rPr>
          <w:rStyle w:val="StyleUnderline"/>
        </w:rPr>
        <w:t xml:space="preserve"> has reluctantly accepted U.S. involvement in the territorial issues in this region, </w:t>
      </w:r>
      <w:r w:rsidRPr="00744C62">
        <w:t>it</w:t>
      </w:r>
      <w:r w:rsidRPr="00744C62">
        <w:rPr>
          <w:rStyle w:val="Emphasis"/>
        </w:rPr>
        <w:t xml:space="preserve"> has</w:t>
      </w:r>
      <w:r w:rsidRPr="00744C62">
        <w:rPr>
          <w:rStyle w:val="StyleUnderline"/>
        </w:rPr>
        <w:t xml:space="preserve"> </w:t>
      </w:r>
      <w:r w:rsidRPr="00744C62">
        <w:rPr>
          <w:rStyle w:val="Emphasis"/>
        </w:rPr>
        <w:t>strongly resisted the involvement of Japan</w:t>
      </w:r>
      <w:r w:rsidRPr="00744C62">
        <w:t xml:space="preserve"> (Ministry of Foreign Affairs of the People's Republic of China, </w:t>
      </w:r>
      <w:hyperlink r:id="rId25" w:anchor="aspp12239-bib-0013" w:tooltip="Link to bibliographic citation" w:history="1">
        <w:r w:rsidRPr="00744C62">
          <w:rPr>
            <w:rStyle w:val="Hyperlink"/>
          </w:rPr>
          <w:t>2015</w:t>
        </w:r>
      </w:hyperlink>
      <w:r w:rsidRPr="00744C62">
        <w:t xml:space="preserve">). As Tokyo has maintained a relatively good atmosphere in its diplomatic and security relations with Beijing since the “ice-breaking” summit meeting in November 2014, </w:t>
      </w:r>
      <w:r w:rsidRPr="00744C62">
        <w:rPr>
          <w:rStyle w:val="StyleUnderline"/>
        </w:rPr>
        <w:t>the SDF activity in the region is likely to impede such diplomatic progress between the two countries</w:t>
      </w:r>
      <w:r w:rsidRPr="00744C62">
        <w:t xml:space="preserve">. Indeed, </w:t>
      </w:r>
      <w:r w:rsidRPr="00744C62">
        <w:rPr>
          <w:rStyle w:val="Emphasis"/>
        </w:rPr>
        <w:t>such an operation could cause more tension not only in the South China Sea, but also in the East China Sea by provoking China's more frequent maritime harassment</w:t>
      </w:r>
      <w:r w:rsidRPr="00744C62">
        <w:t>. As Brendan Taylor (</w:t>
      </w:r>
      <w:hyperlink r:id="rId26" w:anchor="aspp12239-bib-0022" w:tooltip="Link to bibliographic citation" w:history="1">
        <w:r w:rsidRPr="00744C62">
          <w:rPr>
            <w:rStyle w:val="Hyperlink"/>
          </w:rPr>
          <w:t>2015</w:t>
        </w:r>
      </w:hyperlink>
      <w:r w:rsidRPr="00744C62">
        <w:t>) observes, Japan will have to walk an “extremely difficult tightrope” in regard to this issue in the years to come.</w:t>
      </w:r>
    </w:p>
    <w:p w14:paraId="0D517414" w14:textId="77777777" w:rsidR="00993253" w:rsidRPr="00744C62" w:rsidRDefault="00993253" w:rsidP="00993253">
      <w:pPr>
        <w:pStyle w:val="Heading4"/>
      </w:pPr>
      <w:r w:rsidRPr="00744C62">
        <w:t>Japan involvement hurts Asian cooperation and trust</w:t>
      </w:r>
    </w:p>
    <w:p w14:paraId="08DED3BF" w14:textId="44B4780A" w:rsidR="00993253" w:rsidRPr="00744C62" w:rsidRDefault="000E613B" w:rsidP="00993253">
      <w:hyperlink r:id="rId27" w:history="1">
        <w:r w:rsidR="00993253" w:rsidRPr="00744C62">
          <w:rPr>
            <w:rStyle w:val="Hyperlink"/>
          </w:rPr>
          <w:t>Danielle F. S. Cohen</w:t>
        </w:r>
      </w:hyperlink>
      <w:r w:rsidR="00993253" w:rsidRPr="00744C62">
        <w:t>, 6-15-</w:t>
      </w:r>
      <w:proofErr w:type="gramStart"/>
      <w:r w:rsidR="00993253" w:rsidRPr="00744C62">
        <w:t>16</w:t>
      </w:r>
      <w:r w:rsidR="00993253" w:rsidRPr="00744C62">
        <w:rPr>
          <w:rStyle w:val="apple-converted-space"/>
          <w:color w:val="333333"/>
          <w:sz w:val="17"/>
          <w:szCs w:val="17"/>
          <w:shd w:val="clear" w:color="auto" w:fill="FFFFFF"/>
        </w:rPr>
        <w:t> </w:t>
      </w:r>
      <w:r w:rsidR="00993253" w:rsidRPr="00744C62">
        <w:t>,(</w:t>
      </w:r>
      <w:proofErr w:type="gramEnd"/>
      <w:r w:rsidR="00993253" w:rsidRPr="00744C62">
        <w:t xml:space="preserve">writer for ASAN forum) "Country Report: China (June 2016)," No Publication, </w:t>
      </w:r>
      <w:hyperlink r:id="rId28" w:history="1">
        <w:r w:rsidR="00993253" w:rsidRPr="00744C62">
          <w:rPr>
            <w:rStyle w:val="Hyperlink"/>
          </w:rPr>
          <w:t>http://www.theasanforum.org/country-report-china-june-2016/</w:t>
        </w:r>
      </w:hyperlink>
      <w:r w:rsidR="00993253" w:rsidRPr="00744C62">
        <w:t xml:space="preserve"> </w:t>
      </w:r>
    </w:p>
    <w:p w14:paraId="676E0DDE" w14:textId="77777777" w:rsidR="00993253" w:rsidRPr="00744C62" w:rsidRDefault="00993253" w:rsidP="00993253">
      <w:pPr>
        <w:rPr>
          <w:rStyle w:val="Emphasis"/>
        </w:rPr>
      </w:pPr>
      <w:r w:rsidRPr="00744C62">
        <w:rPr>
          <w:rStyle w:val="StyleUnderline"/>
        </w:rPr>
        <w:t xml:space="preserve">Zhu then turns to the negative consequences of Japan’s intervention and its desire to prolong the conflict. </w:t>
      </w:r>
      <w:r w:rsidRPr="00744C62">
        <w:rPr>
          <w:rStyle w:val="Emphasis"/>
        </w:rPr>
        <w:t>Japan’s position hampers China’s ability to achieve its “dual track approach</w:t>
      </w:r>
      <w:r w:rsidRPr="00744C62">
        <w:t xml:space="preserve">,” </w:t>
      </w:r>
      <w:r w:rsidRPr="00744C62">
        <w:rPr>
          <w:rStyle w:val="Emphasis"/>
        </w:rPr>
        <w:t>which stresses direct bilateral negotiations</w:t>
      </w:r>
      <w:r w:rsidRPr="00744C62">
        <w:rPr>
          <w:rStyle w:val="StyleUnderline"/>
        </w:rPr>
        <w:t xml:space="preserve"> with other claimants and cooperation between China and Southeast Asian</w:t>
      </w:r>
      <w:r w:rsidRPr="00744C62">
        <w:t xml:space="preserve"> </w:t>
      </w:r>
      <w:r w:rsidRPr="00744C62">
        <w:rPr>
          <w:rStyle w:val="StyleUnderline"/>
        </w:rPr>
        <w:t xml:space="preserve">states </w:t>
      </w:r>
      <w:r w:rsidRPr="00744C62">
        <w:rPr>
          <w:rStyle w:val="Emphasis"/>
        </w:rPr>
        <w:t>to achieve peace and stability</w:t>
      </w:r>
      <w:r w:rsidRPr="00744C62">
        <w:rPr>
          <w:rStyle w:val="StyleUnderline"/>
        </w:rPr>
        <w:t>.</w:t>
      </w:r>
      <w:r w:rsidRPr="00744C62">
        <w:t xml:space="preserve"> At the same time</w:t>
      </w:r>
      <w:r w:rsidRPr="00744C62">
        <w:rPr>
          <w:rStyle w:val="StyleUnderline"/>
        </w:rPr>
        <w:t>, Japanese militarization and military cooperation with other claimants means that China must pay more attention to ensuring the security of its eastern flank</w:t>
      </w:r>
      <w:r w:rsidRPr="00744C62">
        <w:t xml:space="preserve">. </w:t>
      </w:r>
      <w:r w:rsidRPr="00744C62">
        <w:rPr>
          <w:rStyle w:val="StyleUnderline"/>
        </w:rPr>
        <w:t xml:space="preserve">Japan’s involvement also </w:t>
      </w:r>
      <w:r w:rsidRPr="00744C62">
        <w:t xml:space="preserve">hinders the execution of OBOR by </w:t>
      </w:r>
      <w:r w:rsidRPr="00744C62">
        <w:rPr>
          <w:rStyle w:val="StyleUnderline"/>
        </w:rPr>
        <w:t>damaging China’s relations with the Southeast Asian countries</w:t>
      </w:r>
      <w:r w:rsidRPr="00744C62">
        <w:t xml:space="preserve"> along the “Twenty-first Century Maritime Silk Road,” </w:t>
      </w:r>
      <w:r w:rsidRPr="00744C62">
        <w:rPr>
          <w:rStyle w:val="StyleUnderline"/>
        </w:rPr>
        <w:t>and increasing their fears about the “China threat.”</w:t>
      </w:r>
      <w:r w:rsidRPr="00744C62">
        <w:t xml:space="preserve"> </w:t>
      </w:r>
      <w:r w:rsidRPr="00744C62">
        <w:rPr>
          <w:rStyle w:val="StyleUnderline"/>
        </w:rPr>
        <w:t>Finally, Japan attacks China’s “discursive power” regarding the South China Sea</w:t>
      </w:r>
      <w:r w:rsidRPr="00744C62">
        <w:t xml:space="preserve">, a term Chinese analysts often use to refer to China’s ability to shape the terms of discussion. </w:t>
      </w:r>
      <w:r w:rsidRPr="00744C62">
        <w:rPr>
          <w:rStyle w:val="StyleUnderline"/>
        </w:rPr>
        <w:t>Japan damages China’s global image by convincing other states that China is an expansionis</w:t>
      </w:r>
      <w:r w:rsidRPr="00744C62">
        <w:t xml:space="preserve">t, bullying, revisionist power, while Japan seek to enforce international law. </w:t>
      </w:r>
      <w:r w:rsidRPr="00744C62">
        <w:rPr>
          <w:rStyle w:val="StyleUnderline"/>
        </w:rPr>
        <w:t>Zhu concludes that Japan’s involvement in the South China Sea will not cease</w:t>
      </w:r>
      <w:r w:rsidRPr="00744C62">
        <w:t>. Therefore</w:t>
      </w:r>
      <w:r w:rsidRPr="00744C62">
        <w:rPr>
          <w:rStyle w:val="StyleUnderline"/>
        </w:rPr>
        <w:t>, China must warn Japan</w:t>
      </w:r>
      <w:r w:rsidRPr="00744C62">
        <w:rPr>
          <w:rStyle w:val="Emphasis"/>
        </w:rPr>
        <w:t xml:space="preserve"> </w:t>
      </w:r>
      <w:r w:rsidRPr="00744C62">
        <w:rPr>
          <w:rStyle w:val="StyleUnderline"/>
        </w:rPr>
        <w:t>that</w:t>
      </w:r>
      <w:r w:rsidRPr="00744C62">
        <w:rPr>
          <w:rStyle w:val="Emphasis"/>
        </w:rPr>
        <w:t xml:space="preserve"> continued interference will generate excessive costs for the bilateral relationship and prevent Japan from using the South China Sea dispute as a cudgel to beat back China’s rise.</w:t>
      </w:r>
    </w:p>
    <w:p w14:paraId="0416E26E" w14:textId="77777777" w:rsidR="00993253" w:rsidRPr="00744C62" w:rsidRDefault="00993253" w:rsidP="00993253">
      <w:pPr>
        <w:rPr>
          <w:rStyle w:val="Emphasis"/>
        </w:rPr>
      </w:pPr>
    </w:p>
    <w:p w14:paraId="7CF95532" w14:textId="77777777" w:rsidR="00993253" w:rsidRPr="00744C62" w:rsidRDefault="00993253" w:rsidP="00993253">
      <w:pPr>
        <w:pStyle w:val="Heading4"/>
      </w:pPr>
      <w:r w:rsidRPr="00744C62">
        <w:t>The US Japan relationships causes South Korea to challenge china, resulting in conflict</w:t>
      </w:r>
    </w:p>
    <w:p w14:paraId="04466B0F" w14:textId="5A6DE5B5" w:rsidR="00993253" w:rsidRPr="00744C62" w:rsidRDefault="00993253" w:rsidP="00993253">
      <w:r w:rsidRPr="00744C62">
        <w:t xml:space="preserve">Jun </w:t>
      </w:r>
      <w:proofErr w:type="spellStart"/>
      <w:r w:rsidRPr="00744C62">
        <w:t>Hyeok</w:t>
      </w:r>
      <w:proofErr w:type="spellEnd"/>
      <w:r w:rsidRPr="00744C62">
        <w:t xml:space="preserve"> </w:t>
      </w:r>
      <w:r w:rsidRPr="00744C62">
        <w:rPr>
          <w:rStyle w:val="Style13ptBold"/>
        </w:rPr>
        <w:t>Son</w:t>
      </w:r>
      <w:r w:rsidRPr="00744C62">
        <w:t xml:space="preserve">, </w:t>
      </w:r>
      <w:proofErr w:type="gramStart"/>
      <w:r w:rsidRPr="00744C62">
        <w:t xml:space="preserve">December  </w:t>
      </w:r>
      <w:r w:rsidRPr="00744C62">
        <w:rPr>
          <w:rStyle w:val="Style13ptBold"/>
        </w:rPr>
        <w:t>2015</w:t>
      </w:r>
      <w:proofErr w:type="gramEnd"/>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29" w:history="1">
        <w:r w:rsidRPr="00744C62">
          <w:rPr>
            <w:rStyle w:val="Hyperlink"/>
          </w:rPr>
          <w:t>http://calhoun.nps.edu/bitstream/handle/10945/47876/15Dec_Son_Jun%20Hyeok.pdf?sequence=3</w:t>
        </w:r>
      </w:hyperlink>
      <w:r w:rsidRPr="00744C62">
        <w:t xml:space="preserve"> </w:t>
      </w:r>
    </w:p>
    <w:p w14:paraId="1C85D6B9" w14:textId="77777777" w:rsidR="00993253" w:rsidRPr="00744C62" w:rsidRDefault="00993253" w:rsidP="00993253"/>
    <w:p w14:paraId="558B3A7E" w14:textId="77777777" w:rsidR="00993253" w:rsidRPr="00744C62" w:rsidRDefault="00993253" w:rsidP="00993253">
      <w:r w:rsidRPr="00744C62">
        <w:rPr>
          <w:rStyle w:val="Emphasis"/>
        </w:rPr>
        <w:t>The close U.S.–Japan tie can create regional instability</w:t>
      </w:r>
      <w:r w:rsidRPr="00744C62">
        <w:rPr>
          <w:rStyle w:val="StyleUnderline"/>
        </w:rPr>
        <w:t xml:space="preserve"> as the relationship pressures South Korea to confront China</w:t>
      </w:r>
      <w:r w:rsidRPr="00744C62">
        <w:t xml:space="preserve">. </w:t>
      </w:r>
      <w:r w:rsidRPr="00744C62">
        <w:rPr>
          <w:rStyle w:val="StyleUnderline"/>
        </w:rPr>
        <w:t>With the strengthening of the U.S.-Japan alliance</w:t>
      </w:r>
      <w:r w:rsidRPr="00744C62">
        <w:t xml:space="preserve"> and the expansion of Japan’s military activity areas, </w:t>
      </w:r>
      <w:r w:rsidRPr="00744C62">
        <w:rPr>
          <w:rStyle w:val="StyleUnderline"/>
        </w:rPr>
        <w:t>Japan began joint military exercises with the countries that are in conflict with China</w:t>
      </w:r>
      <w:r w:rsidRPr="00744C62">
        <w:t xml:space="preserve"> on the South China Sea. For instance, the Japanese Maritime Self Defense Forces and the Philippine Navy had a joint exercise in May 2015, </w:t>
      </w:r>
      <w:r w:rsidRPr="00744C62">
        <w:rPr>
          <w:rStyle w:val="StyleUnderline"/>
        </w:rPr>
        <w:t>and after this exercise, the Philippine president visited Japan to discuss how to restrain Chinese advances into the sea</w:t>
      </w:r>
      <w:r w:rsidRPr="00744C62">
        <w:t xml:space="preserve">.106 </w:t>
      </w:r>
      <w:r w:rsidRPr="00744C62">
        <w:rPr>
          <w:rStyle w:val="Emphasis"/>
        </w:rPr>
        <w:t>This vigorousness of Japan’s anti-Chinese activities based on the strong U.S.–Japan alliance can be a factor that pushes South Korea to become offensive toward China</w:t>
      </w:r>
      <w:r w:rsidRPr="00744C62">
        <w:rPr>
          <w:rStyle w:val="StyleUnderline"/>
        </w:rPr>
        <w:t xml:space="preserve">, </w:t>
      </w:r>
      <w:r w:rsidRPr="00744C62">
        <w:rPr>
          <w:rStyle w:val="Emphasis"/>
        </w:rPr>
        <w:t>and this offensiveness can make regional tensions in Northeast Asia</w:t>
      </w:r>
      <w:r w:rsidRPr="00744C62">
        <w:t xml:space="preserve"> worse. In practice, on June 3, 2015, in a U.S.–Republic of Korea (ROK) strategic dialogue seminar, Assistant Secretary of State Daniel Russel encouraged South Korea to participate in the anti-China opposition in the South China Sea, giving rise to predictions that U.S. pressure on South Korea had begun.107</w:t>
      </w:r>
    </w:p>
    <w:p w14:paraId="0EB8415E" w14:textId="77777777" w:rsidR="00993253" w:rsidRPr="00993253" w:rsidRDefault="00993253" w:rsidP="00993253"/>
    <w:p w14:paraId="153EAB56" w14:textId="77777777" w:rsidR="001C3B6E" w:rsidRDefault="001C3B6E" w:rsidP="001C3B6E">
      <w:pPr>
        <w:pStyle w:val="Heading4"/>
      </w:pPr>
      <w:r>
        <w:t>A stronger US-Japan Alliance risks a “new Cold War”</w:t>
      </w:r>
    </w:p>
    <w:p w14:paraId="203FB439" w14:textId="38E514D0" w:rsidR="001C3B6E" w:rsidRPr="00526E5E" w:rsidRDefault="001C3B6E" w:rsidP="001C3B6E">
      <w:r w:rsidRPr="0FF97DB1">
        <w:rPr>
          <w:rStyle w:val="Style13ptBold"/>
          <w:sz w:val="24"/>
          <w:szCs w:val="24"/>
        </w:rPr>
        <w:t>Chen 15</w:t>
      </w:r>
      <w:r w:rsidRPr="0FF97DB1">
        <w:rPr>
          <w:sz w:val="20"/>
          <w:szCs w:val="20"/>
        </w:rPr>
        <w:t xml:space="preserve"> </w:t>
      </w:r>
      <w:r>
        <w:t>—</w:t>
      </w:r>
      <w:proofErr w:type="spellStart"/>
      <w:r>
        <w:t>Dingding</w:t>
      </w:r>
      <w:proofErr w:type="spellEnd"/>
      <w:r>
        <w:t xml:space="preserve"> Chen, assistant professor of Government and Public Administration at the University of Macau, Non-Resident Fellow at the Global Public Policy Institute, Founding Director of </w:t>
      </w:r>
      <w:proofErr w:type="spellStart"/>
      <w:r w:rsidRPr="0FF97DB1">
        <w:rPr>
          <w:rFonts w:ascii="MS Gothic" w:eastAsia="MS Gothic" w:hAnsi="MS Gothic" w:cs="MS Gothic"/>
        </w:rPr>
        <w:t>海国</w:t>
      </w:r>
      <w:r w:rsidRPr="0FF97DB1">
        <w:rPr>
          <w:rFonts w:ascii="Microsoft JhengHei" w:eastAsia="Microsoft JhengHei" w:hAnsi="Microsoft JhengHei" w:cs="Microsoft JhengHei"/>
        </w:rPr>
        <w:t>图智研究院</w:t>
      </w:r>
      <w:r w:rsidRPr="0FF97DB1">
        <w:rPr>
          <w:rFonts w:ascii="MS Gothic" w:eastAsia="MS Gothic" w:hAnsi="MS Gothic" w:cs="MS Gothic"/>
        </w:rPr>
        <w:t>（</w:t>
      </w:r>
      <w:r>
        <w:t>Intellisia</w:t>
      </w:r>
      <w:proofErr w:type="spellEnd"/>
      <w:r>
        <w:t xml:space="preserve"> Institute), a newly established independent think tank focusing on interna</w:t>
      </w:r>
      <w:r w:rsidR="00C52C1D">
        <w:t xml:space="preserve">tional affairs in China, 2015. </w:t>
      </w:r>
      <w:r>
        <w:t xml:space="preserve">“A Deepening US-Japan Alliance: Be Careful What You Wish For,” The Diplomat, May 1st, Available Online at </w:t>
      </w:r>
      <w:hyperlink r:id="rId30">
        <w:r w:rsidRPr="0FF97DB1">
          <w:rPr>
            <w:rStyle w:val="Hyperlink"/>
          </w:rPr>
          <w:t>http://thediplomat.com/2015/05/a-deepening-us-japan-alliance-be-careful-what-you-wish-for/</w:t>
        </w:r>
      </w:hyperlink>
    </w:p>
    <w:p w14:paraId="46F1A81A" w14:textId="77777777" w:rsidR="001C3B6E" w:rsidRPr="0057217C" w:rsidRDefault="001C3B6E" w:rsidP="001C3B6E">
      <w:pPr>
        <w:rPr>
          <w:rStyle w:val="StyleUnderline"/>
          <w:highlight w:val="cyan"/>
        </w:rPr>
      </w:pPr>
      <w:r>
        <w:t xml:space="preserve">A more serious problem is Japan’s intended target in Asia. Although unstated, </w:t>
      </w:r>
      <w:r w:rsidRPr="0FF97DB1">
        <w:rPr>
          <w:rStyle w:val="StyleUnderline"/>
        </w:rPr>
        <w:t xml:space="preserve">everyone knows that the real target of the U.S.-Japan security alliance is China. </w:t>
      </w:r>
      <w:r w:rsidRPr="0057217C">
        <w:rPr>
          <w:rStyle w:val="StyleUnderline"/>
          <w:highlight w:val="cyan"/>
        </w:rPr>
        <w:t>A new disturbing development is that Japan and the U.S. may start joint maritime patrols in the South China Sea, with an aim to counterbalance China’s growing presence there</w:t>
      </w:r>
      <w:r w:rsidRPr="0FF97DB1">
        <w:rPr>
          <w:rStyle w:val="StyleUnderline"/>
        </w:rPr>
        <w:t>.</w:t>
      </w:r>
      <w:r>
        <w:t xml:space="preserve"> This is a puzzling move on Japan’s part. </w:t>
      </w:r>
      <w:r w:rsidRPr="0057217C">
        <w:rPr>
          <w:rStyle w:val="StyleUnderline"/>
          <w:highlight w:val="cyan"/>
        </w:rPr>
        <w:t>There is already a high chance of an accidental clash</w:t>
      </w:r>
      <w:r w:rsidRPr="0FF97DB1">
        <w:rPr>
          <w:rStyle w:val="StyleUnderline"/>
        </w:rPr>
        <w:t xml:space="preserve"> of plans and vessels between China and Japan in the East China Sea—</w:t>
      </w:r>
      <w:r w:rsidRPr="0057217C">
        <w:rPr>
          <w:rStyle w:val="StyleUnderline"/>
          <w:highlight w:val="cyan"/>
        </w:rPr>
        <w:t>why risk another clash with China in the South China Sea</w:t>
      </w:r>
      <w:r>
        <w:t>? Plus</w:t>
      </w:r>
      <w:r w:rsidRPr="0FF97DB1">
        <w:rPr>
          <w:rStyle w:val="StyleUnderline"/>
        </w:rPr>
        <w:t xml:space="preserve">, </w:t>
      </w:r>
      <w:r w:rsidRPr="0057217C">
        <w:rPr>
          <w:rStyle w:val="StyleUnderline"/>
          <w:highlight w:val="cyan"/>
        </w:rPr>
        <w:t>Japan is not part of any South China Sea disputes, so why does Japan want to be dragged into the</w:t>
      </w:r>
      <w:r w:rsidRPr="0FF97DB1">
        <w:rPr>
          <w:rStyle w:val="StyleUnderline"/>
        </w:rPr>
        <w:t xml:space="preserve"> already very complex </w:t>
      </w:r>
      <w:r w:rsidRPr="0057217C">
        <w:rPr>
          <w:rStyle w:val="StyleUnderline"/>
          <w:highlight w:val="cyan"/>
        </w:rPr>
        <w:t>situation</w:t>
      </w:r>
      <w:r w:rsidRPr="0057217C">
        <w:rPr>
          <w:highlight w:val="cyan"/>
        </w:rPr>
        <w:t>?</w:t>
      </w:r>
      <w:r>
        <w:t xml:space="preserve"> Perhaps the pressures come from the United States, and perhaps Japan sees a good opportunity in mobilizing smaller Southeast Asian states to balance against China. Whatever the motivation, </w:t>
      </w:r>
      <w:r w:rsidRPr="0057217C">
        <w:rPr>
          <w:rStyle w:val="StyleUnderline"/>
          <w:highlight w:val="cyan"/>
        </w:rPr>
        <w:t>Japan’s move is a highly risky one and it would only lead to higher levels of tensions between Japan and China.</w:t>
      </w:r>
    </w:p>
    <w:p w14:paraId="3FCACC88" w14:textId="77777777" w:rsidR="001C3B6E" w:rsidRPr="0052299A" w:rsidRDefault="001C3B6E" w:rsidP="001C3B6E">
      <w:pPr>
        <w:rPr>
          <w:rStyle w:val="Emphasis"/>
        </w:rPr>
      </w:pPr>
      <w:r w:rsidRPr="0057217C">
        <w:rPr>
          <w:rStyle w:val="StyleUnderline"/>
          <w:highlight w:val="cyan"/>
        </w:rPr>
        <w:t xml:space="preserve">In the realm of international politics, action begets reaction and </w:t>
      </w:r>
      <w:r w:rsidRPr="0057217C">
        <w:rPr>
          <w:rStyle w:val="Emphasis"/>
          <w:highlight w:val="cyan"/>
        </w:rPr>
        <w:t>a new alliance invites a counter-alliance</w:t>
      </w:r>
      <w:r>
        <w:t xml:space="preserve">. So we now have a stronger and firmer U.S.-Japan alliance, what will China do? The most likely case is that </w:t>
      </w:r>
      <w:r w:rsidRPr="0057217C">
        <w:rPr>
          <w:rStyle w:val="StyleUnderline"/>
          <w:highlight w:val="cyan"/>
        </w:rPr>
        <w:t>China will counteract the U.S.-Japan alliance with its own alliance with Russia</w:t>
      </w:r>
      <w:r>
        <w:t xml:space="preserve"> (most likely). Already, because of America’s strategic mistakes in Europe</w:t>
      </w:r>
      <w:r w:rsidRPr="0FF97DB1">
        <w:rPr>
          <w:rStyle w:val="StyleUnderline"/>
        </w:rPr>
        <w:t xml:space="preserve">, Russia is quickly moving closer to China, both economically and politically. </w:t>
      </w:r>
      <w:r w:rsidRPr="0057217C">
        <w:rPr>
          <w:rStyle w:val="StyleUnderline"/>
          <w:highlight w:val="cyan"/>
        </w:rPr>
        <w:t>It is no longer unthinkable that we might see a China-Russia alliance in the near future</w:t>
      </w:r>
      <w:r w:rsidRPr="0FF97DB1">
        <w:rPr>
          <w:rStyle w:val="StyleUnderline"/>
        </w:rPr>
        <w:t>, particularly if the U.S. and Japan increase their pressures on China</w:t>
      </w:r>
      <w:r w:rsidRPr="0057217C">
        <w:rPr>
          <w:rStyle w:val="Emphasis"/>
          <w:highlight w:val="cyan"/>
        </w:rPr>
        <w:t>. If indeed someday that happens, we might enter a ‘new cold war’ in Asia—real bad news for everyone.</w:t>
      </w:r>
    </w:p>
    <w:sectPr w:rsidR="001C3B6E" w:rsidRPr="00522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84760F"/>
    <w:multiLevelType w:val="hybridMultilevel"/>
    <w:tmpl w:val="619C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4C4ED4"/>
    <w:multiLevelType w:val="hybridMultilevel"/>
    <w:tmpl w:val="7F4A9B80"/>
    <w:lvl w:ilvl="0" w:tplc="83CCD08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Rushil Shah"/>
    <w:docVar w:name="RibbonPointer" w:val="353521604"/>
    <w:docVar w:name="VerbatimVersion" w:val="5.1"/>
  </w:docVars>
  <w:rsids>
    <w:rsidRoot w:val="00437453"/>
    <w:rsid w:val="00011693"/>
    <w:rsid w:val="000139A3"/>
    <w:rsid w:val="000A14EF"/>
    <w:rsid w:val="000E1F46"/>
    <w:rsid w:val="000E613B"/>
    <w:rsid w:val="000F0D65"/>
    <w:rsid w:val="00100833"/>
    <w:rsid w:val="00104529"/>
    <w:rsid w:val="00105942"/>
    <w:rsid w:val="00107396"/>
    <w:rsid w:val="001370EB"/>
    <w:rsid w:val="00144A4C"/>
    <w:rsid w:val="00176AB0"/>
    <w:rsid w:val="00177B7D"/>
    <w:rsid w:val="0018322D"/>
    <w:rsid w:val="001B36D0"/>
    <w:rsid w:val="001B5776"/>
    <w:rsid w:val="001C3B6E"/>
    <w:rsid w:val="001E527A"/>
    <w:rsid w:val="001F78CE"/>
    <w:rsid w:val="00226FFF"/>
    <w:rsid w:val="00251FC7"/>
    <w:rsid w:val="002855A7"/>
    <w:rsid w:val="002B146A"/>
    <w:rsid w:val="002B5E17"/>
    <w:rsid w:val="002C2B13"/>
    <w:rsid w:val="00315690"/>
    <w:rsid w:val="00316B75"/>
    <w:rsid w:val="00325646"/>
    <w:rsid w:val="00336BF8"/>
    <w:rsid w:val="00336D8D"/>
    <w:rsid w:val="003460F2"/>
    <w:rsid w:val="003759BC"/>
    <w:rsid w:val="0038158C"/>
    <w:rsid w:val="003902BA"/>
    <w:rsid w:val="003A09E2"/>
    <w:rsid w:val="003E02DF"/>
    <w:rsid w:val="00407037"/>
    <w:rsid w:val="00437453"/>
    <w:rsid w:val="004605D6"/>
    <w:rsid w:val="004C60E8"/>
    <w:rsid w:val="004E3579"/>
    <w:rsid w:val="004E728B"/>
    <w:rsid w:val="004F39E0"/>
    <w:rsid w:val="0053244B"/>
    <w:rsid w:val="00537BD5"/>
    <w:rsid w:val="0057217C"/>
    <w:rsid w:val="0057268A"/>
    <w:rsid w:val="005C662B"/>
    <w:rsid w:val="005D2350"/>
    <w:rsid w:val="005D2912"/>
    <w:rsid w:val="006065BD"/>
    <w:rsid w:val="00645FA9"/>
    <w:rsid w:val="00647866"/>
    <w:rsid w:val="00665003"/>
    <w:rsid w:val="006A2AD0"/>
    <w:rsid w:val="006A7CB4"/>
    <w:rsid w:val="006C2375"/>
    <w:rsid w:val="006D4ECC"/>
    <w:rsid w:val="00717B88"/>
    <w:rsid w:val="00722258"/>
    <w:rsid w:val="007243E5"/>
    <w:rsid w:val="00746CA0"/>
    <w:rsid w:val="00766EA0"/>
    <w:rsid w:val="007A2226"/>
    <w:rsid w:val="007F5B66"/>
    <w:rsid w:val="00823A1C"/>
    <w:rsid w:val="00845B9D"/>
    <w:rsid w:val="00850B8A"/>
    <w:rsid w:val="00860984"/>
    <w:rsid w:val="00876B27"/>
    <w:rsid w:val="0089124E"/>
    <w:rsid w:val="008B3ECB"/>
    <w:rsid w:val="008B4E85"/>
    <w:rsid w:val="008C0417"/>
    <w:rsid w:val="008C1B2E"/>
    <w:rsid w:val="0090243C"/>
    <w:rsid w:val="0091627E"/>
    <w:rsid w:val="0097032B"/>
    <w:rsid w:val="00993253"/>
    <w:rsid w:val="009A548F"/>
    <w:rsid w:val="009C23BE"/>
    <w:rsid w:val="009D2EAD"/>
    <w:rsid w:val="009D54B2"/>
    <w:rsid w:val="009E1922"/>
    <w:rsid w:val="009F7ED2"/>
    <w:rsid w:val="00A016D9"/>
    <w:rsid w:val="00A0657B"/>
    <w:rsid w:val="00A70299"/>
    <w:rsid w:val="00A93661"/>
    <w:rsid w:val="00A95652"/>
    <w:rsid w:val="00AA7BCA"/>
    <w:rsid w:val="00AC0AB8"/>
    <w:rsid w:val="00AF7CD5"/>
    <w:rsid w:val="00B26D8E"/>
    <w:rsid w:val="00B33C6D"/>
    <w:rsid w:val="00B4508F"/>
    <w:rsid w:val="00B4561E"/>
    <w:rsid w:val="00B55AD5"/>
    <w:rsid w:val="00B6538D"/>
    <w:rsid w:val="00B8057C"/>
    <w:rsid w:val="00BD6238"/>
    <w:rsid w:val="00BF593B"/>
    <w:rsid w:val="00BF773A"/>
    <w:rsid w:val="00BF7E81"/>
    <w:rsid w:val="00C13773"/>
    <w:rsid w:val="00C17CC8"/>
    <w:rsid w:val="00C43894"/>
    <w:rsid w:val="00C52C1D"/>
    <w:rsid w:val="00C83417"/>
    <w:rsid w:val="00C9604F"/>
    <w:rsid w:val="00CA19AA"/>
    <w:rsid w:val="00CC5298"/>
    <w:rsid w:val="00CC6330"/>
    <w:rsid w:val="00CD736E"/>
    <w:rsid w:val="00CD798D"/>
    <w:rsid w:val="00CE161E"/>
    <w:rsid w:val="00CF59A8"/>
    <w:rsid w:val="00D325A9"/>
    <w:rsid w:val="00D36A8A"/>
    <w:rsid w:val="00D61409"/>
    <w:rsid w:val="00D6691E"/>
    <w:rsid w:val="00D71170"/>
    <w:rsid w:val="00DA1C92"/>
    <w:rsid w:val="00DA25D4"/>
    <w:rsid w:val="00DA6538"/>
    <w:rsid w:val="00DE2492"/>
    <w:rsid w:val="00E02630"/>
    <w:rsid w:val="00E15E75"/>
    <w:rsid w:val="00E24471"/>
    <w:rsid w:val="00E370D9"/>
    <w:rsid w:val="00E40F41"/>
    <w:rsid w:val="00E5262C"/>
    <w:rsid w:val="00E64D44"/>
    <w:rsid w:val="00E81F40"/>
    <w:rsid w:val="00EC7DC4"/>
    <w:rsid w:val="00ED30CF"/>
    <w:rsid w:val="00F176EF"/>
    <w:rsid w:val="00F45E10"/>
    <w:rsid w:val="00F6364A"/>
    <w:rsid w:val="00F9113A"/>
    <w:rsid w:val="00FE2546"/>
    <w:rsid w:val="00FE29E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78C"/>
  <w15:chartTrackingRefBased/>
  <w15:docId w15:val="{E3027902-B54F-4972-8EB2-4AAF1C4E4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43894"/>
    <w:rPr>
      <w:rFonts w:ascii="Calibri" w:hAnsi="Calibri"/>
    </w:rPr>
  </w:style>
  <w:style w:type="paragraph" w:styleId="Heading1">
    <w:name w:val="heading 1"/>
    <w:aliases w:val="Pocket"/>
    <w:basedOn w:val="Normal"/>
    <w:next w:val="Normal"/>
    <w:link w:val="Heading1Char"/>
    <w:qFormat/>
    <w:rsid w:val="00C438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38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38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C438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43745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3745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438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38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389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4389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C4389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4389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9.5 pt"/>
    <w:basedOn w:val="DefaultParagraphFont"/>
    <w:uiPriority w:val="6"/>
    <w:qFormat/>
    <w:rsid w:val="00C4389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43894"/>
    <w:rPr>
      <w:color w:val="auto"/>
      <w:u w:val="none"/>
    </w:rPr>
  </w:style>
  <w:style w:type="character" w:styleId="FollowedHyperlink">
    <w:name w:val="FollowedHyperlink"/>
    <w:basedOn w:val="DefaultParagraphFont"/>
    <w:uiPriority w:val="99"/>
    <w:semiHidden/>
    <w:unhideWhenUsed/>
    <w:rsid w:val="00C43894"/>
    <w:rPr>
      <w:color w:val="auto"/>
      <w:u w:val="none"/>
    </w:rPr>
  </w:style>
  <w:style w:type="character" w:customStyle="1" w:styleId="Heading5Char">
    <w:name w:val="Heading 5 Char"/>
    <w:basedOn w:val="DefaultParagraphFont"/>
    <w:link w:val="Heading5"/>
    <w:uiPriority w:val="9"/>
    <w:rsid w:val="0043745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37453"/>
    <w:rPr>
      <w:rFonts w:asciiTheme="majorHAnsi" w:eastAsiaTheme="majorEastAsia" w:hAnsiTheme="majorHAnsi" w:cstheme="majorBidi"/>
      <w:color w:val="1F4D78" w:themeColor="accent1" w:themeShade="7F"/>
    </w:rPr>
  </w:style>
  <w:style w:type="paragraph" w:styleId="DocumentMap">
    <w:name w:val="Document Map"/>
    <w:basedOn w:val="Normal"/>
    <w:link w:val="DocumentMapChar"/>
    <w:uiPriority w:val="99"/>
    <w:semiHidden/>
    <w:unhideWhenUsed/>
    <w:rsid w:val="0043745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7453"/>
    <w:rPr>
      <w:rFonts w:ascii="Lucida Grande" w:hAnsi="Lucida Grande" w:cs="Lucida Grande"/>
      <w:sz w:val="24"/>
    </w:rPr>
  </w:style>
  <w:style w:type="paragraph" w:customStyle="1" w:styleId="Emphasis1">
    <w:name w:val="Emphasis1"/>
    <w:basedOn w:val="Normal"/>
    <w:link w:val="Emphasis"/>
    <w:autoRedefine/>
    <w:uiPriority w:val="7"/>
    <w:qFormat/>
    <w:rsid w:val="0043745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993253"/>
  </w:style>
  <w:style w:type="paragraph" w:customStyle="1" w:styleId="textbold">
    <w:name w:val="text bold"/>
    <w:basedOn w:val="Normal"/>
    <w:uiPriority w:val="7"/>
    <w:qFormat/>
    <w:rsid w:val="00993253"/>
    <w:pPr>
      <w:ind w:left="720"/>
      <w:jc w:val="both"/>
    </w:pPr>
    <w:rPr>
      <w:b/>
      <w:iCs/>
      <w:u w:val="single"/>
      <w:bdr w:val="single" w:sz="8" w:space="0" w:color="auto"/>
    </w:rPr>
  </w:style>
  <w:style w:type="paragraph" w:styleId="ListParagraph">
    <w:name w:val="List Paragraph"/>
    <w:basedOn w:val="Normal"/>
    <w:uiPriority w:val="99"/>
    <w:unhideWhenUsed/>
    <w:qFormat/>
    <w:rsid w:val="0053244B"/>
    <w:pPr>
      <w:ind w:left="720"/>
      <w:contextualSpacing/>
    </w:pPr>
  </w:style>
  <w:style w:type="paragraph" w:styleId="NormalWeb">
    <w:name w:val="Normal (Web)"/>
    <w:basedOn w:val="Normal"/>
    <w:uiPriority w:val="99"/>
    <w:semiHidden/>
    <w:unhideWhenUsed/>
    <w:rsid w:val="00011693"/>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743791">
      <w:bodyDiv w:val="1"/>
      <w:marLeft w:val="0"/>
      <w:marRight w:val="0"/>
      <w:marTop w:val="0"/>
      <w:marBottom w:val="0"/>
      <w:divBdr>
        <w:top w:val="none" w:sz="0" w:space="0" w:color="auto"/>
        <w:left w:val="none" w:sz="0" w:space="0" w:color="auto"/>
        <w:bottom w:val="none" w:sz="0" w:space="0" w:color="auto"/>
        <w:right w:val="none" w:sz="0" w:space="0" w:color="auto"/>
      </w:divBdr>
      <w:divsChild>
        <w:div w:id="1025061875">
          <w:marLeft w:val="75"/>
          <w:marRight w:val="75"/>
          <w:marTop w:val="75"/>
          <w:marBottom w:val="75"/>
          <w:divBdr>
            <w:top w:val="none" w:sz="0" w:space="0" w:color="auto"/>
            <w:left w:val="none" w:sz="0" w:space="0" w:color="auto"/>
            <w:bottom w:val="none" w:sz="0" w:space="0" w:color="auto"/>
            <w:right w:val="none" w:sz="0" w:space="0" w:color="auto"/>
          </w:divBdr>
          <w:divsChild>
            <w:div w:id="9762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2183">
      <w:bodyDiv w:val="1"/>
      <w:marLeft w:val="0"/>
      <w:marRight w:val="0"/>
      <w:marTop w:val="0"/>
      <w:marBottom w:val="0"/>
      <w:divBdr>
        <w:top w:val="none" w:sz="0" w:space="0" w:color="auto"/>
        <w:left w:val="none" w:sz="0" w:space="0" w:color="auto"/>
        <w:bottom w:val="none" w:sz="0" w:space="0" w:color="auto"/>
        <w:right w:val="none" w:sz="0" w:space="0" w:color="auto"/>
      </w:divBdr>
    </w:div>
    <w:div w:id="153507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q.elliott.gwu.edu/sites/twq.elliott.gwu.edu/files/downloads/TWQ_Spring2015_Santoro-Warden.pdf" TargetMode="External"/><Relationship Id="rId13" Type="http://schemas.openxmlformats.org/officeDocument/2006/relationships/hyperlink" Target="http://object.cato.org/sites/cato.org/files/pubs/pdf/pa-788.pdf" TargetMode="External"/><Relationship Id="rId18" Type="http://schemas.openxmlformats.org/officeDocument/2006/relationships/hyperlink" Target="http://carnegieendowment.org/2015/07/16/strengthening-u.s.-alliances-in-northeast-asia-pub-60750" TargetMode="External"/><Relationship Id="rId26" Type="http://schemas.openxmlformats.org/officeDocument/2006/relationships/hyperlink" Target="http://onlinelibrary.wiley.com/doi/10.1111/aspp.12239/full" TargetMode="External"/><Relationship Id="rId3" Type="http://schemas.openxmlformats.org/officeDocument/2006/relationships/styles" Target="styles.xml"/><Relationship Id="rId21" Type="http://schemas.openxmlformats.org/officeDocument/2006/relationships/hyperlink" Target="http://www.worldpolicy.org/blog/2014/03/19/remilitarizing-japan-enticing-prospect" TargetMode="External"/><Relationship Id="rId7" Type="http://schemas.openxmlformats.org/officeDocument/2006/relationships/hyperlink" Target="http://www.springer.com/us/book/9789401798938" TargetMode="External"/><Relationship Id="rId12" Type="http://schemas.openxmlformats.org/officeDocument/2006/relationships/hyperlink" Target="http://aparc.fsi.stanford.edu/news/china-poses-most-strategic-challenge-us-japan-relationship-funabashi-says" TargetMode="External"/><Relationship Id="rId17" Type="http://schemas.openxmlformats.org/officeDocument/2006/relationships/hyperlink" Target="http://www.usnews.com/news/articles/2015/09/23/us-china-talks-show-stability-not-standoff" TargetMode="External"/><Relationship Id="rId25" Type="http://schemas.openxmlformats.org/officeDocument/2006/relationships/hyperlink" Target="http://onlinelibrary.wiley.com/doi/10.1111/aspp.12239/full" TargetMode="External"/><Relationship Id="rId2" Type="http://schemas.openxmlformats.org/officeDocument/2006/relationships/numbering" Target="numbering.xml"/><Relationship Id="rId16" Type="http://schemas.openxmlformats.org/officeDocument/2006/relationships/hyperlink" Target="http://www.ibtimes.com/japans-constitution-allows-nuclear-weapons-says-shinzo-abes-government-after-donald-2347884" TargetMode="External"/><Relationship Id="rId20" Type="http://schemas.openxmlformats.org/officeDocument/2006/relationships/hyperlink" Target="http://time.com/4047863/the-world-doesnt-have-to-fear-japan/" TargetMode="External"/><Relationship Id="rId29" Type="http://schemas.openxmlformats.org/officeDocument/2006/relationships/hyperlink" Target="http://calhoun.nps.edu/bitstream/handle/10945/47876/15Dec_Son_Jun%20Hyeok.pdf?sequence=3" TargetMode="External"/><Relationship Id="rId1" Type="http://schemas.openxmlformats.org/officeDocument/2006/relationships/customXml" Target="../customXml/item1.xml"/><Relationship Id="rId6" Type="http://schemas.openxmlformats.org/officeDocument/2006/relationships/hyperlink" Target="http://www.tandfonline.com/doi/pdf/10.1080/01402390.2016.1168010" TargetMode="External"/><Relationship Id="rId11" Type="http://schemas.openxmlformats.org/officeDocument/2006/relationships/hyperlink" Target="http://www.springer.com/us/book/9789401798938" TargetMode="External"/><Relationship Id="rId24" Type="http://schemas.openxmlformats.org/officeDocument/2006/relationships/hyperlink" Target="http://www.theguardian.com/commentisfree/2015/may/28/conflict-us-china-not-inevitable-empir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iplomacist.com/2015/10/10/the-dangerous-ramifications-of-japans-revised-security-laws/" TargetMode="External"/><Relationship Id="rId23" Type="http://schemas.openxmlformats.org/officeDocument/2006/relationships/hyperlink" Target="http://www.aei.org/wp-content/uploads/2015/12/Why-American-Leadership-Still-Matters_online.pdf" TargetMode="External"/><Relationship Id="rId28" Type="http://schemas.openxmlformats.org/officeDocument/2006/relationships/hyperlink" Target="http://www.theasanforum.org/country-report-china-june-2016/" TargetMode="External"/><Relationship Id="rId10" Type="http://schemas.openxmlformats.org/officeDocument/2006/relationships/hyperlink" Target="https://www.psa.ac.uk/sites/default/files/conference/papers/2016/Paper%20Elena%20Atanassova-Cornelis,%20PSA%202016.pdf" TargetMode="External"/><Relationship Id="rId19" Type="http://schemas.openxmlformats.org/officeDocument/2006/relationships/hyperlink" Target="https://www.armscontrol.org/ACT/2016_04/Features/A-Proliferation-Plateau-May-Offer-Unique-Opportuniti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wq.elliott.gwu.edu/sites/twq.elliott.gwu.edu/files/downloads/TWQ_Spring2015_Santoro-Warden.pdf" TargetMode="External"/><Relationship Id="rId14" Type="http://schemas.openxmlformats.org/officeDocument/2006/relationships/hyperlink" Target="http://nationalinterest.org/feature/china%E2%80%99s-ultimate-nightmare-japan-armed-nuclear-weapons-14214" TargetMode="External"/><Relationship Id="rId22" Type="http://schemas.openxmlformats.org/officeDocument/2006/relationships/hyperlink" Target="http://www.realcleardefense.com/articles/2013/11/14/the_case_for_japanese_militarization_106957.html" TargetMode="External"/><Relationship Id="rId27" Type="http://schemas.openxmlformats.org/officeDocument/2006/relationships/hyperlink" Target="http://www.theasanforum.org/author?user_id=9192230" TargetMode="External"/><Relationship Id="rId30" Type="http://schemas.openxmlformats.org/officeDocument/2006/relationships/hyperlink" Target="http://thediplomat.com/2015/05/a-deepening-us-japan-alliance-be-careful-what-you-wish-f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D76EE-EBF1-4796-8A76-48C5C51F2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TotalTime>
  <Pages>1</Pages>
  <Words>28612</Words>
  <Characters>163090</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dc:creator>
  <cp:keywords>5.1.1</cp:keywords>
  <dc:description/>
  <cp:lastModifiedBy>Abelkop, Garrett</cp:lastModifiedBy>
  <cp:revision>33</cp:revision>
  <dcterms:created xsi:type="dcterms:W3CDTF">2016-07-06T18:42:00Z</dcterms:created>
  <dcterms:modified xsi:type="dcterms:W3CDTF">2016-07-08T14:20:00Z</dcterms:modified>
</cp:coreProperties>
</file>