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1242" w:rsidRDefault="00A21651" w:rsidP="00201242">
      <w:pPr>
        <w:pStyle w:val="Heading1"/>
      </w:pPr>
      <w:r>
        <w:t xml:space="preserve">**NDI 6WA – </w:t>
      </w:r>
      <w:r w:rsidR="00201242">
        <w:t>North Korea Disaster Planning Neg</w:t>
      </w:r>
      <w:r>
        <w:t>**</w:t>
      </w:r>
      <w:bookmarkStart w:id="0" w:name="_GoBack"/>
      <w:bookmarkEnd w:id="0"/>
    </w:p>
    <w:p w:rsidR="00951479" w:rsidRDefault="00951479" w:rsidP="00951479">
      <w:pPr>
        <w:pStyle w:val="Heading1"/>
      </w:pPr>
      <w:r>
        <w:t>6 Party Talks CP</w:t>
      </w:r>
    </w:p>
    <w:p w:rsidR="00951479" w:rsidRDefault="00951479" w:rsidP="00951479"/>
    <w:p w:rsidR="00951479" w:rsidRDefault="00951479" w:rsidP="00951479">
      <w:pPr>
        <w:pStyle w:val="Heading3"/>
      </w:pPr>
      <w:r>
        <w:t xml:space="preserve">1NC CP </w:t>
      </w:r>
    </w:p>
    <w:p w:rsidR="00951479" w:rsidRDefault="00951479" w:rsidP="00951479">
      <w:pPr>
        <w:pStyle w:val="Heading4"/>
      </w:pPr>
      <w:r>
        <w:t xml:space="preserve">The United States federal government should </w:t>
      </w:r>
    </w:p>
    <w:p w:rsidR="00951479" w:rsidRDefault="00951479" w:rsidP="00951479">
      <w:pPr>
        <w:pStyle w:val="ListParagraph"/>
        <w:numPr>
          <w:ilvl w:val="0"/>
          <w:numId w:val="15"/>
        </w:numPr>
        <w:spacing w:line="256" w:lineRule="auto"/>
      </w:pPr>
      <w:r>
        <w:t>propose a low-level diplomatic meeting to North Korea</w:t>
      </w:r>
    </w:p>
    <w:p w:rsidR="00951479" w:rsidRDefault="00951479" w:rsidP="00951479">
      <w:pPr>
        <w:pStyle w:val="ListParagraph"/>
        <w:numPr>
          <w:ilvl w:val="0"/>
          <w:numId w:val="15"/>
        </w:numPr>
        <w:spacing w:line="256" w:lineRule="auto"/>
      </w:pPr>
      <w:r>
        <w:t>as a precondition to a high-level diplomatic meeting, have North Korea agree to</w:t>
      </w:r>
    </w:p>
    <w:p w:rsidR="00951479" w:rsidRDefault="00951479" w:rsidP="00951479">
      <w:pPr>
        <w:pStyle w:val="ListParagraph"/>
        <w:numPr>
          <w:ilvl w:val="1"/>
          <w:numId w:val="15"/>
        </w:numPr>
        <w:spacing w:line="256" w:lineRule="auto"/>
      </w:pPr>
      <w:r>
        <w:t>suspend nuclear and long-range missile tests</w:t>
      </w:r>
    </w:p>
    <w:p w:rsidR="00951479" w:rsidRDefault="00951479" w:rsidP="00951479">
      <w:pPr>
        <w:pStyle w:val="ListParagraph"/>
        <w:numPr>
          <w:ilvl w:val="1"/>
          <w:numId w:val="15"/>
        </w:numPr>
        <w:spacing w:line="256" w:lineRule="auto"/>
      </w:pPr>
      <w:r>
        <w:t>allow inspectors from the International Atomic Energy Agency to monitor its nuclear sites</w:t>
      </w:r>
    </w:p>
    <w:p w:rsidR="00951479" w:rsidRDefault="00951479" w:rsidP="00951479">
      <w:pPr>
        <w:pStyle w:val="ListParagraph"/>
        <w:numPr>
          <w:ilvl w:val="0"/>
          <w:numId w:val="15"/>
        </w:numPr>
        <w:spacing w:line="256" w:lineRule="auto"/>
      </w:pPr>
      <w:r>
        <w:t>upon North Korea’s declaration of a moratorium on all nuclear activities and missile tests, declare readiness to negotiate the denuclearization process at the Six Party Talks</w:t>
      </w:r>
    </w:p>
    <w:p w:rsidR="00951479" w:rsidRDefault="00951479" w:rsidP="00951479">
      <w:pPr>
        <w:pStyle w:val="ListParagraph"/>
        <w:numPr>
          <w:ilvl w:val="0"/>
          <w:numId w:val="15"/>
        </w:numPr>
        <w:spacing w:line="256" w:lineRule="auto"/>
      </w:pPr>
      <w:r>
        <w:t>upon the initiation of complete, verifiable, irreversible dismantlement of North Korea’s nuclear programs, discuss diplomatic normalization with the DPRK</w:t>
      </w:r>
    </w:p>
    <w:p w:rsidR="00951479" w:rsidRDefault="00951479" w:rsidP="00951479">
      <w:pPr>
        <w:pStyle w:val="ListParagraph"/>
        <w:numPr>
          <w:ilvl w:val="0"/>
          <w:numId w:val="15"/>
        </w:numPr>
        <w:spacing w:line="256" w:lineRule="auto"/>
      </w:pPr>
      <w:r>
        <w:t>upon the completion of the CVID process, reconvene the Six-Party talks to complete a peace treaty between China, the United States, and the two Koreas</w:t>
      </w:r>
    </w:p>
    <w:p w:rsidR="00951479" w:rsidRDefault="00951479" w:rsidP="00951479">
      <w:r w:rsidRPr="00B16648">
        <w:rPr>
          <w:rStyle w:val="StyleStyleBold12pt"/>
        </w:rPr>
        <w:t>Choi 16</w:t>
      </w:r>
      <w:r>
        <w:t xml:space="preserve"> </w:t>
      </w:r>
      <w:r w:rsidRPr="00B16648">
        <w:rPr>
          <w:sz w:val="16"/>
          <w:szCs w:val="16"/>
        </w:rPr>
        <w:t xml:space="preserve">[Jon Kung Choi, Associate Professor of Political Science &amp; International Studies at </w:t>
      </w:r>
      <w:proofErr w:type="spellStart"/>
      <w:r w:rsidRPr="00B16648">
        <w:rPr>
          <w:sz w:val="16"/>
          <w:szCs w:val="16"/>
        </w:rPr>
        <w:t>Yonsei</w:t>
      </w:r>
      <w:proofErr w:type="spellEnd"/>
      <w:r w:rsidRPr="00B16648">
        <w:rPr>
          <w:sz w:val="16"/>
          <w:szCs w:val="16"/>
        </w:rPr>
        <w:t xml:space="preserve"> University in Seoul, Korea, and policy advisory board for the Ministry of Foreign Affairs, the Ministry of Unification, and ROK Air Force; “The Perils of Strategic Pati</w:t>
      </w:r>
      <w:r>
        <w:rPr>
          <w:sz w:val="16"/>
          <w:szCs w:val="16"/>
        </w:rPr>
        <w:t xml:space="preserve">ence with North Korea”; pp 67-68; </w:t>
      </w:r>
      <w:r w:rsidRPr="00B16648">
        <w:rPr>
          <w:sz w:val="16"/>
          <w:szCs w:val="16"/>
        </w:rPr>
        <w:t>The Elliott School of International Affairs; The Washington Quarterly Volume 38, Issue 4; Winter 2016; accessed 06/29/2016; &lt;https://twq.elliott.gwu.edu/sites/twq.elliott.gwu.edu/files/downloads/TWQ_Winter2016_Choi.pdf&gt;.</w:t>
      </w:r>
      <w:r>
        <w:rPr>
          <w:sz w:val="16"/>
          <w:szCs w:val="16"/>
        </w:rPr>
        <w:t>]</w:t>
      </w:r>
    </w:p>
    <w:p w:rsidR="00951479" w:rsidRDefault="00951479" w:rsidP="00951479">
      <w:pPr>
        <w:rPr>
          <w:sz w:val="16"/>
        </w:rPr>
      </w:pPr>
      <w:r w:rsidRPr="002C1463">
        <w:rPr>
          <w:rStyle w:val="StyleBoldUnderline"/>
        </w:rPr>
        <w:t>One option may essentially be to test if North Korea is willing to receive U.S. security assurances in exchange for denuclearization</w:t>
      </w:r>
      <w:r w:rsidRPr="002C1463">
        <w:rPr>
          <w:sz w:val="16"/>
        </w:rPr>
        <w:t xml:space="preserve">. A principal risk is that North Korea might cheat and want or try to become a nuclear power anyway. Thus, </w:t>
      </w:r>
      <w:r w:rsidRPr="00445637">
        <w:rPr>
          <w:rStyle w:val="StyleBoldUnderline"/>
          <w:highlight w:val="yellow"/>
        </w:rPr>
        <w:t>the most urgent action</w:t>
      </w:r>
      <w:r w:rsidRPr="002C1463">
        <w:rPr>
          <w:rStyle w:val="StyleBoldUnderline"/>
        </w:rPr>
        <w:t xml:space="preserve"> </w:t>
      </w:r>
      <w:r w:rsidRPr="002C1463">
        <w:rPr>
          <w:sz w:val="16"/>
        </w:rPr>
        <w:t>item for the Obama administration</w:t>
      </w:r>
      <w:r w:rsidRPr="002C1463">
        <w:rPr>
          <w:rStyle w:val="StyleBoldUnderline"/>
        </w:rPr>
        <w:t xml:space="preserve"> </w:t>
      </w:r>
      <w:r w:rsidRPr="00445637">
        <w:rPr>
          <w:rStyle w:val="StyleBoldUnderline"/>
          <w:highlight w:val="yellow"/>
        </w:rPr>
        <w:t>is to find</w:t>
      </w:r>
      <w:r w:rsidRPr="002C1463">
        <w:rPr>
          <w:rStyle w:val="StyleBoldUnderline"/>
        </w:rPr>
        <w:t xml:space="preserve"> out </w:t>
      </w:r>
      <w:r w:rsidRPr="00445637">
        <w:rPr>
          <w:rStyle w:val="StyleBoldUnderline"/>
          <w:highlight w:val="yellow"/>
        </w:rPr>
        <w:t>if North Korea is open to reasonable offers for denuclearization</w:t>
      </w:r>
      <w:r w:rsidRPr="002C1463">
        <w:rPr>
          <w:rStyle w:val="StyleBoldUnderline"/>
        </w:rPr>
        <w:t xml:space="preserve"> in a verifiable and non-reversible way</w:t>
      </w:r>
      <w:r w:rsidRPr="002C1463">
        <w:rPr>
          <w:sz w:val="16"/>
        </w:rPr>
        <w:t xml:space="preserve">. </w:t>
      </w:r>
      <w:r w:rsidRPr="00445637">
        <w:rPr>
          <w:rStyle w:val="StyleBoldUnderline"/>
          <w:highlight w:val="yellow"/>
        </w:rPr>
        <w:t>The</w:t>
      </w:r>
      <w:r w:rsidRPr="002C1463">
        <w:rPr>
          <w:sz w:val="16"/>
        </w:rPr>
        <w:t xml:space="preserve"> Obama </w:t>
      </w:r>
      <w:r w:rsidRPr="00445637">
        <w:rPr>
          <w:rStyle w:val="StyleBoldUnderline"/>
          <w:highlight w:val="yellow"/>
        </w:rPr>
        <w:t>administration needs to specify what steps North Korea should take, how the United States and the members of the Six-Party Talks</w:t>
      </w:r>
      <w:r w:rsidRPr="002C1463">
        <w:rPr>
          <w:rStyle w:val="StyleBoldUnderline"/>
        </w:rPr>
        <w:t xml:space="preserve"> (6PT) </w:t>
      </w:r>
      <w:r w:rsidRPr="00445637">
        <w:rPr>
          <w:rStyle w:val="StyleBoldUnderline"/>
          <w:highlight w:val="yellow"/>
        </w:rPr>
        <w:t>will reciprocate if North Korea cooperates</w:t>
      </w:r>
      <w:r w:rsidRPr="002C1463">
        <w:rPr>
          <w:rStyle w:val="StyleBoldUnderline"/>
        </w:rPr>
        <w:t>, and what</w:t>
      </w:r>
      <w:r w:rsidRPr="002C1463">
        <w:rPr>
          <w:sz w:val="16"/>
        </w:rPr>
        <w:t xml:space="preserve"> kind of </w:t>
      </w:r>
      <w:r w:rsidRPr="002C1463">
        <w:rPr>
          <w:rStyle w:val="StyleBoldUnderline"/>
        </w:rPr>
        <w:t>endgame the U</w:t>
      </w:r>
      <w:r w:rsidRPr="002C1463">
        <w:rPr>
          <w:sz w:val="16"/>
        </w:rPr>
        <w:t xml:space="preserve">nited </w:t>
      </w:r>
      <w:r w:rsidRPr="002C1463">
        <w:rPr>
          <w:rStyle w:val="StyleBoldUnderline"/>
        </w:rPr>
        <w:t>S</w:t>
      </w:r>
      <w:r w:rsidRPr="002C1463">
        <w:rPr>
          <w:sz w:val="16"/>
        </w:rPr>
        <w:t xml:space="preserve">tates </w:t>
      </w:r>
      <w:r w:rsidRPr="002C1463">
        <w:rPr>
          <w:rStyle w:val="StyleBoldUnderline"/>
        </w:rPr>
        <w:t>and its allies envision for the future of North Korea</w:t>
      </w:r>
      <w:r w:rsidRPr="002C1463">
        <w:rPr>
          <w:sz w:val="16"/>
        </w:rPr>
        <w:t xml:space="preserve">. To be clear, </w:t>
      </w:r>
      <w:r w:rsidRPr="00445637">
        <w:rPr>
          <w:rStyle w:val="StyleBoldUnderline"/>
          <w:highlight w:val="yellow"/>
        </w:rPr>
        <w:t>inducing the North to abandon its nuclear weapons program should remain the final goal</w:t>
      </w:r>
      <w:r w:rsidRPr="002C1463">
        <w:rPr>
          <w:sz w:val="16"/>
        </w:rPr>
        <w:t xml:space="preserve">. But it cannot serve as the primary goal for now. For the moment, </w:t>
      </w:r>
      <w:r w:rsidRPr="00445637">
        <w:rPr>
          <w:rStyle w:val="StyleBoldUnderline"/>
          <w:highlight w:val="yellow"/>
        </w:rPr>
        <w:t>the primary goal is to make the North realize that negotiation is the only way out of its isolation</w:t>
      </w:r>
      <w:r w:rsidRPr="002C1463">
        <w:rPr>
          <w:sz w:val="16"/>
        </w:rPr>
        <w:t xml:space="preserve">. Thus, </w:t>
      </w:r>
      <w:r w:rsidRPr="002C1463">
        <w:rPr>
          <w:rStyle w:val="StyleBoldUnderline"/>
        </w:rPr>
        <w:t xml:space="preserve">the key element of the general policy toward Pyongyang should be to </w:t>
      </w:r>
      <w:r w:rsidRPr="002C1463">
        <w:rPr>
          <w:rStyle w:val="Emphasis"/>
        </w:rPr>
        <w:t xml:space="preserve">stop threatening the North with </w:t>
      </w:r>
      <w:proofErr w:type="spellStart"/>
      <w:r w:rsidRPr="002C1463">
        <w:rPr>
          <w:rStyle w:val="Emphasis"/>
        </w:rPr>
        <w:t>collapsist</w:t>
      </w:r>
      <w:proofErr w:type="spellEnd"/>
      <w:r w:rsidRPr="002C1463">
        <w:rPr>
          <w:rStyle w:val="Emphasis"/>
        </w:rPr>
        <w:t xml:space="preserve"> rhetoric and instead lay out a denuclearization roadmap</w:t>
      </w:r>
      <w:r w:rsidRPr="002C1463">
        <w:rPr>
          <w:sz w:val="16"/>
        </w:rPr>
        <w:t xml:space="preserve">. The U.S. venture in North Korean </w:t>
      </w:r>
      <w:r w:rsidRPr="002C1463">
        <w:rPr>
          <w:rStyle w:val="StyleBoldUnderline"/>
        </w:rPr>
        <w:t>de</w:t>
      </w:r>
      <w:r w:rsidRPr="00445637">
        <w:rPr>
          <w:rStyle w:val="StyleBoldUnderline"/>
          <w:highlight w:val="yellow"/>
        </w:rPr>
        <w:t>nuclearization must start with identifying how serious Pyongyang is in coming back to the 6PT</w:t>
      </w:r>
      <w:r w:rsidRPr="002C1463">
        <w:rPr>
          <w:sz w:val="16"/>
        </w:rPr>
        <w:t xml:space="preserve">. </w:t>
      </w:r>
      <w:r w:rsidRPr="00445637">
        <w:rPr>
          <w:rStyle w:val="StyleBoldUnderline"/>
          <w:highlight w:val="yellow"/>
        </w:rPr>
        <w:t>Diplomacy</w:t>
      </w:r>
      <w:r w:rsidRPr="002C1463">
        <w:rPr>
          <w:sz w:val="16"/>
        </w:rPr>
        <w:t xml:space="preserve"> is a valid approach because it </w:t>
      </w:r>
      <w:r w:rsidRPr="00445637">
        <w:rPr>
          <w:rStyle w:val="StyleBoldUnderline"/>
          <w:highlight w:val="yellow"/>
        </w:rPr>
        <w:t>can help us identify if North Korean public statements about the 6PT, which</w:t>
      </w:r>
      <w:r w:rsidRPr="002C1463">
        <w:rPr>
          <w:sz w:val="16"/>
        </w:rPr>
        <w:t xml:space="preserve"> often </w:t>
      </w:r>
      <w:r w:rsidRPr="00445637">
        <w:rPr>
          <w:rStyle w:val="StyleBoldUnderline"/>
          <w:highlight w:val="yellow"/>
        </w:rPr>
        <w:t>called for resumption of the multilateral negotiation process, reflect their will to return to the negotiating table</w:t>
      </w:r>
      <w:r w:rsidRPr="002C1463">
        <w:rPr>
          <w:sz w:val="16"/>
        </w:rPr>
        <w:t xml:space="preserve">. </w:t>
      </w:r>
      <w:r w:rsidRPr="00445637">
        <w:rPr>
          <w:rStyle w:val="StyleBoldUnderline"/>
          <w:highlight w:val="yellow"/>
        </w:rPr>
        <w:t>The</w:t>
      </w:r>
      <w:r w:rsidRPr="002C1463">
        <w:rPr>
          <w:rStyle w:val="StyleBoldUnderline"/>
        </w:rPr>
        <w:t xml:space="preserve"> Obama </w:t>
      </w:r>
      <w:r w:rsidRPr="00445637">
        <w:rPr>
          <w:rStyle w:val="StyleBoldUnderline"/>
          <w:highlight w:val="yellow"/>
        </w:rPr>
        <w:t>administration should first propose a low-level meeting to North Korea</w:t>
      </w:r>
      <w:r w:rsidRPr="002C1463">
        <w:rPr>
          <w:sz w:val="16"/>
        </w:rPr>
        <w:t xml:space="preserve"> in order </w:t>
      </w:r>
      <w:r w:rsidRPr="002C1463">
        <w:rPr>
          <w:rStyle w:val="StyleBoldUnderline"/>
        </w:rPr>
        <w:t>to ascertain this will</w:t>
      </w:r>
      <w:r w:rsidRPr="002C1463">
        <w:rPr>
          <w:sz w:val="16"/>
        </w:rPr>
        <w:t xml:space="preserve">. </w:t>
      </w:r>
      <w:r w:rsidRPr="00445637">
        <w:rPr>
          <w:rStyle w:val="StyleBoldUnderline"/>
          <w:highlight w:val="yellow"/>
        </w:rPr>
        <w:t>As a precondition for a high-level meeting, it can reinforce the</w:t>
      </w:r>
      <w:r w:rsidRPr="002C1463">
        <w:rPr>
          <w:rStyle w:val="StyleBoldUnderline"/>
        </w:rPr>
        <w:t xml:space="preserve"> February 2012 </w:t>
      </w:r>
      <w:r w:rsidRPr="00445637">
        <w:rPr>
          <w:rStyle w:val="StyleBoldUnderline"/>
          <w:highlight w:val="yellow"/>
        </w:rPr>
        <w:t>deal wherein North Korea agreed to suspend nuclear and long-range missile tests and allow inspectors to monitor its nuclear sites</w:t>
      </w:r>
      <w:r w:rsidRPr="002C1463">
        <w:rPr>
          <w:sz w:val="16"/>
        </w:rPr>
        <w:t xml:space="preserve"> in exchange for food aid.45 By resurrecting this deal, </w:t>
      </w:r>
      <w:r w:rsidRPr="002C1463">
        <w:rPr>
          <w:rStyle w:val="StyleBoldUnderline"/>
        </w:rPr>
        <w:t xml:space="preserve">the United States can secure a platform to make practical progress </w:t>
      </w:r>
      <w:r w:rsidRPr="002C1463">
        <w:rPr>
          <w:sz w:val="16"/>
        </w:rPr>
        <w:t xml:space="preserve">in denuclearizing the North </w:t>
      </w:r>
      <w:r w:rsidRPr="002C1463">
        <w:rPr>
          <w:rStyle w:val="StyleBoldUnderline"/>
        </w:rPr>
        <w:t>while opening the door for further negotiation</w:t>
      </w:r>
      <w:r w:rsidRPr="002C1463">
        <w:rPr>
          <w:sz w:val="16"/>
        </w:rPr>
        <w:t xml:space="preserve">. Such a series of </w:t>
      </w:r>
      <w:r w:rsidRPr="002C1463">
        <w:rPr>
          <w:rStyle w:val="StyleBoldUnderline"/>
        </w:rPr>
        <w:t>preparatory meetings between the United States and North Korea can let us determine if Pyongyang’s requirements for security assurance from the United States is nothing more than habitual rhetoric</w:t>
      </w:r>
      <w:r w:rsidRPr="002C1463">
        <w:rPr>
          <w:sz w:val="16"/>
        </w:rPr>
        <w:t xml:space="preserve">. If and </w:t>
      </w:r>
      <w:r w:rsidRPr="00445637">
        <w:rPr>
          <w:rStyle w:val="StyleBoldUnderline"/>
          <w:highlight w:val="yellow"/>
        </w:rPr>
        <w:t>when North Korea confirms its commitment to the denuclearization process by declaring a moratorium on all of its nuclear activities and missile tests, the</w:t>
      </w:r>
      <w:r w:rsidRPr="002C1463">
        <w:rPr>
          <w:sz w:val="16"/>
        </w:rPr>
        <w:t xml:space="preserve"> Obama </w:t>
      </w:r>
      <w:r w:rsidRPr="00445637">
        <w:rPr>
          <w:rStyle w:val="StyleBoldUnderline"/>
          <w:highlight w:val="yellow"/>
        </w:rPr>
        <w:t>administration could declare</w:t>
      </w:r>
      <w:r w:rsidRPr="002C1463">
        <w:rPr>
          <w:rStyle w:val="StyleBoldUnderline"/>
        </w:rPr>
        <w:t xml:space="preserve"> that </w:t>
      </w:r>
      <w:r w:rsidRPr="00445637">
        <w:rPr>
          <w:rStyle w:val="StyleBoldUnderline"/>
          <w:highlight w:val="yellow"/>
        </w:rPr>
        <w:t>it is not only ready to negotiate the denuclearization process at the 6PT but also willing to discuss diplomatic normalization with the North</w:t>
      </w:r>
      <w:r w:rsidRPr="002C1463">
        <w:rPr>
          <w:rStyle w:val="StyleBoldUnderline"/>
        </w:rPr>
        <w:t xml:space="preserve"> to </w:t>
      </w:r>
      <w:r w:rsidRPr="002C1463">
        <w:rPr>
          <w:sz w:val="16"/>
        </w:rPr>
        <w:t xml:space="preserve">further </w:t>
      </w:r>
      <w:r w:rsidRPr="002C1463">
        <w:rPr>
          <w:rStyle w:val="StyleBoldUnderline"/>
        </w:rPr>
        <w:t xml:space="preserve">test Pyongyang’s sincere commitment to peaceful </w:t>
      </w:r>
      <w:proofErr w:type="spellStart"/>
      <w:r w:rsidRPr="002C1463">
        <w:rPr>
          <w:rStyle w:val="StyleBoldUnderline"/>
        </w:rPr>
        <w:t>denucleartization</w:t>
      </w:r>
      <w:proofErr w:type="spellEnd"/>
      <w:r w:rsidRPr="002C1463">
        <w:rPr>
          <w:sz w:val="16"/>
        </w:rPr>
        <w:t xml:space="preserve">. To be clear, </w:t>
      </w:r>
      <w:r w:rsidRPr="00445637">
        <w:rPr>
          <w:rStyle w:val="StyleBoldUnderline"/>
          <w:highlight w:val="yellow"/>
        </w:rPr>
        <w:t>the U</w:t>
      </w:r>
      <w:r w:rsidRPr="002C1463">
        <w:rPr>
          <w:rStyle w:val="StyleBoldUnderline"/>
        </w:rPr>
        <w:t xml:space="preserve">nited </w:t>
      </w:r>
      <w:r w:rsidRPr="00445637">
        <w:rPr>
          <w:rStyle w:val="StyleBoldUnderline"/>
          <w:highlight w:val="yellow"/>
        </w:rPr>
        <w:t>S</w:t>
      </w:r>
      <w:r w:rsidRPr="002C1463">
        <w:rPr>
          <w:rStyle w:val="StyleBoldUnderline"/>
        </w:rPr>
        <w:t xml:space="preserve">tates </w:t>
      </w:r>
      <w:r w:rsidRPr="00445637">
        <w:rPr>
          <w:rStyle w:val="StyleBoldUnderline"/>
          <w:highlight w:val="yellow"/>
        </w:rPr>
        <w:t>should propose initiating diplomatic normalization talks with Pyongyang only if the North initiates the complete, verifiable, irreversible dismantlement</w:t>
      </w:r>
      <w:r w:rsidRPr="002C1463">
        <w:rPr>
          <w:sz w:val="16"/>
        </w:rPr>
        <w:t xml:space="preserve"> (CVID) </w:t>
      </w:r>
      <w:r w:rsidRPr="00445637">
        <w:rPr>
          <w:rStyle w:val="StyleBoldUnderline"/>
          <w:highlight w:val="yellow"/>
        </w:rPr>
        <w:t>of North Korea’s nuclear programs</w:t>
      </w:r>
      <w:r w:rsidRPr="002C1463">
        <w:rPr>
          <w:rStyle w:val="StyleBoldUnderline"/>
        </w:rPr>
        <w:t xml:space="preserve">. To secure CVID, </w:t>
      </w:r>
      <w:r w:rsidRPr="00445637">
        <w:rPr>
          <w:rStyle w:val="StyleBoldUnderline"/>
          <w:highlight w:val="yellow"/>
        </w:rPr>
        <w:t>the International Atomic Energy Agency</w:t>
      </w:r>
      <w:r w:rsidRPr="002C1463">
        <w:rPr>
          <w:sz w:val="16"/>
        </w:rPr>
        <w:t xml:space="preserve"> (IAEA) </w:t>
      </w:r>
      <w:r w:rsidRPr="00445637">
        <w:rPr>
          <w:rStyle w:val="StyleBoldUnderline"/>
          <w:highlight w:val="yellow"/>
        </w:rPr>
        <w:t xml:space="preserve">should be permitted to enact its nuclear disablement process at the fuel fabrication plant in </w:t>
      </w:r>
      <w:proofErr w:type="spellStart"/>
      <w:r w:rsidRPr="00445637">
        <w:rPr>
          <w:rStyle w:val="StyleBoldUnderline"/>
          <w:highlight w:val="yellow"/>
        </w:rPr>
        <w:t>Yongbyon</w:t>
      </w:r>
      <w:proofErr w:type="spellEnd"/>
      <w:r w:rsidRPr="002C1463">
        <w:rPr>
          <w:rStyle w:val="StyleBoldUnderline"/>
        </w:rPr>
        <w:t xml:space="preserve">. </w:t>
      </w:r>
      <w:r w:rsidRPr="00445637">
        <w:rPr>
          <w:rStyle w:val="StyleBoldUnderline"/>
          <w:highlight w:val="yellow"/>
        </w:rPr>
        <w:t>This would prevent North Korea from reloading its reactor</w:t>
      </w:r>
      <w:r w:rsidRPr="002C1463">
        <w:rPr>
          <w:sz w:val="16"/>
        </w:rPr>
        <w:t xml:space="preserve"> to generate more plutonium-laden spent fuel. </w:t>
      </w:r>
      <w:r w:rsidRPr="00445637">
        <w:rPr>
          <w:rStyle w:val="StyleBoldUnderline"/>
          <w:highlight w:val="yellow"/>
        </w:rPr>
        <w:t>By the time the CVID</w:t>
      </w:r>
      <w:r w:rsidRPr="002C1463">
        <w:rPr>
          <w:rStyle w:val="StyleBoldUnderline"/>
        </w:rPr>
        <w:t xml:space="preserve"> process </w:t>
      </w:r>
      <w:r w:rsidRPr="00445637">
        <w:rPr>
          <w:rStyle w:val="StyleBoldUnderline"/>
          <w:highlight w:val="yellow"/>
        </w:rPr>
        <w:t>has finished, diplomatic normalization between the two states could be complete with a non-aggression pact and peace treaty for the Korean Peninsula</w:t>
      </w:r>
      <w:r w:rsidRPr="002C1463">
        <w:rPr>
          <w:sz w:val="16"/>
        </w:rPr>
        <w:t xml:space="preserve">. The United States should of course make sure that, </w:t>
      </w:r>
      <w:r w:rsidRPr="002C1463">
        <w:rPr>
          <w:rStyle w:val="StyleBoldUnderline"/>
        </w:rPr>
        <w:t>should there be any defection or cheating by the North, the whole negotiation process for diplomatic normalization could be reversed</w:t>
      </w:r>
      <w:r w:rsidRPr="002C1463">
        <w:rPr>
          <w:sz w:val="16"/>
        </w:rPr>
        <w:t xml:space="preserve">. </w:t>
      </w:r>
      <w:r w:rsidRPr="002C1463">
        <w:rPr>
          <w:rStyle w:val="StyleBoldUnderline"/>
        </w:rPr>
        <w:t>Th</w:t>
      </w:r>
      <w:r w:rsidRPr="00445637">
        <w:rPr>
          <w:rStyle w:val="StyleBoldUnderline"/>
          <w:highlight w:val="yellow"/>
        </w:rPr>
        <w:t>e endgame of the Six-Party Talks should be to secure a nuclear-free Korean Peninsula and to conclude a peace treaty between China, the United States, and the two Koreas</w:t>
      </w:r>
      <w:r w:rsidRPr="002C1463">
        <w:rPr>
          <w:sz w:val="16"/>
        </w:rPr>
        <w:t xml:space="preserve">. </w:t>
      </w:r>
    </w:p>
    <w:p w:rsidR="00951479" w:rsidRDefault="00951479" w:rsidP="00951479">
      <w:pPr>
        <w:rPr>
          <w:sz w:val="16"/>
        </w:rPr>
      </w:pPr>
    </w:p>
    <w:p w:rsidR="00951479" w:rsidRDefault="00951479" w:rsidP="00951479">
      <w:pPr>
        <w:pStyle w:val="Heading4"/>
      </w:pPr>
      <w:r>
        <w:t>Preparing for North Korea’s collapse encourages non-engagement – that puts the world at danger as its nuclear capabilities increase</w:t>
      </w:r>
    </w:p>
    <w:p w:rsidR="00951479" w:rsidRDefault="00951479" w:rsidP="00951479">
      <w:r w:rsidRPr="00B16648">
        <w:rPr>
          <w:rStyle w:val="StyleStyleBold12pt"/>
        </w:rPr>
        <w:t>Choi 16</w:t>
      </w:r>
      <w:r>
        <w:t xml:space="preserve"> </w:t>
      </w:r>
      <w:r w:rsidRPr="00B16648">
        <w:rPr>
          <w:sz w:val="16"/>
          <w:szCs w:val="16"/>
        </w:rPr>
        <w:t xml:space="preserve">[Jon Kung Choi, Associate Professor of Political Science &amp; International Studies at </w:t>
      </w:r>
      <w:proofErr w:type="spellStart"/>
      <w:r w:rsidRPr="00B16648">
        <w:rPr>
          <w:sz w:val="16"/>
          <w:szCs w:val="16"/>
        </w:rPr>
        <w:t>Yonsei</w:t>
      </w:r>
      <w:proofErr w:type="spellEnd"/>
      <w:r w:rsidRPr="00B16648">
        <w:rPr>
          <w:sz w:val="16"/>
          <w:szCs w:val="16"/>
        </w:rPr>
        <w:t xml:space="preserve"> University in Seoul, Korea, and policy advisory board for the Ministry of Foreign Affairs, the Ministry of Unification, and ROK Air Force; “The Perils of Strategic Patience with North Korea”; pp 58-59; The Elliott School of International Affairs; The Washington Quarterly Volume 38, Issue 4; Winter 2016; accessed 06/29/2016; &lt;https://twq.elliott.gwu.edu/sites/twq.elliott.gwu.edu/files/downloads/TWQ_Winter2016_Choi.pdf&gt;.]</w:t>
      </w:r>
    </w:p>
    <w:p w:rsidR="00951479" w:rsidRDefault="00951479" w:rsidP="00951479">
      <w:pPr>
        <w:rPr>
          <w:sz w:val="16"/>
        </w:rPr>
      </w:pPr>
      <w:r w:rsidRPr="00B16648">
        <w:rPr>
          <w:sz w:val="16"/>
        </w:rPr>
        <w:t>This article outlines the problems of</w:t>
      </w:r>
      <w:r w:rsidRPr="007D4C59">
        <w:rPr>
          <w:rStyle w:val="StyleBoldUnderline"/>
        </w:rPr>
        <w:t xml:space="preserve"> relying on the idea of North Korean “</w:t>
      </w:r>
      <w:proofErr w:type="spellStart"/>
      <w:r w:rsidRPr="007D4C59">
        <w:rPr>
          <w:rStyle w:val="StyleBoldUnderline"/>
        </w:rPr>
        <w:t>collapsism</w:t>
      </w:r>
      <w:proofErr w:type="spellEnd"/>
      <w:r w:rsidRPr="007D4C59">
        <w:rPr>
          <w:rStyle w:val="StyleBoldUnderline"/>
        </w:rPr>
        <w:t>”—the predictive discourse confidently weighted toward North Korea’s demise</w:t>
      </w:r>
      <w:r w:rsidRPr="00B16648">
        <w:rPr>
          <w:sz w:val="16"/>
        </w:rPr>
        <w:t xml:space="preserve">, and policies of non-engagement seeking to hasten its collapse. I argue that North Korean </w:t>
      </w:r>
      <w:proofErr w:type="spellStart"/>
      <w:r w:rsidRPr="00B16648">
        <w:rPr>
          <w:sz w:val="16"/>
        </w:rPr>
        <w:t>collapsism</w:t>
      </w:r>
      <w:proofErr w:type="spellEnd"/>
      <w:r w:rsidRPr="00B16648">
        <w:rPr>
          <w:sz w:val="16"/>
        </w:rPr>
        <w:t xml:space="preserve"> </w:t>
      </w:r>
      <w:r w:rsidRPr="007D4C59">
        <w:rPr>
          <w:rStyle w:val="StyleBoldUnderline"/>
        </w:rPr>
        <w:t>has adversely affected the diplomatic and strategic calculations of the United States</w:t>
      </w:r>
      <w:r w:rsidRPr="00B16648">
        <w:rPr>
          <w:sz w:val="16"/>
        </w:rPr>
        <w:t xml:space="preserve">, which opposes negotiating with North Korea. Contrary to conventional wisdom, </w:t>
      </w:r>
      <w:r w:rsidRPr="007D4C59">
        <w:rPr>
          <w:rStyle w:val="StyleBoldUnderline"/>
        </w:rPr>
        <w:t>by now we should recognize that North Korea has continued successfully, despite repeated claims of imminent collapse</w:t>
      </w:r>
      <w:r w:rsidRPr="00B16648">
        <w:rPr>
          <w:sz w:val="16"/>
        </w:rPr>
        <w:t xml:space="preserve">. </w:t>
      </w:r>
      <w:r w:rsidRPr="007D4C59">
        <w:rPr>
          <w:rStyle w:val="StyleBoldUnderline"/>
        </w:rPr>
        <w:t>Even if the current leadership in Pyongyang disappears, why should we expect a new leadership to give up the nuclear weapon programs?</w:t>
      </w:r>
      <w:r w:rsidRPr="00B16648">
        <w:rPr>
          <w:sz w:val="16"/>
        </w:rPr>
        <w:t xml:space="preserve"> Basing policy on such a fantastic hope is foolish. </w:t>
      </w:r>
      <w:r w:rsidRPr="007D4C59">
        <w:rPr>
          <w:rStyle w:val="StyleBoldUnderline"/>
        </w:rPr>
        <w:t>If</w:t>
      </w:r>
      <w:r w:rsidRPr="00B16648">
        <w:rPr>
          <w:sz w:val="16"/>
        </w:rPr>
        <w:t xml:space="preserve"> we agree that </w:t>
      </w:r>
      <w:r w:rsidRPr="007D4C59">
        <w:rPr>
          <w:rStyle w:val="StyleBoldUnderline"/>
        </w:rPr>
        <w:t>the United States and its allies are more rational, strategic, and civilized than North Korea</w:t>
      </w:r>
      <w:r w:rsidRPr="00B16648">
        <w:rPr>
          <w:sz w:val="16"/>
        </w:rPr>
        <w:t xml:space="preserve">, then </w:t>
      </w:r>
      <w:r w:rsidRPr="007D4C59">
        <w:rPr>
          <w:rStyle w:val="StyleBoldUnderline"/>
        </w:rPr>
        <w:t xml:space="preserve">re-initiating </w:t>
      </w:r>
      <w:r w:rsidRPr="00B16648">
        <w:rPr>
          <w:rStyle w:val="Emphasis"/>
        </w:rPr>
        <w:t>the peaceful denuclearization process has to come from our side</w:t>
      </w:r>
      <w:r w:rsidRPr="00B16648">
        <w:rPr>
          <w:sz w:val="16"/>
        </w:rPr>
        <w:t>. If we further agree that</w:t>
      </w:r>
      <w:r w:rsidRPr="007D4C59">
        <w:rPr>
          <w:rStyle w:val="StyleBoldUnderline"/>
        </w:rPr>
        <w:t xml:space="preserve"> the likelihood of North Korea’s imminent collapse is low while North Korea’s nuclear capabilities are increasing</w:t>
      </w:r>
      <w:r w:rsidRPr="00B16648">
        <w:rPr>
          <w:sz w:val="16"/>
        </w:rPr>
        <w:t xml:space="preserve">, can we continue to say that time is on our side? </w:t>
      </w:r>
      <w:r w:rsidRPr="007D4C59">
        <w:rPr>
          <w:rStyle w:val="StyleBoldUnderline"/>
        </w:rPr>
        <w:t xml:space="preserve">Whoever sits in the Oval Office has to deal with the conundrum of the North Korean nuclear venture sooner or later. The North Korean quagmire will endure </w:t>
      </w:r>
      <w:r w:rsidRPr="006410AA">
        <w:rPr>
          <w:rStyle w:val="StyleBoldUnderline"/>
        </w:rPr>
        <w:t>whether we imagine its collapse</w:t>
      </w:r>
      <w:r w:rsidRPr="007D4C59">
        <w:rPr>
          <w:rStyle w:val="StyleBoldUnderline"/>
        </w:rPr>
        <w:t xml:space="preserve"> or not, so waiting and </w:t>
      </w:r>
      <w:r w:rsidRPr="00B16648">
        <w:rPr>
          <w:rStyle w:val="Emphasis"/>
        </w:rPr>
        <w:t>preparing for North Korea’s collapse is a terrible idea</w:t>
      </w:r>
      <w:r w:rsidRPr="00B16648">
        <w:rPr>
          <w:sz w:val="16"/>
        </w:rPr>
        <w:t xml:space="preserve">. </w:t>
      </w:r>
      <w:r w:rsidRPr="00B16648">
        <w:rPr>
          <w:rStyle w:val="StyleBoldUnderline"/>
        </w:rPr>
        <w:t>The United States</w:t>
      </w:r>
      <w:r w:rsidRPr="00B16648">
        <w:rPr>
          <w:sz w:val="16"/>
        </w:rPr>
        <w:t xml:space="preserve"> and South Korea </w:t>
      </w:r>
      <w:r w:rsidRPr="00B16648">
        <w:rPr>
          <w:rStyle w:val="StyleBoldUnderline"/>
        </w:rPr>
        <w:t>should create diplomatic opportunities to deal with North Korea on the more likely basis that the regime may well be here to stay and will further expand its nuclear weapons program</w:t>
      </w:r>
      <w:r w:rsidRPr="00B16648">
        <w:rPr>
          <w:sz w:val="16"/>
        </w:rPr>
        <w:t xml:space="preserve">. Against this backdrop, this article will review the underlying logic behind </w:t>
      </w:r>
      <w:r w:rsidRPr="00B16648">
        <w:rPr>
          <w:rStyle w:val="StyleBoldUnderline"/>
        </w:rPr>
        <w:t xml:space="preserve">North Korean </w:t>
      </w:r>
      <w:proofErr w:type="spellStart"/>
      <w:r w:rsidRPr="00B16648">
        <w:rPr>
          <w:rStyle w:val="StyleBoldUnderline"/>
        </w:rPr>
        <w:t>collapsism</w:t>
      </w:r>
      <w:proofErr w:type="spellEnd"/>
      <w:r w:rsidRPr="00B16648">
        <w:rPr>
          <w:sz w:val="16"/>
        </w:rPr>
        <w:t xml:space="preserve">, and argue how and why such an assessment </w:t>
      </w:r>
      <w:r w:rsidRPr="00B16648">
        <w:rPr>
          <w:rStyle w:val="StyleBoldUnderline"/>
        </w:rPr>
        <w:t>is inimical to achieving the denuclearization of Pyongyang</w:t>
      </w:r>
      <w:r w:rsidRPr="00B16648">
        <w:rPr>
          <w:sz w:val="16"/>
        </w:rPr>
        <w:t xml:space="preserve">. I will then argue why </w:t>
      </w:r>
      <w:r w:rsidRPr="00B16648">
        <w:rPr>
          <w:rStyle w:val="StyleBoldUnderline"/>
        </w:rPr>
        <w:t xml:space="preserve">the policy of </w:t>
      </w:r>
      <w:r w:rsidRPr="00B16648">
        <w:rPr>
          <w:rStyle w:val="Emphasis"/>
        </w:rPr>
        <w:t>strategic patience, namely waiting and preparing for North Korea’s collapse, is a terrible idea for the denuclearization of North Korea</w:t>
      </w:r>
      <w:r w:rsidRPr="00B16648">
        <w:rPr>
          <w:sz w:val="16"/>
        </w:rPr>
        <w:t xml:space="preserve">, and why </w:t>
      </w:r>
      <w:r w:rsidRPr="00B16648">
        <w:rPr>
          <w:rStyle w:val="StyleBoldUnderline"/>
        </w:rPr>
        <w:t>engaging North Korea through negotiation sooner rather than later is a rational policy for the U.S. administration to pursue</w:t>
      </w:r>
      <w:r w:rsidRPr="00B16648">
        <w:rPr>
          <w:sz w:val="16"/>
        </w:rPr>
        <w:t>. I will propose a roadmap to induce the North back to the negotiating table, and discuss how the United States and other members of the Six-Party Talks can create the conditions necessary to resume the denuclearization process.</w:t>
      </w:r>
    </w:p>
    <w:p w:rsidR="00951479" w:rsidRPr="00AA5D2D" w:rsidRDefault="00951479" w:rsidP="00951479">
      <w:pPr>
        <w:rPr>
          <w:sz w:val="16"/>
        </w:rPr>
      </w:pPr>
    </w:p>
    <w:p w:rsidR="00951479" w:rsidRDefault="00951479" w:rsidP="00951479">
      <w:pPr>
        <w:pStyle w:val="Heading4"/>
      </w:pPr>
      <w:r>
        <w:t xml:space="preserve">North Korean nuclear activity is increasing and becoming more difficult to control – and current methods of non-engagement and containment pressure Kim into aggressive </w:t>
      </w:r>
      <w:proofErr w:type="spellStart"/>
      <w:r>
        <w:t>lashout</w:t>
      </w:r>
      <w:proofErr w:type="spellEnd"/>
    </w:p>
    <w:p w:rsidR="00951479" w:rsidRPr="00807FFC" w:rsidRDefault="00951479" w:rsidP="00951479">
      <w:r w:rsidRPr="00807FFC">
        <w:rPr>
          <w:rStyle w:val="StyleStyleBold12pt"/>
        </w:rPr>
        <w:t>NYT 5/2</w:t>
      </w:r>
      <w:r>
        <w:t xml:space="preserve"> </w:t>
      </w:r>
      <w:r w:rsidRPr="00807FFC">
        <w:rPr>
          <w:sz w:val="16"/>
          <w:szCs w:val="16"/>
        </w:rPr>
        <w:t>[The Editorial Board of the New York Times; “North Korea’s Brazen Nuclear Moves”; New York Times; 05/02/2016; accessed 07/01/2016; &lt;http://www.nytimes.com/2016/05/02/opinion/north-koreas-brazen-nuclear-moves.html?_r=0&gt;.]</w:t>
      </w:r>
    </w:p>
    <w:p w:rsidR="00951479" w:rsidRPr="00176D19" w:rsidRDefault="00951479" w:rsidP="00951479">
      <w:pPr>
        <w:rPr>
          <w:sz w:val="16"/>
        </w:rPr>
      </w:pPr>
      <w:r w:rsidRPr="0049260F">
        <w:rPr>
          <w:rStyle w:val="StyleBoldUnderline"/>
        </w:rPr>
        <w:t>North Korea is</w:t>
      </w:r>
      <w:r w:rsidRPr="0049260F">
        <w:rPr>
          <w:sz w:val="16"/>
        </w:rPr>
        <w:t xml:space="preserve"> still </w:t>
      </w:r>
      <w:r w:rsidRPr="0049260F">
        <w:rPr>
          <w:rStyle w:val="StyleBoldUnderline"/>
        </w:rPr>
        <w:t>defying the international community with its nuclear weapons program</w:t>
      </w:r>
      <w:r w:rsidRPr="0049260F">
        <w:rPr>
          <w:sz w:val="16"/>
        </w:rPr>
        <w:t xml:space="preserve">, and it now may have enough fissile material for 20 bombs. Its </w:t>
      </w:r>
      <w:r w:rsidRPr="0049260F">
        <w:rPr>
          <w:rStyle w:val="StyleBoldUnderline"/>
        </w:rPr>
        <w:t>nuclear-related activity has surged this year, part of an effort by</w:t>
      </w:r>
      <w:r w:rsidRPr="0049260F">
        <w:rPr>
          <w:sz w:val="16"/>
        </w:rPr>
        <w:t xml:space="preserve"> its leader, </w:t>
      </w:r>
      <w:r w:rsidRPr="0049260F">
        <w:rPr>
          <w:rStyle w:val="StyleBoldUnderline"/>
        </w:rPr>
        <w:t>Kim Jong-un, to enhance his influence</w:t>
      </w:r>
      <w:r w:rsidRPr="0049260F">
        <w:rPr>
          <w:sz w:val="16"/>
        </w:rPr>
        <w:t xml:space="preserve"> ahead of a rare congress of his ruling Workers’ Party. The congress is set to open on May 6. In January, the North carried out its fourth nuclear test, and the following month it conducted a test of a long-range ballistic missile, the kind that could one day carry a nuclear weapon to hit the United States. It claimed to have tested a more powerful rocket engine and to have succeeded at shrinking the size of a nuclear weapon so it can fit on a missile. In April, North Korea fired a submarine-launched ballistic missile and also made three attempts at launching a powerful intermediate-range mobile missile called the </w:t>
      </w:r>
      <w:proofErr w:type="spellStart"/>
      <w:r w:rsidRPr="0049260F">
        <w:rPr>
          <w:sz w:val="16"/>
        </w:rPr>
        <w:t>Musudan</w:t>
      </w:r>
      <w:proofErr w:type="spellEnd"/>
      <w:r w:rsidRPr="0049260F">
        <w:rPr>
          <w:sz w:val="16"/>
        </w:rPr>
        <w:t xml:space="preserve">. Though the four most recent tests failed in one way or another, </w:t>
      </w:r>
      <w:r w:rsidRPr="0049260F">
        <w:rPr>
          <w:rStyle w:val="StyleBoldUnderline"/>
        </w:rPr>
        <w:t xml:space="preserve">North Korea’s overall activity this year has raised regional tensions and highlighted the </w:t>
      </w:r>
      <w:r w:rsidRPr="0049260F">
        <w:rPr>
          <w:rStyle w:val="Emphasis"/>
        </w:rPr>
        <w:t>inability of</w:t>
      </w:r>
      <w:r w:rsidRPr="0049260F">
        <w:rPr>
          <w:sz w:val="16"/>
        </w:rPr>
        <w:t xml:space="preserve"> the major powers, specifically </w:t>
      </w:r>
      <w:r w:rsidRPr="0049260F">
        <w:rPr>
          <w:rStyle w:val="Emphasis"/>
        </w:rPr>
        <w:t>the United States and China, to curb the North’s dangerous ambitions</w:t>
      </w:r>
      <w:r w:rsidRPr="0049260F">
        <w:rPr>
          <w:sz w:val="16"/>
        </w:rPr>
        <w:t xml:space="preserve">. </w:t>
      </w:r>
      <w:r w:rsidRPr="0049260F">
        <w:rPr>
          <w:rStyle w:val="StyleBoldUnderline"/>
        </w:rPr>
        <w:t>Even the United Nations Security Council’s decision</w:t>
      </w:r>
      <w:r w:rsidRPr="0049260F">
        <w:rPr>
          <w:sz w:val="16"/>
        </w:rPr>
        <w:t xml:space="preserve"> in March </w:t>
      </w:r>
      <w:r w:rsidRPr="0049260F">
        <w:rPr>
          <w:rStyle w:val="StyleBoldUnderline"/>
        </w:rPr>
        <w:t>to impose tougher sanctions on North Korea</w:t>
      </w:r>
      <w:r w:rsidRPr="0049260F">
        <w:rPr>
          <w:sz w:val="16"/>
        </w:rPr>
        <w:t xml:space="preserve"> — </w:t>
      </w:r>
      <w:r w:rsidRPr="0049260F">
        <w:rPr>
          <w:rStyle w:val="StyleBoldUnderline"/>
        </w:rPr>
        <w:t>a decision in which China</w:t>
      </w:r>
      <w:r w:rsidRPr="0049260F">
        <w:rPr>
          <w:sz w:val="16"/>
        </w:rPr>
        <w:t xml:space="preserve">, North Korea’s chief ally, </w:t>
      </w:r>
      <w:r w:rsidRPr="0049260F">
        <w:rPr>
          <w:rStyle w:val="StyleBoldUnderline"/>
        </w:rPr>
        <w:t>concurred</w:t>
      </w:r>
      <w:r w:rsidRPr="0049260F">
        <w:rPr>
          <w:sz w:val="16"/>
        </w:rPr>
        <w:t xml:space="preserve"> — </w:t>
      </w:r>
      <w:r w:rsidRPr="0049260F">
        <w:rPr>
          <w:rStyle w:val="StyleBoldUnderline"/>
        </w:rPr>
        <w:t>seems to be having little impact</w:t>
      </w:r>
      <w:r w:rsidRPr="0049260F">
        <w:rPr>
          <w:sz w:val="16"/>
        </w:rPr>
        <w:t xml:space="preserve">. Doubts persist about China’s commitment to enforcing them. The launch failures are an embarrassment for Mr. Kim and have led to speculation that he might attempt another nuclear test — North Korea’s fifth since 2006 — before the party congress, where he hopes to tighten his grip on power. That would inevitably lead to more sanctions and accelerate talks between the United States and South Korea on stationing missile defenses in South Korea. </w:t>
      </w:r>
      <w:r w:rsidRPr="0049260F">
        <w:rPr>
          <w:rStyle w:val="StyleBoldUnderline"/>
        </w:rPr>
        <w:t>While sanctions are important</w:t>
      </w:r>
      <w:r w:rsidRPr="0049260F">
        <w:rPr>
          <w:sz w:val="16"/>
        </w:rPr>
        <w:t xml:space="preserve"> and China, more than any other country, has the power to make North Korea feel their effects, </w:t>
      </w:r>
      <w:r w:rsidRPr="0049260F">
        <w:rPr>
          <w:rStyle w:val="StyleBoldUnderline"/>
        </w:rPr>
        <w:t>sanctions alone are not enough to mitigate the threat</w:t>
      </w:r>
      <w:r w:rsidRPr="0049260F">
        <w:rPr>
          <w:sz w:val="16"/>
        </w:rPr>
        <w:t xml:space="preserve">. </w:t>
      </w:r>
      <w:r w:rsidRPr="0049260F">
        <w:rPr>
          <w:rStyle w:val="StyleBoldUnderline"/>
        </w:rPr>
        <w:t>Backing</w:t>
      </w:r>
      <w:r w:rsidRPr="0049260F">
        <w:rPr>
          <w:sz w:val="16"/>
        </w:rPr>
        <w:t xml:space="preserve"> an inexperienced and reckless leader like Mr. </w:t>
      </w:r>
      <w:r w:rsidRPr="0049260F">
        <w:rPr>
          <w:rStyle w:val="StyleBoldUnderline"/>
        </w:rPr>
        <w:t xml:space="preserve">Kim into a corner is risky and </w:t>
      </w:r>
      <w:r w:rsidRPr="0049260F">
        <w:rPr>
          <w:rStyle w:val="Emphasis"/>
        </w:rPr>
        <w:t>might lead to even more dangerous responses</w:t>
      </w:r>
      <w:r w:rsidRPr="0049260F">
        <w:rPr>
          <w:sz w:val="16"/>
        </w:rPr>
        <w:t xml:space="preserve">, like aiming a weapon at South Korea or Japan, </w:t>
      </w:r>
      <w:r w:rsidRPr="0049260F">
        <w:rPr>
          <w:rStyle w:val="Emphasis"/>
        </w:rPr>
        <w:t>with potentially catastrophic results</w:t>
      </w:r>
      <w:r w:rsidRPr="0049260F">
        <w:rPr>
          <w:sz w:val="16"/>
        </w:rPr>
        <w:t xml:space="preserve">. </w:t>
      </w:r>
      <w:r w:rsidRPr="0049260F">
        <w:rPr>
          <w:rStyle w:val="StyleBoldUnderline"/>
        </w:rPr>
        <w:t>At some point, the United States, along with China, South Korea, Japan and Russia, will have to find a way to revive negotiations aimed at curbing North Korea’s nuclear program</w:t>
      </w:r>
      <w:r w:rsidRPr="0049260F">
        <w:rPr>
          <w:sz w:val="16"/>
        </w:rPr>
        <w:t xml:space="preserve">. The Obama administration earlier this year had secret contacts with the North that foundered over a disagreement on whether to focus on denuclearization (America’s priority) or on replacing the current Korean War armistice with a formal peace treaty (North Korea’s priority). But the idea of talking with the North is politically unpopular in America, and this is an election year. </w:t>
      </w:r>
      <w:r w:rsidRPr="0049260F">
        <w:rPr>
          <w:rStyle w:val="StyleBoldUnderline"/>
        </w:rPr>
        <w:t>An opportunity</w:t>
      </w:r>
      <w:r w:rsidRPr="0049260F">
        <w:rPr>
          <w:sz w:val="16"/>
        </w:rPr>
        <w:t xml:space="preserve"> to get the dialogue going again </w:t>
      </w:r>
      <w:r w:rsidRPr="0049260F">
        <w:rPr>
          <w:rStyle w:val="StyleBoldUnderline"/>
        </w:rPr>
        <w:t>may present itself after the party congress</w:t>
      </w:r>
      <w:r w:rsidRPr="0049260F">
        <w:rPr>
          <w:sz w:val="16"/>
        </w:rPr>
        <w:t xml:space="preserve">. Robert Carlin, a retired C.I.A. and State Department analyst of North Korea, writes in the 38 North blog of seeing signs that Mr. </w:t>
      </w:r>
      <w:r w:rsidRPr="0049260F">
        <w:rPr>
          <w:rStyle w:val="StyleBoldUnderline"/>
        </w:rPr>
        <w:t>Kim could by then feel confident enough</w:t>
      </w:r>
      <w:r w:rsidRPr="0049260F">
        <w:rPr>
          <w:sz w:val="16"/>
        </w:rPr>
        <w:t xml:space="preserve"> in North Korea’s nuclear deterrent </w:t>
      </w:r>
      <w:r w:rsidRPr="0049260F">
        <w:rPr>
          <w:rStyle w:val="StyleBoldUnderline"/>
        </w:rPr>
        <w:t>to shift attention to reforming the economy while pushing again for a new peace proposal</w:t>
      </w:r>
      <w:r w:rsidRPr="0049260F">
        <w:rPr>
          <w:sz w:val="16"/>
        </w:rPr>
        <w:t xml:space="preserve">. If something like that happens, </w:t>
      </w:r>
      <w:r w:rsidRPr="0049260F">
        <w:rPr>
          <w:rStyle w:val="StyleBoldUnderline"/>
        </w:rPr>
        <w:t>the administration should be nimble and creative enough to work with such a proposal, despite the obvious difficulties of dealing with</w:t>
      </w:r>
      <w:r w:rsidRPr="0049260F">
        <w:rPr>
          <w:sz w:val="16"/>
        </w:rPr>
        <w:t xml:space="preserve"> Mr. </w:t>
      </w:r>
      <w:r w:rsidRPr="0049260F">
        <w:rPr>
          <w:rStyle w:val="StyleBoldUnderline"/>
        </w:rPr>
        <w:t>Kim.</w:t>
      </w:r>
      <w:r w:rsidRPr="0049260F">
        <w:rPr>
          <w:sz w:val="16"/>
        </w:rPr>
        <w:t xml:space="preserve"> So far, though, President Obama has shown little interest in applying the approach that he pursued successfully with Iran — a combination of sanctions and negotiations — to</w:t>
      </w:r>
      <w:r>
        <w:rPr>
          <w:sz w:val="16"/>
        </w:rPr>
        <w:t xml:space="preserve"> North Korea.</w:t>
      </w:r>
    </w:p>
    <w:p w:rsidR="00951479" w:rsidRDefault="00951479" w:rsidP="00951479">
      <w:pPr>
        <w:pStyle w:val="Heading3"/>
      </w:pPr>
      <w:r>
        <w:t>Negotiation Now Key</w:t>
      </w:r>
    </w:p>
    <w:p w:rsidR="00951479" w:rsidRDefault="00951479" w:rsidP="00951479">
      <w:pPr>
        <w:pStyle w:val="Heading4"/>
      </w:pPr>
      <w:r>
        <w:t>Waiting makes the North Korea situation worse – it’s try or die for the counterplan now</w:t>
      </w:r>
    </w:p>
    <w:p w:rsidR="00951479" w:rsidRDefault="00951479" w:rsidP="00951479">
      <w:r w:rsidRPr="00B16648">
        <w:rPr>
          <w:rStyle w:val="StyleStyleBold12pt"/>
        </w:rPr>
        <w:t>Choi 16</w:t>
      </w:r>
      <w:r>
        <w:t xml:space="preserve"> </w:t>
      </w:r>
      <w:r w:rsidRPr="00B16648">
        <w:rPr>
          <w:sz w:val="16"/>
          <w:szCs w:val="16"/>
        </w:rPr>
        <w:t xml:space="preserve">[Jon Kung Choi, Associate Professor of Political Science &amp; International Studies at </w:t>
      </w:r>
      <w:proofErr w:type="spellStart"/>
      <w:r w:rsidRPr="00B16648">
        <w:rPr>
          <w:sz w:val="16"/>
          <w:szCs w:val="16"/>
        </w:rPr>
        <w:t>Yonsei</w:t>
      </w:r>
      <w:proofErr w:type="spellEnd"/>
      <w:r w:rsidRPr="00B16648">
        <w:rPr>
          <w:sz w:val="16"/>
          <w:szCs w:val="16"/>
        </w:rPr>
        <w:t xml:space="preserve"> University in Seoul, Korea, and policy advisory board for the Ministry of Foreign Affairs, the Ministry of Unification, and ROK Air Force; “The Perils of Strategic Pati</w:t>
      </w:r>
      <w:r>
        <w:rPr>
          <w:sz w:val="16"/>
          <w:szCs w:val="16"/>
        </w:rPr>
        <w:t>ence with North Korea”; pp 66</w:t>
      </w:r>
      <w:r w:rsidRPr="00B16648">
        <w:rPr>
          <w:sz w:val="16"/>
          <w:szCs w:val="16"/>
        </w:rPr>
        <w:t>; The Elliott School of International Affairs; The Washington Quarterly Volume 38, Issue 4; Winter 2016; accessed 06/29/2016; &lt;https://twq.elliott.gwu.edu/sites/twq.elliott.gwu.edu/files/downloads/TWQ_Winter2016_Choi.pdf&gt;.]</w:t>
      </w:r>
    </w:p>
    <w:p w:rsidR="00951479" w:rsidRPr="00E556D2" w:rsidRDefault="00951479" w:rsidP="00951479">
      <w:pPr>
        <w:rPr>
          <w:sz w:val="16"/>
        </w:rPr>
      </w:pPr>
      <w:r w:rsidRPr="00644C11">
        <w:rPr>
          <w:sz w:val="16"/>
        </w:rPr>
        <w:t xml:space="preserve">Engagement is “the method to seek progress.” 44 Erecting a wall of </w:t>
      </w:r>
      <w:r w:rsidRPr="00644C11">
        <w:rPr>
          <w:rStyle w:val="StyleBoldUnderline"/>
        </w:rPr>
        <w:t xml:space="preserve">silence in the name of strategic patience will </w:t>
      </w:r>
      <w:r w:rsidRPr="00644C11">
        <w:rPr>
          <w:sz w:val="16"/>
        </w:rPr>
        <w:t>only</w:t>
      </w:r>
      <w:r w:rsidRPr="00644C11">
        <w:rPr>
          <w:rStyle w:val="StyleBoldUnderline"/>
        </w:rPr>
        <w:t xml:space="preserve"> exacerbate the present danger and render it uncontrollable</w:t>
      </w:r>
      <w:r w:rsidRPr="00644C11">
        <w:rPr>
          <w:sz w:val="16"/>
        </w:rPr>
        <w:t xml:space="preserve">. The mentality underlying </w:t>
      </w:r>
      <w:r w:rsidRPr="00644C11">
        <w:rPr>
          <w:rStyle w:val="StyleBoldUnderline"/>
        </w:rPr>
        <w:t xml:space="preserve">strategic patience only </w:t>
      </w:r>
      <w:r w:rsidRPr="00644C11">
        <w:rPr>
          <w:rStyle w:val="Emphasis"/>
        </w:rPr>
        <w:t>hopes</w:t>
      </w:r>
      <w:r w:rsidRPr="00644C11">
        <w:rPr>
          <w:rStyle w:val="StyleBoldUnderline"/>
        </w:rPr>
        <w:t xml:space="preserve"> to gain North Korea’s surrender, something that is </w:t>
      </w:r>
      <w:r w:rsidRPr="00644C11">
        <w:rPr>
          <w:rStyle w:val="Emphasis"/>
        </w:rPr>
        <w:t>clearly not going to happen</w:t>
      </w:r>
      <w:r w:rsidRPr="00644C11">
        <w:rPr>
          <w:sz w:val="16"/>
        </w:rPr>
        <w:t xml:space="preserve">. Thus, we need to get back to the original puzzle: how do you disarm a North Korea that believes nuclear development is its only security deterrent in the face of the U.S. threat, and whose nuclear arsenal is a symbol of national identity? </w:t>
      </w:r>
      <w:r w:rsidRPr="00644C11">
        <w:rPr>
          <w:rStyle w:val="StyleBoldUnderline"/>
        </w:rPr>
        <w:t>The principal obstacle to resolving the North Korean nuclear problem may be the lack of meaningful steps by Pyongyang to showcase</w:t>
      </w:r>
      <w:r w:rsidRPr="00644C11">
        <w:rPr>
          <w:sz w:val="16"/>
        </w:rPr>
        <w:t xml:space="preserve"> its sincere </w:t>
      </w:r>
      <w:r w:rsidRPr="00644C11">
        <w:rPr>
          <w:rStyle w:val="StyleBoldUnderline"/>
        </w:rPr>
        <w:t>commitment to denuclearization</w:t>
      </w:r>
      <w:r w:rsidRPr="00644C11">
        <w:rPr>
          <w:sz w:val="16"/>
        </w:rPr>
        <w:t xml:space="preserve">. In short, </w:t>
      </w:r>
      <w:r w:rsidRPr="00644C11">
        <w:rPr>
          <w:rStyle w:val="StyleBoldUnderline"/>
        </w:rPr>
        <w:t>it</w:t>
      </w:r>
      <w:r w:rsidRPr="00644C11">
        <w:rPr>
          <w:sz w:val="16"/>
        </w:rPr>
        <w:t xml:space="preserve"> simply </w:t>
      </w:r>
      <w:r w:rsidRPr="00644C11">
        <w:rPr>
          <w:rStyle w:val="StyleBoldUnderline"/>
        </w:rPr>
        <w:t>doesn’t wish to give up its nukes</w:t>
      </w:r>
      <w:r w:rsidRPr="00644C11">
        <w:rPr>
          <w:sz w:val="16"/>
        </w:rPr>
        <w:t xml:space="preserve">. Because of this, </w:t>
      </w:r>
      <w:r w:rsidRPr="00644C11">
        <w:rPr>
          <w:rStyle w:val="StyleBoldUnderline"/>
        </w:rPr>
        <w:t xml:space="preserve">the problem becomes </w:t>
      </w:r>
      <w:r w:rsidRPr="00644C11">
        <w:rPr>
          <w:sz w:val="16"/>
        </w:rPr>
        <w:t>one focused less on North Korean sincerity and more on</w:t>
      </w:r>
      <w:r w:rsidRPr="00644C11">
        <w:rPr>
          <w:rStyle w:val="StyleBoldUnderline"/>
        </w:rPr>
        <w:t xml:space="preserve"> </w:t>
      </w:r>
      <w:r w:rsidRPr="00644C11">
        <w:rPr>
          <w:rStyle w:val="Emphasis"/>
        </w:rPr>
        <w:t>how to pave a smoother way for Pyongyang to come to the negotiating table</w:t>
      </w:r>
      <w:r w:rsidRPr="00644C11">
        <w:rPr>
          <w:sz w:val="16"/>
        </w:rPr>
        <w:t xml:space="preserve">. Can the outside world create an opportunity to construct conditions under which the engine of the denuclearization process can restart? </w:t>
      </w:r>
    </w:p>
    <w:p w:rsidR="00951479" w:rsidRDefault="00951479" w:rsidP="00951479">
      <w:pPr>
        <w:pStyle w:val="Heading3"/>
      </w:pPr>
      <w:r>
        <w:t>A2 Peace Treaty Bad</w:t>
      </w:r>
    </w:p>
    <w:p w:rsidR="00951479" w:rsidRDefault="00951479" w:rsidP="00951479">
      <w:pPr>
        <w:pStyle w:val="Heading4"/>
        <w:numPr>
          <w:ilvl w:val="0"/>
          <w:numId w:val="24"/>
        </w:numPr>
      </w:pPr>
      <w:r>
        <w:t>The counterplan text is written linearly – the peace treaty isn’t reached until after the CVID of North Korea’s nuclear and ballistic stockpiles, means North Korea couldn’t escalate violence beyond conventional weapons</w:t>
      </w:r>
    </w:p>
    <w:p w:rsidR="00951479" w:rsidRPr="007B3CAF" w:rsidRDefault="00951479" w:rsidP="00951479">
      <w:pPr>
        <w:pStyle w:val="Heading4"/>
        <w:numPr>
          <w:ilvl w:val="0"/>
          <w:numId w:val="24"/>
        </w:numPr>
      </w:pPr>
      <w:r>
        <w:t>Counterplan text doesn’t mandate removal of US military presence from what is currently South Korea, peace treaty just removes it from the DMZ – presence could deter North Korean aggression</w:t>
      </w:r>
    </w:p>
    <w:p w:rsidR="00951479" w:rsidRDefault="00951479" w:rsidP="00951479">
      <w:pPr>
        <w:pStyle w:val="Heading3"/>
      </w:pPr>
      <w:r>
        <w:t>A2 Perm Do Both</w:t>
      </w:r>
    </w:p>
    <w:p w:rsidR="00951479" w:rsidRPr="00201242" w:rsidRDefault="00951479" w:rsidP="00951479">
      <w:pPr>
        <w:rPr>
          <w:sz w:val="16"/>
          <w:szCs w:val="16"/>
        </w:rPr>
      </w:pPr>
      <w:r w:rsidRPr="00201242">
        <w:rPr>
          <w:sz w:val="16"/>
          <w:szCs w:val="16"/>
        </w:rPr>
        <w:t xml:space="preserve">(Also answers permutation if phrased as ‘do the counterplan and rephrase the </w:t>
      </w:r>
      <w:proofErr w:type="spellStart"/>
      <w:r w:rsidRPr="00201242">
        <w:rPr>
          <w:sz w:val="16"/>
          <w:szCs w:val="16"/>
        </w:rPr>
        <w:t>aff</w:t>
      </w:r>
      <w:proofErr w:type="spellEnd"/>
      <w:r w:rsidRPr="00201242">
        <w:rPr>
          <w:sz w:val="16"/>
          <w:szCs w:val="16"/>
        </w:rPr>
        <w:t xml:space="preserve"> as a discussion of plans for unification, not collapse)</w:t>
      </w:r>
    </w:p>
    <w:p w:rsidR="00951479" w:rsidRDefault="00951479" w:rsidP="00951479">
      <w:pPr>
        <w:pStyle w:val="Heading4"/>
        <w:numPr>
          <w:ilvl w:val="0"/>
          <w:numId w:val="20"/>
        </w:numPr>
      </w:pPr>
      <w:r>
        <w:t xml:space="preserve">Severs the rhetoric of the 1AC – spikes the link to the </w:t>
      </w:r>
      <w:proofErr w:type="spellStart"/>
      <w:r>
        <w:t>collapsism</w:t>
      </w:r>
      <w:proofErr w:type="spellEnd"/>
      <w:r>
        <w:t xml:space="preserve"> DA and negates a majority of the 1NC strategy</w:t>
      </w:r>
    </w:p>
    <w:p w:rsidR="00951479" w:rsidRPr="008E133E" w:rsidRDefault="00951479" w:rsidP="00951479">
      <w:pPr>
        <w:pStyle w:val="Heading4"/>
        <w:numPr>
          <w:ilvl w:val="0"/>
          <w:numId w:val="20"/>
        </w:numPr>
      </w:pPr>
      <w:r>
        <w:t xml:space="preserve">Discussions of unification trigger North Korean nationalism too, especially when Pyongyang’s not involved. </w:t>
      </w:r>
      <w:r w:rsidRPr="007B3CAF">
        <w:rPr>
          <w:b w:val="0"/>
          <w:sz w:val="14"/>
          <w:szCs w:val="14"/>
        </w:rPr>
        <w:t>Note: counterplan isn’t a discussion of unification it’s a peace treaty which keeps the states separate but would remove the DMZ and resolve political tensions over unity.</w:t>
      </w:r>
    </w:p>
    <w:p w:rsidR="00951479" w:rsidRPr="007C4F3B" w:rsidRDefault="00951479" w:rsidP="00951479">
      <w:pPr>
        <w:pStyle w:val="Heading4"/>
        <w:numPr>
          <w:ilvl w:val="0"/>
          <w:numId w:val="20"/>
        </w:numPr>
      </w:pPr>
      <w:r>
        <w:t>The 6PT and the plan would be separate discussions – that undermines trust with North Korea as we cooperate with them on one hand and plan to control them on the other</w:t>
      </w:r>
    </w:p>
    <w:p w:rsidR="00951479" w:rsidRDefault="00951479" w:rsidP="00951479">
      <w:pPr>
        <w:pStyle w:val="Heading3"/>
      </w:pPr>
      <w:r>
        <w:t>A2 China Chairs 6PT</w:t>
      </w:r>
    </w:p>
    <w:p w:rsidR="00951479" w:rsidRDefault="00951479" w:rsidP="00951479">
      <w:pPr>
        <w:pStyle w:val="Heading4"/>
      </w:pPr>
      <w:r>
        <w:t>China’s pushing for 6PT resumption now – any signal that North Korea is willing would be enough to get them to chair another meeting</w:t>
      </w:r>
    </w:p>
    <w:p w:rsidR="00951479" w:rsidRDefault="00951479" w:rsidP="00951479">
      <w:pPr>
        <w:rPr>
          <w:rStyle w:val="StyleStyleBold12pt"/>
          <w:b w:val="0"/>
          <w:sz w:val="16"/>
          <w:szCs w:val="16"/>
        </w:rPr>
      </w:pPr>
      <w:r>
        <w:rPr>
          <w:rStyle w:val="StyleStyleBold12pt"/>
        </w:rPr>
        <w:t xml:space="preserve">TASS 4/1 </w:t>
      </w:r>
      <w:r w:rsidRPr="00A25C15">
        <w:rPr>
          <w:rStyle w:val="StyleStyleBold12pt"/>
          <w:sz w:val="16"/>
          <w:szCs w:val="16"/>
        </w:rPr>
        <w:t>[TASS, Russian news agency; “China calls for resuming six-party talks on North Korea — Xi Jinping”; 04/01/2016; accessed 06/30/2016; &lt;http://tass.ru/en/world/866608&gt;.]</w:t>
      </w:r>
    </w:p>
    <w:p w:rsidR="00951479" w:rsidRPr="00A25C15" w:rsidRDefault="00951479" w:rsidP="00951479">
      <w:pPr>
        <w:rPr>
          <w:u w:val="single"/>
        </w:rPr>
      </w:pPr>
      <w:r w:rsidRPr="00A25C15">
        <w:rPr>
          <w:sz w:val="16"/>
        </w:rPr>
        <w:t xml:space="preserve">BEIJING, April 1. /TASS/. </w:t>
      </w:r>
      <w:r w:rsidRPr="00A25C15">
        <w:rPr>
          <w:rStyle w:val="StyleBoldUnderline"/>
        </w:rPr>
        <w:t>Chinese President Xi</w:t>
      </w:r>
      <w:r w:rsidRPr="00A25C15">
        <w:rPr>
          <w:sz w:val="16"/>
        </w:rPr>
        <w:t xml:space="preserve"> Jinping </w:t>
      </w:r>
      <w:r w:rsidRPr="00A25C15">
        <w:rPr>
          <w:rStyle w:val="StyleBoldUnderline"/>
        </w:rPr>
        <w:t>called</w:t>
      </w:r>
      <w:r w:rsidRPr="00A25C15">
        <w:rPr>
          <w:sz w:val="16"/>
        </w:rPr>
        <w:t xml:space="preserve"> on Thursday </w:t>
      </w:r>
      <w:r w:rsidRPr="00A25C15">
        <w:rPr>
          <w:rStyle w:val="StyleBoldUnderline"/>
        </w:rPr>
        <w:t>for the resumption of the six-party talks</w:t>
      </w:r>
      <w:r w:rsidRPr="00A25C15">
        <w:rPr>
          <w:sz w:val="16"/>
        </w:rPr>
        <w:t xml:space="preserve"> (China, Japan, North Korea, Russia, South Korea and the United States) </w:t>
      </w:r>
      <w:r w:rsidRPr="00A25C15">
        <w:rPr>
          <w:rStyle w:val="StyleBoldUnderline"/>
        </w:rPr>
        <w:t>on the Korean Peninsula’s nuclear problem settlement. He made this statement at a meeting with South Korean President Park</w:t>
      </w:r>
      <w:r w:rsidRPr="00A25C15">
        <w:rPr>
          <w:sz w:val="16"/>
        </w:rPr>
        <w:t xml:space="preserve"> Geun-hye </w:t>
      </w:r>
      <w:r w:rsidRPr="00A25C15">
        <w:rPr>
          <w:rStyle w:val="StyleBoldUnderline"/>
        </w:rPr>
        <w:t>on the sidelines of the fourth Nuclear Security Summit in Washington</w:t>
      </w:r>
      <w:r w:rsidRPr="00A25C15">
        <w:rPr>
          <w:sz w:val="16"/>
        </w:rPr>
        <w:t>, DC. "</w:t>
      </w:r>
      <w:r w:rsidRPr="00A25C15">
        <w:rPr>
          <w:rStyle w:val="StyleBoldUnderline"/>
        </w:rPr>
        <w:t>Beijing stands ready to make constructive efforts for resuming dialogue within the framework of the six-party talks</w:t>
      </w:r>
      <w:r w:rsidRPr="00A25C15">
        <w:rPr>
          <w:sz w:val="16"/>
        </w:rPr>
        <w:t xml:space="preserve">. The six-party talks, which involve South Korea, the DPRK, China, the United States, Russia and Japan, have been stalled since late 2008," the Xinhua news agency reported. According to the agency, </w:t>
      </w:r>
      <w:r w:rsidRPr="00A25C15">
        <w:rPr>
          <w:rStyle w:val="StyleBoldUnderline"/>
        </w:rPr>
        <w:t>during a meeting with</w:t>
      </w:r>
      <w:r w:rsidRPr="00A25C15">
        <w:rPr>
          <w:sz w:val="16"/>
        </w:rPr>
        <w:t xml:space="preserve"> US President Barack </w:t>
      </w:r>
      <w:r w:rsidRPr="00A25C15">
        <w:rPr>
          <w:rStyle w:val="StyleBoldUnderline"/>
        </w:rPr>
        <w:t>Obama</w:t>
      </w:r>
      <w:r w:rsidRPr="00A25C15">
        <w:rPr>
          <w:sz w:val="16"/>
        </w:rPr>
        <w:t xml:space="preserve">, President </w:t>
      </w:r>
      <w:r w:rsidRPr="00A25C15">
        <w:rPr>
          <w:rStyle w:val="StyleBoldUnderline"/>
        </w:rPr>
        <w:t>Xi</w:t>
      </w:r>
      <w:r w:rsidRPr="00A25C15">
        <w:rPr>
          <w:sz w:val="16"/>
        </w:rPr>
        <w:t xml:space="preserve"> Jinping </w:t>
      </w:r>
      <w:r w:rsidRPr="00A25C15">
        <w:rPr>
          <w:rStyle w:val="StyleBoldUnderline"/>
        </w:rPr>
        <w:t>said that "all parties concerned should fully and strictly carry out UN resolutions on the Democratic People's Republic of Korea."</w:t>
      </w:r>
      <w:r w:rsidRPr="00A25C15">
        <w:rPr>
          <w:sz w:val="16"/>
        </w:rPr>
        <w:t xml:space="preserve"> </w:t>
      </w:r>
      <w:r w:rsidRPr="00A25C15">
        <w:rPr>
          <w:rStyle w:val="StyleBoldUnderline"/>
        </w:rPr>
        <w:t>The UN Security Council unanimously adopted</w:t>
      </w:r>
      <w:r w:rsidRPr="00A25C15">
        <w:rPr>
          <w:sz w:val="16"/>
        </w:rPr>
        <w:t xml:space="preserve"> Resolution 2270 on </w:t>
      </w:r>
      <w:r w:rsidRPr="00A25C15">
        <w:rPr>
          <w:rStyle w:val="StyleBoldUnderline"/>
        </w:rPr>
        <w:t>toughening sanctions against North Korea in response to Pyongyang's nuclear test and launch of a rocket with a satellite</w:t>
      </w:r>
      <w:r w:rsidRPr="00A25C15">
        <w:rPr>
          <w:sz w:val="16"/>
        </w:rPr>
        <w:t xml:space="preserve">. According to the resolution text, "the Council decided that </w:t>
      </w:r>
      <w:r w:rsidRPr="00A25C15">
        <w:rPr>
          <w:rStyle w:val="StyleBoldUnderline"/>
        </w:rPr>
        <w:t>Pyongyang should not supply, sell or transfer coal, iron, iron ore, gold, titanium ore, vanadium ore, and rare earth minerals, and</w:t>
      </w:r>
      <w:r w:rsidRPr="00A25C15">
        <w:rPr>
          <w:sz w:val="16"/>
        </w:rPr>
        <w:t xml:space="preserve"> that </w:t>
      </w:r>
      <w:r w:rsidRPr="00A25C15">
        <w:rPr>
          <w:rStyle w:val="StyleBoldUnderline"/>
        </w:rPr>
        <w:t>all States should prohibit their nationals from procuring such materials</w:t>
      </w:r>
      <w:r w:rsidRPr="00A25C15">
        <w:rPr>
          <w:sz w:val="16"/>
        </w:rPr>
        <w:t xml:space="preserve">. By other terms, it decided that </w:t>
      </w:r>
      <w:r w:rsidRPr="00A25C15">
        <w:rPr>
          <w:rStyle w:val="StyleBoldUnderline"/>
        </w:rPr>
        <w:t>all States should prevent the sale or supply of aviation fuel - including aviation gasoline, naphtha-type jet fuel, kerosene-type jet fuel, and kerosene-type rocket fuel</w:t>
      </w:r>
      <w:r w:rsidRPr="00A25C15">
        <w:rPr>
          <w:sz w:val="16"/>
        </w:rPr>
        <w:t xml:space="preserve"> - whether or not originating in their own territory, </w:t>
      </w:r>
      <w:r w:rsidRPr="00A25C15">
        <w:rPr>
          <w:rStyle w:val="StyleBoldUnderline"/>
        </w:rPr>
        <w:t>to the D</w:t>
      </w:r>
      <w:r w:rsidRPr="00A25C15">
        <w:rPr>
          <w:sz w:val="16"/>
        </w:rPr>
        <w:t xml:space="preserve">emocratic </w:t>
      </w:r>
      <w:r w:rsidRPr="00A25C15">
        <w:rPr>
          <w:rStyle w:val="StyleBoldUnderline"/>
        </w:rPr>
        <w:t>P</w:t>
      </w:r>
      <w:r w:rsidRPr="00A25C15">
        <w:rPr>
          <w:sz w:val="16"/>
        </w:rPr>
        <w:t xml:space="preserve">eople’s </w:t>
      </w:r>
      <w:r w:rsidRPr="00A25C15">
        <w:rPr>
          <w:rStyle w:val="StyleBoldUnderline"/>
        </w:rPr>
        <w:t>R</w:t>
      </w:r>
      <w:r w:rsidRPr="00A25C15">
        <w:rPr>
          <w:sz w:val="16"/>
        </w:rPr>
        <w:t xml:space="preserve">epublic of </w:t>
      </w:r>
      <w:r w:rsidRPr="00A25C15">
        <w:rPr>
          <w:rStyle w:val="StyleBoldUnderline"/>
        </w:rPr>
        <w:t>K</w:t>
      </w:r>
      <w:r w:rsidRPr="00A25C15">
        <w:rPr>
          <w:sz w:val="16"/>
        </w:rPr>
        <w:t>orea." In addition, the document introduces sanctions against the DPRK banking sector, mandatory inspections of goods and targeted measures against persons and entities associated with the North Korean nuclear and missile programs.</w:t>
      </w:r>
    </w:p>
    <w:p w:rsidR="00951479" w:rsidRDefault="00951479" w:rsidP="00951479">
      <w:pPr>
        <w:pStyle w:val="Heading3"/>
      </w:pPr>
      <w:r>
        <w:t xml:space="preserve">A2 </w:t>
      </w:r>
      <w:proofErr w:type="spellStart"/>
      <w:r>
        <w:t>NoKo</w:t>
      </w:r>
      <w:proofErr w:type="spellEnd"/>
      <w:r>
        <w:t xml:space="preserve"> Says No</w:t>
      </w:r>
    </w:p>
    <w:p w:rsidR="00951479" w:rsidRDefault="00951479" w:rsidP="00951479">
      <w:pPr>
        <w:pStyle w:val="Heading4"/>
      </w:pPr>
      <w:r>
        <w:t>China’s push for resumption of the Six Party Talks can convince North Korea its economy is at stake and urge action with the US to ameliorate it</w:t>
      </w:r>
    </w:p>
    <w:p w:rsidR="00951479" w:rsidRPr="00FA0999" w:rsidRDefault="00951479" w:rsidP="00951479">
      <w:pPr>
        <w:rPr>
          <w:sz w:val="16"/>
          <w:szCs w:val="16"/>
        </w:rPr>
      </w:pPr>
      <w:r>
        <w:t xml:space="preserve">The </w:t>
      </w:r>
      <w:r w:rsidRPr="00FA0999">
        <w:rPr>
          <w:rStyle w:val="StyleStyleBold12pt"/>
        </w:rPr>
        <w:t>Diplomat 14</w:t>
      </w:r>
      <w:r>
        <w:t xml:space="preserve"> </w:t>
      </w:r>
      <w:r w:rsidRPr="00FA0999">
        <w:rPr>
          <w:sz w:val="16"/>
          <w:szCs w:val="16"/>
        </w:rPr>
        <w:t>[Ankit Panda, Associate Editor at The Diplomat; “The Long Road Back to the Six Party Talks”; The Diplomat; 02/28/2014; accessed 07/01/2016; &lt;http://thediplomat.com/2014/02/the-long-road-back-to-the-six-party-talks/&gt;.]</w:t>
      </w:r>
    </w:p>
    <w:p w:rsidR="00951479" w:rsidRPr="00FA0999" w:rsidRDefault="00951479" w:rsidP="00951479">
      <w:pPr>
        <w:rPr>
          <w:rStyle w:val="StyleBoldUnderline"/>
        </w:rPr>
      </w:pPr>
      <w:r w:rsidRPr="00317EE2">
        <w:rPr>
          <w:rStyle w:val="StyleBoldUnderline"/>
        </w:rPr>
        <w:t>The Six Party Talks</w:t>
      </w:r>
      <w:r w:rsidRPr="00FA0999">
        <w:rPr>
          <w:sz w:val="16"/>
        </w:rPr>
        <w:t xml:space="preserve"> between the United States, Russia, China, South Korea and Japan on one side and North Korea on the other </w:t>
      </w:r>
      <w:r w:rsidRPr="00317EE2">
        <w:rPr>
          <w:rStyle w:val="StyleBoldUnderline"/>
        </w:rPr>
        <w:t>broke down in 2009 with little to show for the six years they were active</w:t>
      </w:r>
      <w:r w:rsidRPr="00FA0999">
        <w:rPr>
          <w:sz w:val="16"/>
        </w:rPr>
        <w:t xml:space="preserve">. North Korea’s nuclear activities since the breakdown of the talks makes it amply clear that the Korean peninsula is no closer to denuclearization. </w:t>
      </w:r>
      <w:r w:rsidRPr="00317EE2">
        <w:rPr>
          <w:rStyle w:val="StyleBoldUnderline"/>
        </w:rPr>
        <w:t>When the North pulled out of the talks in 2009, after it launched a “satellite”</w:t>
      </w:r>
      <w:r w:rsidRPr="00FA0999">
        <w:rPr>
          <w:sz w:val="16"/>
        </w:rPr>
        <w:t xml:space="preserve"> (read: Taepodong-2), </w:t>
      </w:r>
      <w:r w:rsidRPr="00317EE2">
        <w:rPr>
          <w:rStyle w:val="StyleBoldUnderline"/>
        </w:rPr>
        <w:t>it issued a harsh statement noting that “there is no need for the six-party talks any more … We will never again take part in such talks and will not be bound by any agreement reached at the talks.” A lot has changed since then</w:t>
      </w:r>
      <w:r w:rsidRPr="00FA0999">
        <w:rPr>
          <w:sz w:val="16"/>
        </w:rPr>
        <w:t xml:space="preserve">, and </w:t>
      </w:r>
      <w:r w:rsidRPr="00317EE2">
        <w:rPr>
          <w:rStyle w:val="StyleBoldUnderline"/>
        </w:rPr>
        <w:t>there are burgeoning signs that the Six Party Talks might be back on the horizon</w:t>
      </w:r>
      <w:r w:rsidRPr="00FA0999">
        <w:rPr>
          <w:sz w:val="16"/>
        </w:rPr>
        <w:t xml:space="preserve">. Despite the harshness of that statement, </w:t>
      </w:r>
      <w:r w:rsidRPr="00317EE2">
        <w:rPr>
          <w:rStyle w:val="StyleBoldUnderline"/>
        </w:rPr>
        <w:t>Pyongyang may have had a slight change of heart under Kim Jong-un</w:t>
      </w:r>
      <w:r w:rsidRPr="00FA0999">
        <w:rPr>
          <w:sz w:val="16"/>
        </w:rPr>
        <w:t xml:space="preserve">. The </w:t>
      </w:r>
      <w:r w:rsidRPr="00317EE2">
        <w:rPr>
          <w:rStyle w:val="StyleBoldUnderline"/>
        </w:rPr>
        <w:t>incentive for the North to seek a reset in the Six Party Talks is primarily economic this time</w:t>
      </w:r>
      <w:r w:rsidRPr="00FA0999">
        <w:rPr>
          <w:sz w:val="16"/>
        </w:rPr>
        <w:t xml:space="preserve">. There are signs that </w:t>
      </w:r>
      <w:r w:rsidRPr="00317EE2">
        <w:rPr>
          <w:rStyle w:val="StyleBoldUnderline"/>
        </w:rPr>
        <w:t>Kim Jong-un</w:t>
      </w:r>
      <w:r w:rsidRPr="00FA0999">
        <w:rPr>
          <w:sz w:val="16"/>
        </w:rPr>
        <w:t xml:space="preserve">, either independent of outside counsel or on the counsel of other senior DPRK leaders, </w:t>
      </w:r>
      <w:r w:rsidRPr="00317EE2">
        <w:rPr>
          <w:rStyle w:val="StyleBoldUnderline"/>
        </w:rPr>
        <w:t>sees a necessity to return to the negotiating table</w:t>
      </w:r>
      <w:r w:rsidRPr="00FA0999">
        <w:rPr>
          <w:sz w:val="16"/>
        </w:rPr>
        <w:t xml:space="preserve">. Additionally, </w:t>
      </w:r>
      <w:r w:rsidRPr="00317EE2">
        <w:rPr>
          <w:rStyle w:val="StyleBoldUnderline"/>
        </w:rPr>
        <w:t>despite the North’s recent provocations towards South Korea, there are encouraging signs that Pyongyang might be interested in a more stable situation</w:t>
      </w:r>
      <w:r w:rsidRPr="00FA0999">
        <w:rPr>
          <w:sz w:val="16"/>
        </w:rPr>
        <w:t xml:space="preserve"> across the 38th parallel. Recent family reunions between families split by the Korean </w:t>
      </w:r>
      <w:proofErr w:type="gramStart"/>
      <w:r w:rsidRPr="00FA0999">
        <w:rPr>
          <w:sz w:val="16"/>
        </w:rPr>
        <w:t>war</w:t>
      </w:r>
      <w:proofErr w:type="gramEnd"/>
      <w:r w:rsidRPr="00FA0999">
        <w:rPr>
          <w:sz w:val="16"/>
        </w:rPr>
        <w:t xml:space="preserve"> armistice, high level talks, and </w:t>
      </w:r>
      <w:r w:rsidRPr="00317EE2">
        <w:rPr>
          <w:rStyle w:val="StyleBoldUnderline"/>
        </w:rPr>
        <w:t>Kim Jong-un’s New Year’s address calling for closer relations between the two Koreas indicate that inter-Korean relations in spring 2014 will be calm</w:t>
      </w:r>
      <w:r w:rsidRPr="00FA0999">
        <w:rPr>
          <w:sz w:val="16"/>
        </w:rPr>
        <w:t xml:space="preserve">er than spring 2013 when tensions were high. </w:t>
      </w:r>
      <w:r w:rsidRPr="00317EE2">
        <w:rPr>
          <w:rStyle w:val="StyleBoldUnderline"/>
        </w:rPr>
        <w:t>The give-and-take of the Six Party Talks has been simple: the North gives up its nuclear program and receives partial reprieve from biting international isolation and sanctions</w:t>
      </w:r>
      <w:r w:rsidRPr="00FA0999">
        <w:rPr>
          <w:sz w:val="16"/>
        </w:rPr>
        <w:t xml:space="preserve">. </w:t>
      </w:r>
      <w:r w:rsidRPr="00317EE2">
        <w:rPr>
          <w:rStyle w:val="StyleBoldUnderline"/>
        </w:rPr>
        <w:t>Pushing the North Koreans back to the table</w:t>
      </w:r>
      <w:r w:rsidRPr="00FA0999">
        <w:rPr>
          <w:sz w:val="16"/>
        </w:rPr>
        <w:t xml:space="preserve"> this time </w:t>
      </w:r>
      <w:r w:rsidRPr="00317EE2">
        <w:rPr>
          <w:rStyle w:val="StyleBoldUnderline"/>
        </w:rPr>
        <w:t>are the Chinese</w:t>
      </w:r>
      <w:r w:rsidRPr="00FA0999">
        <w:rPr>
          <w:sz w:val="16"/>
        </w:rPr>
        <w:t>, who haven’t been particularly thrilled with the direction Northeast Asia’s favorite pariah state has been taking since Kim Jong-un took over. Jang Song-</w:t>
      </w:r>
      <w:proofErr w:type="spellStart"/>
      <w:r w:rsidRPr="00FA0999">
        <w:rPr>
          <w:sz w:val="16"/>
        </w:rPr>
        <w:t>thaek’s</w:t>
      </w:r>
      <w:proofErr w:type="spellEnd"/>
      <w:r w:rsidRPr="00FA0999">
        <w:rPr>
          <w:sz w:val="16"/>
        </w:rPr>
        <w:t xml:space="preserve"> execution in late 2013 was something of a wake-up call and China has spent the first two months of 2014 lobbying particularly hard for a resumption of the Six Party Talks. Earlier this month, Chinese </w:t>
      </w:r>
      <w:proofErr w:type="gramStart"/>
      <w:r w:rsidRPr="00FA0999">
        <w:rPr>
          <w:sz w:val="16"/>
        </w:rPr>
        <w:t>Vice</w:t>
      </w:r>
      <w:proofErr w:type="gramEnd"/>
      <w:r w:rsidRPr="00FA0999">
        <w:rPr>
          <w:sz w:val="16"/>
        </w:rPr>
        <w:t xml:space="preserve"> Foreign Minister Liu </w:t>
      </w:r>
      <w:proofErr w:type="spellStart"/>
      <w:r w:rsidRPr="00FA0999">
        <w:rPr>
          <w:sz w:val="16"/>
        </w:rPr>
        <w:t>Zhenmin</w:t>
      </w:r>
      <w:proofErr w:type="spellEnd"/>
      <w:r w:rsidRPr="00FA0999">
        <w:rPr>
          <w:sz w:val="16"/>
        </w:rPr>
        <w:t xml:space="preserve"> made back-to-back trips to Pyongyang and Seoul – almost overlapping with U.S. Secretary of State John Kerry in the latter – attempting to resume the talks. Chinese Foreign Ministry spokesperson Hua </w:t>
      </w:r>
      <w:proofErr w:type="spellStart"/>
      <w:r w:rsidRPr="00FA0999">
        <w:rPr>
          <w:sz w:val="16"/>
        </w:rPr>
        <w:t>Chunying</w:t>
      </w:r>
      <w:proofErr w:type="spellEnd"/>
      <w:r w:rsidRPr="00FA0999">
        <w:rPr>
          <w:sz w:val="16"/>
        </w:rPr>
        <w:t xml:space="preserve"> clarified that </w:t>
      </w:r>
      <w:r w:rsidRPr="00317EE2">
        <w:rPr>
          <w:rStyle w:val="StyleBoldUnderline"/>
        </w:rPr>
        <w:t>the Six Party Talks were part of the Chinese foreign policy agenda for the Korean peninsula</w:t>
      </w:r>
      <w:proofErr w:type="gramStart"/>
      <w:r w:rsidRPr="00FA0999">
        <w:rPr>
          <w:sz w:val="16"/>
        </w:rPr>
        <w:t>: ”</w:t>
      </w:r>
      <w:proofErr w:type="gramEnd"/>
      <w:r w:rsidRPr="00FA0999">
        <w:rPr>
          <w:sz w:val="16"/>
        </w:rPr>
        <w:t xml:space="preserve">We will continue to make positive efforts in our own way to press ahead with the resumption of the six-party talks,” she said. </w:t>
      </w:r>
      <w:r w:rsidRPr="00317EE2">
        <w:rPr>
          <w:rStyle w:val="StyleBoldUnderline"/>
        </w:rPr>
        <w:t>For Beijing, resuming the Six Party Talks would show the world that it can serve as a mediator within the region</w:t>
      </w:r>
      <w:r w:rsidRPr="00FA0999">
        <w:rPr>
          <w:sz w:val="16"/>
        </w:rPr>
        <w:t xml:space="preserve"> – a goal that Liu was doubtlessly pursuing with his shuttle diplomacy between the Koreas. </w:t>
      </w:r>
      <w:r w:rsidRPr="00317EE2">
        <w:rPr>
          <w:rStyle w:val="StyleBoldUnderline"/>
        </w:rPr>
        <w:t xml:space="preserve">Although the DPRK is notoriously good at </w:t>
      </w:r>
      <w:proofErr w:type="spellStart"/>
      <w:r w:rsidRPr="00317EE2">
        <w:rPr>
          <w:rStyle w:val="StyleBoldUnderline"/>
        </w:rPr>
        <w:t>masking</w:t>
      </w:r>
      <w:proofErr w:type="spellEnd"/>
      <w:r w:rsidRPr="00317EE2">
        <w:rPr>
          <w:rStyle w:val="StyleBoldUnderline"/>
        </w:rPr>
        <w:t xml:space="preserve"> its intentions, a few statements have emerged from individuals fairly high up in the North Korean foreign affairs food chain</w:t>
      </w:r>
      <w:r w:rsidRPr="00FA0999">
        <w:rPr>
          <w:sz w:val="16"/>
        </w:rPr>
        <w:t xml:space="preserve">. A lone tweet from China’s Xinhua news agency notes that “DPRK ambassador to China said </w:t>
      </w:r>
      <w:r w:rsidRPr="00317EE2">
        <w:rPr>
          <w:rStyle w:val="StyleBoldUnderline"/>
        </w:rPr>
        <w:t>the DPRK agrees on resumption of six-party talks, calling on the U.S. to fulfill its related obligations</w:t>
      </w:r>
      <w:r w:rsidRPr="00FA0999">
        <w:rPr>
          <w:sz w:val="16"/>
        </w:rPr>
        <w:t xml:space="preserve">.” In a somewhat contradictory signal, </w:t>
      </w:r>
      <w:r w:rsidRPr="00317EE2">
        <w:rPr>
          <w:rStyle w:val="StyleBoldUnderline"/>
        </w:rPr>
        <w:t xml:space="preserve">North Korea’s ambassador to Moscow noted that “the chance of resuming the talks was fading away </w:t>
      </w:r>
      <w:r w:rsidRPr="00317EE2">
        <w:rPr>
          <w:rStyle w:val="Emphasis"/>
        </w:rPr>
        <w:t>because of Washington’s hostile policy towards the North</w:t>
      </w:r>
      <w:r w:rsidRPr="00317EE2">
        <w:rPr>
          <w:rStyle w:val="StyleBoldUnderline"/>
        </w:rPr>
        <w:t>,”</w:t>
      </w:r>
      <w:r w:rsidRPr="00FA0999">
        <w:rPr>
          <w:sz w:val="16"/>
        </w:rPr>
        <w:t xml:space="preserve"> according to </w:t>
      </w:r>
      <w:proofErr w:type="spellStart"/>
      <w:r w:rsidRPr="00FA0999">
        <w:rPr>
          <w:sz w:val="16"/>
        </w:rPr>
        <w:t>Arirang</w:t>
      </w:r>
      <w:proofErr w:type="spellEnd"/>
      <w:r w:rsidRPr="00FA0999">
        <w:rPr>
          <w:sz w:val="16"/>
        </w:rPr>
        <w:t xml:space="preserve"> News. </w:t>
      </w:r>
      <w:r w:rsidRPr="00FA0999">
        <w:rPr>
          <w:rStyle w:val="StyleBoldUnderline"/>
        </w:rPr>
        <w:t>China’s interest in resuming Six Party Talks is simple: it wants a</w:t>
      </w:r>
      <w:r w:rsidRPr="00FA0999">
        <w:rPr>
          <w:sz w:val="16"/>
        </w:rPr>
        <w:t xml:space="preserve"> more </w:t>
      </w:r>
      <w:r w:rsidRPr="00FA0999">
        <w:rPr>
          <w:rStyle w:val="StyleBoldUnderline"/>
        </w:rPr>
        <w:t>stable and predictable neighbor to its northeast</w:t>
      </w:r>
      <w:r w:rsidRPr="00FA0999">
        <w:rPr>
          <w:sz w:val="16"/>
        </w:rPr>
        <w:t xml:space="preserve">. Additionally, as a report in The Diplomat earlier this month demonstrated, Chinese investors in North Korea are growing increasingly disappointed with the North’s management of its internal affairs. Initiatives like the </w:t>
      </w:r>
      <w:proofErr w:type="spellStart"/>
      <w:r w:rsidRPr="00FA0999">
        <w:rPr>
          <w:sz w:val="16"/>
        </w:rPr>
        <w:t>Rason</w:t>
      </w:r>
      <w:proofErr w:type="spellEnd"/>
      <w:r w:rsidRPr="00FA0999">
        <w:rPr>
          <w:sz w:val="16"/>
        </w:rPr>
        <w:t xml:space="preserve"> Special Economic Zone are beginning to falter because Chinese investors perceive unpalatable levels of risk in doing business in North Korea. </w:t>
      </w:r>
      <w:r w:rsidRPr="00FA0999">
        <w:rPr>
          <w:rStyle w:val="StyleBoldUnderline"/>
        </w:rPr>
        <w:t>Resuming the Six Party Talks, of course, is no panacea for the plethora of deep systemic problems the North faces, but as far as China is concerned, it’s a good start.</w:t>
      </w:r>
      <w:r>
        <w:rPr>
          <w:rStyle w:val="StyleBoldUnderline"/>
        </w:rPr>
        <w:t xml:space="preserve"> </w:t>
      </w:r>
      <w:r w:rsidRPr="00FA0999">
        <w:rPr>
          <w:sz w:val="16"/>
        </w:rPr>
        <w:t xml:space="preserve">The United States, long frustrated by its attempts at bona fide engagement with North Korea only to face another missile test months later, sees a very limited scope for resuming the Six Party Talks at this time. </w:t>
      </w:r>
      <w:r w:rsidRPr="00317EE2">
        <w:rPr>
          <w:rStyle w:val="StyleBoldUnderline"/>
        </w:rPr>
        <w:t>For the Obama administration to come around</w:t>
      </w:r>
      <w:r w:rsidRPr="00FA0999">
        <w:rPr>
          <w:sz w:val="16"/>
        </w:rPr>
        <w:t xml:space="preserve"> on the talks, </w:t>
      </w:r>
      <w:r w:rsidRPr="00FA0999">
        <w:rPr>
          <w:rStyle w:val="StyleBoldUnderline"/>
        </w:rPr>
        <w:t>North Korea would have to make concrete concessions and demonstrate that it was coming to the negotiating table in good faith</w:t>
      </w:r>
      <w:r w:rsidRPr="00FA0999">
        <w:rPr>
          <w:sz w:val="16"/>
        </w:rPr>
        <w:t xml:space="preserve">. U.S. Special Representative for North Korea Glyn Davies shot down any prospect of restarting the Six Party Talks before North Korea takes concrete steps to reign in its nuclear program. ”The principal obstacle has been the lack of not just interest, but meaningful steps by North Korea to demonstrate that they understand that it has to move up to its obligations and commitments,” he said. U.S. Assistant Secretary of State for East Asia Daniel Russel set out a more specific game plan for what the United States would like to see before the Six Party Talks can resume. Speaking earlier this month, Russel said that should the Six Party Talks resume, North Korea must come to the negotiating table having fully accepted the terms of the 2005 joint statement. That agreement began with the following three affirmations by North Korea, the United States, and South Korea: The D.P.R.K. committed to abandoning all nuclear weapons and existing nuclear programs and returning, at an early date, to the Treaty on the Nonproliferation of Nuclear Weapons and to IAEA safeguards. The United States affirmed that it has no nuclear weapons on the Korean Peninsula and has no intention to attack or invade the D.P.R.K. with nuclear or conventional weapons. The R.O.K. reaffirmed its commitment not to receive or deploy nuclear weapons in accordance with the 1992 Joint Declaration of the Denuclearization of the Korean Peninsula, while affirming that there exist no nuclear weapons within its territory. For Kim Jong-un to accede to this statement at this point, having conducted a nuclear test a mere year ago, would be a major concession. Additionally, I suspect that besides Russel’s emphasis on the joint statement, negotiations could not resume without the North making a major gesture towards the IAEA (for example). The Obama administration additionally might lack the domestic political capital to engage in meaningful nuclear diplomacy on the North Korean issue when it has put so much on the line by engaging Iran. Should Iran and the P5+1 conclude a permanent deal on Iran’s nuclear program, Obama might be able to find another chance for diplomacy on the Korean peninsula. Despite North Korea’s positive engagement with South Korea, it’s evident that Pyongyang still suffers from a bad case of the left hand not knowing what the right hand is doing. Inviting Seoul to unconditional bilateral talks one week and then provoking it a few weeks later does not send a reassuring signal to the international community. Despite Beijing’s best efforts, I fear it will be unable to encourage North Korea to behave in a manner that would allow the Six Party Talks to resume. </w:t>
      </w:r>
      <w:r w:rsidRPr="00FA0999">
        <w:rPr>
          <w:rStyle w:val="StyleBoldUnderline"/>
        </w:rPr>
        <w:t>The Six Party Talks may not resume in 2014, but they are back on the horizon. China and the United States would do well to find a workable middle ground on preconditions</w:t>
      </w:r>
      <w:r w:rsidRPr="00FA0999">
        <w:rPr>
          <w:sz w:val="16"/>
        </w:rPr>
        <w:t xml:space="preserve">. Although the talks won’t be high on the agenda for President Obama’s April trip to Asia, he would do well to discuss it with President Park and Abe in South Korea and Japan. Ultimately, </w:t>
      </w:r>
      <w:r w:rsidRPr="00FA0999">
        <w:rPr>
          <w:rStyle w:val="StyleBoldUnderline"/>
        </w:rPr>
        <w:t>whether the talks occur or not will be a function of the North Korean regime’s intentions</w:t>
      </w:r>
      <w:r w:rsidRPr="00FA0999">
        <w:rPr>
          <w:sz w:val="16"/>
        </w:rPr>
        <w:t xml:space="preserve"> – its duplicity in the past has cost it a fortune in credibility and a long road lies ahead should it decide it wants to pursue negotiations in earnest. </w:t>
      </w:r>
      <w:r w:rsidRPr="00FA0999">
        <w:rPr>
          <w:rStyle w:val="StyleBoldUnderline"/>
        </w:rPr>
        <w:t>Kim Jong-un may have a small sliver of an opportunity here to eke North Korea out of its current economic rut. If he does seize the moment, he could always frame it as his attempt to fulfill his late father’s “dying wish” of a denuclearized Korean peninsula.</w:t>
      </w:r>
    </w:p>
    <w:p w:rsidR="00951479" w:rsidRDefault="00951479" w:rsidP="00951479">
      <w:pPr>
        <w:pStyle w:val="Heading3"/>
      </w:pPr>
      <w:r>
        <w:t>A2 Peace Treaty Bad</w:t>
      </w:r>
    </w:p>
    <w:p w:rsidR="00951479" w:rsidRDefault="00951479" w:rsidP="00951479">
      <w:pPr>
        <w:pStyle w:val="Heading4"/>
        <w:numPr>
          <w:ilvl w:val="0"/>
          <w:numId w:val="35"/>
        </w:numPr>
      </w:pPr>
      <w:r>
        <w:t>Korean nationalism post-unification solves the possibility of a civil war – North Korea will be kept on its toes on the world stage as reunification slowly occurs</w:t>
      </w:r>
    </w:p>
    <w:p w:rsidR="00951479" w:rsidRPr="00201242" w:rsidRDefault="00951479" w:rsidP="00951479">
      <w:pPr>
        <w:pStyle w:val="Heading4"/>
        <w:numPr>
          <w:ilvl w:val="0"/>
          <w:numId w:val="35"/>
        </w:numPr>
      </w:pPr>
      <w:r>
        <w:t>By the time US forces are removed enough that a Pyongyang attack on Seoul would be viable, the two would be wholly integrated – ruins incentive to attack</w:t>
      </w:r>
    </w:p>
    <w:p w:rsidR="00951479" w:rsidRDefault="00951479" w:rsidP="00951479">
      <w:pPr>
        <w:pStyle w:val="Heading3"/>
      </w:pPr>
      <w:r>
        <w:t>A2 Secret Developments</w:t>
      </w:r>
    </w:p>
    <w:p w:rsidR="00951479" w:rsidRDefault="00951479" w:rsidP="00951479">
      <w:pPr>
        <w:pStyle w:val="Heading4"/>
        <w:numPr>
          <w:ilvl w:val="0"/>
          <w:numId w:val="16"/>
        </w:numPr>
      </w:pPr>
      <w:r>
        <w:t xml:space="preserve">The counterplan text mandates complete irreversible verifiable destruction of nuclear plants </w:t>
      </w:r>
      <w:r w:rsidRPr="00D73D4F">
        <w:rPr>
          <w:u w:val="single"/>
        </w:rPr>
        <w:t>overseen by the IAEA</w:t>
      </w:r>
      <w:r>
        <w:t xml:space="preserve">, which </w:t>
      </w:r>
      <w:r w:rsidRPr="00D73D4F">
        <w:rPr>
          <w:u w:val="single"/>
        </w:rPr>
        <w:t>prevents North Korea from reloading the reactor</w:t>
      </w:r>
      <w:r>
        <w:t xml:space="preserve"> and generating more plutonium-laden spent fuel to turn into nuclear power</w:t>
      </w:r>
    </w:p>
    <w:p w:rsidR="00951479" w:rsidRDefault="00951479" w:rsidP="00951479"/>
    <w:p w:rsidR="00951479" w:rsidRDefault="00951479" w:rsidP="00951479">
      <w:pPr>
        <w:pStyle w:val="Heading4"/>
        <w:numPr>
          <w:ilvl w:val="0"/>
          <w:numId w:val="16"/>
        </w:numPr>
      </w:pPr>
      <w:r>
        <w:t xml:space="preserve">Even if they’re right that Pyongyang will secretly continue development, forcing North Korea to </w:t>
      </w:r>
      <w:r w:rsidRPr="00D73D4F">
        <w:rPr>
          <w:u w:val="single"/>
        </w:rPr>
        <w:t>stop testing</w:t>
      </w:r>
      <w:r>
        <w:t xml:space="preserve"> – which we </w:t>
      </w:r>
      <w:r w:rsidRPr="00D73D4F">
        <w:rPr>
          <w:i/>
          <w:u w:val="single"/>
        </w:rPr>
        <w:t>can</w:t>
      </w:r>
      <w:r>
        <w:t xml:space="preserve"> monitor and punish them for - is a crisis </w:t>
      </w:r>
      <w:proofErr w:type="spellStart"/>
      <w:r>
        <w:t>mitigator</w:t>
      </w:r>
      <w:proofErr w:type="spellEnd"/>
      <w:r>
        <w:t xml:space="preserve"> that limits threats to only regional targets</w:t>
      </w:r>
    </w:p>
    <w:p w:rsidR="00951479" w:rsidRDefault="00951479" w:rsidP="00951479">
      <w:proofErr w:type="spellStart"/>
      <w:r w:rsidRPr="00565094">
        <w:rPr>
          <w:rStyle w:val="StyleStyleBold12pt"/>
        </w:rPr>
        <w:t>Wit</w:t>
      </w:r>
      <w:proofErr w:type="spellEnd"/>
      <w:r w:rsidRPr="00565094">
        <w:rPr>
          <w:rStyle w:val="StyleStyleBold12pt"/>
        </w:rPr>
        <w:t xml:space="preserve"> 15</w:t>
      </w:r>
      <w:r>
        <w:t xml:space="preserve"> </w:t>
      </w:r>
      <w:r w:rsidRPr="00565094">
        <w:rPr>
          <w:sz w:val="16"/>
          <w:szCs w:val="16"/>
        </w:rPr>
        <w:t xml:space="preserve">[Joel Wit, Visiting Scholar at the U.S.-Korea Institute at SAIS and Senior Research Fellow at Columbia University </w:t>
      </w:r>
      <w:proofErr w:type="spellStart"/>
      <w:r w:rsidRPr="00565094">
        <w:rPr>
          <w:sz w:val="16"/>
          <w:szCs w:val="16"/>
        </w:rPr>
        <w:t>Weatherhead</w:t>
      </w:r>
      <w:proofErr w:type="spellEnd"/>
      <w:r w:rsidRPr="00565094">
        <w:rPr>
          <w:sz w:val="16"/>
          <w:szCs w:val="16"/>
        </w:rPr>
        <w:t xml:space="preserve"> Institute for East Asian Studies.; “North Korea’s Unstoppable Nuclear Program; 04/22/2015; accessed 06/30/2016; &lt;http://nationalinterest.org/feature/north-koreas-unstoppable-nuclear-weapons-program-12686?page=1&gt;.]</w:t>
      </w:r>
    </w:p>
    <w:p w:rsidR="00951479" w:rsidRPr="00176D19" w:rsidRDefault="00951479" w:rsidP="00951479">
      <w:pPr>
        <w:rPr>
          <w:u w:val="single"/>
        </w:rPr>
      </w:pPr>
      <w:r w:rsidRPr="00D73D4F">
        <w:rPr>
          <w:sz w:val="16"/>
        </w:rPr>
        <w:t xml:space="preserve">Just as disturbing as the likely growth of Pyongyang’s nuclear and missile forces is the reality that even </w:t>
      </w:r>
      <w:r w:rsidRPr="00D73D4F">
        <w:rPr>
          <w:rStyle w:val="StyleBoldUnderline"/>
        </w:rPr>
        <w:t>without another nuclear or long-range rocket launch, the North will be a potent nuclear power five years from now</w:t>
      </w:r>
      <w:r w:rsidRPr="00D73D4F">
        <w:rPr>
          <w:sz w:val="16"/>
        </w:rPr>
        <w:t xml:space="preserve">. </w:t>
      </w:r>
      <w:r w:rsidRPr="00D73D4F">
        <w:rPr>
          <w:rStyle w:val="StyleBoldUnderline"/>
        </w:rPr>
        <w:t>The barometer for</w:t>
      </w:r>
      <w:r w:rsidRPr="00D73D4F">
        <w:rPr>
          <w:sz w:val="16"/>
        </w:rPr>
        <w:t xml:space="preserve"> most of the public and many </w:t>
      </w:r>
      <w:r w:rsidRPr="00D73D4F">
        <w:rPr>
          <w:rStyle w:val="StyleBoldUnderline"/>
        </w:rPr>
        <w:t>observers of Pyongyang’s WMD programs has been whether it is testing or not</w:t>
      </w:r>
      <w:r w:rsidRPr="00D73D4F">
        <w:rPr>
          <w:sz w:val="16"/>
        </w:rPr>
        <w:t xml:space="preserve">. </w:t>
      </w:r>
      <w:r w:rsidRPr="00D73D4F">
        <w:rPr>
          <w:rStyle w:val="StyleBoldUnderline"/>
        </w:rPr>
        <w:t>The alarm is sounded when the North detonates a nuclear test</w:t>
      </w:r>
      <w:r w:rsidRPr="00D73D4F">
        <w:rPr>
          <w:sz w:val="16"/>
        </w:rPr>
        <w:t xml:space="preserve"> or launches a big rocket. When it does not, the threat appears to be low. The reality is that even </w:t>
      </w:r>
      <w:r w:rsidRPr="00D73D4F">
        <w:rPr>
          <w:rStyle w:val="StyleBoldUnderline"/>
        </w:rPr>
        <w:t>without any more tests, North Korea could still produce enough material to build one hundred nuclear weapons</w:t>
      </w:r>
      <w:r w:rsidRPr="00D73D4F">
        <w:rPr>
          <w:sz w:val="16"/>
        </w:rPr>
        <w:t xml:space="preserve">—once again the worst-case scenario—and its current inventory of a thousand missiles is more than enough to launch them. </w:t>
      </w:r>
      <w:r w:rsidRPr="00D73D4F">
        <w:rPr>
          <w:rStyle w:val="StyleBoldUnderline"/>
        </w:rPr>
        <w:t>However, one important consequence of no more testing is that the development of a real missile threat to the United States will be curtailed and limited almost entirely to st</w:t>
      </w:r>
      <w:r>
        <w:rPr>
          <w:rStyle w:val="StyleBoldUnderline"/>
        </w:rPr>
        <w:t>riking Northeast Asian targets.</w:t>
      </w:r>
    </w:p>
    <w:p w:rsidR="00951479" w:rsidRDefault="00951479" w:rsidP="00951479">
      <w:pPr>
        <w:pStyle w:val="Heading3"/>
      </w:pPr>
      <w:r>
        <w:t>2NC Missile Testing Impact</w:t>
      </w:r>
    </w:p>
    <w:p w:rsidR="00951479" w:rsidRDefault="00951479" w:rsidP="00951479">
      <w:pPr>
        <w:pStyle w:val="Heading4"/>
      </w:pPr>
      <w:r>
        <w:t>We can’t sit around and wait for a North Korean collapse – next missile test could be fatal, talking them down now is key</w:t>
      </w:r>
    </w:p>
    <w:p w:rsidR="00951479" w:rsidRDefault="00951479" w:rsidP="00951479">
      <w:r w:rsidRPr="001C64A4">
        <w:rPr>
          <w:rStyle w:val="StyleStyleBold12pt"/>
        </w:rPr>
        <w:t>Chang 3/22</w:t>
      </w:r>
      <w:r>
        <w:t xml:space="preserve"> </w:t>
      </w:r>
      <w:r w:rsidRPr="001C64A4">
        <w:rPr>
          <w:sz w:val="16"/>
          <w:szCs w:val="16"/>
        </w:rPr>
        <w:t>[Gordon Chang, author of ‘Nuclear Showdown: North Korea Takes On The World’ and guest columnist for NYT and WSJ; “North Korea’s Next Missile Test Could Kill”; The Daily Beast; 03/22/2016; accessed 07/02/2016; &lt;http://www.thedailybeast.com/articles/2016/03/22/north-korea-s-next-missile-test-could-kill.html&gt;.]</w:t>
      </w:r>
    </w:p>
    <w:p w:rsidR="00951479" w:rsidRPr="00B44030" w:rsidRDefault="00951479" w:rsidP="00951479">
      <w:pPr>
        <w:rPr>
          <w:u w:val="single"/>
        </w:rPr>
      </w:pPr>
      <w:r w:rsidRPr="001C64A4">
        <w:rPr>
          <w:sz w:val="16"/>
        </w:rPr>
        <w:t xml:space="preserve">On Monday, </w:t>
      </w:r>
      <w:r w:rsidRPr="001C64A4">
        <w:rPr>
          <w:rStyle w:val="StyleBoldUnderline"/>
        </w:rPr>
        <w:t>North Korea fired five short-range missiles eastward</w:t>
      </w:r>
      <w:r w:rsidRPr="001C64A4">
        <w:rPr>
          <w:sz w:val="16"/>
        </w:rPr>
        <w:t xml:space="preserve">. The projectiles fell into the Sea of Japan, what Koreans call the East Sea. </w:t>
      </w:r>
      <w:r w:rsidRPr="001C64A4">
        <w:rPr>
          <w:rStyle w:val="StyleBoldUnderline"/>
        </w:rPr>
        <w:t>The provocation followed</w:t>
      </w:r>
      <w:r w:rsidRPr="001C64A4">
        <w:rPr>
          <w:sz w:val="16"/>
        </w:rPr>
        <w:t xml:space="preserve"> Friday’s launch of </w:t>
      </w:r>
      <w:r w:rsidRPr="001C64A4">
        <w:rPr>
          <w:rStyle w:val="StyleBoldUnderline"/>
        </w:rPr>
        <w:t xml:space="preserve">two </w:t>
      </w:r>
      <w:proofErr w:type="spellStart"/>
      <w:r w:rsidRPr="001C64A4">
        <w:rPr>
          <w:rStyle w:val="StyleBoldUnderline"/>
        </w:rPr>
        <w:t>Nodong</w:t>
      </w:r>
      <w:proofErr w:type="spellEnd"/>
      <w:r w:rsidRPr="001C64A4">
        <w:rPr>
          <w:rStyle w:val="StyleBoldUnderline"/>
        </w:rPr>
        <w:t xml:space="preserve"> medium-range missiles</w:t>
      </w:r>
      <w:r w:rsidRPr="001C64A4">
        <w:rPr>
          <w:sz w:val="16"/>
        </w:rPr>
        <w:t xml:space="preserve">, which can put a dent anywhere in South Korea and parts of Japan. </w:t>
      </w:r>
      <w:r w:rsidRPr="001C64A4">
        <w:rPr>
          <w:rStyle w:val="StyleBoldUnderline"/>
        </w:rPr>
        <w:t>The D</w:t>
      </w:r>
      <w:r w:rsidRPr="001C64A4">
        <w:rPr>
          <w:sz w:val="16"/>
        </w:rPr>
        <w:t xml:space="preserve">emocratic </w:t>
      </w:r>
      <w:r w:rsidRPr="001C64A4">
        <w:rPr>
          <w:rStyle w:val="StyleBoldUnderline"/>
        </w:rPr>
        <w:t>P</w:t>
      </w:r>
      <w:r w:rsidRPr="001C64A4">
        <w:rPr>
          <w:sz w:val="16"/>
        </w:rPr>
        <w:t xml:space="preserve">eople’s </w:t>
      </w:r>
      <w:r w:rsidRPr="001C64A4">
        <w:rPr>
          <w:rStyle w:val="StyleBoldUnderline"/>
        </w:rPr>
        <w:t>R</w:t>
      </w:r>
      <w:r w:rsidRPr="001C64A4">
        <w:rPr>
          <w:sz w:val="16"/>
        </w:rPr>
        <w:t xml:space="preserve">epublic of </w:t>
      </w:r>
      <w:r w:rsidRPr="001C64A4">
        <w:rPr>
          <w:rStyle w:val="StyleBoldUnderline"/>
        </w:rPr>
        <w:t>K</w:t>
      </w:r>
      <w:r w:rsidRPr="001C64A4">
        <w:rPr>
          <w:sz w:val="16"/>
        </w:rPr>
        <w:t xml:space="preserve">orea </w:t>
      </w:r>
      <w:r w:rsidRPr="001C64A4">
        <w:rPr>
          <w:rStyle w:val="StyleBoldUnderline"/>
        </w:rPr>
        <w:t>has launched 15 projectiles on four separate occasions since early last month</w:t>
      </w:r>
      <w:r w:rsidRPr="001C64A4">
        <w:rPr>
          <w:sz w:val="16"/>
        </w:rPr>
        <w:t xml:space="preserve"> in apparent shows of anger. Friday’s and Monday’s belligerent acts follow a series of threats to kill all the residents of Manhattan and launch “preemptive and offensive” nuclear strikes. </w:t>
      </w:r>
      <w:r w:rsidRPr="001C64A4">
        <w:rPr>
          <w:rStyle w:val="StyleBoldUnderline"/>
        </w:rPr>
        <w:t xml:space="preserve">The regime has </w:t>
      </w:r>
      <w:r w:rsidRPr="001C64A4">
        <w:rPr>
          <w:sz w:val="16"/>
        </w:rPr>
        <w:t xml:space="preserve">also </w:t>
      </w:r>
      <w:r w:rsidRPr="001C64A4">
        <w:rPr>
          <w:rStyle w:val="StyleBoldUnderline"/>
        </w:rPr>
        <w:t>taken the unprecedented step of releasing photographs of</w:t>
      </w:r>
      <w:r w:rsidRPr="001C64A4">
        <w:rPr>
          <w:sz w:val="16"/>
        </w:rPr>
        <w:t xml:space="preserve"> leader </w:t>
      </w:r>
      <w:r w:rsidRPr="001C64A4">
        <w:rPr>
          <w:rStyle w:val="StyleBoldUnderline"/>
        </w:rPr>
        <w:t>Kim</w:t>
      </w:r>
      <w:r w:rsidRPr="001C64A4">
        <w:rPr>
          <w:sz w:val="16"/>
        </w:rPr>
        <w:t xml:space="preserve"> Jong </w:t>
      </w:r>
      <w:proofErr w:type="gramStart"/>
      <w:r w:rsidRPr="001C64A4">
        <w:rPr>
          <w:sz w:val="16"/>
        </w:rPr>
        <w:t>Un</w:t>
      </w:r>
      <w:proofErr w:type="gramEnd"/>
      <w:r w:rsidRPr="001C64A4">
        <w:rPr>
          <w:sz w:val="16"/>
        </w:rPr>
        <w:t xml:space="preserve"> </w:t>
      </w:r>
      <w:r w:rsidRPr="001C64A4">
        <w:rPr>
          <w:rStyle w:val="StyleBoldUnderline"/>
        </w:rPr>
        <w:t>standing next to what it implied is a thermonuclear device</w:t>
      </w:r>
      <w:r w:rsidRPr="001C64A4">
        <w:rPr>
          <w:sz w:val="16"/>
        </w:rPr>
        <w:t xml:space="preserve">. As one friend whose son served on the peninsula in the 1990s told me in the last few hours, we’re “eyeball-to-eyeball” with the North Koreans at the moment. Tensions are high on the Korean peninsula this month, as approximately 300,000 South Korean and 17,000 American personnel participate in annual military exercises. Every year the Kim regime reacts to the drills, but this year its provocations have been “unprecedented,” as David Maxwell of Georgetown University told The Daily Beast today. Unfortunately for the international community, Mr. </w:t>
      </w:r>
      <w:r w:rsidRPr="00816A80">
        <w:rPr>
          <w:rStyle w:val="Emphasis"/>
        </w:rPr>
        <w:t>Kim this year has something to prove</w:t>
      </w:r>
      <w:r w:rsidRPr="001C64A4">
        <w:rPr>
          <w:sz w:val="16"/>
        </w:rPr>
        <w:t xml:space="preserve">. As Maxwell points out, his </w:t>
      </w:r>
      <w:r w:rsidRPr="001C64A4">
        <w:rPr>
          <w:rStyle w:val="StyleBoldUnderline"/>
        </w:rPr>
        <w:t>provocations of last August—two South Korean soldiers were maimed in the D</w:t>
      </w:r>
      <w:r w:rsidRPr="001C64A4">
        <w:rPr>
          <w:sz w:val="16"/>
        </w:rPr>
        <w:t>e</w:t>
      </w:r>
      <w:r w:rsidRPr="001C64A4">
        <w:rPr>
          <w:rStyle w:val="StyleBoldUnderline"/>
        </w:rPr>
        <w:t>m</w:t>
      </w:r>
      <w:r w:rsidRPr="001C64A4">
        <w:rPr>
          <w:sz w:val="16"/>
        </w:rPr>
        <w:t xml:space="preserve">ilitarized </w:t>
      </w:r>
      <w:r w:rsidRPr="001C64A4">
        <w:rPr>
          <w:rStyle w:val="StyleBoldUnderline"/>
        </w:rPr>
        <w:t>Z</w:t>
      </w:r>
      <w:r w:rsidRPr="001C64A4">
        <w:rPr>
          <w:sz w:val="16"/>
        </w:rPr>
        <w:t xml:space="preserve">one </w:t>
      </w:r>
      <w:r w:rsidRPr="001C64A4">
        <w:rPr>
          <w:rStyle w:val="StyleBoldUnderline"/>
        </w:rPr>
        <w:t>by land mines—were considered a “failure” because he did not anticipate Seoul’s</w:t>
      </w:r>
      <w:r w:rsidRPr="001C64A4">
        <w:rPr>
          <w:sz w:val="16"/>
        </w:rPr>
        <w:t xml:space="preserve"> decisive </w:t>
      </w:r>
      <w:r w:rsidRPr="001C64A4">
        <w:rPr>
          <w:rStyle w:val="StyleBoldUnderline"/>
        </w:rPr>
        <w:t>responses</w:t>
      </w:r>
      <w:r w:rsidRPr="001C64A4">
        <w:rPr>
          <w:sz w:val="16"/>
        </w:rPr>
        <w:t xml:space="preserve">. And </w:t>
      </w:r>
      <w:r w:rsidRPr="001C64A4">
        <w:rPr>
          <w:rStyle w:val="StyleBoldUnderline"/>
        </w:rPr>
        <w:t>his belligerence since then has only worsened his predicament</w:t>
      </w:r>
      <w:r w:rsidRPr="001C64A4">
        <w:rPr>
          <w:sz w:val="16"/>
        </w:rPr>
        <w:t xml:space="preserve">. Kim authorized the regime’s fourth nuclear test, on Jan. 6, and a launch of a long-range rocket, on Feb. 7. These acts did not divide the international community as they might have in an earlier time. Instead, Mr. Kim managed to create his nightmare scenario, the uniting of the United States, South Korea, Japan, Russia, and China in a loose coalition against him. Thanks to this coalition, the UN Security Council unanimously imposed a fifth set of sanctions this month, in Resolution 2270, and Japan, South Korea, and the U.S. unilaterally enacted their own coercive measures. As Georgetown’s Maxwell notes, “I think </w:t>
      </w:r>
      <w:r w:rsidRPr="001C64A4">
        <w:rPr>
          <w:rStyle w:val="StyleBoldUnderline"/>
        </w:rPr>
        <w:t>the regime is doubling down after 2270 as it did not expect to get sanctioned harder than it had ever been</w:t>
      </w:r>
      <w:r w:rsidRPr="001C64A4">
        <w:rPr>
          <w:sz w:val="16"/>
        </w:rPr>
        <w:t xml:space="preserve">.” Maxwell sees </w:t>
      </w:r>
      <w:r w:rsidRPr="001C64A4">
        <w:rPr>
          <w:rStyle w:val="StyleBoldUnderline"/>
        </w:rPr>
        <w:t>Kim having “to demonstrate strength to both internal and external audiences</w:t>
      </w:r>
      <w:r w:rsidRPr="001C64A4">
        <w:rPr>
          <w:sz w:val="16"/>
        </w:rPr>
        <w:t xml:space="preserve"> for fear of greater international pressure that will further cut access to resources.” To do that, he thinks </w:t>
      </w:r>
      <w:r w:rsidRPr="001C64A4">
        <w:rPr>
          <w:rStyle w:val="StyleBoldUnderline"/>
        </w:rPr>
        <w:t>Kim will have to speed up his nuclear, missile, and satellite programs</w:t>
      </w:r>
      <w:r w:rsidRPr="001C64A4">
        <w:rPr>
          <w:sz w:val="16"/>
        </w:rPr>
        <w:t xml:space="preserve"> “in anticipation of the loss of resources.” No surprise then that there are reports that the North is getting ready for a fifth detonation of a nuclear device. A test so soon after the last one would raise young Kim’s standing with the top brass, but it would not be enough for him to get back in the good graces of the flag officers. Since taking over the regime in December 2011 upon the unexpected death of his father, he has been feuding with the generals and admirals while trying to diminish their power inside ruling circles. As Richard Fisher of the International Assessment and Strategy Center told The Daily Beast in e-mails, recent provocations have been accompanied by purges and executions. The disappearance and reported execution of </w:t>
      </w:r>
      <w:proofErr w:type="spellStart"/>
      <w:r w:rsidRPr="001C64A4">
        <w:rPr>
          <w:sz w:val="16"/>
        </w:rPr>
        <w:t>Ri</w:t>
      </w:r>
      <w:proofErr w:type="spellEnd"/>
      <w:r w:rsidRPr="001C64A4">
        <w:rPr>
          <w:sz w:val="16"/>
        </w:rPr>
        <w:t xml:space="preserve"> Yong Gil, the chief of the General Staff of the Korean People’s Army, early last month suggests Kim is losing control of the most important institution in North Korea. </w:t>
      </w:r>
      <w:proofErr w:type="spellStart"/>
      <w:proofErr w:type="gramStart"/>
      <w:r w:rsidRPr="001C64A4">
        <w:rPr>
          <w:sz w:val="16"/>
        </w:rPr>
        <w:t>Ri</w:t>
      </w:r>
      <w:proofErr w:type="spellEnd"/>
      <w:proofErr w:type="gramEnd"/>
      <w:r w:rsidRPr="001C64A4">
        <w:rPr>
          <w:sz w:val="16"/>
        </w:rPr>
        <w:t xml:space="preserve">, if he was in fact killed as South Korea’s semi-official </w:t>
      </w:r>
      <w:proofErr w:type="spellStart"/>
      <w:r w:rsidRPr="001C64A4">
        <w:rPr>
          <w:sz w:val="16"/>
        </w:rPr>
        <w:t>Yonhap</w:t>
      </w:r>
      <w:proofErr w:type="spellEnd"/>
      <w:r w:rsidRPr="001C64A4">
        <w:rPr>
          <w:sz w:val="16"/>
        </w:rPr>
        <w:t xml:space="preserve"> News Agency reports, would be at least the third four-star put to death in 13 months. </w:t>
      </w:r>
      <w:r w:rsidRPr="001C64A4">
        <w:rPr>
          <w:rStyle w:val="StyleBoldUnderline"/>
        </w:rPr>
        <w:t>In the short term, Kim probably will not do anything other than make threats and fire weapons into the sea</w:t>
      </w:r>
      <w:r w:rsidRPr="001C64A4">
        <w:rPr>
          <w:sz w:val="16"/>
        </w:rPr>
        <w:t xml:space="preserve">. With the ongoing joint military exercises, the U.S. and South Korea are at a high state of readiness. </w:t>
      </w:r>
      <w:r w:rsidRPr="001C64A4">
        <w:rPr>
          <w:rStyle w:val="StyleBoldUnderline"/>
        </w:rPr>
        <w:t>Yet in May</w:t>
      </w:r>
      <w:r w:rsidRPr="001C64A4">
        <w:rPr>
          <w:sz w:val="16"/>
        </w:rPr>
        <w:t xml:space="preserve">, when the exercises are over, </w:t>
      </w:r>
      <w:r w:rsidRPr="00816A80">
        <w:rPr>
          <w:rStyle w:val="Emphasis"/>
        </w:rPr>
        <w:t>he may engage in another “kinetic” incident</w:t>
      </w:r>
      <w:r w:rsidRPr="001C64A4">
        <w:rPr>
          <w:sz w:val="16"/>
        </w:rPr>
        <w:t xml:space="preserve">. Leading North Korean analyst Bruce </w:t>
      </w:r>
      <w:proofErr w:type="spellStart"/>
      <w:r w:rsidRPr="001C64A4">
        <w:rPr>
          <w:rStyle w:val="StyleBoldUnderline"/>
        </w:rPr>
        <w:t>Bechtol</w:t>
      </w:r>
      <w:proofErr w:type="spellEnd"/>
      <w:r w:rsidRPr="001C64A4">
        <w:rPr>
          <w:sz w:val="16"/>
        </w:rPr>
        <w:t xml:space="preserve">, who told The Daily Beast that he </w:t>
      </w:r>
      <w:r w:rsidRPr="001C64A4">
        <w:rPr>
          <w:rStyle w:val="StyleBoldUnderline"/>
        </w:rPr>
        <w:t xml:space="preserve">thinks recent </w:t>
      </w:r>
      <w:r w:rsidRPr="00816A80">
        <w:rPr>
          <w:rStyle w:val="Emphasis"/>
        </w:rPr>
        <w:t>provocations are in response to the new “robust sanctions,”</w:t>
      </w:r>
      <w:r w:rsidRPr="001C64A4">
        <w:rPr>
          <w:sz w:val="16"/>
        </w:rPr>
        <w:t xml:space="preserve"> has studied the history of Pyongyang’s belligerence. In an article in Korea Times, he writes that </w:t>
      </w:r>
      <w:r w:rsidRPr="001C64A4">
        <w:rPr>
          <w:rStyle w:val="StyleBoldUnderline"/>
        </w:rPr>
        <w:t xml:space="preserve">the patterns of the last four decades show </w:t>
      </w:r>
      <w:r w:rsidRPr="00816A80">
        <w:rPr>
          <w:rStyle w:val="Emphasis"/>
        </w:rPr>
        <w:t>the North could very well initiate “a small violent provocation” against South Korea</w:t>
      </w:r>
      <w:r w:rsidRPr="001C64A4">
        <w:rPr>
          <w:rStyle w:val="StyleBoldUnderline"/>
        </w:rPr>
        <w:t>.</w:t>
      </w:r>
      <w:r>
        <w:rPr>
          <w:rStyle w:val="StyleBoldUnderline"/>
        </w:rPr>
        <w:t xml:space="preserve"> </w:t>
      </w:r>
      <w:r w:rsidRPr="001C64A4">
        <w:rPr>
          <w:sz w:val="16"/>
        </w:rPr>
        <w:t xml:space="preserve">Alison Evans of IHS Country Risk told USA Today that “increasing economic hardship in North Korea may well make more provocative action a logical option for the leadership.” Yet </w:t>
      </w:r>
      <w:r w:rsidRPr="001C64A4">
        <w:rPr>
          <w:rStyle w:val="StyleBoldUnderline"/>
        </w:rPr>
        <w:t>it is not only desperation that Washington has to worry about</w:t>
      </w:r>
      <w:r w:rsidRPr="001C64A4">
        <w:rPr>
          <w:sz w:val="16"/>
        </w:rPr>
        <w:t xml:space="preserve">. Young </w:t>
      </w:r>
      <w:r w:rsidRPr="001C64A4">
        <w:rPr>
          <w:rStyle w:val="StyleBoldUnderline"/>
        </w:rPr>
        <w:t>Kim</w:t>
      </w:r>
      <w:r w:rsidRPr="001C64A4">
        <w:rPr>
          <w:sz w:val="16"/>
        </w:rPr>
        <w:t xml:space="preserve">, for instance, </w:t>
      </w:r>
      <w:r w:rsidRPr="001C64A4">
        <w:rPr>
          <w:rStyle w:val="StyleBoldUnderline"/>
        </w:rPr>
        <w:t>could continue to miscalculate</w:t>
      </w:r>
      <w:r w:rsidRPr="001C64A4">
        <w:rPr>
          <w:sz w:val="16"/>
        </w:rPr>
        <w:t>. “</w:t>
      </w:r>
      <w:r w:rsidRPr="001C64A4">
        <w:rPr>
          <w:rStyle w:val="StyleBoldUnderline"/>
        </w:rPr>
        <w:t>They will hold to the mistaken belief that the international community will not call its bluff and will eventually back down</w:t>
      </w:r>
      <w:r w:rsidRPr="001C64A4">
        <w:rPr>
          <w:sz w:val="16"/>
        </w:rPr>
        <w:t xml:space="preserve"> to ensure stability on the peninsula,” Maxwell says, referring to the North Koreans. “</w:t>
      </w:r>
      <w:r w:rsidRPr="001C64A4">
        <w:rPr>
          <w:rStyle w:val="StyleBoldUnderline"/>
        </w:rPr>
        <w:t>But</w:t>
      </w:r>
      <w:r w:rsidRPr="001C64A4">
        <w:rPr>
          <w:sz w:val="16"/>
        </w:rPr>
        <w:t xml:space="preserve"> I think the </w:t>
      </w:r>
      <w:r w:rsidRPr="001C64A4">
        <w:rPr>
          <w:rStyle w:val="StyleBoldUnderline"/>
        </w:rPr>
        <w:t>times</w:t>
      </w:r>
      <w:r w:rsidRPr="001C64A4">
        <w:rPr>
          <w:sz w:val="16"/>
        </w:rPr>
        <w:t xml:space="preserve"> they </w:t>
      </w:r>
      <w:r w:rsidRPr="001C64A4">
        <w:rPr>
          <w:rStyle w:val="StyleBoldUnderline"/>
        </w:rPr>
        <w:t>are</w:t>
      </w:r>
      <w:r w:rsidRPr="001C64A4">
        <w:rPr>
          <w:sz w:val="16"/>
        </w:rPr>
        <w:t xml:space="preserve"> a </w:t>
      </w:r>
      <w:r w:rsidRPr="001C64A4">
        <w:rPr>
          <w:rStyle w:val="StyleBoldUnderline"/>
        </w:rPr>
        <w:t>changing and it will not be business as usual</w:t>
      </w:r>
      <w:r w:rsidRPr="001C64A4">
        <w:rPr>
          <w:sz w:val="16"/>
        </w:rPr>
        <w:t xml:space="preserve"> as it was for the past six decades.” </w:t>
      </w:r>
      <w:r w:rsidRPr="00816A80">
        <w:rPr>
          <w:rStyle w:val="Emphasis"/>
        </w:rPr>
        <w:t>Whether through miscalculation, desperation, or bluff</w:t>
      </w:r>
      <w:r w:rsidRPr="001C64A4">
        <w:rPr>
          <w:sz w:val="16"/>
        </w:rPr>
        <w:t xml:space="preserve">, the </w:t>
      </w:r>
      <w:r w:rsidRPr="001C64A4">
        <w:rPr>
          <w:rStyle w:val="StyleBoldUnderline"/>
        </w:rPr>
        <w:t>North Korea</w:t>
      </w:r>
      <w:r w:rsidRPr="001C64A4">
        <w:rPr>
          <w:sz w:val="16"/>
        </w:rPr>
        <w:t xml:space="preserve">n leadership </w:t>
      </w:r>
      <w:r w:rsidRPr="001C64A4">
        <w:rPr>
          <w:rStyle w:val="StyleBoldUnderline"/>
        </w:rPr>
        <w:t>could make a dangerously wrong move</w:t>
      </w:r>
      <w:r w:rsidRPr="001C64A4">
        <w:rPr>
          <w:sz w:val="16"/>
        </w:rPr>
        <w:t xml:space="preserve">. </w:t>
      </w:r>
      <w:r w:rsidRPr="001C64A4">
        <w:rPr>
          <w:rStyle w:val="StyleBoldUnderline"/>
        </w:rPr>
        <w:t>The next batch of North Korean missiles</w:t>
      </w:r>
      <w:r w:rsidRPr="001C64A4">
        <w:rPr>
          <w:sz w:val="16"/>
        </w:rPr>
        <w:t xml:space="preserve">, therefore, </w:t>
      </w:r>
      <w:r w:rsidRPr="001C64A4">
        <w:rPr>
          <w:rStyle w:val="StyleBoldUnderline"/>
        </w:rPr>
        <w:t>could be launched</w:t>
      </w:r>
      <w:r w:rsidRPr="001C64A4">
        <w:rPr>
          <w:sz w:val="16"/>
        </w:rPr>
        <w:t xml:space="preserve"> not east toward open sea but </w:t>
      </w:r>
      <w:r w:rsidRPr="001C64A4">
        <w:rPr>
          <w:rStyle w:val="StyleBoldUnderline"/>
        </w:rPr>
        <w:t xml:space="preserve">south, where </w:t>
      </w:r>
      <w:r w:rsidRPr="00816A80">
        <w:rPr>
          <w:rStyle w:val="Emphasis"/>
        </w:rPr>
        <w:t>28,500 Americans help guard 49 million South Koreans</w:t>
      </w:r>
      <w:r w:rsidRPr="001C64A4">
        <w:rPr>
          <w:rStyle w:val="StyleBoldUnderline"/>
        </w:rPr>
        <w:t>.</w:t>
      </w:r>
    </w:p>
    <w:p w:rsidR="00951479" w:rsidRDefault="00951479" w:rsidP="00951479">
      <w:pPr>
        <w:pStyle w:val="Heading3"/>
      </w:pPr>
      <w:r>
        <w:t xml:space="preserve">2NC </w:t>
      </w:r>
      <w:proofErr w:type="spellStart"/>
      <w:r>
        <w:t>Lashout</w:t>
      </w:r>
      <w:proofErr w:type="spellEnd"/>
      <w:r>
        <w:t xml:space="preserve"> Impact</w:t>
      </w:r>
    </w:p>
    <w:p w:rsidR="00951479" w:rsidRDefault="00951479" w:rsidP="00951479">
      <w:pPr>
        <w:pStyle w:val="Heading4"/>
      </w:pPr>
      <w:r>
        <w:t xml:space="preserve">Current sanctions process back Kim into a corner and </w:t>
      </w:r>
      <w:r w:rsidRPr="00B44030">
        <w:rPr>
          <w:u w:val="single"/>
        </w:rPr>
        <w:t>risk lash out</w:t>
      </w:r>
      <w:r>
        <w:t xml:space="preserve"> – only the counterplan changes status quo relations with North Korea and resolves its nuclear threat in the short term</w:t>
      </w:r>
    </w:p>
    <w:p w:rsidR="00951479" w:rsidRPr="00807FFC" w:rsidRDefault="00951479" w:rsidP="00951479">
      <w:proofErr w:type="spellStart"/>
      <w:r w:rsidRPr="001E0463">
        <w:rPr>
          <w:rStyle w:val="StyleStyleBold12pt"/>
        </w:rPr>
        <w:t>Rogoway</w:t>
      </w:r>
      <w:proofErr w:type="spellEnd"/>
      <w:r w:rsidRPr="001E0463">
        <w:rPr>
          <w:rStyle w:val="StyleStyleBold12pt"/>
        </w:rPr>
        <w:t xml:space="preserve"> 3/2</w:t>
      </w:r>
      <w:r>
        <w:t xml:space="preserve"> </w:t>
      </w:r>
      <w:r w:rsidRPr="001E0463">
        <w:rPr>
          <w:sz w:val="16"/>
          <w:szCs w:val="16"/>
        </w:rPr>
        <w:t xml:space="preserve">[Tyler </w:t>
      </w:r>
      <w:proofErr w:type="spellStart"/>
      <w:r w:rsidRPr="001E0463">
        <w:rPr>
          <w:sz w:val="16"/>
          <w:szCs w:val="16"/>
        </w:rPr>
        <w:t>Rogoway</w:t>
      </w:r>
      <w:proofErr w:type="spellEnd"/>
      <w:r w:rsidRPr="001E0463">
        <w:rPr>
          <w:sz w:val="16"/>
          <w:szCs w:val="16"/>
        </w:rPr>
        <w:t>, editor at Foxtrot Alpha with a specific focus on international conflicts and wars; “North Korea's Reaction To Crushing UN Sanctions Remains A Perilous Unknown”; Foxtrot Alpha;03/02/2016; accessed 07/01/2016; &lt;http://foxtrotalpha.jalopnik.com/north-koreas-reaction-to-crushing-un-sanctions-remains-1762529662&gt;.]</w:t>
      </w:r>
    </w:p>
    <w:p w:rsidR="00951479" w:rsidRPr="00176D19" w:rsidRDefault="00951479" w:rsidP="00951479">
      <w:pPr>
        <w:rPr>
          <w:sz w:val="16"/>
        </w:rPr>
      </w:pPr>
      <w:r w:rsidRPr="00807FFC">
        <w:rPr>
          <w:rStyle w:val="StyleBoldUnderline"/>
        </w:rPr>
        <w:t>Unprecedentedly harsh sanctions aimed at severing North Korea’s cash flow</w:t>
      </w:r>
      <w:r w:rsidRPr="00807FFC">
        <w:rPr>
          <w:sz w:val="16"/>
        </w:rPr>
        <w:t xml:space="preserve">, much of </w:t>
      </w:r>
      <w:r w:rsidRPr="00807FFC">
        <w:rPr>
          <w:rStyle w:val="StyleBoldUnderline"/>
        </w:rPr>
        <w:t>which goes to its nuclear development and long-range rocket programs, have been unanimously agreed on by the UN</w:t>
      </w:r>
      <w:r w:rsidRPr="00807FFC">
        <w:rPr>
          <w:sz w:val="16"/>
        </w:rPr>
        <w:t xml:space="preserve"> Security Council. </w:t>
      </w:r>
      <w:r w:rsidRPr="00807FFC">
        <w:rPr>
          <w:rStyle w:val="StyleBoldUnderline"/>
        </w:rPr>
        <w:t>But with tensions</w:t>
      </w:r>
      <w:r w:rsidRPr="00807FFC">
        <w:rPr>
          <w:sz w:val="16"/>
        </w:rPr>
        <w:t xml:space="preserve"> seemingly already </w:t>
      </w:r>
      <w:r w:rsidRPr="00807FFC">
        <w:rPr>
          <w:rStyle w:val="StyleBoldUnderline"/>
        </w:rPr>
        <w:t xml:space="preserve">at an all-time high on the Korean Peninsula, </w:t>
      </w:r>
      <w:r w:rsidRPr="00807FFC">
        <w:rPr>
          <w:rStyle w:val="Emphasis"/>
        </w:rPr>
        <w:t>it’s totally unknown how</w:t>
      </w:r>
      <w:r w:rsidRPr="00807FFC">
        <w:rPr>
          <w:rStyle w:val="StyleBoldUnderline"/>
        </w:rPr>
        <w:t xml:space="preserve"> </w:t>
      </w:r>
      <w:r w:rsidRPr="00807FFC">
        <w:rPr>
          <w:sz w:val="16"/>
        </w:rPr>
        <w:t>the</w:t>
      </w:r>
      <w:r w:rsidRPr="00807FFC">
        <w:rPr>
          <w:rStyle w:val="StyleBoldUnderline"/>
        </w:rPr>
        <w:t xml:space="preserve"> </w:t>
      </w:r>
      <w:r w:rsidRPr="00807FFC">
        <w:rPr>
          <w:rStyle w:val="Emphasis"/>
        </w:rPr>
        <w:t>Kim</w:t>
      </w:r>
      <w:r w:rsidRPr="00807FFC">
        <w:rPr>
          <w:rStyle w:val="StyleBoldUnderline"/>
        </w:rPr>
        <w:t xml:space="preserve"> </w:t>
      </w:r>
      <w:r w:rsidRPr="00807FFC">
        <w:rPr>
          <w:sz w:val="16"/>
        </w:rPr>
        <w:t>regime</w:t>
      </w:r>
      <w:r w:rsidRPr="00807FFC">
        <w:rPr>
          <w:rStyle w:val="StyleBoldUnderline"/>
        </w:rPr>
        <w:t xml:space="preserve"> </w:t>
      </w:r>
      <w:r w:rsidRPr="00807FFC">
        <w:rPr>
          <w:rStyle w:val="Emphasis"/>
        </w:rPr>
        <w:t>will respond</w:t>
      </w:r>
      <w:r w:rsidRPr="00807FFC">
        <w:rPr>
          <w:sz w:val="16"/>
        </w:rPr>
        <w:t>. Additionally, with China approving the sanctions, there will likely be no overt view into the North Korean leadership’s decision cycle by any external party going forward. These new sanctions include a ban on pretty much all luxury goods to North Korea, including aquatic recreational vehicles, snowmobiles, luxury cars and trucks, sports equipment, crystal and pretty much anything else that is not a necessity and costs over $2,000. This is in addition to anything that could be used to further North Korea’s military capability. Even civilian trucks that could be modified into improvised tactical vehicles (</w:t>
      </w:r>
      <w:proofErr w:type="spellStart"/>
      <w:r w:rsidRPr="00807FFC">
        <w:rPr>
          <w:sz w:val="16"/>
        </w:rPr>
        <w:t>technicals</w:t>
      </w:r>
      <w:proofErr w:type="spellEnd"/>
      <w:r w:rsidRPr="00807FFC">
        <w:rPr>
          <w:sz w:val="16"/>
        </w:rPr>
        <w:t xml:space="preserve">) are banned. What’s even more aggressive is that </w:t>
      </w:r>
      <w:r w:rsidRPr="00807FFC">
        <w:rPr>
          <w:rStyle w:val="StyleBoldUnderline"/>
        </w:rPr>
        <w:t>these new sanctions dictate that any ship entering or leaving North Korea can be inspected</w:t>
      </w:r>
      <w:r w:rsidRPr="00807FFC">
        <w:rPr>
          <w:sz w:val="16"/>
        </w:rPr>
        <w:t xml:space="preserve"> along with the tightening of restrictions on North Korean international business entities. </w:t>
      </w:r>
      <w:r w:rsidRPr="00807FFC">
        <w:rPr>
          <w:rStyle w:val="StyleBoldUnderline"/>
        </w:rPr>
        <w:t>The sanctions also</w:t>
      </w:r>
      <w:r w:rsidRPr="00807FFC">
        <w:rPr>
          <w:sz w:val="16"/>
        </w:rPr>
        <w:t xml:space="preserve"> aim to </w:t>
      </w:r>
      <w:r w:rsidRPr="00807FFC">
        <w:rPr>
          <w:rStyle w:val="StyleBoldUnderline"/>
        </w:rPr>
        <w:t>make things like rocket fuel much harder for North Korea to obtain</w:t>
      </w:r>
      <w:r w:rsidRPr="00807FFC">
        <w:rPr>
          <w:sz w:val="16"/>
        </w:rPr>
        <w:t xml:space="preserve">, which could degrade their ballistic missile test program considerably. Even the </w:t>
      </w:r>
      <w:r w:rsidRPr="00807FFC">
        <w:rPr>
          <w:rStyle w:val="StyleBoldUnderline"/>
        </w:rPr>
        <w:t>money that comes from North Korea’s iron, gold and coal exports</w:t>
      </w:r>
      <w:r w:rsidRPr="00807FFC">
        <w:rPr>
          <w:sz w:val="16"/>
        </w:rPr>
        <w:t xml:space="preserve"> (estimated at between one to two billion dollars a year) </w:t>
      </w:r>
      <w:r w:rsidRPr="00807FFC">
        <w:rPr>
          <w:rStyle w:val="StyleBoldUnderline"/>
        </w:rPr>
        <w:t>will be tightly restricted</w:t>
      </w:r>
      <w:r w:rsidRPr="00807FFC">
        <w:rPr>
          <w:sz w:val="16"/>
        </w:rPr>
        <w:t xml:space="preserve"> under the ratified sanctions regime. </w:t>
      </w:r>
      <w:r w:rsidRPr="001E0463">
        <w:rPr>
          <w:rStyle w:val="Emphasis"/>
        </w:rPr>
        <w:t xml:space="preserve">As to how Kim Jong </w:t>
      </w:r>
      <w:proofErr w:type="spellStart"/>
      <w:proofErr w:type="gramStart"/>
      <w:r w:rsidRPr="001E0463">
        <w:rPr>
          <w:rStyle w:val="Emphasis"/>
        </w:rPr>
        <w:t>Un’s</w:t>
      </w:r>
      <w:proofErr w:type="spellEnd"/>
      <w:proofErr w:type="gramEnd"/>
      <w:r w:rsidRPr="001E0463">
        <w:rPr>
          <w:rStyle w:val="Emphasis"/>
        </w:rPr>
        <w:t xml:space="preserve"> increasingly unstable regime will react</w:t>
      </w:r>
      <w:r w:rsidRPr="00807FFC">
        <w:rPr>
          <w:sz w:val="16"/>
        </w:rPr>
        <w:t xml:space="preserve"> to these crushing sanctions, </w:t>
      </w:r>
      <w:r w:rsidRPr="001E0463">
        <w:rPr>
          <w:rStyle w:val="Emphasis"/>
        </w:rPr>
        <w:t>that remains unclear</w:t>
      </w:r>
      <w:r w:rsidRPr="00807FFC">
        <w:rPr>
          <w:sz w:val="16"/>
        </w:rPr>
        <w:t xml:space="preserve">. </w:t>
      </w:r>
      <w:r w:rsidRPr="00807FFC">
        <w:rPr>
          <w:rStyle w:val="StyleBoldUnderline"/>
        </w:rPr>
        <w:t>The hopes are that they will push North Korea to the negotiating table much like</w:t>
      </w:r>
      <w:r w:rsidRPr="00807FFC">
        <w:rPr>
          <w:sz w:val="16"/>
        </w:rPr>
        <w:t xml:space="preserve"> another set of </w:t>
      </w:r>
      <w:r w:rsidRPr="00807FFC">
        <w:rPr>
          <w:rStyle w:val="StyleBoldUnderline"/>
        </w:rPr>
        <w:t>harsh sanctions did to Iran</w:t>
      </w:r>
      <w:r w:rsidRPr="00807FFC">
        <w:rPr>
          <w:sz w:val="16"/>
        </w:rPr>
        <w:t xml:space="preserve">. </w:t>
      </w:r>
      <w:r w:rsidRPr="00807FFC">
        <w:rPr>
          <w:rStyle w:val="StyleBoldUnderline"/>
        </w:rPr>
        <w:t>Yet the truth is that Iran is</w:t>
      </w:r>
      <w:r w:rsidRPr="00807FFC">
        <w:rPr>
          <w:sz w:val="16"/>
        </w:rPr>
        <w:t xml:space="preserve"> known to be </w:t>
      </w:r>
      <w:r w:rsidRPr="00807FFC">
        <w:rPr>
          <w:rStyle w:val="StyleBoldUnderline"/>
        </w:rPr>
        <w:t xml:space="preserve">a far more rational actor than North Korea. </w:t>
      </w:r>
      <w:r w:rsidRPr="00807FFC">
        <w:rPr>
          <w:rStyle w:val="Emphasis"/>
        </w:rPr>
        <w:t>Kim could just as easily lash out in response</w:t>
      </w:r>
      <w:r w:rsidRPr="00807FFC">
        <w:rPr>
          <w:sz w:val="16"/>
        </w:rPr>
        <w:t>. Still</w:t>
      </w:r>
      <w:r w:rsidRPr="00807FFC">
        <w:rPr>
          <w:rStyle w:val="StyleBoldUnderline"/>
        </w:rPr>
        <w:t>, the fact that these sanctions were passed unanimously—including with China, North Korea’s closest friend</w:t>
      </w:r>
      <w:r w:rsidRPr="00807FFC">
        <w:rPr>
          <w:sz w:val="16"/>
        </w:rPr>
        <w:t xml:space="preserve"> and neighbor for which it relies on so heavily for everything from food to energy—</w:t>
      </w:r>
      <w:r w:rsidRPr="00807FFC">
        <w:rPr>
          <w:rStyle w:val="StyleBoldUnderline"/>
        </w:rPr>
        <w:t>sends a crushingly strong message to an increasingly isolated Pyongyang</w:t>
      </w:r>
      <w:r w:rsidRPr="00807FFC">
        <w:rPr>
          <w:sz w:val="16"/>
        </w:rPr>
        <w:t xml:space="preserve">. Then again, will actually China stick to the sanctions and even enforce them? </w:t>
      </w:r>
      <w:r w:rsidRPr="00807FFC">
        <w:rPr>
          <w:rStyle w:val="StyleBoldUnderline"/>
        </w:rPr>
        <w:t>Time will tell if the message that the world</w:t>
      </w:r>
      <w:r w:rsidRPr="00807FFC">
        <w:rPr>
          <w:sz w:val="16"/>
        </w:rPr>
        <w:t xml:space="preserve">, China included, </w:t>
      </w:r>
      <w:r w:rsidRPr="00807FFC">
        <w:rPr>
          <w:rStyle w:val="StyleBoldUnderline"/>
        </w:rPr>
        <w:t xml:space="preserve">has had enough with North Korea’s increasingly belligerent acts </w:t>
      </w:r>
      <w:r w:rsidRPr="00807FFC">
        <w:rPr>
          <w:sz w:val="16"/>
        </w:rPr>
        <w:t xml:space="preserve">will have the desired effects or if it </w:t>
      </w:r>
      <w:r w:rsidRPr="00807FFC">
        <w:rPr>
          <w:rStyle w:val="StyleBoldUnderline"/>
        </w:rPr>
        <w:t>will lead to even more uncertainty and danger</w:t>
      </w:r>
      <w:r w:rsidRPr="00807FFC">
        <w:rPr>
          <w:sz w:val="16"/>
        </w:rPr>
        <w:t>.</w:t>
      </w:r>
    </w:p>
    <w:p w:rsidR="00951479" w:rsidRDefault="00951479" w:rsidP="00951479">
      <w:pPr>
        <w:pStyle w:val="Heading3"/>
      </w:pPr>
      <w:r>
        <w:t xml:space="preserve">Ext: North Korea Threat – </w:t>
      </w:r>
      <w:proofErr w:type="spellStart"/>
      <w:r>
        <w:t>Collapsism</w:t>
      </w:r>
      <w:proofErr w:type="spellEnd"/>
      <w:r>
        <w:t xml:space="preserve"> NB</w:t>
      </w:r>
    </w:p>
    <w:p w:rsidR="00951479" w:rsidRPr="0077464B" w:rsidRDefault="00951479" w:rsidP="00951479">
      <w:pPr>
        <w:pStyle w:val="Heading4"/>
      </w:pPr>
      <w:r>
        <w:t xml:space="preserve">North Korean nuclear arsenals are growing, and projections under Kim Jong-Un could become unstoppable the longer they develop. Absent serious diplomatic efforts surrounding </w:t>
      </w:r>
      <w:proofErr w:type="spellStart"/>
      <w:r>
        <w:t>NoKo</w:t>
      </w:r>
      <w:proofErr w:type="spellEnd"/>
      <w:r>
        <w:t xml:space="preserve"> nuclear program they will continue</w:t>
      </w:r>
    </w:p>
    <w:p w:rsidR="00951479" w:rsidRPr="0077464B" w:rsidRDefault="00951479" w:rsidP="00951479">
      <w:pPr>
        <w:rPr>
          <w:sz w:val="16"/>
          <w:szCs w:val="16"/>
        </w:rPr>
      </w:pPr>
      <w:r w:rsidRPr="0077464B">
        <w:rPr>
          <w:rStyle w:val="StyleStyleBold12pt"/>
        </w:rPr>
        <w:t>Town 16</w:t>
      </w:r>
      <w:r>
        <w:t xml:space="preserve"> </w:t>
      </w:r>
      <w:r w:rsidRPr="0077464B">
        <w:rPr>
          <w:sz w:val="16"/>
          <w:szCs w:val="16"/>
        </w:rPr>
        <w:t>[Jenny Town, assistant director of the US-Korea Institute at the Johns Hopkins School of Advanced International Studies, and managing editor and producer of “38 North,” a Web journal on North Korean affairs; “Nuke tally could double by 2020”; p 12; North Korea’s Nuclear Threat: Assessment, Global Responses And Solutions, from the Washington Times Advocacy Department; 03/31/2016; accessed 06/29/2016; &lt; https://www.du.edu/korbel/media/korbel-internal-newsletter/twt-special-report-north-koreas-nuclear-threat-april12016.pdf&gt;.]</w:t>
      </w:r>
    </w:p>
    <w:p w:rsidR="00951479" w:rsidRPr="00176D19" w:rsidRDefault="00951479" w:rsidP="00951479">
      <w:pPr>
        <w:rPr>
          <w:sz w:val="16"/>
        </w:rPr>
      </w:pPr>
      <w:r w:rsidRPr="003C0C53">
        <w:rPr>
          <w:rStyle w:val="StyleBoldUnderline"/>
        </w:rPr>
        <w:t>On March 9, North Korea’s state media released photos of Kim Jong-un inspecting a miniaturized nuclear weapon</w:t>
      </w:r>
      <w:r w:rsidRPr="003C0C53">
        <w:rPr>
          <w:sz w:val="16"/>
        </w:rPr>
        <w:t xml:space="preserve"> and modern re-entry body. While experts have believed for some time that the North had miniaturization capabilities, </w:t>
      </w:r>
      <w:r w:rsidRPr="003C0C53">
        <w:rPr>
          <w:rStyle w:val="StyleBoldUnderline"/>
        </w:rPr>
        <w:t>the photos put to rest any doubts from skeptics that such capabilities existed, and signaled to the world</w:t>
      </w:r>
      <w:r w:rsidRPr="003C0C53">
        <w:rPr>
          <w:sz w:val="16"/>
        </w:rPr>
        <w:t xml:space="preserve">, once again, </w:t>
      </w:r>
      <w:r w:rsidRPr="003C0C53">
        <w:rPr>
          <w:rStyle w:val="StyleBoldUnderline"/>
        </w:rPr>
        <w:t>that the North’s ambitions for</w:t>
      </w:r>
      <w:r w:rsidRPr="003C0C53">
        <w:rPr>
          <w:sz w:val="16"/>
        </w:rPr>
        <w:t xml:space="preserve"> weapons of mass destruction (</w:t>
      </w:r>
      <w:r w:rsidRPr="003C0C53">
        <w:rPr>
          <w:rStyle w:val="StyleBoldUnderline"/>
        </w:rPr>
        <w:t>WMD</w:t>
      </w:r>
      <w:r w:rsidRPr="003C0C53">
        <w:rPr>
          <w:sz w:val="16"/>
        </w:rPr>
        <w:t xml:space="preserve">) </w:t>
      </w:r>
      <w:r w:rsidRPr="003C0C53">
        <w:rPr>
          <w:rStyle w:val="StyleBoldUnderline"/>
        </w:rPr>
        <w:t>are both real and a serious, growing threat</w:t>
      </w:r>
      <w:r w:rsidRPr="003C0C53">
        <w:rPr>
          <w:sz w:val="16"/>
        </w:rPr>
        <w:t xml:space="preserve">. In 2015, the U.S.-Korea Institute at the Johns Hopkins School of Advanced International Studies conducted a yearlong study of North Korea’s growing nuclear threat. This study, </w:t>
      </w:r>
      <w:r w:rsidRPr="003C0C53">
        <w:rPr>
          <w:rStyle w:val="StyleBoldUnderline"/>
        </w:rPr>
        <w:t>the North Korea Nuclear Future project, assessed the North’s WMD-related capabilities today, and projected low-, mid- and high-level scenarios of where the programs may be by 2020</w:t>
      </w:r>
      <w:r w:rsidRPr="003C0C53">
        <w:rPr>
          <w:sz w:val="16"/>
        </w:rPr>
        <w:t xml:space="preserve">. The projections, </w:t>
      </w:r>
      <w:r w:rsidRPr="003C0C53">
        <w:rPr>
          <w:rStyle w:val="StyleBoldUnderline"/>
        </w:rPr>
        <w:t>even under the harshest conditions</w:t>
      </w:r>
      <w:r w:rsidRPr="003C0C53">
        <w:rPr>
          <w:sz w:val="16"/>
        </w:rPr>
        <w:t xml:space="preserve"> for Pyongyang to maneuver within, estimated that </w:t>
      </w:r>
      <w:r w:rsidRPr="003C0C53">
        <w:rPr>
          <w:rStyle w:val="StyleBoldUnderline"/>
        </w:rPr>
        <w:t>the North could double the size of their nuclear arsenal in five years. Under more optimal conditions</w:t>
      </w:r>
      <w:r w:rsidRPr="003C0C53">
        <w:rPr>
          <w:sz w:val="16"/>
        </w:rPr>
        <w:t xml:space="preserve"> (for Pyongyang), </w:t>
      </w:r>
      <w:r w:rsidRPr="003C0C53">
        <w:rPr>
          <w:rStyle w:val="StyleBoldUnderline"/>
        </w:rPr>
        <w:t>that projection increased rapidly</w:t>
      </w:r>
      <w:r w:rsidRPr="003C0C53">
        <w:rPr>
          <w:sz w:val="16"/>
        </w:rPr>
        <w:t xml:space="preserve"> — up to 50 nuclear weapons in a midrange scenario and up to 100 in a high-end scenario — along with development projections for the North’s delivery systems. </w:t>
      </w:r>
      <w:r w:rsidRPr="003C0C53">
        <w:rPr>
          <w:rStyle w:val="StyleBoldUnderline"/>
        </w:rPr>
        <w:t xml:space="preserve">Despite international and unilateral efforts to bolster sanctions against North Korea, </w:t>
      </w:r>
      <w:r w:rsidRPr="003C0C53">
        <w:rPr>
          <w:rStyle w:val="Emphasis"/>
        </w:rPr>
        <w:t>the lack of serious diplomatic efforts</w:t>
      </w:r>
      <w:r w:rsidRPr="003C0C53">
        <w:rPr>
          <w:rStyle w:val="StyleBoldUnderline"/>
        </w:rPr>
        <w:t xml:space="preserve"> by the United States</w:t>
      </w:r>
      <w:r w:rsidRPr="003C0C53">
        <w:rPr>
          <w:sz w:val="16"/>
        </w:rPr>
        <w:t xml:space="preserve"> or other stakeholders to address Pyongyang’s nuclear ambitions </w:t>
      </w:r>
      <w:r w:rsidRPr="003C0C53">
        <w:rPr>
          <w:rStyle w:val="StyleBoldUnderline"/>
        </w:rPr>
        <w:t xml:space="preserve">have tacitly </w:t>
      </w:r>
      <w:r w:rsidRPr="003C0C53">
        <w:rPr>
          <w:rStyle w:val="Emphasis"/>
        </w:rPr>
        <w:t>given Pyongyang the green light to keep developing its WMD</w:t>
      </w:r>
      <w:r w:rsidRPr="003C0C53">
        <w:rPr>
          <w:sz w:val="16"/>
        </w:rPr>
        <w:t xml:space="preserve">. While these ambitions are far from new, </w:t>
      </w:r>
      <w:r w:rsidRPr="003C0C53">
        <w:rPr>
          <w:rStyle w:val="StyleBoldUnderline"/>
        </w:rPr>
        <w:t>the pace of development under Kim Jong-un seems to have accelerated</w:t>
      </w:r>
      <w:r w:rsidRPr="003C0C53">
        <w:rPr>
          <w:sz w:val="16"/>
        </w:rPr>
        <w:t xml:space="preserve">. In just the past few years, we have seen major upgrades to the </w:t>
      </w:r>
      <w:proofErr w:type="spellStart"/>
      <w:r w:rsidRPr="003C0C53">
        <w:rPr>
          <w:sz w:val="16"/>
        </w:rPr>
        <w:t>Sohae</w:t>
      </w:r>
      <w:proofErr w:type="spellEnd"/>
      <w:r w:rsidRPr="003C0C53">
        <w:rPr>
          <w:sz w:val="16"/>
        </w:rPr>
        <w:t xml:space="preserve"> Satellite Launching Station, including the building of a taller gantry tower able to handle larger space launch vehicles; construction of more sophisticated assembly systems; and implementation of better concealment facilities, such as covers over the end of the rail spur, and new structures on both the launch pad and engine test stand to provide more cover for launch and test preparations. At North Korea’s </w:t>
      </w:r>
      <w:proofErr w:type="spellStart"/>
      <w:r w:rsidRPr="003C0C53">
        <w:rPr>
          <w:sz w:val="16"/>
        </w:rPr>
        <w:t>Punggye-ri</w:t>
      </w:r>
      <w:proofErr w:type="spellEnd"/>
      <w:r w:rsidRPr="003C0C53">
        <w:rPr>
          <w:sz w:val="16"/>
        </w:rPr>
        <w:t xml:space="preserve"> nuclear test site, there has been continued excavation of tunnels at the North Portal, where the 2009, 2013 and 2016 tests took place; the beginning of tunnel excavation at a new West Portal; and consistent activity at the main support area, separating the North and South Portals. In addition, </w:t>
      </w:r>
      <w:r w:rsidRPr="003C0C53">
        <w:rPr>
          <w:rStyle w:val="StyleBoldUnderline"/>
        </w:rPr>
        <w:t>North Korea has built a new class of ballistic missile submarine</w:t>
      </w:r>
      <w:r w:rsidRPr="003C0C53">
        <w:rPr>
          <w:sz w:val="16"/>
        </w:rPr>
        <w:t xml:space="preserve">, the GORAE-class, berthed at the </w:t>
      </w:r>
      <w:proofErr w:type="spellStart"/>
      <w:r w:rsidRPr="003C0C53">
        <w:rPr>
          <w:sz w:val="16"/>
        </w:rPr>
        <w:t>Sinpo</w:t>
      </w:r>
      <w:proofErr w:type="spellEnd"/>
      <w:r w:rsidRPr="003C0C53">
        <w:rPr>
          <w:sz w:val="16"/>
        </w:rPr>
        <w:t xml:space="preserve"> South Shipyard, </w:t>
      </w:r>
      <w:r w:rsidRPr="003C0C53">
        <w:rPr>
          <w:rStyle w:val="StyleBoldUnderline"/>
        </w:rPr>
        <w:t>and has started testing sea-launched ballistic missiles</w:t>
      </w:r>
      <w:r w:rsidRPr="003C0C53">
        <w:rPr>
          <w:sz w:val="16"/>
        </w:rPr>
        <w:t xml:space="preserve">. North Korea has also stepped up its fissile material production capacity. In 2013, North Korea restarted its 5 MW reactor for plutonium production, which, if running at full capacity, can produce up to six kilograms of plutonium per year (roughly one bomb’s worth); and also doubled the size of its uranium enrichment facility’s centrifuge halls. This year already, </w:t>
      </w:r>
      <w:r w:rsidRPr="003C0C53">
        <w:rPr>
          <w:rStyle w:val="StyleBoldUnderline"/>
        </w:rPr>
        <w:t>the North Koreans have resumed nuclear testing, now claiming to have hydrogen bomb capabilities, and warned of more tests to come</w:t>
      </w:r>
      <w:r w:rsidRPr="003C0C53">
        <w:rPr>
          <w:sz w:val="16"/>
        </w:rPr>
        <w:t xml:space="preserve">. They restarted satellite launches, revealed a miniaturized nuclear weapon design, started wind-tunnel testing of a re-entry vehicle, and have tested </w:t>
      </w:r>
      <w:proofErr w:type="spellStart"/>
      <w:r w:rsidRPr="003C0C53">
        <w:rPr>
          <w:sz w:val="16"/>
        </w:rPr>
        <w:t>solidfuel</w:t>
      </w:r>
      <w:proofErr w:type="spellEnd"/>
      <w:r w:rsidRPr="003C0C53">
        <w:rPr>
          <w:sz w:val="16"/>
        </w:rPr>
        <w:t xml:space="preserve"> rocket engines. These developments, while sparking great concern, are not so surprising, given the trajectory North Korea has been on. As its WMD capabilities grow, Pyongyang’s nuclear strategy will also evolve. </w:t>
      </w:r>
      <w:r w:rsidRPr="003C0C53">
        <w:rPr>
          <w:rStyle w:val="StyleBoldUnderline"/>
        </w:rPr>
        <w:t>Even in a low-end scenario, doubling its nuclear arsenal and showing some improvement of its delivery systems will still bolster its deterrence capabilities, and continue assured retaliation in response to a nuclear attack by the United States</w:t>
      </w:r>
      <w:r w:rsidRPr="003C0C53">
        <w:rPr>
          <w:sz w:val="16"/>
        </w:rPr>
        <w:t xml:space="preserve">. With larger arsenals, it moves past assured retaliation, and could become emboldened to explore other nuclear options, including tactical nuclear weapons, or could even start to threaten early or first use of nuclear weapons. And here we are today. </w:t>
      </w:r>
      <w:r w:rsidRPr="003C0C53">
        <w:rPr>
          <w:rStyle w:val="StyleBoldUnderline"/>
        </w:rPr>
        <w:t>The stronger North Korea’s WMD capabilities become, the harder it will be to find diplomatic solutions to</w:t>
      </w:r>
      <w:r w:rsidRPr="003C0C53">
        <w:rPr>
          <w:sz w:val="16"/>
        </w:rPr>
        <w:t xml:space="preserve"> slow or </w:t>
      </w:r>
      <w:r w:rsidRPr="003C0C53">
        <w:rPr>
          <w:rStyle w:val="StyleBoldUnderline"/>
        </w:rPr>
        <w:t>halt these programs</w:t>
      </w:r>
      <w:r w:rsidRPr="003C0C53">
        <w:rPr>
          <w:sz w:val="16"/>
        </w:rPr>
        <w:t xml:space="preserve">. However, </w:t>
      </w:r>
      <w:r w:rsidRPr="003C0C53">
        <w:rPr>
          <w:rStyle w:val="StyleBoldUnderline"/>
        </w:rPr>
        <w:t>leaving the situation to resolve itself has proven ineffective, time and time again</w:t>
      </w:r>
      <w:r w:rsidRPr="003C0C53">
        <w:rPr>
          <w:sz w:val="16"/>
        </w:rPr>
        <w:t>, even with increased pressure through sanctions. As difficult as pursuing a serious, sustained, diplomatic process with North Korea may seem, the threat Pyongyang poses will co</w:t>
      </w:r>
      <w:r>
        <w:rPr>
          <w:sz w:val="16"/>
        </w:rPr>
        <w:t>ntinue to grow in the meantime.</w:t>
      </w:r>
    </w:p>
    <w:p w:rsidR="00951479" w:rsidRDefault="00951479" w:rsidP="00951479">
      <w:pPr>
        <w:pStyle w:val="Heading3"/>
      </w:pPr>
      <w:r>
        <w:t xml:space="preserve">2NC Sanctions Link – </w:t>
      </w:r>
      <w:proofErr w:type="spellStart"/>
      <w:r>
        <w:t>Collapsism</w:t>
      </w:r>
      <w:proofErr w:type="spellEnd"/>
      <w:r>
        <w:t xml:space="preserve"> NB</w:t>
      </w:r>
    </w:p>
    <w:p w:rsidR="00951479" w:rsidRDefault="00951479" w:rsidP="00951479">
      <w:pPr>
        <w:pStyle w:val="Heading4"/>
        <w:tabs>
          <w:tab w:val="left" w:pos="948"/>
        </w:tabs>
      </w:pPr>
      <w:proofErr w:type="spellStart"/>
      <w:r>
        <w:t>Collapsists</w:t>
      </w:r>
      <w:proofErr w:type="spellEnd"/>
      <w:r>
        <w:t xml:space="preserve">’ push for sanctions on what they perceive as a fragile and non-threatening Korea leave exposed the </w:t>
      </w:r>
      <w:proofErr w:type="spellStart"/>
      <w:r>
        <w:t>NoKo</w:t>
      </w:r>
      <w:proofErr w:type="spellEnd"/>
      <w:r>
        <w:t xml:space="preserve"> nuclear problem</w:t>
      </w:r>
    </w:p>
    <w:p w:rsidR="00951479" w:rsidRPr="0077464B" w:rsidRDefault="00951479" w:rsidP="00951479">
      <w:r w:rsidRPr="0077464B">
        <w:rPr>
          <w:rStyle w:val="StyleStyleBold12pt"/>
        </w:rPr>
        <w:t>Choi 16</w:t>
      </w:r>
      <w:r w:rsidRPr="0077464B">
        <w:t xml:space="preserve"> </w:t>
      </w:r>
      <w:r w:rsidRPr="0077464B">
        <w:rPr>
          <w:sz w:val="16"/>
          <w:szCs w:val="16"/>
        </w:rPr>
        <w:t xml:space="preserve">[Jon Kung Choi, Associate Professor of Political Science &amp; International Studies at </w:t>
      </w:r>
      <w:proofErr w:type="spellStart"/>
      <w:r w:rsidRPr="0077464B">
        <w:rPr>
          <w:sz w:val="16"/>
          <w:szCs w:val="16"/>
        </w:rPr>
        <w:t>Yonsei</w:t>
      </w:r>
      <w:proofErr w:type="spellEnd"/>
      <w:r w:rsidRPr="0077464B">
        <w:rPr>
          <w:sz w:val="16"/>
          <w:szCs w:val="16"/>
        </w:rPr>
        <w:t xml:space="preserve"> University in Seoul, Korea, and policy advisory board for the Ministry of Foreign Affairs, the Ministry of Unification, and ROK Air Force; “The Perils of Strategic Patience with North Korea”; pp 60-62; The Elliott School of International Affairs; The Washington Quarterly Volume 38, Issue 4; Winter 2016; accessed 06/29/2016; &lt;https://twq.elliott.gwu.edu/sites/twq.elliott.gwu.edu/files/downloads/TWQ_Winter2016_Choi.pdf&gt;.]</w:t>
      </w:r>
    </w:p>
    <w:p w:rsidR="00951479" w:rsidRDefault="00951479" w:rsidP="00951479">
      <w:pPr>
        <w:rPr>
          <w:rStyle w:val="StyleBoldUnderline"/>
        </w:rPr>
      </w:pPr>
      <w:r w:rsidRPr="006410AA">
        <w:rPr>
          <w:sz w:val="16"/>
        </w:rPr>
        <w:t xml:space="preserve">The problem with these claims is that </w:t>
      </w:r>
      <w:proofErr w:type="spellStart"/>
      <w:r w:rsidRPr="006410AA">
        <w:rPr>
          <w:rStyle w:val="StyleBoldUnderline"/>
        </w:rPr>
        <w:t>collapsists</w:t>
      </w:r>
      <w:proofErr w:type="spellEnd"/>
      <w:r w:rsidRPr="006410AA">
        <w:rPr>
          <w:rStyle w:val="StyleBoldUnderline"/>
        </w:rPr>
        <w:t xml:space="preserve"> are overconfident in their evaluations of a leadership structure that we know considerably less about now than in years past</w:t>
      </w:r>
      <w:r w:rsidRPr="006410AA">
        <w:rPr>
          <w:sz w:val="16"/>
        </w:rPr>
        <w:t xml:space="preserve">. It could just as easily be said that purging the second-most powerful man in the inner circle by a newly emerged young leader was an indicator that his grip on power was stronger than expected. The </w:t>
      </w:r>
      <w:r w:rsidRPr="006410AA">
        <w:rPr>
          <w:rStyle w:val="StyleBoldUnderline"/>
        </w:rPr>
        <w:t>key decision makers responsible for U.S. security policy persist in their belief of North Korea’s eventual collapse</w:t>
      </w:r>
      <w:r w:rsidRPr="006410AA">
        <w:rPr>
          <w:sz w:val="16"/>
        </w:rPr>
        <w:t xml:space="preserve">. Jeffrey Bader, former senior </w:t>
      </w:r>
      <w:r w:rsidRPr="006410AA">
        <w:rPr>
          <w:rStyle w:val="StyleBoldUnderline"/>
        </w:rPr>
        <w:t xml:space="preserve">director for Asian Affairs at the National Security Council, revealed the pervasiveness of </w:t>
      </w:r>
      <w:proofErr w:type="spellStart"/>
      <w:r w:rsidRPr="006410AA">
        <w:rPr>
          <w:rStyle w:val="StyleBoldUnderline"/>
        </w:rPr>
        <w:t>collapsist</w:t>
      </w:r>
      <w:proofErr w:type="spellEnd"/>
      <w:r w:rsidRPr="006410AA">
        <w:rPr>
          <w:rStyle w:val="StyleBoldUnderline"/>
        </w:rPr>
        <w:t xml:space="preserve"> thinking within the Obama administration when he stated in 2011</w:t>
      </w:r>
      <w:r w:rsidRPr="006410AA">
        <w:rPr>
          <w:sz w:val="16"/>
        </w:rPr>
        <w:t xml:space="preserve"> that “</w:t>
      </w:r>
      <w:r w:rsidRPr="006410AA">
        <w:rPr>
          <w:rStyle w:val="StyleBoldUnderline"/>
        </w:rPr>
        <w:t>many of us believed that the most likely long-term solution to the North’s nuclear pursuit lay in the North’s collapse and absorption into a South-led reunified Korea</w:t>
      </w:r>
      <w:r w:rsidRPr="006410AA">
        <w:rPr>
          <w:sz w:val="16"/>
        </w:rPr>
        <w:t xml:space="preserve">.” 17 In 2014, Walter Sharp, the Commander of the U.S. Forces in Korea, testified to Congress that “combined with the country’s disastrous centralized economy, dilapidated industrial sector, insufficient agricultural base, malnourished military and populace, and developing nuclear programs, the possibility of a sudden change in the North could be destabilizing and unpredictable.” 18 Then </w:t>
      </w:r>
      <w:r w:rsidRPr="006410AA">
        <w:rPr>
          <w:rStyle w:val="StyleBoldUnderline"/>
        </w:rPr>
        <w:t>in January 2015, President Obama, in an interview</w:t>
      </w:r>
      <w:r w:rsidRPr="006410AA">
        <w:rPr>
          <w:sz w:val="16"/>
        </w:rPr>
        <w:t xml:space="preserve"> live-streamed on YouTube, </w:t>
      </w:r>
      <w:r w:rsidRPr="006410AA">
        <w:rPr>
          <w:rStyle w:val="StyleBoldUnderline"/>
        </w:rPr>
        <w:t xml:space="preserve">joined the </w:t>
      </w:r>
      <w:proofErr w:type="spellStart"/>
      <w:r w:rsidRPr="006410AA">
        <w:rPr>
          <w:rStyle w:val="StyleBoldUnderline"/>
        </w:rPr>
        <w:t>collapsist</w:t>
      </w:r>
      <w:proofErr w:type="spellEnd"/>
      <w:r w:rsidRPr="006410AA">
        <w:rPr>
          <w:rStyle w:val="StyleBoldUnderline"/>
        </w:rPr>
        <w:t xml:space="preserve"> camp</w:t>
      </w:r>
      <w:r w:rsidRPr="006410AA">
        <w:rPr>
          <w:sz w:val="16"/>
        </w:rPr>
        <w:t xml:space="preserve"> by characterizing North Korea as “the most isolated, the most sanctioned, the most cut-off nation” in the world </w:t>
      </w:r>
      <w:r w:rsidRPr="006410AA">
        <w:rPr>
          <w:rStyle w:val="StyleBoldUnderline"/>
        </w:rPr>
        <w:t>and predicted that “over time [we] will see a regime like this collapse.”</w:t>
      </w:r>
      <w:r w:rsidRPr="006410AA">
        <w:rPr>
          <w:sz w:val="16"/>
        </w:rPr>
        <w:t xml:space="preserve"> 19 </w:t>
      </w:r>
      <w:r w:rsidRPr="006410AA">
        <w:rPr>
          <w:rStyle w:val="StyleBoldUnderline"/>
        </w:rPr>
        <w:t>The belief in North Korea’s inevitable collapse is transmitted as a set of hardline policy scripts</w:t>
      </w:r>
      <w:r w:rsidRPr="006410AA">
        <w:rPr>
          <w:sz w:val="16"/>
        </w:rPr>
        <w:t xml:space="preserve">. Richard </w:t>
      </w:r>
      <w:proofErr w:type="spellStart"/>
      <w:r w:rsidRPr="006410AA">
        <w:rPr>
          <w:sz w:val="16"/>
        </w:rPr>
        <w:t>Haass</w:t>
      </w:r>
      <w:proofErr w:type="spellEnd"/>
      <w:r w:rsidRPr="006410AA">
        <w:rPr>
          <w:sz w:val="16"/>
        </w:rPr>
        <w:t xml:space="preserve">, president of the Council on Foreign Relations, believes that North Korea has not shown any signs of change and advocates that “only one approach is commensurate with the challenge: ending North Korea’s existence as an independent entity and reunifying the Korean Peninsula.” To “undermine North Korea within,” he promotes a set of policies “extending support to NGOs trying to get information to people inside this closed but not impermeable country.” 20 Mark Fitzpatrick, Director of the Nonproliferation and Disarmament Program at the Institute for International Strategic Studies, echoed this view when he claimed, “the regime cannot control the flow of information.” In answer to the North Korean problem, he promotes the use of sanctions as a measure that will “hasten the day when the world will no longer have to worry about North Korea because there will no longer be a DPRK, but rather, one unified Korea.” 21 Both of these men believe that sending information directly to average North Koreans in leaflets, DVDs, and USB drives can sabotage regime viability in Pyongyang. These </w:t>
      </w:r>
      <w:proofErr w:type="spellStart"/>
      <w:r w:rsidRPr="006410AA">
        <w:rPr>
          <w:rStyle w:val="StyleBoldUnderline"/>
        </w:rPr>
        <w:t>collapsists</w:t>
      </w:r>
      <w:proofErr w:type="spellEnd"/>
      <w:r w:rsidRPr="006410AA">
        <w:rPr>
          <w:rStyle w:val="StyleBoldUnderline"/>
        </w:rPr>
        <w:t xml:space="preserve"> argue that South Korea and the United States should stop “propping up the Kim Dynasty in return for fleeting assurances of better behavior.”</w:t>
      </w:r>
      <w:r w:rsidRPr="006410AA">
        <w:rPr>
          <w:sz w:val="16"/>
        </w:rPr>
        <w:t xml:space="preserve"> 22 </w:t>
      </w:r>
      <w:r w:rsidRPr="006410AA">
        <w:rPr>
          <w:rStyle w:val="StyleBoldUnderline"/>
        </w:rPr>
        <w:t xml:space="preserve">That is, if we are to seal Kim Jong-un’s fate, no more aid should be given to the North. In this vein, </w:t>
      </w:r>
      <w:proofErr w:type="spellStart"/>
      <w:r w:rsidRPr="006410AA">
        <w:rPr>
          <w:rStyle w:val="StyleBoldUnderline"/>
        </w:rPr>
        <w:t>collapsists</w:t>
      </w:r>
      <w:proofErr w:type="spellEnd"/>
      <w:r w:rsidRPr="006410AA">
        <w:rPr>
          <w:rStyle w:val="StyleBoldUnderline"/>
        </w:rPr>
        <w:t xml:space="preserve"> argue that the West should not hesitate to impose tight sanctions for “fear of destabilizing the country” in order to “retaliate proportionately in response to North Korea’s provocations.”</w:t>
      </w:r>
      <w:r w:rsidRPr="006410AA">
        <w:rPr>
          <w:sz w:val="16"/>
        </w:rPr>
        <w:t xml:space="preserve"> 23 Reflecting the </w:t>
      </w:r>
      <w:proofErr w:type="spellStart"/>
      <w:r w:rsidRPr="006410AA">
        <w:rPr>
          <w:sz w:val="16"/>
        </w:rPr>
        <w:t>collapsist</w:t>
      </w:r>
      <w:proofErr w:type="spellEnd"/>
      <w:r w:rsidRPr="006410AA">
        <w:rPr>
          <w:sz w:val="16"/>
        </w:rPr>
        <w:t xml:space="preserve"> view, President </w:t>
      </w:r>
      <w:r w:rsidRPr="006410AA">
        <w:rPr>
          <w:rStyle w:val="StyleBoldUnderline"/>
        </w:rPr>
        <w:t>Obama argues that “we will keep on ratcheting the pressure</w:t>
      </w:r>
      <w:r w:rsidRPr="006410AA">
        <w:rPr>
          <w:sz w:val="16"/>
        </w:rPr>
        <w:t xml:space="preserve"> … And </w:t>
      </w:r>
      <w:r w:rsidRPr="006410AA">
        <w:rPr>
          <w:rStyle w:val="StyleBoldUnderline"/>
        </w:rPr>
        <w:t>it is hard to sustain that kind of regime in this modern world. Information ends up seeping in overtime</w:t>
      </w:r>
      <w:r w:rsidRPr="006410AA">
        <w:rPr>
          <w:sz w:val="16"/>
        </w:rPr>
        <w:t xml:space="preserve"> and bringing about change, and </w:t>
      </w:r>
      <w:r w:rsidRPr="006410AA">
        <w:rPr>
          <w:rStyle w:val="StyleBoldUnderline"/>
        </w:rPr>
        <w:t>that’s something that we are constantly looking for ways to accelerate</w:t>
      </w:r>
      <w:r w:rsidRPr="006410AA">
        <w:rPr>
          <w:sz w:val="16"/>
        </w:rPr>
        <w:t xml:space="preserve">.” 24 Apparently, </w:t>
      </w:r>
      <w:r w:rsidRPr="006410AA">
        <w:rPr>
          <w:rStyle w:val="StyleBoldUnderline"/>
        </w:rPr>
        <w:t>b</w:t>
      </w:r>
      <w:r w:rsidRPr="00B44030">
        <w:rPr>
          <w:rStyle w:val="Emphasis"/>
        </w:rPr>
        <w:t xml:space="preserve">elief in North Korean </w:t>
      </w:r>
      <w:proofErr w:type="spellStart"/>
      <w:r w:rsidRPr="00B44030">
        <w:rPr>
          <w:rStyle w:val="Emphasis"/>
        </w:rPr>
        <w:t>collapsism</w:t>
      </w:r>
      <w:proofErr w:type="spellEnd"/>
      <w:r w:rsidRPr="00B44030">
        <w:rPr>
          <w:rStyle w:val="Emphasis"/>
        </w:rPr>
        <w:t xml:space="preserve"> explains why policy</w:t>
      </w:r>
      <w:r w:rsidRPr="006410AA">
        <w:rPr>
          <w:rStyle w:val="StyleBoldUnderline"/>
        </w:rPr>
        <w:t xml:space="preserve"> in Washington toward North Korea h</w:t>
      </w:r>
      <w:r w:rsidRPr="00B44030">
        <w:rPr>
          <w:rStyle w:val="Emphasis"/>
        </w:rPr>
        <w:t>as become static and less responsive to the North Korean nuclear problem</w:t>
      </w:r>
      <w:r w:rsidRPr="006410AA">
        <w:rPr>
          <w:sz w:val="16"/>
        </w:rPr>
        <w:t xml:space="preserve">. </w:t>
      </w:r>
      <w:r w:rsidRPr="006410AA">
        <w:rPr>
          <w:rStyle w:val="StyleBoldUnderline"/>
        </w:rPr>
        <w:t xml:space="preserve">Through </w:t>
      </w:r>
      <w:proofErr w:type="spellStart"/>
      <w:r w:rsidRPr="006410AA">
        <w:rPr>
          <w:rStyle w:val="StyleBoldUnderline"/>
        </w:rPr>
        <w:t>collapsism</w:t>
      </w:r>
      <w:proofErr w:type="spellEnd"/>
      <w:r w:rsidRPr="006410AA">
        <w:rPr>
          <w:rStyle w:val="StyleBoldUnderline"/>
        </w:rPr>
        <w:t>, these wishful thinkers have clearly constructed a very fragile North Korea that, with any luck—to their minds—we can propel to its end through a combination of strategic patience and more consistent sanctioning.</w:t>
      </w:r>
    </w:p>
    <w:p w:rsidR="00951479" w:rsidRPr="00E556D2" w:rsidRDefault="00951479" w:rsidP="00951479">
      <w:pPr>
        <w:pStyle w:val="Heading3"/>
      </w:pPr>
      <w:r w:rsidRPr="00E556D2">
        <w:t>2NC Rhetoric Link</w:t>
      </w:r>
      <w:r>
        <w:t xml:space="preserve"> – </w:t>
      </w:r>
      <w:proofErr w:type="spellStart"/>
      <w:r>
        <w:t>Collapsism</w:t>
      </w:r>
      <w:proofErr w:type="spellEnd"/>
      <w:r>
        <w:t xml:space="preserve"> NB</w:t>
      </w:r>
    </w:p>
    <w:p w:rsidR="00951479" w:rsidRPr="0077464B" w:rsidRDefault="00951479" w:rsidP="00951479">
      <w:pPr>
        <w:pStyle w:val="Heading4"/>
      </w:pPr>
      <w:proofErr w:type="spellStart"/>
      <w:r>
        <w:t>Collapsist</w:t>
      </w:r>
      <w:proofErr w:type="spellEnd"/>
      <w:r>
        <w:t xml:space="preserve"> rhetoric pulls attention from the nuclear problem – lack of communication, passivity, and Washington culture will create a stronger nuclear state in North Korea</w:t>
      </w:r>
    </w:p>
    <w:p w:rsidR="00951479" w:rsidRPr="0077464B" w:rsidRDefault="00951479" w:rsidP="00951479">
      <w:r w:rsidRPr="0077464B">
        <w:rPr>
          <w:rStyle w:val="StyleStyleBold12pt"/>
        </w:rPr>
        <w:t>Choi 16</w:t>
      </w:r>
      <w:r w:rsidRPr="0077464B">
        <w:t xml:space="preserve"> </w:t>
      </w:r>
      <w:r w:rsidRPr="0077464B">
        <w:rPr>
          <w:sz w:val="16"/>
          <w:szCs w:val="16"/>
        </w:rPr>
        <w:t xml:space="preserve">[Jon Kung Choi, Associate Professor of Political Science &amp; International Studies at </w:t>
      </w:r>
      <w:proofErr w:type="spellStart"/>
      <w:r w:rsidRPr="0077464B">
        <w:rPr>
          <w:sz w:val="16"/>
          <w:szCs w:val="16"/>
        </w:rPr>
        <w:t>Yonsei</w:t>
      </w:r>
      <w:proofErr w:type="spellEnd"/>
      <w:r w:rsidRPr="0077464B">
        <w:rPr>
          <w:sz w:val="16"/>
          <w:szCs w:val="16"/>
        </w:rPr>
        <w:t xml:space="preserve"> University in Seoul, Korea, and policy advisory board for the Ministry of Foreign Affairs, the Ministry of Unification, and ROK Air Force; “The Perils of Strategic Pati</w:t>
      </w:r>
      <w:r>
        <w:rPr>
          <w:sz w:val="16"/>
          <w:szCs w:val="16"/>
        </w:rPr>
        <w:t>ence with North Korea”; pp 63-65</w:t>
      </w:r>
      <w:r w:rsidRPr="0077464B">
        <w:rPr>
          <w:sz w:val="16"/>
          <w:szCs w:val="16"/>
        </w:rPr>
        <w:t>; The Elliott School of International Affairs; The Washington Quarterly Volume 38, Issue 4; Winter 2016; accessed 06/29/2016; &lt;https://twq.elliott.gwu.edu/sites/twq.elliott.gwu.edu/files/downloads/TWQ_Winter2016_Choi.pdf&gt;.]</w:t>
      </w:r>
    </w:p>
    <w:p w:rsidR="00951479" w:rsidRPr="00176D19" w:rsidRDefault="00951479" w:rsidP="00951479">
      <w:pPr>
        <w:rPr>
          <w:u w:val="single"/>
        </w:rPr>
      </w:pPr>
      <w:r w:rsidRPr="001D6C85">
        <w:rPr>
          <w:rStyle w:val="StyleBoldUnderline"/>
        </w:rPr>
        <w:t>Advocates of the current approach argue</w:t>
      </w:r>
      <w:r w:rsidRPr="003665BE">
        <w:rPr>
          <w:sz w:val="16"/>
        </w:rPr>
        <w:t xml:space="preserve"> that </w:t>
      </w:r>
      <w:r w:rsidRPr="001D6C85">
        <w:rPr>
          <w:rStyle w:val="StyleBoldUnderline"/>
        </w:rPr>
        <w:t>the U</w:t>
      </w:r>
      <w:r w:rsidRPr="003665BE">
        <w:rPr>
          <w:sz w:val="16"/>
        </w:rPr>
        <w:t xml:space="preserve">nited </w:t>
      </w:r>
      <w:r w:rsidRPr="001D6C85">
        <w:rPr>
          <w:rStyle w:val="StyleBoldUnderline"/>
        </w:rPr>
        <w:t>S</w:t>
      </w:r>
      <w:r w:rsidRPr="003665BE">
        <w:rPr>
          <w:sz w:val="16"/>
        </w:rPr>
        <w:t xml:space="preserve">tates </w:t>
      </w:r>
      <w:r w:rsidRPr="001D6C85">
        <w:rPr>
          <w:rStyle w:val="StyleBoldUnderline"/>
        </w:rPr>
        <w:t>should wait patiently for North Korea to change</w:t>
      </w:r>
      <w:r w:rsidRPr="003665BE">
        <w:rPr>
          <w:sz w:val="16"/>
        </w:rPr>
        <w:t xml:space="preserve"> its strategic calculus and threat perception </w:t>
      </w:r>
      <w:r w:rsidRPr="001D6C85">
        <w:rPr>
          <w:rStyle w:val="StyleBoldUnderline"/>
        </w:rPr>
        <w:t>to our liking while continuing with sanctions and preparing for North Korea’s collapse</w:t>
      </w:r>
      <w:r w:rsidRPr="003665BE">
        <w:rPr>
          <w:sz w:val="16"/>
        </w:rPr>
        <w:t xml:space="preserve">. Simply put, in this view, the best policy option is “wait and see.” However, </w:t>
      </w:r>
      <w:r w:rsidRPr="001D6C85">
        <w:rPr>
          <w:rStyle w:val="StyleBoldUnderline"/>
        </w:rPr>
        <w:t xml:space="preserve">we need to realize that </w:t>
      </w:r>
      <w:proofErr w:type="spellStart"/>
      <w:r w:rsidRPr="001D6C85">
        <w:rPr>
          <w:rStyle w:val="Emphasis"/>
        </w:rPr>
        <w:t>collapsism</w:t>
      </w:r>
      <w:proofErr w:type="spellEnd"/>
      <w:r w:rsidRPr="001D6C85">
        <w:rPr>
          <w:rStyle w:val="Emphasis"/>
        </w:rPr>
        <w:t xml:space="preserve"> diverts policy attention away from achieving a peaceful resolution of the current nuclear stalemate</w:t>
      </w:r>
      <w:r w:rsidRPr="003665BE">
        <w:rPr>
          <w:sz w:val="16"/>
        </w:rPr>
        <w:t xml:space="preserve">. </w:t>
      </w:r>
      <w:r w:rsidRPr="001D6C85">
        <w:rPr>
          <w:rStyle w:val="StyleBoldUnderline"/>
        </w:rPr>
        <w:t>Predictions</w:t>
      </w:r>
      <w:r w:rsidRPr="003665BE">
        <w:rPr>
          <w:sz w:val="16"/>
        </w:rPr>
        <w:t xml:space="preserve"> of North Korea’s imminent collapse </w:t>
      </w:r>
      <w:r w:rsidRPr="001D6C85">
        <w:rPr>
          <w:rStyle w:val="StyleBoldUnderline"/>
        </w:rPr>
        <w:t>tend to create an image of a very fragile North Korea, which</w:t>
      </w:r>
      <w:r w:rsidRPr="003665BE">
        <w:rPr>
          <w:sz w:val="16"/>
        </w:rPr>
        <w:t xml:space="preserve"> in turn </w:t>
      </w:r>
      <w:r w:rsidRPr="001D6C85">
        <w:rPr>
          <w:rStyle w:val="StyleBoldUnderline"/>
        </w:rPr>
        <w:t xml:space="preserve">creates a policy environment supporting hardline sanctioning mechanisms under the misguided belief that these measures will </w:t>
      </w:r>
      <w:r w:rsidRPr="003665BE">
        <w:rPr>
          <w:sz w:val="16"/>
        </w:rPr>
        <w:t xml:space="preserve">hasten and </w:t>
      </w:r>
      <w:r w:rsidRPr="001D6C85">
        <w:rPr>
          <w:rStyle w:val="StyleBoldUnderline"/>
        </w:rPr>
        <w:t>induce collapse</w:t>
      </w:r>
      <w:r w:rsidRPr="003665BE">
        <w:rPr>
          <w:sz w:val="16"/>
        </w:rPr>
        <w:t xml:space="preserve">. For the last seven years, we have enforced sanctions on Pyongyang as punishment for its defective behavior. A barrage of sanctions following instances of provocative behavior have been imposed on Pyongyang through UN Security Council Resolution 1718 in 2006, 1874 in 2009, and 2087 in 2013, in addition to the unilateral sanctions imposed by the United States after the SONY hacking in 2014. </w:t>
      </w:r>
      <w:r w:rsidRPr="001D6C85">
        <w:rPr>
          <w:rStyle w:val="StyleBoldUnderline"/>
        </w:rPr>
        <w:t>These sanctions are designed to tighten North Korea’s access to critical technologies and financial resources</w:t>
      </w:r>
      <w:r w:rsidRPr="003665BE">
        <w:rPr>
          <w:sz w:val="16"/>
        </w:rPr>
        <w:t xml:space="preserve"> in order to induce a significant change in behavior. </w:t>
      </w:r>
      <w:r w:rsidRPr="001D6C85">
        <w:rPr>
          <w:rStyle w:val="StyleBoldUnderline"/>
        </w:rPr>
        <w:t>However, they have done little to alter North Korea’s behavior or prevent nuclear development</w:t>
      </w:r>
      <w:r w:rsidRPr="003665BE">
        <w:rPr>
          <w:sz w:val="16"/>
        </w:rPr>
        <w:t xml:space="preserve">. Strategic patience has deteriorated the quality of information on North Korea’s nuclear program and Pyongyang’s intention on the nuclear endgame. </w:t>
      </w:r>
      <w:r w:rsidRPr="001D6C85">
        <w:rPr>
          <w:rStyle w:val="StyleBoldUnderline"/>
        </w:rPr>
        <w:t>Strategic patience does not permit any meaningful engagements with North Korea</w:t>
      </w:r>
      <w:r w:rsidRPr="003665BE">
        <w:rPr>
          <w:sz w:val="16"/>
        </w:rPr>
        <w:t xml:space="preserve"> either </w:t>
      </w:r>
      <w:r w:rsidRPr="001D6C85">
        <w:rPr>
          <w:rStyle w:val="StyleBoldUnderline"/>
        </w:rPr>
        <w:t>to ensure</w:t>
      </w:r>
      <w:r w:rsidRPr="003665BE">
        <w:rPr>
          <w:sz w:val="16"/>
        </w:rPr>
        <w:t xml:space="preserve"> that </w:t>
      </w:r>
      <w:r w:rsidRPr="001D6C85">
        <w:rPr>
          <w:rStyle w:val="StyleBoldUnderline"/>
        </w:rPr>
        <w:t>Pyongyang is aware of the United States’ and its allies’ commitment to peaceful denuclearization</w:t>
      </w:r>
      <w:r w:rsidRPr="003665BE">
        <w:rPr>
          <w:sz w:val="16"/>
        </w:rPr>
        <w:t xml:space="preserve">, or to verify what kinds of endgame Pyongyang really envisions with its nuclear program. Apart from imposing sanctions on Pyongyang, the United States has not been able to formulate ways to bring the IAEA inspectors back to North Korea’s nuclear site to monitor its nuclear activities. </w:t>
      </w:r>
      <w:r w:rsidRPr="001D6C85">
        <w:rPr>
          <w:rStyle w:val="StyleBoldUnderline"/>
        </w:rPr>
        <w:t>The absence of dialogues with the leadership in Pyongyang does not provide Washington any window into the strategic mindset of Kim Jong-un and his leadership circle</w:t>
      </w:r>
      <w:r w:rsidRPr="003665BE">
        <w:rPr>
          <w:sz w:val="16"/>
        </w:rPr>
        <w:t xml:space="preserve">. Instead, </w:t>
      </w:r>
      <w:r w:rsidRPr="001D6C85">
        <w:rPr>
          <w:rStyle w:val="StyleBoldUnderline"/>
        </w:rPr>
        <w:t>beliefs in North Korea’s collapse have flourished</w:t>
      </w:r>
      <w:r w:rsidRPr="003665BE">
        <w:rPr>
          <w:sz w:val="16"/>
        </w:rPr>
        <w:t xml:space="preserve"> and blinded the strategic calculus of the United States. As a result, the </w:t>
      </w:r>
      <w:r w:rsidRPr="001D6C85">
        <w:rPr>
          <w:rStyle w:val="StyleBoldUnderline"/>
        </w:rPr>
        <w:t>U.S. understanding of North Korea’s leadership and WMD programs has gotten worse</w:t>
      </w:r>
      <w:r w:rsidRPr="003665BE">
        <w:rPr>
          <w:sz w:val="16"/>
        </w:rPr>
        <w:t xml:space="preserve">, to the point where Iran and Syria look more like an open game. </w:t>
      </w:r>
      <w:r w:rsidRPr="001D6C85">
        <w:rPr>
          <w:rStyle w:val="StyleBoldUnderline"/>
        </w:rPr>
        <w:t>This is not simply an intelligence failure but a policy failure. Intelligence should serve policy.</w:t>
      </w:r>
      <w:r w:rsidRPr="003665BE">
        <w:rPr>
          <w:sz w:val="16"/>
        </w:rPr>
        <w:t xml:space="preserve"> It does not matter much even if we have satellite images and chemical signatures on North Korea’s nuclear activities. What we need now is a more innovative approach to North Korea to help us gain quality information about North Korea’s intended roadmap to resolve the current stalemate with Pyongyang. </w:t>
      </w:r>
      <w:r w:rsidRPr="001D6C85">
        <w:rPr>
          <w:rStyle w:val="StyleBoldUnderline"/>
        </w:rPr>
        <w:t>Waiting for the North to change has caused the situation to deteriorate further</w:t>
      </w:r>
      <w:r w:rsidRPr="003665BE">
        <w:rPr>
          <w:sz w:val="16"/>
        </w:rPr>
        <w:t xml:space="preserve">. The North Korean nuclear threat is “no longer hypothetical but real and present.” 37 Pyongyang has conducted nuclear tests, possesses nuclear warheads and medium-range missiles, launched a satellite with an ICBM, and may soon miniaturize warheads.38 According to an analysis by Joel Wit, Visiting Scholar at the U.S.–Korea Institute at Johns Hopkins School of Advanced International Studies, </w:t>
      </w:r>
      <w:r w:rsidRPr="001D6C85">
        <w:rPr>
          <w:rStyle w:val="StyleBoldUnderline"/>
        </w:rPr>
        <w:t>North Korean nuclear capability is poised to grow at an alarming rate</w:t>
      </w:r>
      <w:r w:rsidRPr="003665BE">
        <w:rPr>
          <w:sz w:val="16"/>
        </w:rPr>
        <w:t xml:space="preserve">.39 Pyongyang may possess twenty nuclear weapons at minimum, or it could have “a stockpile numbering one hundred nuclear weapons” in the worst-case scenario. Most likely, the North could produce up to 50 nuclear weapons with “significant progress in miniaturizing warheads to place on missiles and increasing the explosive yields of those weapons.” 40 All in all, the quagmire is amazingly simple: </w:t>
      </w:r>
      <w:r w:rsidRPr="001D6C85">
        <w:rPr>
          <w:rStyle w:val="Emphasis"/>
        </w:rPr>
        <w:t>the longer North Korea’s nuclear problem remains unsolved, the more likely we are to become inured to a nuclear North Korea</w:t>
      </w:r>
      <w:r w:rsidRPr="001D6C85">
        <w:rPr>
          <w:rStyle w:val="StyleBoldUnderline"/>
        </w:rPr>
        <w:t xml:space="preserve"> and therefore pass over a viable option to denuclearize the country</w:t>
      </w:r>
      <w:r w:rsidRPr="003665BE">
        <w:rPr>
          <w:sz w:val="16"/>
        </w:rPr>
        <w:t xml:space="preserve">.41 Waiting for North Korea’s collapse does nothing to enhance the security of the United States and its allies. </w:t>
      </w:r>
      <w:r w:rsidRPr="001D6C85">
        <w:rPr>
          <w:rStyle w:val="StyleBoldUnderline"/>
        </w:rPr>
        <w:t>Strategic patience has also helped Pyongyang justify its threat perception</w:t>
      </w:r>
      <w:r w:rsidRPr="003665BE">
        <w:rPr>
          <w:sz w:val="16"/>
        </w:rPr>
        <w:t xml:space="preserve"> and use it against Washington. The regime in </w:t>
      </w:r>
      <w:r w:rsidRPr="001D6C85">
        <w:rPr>
          <w:rStyle w:val="StyleBoldUnderline"/>
        </w:rPr>
        <w:t>Pyongyang will be</w:t>
      </w:r>
      <w:r w:rsidRPr="003665BE">
        <w:rPr>
          <w:sz w:val="16"/>
        </w:rPr>
        <w:t xml:space="preserve"> better </w:t>
      </w:r>
      <w:r w:rsidRPr="001D6C85">
        <w:rPr>
          <w:rStyle w:val="StyleBoldUnderline"/>
        </w:rPr>
        <w:t xml:space="preserve">able to use North Korean </w:t>
      </w:r>
      <w:proofErr w:type="spellStart"/>
      <w:r w:rsidRPr="001D6C85">
        <w:rPr>
          <w:rStyle w:val="StyleBoldUnderline"/>
        </w:rPr>
        <w:t>collapsism</w:t>
      </w:r>
      <w:proofErr w:type="spellEnd"/>
      <w:r w:rsidRPr="001D6C85">
        <w:rPr>
          <w:rStyle w:val="StyleBoldUnderline"/>
        </w:rPr>
        <w:t xml:space="preserve"> as a logical platform to further legitimize its so-called nuclear survival strategy—so long as the outside world wishes openly for its collapse, it is not likely to give up its nuclear program</w:t>
      </w:r>
      <w:r w:rsidRPr="003665BE">
        <w:rPr>
          <w:sz w:val="16"/>
        </w:rPr>
        <w:t xml:space="preserve">. This means that </w:t>
      </w:r>
      <w:r w:rsidRPr="001D6C85">
        <w:rPr>
          <w:rStyle w:val="StyleBoldUnderline"/>
        </w:rPr>
        <w:t>North Korea will remain an unbearably difficult game</w:t>
      </w:r>
      <w:r w:rsidRPr="003665BE">
        <w:rPr>
          <w:sz w:val="16"/>
        </w:rPr>
        <w:t xml:space="preserve"> to play </w:t>
      </w:r>
      <w:r w:rsidRPr="001D6C85">
        <w:rPr>
          <w:rStyle w:val="StyleBoldUnderline"/>
        </w:rPr>
        <w:t>for the next president of the United Sates</w:t>
      </w:r>
      <w:r w:rsidRPr="003665BE">
        <w:rPr>
          <w:sz w:val="16"/>
        </w:rPr>
        <w:t xml:space="preserve">. Beyond making North Korea cling more tightly to its nukes, </w:t>
      </w:r>
      <w:r w:rsidRPr="001D6C85">
        <w:rPr>
          <w:rStyle w:val="StyleBoldUnderline"/>
        </w:rPr>
        <w:t>strategic patience has</w:t>
      </w:r>
      <w:r w:rsidRPr="003665BE">
        <w:rPr>
          <w:sz w:val="16"/>
        </w:rPr>
        <w:t xml:space="preserve"> also </w:t>
      </w:r>
      <w:r w:rsidRPr="001D6C85">
        <w:rPr>
          <w:rStyle w:val="StyleBoldUnderline"/>
        </w:rPr>
        <w:t>created “an exasperatingly difficult culture”</w:t>
      </w:r>
      <w:r w:rsidRPr="003665BE">
        <w:rPr>
          <w:sz w:val="16"/>
        </w:rPr>
        <w:t xml:space="preserve"> 42 </w:t>
      </w:r>
      <w:r w:rsidRPr="001D6C85">
        <w:rPr>
          <w:rStyle w:val="StyleBoldUnderline"/>
        </w:rPr>
        <w:t xml:space="preserve">within Washington for a rational analysis </w:t>
      </w:r>
      <w:r w:rsidRPr="003665BE">
        <w:rPr>
          <w:sz w:val="16"/>
        </w:rPr>
        <w:t xml:space="preserve">of North Korea’s strategic calculus </w:t>
      </w:r>
      <w:r w:rsidRPr="001D6C85">
        <w:rPr>
          <w:rStyle w:val="StyleBoldUnderline"/>
        </w:rPr>
        <w:t>because North Korea was widely perceived to be evil, fragile, unpredictable, and deceiving</w:t>
      </w:r>
      <w:r w:rsidRPr="003665BE">
        <w:rPr>
          <w:sz w:val="16"/>
        </w:rPr>
        <w:t xml:space="preserve"> no matter what. T</w:t>
      </w:r>
      <w:r w:rsidRPr="001D6C85">
        <w:rPr>
          <w:rStyle w:val="StyleBoldUnderline"/>
        </w:rPr>
        <w:t>his culture makes it difficult to imagine what Pyongyang is likely to do in response to the Obama administration’s demands for denuclearization or to even brainstorm what kinds of steps we can make to resolve this lingering problem</w:t>
      </w:r>
      <w:r w:rsidRPr="003665BE">
        <w:rPr>
          <w:sz w:val="16"/>
        </w:rPr>
        <w:t xml:space="preserve">. Furthermore, waiting for Pyongyang to change jeopardizes U.S. geostrategic interests in Northeast Asia —a region where long-term U.S. national interests are complicated by a rising China and a nuclear North Korea. </w:t>
      </w:r>
      <w:r w:rsidRPr="001D6C85">
        <w:rPr>
          <w:rStyle w:val="StyleBoldUnderline"/>
        </w:rPr>
        <w:t>Strategic patience sounds like an admission by the Obama administration that it has no viable approach to North Korea</w:t>
      </w:r>
      <w:r w:rsidRPr="003665BE">
        <w:rPr>
          <w:sz w:val="16"/>
        </w:rPr>
        <w:t xml:space="preserve"> and is stepping back from the region’s most profound problem, </w:t>
      </w:r>
      <w:r w:rsidRPr="001D6C85">
        <w:rPr>
          <w:rStyle w:val="StyleBoldUnderline"/>
        </w:rPr>
        <w:t xml:space="preserve">while </w:t>
      </w:r>
      <w:r w:rsidRPr="001D6C85">
        <w:rPr>
          <w:rStyle w:val="Emphasis"/>
        </w:rPr>
        <w:t>passing the buck to Beijing on an issue that is vital to U.S. interests</w:t>
      </w:r>
      <w:r w:rsidRPr="003665BE">
        <w:rPr>
          <w:sz w:val="16"/>
        </w:rPr>
        <w:t xml:space="preserve">. Moreover, </w:t>
      </w:r>
      <w:r w:rsidRPr="001D6C85">
        <w:rPr>
          <w:rStyle w:val="StyleBoldUnderline"/>
        </w:rPr>
        <w:t>an operationally nuclear North Korea will result in heavier alliance burdens for South Korea and Japan, which in turn are likely to generate balancing behaviors such as a stronger Sino–Russian coalition</w:t>
      </w:r>
      <w:r w:rsidRPr="003665BE">
        <w:rPr>
          <w:sz w:val="16"/>
        </w:rPr>
        <w:t xml:space="preserve">.43 Even nowadays, </w:t>
      </w:r>
      <w:r w:rsidRPr="001D6C85">
        <w:rPr>
          <w:rStyle w:val="StyleBoldUnderline"/>
        </w:rPr>
        <w:t>China has strengthened its relationship with Russia as the United States is beefing up its alliance with Japan and South Korea</w:t>
      </w:r>
      <w:r w:rsidRPr="003665BE">
        <w:rPr>
          <w:sz w:val="16"/>
        </w:rPr>
        <w:t xml:space="preserve">. A multi-billion dollar gas delivery contract, big budget arms deals, a series of financial deals including Russia’s active support to the Asian Infrastructure Investment Bank (AIIB), and most notably military cooperation through increased joint naval exercises in the East China Sea are just a few examples that indicate stronger Sino–Russian collaboration. </w:t>
      </w:r>
      <w:r w:rsidRPr="001D6C85">
        <w:rPr>
          <w:rStyle w:val="StyleBoldUnderline"/>
        </w:rPr>
        <w:t>The U</w:t>
      </w:r>
      <w:r w:rsidRPr="003665BE">
        <w:rPr>
          <w:sz w:val="16"/>
        </w:rPr>
        <w:t xml:space="preserve">nited </w:t>
      </w:r>
      <w:r w:rsidRPr="001D6C85">
        <w:rPr>
          <w:rStyle w:val="StyleBoldUnderline"/>
        </w:rPr>
        <w:t>S</w:t>
      </w:r>
      <w:r w:rsidRPr="003665BE">
        <w:rPr>
          <w:sz w:val="16"/>
        </w:rPr>
        <w:t xml:space="preserve">tates </w:t>
      </w:r>
      <w:r w:rsidRPr="001D6C85">
        <w:rPr>
          <w:rStyle w:val="StyleBoldUnderline"/>
        </w:rPr>
        <w:t>can no longer afford to wait for North Korea to change its calculus—</w:t>
      </w:r>
      <w:r w:rsidRPr="001D6C85">
        <w:rPr>
          <w:rStyle w:val="Emphasis"/>
        </w:rPr>
        <w:t>waiting will only produce a more rigid nuclear North Korea</w:t>
      </w:r>
      <w:r w:rsidRPr="003665BE">
        <w:rPr>
          <w:sz w:val="16"/>
        </w:rPr>
        <w:t>. Sanctions are ineffective, and the United States does not have an acceptable military option. Given the risk that a U.S. military attack on the North would incur for South Korea, such an option should be considered an immoral act of the highest order. Unless the United States and South Korea are prepared to either invade North Korea, accept North Korea as a nuclear state, or endure at least another twenty years of Pyongyang’s nuclear adventures, the United States is left with only one option: engaging the North.</w:t>
      </w:r>
    </w:p>
    <w:p w:rsidR="00951479" w:rsidRPr="00951479" w:rsidRDefault="00951479" w:rsidP="00951479"/>
    <w:p w:rsidR="00201242" w:rsidRDefault="00201242" w:rsidP="00201242">
      <w:pPr>
        <w:pStyle w:val="Heading1"/>
      </w:pPr>
      <w:r>
        <w:t>Collapse Advantage</w:t>
      </w:r>
    </w:p>
    <w:p w:rsidR="00201242" w:rsidRDefault="00201242" w:rsidP="00201242">
      <w:pPr>
        <w:pStyle w:val="Heading3"/>
      </w:pPr>
      <w:r>
        <w:t>1NC Collapse Good</w:t>
      </w:r>
    </w:p>
    <w:p w:rsidR="00201242" w:rsidRDefault="00201242" w:rsidP="00201242">
      <w:r>
        <w:t>Note: Pair w/ status quo solves</w:t>
      </w:r>
    </w:p>
    <w:p w:rsidR="00201242" w:rsidRDefault="00201242" w:rsidP="00201242">
      <w:pPr>
        <w:pStyle w:val="Heading4"/>
      </w:pPr>
      <w:r>
        <w:t>Collapse is coming – but we should just let it happen and culminate in Korean reunification</w:t>
      </w:r>
    </w:p>
    <w:p w:rsidR="00201242" w:rsidRPr="00D3339D" w:rsidRDefault="00201242" w:rsidP="00201242">
      <w:pPr>
        <w:rPr>
          <w:sz w:val="16"/>
          <w:szCs w:val="16"/>
        </w:rPr>
      </w:pPr>
      <w:r w:rsidRPr="00D3339D">
        <w:rPr>
          <w:rStyle w:val="StyleStyleBold12pt"/>
        </w:rPr>
        <w:t>NYT 6/17</w:t>
      </w:r>
      <w:r>
        <w:t xml:space="preserve"> </w:t>
      </w:r>
      <w:r w:rsidRPr="00D3339D">
        <w:rPr>
          <w:sz w:val="16"/>
          <w:szCs w:val="16"/>
        </w:rPr>
        <w:t xml:space="preserve">[Sue </w:t>
      </w:r>
      <w:proofErr w:type="spellStart"/>
      <w:r w:rsidRPr="00D3339D">
        <w:rPr>
          <w:sz w:val="16"/>
          <w:szCs w:val="16"/>
        </w:rPr>
        <w:t>Mi</w:t>
      </w:r>
      <w:proofErr w:type="spellEnd"/>
      <w:r w:rsidRPr="00D3339D">
        <w:rPr>
          <w:sz w:val="16"/>
          <w:szCs w:val="16"/>
        </w:rPr>
        <w:t xml:space="preserve"> Terry, former CIA analyst and senior research scholar at Columbia’s East Asia Institute; “Let North Korea Collapse”; New York Times; 06/17/2016; accessed 07/03/2016; &lt;http://www.nytimes.com/2014/06/17/opinion/let-north-korea-collapse.html?_r=0&gt;.]</w:t>
      </w:r>
    </w:p>
    <w:p w:rsidR="00201242" w:rsidRPr="00A6348E" w:rsidRDefault="00201242" w:rsidP="00201242">
      <w:pPr>
        <w:rPr>
          <w:sz w:val="16"/>
        </w:rPr>
      </w:pPr>
      <w:r w:rsidRPr="00A6348E">
        <w:rPr>
          <w:sz w:val="16"/>
        </w:rPr>
        <w:t xml:space="preserve">NEW YORK — North Korea is a threat that keeps on threatening. Satellite imagery recently revealed increased activity at the </w:t>
      </w:r>
      <w:proofErr w:type="spellStart"/>
      <w:r w:rsidRPr="00A6348E">
        <w:rPr>
          <w:sz w:val="16"/>
        </w:rPr>
        <w:t>Punggye-ri</w:t>
      </w:r>
      <w:proofErr w:type="spellEnd"/>
      <w:r w:rsidRPr="00A6348E">
        <w:rPr>
          <w:sz w:val="16"/>
        </w:rPr>
        <w:t xml:space="preserve"> nuclear site. The government in Pyongyang appears to have completed preliminary steps for a fourth nuclear test. Its ballistic missile program continues to advance. And the man with his finger on the button is the 31-year-old Kim Jong-un, who seems even more erratic than his notorious predecessors. So far, the United States, South Korea, Japan and China — the main countries with a stake in stability on the Korean Peninsula — have responded by adopting a policy of soft containment. Even as they have tried to curb Pyongyang’s excesses, they have allowed the regime to stay in place: They fear that its demise would be too destabilizing and that the peninsula’s reunification would mean crippling economic and social costs for South Korea. But this is a blinkered view, because </w:t>
      </w:r>
      <w:r w:rsidRPr="00A6348E">
        <w:rPr>
          <w:rStyle w:val="StyleBoldUnderline"/>
        </w:rPr>
        <w:t>the long-term benefits of North Korea’s collapse, both strategic and economic, far outweigh the short-term costs.</w:t>
      </w:r>
      <w:r>
        <w:rPr>
          <w:rStyle w:val="StyleBoldUnderline"/>
        </w:rPr>
        <w:t xml:space="preserve"> </w:t>
      </w:r>
      <w:r w:rsidRPr="00A6348E">
        <w:rPr>
          <w:rStyle w:val="StyleBoldUnderline"/>
        </w:rPr>
        <w:t>The fall of the Kim government would generate</w:t>
      </w:r>
      <w:r w:rsidRPr="00A6348E">
        <w:rPr>
          <w:sz w:val="16"/>
        </w:rPr>
        <w:t xml:space="preserve"> significant </w:t>
      </w:r>
      <w:r w:rsidRPr="00A6348E">
        <w:rPr>
          <w:rStyle w:val="StyleBoldUnderline"/>
        </w:rPr>
        <w:t>problems</w:t>
      </w:r>
      <w:r w:rsidRPr="00A6348E">
        <w:rPr>
          <w:sz w:val="16"/>
        </w:rPr>
        <w:t xml:space="preserve"> at first, most </w:t>
      </w:r>
      <w:r w:rsidRPr="00A6348E">
        <w:rPr>
          <w:rStyle w:val="StyleBoldUnderline"/>
        </w:rPr>
        <w:t>immediately how to secure North Korea’s nuclear weapons, demobilize its vast army, provide basic public services to its people and manage refugee flows</w:t>
      </w:r>
      <w:r w:rsidRPr="00A6348E">
        <w:rPr>
          <w:sz w:val="16"/>
        </w:rPr>
        <w:t xml:space="preserve">. But the advantages would emerge very soon, especially in terms of security. Some </w:t>
      </w:r>
      <w:r w:rsidRPr="00A6348E">
        <w:rPr>
          <w:rStyle w:val="StyleBoldUnderline"/>
        </w:rPr>
        <w:t>25 million North Koreans, including</w:t>
      </w:r>
      <w:r w:rsidRPr="00A6348E">
        <w:rPr>
          <w:sz w:val="16"/>
        </w:rPr>
        <w:t xml:space="preserve"> 80,000 to </w:t>
      </w:r>
      <w:r w:rsidRPr="00A6348E">
        <w:rPr>
          <w:rStyle w:val="StyleBoldUnderline"/>
        </w:rPr>
        <w:t>120,000 prisoners in slave-labor camps, would be released from the grip of one of the world’s most repressive regimes</w:t>
      </w:r>
      <w:r w:rsidRPr="00A6348E">
        <w:rPr>
          <w:sz w:val="16"/>
        </w:rPr>
        <w:t xml:space="preserve">. </w:t>
      </w:r>
      <w:r w:rsidRPr="00A6348E">
        <w:rPr>
          <w:rStyle w:val="StyleBoldUnderline"/>
        </w:rPr>
        <w:t>The states</w:t>
      </w:r>
      <w:r w:rsidRPr="00A6348E">
        <w:rPr>
          <w:sz w:val="16"/>
        </w:rPr>
        <w:t xml:space="preserve"> that </w:t>
      </w:r>
      <w:r w:rsidRPr="00A6348E">
        <w:rPr>
          <w:rStyle w:val="StyleBoldUnderline"/>
        </w:rPr>
        <w:t>Pyongyang threatens would also be relieved: South Korea</w:t>
      </w:r>
      <w:r w:rsidRPr="00A6348E">
        <w:rPr>
          <w:sz w:val="16"/>
        </w:rPr>
        <w:t xml:space="preserve">, which today is at risk of commando or conventional military operations from the North; </w:t>
      </w:r>
      <w:r w:rsidRPr="00A6348E">
        <w:rPr>
          <w:rStyle w:val="StyleBoldUnderline"/>
        </w:rPr>
        <w:t>Japan</w:t>
      </w:r>
      <w:r w:rsidRPr="00A6348E">
        <w:rPr>
          <w:sz w:val="16"/>
        </w:rPr>
        <w:t xml:space="preserve">, which is within range of missile strikes; </w:t>
      </w:r>
      <w:r w:rsidRPr="00A6348E">
        <w:rPr>
          <w:rStyle w:val="StyleBoldUnderline"/>
        </w:rPr>
        <w:t>the United States</w:t>
      </w:r>
      <w:r w:rsidRPr="00A6348E">
        <w:rPr>
          <w:sz w:val="16"/>
        </w:rPr>
        <w:t xml:space="preserve">, which worries that it will get dragged into a conventional war on the peninsula, </w:t>
      </w:r>
      <w:r w:rsidRPr="00A6348E">
        <w:rPr>
          <w:rStyle w:val="StyleBoldUnderline"/>
        </w:rPr>
        <w:t>or that Pyongyang may sell off nuclear material</w:t>
      </w:r>
      <w:r w:rsidRPr="00A6348E">
        <w:rPr>
          <w:sz w:val="16"/>
        </w:rPr>
        <w:t xml:space="preserve">. </w:t>
      </w:r>
      <w:r w:rsidRPr="00A6348E">
        <w:rPr>
          <w:rStyle w:val="StyleBoldUnderline"/>
        </w:rPr>
        <w:t>Even China</w:t>
      </w:r>
      <w:r w:rsidRPr="00A6348E">
        <w:rPr>
          <w:sz w:val="16"/>
        </w:rPr>
        <w:t xml:space="preserve">, a putative ally of the Kim regime, </w:t>
      </w:r>
      <w:r w:rsidRPr="00A6348E">
        <w:rPr>
          <w:rStyle w:val="StyleBoldUnderline"/>
        </w:rPr>
        <w:t>would benefit</w:t>
      </w:r>
      <w:r w:rsidRPr="00A6348E">
        <w:rPr>
          <w:sz w:val="16"/>
        </w:rPr>
        <w:t xml:space="preserve"> from its fall: </w:t>
      </w:r>
      <w:r w:rsidRPr="00A6348E">
        <w:rPr>
          <w:rStyle w:val="StyleBoldUnderline"/>
        </w:rPr>
        <w:t>Beijing would no longer have to supply the North with fuel, food and</w:t>
      </w:r>
      <w:r w:rsidRPr="00A6348E">
        <w:rPr>
          <w:sz w:val="16"/>
        </w:rPr>
        <w:t xml:space="preserve"> other </w:t>
      </w:r>
      <w:r w:rsidRPr="00A6348E">
        <w:rPr>
          <w:rStyle w:val="StyleBoldUnderline"/>
        </w:rPr>
        <w:t>goods</w:t>
      </w:r>
      <w:r w:rsidRPr="00A6348E">
        <w:rPr>
          <w:sz w:val="16"/>
        </w:rPr>
        <w:t xml:space="preserve">, and pay the diplomatic cost of supporting a pariah state. Even more significant would be the economic opportunities for South Korea. </w:t>
      </w:r>
      <w:r w:rsidRPr="00A6348E">
        <w:rPr>
          <w:rStyle w:val="StyleBoldUnderline"/>
        </w:rPr>
        <w:t>The</w:t>
      </w:r>
      <w:r w:rsidRPr="00A6348E">
        <w:rPr>
          <w:sz w:val="16"/>
        </w:rPr>
        <w:t xml:space="preserve"> total </w:t>
      </w:r>
      <w:r w:rsidRPr="00A6348E">
        <w:rPr>
          <w:rStyle w:val="StyleBoldUnderline"/>
        </w:rPr>
        <w:t>bill for</w:t>
      </w:r>
      <w:r w:rsidRPr="00A6348E">
        <w:rPr>
          <w:sz w:val="16"/>
        </w:rPr>
        <w:t xml:space="preserve"> rebuilding North Korea and </w:t>
      </w:r>
      <w:r w:rsidRPr="00A6348E">
        <w:rPr>
          <w:rStyle w:val="StyleBoldUnderline"/>
        </w:rPr>
        <w:t>integrating</w:t>
      </w:r>
      <w:r w:rsidRPr="00A6348E">
        <w:rPr>
          <w:sz w:val="16"/>
        </w:rPr>
        <w:t xml:space="preserve"> it with the South </w:t>
      </w:r>
      <w:r w:rsidRPr="00A6348E">
        <w:rPr>
          <w:rStyle w:val="StyleBoldUnderline"/>
        </w:rPr>
        <w:t>could reach $2 trillion</w:t>
      </w:r>
      <w:r w:rsidRPr="00A6348E">
        <w:rPr>
          <w:sz w:val="16"/>
        </w:rPr>
        <w:t xml:space="preserve"> — more even than the cost of Germany’s reunification after the Cold War, estimated at $1.9 trillion. </w:t>
      </w:r>
      <w:r w:rsidRPr="00A6348E">
        <w:rPr>
          <w:rStyle w:val="StyleBoldUnderline"/>
        </w:rPr>
        <w:t>But some</w:t>
      </w:r>
      <w:r w:rsidRPr="00A6348E">
        <w:rPr>
          <w:sz w:val="16"/>
        </w:rPr>
        <w:t xml:space="preserve"> of that expense </w:t>
      </w:r>
      <w:r w:rsidRPr="00A6348E">
        <w:rPr>
          <w:rStyle w:val="StyleBoldUnderline"/>
        </w:rPr>
        <w:t>would be offset by immediate savings on South Korea’s defense budget</w:t>
      </w:r>
      <w:r w:rsidRPr="00A6348E">
        <w:rPr>
          <w:sz w:val="16"/>
        </w:rPr>
        <w:t xml:space="preserve">, some </w:t>
      </w:r>
      <w:r w:rsidRPr="00A6348E">
        <w:rPr>
          <w:rStyle w:val="StyleBoldUnderline"/>
        </w:rPr>
        <w:t>$32 billion this year alone</w:t>
      </w:r>
      <w:r w:rsidRPr="00A6348E">
        <w:rPr>
          <w:sz w:val="16"/>
        </w:rPr>
        <w:t xml:space="preserve">. Reunification would bring a demographic jolt. South Korea’s population is aging fast, thanks to an average life expectancy of 81 years and a birth rate of only 1.2 children per woman. If current trends continue, the number of South Koreans aged between 15 and 64 will start to decline in 2017, and by 2030, so will the population overall. The population of North Korea is younger and more fertile. The median age in the North is 33.4 years, compared with 40.2 years in the South. With unification, North Korea would bring more than 17 million potential workers to the 36 million in the South. There would be other economic gains, too. South Korea currently imports nearly all of its energy and mineral needs. North Korea has vast deposits of coal, uranium, magnesite and rare-earth metals — together reportedly valued at $6 trillion — which it cannot currently exploit. Technology from the South could unlock these resources, boosting the economy of the entire peninsula. Over time, a unified Korea could emerge as a regional consumer and industrial powerhouse — much like Germany, which today is the strongest economy in Europe despite having had to manage the costs and upheaval of merging West and East a quarter century ago. Goldman Sachs predicted in 2009 that if the Korean Peninsula were reunified, within 30 to 40 years it could overtake France, Germany and even Japan in terms of G.D.P., and become “the Germany of Asia.” Considering all these benefits, </w:t>
      </w:r>
      <w:r w:rsidRPr="00A6348E">
        <w:rPr>
          <w:rStyle w:val="StyleBoldUnderline"/>
        </w:rPr>
        <w:t>the United States and its allies must revise their approach to North Korea. Rather than continue to prop up a government they worry might topple over on its own, they should pursue a tougher version of containment, knowing that that may accelerate the collapse of the Kim regime.</w:t>
      </w:r>
      <w:r>
        <w:rPr>
          <w:rStyle w:val="StyleBoldUnderline"/>
        </w:rPr>
        <w:t xml:space="preserve"> </w:t>
      </w:r>
      <w:r w:rsidRPr="00A6348E">
        <w:rPr>
          <w:sz w:val="16"/>
        </w:rPr>
        <w:t xml:space="preserve">This harder policy would entail trying to cut off all the regime’s illicit sources of revenues, including drug smuggling, currency counterfeiting and exports of military equipment, while expanding sanctions to freeze all of Pyongyang’s overseas bank accounts. The House Foreign Affairs Committee approved legislation along these lines on May 29; that proposal deserves to become law. The United States government should also do more to undermine Pyongyang’s hold on its population by increasing broadcasting by Radio Free Asia and Voice of America. All this may seem like a hard sell with the other states that are strategically invested in the region, especially China. But Washington could give assurances to Beijing that following unification, no American troops would be stationed north of the current demilitarized zone — or anywhere on the peninsula, if that’s what it takes to win China’s support. Nationalistic South Koreans, once relieved of the threat from the North, might insist on this anyway. </w:t>
      </w:r>
      <w:r w:rsidRPr="00A6348E">
        <w:rPr>
          <w:rStyle w:val="StyleBoldUnderline"/>
        </w:rPr>
        <w:t>The fall of the Kim government may be</w:t>
      </w:r>
      <w:r w:rsidRPr="00A6348E">
        <w:rPr>
          <w:sz w:val="16"/>
        </w:rPr>
        <w:t xml:space="preserve"> an </w:t>
      </w:r>
      <w:r w:rsidRPr="00A6348E">
        <w:rPr>
          <w:rStyle w:val="StyleBoldUnderline"/>
        </w:rPr>
        <w:t>unnerving</w:t>
      </w:r>
      <w:r w:rsidRPr="00A6348E">
        <w:rPr>
          <w:sz w:val="16"/>
        </w:rPr>
        <w:t xml:space="preserve"> prospect, </w:t>
      </w:r>
      <w:r w:rsidRPr="00A6348E">
        <w:rPr>
          <w:rStyle w:val="StyleBoldUnderline"/>
        </w:rPr>
        <w:t>but it is</w:t>
      </w:r>
      <w:r w:rsidRPr="00A6348E">
        <w:rPr>
          <w:sz w:val="16"/>
        </w:rPr>
        <w:t xml:space="preserve"> a </w:t>
      </w:r>
      <w:r w:rsidRPr="00A6348E">
        <w:rPr>
          <w:rStyle w:val="StyleBoldUnderline"/>
        </w:rPr>
        <w:t>necessary</w:t>
      </w:r>
      <w:r w:rsidRPr="00A6348E">
        <w:rPr>
          <w:sz w:val="16"/>
        </w:rPr>
        <w:t xml:space="preserve"> step toward the reunification of the Korean Peninsula, a very worthy goal. Thus the United States, South Korea, Japan and China must abandon their soft-containment policy, which has artificially prolonged the regime’s existence. They should not be careful what they wish for.</w:t>
      </w:r>
    </w:p>
    <w:p w:rsidR="00201242" w:rsidRDefault="00201242" w:rsidP="00201242">
      <w:pPr>
        <w:pStyle w:val="Heading3"/>
      </w:pPr>
      <w:r>
        <w:t xml:space="preserve">1NC </w:t>
      </w:r>
      <w:proofErr w:type="spellStart"/>
      <w:r>
        <w:t>Squo</w:t>
      </w:r>
      <w:proofErr w:type="spellEnd"/>
      <w:r>
        <w:t xml:space="preserve"> Solves – US/</w:t>
      </w:r>
      <w:proofErr w:type="spellStart"/>
      <w:r>
        <w:t>SoKo</w:t>
      </w:r>
      <w:proofErr w:type="spellEnd"/>
      <w:r>
        <w:t xml:space="preserve"> Coop</w:t>
      </w:r>
    </w:p>
    <w:p w:rsidR="00201242" w:rsidRDefault="00201242" w:rsidP="00201242">
      <w:pPr>
        <w:pStyle w:val="Heading4"/>
      </w:pPr>
      <w:r>
        <w:t>US/South Korean contingency plans, international humanitarian developments, and refugees’ guaranteed citizenship in the Republic of Korea are equipped to deal with North Korean collapse</w:t>
      </w:r>
    </w:p>
    <w:p w:rsidR="00201242" w:rsidRPr="00A54F1B" w:rsidRDefault="00201242" w:rsidP="00201242">
      <w:r w:rsidRPr="00A6348E">
        <w:rPr>
          <w:rStyle w:val="StyleStyleBold12pt"/>
        </w:rPr>
        <w:t xml:space="preserve">Bolton and </w:t>
      </w:r>
      <w:proofErr w:type="spellStart"/>
      <w:r w:rsidRPr="00A6348E">
        <w:rPr>
          <w:rStyle w:val="StyleStyleBold12pt"/>
        </w:rPr>
        <w:t>Eberstadt</w:t>
      </w:r>
      <w:proofErr w:type="spellEnd"/>
      <w:r w:rsidRPr="00A6348E">
        <w:rPr>
          <w:rStyle w:val="StyleStyleBold12pt"/>
        </w:rPr>
        <w:t xml:space="preserve"> 8</w:t>
      </w:r>
      <w:r>
        <w:t xml:space="preserve"> </w:t>
      </w:r>
      <w:r w:rsidRPr="00A6348E">
        <w:rPr>
          <w:sz w:val="16"/>
          <w:szCs w:val="16"/>
        </w:rPr>
        <w:t xml:space="preserve">[John R. Bolton, senior fellow @ American Enterprise Institute; Nicholas </w:t>
      </w:r>
      <w:proofErr w:type="spellStart"/>
      <w:r w:rsidRPr="00A6348E">
        <w:rPr>
          <w:sz w:val="16"/>
          <w:szCs w:val="16"/>
        </w:rPr>
        <w:t>Eberstadt</w:t>
      </w:r>
      <w:proofErr w:type="spellEnd"/>
      <w:r w:rsidRPr="00A6348E">
        <w:rPr>
          <w:sz w:val="16"/>
          <w:szCs w:val="16"/>
        </w:rPr>
        <w:t>, scholar @ American Enterprise Institute; “The World Shouldn't Fear The Collapse of North Korea”; Wall Street Journal; 10/02/2008; accessed 07/03/2016; &lt;http://www.wsj.com/articles/SB122291070711596789&gt;.]</w:t>
      </w:r>
      <w:r>
        <w:rPr>
          <w:sz w:val="16"/>
          <w:szCs w:val="16"/>
        </w:rPr>
        <w:t xml:space="preserve"> Answers the refugee add-on</w:t>
      </w:r>
    </w:p>
    <w:p w:rsidR="00201242" w:rsidRPr="002879FD" w:rsidRDefault="00201242" w:rsidP="00201242">
      <w:pPr>
        <w:rPr>
          <w:rStyle w:val="Emphasis"/>
        </w:rPr>
      </w:pPr>
      <w:r w:rsidRPr="002879FD">
        <w:rPr>
          <w:sz w:val="16"/>
        </w:rPr>
        <w:t xml:space="preserve">As panicky U.S. negotiators raced this week to save the endangered Six-Party Talks on North Korea's nuclear weapons program, they faced a major new issue: Who would be calling the shots in Pyongyang when the breathless American diplomats arrived? Kim Jong </w:t>
      </w:r>
      <w:proofErr w:type="gramStart"/>
      <w:r w:rsidRPr="002879FD">
        <w:rPr>
          <w:sz w:val="16"/>
        </w:rPr>
        <w:t>Il's</w:t>
      </w:r>
      <w:proofErr w:type="gramEnd"/>
      <w:r w:rsidRPr="002879FD">
        <w:rPr>
          <w:sz w:val="16"/>
        </w:rPr>
        <w:t xml:space="preserve"> absence from the North's recent 60th-birthday celebration unleashed a world-wide torrent of speculation and rumors about his failing health. </w:t>
      </w:r>
      <w:r w:rsidRPr="00A54F1B">
        <w:rPr>
          <w:rStyle w:val="StyleBoldUnderline"/>
        </w:rPr>
        <w:t>In both Washington and Pyongyang, voices have been</w:t>
      </w:r>
      <w:r w:rsidRPr="002879FD">
        <w:rPr>
          <w:sz w:val="16"/>
        </w:rPr>
        <w:t xml:space="preserve"> raised essentially </w:t>
      </w:r>
      <w:r w:rsidRPr="00A54F1B">
        <w:rPr>
          <w:rStyle w:val="StyleBoldUnderline"/>
        </w:rPr>
        <w:t>arguing</w:t>
      </w:r>
      <w:r w:rsidRPr="002879FD">
        <w:rPr>
          <w:sz w:val="16"/>
        </w:rPr>
        <w:t xml:space="preserve"> that </w:t>
      </w:r>
      <w:r w:rsidRPr="00A54F1B">
        <w:rPr>
          <w:rStyle w:val="StyleBoldUnderline"/>
        </w:rPr>
        <w:t>a regime crisis is the last thing we should want</w:t>
      </w:r>
      <w:r w:rsidRPr="002879FD">
        <w:rPr>
          <w:sz w:val="16"/>
        </w:rPr>
        <w:t xml:space="preserve">. But </w:t>
      </w:r>
      <w:r w:rsidRPr="00A54F1B">
        <w:rPr>
          <w:rStyle w:val="StyleBoldUnderline"/>
        </w:rPr>
        <w:t>is the stability of an internationally criminal, cruelly dictatorial, nuclear-weapons-equipped North Korea really something we should value above all conceivable alternatives?</w:t>
      </w:r>
      <w:r>
        <w:rPr>
          <w:rStyle w:val="StyleBoldUnderline"/>
        </w:rPr>
        <w:t xml:space="preserve"> </w:t>
      </w:r>
      <w:r w:rsidRPr="00A54F1B">
        <w:rPr>
          <w:rStyle w:val="StyleBoldUnderline"/>
        </w:rPr>
        <w:t>Nightmare predictions of loose nukes, an out-of-control North Korean military, a tsunami of refugees</w:t>
      </w:r>
      <w:r w:rsidRPr="002879FD">
        <w:rPr>
          <w:sz w:val="16"/>
        </w:rPr>
        <w:t xml:space="preserve"> and the prospect that the South might have to absorb over 20 million impoverished new citizens are </w:t>
      </w:r>
      <w:r w:rsidRPr="00A54F1B">
        <w:rPr>
          <w:rStyle w:val="StyleBoldUnderline"/>
        </w:rPr>
        <w:t>keep</w:t>
      </w:r>
      <w:r w:rsidRPr="002879FD">
        <w:rPr>
          <w:sz w:val="16"/>
        </w:rPr>
        <w:t xml:space="preserve">ing </w:t>
      </w:r>
      <w:r w:rsidRPr="00A54F1B">
        <w:rPr>
          <w:rStyle w:val="StyleBoldUnderline"/>
        </w:rPr>
        <w:t>some awake at night</w:t>
      </w:r>
      <w:r w:rsidRPr="002879FD">
        <w:rPr>
          <w:sz w:val="16"/>
        </w:rPr>
        <w:t xml:space="preserve">. Unquestionably, </w:t>
      </w:r>
      <w:r w:rsidRPr="00A54F1B">
        <w:rPr>
          <w:rStyle w:val="StyleBoldUnderline"/>
        </w:rPr>
        <w:t xml:space="preserve">a Pyongyang regime crisis carries </w:t>
      </w:r>
      <w:r w:rsidRPr="002879FD">
        <w:rPr>
          <w:sz w:val="16"/>
        </w:rPr>
        <w:t xml:space="preserve">huge </w:t>
      </w:r>
      <w:r w:rsidRPr="00A54F1B">
        <w:rPr>
          <w:rStyle w:val="StyleBoldUnderline"/>
        </w:rPr>
        <w:t>risks</w:t>
      </w:r>
      <w:r w:rsidRPr="002879FD">
        <w:rPr>
          <w:sz w:val="16"/>
        </w:rPr>
        <w:t xml:space="preserve"> and challenges. </w:t>
      </w:r>
      <w:r w:rsidRPr="00A54F1B">
        <w:rPr>
          <w:rStyle w:val="StyleBoldUnderline"/>
        </w:rPr>
        <w:t>But</w:t>
      </w:r>
      <w:r w:rsidRPr="002879FD">
        <w:rPr>
          <w:sz w:val="16"/>
        </w:rPr>
        <w:t xml:space="preserve"> let's keep our eyes on the prize. </w:t>
      </w:r>
      <w:r w:rsidRPr="00A6348E">
        <w:rPr>
          <w:rStyle w:val="Emphasis"/>
        </w:rPr>
        <w:t>There may be a precious opportunity</w:t>
      </w:r>
      <w:r w:rsidRPr="002879FD">
        <w:rPr>
          <w:sz w:val="16"/>
        </w:rPr>
        <w:t xml:space="preserve"> in the midst of potential disaster </w:t>
      </w:r>
      <w:r w:rsidRPr="00A6348E">
        <w:rPr>
          <w:rStyle w:val="Emphasis"/>
        </w:rPr>
        <w:t>to reunite the Korean Peninsula</w:t>
      </w:r>
      <w:r w:rsidRPr="00A54F1B">
        <w:rPr>
          <w:rStyle w:val="StyleBoldUnderline"/>
        </w:rPr>
        <w:t xml:space="preserve"> under democratic rule</w:t>
      </w:r>
      <w:r w:rsidRPr="002879FD">
        <w:rPr>
          <w:sz w:val="16"/>
        </w:rPr>
        <w:t xml:space="preserve">, or at least bring this objective closer. </w:t>
      </w:r>
      <w:r w:rsidRPr="00A54F1B">
        <w:rPr>
          <w:rStyle w:val="StyleBoldUnderline"/>
        </w:rPr>
        <w:t>A regime crisis</w:t>
      </w:r>
      <w:r w:rsidRPr="002879FD">
        <w:rPr>
          <w:sz w:val="16"/>
        </w:rPr>
        <w:t xml:space="preserve"> in Pyongyang </w:t>
      </w:r>
      <w:r w:rsidRPr="00A54F1B">
        <w:rPr>
          <w:rStyle w:val="StyleBoldUnderline"/>
        </w:rPr>
        <w:t>poses two</w:t>
      </w:r>
      <w:r w:rsidRPr="002879FD">
        <w:rPr>
          <w:sz w:val="16"/>
        </w:rPr>
        <w:t xml:space="preserve"> main </w:t>
      </w:r>
      <w:r w:rsidRPr="00A54F1B">
        <w:rPr>
          <w:rStyle w:val="StyleBoldUnderline"/>
        </w:rPr>
        <w:t>challenges</w:t>
      </w:r>
      <w:r w:rsidRPr="002879FD">
        <w:rPr>
          <w:sz w:val="16"/>
        </w:rPr>
        <w:t xml:space="preserve">: (1) </w:t>
      </w:r>
      <w:r w:rsidRPr="00A54F1B">
        <w:rPr>
          <w:rStyle w:val="StyleBoldUnderline"/>
        </w:rPr>
        <w:t>the military and nuclear threat on the Peninsula</w:t>
      </w:r>
      <w:r w:rsidRPr="002879FD">
        <w:rPr>
          <w:sz w:val="16"/>
        </w:rPr>
        <w:t xml:space="preserve"> and more broadly; </w:t>
      </w:r>
      <w:r w:rsidRPr="00A54F1B">
        <w:rPr>
          <w:rStyle w:val="StyleBoldUnderline"/>
        </w:rPr>
        <w:t>and</w:t>
      </w:r>
      <w:r w:rsidRPr="002879FD">
        <w:rPr>
          <w:sz w:val="16"/>
        </w:rPr>
        <w:t xml:space="preserve"> (2) </w:t>
      </w:r>
      <w:r w:rsidRPr="00A54F1B">
        <w:rPr>
          <w:rStyle w:val="StyleBoldUnderline"/>
        </w:rPr>
        <w:t>the humanitarian and economic consequences of the North's collapse, both the immediate risk of</w:t>
      </w:r>
      <w:r w:rsidRPr="002879FD">
        <w:rPr>
          <w:sz w:val="16"/>
        </w:rPr>
        <w:t xml:space="preserve"> massive </w:t>
      </w:r>
      <w:r w:rsidRPr="00A54F1B">
        <w:rPr>
          <w:rStyle w:val="StyleBoldUnderline"/>
        </w:rPr>
        <w:t>refugee flows and the long-term economic impact of reunification</w:t>
      </w:r>
      <w:r w:rsidRPr="002879FD">
        <w:rPr>
          <w:sz w:val="16"/>
        </w:rPr>
        <w:t xml:space="preserve">. These two challenges actually pose very similar choices for U.S. and South Korean leaders today. First, </w:t>
      </w:r>
      <w:r w:rsidRPr="00A54F1B">
        <w:rPr>
          <w:rStyle w:val="StyleBoldUnderline"/>
        </w:rPr>
        <w:t>there is no doubt that North Korea's nuclear arsenal must not be allowed to fall into the wrong hands</w:t>
      </w:r>
      <w:r w:rsidRPr="002879FD">
        <w:rPr>
          <w:sz w:val="16"/>
        </w:rPr>
        <w:t xml:space="preserve">, outside or inside the country, nor should the North's chemical and biological weapons be made operational. </w:t>
      </w:r>
      <w:r w:rsidRPr="00A54F1B">
        <w:rPr>
          <w:rStyle w:val="StyleBoldUnderline"/>
        </w:rPr>
        <w:t>The U.S.-South Korean Combined Forces Command</w:t>
      </w:r>
      <w:r w:rsidRPr="002879FD">
        <w:rPr>
          <w:sz w:val="16"/>
        </w:rPr>
        <w:t xml:space="preserve"> (CFC) </w:t>
      </w:r>
      <w:r w:rsidRPr="00A54F1B">
        <w:rPr>
          <w:rStyle w:val="StyleBoldUnderline"/>
        </w:rPr>
        <w:t>has contingency plans for these circumstances, drawn with the</w:t>
      </w:r>
      <w:r w:rsidRPr="002879FD">
        <w:rPr>
          <w:sz w:val="16"/>
        </w:rPr>
        <w:t xml:space="preserve"> full </w:t>
      </w:r>
      <w:r w:rsidRPr="00A54F1B">
        <w:rPr>
          <w:rStyle w:val="StyleBoldUnderline"/>
        </w:rPr>
        <w:t>realization that rapid implementation</w:t>
      </w:r>
      <w:r w:rsidRPr="002879FD">
        <w:rPr>
          <w:sz w:val="16"/>
        </w:rPr>
        <w:t xml:space="preserve"> in a period of high uncertainty </w:t>
      </w:r>
      <w:r w:rsidRPr="00A54F1B">
        <w:rPr>
          <w:rStyle w:val="StyleBoldUnderline"/>
        </w:rPr>
        <w:t>may mean the difference between securing</w:t>
      </w:r>
      <w:r w:rsidRPr="002879FD">
        <w:rPr>
          <w:sz w:val="16"/>
        </w:rPr>
        <w:t xml:space="preserve"> the North's </w:t>
      </w:r>
      <w:r w:rsidRPr="00A54F1B">
        <w:rPr>
          <w:rStyle w:val="StyleBoldUnderline"/>
        </w:rPr>
        <w:t>w</w:t>
      </w:r>
      <w:r w:rsidRPr="002879FD">
        <w:rPr>
          <w:sz w:val="16"/>
        </w:rPr>
        <w:t xml:space="preserve">eapons of </w:t>
      </w:r>
      <w:r w:rsidRPr="00A54F1B">
        <w:rPr>
          <w:rStyle w:val="StyleBoldUnderline"/>
        </w:rPr>
        <w:t>m</w:t>
      </w:r>
      <w:r w:rsidRPr="002879FD">
        <w:rPr>
          <w:sz w:val="16"/>
        </w:rPr>
        <w:t xml:space="preserve">ass </w:t>
      </w:r>
      <w:r w:rsidRPr="00A54F1B">
        <w:rPr>
          <w:rStyle w:val="StyleBoldUnderline"/>
        </w:rPr>
        <w:t>d</w:t>
      </w:r>
      <w:r w:rsidRPr="002879FD">
        <w:rPr>
          <w:sz w:val="16"/>
        </w:rPr>
        <w:t xml:space="preserve">estruction </w:t>
      </w:r>
      <w:r w:rsidRPr="00A54F1B">
        <w:rPr>
          <w:rStyle w:val="StyleBoldUnderline"/>
        </w:rPr>
        <w:t>and seeing them used in</w:t>
      </w:r>
      <w:r w:rsidRPr="002879FD">
        <w:rPr>
          <w:sz w:val="16"/>
        </w:rPr>
        <w:t xml:space="preserve"> chaotic and </w:t>
      </w:r>
      <w:r w:rsidRPr="00A54F1B">
        <w:rPr>
          <w:rStyle w:val="StyleBoldUnderline"/>
        </w:rPr>
        <w:t>deadly ways</w:t>
      </w:r>
      <w:r w:rsidRPr="002879FD">
        <w:rPr>
          <w:sz w:val="16"/>
        </w:rPr>
        <w:t xml:space="preserve">. Despite contrary speculation, </w:t>
      </w:r>
      <w:r w:rsidRPr="00A54F1B">
        <w:rPr>
          <w:rStyle w:val="StyleBoldUnderline"/>
        </w:rPr>
        <w:t>there is no motivation for North Korea's generals to attack South Korea</w:t>
      </w:r>
      <w:r w:rsidRPr="002879FD">
        <w:rPr>
          <w:sz w:val="16"/>
        </w:rPr>
        <w:t xml:space="preserve">. They are far more likely to engage in an internal power struggle, which is where the most destructive weapons would be used, and why we must act rapidly to secure them. </w:t>
      </w:r>
      <w:r w:rsidRPr="00A54F1B">
        <w:rPr>
          <w:rStyle w:val="StyleBoldUnderline"/>
        </w:rPr>
        <w:t>If things really come unglued, the generals' main preoccupation may</w:t>
      </w:r>
      <w:r w:rsidRPr="002879FD">
        <w:rPr>
          <w:sz w:val="16"/>
        </w:rPr>
        <w:t xml:space="preserve"> well </w:t>
      </w:r>
      <w:r w:rsidRPr="00A54F1B">
        <w:rPr>
          <w:rStyle w:val="StyleBoldUnderline"/>
        </w:rPr>
        <w:t>be</w:t>
      </w:r>
      <w:r w:rsidRPr="002879FD">
        <w:rPr>
          <w:sz w:val="16"/>
        </w:rPr>
        <w:t xml:space="preserve"> simply </w:t>
      </w:r>
      <w:r w:rsidRPr="00A54F1B">
        <w:rPr>
          <w:rStyle w:val="StyleBoldUnderline"/>
        </w:rPr>
        <w:t>getting out of Dodge</w:t>
      </w:r>
      <w:r w:rsidRPr="002879FD">
        <w:rPr>
          <w:sz w:val="16"/>
        </w:rPr>
        <w:t xml:space="preserve"> -- an objective </w:t>
      </w:r>
      <w:r w:rsidRPr="00A54F1B">
        <w:rPr>
          <w:rStyle w:val="StyleBoldUnderline"/>
        </w:rPr>
        <w:t>we should be happy to facilitate.</w:t>
      </w:r>
      <w:r>
        <w:rPr>
          <w:rStyle w:val="StyleBoldUnderline"/>
        </w:rPr>
        <w:t xml:space="preserve"> </w:t>
      </w:r>
      <w:r w:rsidRPr="002879FD">
        <w:rPr>
          <w:sz w:val="16"/>
        </w:rPr>
        <w:t xml:space="preserve">Critical here is that Beijing be told clearly that any military action across the DMZ is intended only to deal with the regime crisis, and is in no way aimed at China. Indeed, to the extent Beijing has information about, say, the location of the North's nuclear weapons, it would clearly be in China's interest to share that information. Not only would </w:t>
      </w:r>
      <w:r w:rsidRPr="00A54F1B">
        <w:rPr>
          <w:rStyle w:val="StyleBoldUnderline"/>
        </w:rPr>
        <w:t>a decisive CFC operation minimize the chances for loose nukes or warlord-minded generals</w:t>
      </w:r>
      <w:r w:rsidRPr="002879FD">
        <w:rPr>
          <w:sz w:val="16"/>
        </w:rPr>
        <w:t xml:space="preserve">, </w:t>
      </w:r>
      <w:r w:rsidRPr="00A54F1B">
        <w:rPr>
          <w:rStyle w:val="StyleBoldUnderline"/>
        </w:rPr>
        <w:t>it could</w:t>
      </w:r>
      <w:r w:rsidRPr="002879FD">
        <w:rPr>
          <w:sz w:val="16"/>
        </w:rPr>
        <w:t xml:space="preserve"> also dramatically help </w:t>
      </w:r>
      <w:r w:rsidRPr="00A54F1B">
        <w:rPr>
          <w:rStyle w:val="StyleBoldUnderline"/>
        </w:rPr>
        <w:t>reassure the North Korean population that they could stay in their homes</w:t>
      </w:r>
      <w:r w:rsidRPr="002879FD">
        <w:rPr>
          <w:sz w:val="16"/>
        </w:rPr>
        <w:t xml:space="preserve">, </w:t>
      </w:r>
      <w:r w:rsidRPr="00A54F1B">
        <w:rPr>
          <w:rStyle w:val="StyleBoldUnderline"/>
        </w:rPr>
        <w:t>and prevent</w:t>
      </w:r>
      <w:r w:rsidRPr="002879FD">
        <w:rPr>
          <w:sz w:val="16"/>
        </w:rPr>
        <w:t xml:space="preserve"> massive </w:t>
      </w:r>
      <w:r w:rsidRPr="00A54F1B">
        <w:rPr>
          <w:rStyle w:val="StyleBoldUnderline"/>
        </w:rPr>
        <w:t>refugee flows</w:t>
      </w:r>
      <w:r w:rsidRPr="002879FD">
        <w:rPr>
          <w:sz w:val="16"/>
        </w:rPr>
        <w:t xml:space="preserve"> into China. </w:t>
      </w:r>
      <w:r w:rsidRPr="00A54F1B">
        <w:rPr>
          <w:rStyle w:val="StyleBoldUnderline"/>
        </w:rPr>
        <w:t>That</w:t>
      </w:r>
      <w:r w:rsidRPr="002879FD">
        <w:rPr>
          <w:sz w:val="16"/>
        </w:rPr>
        <w:t xml:space="preserve">, in turn, </w:t>
      </w:r>
      <w:r w:rsidRPr="00A54F1B">
        <w:rPr>
          <w:rStyle w:val="StyleBoldUnderline"/>
        </w:rPr>
        <w:t xml:space="preserve">could </w:t>
      </w:r>
      <w:r w:rsidRPr="00A54F1B">
        <w:rPr>
          <w:rStyle w:val="Emphasis"/>
        </w:rPr>
        <w:t>eliminate any thoughts Beijing might have about its own intervention</w:t>
      </w:r>
      <w:r w:rsidRPr="002879FD">
        <w:rPr>
          <w:sz w:val="16"/>
        </w:rPr>
        <w:t xml:space="preserve"> to keep North Koreans from flowing across the Yalu River. Second, whatever the CFC is able to do, there is little doubt we must plan for urgent humanitarian needs in the North. </w:t>
      </w:r>
      <w:r w:rsidRPr="00A54F1B">
        <w:rPr>
          <w:rStyle w:val="StyleBoldUnderline"/>
        </w:rPr>
        <w:t>The</w:t>
      </w:r>
      <w:r w:rsidRPr="002879FD">
        <w:rPr>
          <w:sz w:val="16"/>
        </w:rPr>
        <w:t xml:space="preserve"> scale and expense of the </w:t>
      </w:r>
      <w:r w:rsidRPr="00A54F1B">
        <w:rPr>
          <w:rStyle w:val="StyleBoldUnderline"/>
        </w:rPr>
        <w:t>response required to forestall tragedy</w:t>
      </w:r>
      <w:r w:rsidRPr="002879FD">
        <w:rPr>
          <w:sz w:val="16"/>
        </w:rPr>
        <w:t xml:space="preserve"> in these circumstances </w:t>
      </w:r>
      <w:r w:rsidRPr="00A54F1B">
        <w:rPr>
          <w:rStyle w:val="StyleBoldUnderline"/>
        </w:rPr>
        <w:t>could be staggering -- but today such an international response is</w:t>
      </w:r>
      <w:r w:rsidRPr="002879FD">
        <w:rPr>
          <w:sz w:val="16"/>
        </w:rPr>
        <w:t xml:space="preserve"> not only feasible, but </w:t>
      </w:r>
      <w:r w:rsidRPr="00A54F1B">
        <w:rPr>
          <w:rStyle w:val="StyleBoldUnderline"/>
        </w:rPr>
        <w:t>potentially quite manageable</w:t>
      </w:r>
      <w:r w:rsidRPr="002879FD">
        <w:rPr>
          <w:sz w:val="16"/>
        </w:rPr>
        <w:t xml:space="preserve">. Key to this assessment is the critical geographical fact that </w:t>
      </w:r>
      <w:r w:rsidRPr="00A54F1B">
        <w:rPr>
          <w:rStyle w:val="StyleBoldUnderline"/>
        </w:rPr>
        <w:t>North Korea is adjacent to South Korea, an affluent democracy</w:t>
      </w:r>
      <w:r w:rsidRPr="002879FD">
        <w:rPr>
          <w:sz w:val="16"/>
        </w:rPr>
        <w:t xml:space="preserve">. For any successful response to humanitarian travails in North Korea, of course, establishing order as rapidly as possible will be imperative. </w:t>
      </w:r>
      <w:r w:rsidRPr="00A54F1B">
        <w:rPr>
          <w:rStyle w:val="StyleBoldUnderline"/>
        </w:rPr>
        <w:t>In</w:t>
      </w:r>
      <w:r w:rsidRPr="002879FD">
        <w:rPr>
          <w:sz w:val="16"/>
        </w:rPr>
        <w:t xml:space="preserve"> all too </w:t>
      </w:r>
      <w:r w:rsidRPr="00A54F1B">
        <w:rPr>
          <w:rStyle w:val="StyleBoldUnderline"/>
        </w:rPr>
        <w:t xml:space="preserve">many contemporary humanitarian crises, refugees have nowhere to return to. </w:t>
      </w:r>
      <w:r w:rsidRPr="00A6348E">
        <w:rPr>
          <w:rStyle w:val="Emphasis"/>
        </w:rPr>
        <w:t>Not so here</w:t>
      </w:r>
      <w:r w:rsidRPr="00A54F1B">
        <w:rPr>
          <w:rStyle w:val="StyleBoldUnderline"/>
        </w:rPr>
        <w:t>: the South Korean Constitution</w:t>
      </w:r>
      <w:r w:rsidRPr="002879FD">
        <w:rPr>
          <w:sz w:val="16"/>
        </w:rPr>
        <w:t xml:space="preserve"> already </w:t>
      </w:r>
      <w:r w:rsidRPr="00A54F1B">
        <w:rPr>
          <w:rStyle w:val="StyleBoldUnderline"/>
        </w:rPr>
        <w:t>established their right to citizenship in the R</w:t>
      </w:r>
      <w:r w:rsidRPr="002879FD">
        <w:rPr>
          <w:sz w:val="16"/>
        </w:rPr>
        <w:t xml:space="preserve">epublic </w:t>
      </w:r>
      <w:r w:rsidRPr="00A54F1B">
        <w:rPr>
          <w:rStyle w:val="StyleBoldUnderline"/>
        </w:rPr>
        <w:t>o</w:t>
      </w:r>
      <w:r w:rsidRPr="002879FD">
        <w:rPr>
          <w:sz w:val="16"/>
        </w:rPr>
        <w:t xml:space="preserve">f </w:t>
      </w:r>
      <w:r w:rsidRPr="00A54F1B">
        <w:rPr>
          <w:rStyle w:val="StyleBoldUnderline"/>
        </w:rPr>
        <w:t>K</w:t>
      </w:r>
      <w:r w:rsidRPr="002879FD">
        <w:rPr>
          <w:sz w:val="16"/>
        </w:rPr>
        <w:t xml:space="preserve">orea. Like Germany during the Cold War, and Israel today, South Korea guarantees a "right of return" for those in the North. </w:t>
      </w:r>
      <w:r w:rsidRPr="00A54F1B">
        <w:rPr>
          <w:rStyle w:val="StyleBoldUnderline"/>
        </w:rPr>
        <w:t>Instead of facing</w:t>
      </w:r>
      <w:r w:rsidRPr="002879FD">
        <w:rPr>
          <w:sz w:val="16"/>
        </w:rPr>
        <w:t xml:space="preserve"> an uncertain future in </w:t>
      </w:r>
      <w:r w:rsidRPr="00A54F1B">
        <w:rPr>
          <w:rStyle w:val="StyleBoldUnderline"/>
        </w:rPr>
        <w:t>"displaced persons" camps in China, Russia or elsewhere</w:t>
      </w:r>
      <w:r w:rsidRPr="002879FD">
        <w:rPr>
          <w:sz w:val="16"/>
        </w:rPr>
        <w:t xml:space="preserve">, </w:t>
      </w:r>
      <w:r w:rsidRPr="00A54F1B">
        <w:rPr>
          <w:rStyle w:val="StyleBoldUnderline"/>
        </w:rPr>
        <w:t xml:space="preserve">North Korean escapees could </w:t>
      </w:r>
      <w:r w:rsidRPr="00A6348E">
        <w:rPr>
          <w:rStyle w:val="Emphasis"/>
        </w:rPr>
        <w:t>count on protection and legal rights in the Republic of Korea</w:t>
      </w:r>
      <w:r w:rsidRPr="002879FD">
        <w:rPr>
          <w:sz w:val="16"/>
        </w:rPr>
        <w:t xml:space="preserve">. </w:t>
      </w:r>
      <w:r w:rsidRPr="00A54F1B">
        <w:rPr>
          <w:rStyle w:val="StyleBoldUnderline"/>
        </w:rPr>
        <w:t>The economic implications of absorbing</w:t>
      </w:r>
      <w:r w:rsidRPr="002879FD">
        <w:rPr>
          <w:sz w:val="16"/>
        </w:rPr>
        <w:t xml:space="preserve"> the </w:t>
      </w:r>
      <w:r w:rsidRPr="002879FD">
        <w:rPr>
          <w:rStyle w:val="StyleBoldUnderline"/>
        </w:rPr>
        <w:t>North Korea</w:t>
      </w:r>
      <w:r w:rsidRPr="002879FD">
        <w:rPr>
          <w:sz w:val="16"/>
        </w:rPr>
        <w:t xml:space="preserve">n population </w:t>
      </w:r>
      <w:r w:rsidRPr="002879FD">
        <w:rPr>
          <w:rStyle w:val="StyleBoldUnderline"/>
        </w:rPr>
        <w:t>have seemed terrifying to South Korean policy makers</w:t>
      </w:r>
      <w:r w:rsidRPr="002879FD">
        <w:rPr>
          <w:sz w:val="16"/>
        </w:rPr>
        <w:t xml:space="preserve"> ever since the Berlin Wall came down. </w:t>
      </w:r>
      <w:r w:rsidRPr="002879FD">
        <w:rPr>
          <w:rStyle w:val="StyleBoldUnderline"/>
        </w:rPr>
        <w:t>But</w:t>
      </w:r>
      <w:r w:rsidRPr="002879FD">
        <w:rPr>
          <w:sz w:val="16"/>
        </w:rPr>
        <w:t xml:space="preserve"> the plain fact is that </w:t>
      </w:r>
      <w:r w:rsidRPr="002879FD">
        <w:rPr>
          <w:rStyle w:val="StyleBoldUnderline"/>
        </w:rPr>
        <w:t>the economic chasm between North and South will continue to widen</w:t>
      </w:r>
      <w:r w:rsidRPr="002879FD">
        <w:rPr>
          <w:sz w:val="16"/>
        </w:rPr>
        <w:t xml:space="preserve"> as long as the North Korean regime survives. </w:t>
      </w:r>
      <w:r w:rsidRPr="002879FD">
        <w:rPr>
          <w:rStyle w:val="StyleBoldUnderline"/>
        </w:rPr>
        <w:t xml:space="preserve">The longer unification is postponed, the greater the immediate challenges </w:t>
      </w:r>
      <w:r w:rsidRPr="002879FD">
        <w:rPr>
          <w:sz w:val="16"/>
        </w:rPr>
        <w:t xml:space="preserve">of reunification </w:t>
      </w:r>
      <w:r w:rsidRPr="002879FD">
        <w:rPr>
          <w:rStyle w:val="StyleBoldUnderline"/>
        </w:rPr>
        <w:t>are likely to be</w:t>
      </w:r>
      <w:r w:rsidRPr="002879FD">
        <w:rPr>
          <w:sz w:val="16"/>
        </w:rPr>
        <w:t xml:space="preserve">. </w:t>
      </w:r>
      <w:r w:rsidRPr="002879FD">
        <w:rPr>
          <w:rStyle w:val="StyleBoldUnderline"/>
        </w:rPr>
        <w:t>There are</w:t>
      </w:r>
      <w:r w:rsidRPr="002879FD">
        <w:rPr>
          <w:sz w:val="16"/>
        </w:rPr>
        <w:t xml:space="preserve"> potential </w:t>
      </w:r>
      <w:r w:rsidRPr="002879FD">
        <w:rPr>
          <w:rStyle w:val="StyleBoldUnderline"/>
        </w:rPr>
        <w:t>economic opportunities in</w:t>
      </w:r>
      <w:r w:rsidRPr="002879FD">
        <w:rPr>
          <w:sz w:val="16"/>
        </w:rPr>
        <w:t xml:space="preserve"> an economic </w:t>
      </w:r>
      <w:r w:rsidRPr="002879FD">
        <w:rPr>
          <w:rStyle w:val="StyleBoldUnderline"/>
        </w:rPr>
        <w:t>reintegration of North and South</w:t>
      </w:r>
      <w:r w:rsidRPr="002879FD">
        <w:rPr>
          <w:sz w:val="16"/>
        </w:rPr>
        <w:t xml:space="preserve"> -- not just expenses. A flexible and market-oriented Korean economy, under rule of law and open to international trade and finance, will be best placed to capitalize upon these opportunities. In the short run, </w:t>
      </w:r>
      <w:r w:rsidRPr="002879FD">
        <w:rPr>
          <w:rStyle w:val="StyleBoldUnderline"/>
        </w:rPr>
        <w:t>the expenses of dealing with humanitarian needs from the North may be high. But</w:t>
      </w:r>
      <w:r w:rsidRPr="002879FD">
        <w:rPr>
          <w:sz w:val="16"/>
        </w:rPr>
        <w:t xml:space="preserve"> in the long run, </w:t>
      </w:r>
      <w:r w:rsidRPr="002879FD">
        <w:rPr>
          <w:rStyle w:val="StyleBoldUnderline"/>
        </w:rPr>
        <w:t xml:space="preserve">if a reunified Korea can recreate the </w:t>
      </w:r>
      <w:r w:rsidRPr="002879FD">
        <w:rPr>
          <w:sz w:val="16"/>
        </w:rPr>
        <w:t>sort of "</w:t>
      </w:r>
      <w:r w:rsidRPr="002879FD">
        <w:rPr>
          <w:rStyle w:val="StyleBoldUnderline"/>
        </w:rPr>
        <w:t>business climate</w:t>
      </w:r>
      <w:r w:rsidRPr="002879FD">
        <w:rPr>
          <w:sz w:val="16"/>
        </w:rPr>
        <w:t xml:space="preserve">" in which the South thrived, </w:t>
      </w:r>
      <w:r w:rsidRPr="00A6348E">
        <w:rPr>
          <w:rStyle w:val="Emphasis"/>
        </w:rPr>
        <w:t>the "costs" of reunification will take care of themselves</w:t>
      </w:r>
      <w:r w:rsidRPr="002879FD">
        <w:rPr>
          <w:rStyle w:val="StyleBoldUnderline"/>
        </w:rPr>
        <w:t>.</w:t>
      </w:r>
      <w:r>
        <w:rPr>
          <w:rStyle w:val="StyleBoldUnderline"/>
        </w:rPr>
        <w:t xml:space="preserve"> </w:t>
      </w:r>
      <w:r w:rsidRPr="002879FD">
        <w:rPr>
          <w:sz w:val="16"/>
        </w:rPr>
        <w:t xml:space="preserve">Kim Jong </w:t>
      </w:r>
      <w:proofErr w:type="gramStart"/>
      <w:r w:rsidRPr="002879FD">
        <w:rPr>
          <w:sz w:val="16"/>
        </w:rPr>
        <w:t>Il's</w:t>
      </w:r>
      <w:proofErr w:type="gramEnd"/>
      <w:r w:rsidRPr="002879FD">
        <w:rPr>
          <w:sz w:val="16"/>
        </w:rPr>
        <w:t xml:space="preserve"> demise could thus hasten North Korea's demise as well, an outcome we should welcome. </w:t>
      </w:r>
      <w:r w:rsidRPr="002879FD">
        <w:rPr>
          <w:rStyle w:val="StyleBoldUnderline"/>
        </w:rPr>
        <w:t>A reunited, fully democratic Korea would likely be a strong U.S. ally</w:t>
      </w:r>
      <w:r w:rsidRPr="002879FD">
        <w:rPr>
          <w:sz w:val="16"/>
        </w:rPr>
        <w:t xml:space="preserve">, a geopolitical benefit too often ignored by our State Department. Let us not lose sight of that prospect as we deal with the perils and prospects of regime crisis in Pyongyang. </w:t>
      </w:r>
      <w:r w:rsidRPr="002879FD">
        <w:rPr>
          <w:rStyle w:val="Emphasis"/>
        </w:rPr>
        <w:t>Preparing for the worst should not keep us from trying to plan for the best as well.</w:t>
      </w:r>
    </w:p>
    <w:p w:rsidR="00201242" w:rsidRDefault="00201242" w:rsidP="00201242">
      <w:pPr>
        <w:pStyle w:val="Heading3"/>
      </w:pPr>
      <w:r>
        <w:t xml:space="preserve">1NC </w:t>
      </w:r>
      <w:proofErr w:type="spellStart"/>
      <w:r>
        <w:t>Squo</w:t>
      </w:r>
      <w:proofErr w:type="spellEnd"/>
      <w:r>
        <w:t xml:space="preserve"> Solves – Chinese Plans</w:t>
      </w:r>
    </w:p>
    <w:p w:rsidR="00201242" w:rsidRPr="005C1AE7" w:rsidRDefault="00201242" w:rsidP="00201242">
      <w:pPr>
        <w:pStyle w:val="Heading4"/>
        <w:rPr>
          <w:rStyle w:val="StyleStyleBold12pt"/>
          <w:b/>
        </w:rPr>
      </w:pPr>
      <w:r w:rsidRPr="005C1AE7">
        <w:rPr>
          <w:rStyle w:val="StyleStyleBold12pt"/>
          <w:b/>
        </w:rPr>
        <w:t>Chinese contingency plans for North Korean collapse have been released – even absent cooperation, independent South Korean, US, and Chinese plans can solve collapse crisis</w:t>
      </w:r>
    </w:p>
    <w:p w:rsidR="00201242" w:rsidRPr="005C1AE7" w:rsidRDefault="00201242" w:rsidP="00201242">
      <w:pPr>
        <w:rPr>
          <w:sz w:val="16"/>
          <w:szCs w:val="16"/>
        </w:rPr>
      </w:pPr>
      <w:proofErr w:type="spellStart"/>
      <w:r w:rsidRPr="005C1AE7">
        <w:rPr>
          <w:rStyle w:val="StyleStyleBold12pt"/>
        </w:rPr>
        <w:t>Schachtel</w:t>
      </w:r>
      <w:proofErr w:type="spellEnd"/>
      <w:r w:rsidRPr="005C1AE7">
        <w:rPr>
          <w:rStyle w:val="StyleStyleBold12pt"/>
        </w:rPr>
        <w:t xml:space="preserve"> 14</w:t>
      </w:r>
      <w:r>
        <w:t xml:space="preserve"> </w:t>
      </w:r>
      <w:r w:rsidRPr="005C1AE7">
        <w:rPr>
          <w:sz w:val="16"/>
          <w:szCs w:val="16"/>
        </w:rPr>
        <w:t xml:space="preserve">[Jordan </w:t>
      </w:r>
      <w:proofErr w:type="spellStart"/>
      <w:r w:rsidRPr="005C1AE7">
        <w:rPr>
          <w:sz w:val="16"/>
          <w:szCs w:val="16"/>
        </w:rPr>
        <w:t>Schachtel</w:t>
      </w:r>
      <w:proofErr w:type="spellEnd"/>
      <w:r w:rsidRPr="005C1AE7">
        <w:rPr>
          <w:sz w:val="16"/>
          <w:szCs w:val="16"/>
        </w:rPr>
        <w:t>, National Security correspondent; “Secret Document Reveals China's Contingency Plans for North Korea Regime Collapse”; Breitbart National Security; 05/06/2014; accessed 07/06/2016; &lt;http://www.breitbart.com/national-security/2014/05/06/secret-document-reveals-china-s-plans-for-north-korea-regime-collapse/&gt;.]</w:t>
      </w:r>
    </w:p>
    <w:p w:rsidR="00201242" w:rsidRPr="00176D19" w:rsidRDefault="00201242" w:rsidP="00201242">
      <w:pPr>
        <w:rPr>
          <w:sz w:val="16"/>
        </w:rPr>
      </w:pPr>
      <w:r w:rsidRPr="005C1AE7">
        <w:rPr>
          <w:rStyle w:val="StyleBoldUnderline"/>
        </w:rPr>
        <w:t>Chinese contingency plans structured through China’s P</w:t>
      </w:r>
      <w:r w:rsidRPr="005C1AE7">
        <w:rPr>
          <w:sz w:val="16"/>
        </w:rPr>
        <w:t xml:space="preserve">eople’s </w:t>
      </w:r>
      <w:r w:rsidRPr="005C1AE7">
        <w:rPr>
          <w:rStyle w:val="StyleBoldUnderline"/>
        </w:rPr>
        <w:t>L</w:t>
      </w:r>
      <w:r w:rsidRPr="005C1AE7">
        <w:rPr>
          <w:sz w:val="16"/>
        </w:rPr>
        <w:t xml:space="preserve">iberation </w:t>
      </w:r>
      <w:r w:rsidRPr="005C1AE7">
        <w:rPr>
          <w:rStyle w:val="StyleBoldUnderline"/>
        </w:rPr>
        <w:t>A</w:t>
      </w:r>
      <w:r w:rsidRPr="005C1AE7">
        <w:rPr>
          <w:sz w:val="16"/>
        </w:rPr>
        <w:t xml:space="preserve">rmy </w:t>
      </w:r>
      <w:r w:rsidRPr="005C1AE7">
        <w:rPr>
          <w:rStyle w:val="StyleBoldUnderline"/>
        </w:rPr>
        <w:t>were leaked</w:t>
      </w:r>
      <w:r w:rsidRPr="005C1AE7">
        <w:rPr>
          <w:sz w:val="16"/>
        </w:rPr>
        <w:t xml:space="preserve"> to Japanese media. </w:t>
      </w:r>
      <w:r w:rsidRPr="005C1AE7">
        <w:rPr>
          <w:rStyle w:val="StyleBoldUnderline"/>
        </w:rPr>
        <w:t>It consisted of many insightful revelations of China’s mindset towards North Korea</w:t>
      </w:r>
      <w:r w:rsidRPr="005C1AE7">
        <w:rPr>
          <w:sz w:val="16"/>
        </w:rPr>
        <w:t xml:space="preserve"> and the West as a whole. China shares an 879-mile border with North Korea. </w:t>
      </w:r>
      <w:r w:rsidRPr="005C1AE7">
        <w:rPr>
          <w:rStyle w:val="StyleBoldUnderline"/>
        </w:rPr>
        <w:t xml:space="preserve">Should Kim Jong </w:t>
      </w:r>
      <w:proofErr w:type="spellStart"/>
      <w:proofErr w:type="gramStart"/>
      <w:r w:rsidRPr="005C1AE7">
        <w:rPr>
          <w:rStyle w:val="StyleBoldUnderline"/>
        </w:rPr>
        <w:t>Un’s</w:t>
      </w:r>
      <w:proofErr w:type="spellEnd"/>
      <w:proofErr w:type="gramEnd"/>
      <w:r w:rsidRPr="005C1AE7">
        <w:rPr>
          <w:rStyle w:val="StyleBoldUnderline"/>
        </w:rPr>
        <w:t xml:space="preserve"> regime collapse, the report calls for extra coverage over the border</w:t>
      </w:r>
      <w:r w:rsidRPr="005C1AE7">
        <w:rPr>
          <w:sz w:val="16"/>
        </w:rPr>
        <w:t xml:space="preserve"> to prevent spillover into China. </w:t>
      </w:r>
      <w:r w:rsidRPr="005C1AE7">
        <w:rPr>
          <w:rStyle w:val="StyleBoldUnderline"/>
        </w:rPr>
        <w:t>The remaining senior leaders of North Korea’s military</w:t>
      </w:r>
      <w:r w:rsidRPr="005C1AE7">
        <w:rPr>
          <w:sz w:val="16"/>
        </w:rPr>
        <w:t xml:space="preserve"> apparatus </w:t>
      </w:r>
      <w:r w:rsidRPr="005C1AE7">
        <w:rPr>
          <w:rStyle w:val="StyleBoldUnderline"/>
        </w:rPr>
        <w:t>should be protected, the report states</w:t>
      </w:r>
      <w:r w:rsidRPr="005C1AE7">
        <w:rPr>
          <w:sz w:val="16"/>
        </w:rPr>
        <w:t xml:space="preserve">. This is </w:t>
      </w:r>
      <w:r w:rsidRPr="005C1AE7">
        <w:rPr>
          <w:rStyle w:val="StyleBoldUnderline"/>
        </w:rPr>
        <w:t>due to the opinion that they are a prime target of another “military power”</w:t>
      </w:r>
      <w:r w:rsidRPr="005C1AE7">
        <w:rPr>
          <w:sz w:val="16"/>
        </w:rPr>
        <w:t xml:space="preserve">, which the Telegraph suggests is </w:t>
      </w:r>
      <w:r w:rsidRPr="005C1AE7">
        <w:rPr>
          <w:rStyle w:val="StyleBoldUnderline"/>
        </w:rPr>
        <w:t>code language for United States</w:t>
      </w:r>
      <w:r w:rsidRPr="005C1AE7">
        <w:rPr>
          <w:sz w:val="16"/>
        </w:rPr>
        <w:t xml:space="preserve">. However, this does not mean that the North Korean leaders can automatically be trusted in Chinese territory. Therefore, </w:t>
      </w:r>
      <w:r w:rsidRPr="005C1AE7">
        <w:rPr>
          <w:rStyle w:val="StyleBoldUnderline"/>
        </w:rPr>
        <w:t>the report suggests detaining the remaining leaders in China in order to interrogate them further</w:t>
      </w:r>
      <w:r w:rsidRPr="005C1AE7">
        <w:rPr>
          <w:sz w:val="16"/>
        </w:rPr>
        <w:t xml:space="preserve">. The North Korean leadership must be vetted in order to protect China’s national interests. The report concludes that </w:t>
      </w:r>
      <w:r w:rsidRPr="005C1AE7">
        <w:rPr>
          <w:rStyle w:val="StyleBoldUnderline"/>
        </w:rPr>
        <w:t>should mass regime change occur, many refugees remaining from the ensuing chaos will try to flee into China</w:t>
      </w:r>
      <w:r w:rsidRPr="005C1AE7">
        <w:rPr>
          <w:sz w:val="16"/>
        </w:rPr>
        <w:t>. It is believed that the route to China to the north is preferred over neighboring country South Korea. “This only underlines that all the countries with a stake in the stability of north-east Asia need to be talking to each other,” Jun Okumura, an area scholar, told The Telegraph. He continued, “</w:t>
      </w:r>
      <w:r w:rsidRPr="005C1AE7">
        <w:rPr>
          <w:rStyle w:val="StyleBoldUnderline"/>
        </w:rPr>
        <w:t>What we have learned from the collapse of other dictatorships</w:t>
      </w:r>
      <w:r w:rsidRPr="005C1AE7">
        <w:rPr>
          <w:sz w:val="16"/>
        </w:rPr>
        <w:t xml:space="preserve"> – the Soviet Union, Muammar Gaddafi’s Libya – </w:t>
      </w:r>
      <w:r w:rsidRPr="005C1AE7">
        <w:rPr>
          <w:rStyle w:val="StyleBoldUnderline"/>
        </w:rPr>
        <w:t>is</w:t>
      </w:r>
      <w:r w:rsidRPr="005C1AE7">
        <w:rPr>
          <w:sz w:val="16"/>
        </w:rPr>
        <w:t xml:space="preserve"> that </w:t>
      </w:r>
      <w:r w:rsidRPr="005C1AE7">
        <w:rPr>
          <w:rStyle w:val="StyleBoldUnderline"/>
        </w:rPr>
        <w:t>the more totalitarian the regime, the harder and faster they fall. This is why we need contingency plans</w:t>
      </w:r>
      <w:r w:rsidRPr="005C1AE7">
        <w:rPr>
          <w:sz w:val="16"/>
        </w:rPr>
        <w:t xml:space="preserve">, and I am sure that the </w:t>
      </w:r>
      <w:r w:rsidRPr="005C1AE7">
        <w:rPr>
          <w:rStyle w:val="StyleBoldUnderline"/>
        </w:rPr>
        <w:t>US and South Korea have extensive plans in place, but the release of Chinese measures is new</w:t>
      </w:r>
      <w:r w:rsidR="00176D19">
        <w:rPr>
          <w:sz w:val="16"/>
        </w:rPr>
        <w:t>.”</w:t>
      </w:r>
    </w:p>
    <w:p w:rsidR="00201242" w:rsidRDefault="00201242" w:rsidP="00201242">
      <w:pPr>
        <w:pStyle w:val="Heading3"/>
      </w:pPr>
      <w:r>
        <w:t>1NC No Nuke Use</w:t>
      </w:r>
    </w:p>
    <w:p w:rsidR="00201242" w:rsidRPr="00176D19" w:rsidRDefault="00201242" w:rsidP="00201242">
      <w:pPr>
        <w:pStyle w:val="Heading4"/>
        <w:rPr>
          <w:rStyle w:val="StyleStyleBold12pt"/>
          <w:b/>
        </w:rPr>
      </w:pPr>
      <w:r w:rsidRPr="00176D19">
        <w:rPr>
          <w:rStyle w:val="StyleStyleBold12pt"/>
          <w:b/>
        </w:rPr>
        <w:t>No war despite threats – threats made because they’re key to internal stability through military first policies and respect on the world stage</w:t>
      </w:r>
    </w:p>
    <w:p w:rsidR="00201242" w:rsidRPr="00DE3498" w:rsidRDefault="00201242" w:rsidP="00201242">
      <w:pPr>
        <w:rPr>
          <w:sz w:val="16"/>
          <w:szCs w:val="16"/>
        </w:rPr>
      </w:pPr>
      <w:r w:rsidRPr="00DE3498">
        <w:rPr>
          <w:rStyle w:val="StyleStyleBold12pt"/>
        </w:rPr>
        <w:t>Fisher 3/4</w:t>
      </w:r>
      <w:r>
        <w:t xml:space="preserve"> </w:t>
      </w:r>
      <w:r w:rsidRPr="00DE3498">
        <w:rPr>
          <w:sz w:val="16"/>
          <w:szCs w:val="16"/>
        </w:rPr>
        <w:t xml:space="preserve">[Max Fisher, New York Times and </w:t>
      </w:r>
      <w:proofErr w:type="spellStart"/>
      <w:r w:rsidRPr="00DE3498">
        <w:rPr>
          <w:sz w:val="16"/>
          <w:szCs w:val="16"/>
        </w:rPr>
        <w:t>Vox</w:t>
      </w:r>
      <w:proofErr w:type="spellEnd"/>
      <w:r w:rsidRPr="00DE3498">
        <w:rPr>
          <w:sz w:val="16"/>
          <w:szCs w:val="16"/>
        </w:rPr>
        <w:t xml:space="preserve"> world contributor; “Why North Korea loves to threaten nuclear war (but will never actually do it)”; </w:t>
      </w:r>
      <w:proofErr w:type="spellStart"/>
      <w:r w:rsidRPr="00DE3498">
        <w:rPr>
          <w:sz w:val="16"/>
          <w:szCs w:val="16"/>
        </w:rPr>
        <w:t>Vox</w:t>
      </w:r>
      <w:proofErr w:type="spellEnd"/>
      <w:r w:rsidRPr="00DE3498">
        <w:rPr>
          <w:sz w:val="16"/>
          <w:szCs w:val="16"/>
        </w:rPr>
        <w:t xml:space="preserve"> World; 03/04/2016; accessed 07/02/2016; &lt;http://www.vox.com/2016/3/4/11160314/north-korea-nuclear-threat&gt;.]</w:t>
      </w:r>
    </w:p>
    <w:p w:rsidR="00201242" w:rsidRDefault="00201242" w:rsidP="00201242">
      <w:pPr>
        <w:rPr>
          <w:sz w:val="16"/>
        </w:rPr>
      </w:pPr>
      <w:r w:rsidRPr="00DE3498">
        <w:rPr>
          <w:rStyle w:val="StyleBoldUnderline"/>
        </w:rPr>
        <w:t>There are</w:t>
      </w:r>
      <w:r w:rsidRPr="00DE3498">
        <w:rPr>
          <w:sz w:val="16"/>
        </w:rPr>
        <w:t xml:space="preserve">, broadly speaking, </w:t>
      </w:r>
      <w:r w:rsidRPr="00DE3498">
        <w:rPr>
          <w:rStyle w:val="StyleBoldUnderline"/>
        </w:rPr>
        <w:t>three main reasons for North Korea's perennial threat-making</w:t>
      </w:r>
      <w:r w:rsidRPr="00DE3498">
        <w:rPr>
          <w:sz w:val="16"/>
        </w:rPr>
        <w:t xml:space="preserve"> — </w:t>
      </w:r>
      <w:r w:rsidRPr="00DE3498">
        <w:rPr>
          <w:rStyle w:val="StyleBoldUnderline"/>
        </w:rPr>
        <w:t>and why he never seems to</w:t>
      </w:r>
      <w:r w:rsidRPr="00DE3498">
        <w:rPr>
          <w:sz w:val="16"/>
        </w:rPr>
        <w:t xml:space="preserve"> actually </w:t>
      </w:r>
      <w:r w:rsidRPr="00DE3498">
        <w:rPr>
          <w:rStyle w:val="StyleBoldUnderline"/>
        </w:rPr>
        <w:t>follow through</w:t>
      </w:r>
      <w:r w:rsidRPr="00DE3498">
        <w:rPr>
          <w:sz w:val="16"/>
        </w:rPr>
        <w:t xml:space="preserve">. In any given provocation, the motivation is usually some combination of these three; the degree to which one or another is more important varies, but ultimately these three make the country's behavior what it is. 1) It's about maintaining the big lie that keeps North Korea running An awful lot of </w:t>
      </w:r>
      <w:r w:rsidRPr="00DE3498">
        <w:rPr>
          <w:rStyle w:val="StyleBoldUnderline"/>
        </w:rPr>
        <w:t>North Korea's behavior can be traced back to</w:t>
      </w:r>
      <w:r w:rsidRPr="00DE3498">
        <w:rPr>
          <w:sz w:val="16"/>
        </w:rPr>
        <w:t xml:space="preserve"> a problem it faced in </w:t>
      </w:r>
      <w:r w:rsidRPr="00DE3498">
        <w:rPr>
          <w:rStyle w:val="StyleBoldUnderline"/>
        </w:rPr>
        <w:t>the early 1990s</w:t>
      </w:r>
      <w:r w:rsidRPr="00DE3498">
        <w:rPr>
          <w:sz w:val="16"/>
        </w:rPr>
        <w:t xml:space="preserve">, and how then-leader Kim Jong Il solved it. The problem was this: For decades, the small and isolated country had been propped up by the Soviet Union as a bulwark against Western, capitalist influence in northeast Asia. </w:t>
      </w:r>
      <w:r w:rsidRPr="00DE3498">
        <w:rPr>
          <w:rStyle w:val="StyleBoldUnderline"/>
        </w:rPr>
        <w:t>When the Soviet Union collapsed, the subsidies went away, and North Korea sank into an economic catastrophe</w:t>
      </w:r>
      <w:r w:rsidRPr="00DE3498">
        <w:rPr>
          <w:sz w:val="16"/>
        </w:rPr>
        <w:t xml:space="preserve"> so terrible that as much as one-tenth of the population starved to death. </w:t>
      </w:r>
      <w:r w:rsidRPr="00DE3498">
        <w:rPr>
          <w:rStyle w:val="StyleBoldUnderline"/>
        </w:rPr>
        <w:t xml:space="preserve">During this 1990s crisis, it looked </w:t>
      </w:r>
      <w:proofErr w:type="spellStart"/>
      <w:proofErr w:type="gramStart"/>
      <w:r w:rsidRPr="00DE3498">
        <w:rPr>
          <w:rStyle w:val="StyleBoldUnderline"/>
        </w:rPr>
        <w:t>to</w:t>
      </w:r>
      <w:proofErr w:type="spellEnd"/>
      <w:proofErr w:type="gramEnd"/>
      <w:r w:rsidRPr="00DE3498">
        <w:rPr>
          <w:sz w:val="16"/>
        </w:rPr>
        <w:t xml:space="preserve"> much of </w:t>
      </w:r>
      <w:r w:rsidRPr="00DE3498">
        <w:rPr>
          <w:rStyle w:val="StyleBoldUnderline"/>
        </w:rPr>
        <w:t>the world like North Korea was about to collapse</w:t>
      </w:r>
      <w:r w:rsidRPr="00DE3498">
        <w:rPr>
          <w:sz w:val="16"/>
        </w:rPr>
        <w:t xml:space="preserve">, and not just because the society itself was crumbling. Its official </w:t>
      </w:r>
      <w:r w:rsidRPr="00DE3498">
        <w:rPr>
          <w:rStyle w:val="StyleBoldUnderline"/>
        </w:rPr>
        <w:t>state ideology</w:t>
      </w:r>
      <w:r w:rsidRPr="00DE3498">
        <w:rPr>
          <w:sz w:val="16"/>
        </w:rPr>
        <w:t xml:space="preserve"> had </w:t>
      </w:r>
      <w:r w:rsidRPr="00DE3498">
        <w:rPr>
          <w:rStyle w:val="StyleBoldUnderline"/>
        </w:rPr>
        <w:t>told North Koreans they lived in the freest and most prosperous society on Earth, and it placed North Koreans under a near-total information cordon to make this lie seem</w:t>
      </w:r>
      <w:r w:rsidRPr="00DE3498">
        <w:rPr>
          <w:sz w:val="16"/>
        </w:rPr>
        <w:t xml:space="preserve"> more </w:t>
      </w:r>
      <w:r w:rsidRPr="00DE3498">
        <w:rPr>
          <w:rStyle w:val="StyleBoldUnderline"/>
        </w:rPr>
        <w:t>believable</w:t>
      </w:r>
      <w:r w:rsidRPr="00DE3498">
        <w:rPr>
          <w:sz w:val="16"/>
        </w:rPr>
        <w:t xml:space="preserve">. The famine undermined that lie in two ways. First, no amount of propaganda could convince North Koreans, who were living off tree bark and grass, that their society was prosperous. And second, North Korea had no choice but to ease its border with China, allowing food to enter through the black market, even though this meant a number of North Koreans would glimpse the outside world, either by visiting neighboring northeastern China or through the foreign books and videos that were inevitably smuggled in. </w:t>
      </w:r>
      <w:r w:rsidRPr="00DE3498">
        <w:rPr>
          <w:rStyle w:val="StyleBoldUnderline"/>
        </w:rPr>
        <w:t>The Soviet Union's collapse presented North Korea with another</w:t>
      </w:r>
      <w:r w:rsidRPr="00DE3498">
        <w:rPr>
          <w:sz w:val="16"/>
        </w:rPr>
        <w:t xml:space="preserve"> existential </w:t>
      </w:r>
      <w:r w:rsidRPr="00DE3498">
        <w:rPr>
          <w:rStyle w:val="StyleBoldUnderline"/>
        </w:rPr>
        <w:t>problem</w:t>
      </w:r>
      <w:r w:rsidRPr="00DE3498">
        <w:rPr>
          <w:sz w:val="16"/>
        </w:rPr>
        <w:t xml:space="preserve">: </w:t>
      </w:r>
      <w:r w:rsidRPr="00DE3498">
        <w:rPr>
          <w:rStyle w:val="StyleBoldUnderline"/>
        </w:rPr>
        <w:t>It no longer had a superpower patron to protect it</w:t>
      </w:r>
      <w:r w:rsidRPr="00DE3498">
        <w:rPr>
          <w:sz w:val="16"/>
        </w:rPr>
        <w:t xml:space="preserve">. Sure, </w:t>
      </w:r>
      <w:r w:rsidRPr="00DE3498">
        <w:rPr>
          <w:rStyle w:val="StyleBoldUnderline"/>
        </w:rPr>
        <w:t>China had an interest in keeping the Korean peninsula divided, but</w:t>
      </w:r>
      <w:r w:rsidRPr="00DE3498">
        <w:rPr>
          <w:sz w:val="16"/>
        </w:rPr>
        <w:t xml:space="preserve"> by the 1990s it had little love for North Korea, and</w:t>
      </w:r>
      <w:r w:rsidRPr="00DE3498">
        <w:rPr>
          <w:rStyle w:val="StyleBoldUnderline"/>
        </w:rPr>
        <w:t xml:space="preserve"> would only do so </w:t>
      </w:r>
      <w:r w:rsidRPr="00DE3498">
        <w:rPr>
          <w:sz w:val="16"/>
        </w:rPr>
        <w:t xml:space="preserve">much </w:t>
      </w:r>
      <w:r w:rsidRPr="00DE3498">
        <w:rPr>
          <w:rStyle w:val="StyleBoldUnderline"/>
        </w:rPr>
        <w:t>to protect it from a Western-dominated world</w:t>
      </w:r>
      <w:r w:rsidRPr="00DE3498">
        <w:rPr>
          <w:sz w:val="16"/>
        </w:rPr>
        <w:t xml:space="preserve"> that was openly hostile to the Kim regime. </w:t>
      </w:r>
      <w:r w:rsidRPr="00DE3498">
        <w:rPr>
          <w:rStyle w:val="StyleBoldUnderline"/>
        </w:rPr>
        <w:t xml:space="preserve">Kim Jong </w:t>
      </w:r>
      <w:proofErr w:type="gramStart"/>
      <w:r w:rsidRPr="00DE3498">
        <w:rPr>
          <w:rStyle w:val="StyleBoldUnderline"/>
        </w:rPr>
        <w:t>Il's</w:t>
      </w:r>
      <w:proofErr w:type="gramEnd"/>
      <w:r w:rsidRPr="00DE3498">
        <w:rPr>
          <w:rStyle w:val="StyleBoldUnderline"/>
        </w:rPr>
        <w:t xml:space="preserve"> solution was</w:t>
      </w:r>
      <w:r w:rsidRPr="00DE3498">
        <w:rPr>
          <w:sz w:val="16"/>
        </w:rPr>
        <w:t xml:space="preserve"> something called the </w:t>
      </w:r>
      <w:proofErr w:type="spellStart"/>
      <w:r w:rsidRPr="00DE3498">
        <w:rPr>
          <w:sz w:val="16"/>
        </w:rPr>
        <w:t>Songun</w:t>
      </w:r>
      <w:proofErr w:type="spellEnd"/>
      <w:r w:rsidRPr="00DE3498">
        <w:rPr>
          <w:sz w:val="16"/>
        </w:rPr>
        <w:t xml:space="preserve"> or </w:t>
      </w:r>
      <w:r w:rsidRPr="00DE3498">
        <w:rPr>
          <w:rStyle w:val="StyleBoldUnderline"/>
        </w:rPr>
        <w:t>"military first" policy.</w:t>
      </w:r>
      <w:r w:rsidRPr="00DE3498">
        <w:rPr>
          <w:sz w:val="16"/>
        </w:rPr>
        <w:t xml:space="preserve"> </w:t>
      </w:r>
      <w:r w:rsidRPr="00DE3498">
        <w:rPr>
          <w:rStyle w:val="StyleBoldUnderline"/>
        </w:rPr>
        <w:t>This policy tells North Koreans that</w:t>
      </w:r>
      <w:r w:rsidRPr="00DE3498">
        <w:rPr>
          <w:sz w:val="16"/>
        </w:rPr>
        <w:t xml:space="preserve"> the reason </w:t>
      </w:r>
      <w:r w:rsidRPr="00DE3498">
        <w:rPr>
          <w:rStyle w:val="StyleBoldUnderline"/>
        </w:rPr>
        <w:t>they are hungry and impoverished</w:t>
      </w:r>
      <w:r w:rsidRPr="00DE3498">
        <w:rPr>
          <w:sz w:val="16"/>
        </w:rPr>
        <w:t xml:space="preserve"> and locked in a police state is </w:t>
      </w:r>
      <w:r w:rsidRPr="00DE3498">
        <w:rPr>
          <w:rStyle w:val="StyleBoldUnderline"/>
        </w:rPr>
        <w:t>because this is all necessary to fund the military and protect the country from enemies internal and external</w:t>
      </w:r>
      <w:r w:rsidRPr="00DE3498">
        <w:rPr>
          <w:sz w:val="16"/>
        </w:rPr>
        <w:t xml:space="preserve">, so as </w:t>
      </w:r>
      <w:r w:rsidRPr="00DE3498">
        <w:rPr>
          <w:rStyle w:val="StyleBoldUnderline"/>
        </w:rPr>
        <w:t>to keep them safe from the imperialist Americans who are</w:t>
      </w:r>
      <w:r w:rsidRPr="00DE3498">
        <w:rPr>
          <w:sz w:val="16"/>
        </w:rPr>
        <w:t xml:space="preserve"> always just </w:t>
      </w:r>
      <w:r w:rsidRPr="00DE3498">
        <w:rPr>
          <w:rStyle w:val="StyleBoldUnderline"/>
        </w:rPr>
        <w:t>on the verge of invading</w:t>
      </w:r>
      <w:r w:rsidRPr="00DE3498">
        <w:rPr>
          <w:sz w:val="16"/>
        </w:rPr>
        <w:t xml:space="preserve"> — and, if able, would surely overwhelm them and do unspeakable things. The </w:t>
      </w:r>
      <w:proofErr w:type="spellStart"/>
      <w:r w:rsidRPr="00DE3498">
        <w:rPr>
          <w:sz w:val="16"/>
        </w:rPr>
        <w:t>Songun</w:t>
      </w:r>
      <w:proofErr w:type="spellEnd"/>
      <w:r w:rsidRPr="00DE3498">
        <w:rPr>
          <w:sz w:val="16"/>
        </w:rPr>
        <w:t xml:space="preserve"> policy rallies North Koreans behind the regime not despite but because of their poverty, which is said to be a necessary function of the never-ending war against the imperialist American dogs. But </w:t>
      </w:r>
      <w:r w:rsidRPr="00DE3498">
        <w:rPr>
          <w:rStyle w:val="StyleBoldUnderline"/>
        </w:rPr>
        <w:t>keeping this lie alive requires the occasional provocation</w:t>
      </w:r>
      <w:r w:rsidRPr="00DE3498">
        <w:rPr>
          <w:sz w:val="16"/>
        </w:rPr>
        <w:t xml:space="preserve">, just </w:t>
      </w:r>
      <w:r w:rsidRPr="00DE3498">
        <w:rPr>
          <w:rStyle w:val="StyleBoldUnderline"/>
        </w:rPr>
        <w:t>enough to make it look like North Koreans are</w:t>
      </w:r>
      <w:r w:rsidRPr="00DE3498">
        <w:rPr>
          <w:sz w:val="16"/>
        </w:rPr>
        <w:t xml:space="preserve"> indeed </w:t>
      </w:r>
      <w:r w:rsidRPr="00DE3498">
        <w:rPr>
          <w:rStyle w:val="StyleBoldUnderline"/>
        </w:rPr>
        <w:t>in a state of quasi-war</w:t>
      </w:r>
      <w:r w:rsidRPr="00DE3498">
        <w:rPr>
          <w:sz w:val="16"/>
        </w:rPr>
        <w:t xml:space="preserve">, and also </w:t>
      </w:r>
      <w:r w:rsidRPr="00DE3498">
        <w:rPr>
          <w:rStyle w:val="StyleBoldUnderline"/>
        </w:rPr>
        <w:t>that the North Korean leaders are</w:t>
      </w:r>
      <w:r w:rsidRPr="00DE3498">
        <w:rPr>
          <w:sz w:val="16"/>
        </w:rPr>
        <w:t xml:space="preserve"> bravely and </w:t>
      </w:r>
      <w:r w:rsidRPr="00DE3498">
        <w:rPr>
          <w:rStyle w:val="StyleBoldUnderline"/>
        </w:rPr>
        <w:t>boldly lashing out against their enemies.</w:t>
      </w:r>
      <w:r>
        <w:rPr>
          <w:rStyle w:val="StyleBoldUnderline"/>
        </w:rPr>
        <w:t xml:space="preserve"> </w:t>
      </w:r>
      <w:r w:rsidRPr="00DE3498">
        <w:rPr>
          <w:sz w:val="16"/>
        </w:rPr>
        <w:t xml:space="preserve">In that sense, </w:t>
      </w:r>
      <w:r w:rsidRPr="00DE3498">
        <w:rPr>
          <w:rStyle w:val="StyleBoldUnderline"/>
        </w:rPr>
        <w:t>it's all a show for the North Korean people</w:t>
      </w:r>
      <w:r w:rsidRPr="00DE3498">
        <w:rPr>
          <w:sz w:val="16"/>
        </w:rPr>
        <w:t xml:space="preserve">, meant to maintain the big lie that keeps the country running — a terrifying, never-ending, low-boil war with the evil Americans and other enemies. </w:t>
      </w:r>
      <w:r w:rsidRPr="00DE3498">
        <w:rPr>
          <w:rStyle w:val="StyleBoldUnderline"/>
        </w:rPr>
        <w:t>These provocations</w:t>
      </w:r>
      <w:r w:rsidRPr="00DE3498">
        <w:rPr>
          <w:sz w:val="16"/>
        </w:rPr>
        <w:t xml:space="preserve">, since the mid-1990s when </w:t>
      </w:r>
      <w:proofErr w:type="spellStart"/>
      <w:r w:rsidRPr="00DE3498">
        <w:rPr>
          <w:sz w:val="16"/>
        </w:rPr>
        <w:t>Songun</w:t>
      </w:r>
      <w:proofErr w:type="spellEnd"/>
      <w:r w:rsidRPr="00DE3498">
        <w:rPr>
          <w:sz w:val="16"/>
        </w:rPr>
        <w:t xml:space="preserve"> began, </w:t>
      </w:r>
      <w:r w:rsidRPr="00DE3498">
        <w:rPr>
          <w:rStyle w:val="StyleBoldUnderline"/>
        </w:rPr>
        <w:t>have often been conducted in</w:t>
      </w:r>
      <w:r w:rsidRPr="00DE3498">
        <w:rPr>
          <w:sz w:val="16"/>
        </w:rPr>
        <w:t xml:space="preserve"> some form of </w:t>
      </w:r>
      <w:r w:rsidRPr="00DE3498">
        <w:rPr>
          <w:rStyle w:val="StyleBoldUnderline"/>
        </w:rPr>
        <w:t>nuclear weapons work</w:t>
      </w:r>
      <w:r w:rsidRPr="00DE3498">
        <w:rPr>
          <w:sz w:val="16"/>
        </w:rPr>
        <w:t xml:space="preserve">, and Kim Jong </w:t>
      </w:r>
      <w:proofErr w:type="gramStart"/>
      <w:r w:rsidRPr="00DE3498">
        <w:rPr>
          <w:sz w:val="16"/>
        </w:rPr>
        <w:t>Il's</w:t>
      </w:r>
      <w:proofErr w:type="gramEnd"/>
      <w:r w:rsidRPr="00DE3498">
        <w:rPr>
          <w:sz w:val="16"/>
        </w:rPr>
        <w:t xml:space="preserve"> son, now-leader </w:t>
      </w:r>
      <w:r w:rsidRPr="00DE3498">
        <w:rPr>
          <w:rStyle w:val="StyleBoldUnderline"/>
        </w:rPr>
        <w:t>Kim Jong Un, has carried on this tradition</w:t>
      </w:r>
      <w:r w:rsidRPr="00DE3498">
        <w:rPr>
          <w:sz w:val="16"/>
        </w:rPr>
        <w:t xml:space="preserve">. It's far from the only reason the country works with nuclear weapons, but </w:t>
      </w:r>
      <w:r w:rsidRPr="00DE3498">
        <w:rPr>
          <w:rStyle w:val="StyleBoldUnderline"/>
        </w:rPr>
        <w:t>it's an important one for understanding the threats</w:t>
      </w:r>
      <w:r w:rsidRPr="00DE3498">
        <w:rPr>
          <w:sz w:val="16"/>
        </w:rPr>
        <w:t xml:space="preserve">. 2) It's about countering enemies that Kim knows are more powerful The immediate context is helpful here: This week, the United Nations Security Council passed some of the toughest North Korea sanctions in years. Even China supported the sanctions, which it had helped to draft, and which punish North Korea's nuclear test from this January and a missile test from February. </w:t>
      </w:r>
      <w:r w:rsidRPr="00DE3498">
        <w:rPr>
          <w:rStyle w:val="StyleBoldUnderline"/>
        </w:rPr>
        <w:t>When punished</w:t>
      </w:r>
      <w:r w:rsidRPr="00DE3498">
        <w:rPr>
          <w:sz w:val="16"/>
        </w:rPr>
        <w:t xml:space="preserve"> like this, </w:t>
      </w:r>
      <w:r w:rsidRPr="00DE3498">
        <w:rPr>
          <w:rStyle w:val="StyleBoldUnderline"/>
        </w:rPr>
        <w:t>North Korea often responds with</w:t>
      </w:r>
      <w:r w:rsidRPr="00DE3498">
        <w:rPr>
          <w:sz w:val="16"/>
        </w:rPr>
        <w:t xml:space="preserve"> provocations much like Thursday's </w:t>
      </w:r>
      <w:r w:rsidRPr="00DE3498">
        <w:rPr>
          <w:rStyle w:val="StyleBoldUnderline"/>
        </w:rPr>
        <w:t>nuclear threat</w:t>
      </w:r>
      <w:r w:rsidRPr="00DE3498">
        <w:rPr>
          <w:sz w:val="16"/>
        </w:rPr>
        <w:t xml:space="preserve">. </w:t>
      </w:r>
      <w:r w:rsidRPr="00DE3498">
        <w:rPr>
          <w:rStyle w:val="StyleBoldUnderline"/>
        </w:rPr>
        <w:t xml:space="preserve">It's not that Kim Jong </w:t>
      </w:r>
      <w:proofErr w:type="gramStart"/>
      <w:r w:rsidRPr="00DE3498">
        <w:rPr>
          <w:rStyle w:val="StyleBoldUnderline"/>
        </w:rPr>
        <w:t>Un</w:t>
      </w:r>
      <w:proofErr w:type="gramEnd"/>
      <w:r w:rsidRPr="00DE3498">
        <w:rPr>
          <w:rStyle w:val="StyleBoldUnderline"/>
        </w:rPr>
        <w:t xml:space="preserve"> actually desires a war</w:t>
      </w:r>
      <w:r w:rsidRPr="00DE3498">
        <w:rPr>
          <w:sz w:val="16"/>
        </w:rPr>
        <w:t xml:space="preserve"> with his enemies. </w:t>
      </w:r>
      <w:r w:rsidRPr="00DE3498">
        <w:rPr>
          <w:rStyle w:val="StyleBoldUnderline"/>
        </w:rPr>
        <w:t>His military, he knows</w:t>
      </w:r>
      <w:r w:rsidRPr="00DE3498">
        <w:rPr>
          <w:sz w:val="16"/>
        </w:rPr>
        <w:t xml:space="preserve">, is antiquated and inferior and </w:t>
      </w:r>
      <w:r w:rsidRPr="00DE3498">
        <w:rPr>
          <w:rStyle w:val="StyleBoldUnderline"/>
        </w:rPr>
        <w:t>would certainly lose</w:t>
      </w:r>
      <w:r w:rsidRPr="00DE3498">
        <w:rPr>
          <w:sz w:val="16"/>
        </w:rPr>
        <w:t xml:space="preserve">. Rather, </w:t>
      </w:r>
      <w:r w:rsidRPr="00DE3498">
        <w:rPr>
          <w:rStyle w:val="StyleBoldUnderline"/>
        </w:rPr>
        <w:t>what he likely wants to do</w:t>
      </w:r>
      <w:r w:rsidRPr="00DE3498">
        <w:rPr>
          <w:sz w:val="16"/>
        </w:rPr>
        <w:t xml:space="preserve">, at least in part, </w:t>
      </w:r>
      <w:r w:rsidRPr="00DE3498">
        <w:rPr>
          <w:rStyle w:val="StyleBoldUnderline"/>
        </w:rPr>
        <w:t xml:space="preserve">is to raise tensions in the region — knowing that the US and North Korea's neighbors will </w:t>
      </w:r>
      <w:r w:rsidRPr="00DE3498">
        <w:rPr>
          <w:sz w:val="16"/>
        </w:rPr>
        <w:t xml:space="preserve">then look to </w:t>
      </w:r>
      <w:r w:rsidRPr="00DE3498">
        <w:rPr>
          <w:rStyle w:val="StyleBoldUnderline"/>
        </w:rPr>
        <w:t>ratchet them down</w:t>
      </w:r>
      <w:r w:rsidRPr="00DE3498">
        <w:rPr>
          <w:sz w:val="16"/>
        </w:rPr>
        <w:t xml:space="preserve">. At the risk of insulting Kim Jong </w:t>
      </w:r>
      <w:proofErr w:type="gramStart"/>
      <w:r w:rsidRPr="00DE3498">
        <w:rPr>
          <w:sz w:val="16"/>
        </w:rPr>
        <w:t>Un</w:t>
      </w:r>
      <w:proofErr w:type="gramEnd"/>
      <w:r w:rsidRPr="00DE3498">
        <w:rPr>
          <w:sz w:val="16"/>
        </w:rPr>
        <w:t xml:space="preserve">, </w:t>
      </w:r>
      <w:r w:rsidRPr="00DE3498">
        <w:rPr>
          <w:rStyle w:val="StyleBoldUnderline"/>
        </w:rPr>
        <w:t>it helps to think of North Korea's provocations as somewhat akin to a</w:t>
      </w:r>
      <w:r w:rsidRPr="00DE3498">
        <w:rPr>
          <w:sz w:val="16"/>
        </w:rPr>
        <w:t xml:space="preserve"> child throwing </w:t>
      </w:r>
      <w:r w:rsidRPr="00DE3498">
        <w:rPr>
          <w:rStyle w:val="StyleBoldUnderline"/>
        </w:rPr>
        <w:t>a temper tantrum</w:t>
      </w:r>
      <w:r w:rsidRPr="00DE3498">
        <w:rPr>
          <w:sz w:val="16"/>
        </w:rPr>
        <w:t xml:space="preserve">. He might do lots of shouting, make some over-the-top declarations ("I'm never going back to school again") and even throw a punch or two. Still, </w:t>
      </w:r>
      <w:r w:rsidRPr="00DE3498">
        <w:rPr>
          <w:rStyle w:val="StyleBoldUnderline"/>
        </w:rPr>
        <w:t xml:space="preserve">you give the child the attention he craves </w:t>
      </w:r>
      <w:r w:rsidRPr="00DE3498">
        <w:rPr>
          <w:sz w:val="16"/>
        </w:rPr>
        <w:t xml:space="preserve">and maybe even a toy, </w:t>
      </w:r>
      <w:r w:rsidRPr="00DE3498">
        <w:rPr>
          <w:rStyle w:val="StyleBoldUnderline"/>
        </w:rPr>
        <w:t>not because you think the threats are real</w:t>
      </w:r>
      <w:r w:rsidRPr="00DE3498">
        <w:rPr>
          <w:sz w:val="16"/>
        </w:rPr>
        <w:t xml:space="preserve"> or because he deserves it, </w:t>
      </w:r>
      <w:r w:rsidRPr="00DE3498">
        <w:rPr>
          <w:rStyle w:val="StyleBoldUnderline"/>
        </w:rPr>
        <w:t>but because you want the tantrum to stop</w:t>
      </w:r>
      <w:r w:rsidRPr="00DE3498">
        <w:rPr>
          <w:sz w:val="16"/>
        </w:rPr>
        <w:t xml:space="preserve">. The big problem here is not that North Korea will intentionally start a nuclear war, but rather that its threats, however empty, significantly raise the risk of unwanted conflict. It's disruptive and dangerous. When North Korea fired six missiles into the sea this week, for example, no one thought South Korea was at danger of annihilation. But it does carry some real risks to have missiles crashing off your coast. Kim knows that his neighbors are more sensitive to this danger and disruption than he is. It falls to North Korea's neighbors and to the US, then, to keep the Korean peninsula from spiraling out of control. Even if they don't ultimately offer Kim concessions to calm him down, as they have in the past, they've still got an interest in preventing future outbursts. Like parents straining to manage a child's tantrum, it's a power dynamic that oddly favors the weak and misbehaving. 3) </w:t>
      </w:r>
      <w:r w:rsidRPr="00DE3498">
        <w:rPr>
          <w:rStyle w:val="StyleBoldUnderline"/>
        </w:rPr>
        <w:t>Provocations play well in North Korean internal politics</w:t>
      </w:r>
      <w:r w:rsidRPr="00DE3498">
        <w:rPr>
          <w:sz w:val="16"/>
        </w:rPr>
        <w:t xml:space="preserve"> Imagine being in your late 20s and suddenly taking control of a small country, one whose government is dominated by a small and ruthless coterie of more experienced military and party officials. Probably one of your biggest concerns would be making sure that those officials took you seriously — that they followed your orders and didn't remove you outright. This has been </w:t>
      </w:r>
      <w:r w:rsidRPr="00DE3498">
        <w:rPr>
          <w:rStyle w:val="StyleBoldUnderline"/>
        </w:rPr>
        <w:t xml:space="preserve">Kim Jong </w:t>
      </w:r>
      <w:proofErr w:type="spellStart"/>
      <w:proofErr w:type="gramStart"/>
      <w:r w:rsidRPr="00DE3498">
        <w:rPr>
          <w:rStyle w:val="StyleBoldUnderline"/>
        </w:rPr>
        <w:t>Un</w:t>
      </w:r>
      <w:r w:rsidRPr="00DE3498">
        <w:rPr>
          <w:sz w:val="16"/>
        </w:rPr>
        <w:t>'s</w:t>
      </w:r>
      <w:proofErr w:type="spellEnd"/>
      <w:proofErr w:type="gramEnd"/>
      <w:r w:rsidRPr="00DE3498">
        <w:rPr>
          <w:sz w:val="16"/>
        </w:rPr>
        <w:t xml:space="preserve"> challenge </w:t>
      </w:r>
      <w:r w:rsidRPr="00DE3498">
        <w:rPr>
          <w:rStyle w:val="StyleBoldUnderline"/>
        </w:rPr>
        <w:t>since taking over from his father in early 2012</w:t>
      </w:r>
      <w:r w:rsidRPr="00DE3498">
        <w:rPr>
          <w:sz w:val="16"/>
        </w:rPr>
        <w:t xml:space="preserve">: how to consolidate power among the country's governing elites. And he seems to have gone about this in two ways. First, he </w:t>
      </w:r>
      <w:r w:rsidRPr="00DE3498">
        <w:rPr>
          <w:rStyle w:val="StyleBoldUnderline"/>
        </w:rPr>
        <w:t>has launched one of North Korea's most violent political purges in decades</w:t>
      </w:r>
      <w:r w:rsidRPr="00DE3498">
        <w:rPr>
          <w:sz w:val="16"/>
        </w:rPr>
        <w:t xml:space="preserve">, exiling or executing a number of high-level officials, most infamously carving some up with anti-aircraft gun fire. (This has been apparently confirmed with satellite imagery, unlike the almost certainly false story of Kim feeding his uncle to wild dogs.) And, second, </w:t>
      </w:r>
      <w:r w:rsidRPr="00DE3498">
        <w:rPr>
          <w:rStyle w:val="StyleBoldUnderline"/>
        </w:rPr>
        <w:t>Kim has conducted a steady series of military provocations: nuclear development, weapons tests, and a series of threats</w:t>
      </w:r>
      <w:r w:rsidRPr="00DE3498">
        <w:rPr>
          <w:sz w:val="16"/>
        </w:rPr>
        <w:t xml:space="preserve">, in early 2013, </w:t>
      </w:r>
      <w:r w:rsidRPr="00DE3498">
        <w:rPr>
          <w:rStyle w:val="StyleBoldUnderline"/>
        </w:rPr>
        <w:t>to start World War III</w:t>
      </w:r>
      <w:r w:rsidRPr="00DE3498">
        <w:rPr>
          <w:sz w:val="16"/>
        </w:rPr>
        <w:t xml:space="preserve">. A common theory among North Korea analysts is that </w:t>
      </w:r>
      <w:r w:rsidRPr="00DE3498">
        <w:rPr>
          <w:rStyle w:val="StyleBoldUnderline"/>
        </w:rPr>
        <w:t>this allows Kim to prove to military officials that he's a capable leader, and</w:t>
      </w:r>
      <w:r w:rsidRPr="00DE3498">
        <w:rPr>
          <w:sz w:val="16"/>
        </w:rPr>
        <w:t xml:space="preserve"> also that </w:t>
      </w:r>
      <w:r w:rsidRPr="00DE3498">
        <w:rPr>
          <w:rStyle w:val="StyleBoldUnderline"/>
        </w:rPr>
        <w:t>it rallies officials and citizens alike around him</w:t>
      </w:r>
      <w:r w:rsidRPr="00DE3498">
        <w:rPr>
          <w:sz w:val="16"/>
        </w:rPr>
        <w:t xml:space="preserve">. It seems unlikely that internal politics are the primary motivator in this case, though they're important for understanding Kim Jong </w:t>
      </w:r>
      <w:proofErr w:type="spellStart"/>
      <w:proofErr w:type="gramStart"/>
      <w:r w:rsidRPr="00DE3498">
        <w:rPr>
          <w:sz w:val="16"/>
        </w:rPr>
        <w:t>Un's</w:t>
      </w:r>
      <w:proofErr w:type="spellEnd"/>
      <w:proofErr w:type="gramEnd"/>
      <w:r w:rsidRPr="00DE3498">
        <w:rPr>
          <w:sz w:val="16"/>
        </w:rPr>
        <w:t xml:space="preserve"> tendency for big provocations. Given that the nuclear threat came in response to UN Security Council sanctions, it's probably aimed mostly in response to that, both as a message to North Korea's enemies and to reassure its citizenry.</w:t>
      </w:r>
    </w:p>
    <w:p w:rsidR="00176D19" w:rsidRPr="00176D19" w:rsidRDefault="00176D19" w:rsidP="00201242">
      <w:pPr>
        <w:rPr>
          <w:sz w:val="16"/>
        </w:rPr>
      </w:pPr>
    </w:p>
    <w:p w:rsidR="00201242" w:rsidRPr="00C90DD8" w:rsidRDefault="00201242" w:rsidP="00201242">
      <w:pPr>
        <w:pStyle w:val="Heading4"/>
      </w:pPr>
      <w:r>
        <w:t xml:space="preserve">Kim won’t use nuclear weapons unless invaded, and wants global </w:t>
      </w:r>
      <w:proofErr w:type="spellStart"/>
      <w:r>
        <w:t>nuclearization</w:t>
      </w:r>
      <w:proofErr w:type="spellEnd"/>
    </w:p>
    <w:p w:rsidR="00201242" w:rsidRDefault="00201242" w:rsidP="00201242">
      <w:pPr>
        <w:rPr>
          <w:sz w:val="16"/>
        </w:rPr>
      </w:pPr>
      <w:r w:rsidRPr="00C90DD8">
        <w:rPr>
          <w:rStyle w:val="StyleStyleBold12pt"/>
        </w:rPr>
        <w:t>CNN 5/7</w:t>
      </w:r>
      <w:r>
        <w:rPr>
          <w:sz w:val="16"/>
        </w:rPr>
        <w:t xml:space="preserve"> [Euan </w:t>
      </w:r>
      <w:proofErr w:type="spellStart"/>
      <w:r>
        <w:rPr>
          <w:sz w:val="16"/>
        </w:rPr>
        <w:t>McKirdy</w:t>
      </w:r>
      <w:proofErr w:type="spellEnd"/>
      <w:r>
        <w:rPr>
          <w:sz w:val="16"/>
        </w:rPr>
        <w:t xml:space="preserve">, Hong Kong digital producer; “Kim Jong </w:t>
      </w:r>
      <w:proofErr w:type="gramStart"/>
      <w:r>
        <w:rPr>
          <w:sz w:val="16"/>
        </w:rPr>
        <w:t>Un</w:t>
      </w:r>
      <w:proofErr w:type="gramEnd"/>
      <w:r>
        <w:rPr>
          <w:sz w:val="16"/>
        </w:rPr>
        <w:t>: We'll only use nuclear weapons if sovereignty threatened”; CNN News; 05/07/2016; accessed 07/05/2016; &lt;http://www.cnn.com/2016/05/07/asia/north-korea-nuclear-use-sovereignty/&gt;.]</w:t>
      </w:r>
    </w:p>
    <w:p w:rsidR="00201242" w:rsidRPr="00DE3498" w:rsidRDefault="00201242" w:rsidP="00201242">
      <w:pPr>
        <w:rPr>
          <w:sz w:val="16"/>
        </w:rPr>
      </w:pPr>
      <w:r>
        <w:rPr>
          <w:sz w:val="16"/>
        </w:rPr>
        <w:t xml:space="preserve">North Korean leader </w:t>
      </w:r>
      <w:r w:rsidRPr="00C90DD8">
        <w:rPr>
          <w:rStyle w:val="StyleBoldUnderline"/>
        </w:rPr>
        <w:t xml:space="preserve">Kim Jong </w:t>
      </w:r>
      <w:proofErr w:type="gramStart"/>
      <w:r w:rsidRPr="00C90DD8">
        <w:rPr>
          <w:rStyle w:val="StyleBoldUnderline"/>
        </w:rPr>
        <w:t>Un</w:t>
      </w:r>
      <w:proofErr w:type="gramEnd"/>
      <w:r w:rsidRPr="00C90DD8">
        <w:rPr>
          <w:rStyle w:val="StyleBoldUnderline"/>
        </w:rPr>
        <w:t xml:space="preserve"> said the country would not use a nuclear weapon unless its sovereignty is encroached by "invasive hostile forces with nuclear weapons,"</w:t>
      </w:r>
      <w:r>
        <w:rPr>
          <w:sz w:val="16"/>
        </w:rPr>
        <w:t xml:space="preserve"> according to the country's state news agency KCNA. He made the remarks Saturday at the ruling Workers' Party of Korea's Seventh Congress in Pyongyang, which began the day before. </w:t>
      </w:r>
      <w:r w:rsidRPr="00C90DD8">
        <w:rPr>
          <w:rStyle w:val="StyleBoldUnderline"/>
        </w:rPr>
        <w:t>Kim</w:t>
      </w:r>
      <w:r>
        <w:rPr>
          <w:sz w:val="16"/>
        </w:rPr>
        <w:t xml:space="preserve"> also reportedly </w:t>
      </w:r>
      <w:r w:rsidRPr="00C90DD8">
        <w:rPr>
          <w:rStyle w:val="StyleBoldUnderline"/>
        </w:rPr>
        <w:t>said North Korea will faithfully fulfill its nuclear nonproliferation obligations and make an effort to realize global denuclearization</w:t>
      </w:r>
      <w:r>
        <w:rPr>
          <w:sz w:val="16"/>
        </w:rPr>
        <w:t xml:space="preserve">. The challenge of reporting from North Korea In his 15-minute opening speech Friday, </w:t>
      </w:r>
      <w:r w:rsidRPr="00C90DD8">
        <w:rPr>
          <w:rStyle w:val="StyleBoldUnderline"/>
        </w:rPr>
        <w:t>Kim touted the country's weapons development, saying they had "elevated our respect to the world and enemies."</w:t>
      </w:r>
      <w:r>
        <w:rPr>
          <w:rStyle w:val="StyleBoldUnderline"/>
        </w:rPr>
        <w:t xml:space="preserve"> </w:t>
      </w:r>
      <w:r>
        <w:rPr>
          <w:sz w:val="16"/>
        </w:rPr>
        <w:t xml:space="preserve">In January, Pyongyang announced that it had successfully tested a thermonuclear device, which, if true, would mark a significant advance in its nuclear capabilities. It has since made a number of public demonstrations of its nuclear program's advancement, including rocket and submarine-based missile tests. It also announced it had miniaturized a warhead in early March. Kim called on the country to push forward "the building of nuclear force and boost self-defensive nuclear force both in quality and quantity," according to KCNA. Julia Mason, a State Department ‎spokeswoman, said the U.S. called on North Korea to "suspend all activities related to its nuclear and ballistic missile programs and to abandon them in a complete, verifiable and irreversible manner." North Korea's 'golden age?' North Korea's first Workers' Party Congress since 1980 04:16 Kim also said during his opening remarks that the congress would review the party's "brilliant successes" and put together tasks to "keep ushering in a great golden age of socialist construction." </w:t>
      </w:r>
      <w:r w:rsidRPr="00C90DD8">
        <w:rPr>
          <w:rStyle w:val="StyleBoldUnderline"/>
        </w:rPr>
        <w:t>The country's provocative nuclear stance has triggered some of the harshest U.N. sanctions</w:t>
      </w:r>
      <w:r>
        <w:rPr>
          <w:sz w:val="16"/>
        </w:rPr>
        <w:t xml:space="preserve"> imposed against North Korea and irritated his most powerful ally, China. The sole remaining symbol of cooperation with South Korea -- the Kaesong Industrial Complex near the demilitarized zone -- has also shut down during his tenure. No Chinese officials were invited to the party congress, according to Chinese state media. </w:t>
      </w:r>
      <w:r w:rsidRPr="00C90DD8">
        <w:rPr>
          <w:rStyle w:val="StyleBoldUnderline"/>
        </w:rPr>
        <w:t>Kim appears determined to project the image of self-reliance as his impoverished country defies international condemnation by chasing its nuclear ambitions.</w:t>
      </w:r>
      <w:r>
        <w:rPr>
          <w:rStyle w:val="StyleBoldUnderline"/>
        </w:rPr>
        <w:t xml:space="preserve"> </w:t>
      </w:r>
      <w:r>
        <w:rPr>
          <w:sz w:val="16"/>
        </w:rPr>
        <w:t xml:space="preserve">At the same time, </w:t>
      </w:r>
      <w:r w:rsidRPr="00C90DD8">
        <w:rPr>
          <w:rStyle w:val="StyleBoldUnderline"/>
        </w:rPr>
        <w:t>Kim has promised to take measures to improve the living standards of North Koreans</w:t>
      </w:r>
      <w:r>
        <w:rPr>
          <w:sz w:val="16"/>
        </w:rPr>
        <w:t>, the other element of his two-prong, so-called "</w:t>
      </w:r>
      <w:proofErr w:type="spellStart"/>
      <w:r>
        <w:rPr>
          <w:sz w:val="16"/>
        </w:rPr>
        <w:t>Byongjin</w:t>
      </w:r>
      <w:proofErr w:type="spellEnd"/>
      <w:r>
        <w:rPr>
          <w:sz w:val="16"/>
        </w:rPr>
        <w:t xml:space="preserve">" policy of economic and nuclear advancement. To outside observers, the two goals seem contradictory and implausible. Can Kim fix North Korea's economy? The congress is the first in the country for 36 years. Friday saw around 3,000 party members and more than 100 international media outlets pour in for this once-in-a-generation political gathering, officials told CNN. Details of the gathering had been kept secret from the foreign press and the North Korean public until a Friday evening news bulletin. The previous one, in 1980, marked the naming of Kim's father, Kim Jong </w:t>
      </w:r>
      <w:proofErr w:type="gramStart"/>
      <w:r>
        <w:rPr>
          <w:sz w:val="16"/>
        </w:rPr>
        <w:t>Il</w:t>
      </w:r>
      <w:proofErr w:type="gramEnd"/>
      <w:r>
        <w:rPr>
          <w:sz w:val="16"/>
        </w:rPr>
        <w:t>, as successor to his own father, North Korea's founder Kim Il Sung, as leader of the reclusive nation.</w:t>
      </w:r>
    </w:p>
    <w:p w:rsidR="00201242" w:rsidRDefault="00201242" w:rsidP="00201242">
      <w:pPr>
        <w:pStyle w:val="Heading3"/>
      </w:pPr>
      <w:r>
        <w:t>1NC No Collapse</w:t>
      </w:r>
    </w:p>
    <w:p w:rsidR="00201242" w:rsidRDefault="00201242" w:rsidP="00201242">
      <w:pPr>
        <w:pStyle w:val="Heading4"/>
      </w:pPr>
      <w:proofErr w:type="spellStart"/>
      <w:r>
        <w:t>Collapsism</w:t>
      </w:r>
      <w:proofErr w:type="spellEnd"/>
      <w:r>
        <w:t xml:space="preserve"> is empirically disproven – even the author who coined the term concedes its endurance, bolstered by nuclear weapons and unfettered by global modernization or internet freedom</w:t>
      </w:r>
    </w:p>
    <w:p w:rsidR="00201242" w:rsidRPr="0052703F" w:rsidRDefault="00201242" w:rsidP="00201242">
      <w:r w:rsidRPr="00507AEA">
        <w:rPr>
          <w:rStyle w:val="StyleStyleBold12pt"/>
        </w:rPr>
        <w:t>Foster-Carter 15</w:t>
      </w:r>
      <w:r>
        <w:t xml:space="preserve"> </w:t>
      </w:r>
      <w:r w:rsidRPr="00507AEA">
        <w:rPr>
          <w:sz w:val="16"/>
          <w:szCs w:val="16"/>
        </w:rPr>
        <w:t xml:space="preserve">[Aidan Foster-Carter, Honorary Senior Research Fellow in Sociology and Modern Korea Leeds University Korean Studies North Korea South Korea Writer; “Obama Comes Out as a North Korea </w:t>
      </w:r>
      <w:proofErr w:type="spellStart"/>
      <w:r w:rsidRPr="00507AEA">
        <w:rPr>
          <w:sz w:val="16"/>
          <w:szCs w:val="16"/>
        </w:rPr>
        <w:t>Collapsist</w:t>
      </w:r>
      <w:proofErr w:type="spellEnd"/>
      <w:r w:rsidRPr="00507AEA">
        <w:rPr>
          <w:sz w:val="16"/>
          <w:szCs w:val="16"/>
        </w:rPr>
        <w:t>”; The Diplomat, The Koreas; 01/30/2015; accessed 07/06/2016; &lt;http://thediplomat.com/2015/01/obama-comes-out-as-a-north-korea-collapsist/&gt;.]</w:t>
      </w:r>
    </w:p>
    <w:p w:rsidR="00201242" w:rsidRPr="00176D19" w:rsidRDefault="00201242" w:rsidP="00201242">
      <w:pPr>
        <w:rPr>
          <w:sz w:val="16"/>
        </w:rPr>
      </w:pPr>
      <w:r w:rsidRPr="00C90DD8">
        <w:rPr>
          <w:sz w:val="16"/>
        </w:rPr>
        <w:t xml:space="preserve">So now we know. The truth is out, from the horse’s mouth. </w:t>
      </w:r>
      <w:r w:rsidRPr="00C90DD8">
        <w:rPr>
          <w:rStyle w:val="StyleBoldUnderline"/>
        </w:rPr>
        <w:t>On North Korea and its future, the President</w:t>
      </w:r>
      <w:r w:rsidRPr="00C90DD8">
        <w:rPr>
          <w:sz w:val="16"/>
        </w:rPr>
        <w:t xml:space="preserve"> of the United States </w:t>
      </w:r>
      <w:r w:rsidRPr="00C90DD8">
        <w:rPr>
          <w:rStyle w:val="StyleBoldUnderline"/>
        </w:rPr>
        <w:t xml:space="preserve">has revealed himself as a card-carrying </w:t>
      </w:r>
      <w:proofErr w:type="spellStart"/>
      <w:r w:rsidRPr="00C90DD8">
        <w:rPr>
          <w:rStyle w:val="StyleBoldUnderline"/>
        </w:rPr>
        <w:t>collapsist</w:t>
      </w:r>
      <w:proofErr w:type="spellEnd"/>
      <w:r w:rsidRPr="00C90DD8">
        <w:rPr>
          <w:sz w:val="16"/>
        </w:rPr>
        <w:t xml:space="preserve">. Retro rules. Ever wondered what lies behind President Barack Obama’s puzzling reluctance to seem to want to do much of anything — be it wield a stick or wave a carrot — about North Korea for the past six years? (That is, till the Sony Pictures hacking spurred him into action and yet more sanctions, even though some experts remain skeptical as to Pyongyang’s culpability on that front.) Well, </w:t>
      </w:r>
      <w:r w:rsidRPr="00C90DD8">
        <w:rPr>
          <w:rStyle w:val="StyleBoldUnderline"/>
        </w:rPr>
        <w:t>the president</w:t>
      </w:r>
      <w:r w:rsidRPr="00C90DD8">
        <w:rPr>
          <w:sz w:val="16"/>
        </w:rPr>
        <w:t xml:space="preserve"> has finally explained his thinking. If like me you find “Strategic Patience” hard to distinguish from NADA (Not Actually Doing Anything), all is now clear. Like a long line of wishful thinkers before him, he </w:t>
      </w:r>
      <w:r w:rsidRPr="00C90DD8">
        <w:rPr>
          <w:rStyle w:val="StyleBoldUnderline"/>
        </w:rPr>
        <w:t>is biding his time for the DPRK’s inevitable collapse</w:t>
      </w:r>
      <w:r w:rsidRPr="00C90DD8">
        <w:rPr>
          <w:sz w:val="16"/>
        </w:rPr>
        <w:t xml:space="preserve">. That revelation came not in his State of the Union address, where Korea went unmentioned, but in an interview for YouTube, of all things. The President took questions from three young </w:t>
      </w:r>
      <w:proofErr w:type="spellStart"/>
      <w:proofErr w:type="gramStart"/>
      <w:r w:rsidRPr="00C90DD8">
        <w:rPr>
          <w:sz w:val="16"/>
        </w:rPr>
        <w:t>websters</w:t>
      </w:r>
      <w:proofErr w:type="spellEnd"/>
      <w:proofErr w:type="gramEnd"/>
      <w:r w:rsidRPr="00C90DD8">
        <w:rPr>
          <w:sz w:val="16"/>
        </w:rPr>
        <w:t xml:space="preserve">, on anything and everything. North Korea got two minutes — that bit starts at 8:39 — and then Hank Green went to pot: moving seamlessly on to discuss marijuana. But a very revealing two minutes they were. As widely reported, </w:t>
      </w:r>
      <w:r w:rsidRPr="00C90DD8">
        <w:rPr>
          <w:rStyle w:val="StyleBoldUnderline"/>
        </w:rPr>
        <w:t>Obama called North Korea</w:t>
      </w:r>
      <w:r w:rsidRPr="00C90DD8">
        <w:rPr>
          <w:sz w:val="16"/>
        </w:rPr>
        <w:t>: “…</w:t>
      </w:r>
      <w:r w:rsidRPr="00C90DD8">
        <w:rPr>
          <w:rStyle w:val="StyleBoldUnderline"/>
        </w:rPr>
        <w:t>the most isolated</w:t>
      </w:r>
      <w:r w:rsidRPr="00C90DD8">
        <w:rPr>
          <w:sz w:val="16"/>
        </w:rPr>
        <w:t xml:space="preserve">, the most </w:t>
      </w:r>
      <w:r w:rsidRPr="00C90DD8">
        <w:rPr>
          <w:rStyle w:val="StyleBoldUnderline"/>
        </w:rPr>
        <w:t>sanctioned</w:t>
      </w:r>
      <w:r w:rsidRPr="00C90DD8">
        <w:rPr>
          <w:sz w:val="16"/>
        </w:rPr>
        <w:t xml:space="preserve">, the most </w:t>
      </w:r>
      <w:r w:rsidRPr="00C90DD8">
        <w:rPr>
          <w:rStyle w:val="StyleBoldUnderline"/>
        </w:rPr>
        <w:t>cut-off nation on earth</w:t>
      </w:r>
      <w:r w:rsidRPr="00C90DD8">
        <w:rPr>
          <w:sz w:val="16"/>
        </w:rPr>
        <w:t xml:space="preserve">…The kind of authoritarianism that exists there, you almost can’t duplicate anywhere else. It’s brutal and it’s oppressive and as a consequence, the country can’t really even feed its own people… </w:t>
      </w:r>
      <w:r w:rsidRPr="00C90DD8">
        <w:rPr>
          <w:rStyle w:val="StyleBoldUnderline"/>
        </w:rPr>
        <w:t>Over time you will see a regime like this collapse</w:t>
      </w:r>
      <w:r w:rsidRPr="00C90DD8">
        <w:rPr>
          <w:sz w:val="16"/>
        </w:rPr>
        <w:t xml:space="preserve">.” Why so? “The answer is not going to be a military solution.” Thank goodness for that. Rather, “We will keep on ratcheting the pressure, but part of what’s happening is that… the Internet, over time is going to be penetrating this country… And it is very hard to sustain that kind of brutal authoritarian regime in this modern world. Information ends up seeping in </w:t>
      </w:r>
      <w:proofErr w:type="spellStart"/>
      <w:r w:rsidRPr="00C90DD8">
        <w:rPr>
          <w:sz w:val="16"/>
        </w:rPr>
        <w:t>over time</w:t>
      </w:r>
      <w:proofErr w:type="spellEnd"/>
      <w:r w:rsidRPr="00C90DD8">
        <w:rPr>
          <w:sz w:val="16"/>
        </w:rPr>
        <w:t xml:space="preserve"> and bringing about change, and that’s something that we are constantly looking for ways to accelerate.” The prediction, and its rationale, couldn’t be clearer. But are they correct? That I beg to doubt. We’ve been here before — and much good it did us in understanding or changing North Korea. Back to the Future </w:t>
      </w:r>
      <w:proofErr w:type="gramStart"/>
      <w:r w:rsidRPr="00C90DD8">
        <w:rPr>
          <w:sz w:val="16"/>
        </w:rPr>
        <w:t>So</w:t>
      </w:r>
      <w:proofErr w:type="gramEnd"/>
      <w:r w:rsidRPr="00C90DD8">
        <w:rPr>
          <w:sz w:val="16"/>
        </w:rPr>
        <w:t xml:space="preserve"> let’s turn the clock back. In 1992, the Economist Intelligence Unit (EIU) published a book-length special report on Korea’s future. Its thesis, summed up in a gung-ho title — Korea’s Coming Reunification: Another East Asian Superpower? — anticipated by more than 20 years the optimism now peddled by President Park Geun-hye, in her striking, if counterintuitive, idea that unification will be a “bonanza” (</w:t>
      </w:r>
      <w:proofErr w:type="spellStart"/>
      <w:r w:rsidRPr="00C90DD8">
        <w:rPr>
          <w:sz w:val="16"/>
        </w:rPr>
        <w:t>taebak</w:t>
      </w:r>
      <w:proofErr w:type="spellEnd"/>
      <w:r w:rsidRPr="00C90DD8">
        <w:rPr>
          <w:sz w:val="16"/>
        </w:rPr>
        <w:t xml:space="preserve"> in Korean). Supremely confident in predicting the future, the author summarized his argument as “a kind of syllogism” in five steps (page 3): … Kim </w:t>
      </w:r>
      <w:proofErr w:type="gramStart"/>
      <w:r w:rsidRPr="00C90DD8">
        <w:rPr>
          <w:sz w:val="16"/>
        </w:rPr>
        <w:t>Il</w:t>
      </w:r>
      <w:proofErr w:type="gramEnd"/>
      <w:r w:rsidRPr="00C90DD8">
        <w:rPr>
          <w:sz w:val="16"/>
        </w:rPr>
        <w:t xml:space="preserve"> Sung (who will turn 80 in 1992) will, sooner or later, die. “Kimilsungism” as a system will not outlive its founder. Without Kimilsungism, however, there will no longer be any rationale for the existence of a separate North Korea… given the collapse of communism in the former USSR, plus China’s improving relations with South Korea. Hence the only feasible political project available to Kim </w:t>
      </w:r>
      <w:proofErr w:type="gramStart"/>
      <w:r w:rsidRPr="00C90DD8">
        <w:rPr>
          <w:sz w:val="16"/>
        </w:rPr>
        <w:t>Il</w:t>
      </w:r>
      <w:proofErr w:type="gramEnd"/>
      <w:r w:rsidRPr="00C90DD8">
        <w:rPr>
          <w:sz w:val="16"/>
        </w:rPr>
        <w:t xml:space="preserve"> </w:t>
      </w:r>
      <w:proofErr w:type="spellStart"/>
      <w:r w:rsidRPr="00C90DD8">
        <w:rPr>
          <w:sz w:val="16"/>
        </w:rPr>
        <w:t>Sung’s</w:t>
      </w:r>
      <w:proofErr w:type="spellEnd"/>
      <w:r w:rsidRPr="00C90DD8">
        <w:rPr>
          <w:sz w:val="16"/>
        </w:rPr>
        <w:t xml:space="preserve"> eventual successors (who will probably be military) will be to negotiate the terms of North Korea’s reintegration with South Korea. Reunification, as in Germany, will thus, in essence, be by absorption. Cue hollow laughter. I wrote those words. They got me invited for two days of one-on-one discussions — and even a TV debate on Japan’s NHK — in Cambridge, where a newly “retired” South Korean politician was taking time out after the presidency had eluded him for a third time. But not even Kim </w:t>
      </w:r>
      <w:proofErr w:type="spellStart"/>
      <w:r w:rsidRPr="00C90DD8">
        <w:rPr>
          <w:sz w:val="16"/>
        </w:rPr>
        <w:t>Dae-jung</w:t>
      </w:r>
      <w:proofErr w:type="spellEnd"/>
      <w:r w:rsidRPr="00C90DD8">
        <w:rPr>
          <w:sz w:val="16"/>
        </w:rPr>
        <w:t xml:space="preserve"> could convince me, back then, that the alternative scenario of a gradual evolution and reconciliation, though obviously preferable in theory, was feasible. Nor was I alone. “</w:t>
      </w:r>
      <w:proofErr w:type="spellStart"/>
      <w:r w:rsidRPr="00C90DD8">
        <w:rPr>
          <w:rStyle w:val="StyleBoldUnderline"/>
        </w:rPr>
        <w:t>Collapsism</w:t>
      </w:r>
      <w:proofErr w:type="spellEnd"/>
      <w:r w:rsidRPr="00C90DD8">
        <w:rPr>
          <w:sz w:val="16"/>
        </w:rPr>
        <w:t xml:space="preserve">” — a word I think I </w:t>
      </w:r>
      <w:r w:rsidRPr="00C90DD8">
        <w:rPr>
          <w:rStyle w:val="StyleBoldUnderline"/>
        </w:rPr>
        <w:t>coined, in 1993</w:t>
      </w:r>
      <w:r w:rsidRPr="00C90DD8">
        <w:rPr>
          <w:sz w:val="16"/>
        </w:rPr>
        <w:t xml:space="preserve">or earlier — </w:t>
      </w:r>
      <w:r w:rsidRPr="00C90DD8">
        <w:rPr>
          <w:rStyle w:val="StyleBoldUnderline"/>
        </w:rPr>
        <w:t>was all the rage</w:t>
      </w:r>
      <w:r w:rsidRPr="00C90DD8">
        <w:rPr>
          <w:sz w:val="16"/>
        </w:rPr>
        <w:t xml:space="preserve"> then, understandably. </w:t>
      </w:r>
      <w:r w:rsidRPr="00C90DD8">
        <w:rPr>
          <w:rStyle w:val="StyleBoldUnderline"/>
        </w:rPr>
        <w:t>The collapse of the USSR and</w:t>
      </w:r>
      <w:r w:rsidRPr="00C90DD8">
        <w:rPr>
          <w:sz w:val="16"/>
        </w:rPr>
        <w:t xml:space="preserve"> of </w:t>
      </w:r>
      <w:r w:rsidRPr="00C90DD8">
        <w:rPr>
          <w:rStyle w:val="StyleBoldUnderline"/>
        </w:rPr>
        <w:t>communist regimes in Eastern Europe</w:t>
      </w:r>
      <w:r w:rsidRPr="00C90DD8">
        <w:rPr>
          <w:sz w:val="16"/>
        </w:rPr>
        <w:t xml:space="preserve">, </w:t>
      </w:r>
      <w:r w:rsidRPr="00C90DD8">
        <w:rPr>
          <w:rStyle w:val="StyleBoldUnderline"/>
        </w:rPr>
        <w:t>plus moves toward capitalism by</w:t>
      </w:r>
      <w:r w:rsidRPr="00C90DD8">
        <w:rPr>
          <w:sz w:val="16"/>
        </w:rPr>
        <w:t xml:space="preserve"> ruling communist parties in </w:t>
      </w:r>
      <w:r w:rsidRPr="00C90DD8">
        <w:rPr>
          <w:rStyle w:val="StyleBoldUnderline"/>
        </w:rPr>
        <w:t>China and Vietnam, left</w:t>
      </w:r>
      <w:r w:rsidRPr="00C90DD8">
        <w:rPr>
          <w:sz w:val="16"/>
        </w:rPr>
        <w:t xml:space="preserve"> the few communist diehards like Cuba and </w:t>
      </w:r>
      <w:r w:rsidRPr="00C90DD8">
        <w:rPr>
          <w:rStyle w:val="StyleBoldUnderline"/>
        </w:rPr>
        <w:t>North Korea looking isolated and exposed</w:t>
      </w:r>
      <w:r w:rsidRPr="00C90DD8">
        <w:rPr>
          <w:sz w:val="16"/>
        </w:rPr>
        <w:t xml:space="preserve">. </w:t>
      </w:r>
      <w:r w:rsidRPr="00C90DD8">
        <w:rPr>
          <w:rStyle w:val="StyleBoldUnderline"/>
        </w:rPr>
        <w:t>The DPRK</w:t>
      </w:r>
      <w:r w:rsidRPr="00C90DD8">
        <w:rPr>
          <w:sz w:val="16"/>
        </w:rPr>
        <w:t xml:space="preserve"> in particular, </w:t>
      </w:r>
      <w:r w:rsidRPr="00C90DD8">
        <w:rPr>
          <w:rStyle w:val="StyleBoldUnderline"/>
        </w:rPr>
        <w:t>rebarbative and unreconstructed, seemed a dinosaur in a mammals’ world</w:t>
      </w:r>
      <w:r w:rsidRPr="00C90DD8">
        <w:rPr>
          <w:sz w:val="16"/>
        </w:rPr>
        <w:t>. The fate of Germany looked the obvious template for the Kim regime to do the only thing left, namely to leave the stage. Smug Fukuyama-</w:t>
      </w:r>
      <w:proofErr w:type="spellStart"/>
      <w:r w:rsidRPr="00C90DD8">
        <w:rPr>
          <w:sz w:val="16"/>
        </w:rPr>
        <w:t>esque</w:t>
      </w:r>
      <w:proofErr w:type="spellEnd"/>
      <w:r w:rsidRPr="00C90DD8">
        <w:rPr>
          <w:sz w:val="16"/>
        </w:rPr>
        <w:t xml:space="preserve"> triumphalism blended with wishful thinking: </w:t>
      </w:r>
      <w:r w:rsidRPr="00C90DD8">
        <w:rPr>
          <w:rStyle w:val="StyleBoldUnderline"/>
        </w:rPr>
        <w:t>How could anywhere as outmoded and horrible as North Korea possibly survive in the new dawn?</w:t>
      </w:r>
      <w:r>
        <w:rPr>
          <w:rStyle w:val="StyleBoldUnderline"/>
        </w:rPr>
        <w:t xml:space="preserve"> </w:t>
      </w:r>
      <w:r w:rsidRPr="00C90DD8">
        <w:rPr>
          <w:sz w:val="16"/>
        </w:rPr>
        <w:t xml:space="preserve">In my case, lingering </w:t>
      </w:r>
      <w:proofErr w:type="spellStart"/>
      <w:r w:rsidRPr="00C90DD8">
        <w:rPr>
          <w:sz w:val="16"/>
        </w:rPr>
        <w:t>Marxoid</w:t>
      </w:r>
      <w:proofErr w:type="spellEnd"/>
      <w:r w:rsidRPr="00C90DD8">
        <w:rPr>
          <w:sz w:val="16"/>
        </w:rPr>
        <w:t xml:space="preserve"> tendencies buttressed this view. The DPRK’s contradictions — relentlessly oppressing its own people while also antagonizing the rest of the world on a myriad fronts — had to be digging its own grave; didn’t it? Hence some combination of external pressure and an internal legitimation crisis was bound to put paid to </w:t>
      </w:r>
      <w:proofErr w:type="spellStart"/>
      <w:r w:rsidRPr="00C90DD8">
        <w:rPr>
          <w:sz w:val="16"/>
        </w:rPr>
        <w:t>Kimism</w:t>
      </w:r>
      <w:proofErr w:type="spellEnd"/>
      <w:r w:rsidRPr="00C90DD8">
        <w:rPr>
          <w:sz w:val="16"/>
        </w:rPr>
        <w:t xml:space="preserve">, sooner or later. Sooner became later. Kim </w:t>
      </w:r>
      <w:proofErr w:type="gramStart"/>
      <w:r w:rsidRPr="00C90DD8">
        <w:rPr>
          <w:sz w:val="16"/>
        </w:rPr>
        <w:t>Il</w:t>
      </w:r>
      <w:proofErr w:type="gramEnd"/>
      <w:r w:rsidRPr="00C90DD8">
        <w:rPr>
          <w:sz w:val="16"/>
        </w:rPr>
        <w:t xml:space="preserve"> Sung died, North Korea clung on, and I clung to </w:t>
      </w:r>
      <w:proofErr w:type="spellStart"/>
      <w:r w:rsidRPr="00C90DD8">
        <w:rPr>
          <w:sz w:val="16"/>
        </w:rPr>
        <w:t>collapsism</w:t>
      </w:r>
      <w:proofErr w:type="spellEnd"/>
      <w:r w:rsidRPr="00C90DD8">
        <w:rPr>
          <w:sz w:val="16"/>
        </w:rPr>
        <w:t xml:space="preserve">. Not dogmatically, but as a result of thinking through the logic and assumptions of that position as well as the alternatives. That remains an essential exercise, even though, with hindsight, my a priori reasoning turns out to have been inductively incorrect. For example, in the 1998 book Economic Integration of the Korean Peninsula edited by Marcus Noland, I had a chapter (available online) bearing the unwieldy if not contradictory title: “North Korea: All Roads Lead to Collapse — All the More Reason to Engage Pyongyang.” The rather convoluted argument included a four-point summary of where gradualism, as I thought then, got it wrong: It is too optimistic regarding the will for change in the North Korean leadership. Even if that were to alter, gradualists exaggerate the capacity of the North Korean system to survive whether or not Pyongyang embarks on any serious process of reform. It fails to address key issues of legitimation and power. It assigns an unwarrantedly passive role to the people of North Korea; assuming (in true Korean style) that whatever the governments cook up between them and decree will automatically come to pass. Space forbids teasing out where I went wrong on these points in detail. Besides, my views are immaterial. What matters is that influential power holders thought the same and crafted policy accordingly. And remember John </w:t>
      </w:r>
      <w:proofErr w:type="spellStart"/>
      <w:r w:rsidRPr="00C90DD8">
        <w:rPr>
          <w:sz w:val="16"/>
        </w:rPr>
        <w:t>Deutch</w:t>
      </w:r>
      <w:proofErr w:type="spellEnd"/>
      <w:r w:rsidRPr="00C90DD8">
        <w:rPr>
          <w:sz w:val="16"/>
        </w:rPr>
        <w:t xml:space="preserve">? In 1996, the outgoing head of the CIA confidently told the Senate Intelligence Committee that in North Korea was bound to change in one of three ways, and soon: “Either it is going to invade the South over one issue or another, or it will break up, or it will collapse internally or implode because of the incredible economic problems that the country faces. Or third, it will over time lead to some peaceful resolution and a reunification with the South.” And timeframe? Mr. Intelligence was equally cocksure: “… in the next two or three years. It is not something that will go on for decades.” As the LA Times’ wiser Jim Mann noted at the time, this list “is noteworthy for what it leaves out. Nowhere on it is the possibility that the [four decades-old] status quo…will hold.” Facing Up to the Facts </w:t>
      </w:r>
      <w:proofErr w:type="gramStart"/>
      <w:r w:rsidRPr="00C90DD8">
        <w:rPr>
          <w:sz w:val="16"/>
        </w:rPr>
        <w:t>Enough</w:t>
      </w:r>
      <w:proofErr w:type="gramEnd"/>
      <w:r w:rsidRPr="00C90DD8">
        <w:rPr>
          <w:sz w:val="16"/>
        </w:rPr>
        <w:t xml:space="preserve"> of this nonsense. “When the facts change, I change my mind. What do you do, sir?” Sound advice, whether or not Keynes actually said it. I resisted right up until 2009, but finally had to admit the force of Bruce </w:t>
      </w:r>
      <w:proofErr w:type="spellStart"/>
      <w:r w:rsidRPr="00C90DD8">
        <w:rPr>
          <w:sz w:val="16"/>
        </w:rPr>
        <w:t>Cumings</w:t>
      </w:r>
      <w:proofErr w:type="spellEnd"/>
      <w:r w:rsidRPr="00C90DD8">
        <w:rPr>
          <w:sz w:val="16"/>
        </w:rPr>
        <w:t xml:space="preserve">’ jibe at all of us who thought this way: “When does the statute of limitations run out on being systematically wrong?” You win, Bruce. This one, anyway. </w:t>
      </w:r>
      <w:r w:rsidRPr="00C90DD8">
        <w:rPr>
          <w:rStyle w:val="StyleBoldUnderline"/>
        </w:rPr>
        <w:t xml:space="preserve">North Korea </w:t>
      </w:r>
      <w:proofErr w:type="spellStart"/>
      <w:r w:rsidRPr="00C90DD8">
        <w:rPr>
          <w:rStyle w:val="StyleBoldUnderline"/>
        </w:rPr>
        <w:t>collapsism</w:t>
      </w:r>
      <w:proofErr w:type="spellEnd"/>
      <w:r w:rsidRPr="00C90DD8">
        <w:rPr>
          <w:rStyle w:val="StyleBoldUnderline"/>
        </w:rPr>
        <w:t xml:space="preserve"> has proved a lousy bet for social science and policy making alike, for a quarter century now</w:t>
      </w:r>
      <w:r w:rsidRPr="00C90DD8">
        <w:rPr>
          <w:sz w:val="16"/>
        </w:rPr>
        <w:t xml:space="preserve">. Those who still cling to this view would rush to add “— so far.” </w:t>
      </w:r>
      <w:r w:rsidRPr="00C90DD8">
        <w:rPr>
          <w:rStyle w:val="StyleBoldUnderline"/>
        </w:rPr>
        <w:t>True, you can never wholly rule out collapse. It remains a possible contingency</w:t>
      </w:r>
      <w:r w:rsidRPr="00C90DD8">
        <w:rPr>
          <w:sz w:val="16"/>
        </w:rPr>
        <w:t xml:space="preserve">, for which it is prudent to plan quietly, and making sure to liaise with China. The Park administration’s loud unilateralism meets neither condition, but that’s another story. Given this long and dubious history, which he may or may not know in any detail, it is truly dismaying to see the president jump so casually onto such a dodgy, discredited bandwagon. Nor does his specific reason convince. There was no Internet when I first became a </w:t>
      </w:r>
      <w:proofErr w:type="spellStart"/>
      <w:r w:rsidRPr="00C90DD8">
        <w:rPr>
          <w:sz w:val="16"/>
        </w:rPr>
        <w:t>collapsist</w:t>
      </w:r>
      <w:proofErr w:type="spellEnd"/>
      <w:r w:rsidRPr="00C90DD8">
        <w:rPr>
          <w:sz w:val="16"/>
        </w:rPr>
        <w:t xml:space="preserve">, but the impossibility of the DPRK sustaining its information Great Wall against the onslaught of globalized media was always part of the argument. Yet </w:t>
      </w:r>
      <w:r w:rsidRPr="00C90DD8">
        <w:rPr>
          <w:rStyle w:val="StyleBoldUnderline"/>
        </w:rPr>
        <w:t>there are few shallower or by now more falsified clichés than the naïve view that the Internet will somehow cause all tyrannies to crumble. Like where and when? Nothing in real life is that simple, or smooth.</w:t>
      </w:r>
      <w:r>
        <w:rPr>
          <w:rStyle w:val="StyleBoldUnderline"/>
        </w:rPr>
        <w:t xml:space="preserve"> </w:t>
      </w:r>
      <w:r w:rsidRPr="00C90DD8">
        <w:rPr>
          <w:rStyle w:val="Emphasis"/>
        </w:rPr>
        <w:t>It’s high time to acknowledge North Korea’s staying power and plan policy towards it on that basis</w:t>
      </w:r>
      <w:r w:rsidRPr="00C90DD8">
        <w:rPr>
          <w:sz w:val="16"/>
        </w:rPr>
        <w:t xml:space="preserve">, rather than wishful thinking. </w:t>
      </w:r>
      <w:r w:rsidRPr="00C90DD8">
        <w:rPr>
          <w:rStyle w:val="StyleBoldUnderline"/>
        </w:rPr>
        <w:t>In a few years, the DPRK will surpass the former USSR as the longest-lasting “socialist” state of all time</w:t>
      </w:r>
      <w:r w:rsidRPr="00C90DD8">
        <w:rPr>
          <w:sz w:val="16"/>
        </w:rPr>
        <w:t xml:space="preserve">. A regime I thought could not outlive its founder has managed not one but two successions. Those are the facts. How it achieves such staying power would take another article, but I find </w:t>
      </w:r>
      <w:proofErr w:type="spellStart"/>
      <w:r w:rsidRPr="00C90DD8">
        <w:rPr>
          <w:sz w:val="16"/>
        </w:rPr>
        <w:t>Heonik</w:t>
      </w:r>
      <w:proofErr w:type="spellEnd"/>
      <w:r w:rsidRPr="00C90DD8">
        <w:rPr>
          <w:sz w:val="16"/>
        </w:rPr>
        <w:t xml:space="preserve"> </w:t>
      </w:r>
      <w:proofErr w:type="spellStart"/>
      <w:r w:rsidRPr="00C90DD8">
        <w:rPr>
          <w:sz w:val="16"/>
        </w:rPr>
        <w:t>Kwon’s</w:t>
      </w:r>
      <w:proofErr w:type="spellEnd"/>
      <w:r w:rsidRPr="00C90DD8">
        <w:rPr>
          <w:sz w:val="16"/>
        </w:rPr>
        <w:t xml:space="preserve"> “theatre state” concept cogent. </w:t>
      </w:r>
      <w:r w:rsidRPr="00C90DD8">
        <w:rPr>
          <w:rStyle w:val="StyleBoldUnderline"/>
        </w:rPr>
        <w:t>North Korea endures. And it has nukes: a huge failure of international policy</w:t>
      </w:r>
      <w:r w:rsidRPr="00C90DD8">
        <w:rPr>
          <w:sz w:val="16"/>
        </w:rPr>
        <w:t xml:space="preserve">, buttressing the survival of this malign regime ad infinitum. It also has protectors in China and Russia, who — again, despite much Western wishful thinking — are not about to abandon it. </w:t>
      </w:r>
      <w:r w:rsidRPr="00C90DD8">
        <w:rPr>
          <w:rStyle w:val="StyleBoldUnderline"/>
        </w:rPr>
        <w:t>U.S. policy needs to start from the facts</w:t>
      </w:r>
      <w:r w:rsidRPr="00C90DD8">
        <w:rPr>
          <w:sz w:val="16"/>
        </w:rPr>
        <w:t>. Hardly less depressing than the DPRK’s unchanging defiance is the no less unreconstructed persistence of a failed policy playbook, despite ample evidence for many years that it doesn’t work. Yet well into the 21st century, n</w:t>
      </w:r>
      <w:r w:rsidRPr="00C90DD8">
        <w:rPr>
          <w:rStyle w:val="StyleBoldUnderline"/>
        </w:rPr>
        <w:t xml:space="preserve">ot only is the president a </w:t>
      </w:r>
      <w:proofErr w:type="spellStart"/>
      <w:r w:rsidRPr="00C90DD8">
        <w:rPr>
          <w:rStyle w:val="StyleBoldUnderline"/>
        </w:rPr>
        <w:t>collapsist</w:t>
      </w:r>
      <w:proofErr w:type="spellEnd"/>
      <w:r w:rsidRPr="00C90DD8">
        <w:rPr>
          <w:rStyle w:val="StyleBoldUnderline"/>
        </w:rPr>
        <w:t xml:space="preserve"> but a usually </w:t>
      </w:r>
      <w:r w:rsidRPr="00C90DD8">
        <w:rPr>
          <w:sz w:val="16"/>
        </w:rPr>
        <w:t xml:space="preserve">sane and </w:t>
      </w:r>
      <w:r w:rsidRPr="00C90DD8">
        <w:rPr>
          <w:rStyle w:val="StyleBoldUnderline"/>
        </w:rPr>
        <w:t>sensible head of the Council on Foreign Relations has come out as</w:t>
      </w:r>
      <w:r w:rsidRPr="00C90DD8">
        <w:rPr>
          <w:sz w:val="16"/>
        </w:rPr>
        <w:t xml:space="preserve"> that </w:t>
      </w:r>
      <w:r w:rsidRPr="00C90DD8">
        <w:rPr>
          <w:rStyle w:val="StyleBoldUnderline"/>
        </w:rPr>
        <w:t>even</w:t>
      </w:r>
      <w:r w:rsidRPr="00C90DD8">
        <w:rPr>
          <w:sz w:val="16"/>
        </w:rPr>
        <w:t xml:space="preserve"> older-fashioned and </w:t>
      </w:r>
      <w:r w:rsidRPr="00C90DD8">
        <w:rPr>
          <w:rStyle w:val="StyleBoldUnderline"/>
        </w:rPr>
        <w:t>more dangerous</w:t>
      </w:r>
      <w:r w:rsidRPr="00C90DD8">
        <w:rPr>
          <w:sz w:val="16"/>
        </w:rPr>
        <w:t xml:space="preserve"> harrumphing beast: </w:t>
      </w:r>
      <w:r w:rsidRPr="00C90DD8">
        <w:rPr>
          <w:rStyle w:val="StyleBoldUnderline"/>
        </w:rPr>
        <w:t>a regime-changer</w:t>
      </w:r>
      <w:r w:rsidRPr="00C90DD8">
        <w:rPr>
          <w:sz w:val="16"/>
        </w:rPr>
        <w:t>. Fresh from their triumphs in Iraq, Libya and Syria…</w:t>
      </w:r>
      <w:r w:rsidRPr="00C90DD8">
        <w:rPr>
          <w:rStyle w:val="StyleBoldUnderline"/>
        </w:rPr>
        <w:t>We all get fed up with North Korea, but really.</w:t>
      </w:r>
      <w:r w:rsidRPr="00C90DD8">
        <w:rPr>
          <w:sz w:val="16"/>
        </w:rPr>
        <w:t xml:space="preserve"> A few final remarks. </w:t>
      </w:r>
      <w:r w:rsidRPr="00C90DD8">
        <w:rPr>
          <w:rStyle w:val="StyleBoldUnderline"/>
        </w:rPr>
        <w:t>Obama’s blunt admission gives the lie to past insistence that strategic patience is not based on hostility</w:t>
      </w:r>
      <w:r w:rsidRPr="00C90DD8">
        <w:rPr>
          <w:sz w:val="16"/>
        </w:rPr>
        <w:t xml:space="preserve">. (Did he consult his staff, or was all this off the cuff?) The “C-word” has caused a frisson in Seoul, even among conservatives. Park Geun-hye’s </w:t>
      </w:r>
      <w:proofErr w:type="spellStart"/>
      <w:r w:rsidRPr="00C90DD8">
        <w:rPr>
          <w:sz w:val="16"/>
        </w:rPr>
        <w:t>Nordpolitik</w:t>
      </w:r>
      <w:proofErr w:type="spellEnd"/>
      <w:r w:rsidRPr="00C90DD8">
        <w:rPr>
          <w:sz w:val="16"/>
        </w:rPr>
        <w:t xml:space="preserve"> has its own problems, but such directness hardly helps her. Lastly, Obama’s no less frank or even weary admission that “there aren’t that many sanctions left” undercuts the </w:t>
      </w:r>
      <w:proofErr w:type="spellStart"/>
      <w:r w:rsidRPr="00C90DD8">
        <w:rPr>
          <w:sz w:val="16"/>
        </w:rPr>
        <w:t>Asherian</w:t>
      </w:r>
      <w:proofErr w:type="spellEnd"/>
      <w:r w:rsidRPr="00C90DD8">
        <w:rPr>
          <w:sz w:val="16"/>
        </w:rPr>
        <w:t xml:space="preserve"> zeal of the Assistant Secretary for Terrorist Financing (sic; surely against?) in the Department of Treasury. Daniel Glaser told the House Foreign Affairs Committee on January 13, 2015 that the latest North Korea sanctions would have the same “chilling effect” as those against Banco Delta Asia a decade ago. And what a great success that was! State overrode Treasury in hopes of a nuclear deal, and the </w:t>
      </w:r>
      <w:proofErr w:type="spellStart"/>
      <w:r w:rsidRPr="00C90DD8">
        <w:rPr>
          <w:sz w:val="16"/>
        </w:rPr>
        <w:t>Kims</w:t>
      </w:r>
      <w:proofErr w:type="spellEnd"/>
      <w:r w:rsidRPr="00C90DD8">
        <w:rPr>
          <w:sz w:val="16"/>
        </w:rPr>
        <w:t xml:space="preserve"> got their money back — via Russia. An</w:t>
      </w:r>
      <w:r w:rsidR="00176D19">
        <w:rPr>
          <w:sz w:val="16"/>
        </w:rPr>
        <w:t>y more bright ideas, gentlemen?</w:t>
      </w:r>
    </w:p>
    <w:p w:rsidR="00201242" w:rsidRDefault="00201242" w:rsidP="00201242">
      <w:pPr>
        <w:pStyle w:val="Heading3"/>
      </w:pPr>
      <w:r>
        <w:t>1NC No Collapse – Econ Strong</w:t>
      </w:r>
    </w:p>
    <w:p w:rsidR="00201242" w:rsidRPr="00176D19" w:rsidRDefault="00201242" w:rsidP="00201242">
      <w:pPr>
        <w:pStyle w:val="Heading4"/>
        <w:rPr>
          <w:rStyle w:val="StyleStyleBold12pt"/>
          <w:b/>
        </w:rPr>
      </w:pPr>
      <w:r w:rsidRPr="00176D19">
        <w:rPr>
          <w:rStyle w:val="StyleStyleBold12pt"/>
          <w:b/>
        </w:rPr>
        <w:t>Their models don’t take into account the growth rate of the North Korean economy, dirty money transfers sanctions don’t affect, and businesses along the Chinese border that funnel money into Pyongyang</w:t>
      </w:r>
    </w:p>
    <w:p w:rsidR="00201242" w:rsidRPr="00EE434C" w:rsidRDefault="00201242" w:rsidP="00201242">
      <w:r w:rsidRPr="00B93A41">
        <w:rPr>
          <w:rStyle w:val="StyleStyleBold12pt"/>
        </w:rPr>
        <w:t>Washington Post 15</w:t>
      </w:r>
      <w:r>
        <w:t xml:space="preserve"> </w:t>
      </w:r>
      <w:r w:rsidRPr="00B93A41">
        <w:rPr>
          <w:sz w:val="16"/>
          <w:szCs w:val="16"/>
        </w:rPr>
        <w:t>[Anna Fifield, The Post’s bureau chief in Tokyo, focusing on Japan and the Koreas; “North Korea’s growing economy — and America’s misconceptions about it”; The Washington Post; 03/15/2015; accessed 06/30/2016; &lt;https://www.washingtonpost.com/world/asia_pacific/north-koreas-growing-economy-and-americas-misconceptions-about-it/2015/03/13/b551d2d0-c1a8-11e4-a188-8e4971d37a8d_story.html&gt;.]</w:t>
      </w:r>
    </w:p>
    <w:p w:rsidR="00201242" w:rsidRPr="00EE434C" w:rsidRDefault="00201242" w:rsidP="00201242">
      <w:pPr>
        <w:rPr>
          <w:rStyle w:val="StyleBoldUnderline"/>
        </w:rPr>
      </w:pPr>
      <w:r w:rsidRPr="00EE434C">
        <w:rPr>
          <w:sz w:val="16"/>
        </w:rPr>
        <w:t xml:space="preserve">DANDONG, China — </w:t>
      </w:r>
      <w:proofErr w:type="gramStart"/>
      <w:r w:rsidRPr="00EE434C">
        <w:rPr>
          <w:sz w:val="16"/>
        </w:rPr>
        <w:t>The</w:t>
      </w:r>
      <w:proofErr w:type="gramEnd"/>
      <w:r w:rsidRPr="00EE434C">
        <w:rPr>
          <w:sz w:val="16"/>
        </w:rPr>
        <w:t xml:space="preserve"> textile factories producing “made in China” goods from compounds just across the Yalu River from North Korea offer a glimpse into a hidden world that is helping North Korea’s economy to thrive. Operated by North Koreans, the factories produce clothes and other goods that are exported under foreign-company labels, making it impossible to tell that they have been made with North Korean hands and have contributed to North Korean profits. The </w:t>
      </w:r>
      <w:r w:rsidRPr="00EE434C">
        <w:rPr>
          <w:rStyle w:val="StyleBoldUnderline"/>
        </w:rPr>
        <w:t>thriving operations belie the perception in Washington that</w:t>
      </w:r>
      <w:r w:rsidRPr="00EE434C">
        <w:rPr>
          <w:sz w:val="16"/>
        </w:rPr>
        <w:t xml:space="preserve"> U.S. and international </w:t>
      </w:r>
      <w:r w:rsidRPr="00B93A41">
        <w:rPr>
          <w:rStyle w:val="StyleBoldUnderline"/>
        </w:rPr>
        <w:t>sa</w:t>
      </w:r>
      <w:r w:rsidRPr="00EE434C">
        <w:rPr>
          <w:rStyle w:val="StyleBoldUnderline"/>
        </w:rPr>
        <w:t>nctions are working to strangle North Korea’s ability to make money</w:t>
      </w:r>
      <w:r w:rsidRPr="00EE434C">
        <w:rPr>
          <w:sz w:val="16"/>
        </w:rPr>
        <w:t xml:space="preserve">. While an overwhelming majority of North Koreans live in poverty, </w:t>
      </w:r>
      <w:r w:rsidRPr="00EE434C">
        <w:rPr>
          <w:rStyle w:val="StyleBoldUnderline"/>
        </w:rPr>
        <w:t>the country’s output has been steadily increasing, and an estimate</w:t>
      </w:r>
      <w:r w:rsidRPr="00EE434C">
        <w:rPr>
          <w:sz w:val="16"/>
        </w:rPr>
        <w:t xml:space="preserve"> by South Korea’s Hyundai Research Institute </w:t>
      </w:r>
      <w:r w:rsidRPr="00EE434C">
        <w:rPr>
          <w:rStyle w:val="StyleBoldUnderline"/>
        </w:rPr>
        <w:t>forecasts that the North’s economy will grow this year by a whopping 7 percent.</w:t>
      </w:r>
      <w:r>
        <w:rPr>
          <w:rStyle w:val="StyleBoldUnderline"/>
        </w:rPr>
        <w:t xml:space="preserve"> </w:t>
      </w:r>
      <w:r w:rsidRPr="00EE434C">
        <w:rPr>
          <w:sz w:val="16"/>
        </w:rPr>
        <w:t xml:space="preserve">A lot of </w:t>
      </w:r>
      <w:r w:rsidRPr="00EE434C">
        <w:rPr>
          <w:rStyle w:val="StyleBoldUnderline"/>
        </w:rPr>
        <w:t>that growth comes through Dandong, a hive of North Korean and Chinese managers and traders, with middlemen helping them all cover their tracks</w:t>
      </w:r>
      <w:r w:rsidRPr="00EE434C">
        <w:rPr>
          <w:sz w:val="16"/>
        </w:rPr>
        <w:t xml:space="preserve">. One local Chinese businessman estimates that one-quarter of this city’s population of 800,000 is involved in doing business with North Korea in some way. In one factory on a recent day, dozens of North Korean women sat under fluorescent strip lights sewing seams and pressing pockets on pants, some of which were destined for the United States. The view of Sinuiju, the North Korean city across the river from Dandong. </w:t>
      </w:r>
      <w:r w:rsidRPr="00EE434C">
        <w:rPr>
          <w:rStyle w:val="StyleBoldUnderline"/>
        </w:rPr>
        <w:t>There’s plenty of trade across the border with China.</w:t>
      </w:r>
      <w:r>
        <w:rPr>
          <w:rStyle w:val="StyleBoldUnderline"/>
        </w:rPr>
        <w:t xml:space="preserve"> </w:t>
      </w:r>
      <w:r w:rsidRPr="00EE434C">
        <w:rPr>
          <w:rStyle w:val="StyleBoldUnderline"/>
        </w:rPr>
        <w:t>“They are here to make money for the country,” a North Korean factory manager said of the workers</w:t>
      </w:r>
      <w:r w:rsidRPr="00EE434C">
        <w:rPr>
          <w:sz w:val="16"/>
        </w:rPr>
        <w:t xml:space="preserve">. </w:t>
      </w:r>
      <w:r w:rsidRPr="00EE434C">
        <w:rPr>
          <w:rStyle w:val="StyleBoldUnderline"/>
        </w:rPr>
        <w:t xml:space="preserve">This scene is repeated in </w:t>
      </w:r>
      <w:r w:rsidRPr="00EE434C">
        <w:rPr>
          <w:sz w:val="16"/>
        </w:rPr>
        <w:t xml:space="preserve">dozens, perhaps hundreds, of </w:t>
      </w:r>
      <w:r w:rsidRPr="00EE434C">
        <w:rPr>
          <w:rStyle w:val="StyleBoldUnderline"/>
        </w:rPr>
        <w:t>labor compounds all along the border, which</w:t>
      </w:r>
      <w:r w:rsidRPr="00EE434C">
        <w:rPr>
          <w:sz w:val="16"/>
        </w:rPr>
        <w:t xml:space="preserve"> in effect </w:t>
      </w:r>
      <w:r w:rsidRPr="00EE434C">
        <w:rPr>
          <w:rStyle w:val="StyleBoldUnderline"/>
        </w:rPr>
        <w:t>is little more than a line on the map</w:t>
      </w:r>
      <w:r w:rsidRPr="00EE434C">
        <w:rPr>
          <w:sz w:val="16"/>
        </w:rPr>
        <w:t xml:space="preserve">. The extensive range of commercial activity suggests that </w:t>
      </w:r>
      <w:r w:rsidRPr="00EE434C">
        <w:rPr>
          <w:rStyle w:val="StyleBoldUnderline"/>
        </w:rPr>
        <w:t xml:space="preserve">it would be wrong to think that China’s leadership is now so annoyed with Kim Jong </w:t>
      </w:r>
      <w:proofErr w:type="gramStart"/>
      <w:r w:rsidRPr="00EE434C">
        <w:rPr>
          <w:rStyle w:val="StyleBoldUnderline"/>
        </w:rPr>
        <w:t>Un</w:t>
      </w:r>
      <w:proofErr w:type="gramEnd"/>
      <w:r w:rsidRPr="00EE434C">
        <w:rPr>
          <w:sz w:val="16"/>
        </w:rPr>
        <w:t xml:space="preserve">, who took control of North Korea at the end of 2011 after the death of his father, </w:t>
      </w:r>
      <w:r w:rsidRPr="00EE434C">
        <w:rPr>
          <w:rStyle w:val="StyleBoldUnderline"/>
        </w:rPr>
        <w:t>that it is tightening the economic screws on the young leader next door.</w:t>
      </w:r>
      <w:r>
        <w:rPr>
          <w:rStyle w:val="StyleBoldUnderline"/>
        </w:rPr>
        <w:t xml:space="preserve"> </w:t>
      </w:r>
      <w:r w:rsidRPr="00EE434C">
        <w:rPr>
          <w:rStyle w:val="StyleBoldUnderline"/>
        </w:rPr>
        <w:t>This is a very sensitive part of China</w:t>
      </w:r>
      <w:r w:rsidRPr="00EE434C">
        <w:rPr>
          <w:sz w:val="16"/>
        </w:rPr>
        <w:t xml:space="preserve"> — during a week of reporting along the North Korean border, Washington Post reporters were monitored by police — </w:t>
      </w:r>
      <w:r w:rsidRPr="00EE434C">
        <w:rPr>
          <w:rStyle w:val="StyleBoldUnderline"/>
        </w:rPr>
        <w:t>and doing business with North Korea is a very sensitive subject</w:t>
      </w:r>
      <w:r w:rsidRPr="00EE434C">
        <w:rPr>
          <w:sz w:val="16"/>
        </w:rPr>
        <w:t xml:space="preserve">. The textile-factory manager would allow himself to be identified only as Mr. Kim; he and other North Korean businessmen who agreed to speak about their operations otherwise did so on the condition of anonymity for fear of jeopardizing their livelihoods. </w:t>
      </w:r>
      <w:r w:rsidRPr="00EE434C">
        <w:rPr>
          <w:rStyle w:val="StyleBoldUnderline"/>
        </w:rPr>
        <w:t>North Korea’s economy is still a basket case</w:t>
      </w:r>
      <w:r w:rsidRPr="00EE434C">
        <w:rPr>
          <w:sz w:val="16"/>
        </w:rPr>
        <w:t xml:space="preserve">, barely more than one-fiftieth the size of South Korea’s. </w:t>
      </w:r>
      <w:r w:rsidRPr="00EE434C">
        <w:rPr>
          <w:rStyle w:val="StyleBoldUnderline"/>
        </w:rPr>
        <w:t>But in talking about</w:t>
      </w:r>
      <w:r w:rsidRPr="00EE434C">
        <w:rPr>
          <w:sz w:val="16"/>
        </w:rPr>
        <w:t xml:space="preserve"> the </w:t>
      </w:r>
      <w:r w:rsidRPr="00EE434C">
        <w:rPr>
          <w:rStyle w:val="StyleBoldUnderline"/>
        </w:rPr>
        <w:t>changes</w:t>
      </w:r>
      <w:r w:rsidRPr="00EE434C">
        <w:rPr>
          <w:sz w:val="16"/>
        </w:rPr>
        <w:t xml:space="preserve"> underway, the </w:t>
      </w:r>
      <w:r w:rsidRPr="00EE434C">
        <w:rPr>
          <w:rStyle w:val="StyleBoldUnderline"/>
        </w:rPr>
        <w:t>businessmen described a North Korean economy that is increasingly run according to market principles, where people want to be in business</w:t>
      </w:r>
      <w:r w:rsidRPr="00EE434C">
        <w:rPr>
          <w:sz w:val="16"/>
        </w:rPr>
        <w:t xml:space="preserve">, not the bureaucracy, </w:t>
      </w:r>
      <w:r w:rsidRPr="00EE434C">
        <w:rPr>
          <w:rStyle w:val="StyleBoldUnderline"/>
        </w:rPr>
        <w:t>and where money talks</w:t>
      </w:r>
      <w:r w:rsidRPr="00EE434C">
        <w:rPr>
          <w:sz w:val="16"/>
        </w:rPr>
        <w:t xml:space="preserve">. Mr. Kim, the textile manager, said he has no qualms about making pants to be worn by men going to work in “imperialist aggressor” countries such as the United States, South Korea or Japan — the three most hated enemies of his country. He was only interested, he said, in maximizing profits for Pyongyang, wherever they come from. “It doesn’t matter whether they’re an enemy country or not,” Kim said. Fundamentals of capitalism In the clothing factory, the women work 13 hours a day, 28 or 29 days a month, and are paid $300 each a month — one-third of which they keep. The rest goes back to the government in Pyongyang. “Even though I want to pay them more, I have to send a certain amount home to my country, so this is all I can give them,” Kim said in his office at the factory. On his desk, an open laptop revealed that visitors had interrupted his game of solitaire. The women work on the third floor, wearing their coats inside to guard against the cold, and live on the second floor in shared, dormitory-style rooms decorated with a banner declaring, “Let’s realize the revolutionary ideas of Kim Il Sung and Kim Jong Il” alongside portraits of the two former leaders, grandfather and father, respectively, of Kim Jong Un. Signs on the doors read, “Call each other comrade.” </w:t>
      </w:r>
      <w:r w:rsidRPr="00EE434C">
        <w:rPr>
          <w:rStyle w:val="StyleBoldUnderline"/>
        </w:rPr>
        <w:t>North Korea is thought to have at least 50,000 workers outside the country earning money for the regime</w:t>
      </w:r>
      <w:r w:rsidRPr="00EE434C">
        <w:rPr>
          <w:sz w:val="16"/>
        </w:rPr>
        <w:t xml:space="preserve">, and 13,000 of them work in Dandong. This neon explosion of a city contrasts starkly with the North Korean city of Sinuiju, on the opposite bank of the river, where there is only a smattering of light at night. But there are signs of large-scale construction on the North Korean side: a half-completed apartment tower with a crane on the top and other new buildings underway. Although the traffic crossing the bridge between the two cities is far from jammed, it is constant. A steady flow of vans and container trucks, and the occasional black sedan with tinted windows, crossed in both directions over the course of a week. Passenger and freight trains ran regularly, carrying cargo such as steel bars for construction and unrefined gold dirt. Consumer goods go in the other direction. The most popular items to sell in North Korea these days are TV sets hooked up to solar panels — preferably with USB ports for watching smuggled dramas. Here, </w:t>
      </w:r>
      <w:r w:rsidRPr="00EE434C">
        <w:rPr>
          <w:rStyle w:val="StyleBoldUnderline"/>
        </w:rPr>
        <w:t>North Koreans are coming to grips with the fundamentals of capitalism, even if they still won’t use the term</w:t>
      </w:r>
      <w:r w:rsidRPr="00EE434C">
        <w:rPr>
          <w:sz w:val="16"/>
        </w:rPr>
        <w:t xml:space="preserve">. Over dinner one night at a Chinese restaurant, another North Korean factory manager happily chatted about his corporate role models. Chief among them: the titans of South Korean conglomerates such as Samsung and Hyundai who propelled that country’s rapid economic transformation. What had he learned from those tycoons in the South? “Perseverance, the need to diversify,” said the businessman, who manages a factory that produces goods related to the construction industry and was sporting a </w:t>
      </w:r>
      <w:proofErr w:type="spellStart"/>
      <w:r w:rsidRPr="00EE434C">
        <w:rPr>
          <w:sz w:val="16"/>
        </w:rPr>
        <w:t>Tissot</w:t>
      </w:r>
      <w:proofErr w:type="spellEnd"/>
      <w:r w:rsidRPr="00EE434C">
        <w:rPr>
          <w:sz w:val="16"/>
        </w:rPr>
        <w:t xml:space="preserve"> watch. “We’re living in a world where new things keep appearing. Who would have thought Nokia would have collapsed? Their mistake was sticking with the same product.” He has absorbed some of these lessons from the outside world, describing steps he has taken to increase productivity at his factory — mainly by creating better working conditions so his employees want to work more — and boost his profits. This is emblematic of the tentative economic experimentation taking place since Kim Jong </w:t>
      </w:r>
      <w:proofErr w:type="gramStart"/>
      <w:r w:rsidRPr="00EE434C">
        <w:rPr>
          <w:sz w:val="16"/>
        </w:rPr>
        <w:t>Un</w:t>
      </w:r>
      <w:proofErr w:type="gramEnd"/>
      <w:r w:rsidRPr="00EE434C">
        <w:rPr>
          <w:sz w:val="16"/>
        </w:rPr>
        <w:t xml:space="preserve"> became leader. </w:t>
      </w:r>
      <w:r w:rsidRPr="00EE434C">
        <w:rPr>
          <w:rStyle w:val="StyleBoldUnderline"/>
        </w:rPr>
        <w:t>Reports from inside North Korea suggest that even state-run companies are increasingly operated according to market principles</w:t>
      </w:r>
      <w:r w:rsidRPr="00EE434C">
        <w:rPr>
          <w:sz w:val="16"/>
        </w:rPr>
        <w:t xml:space="preserve">, with managers empowered to hire and fire workers — previously unimaginable in the communist nation — and conduct businesses the way they see best. Obstacles, opportunities </w:t>
      </w:r>
      <w:proofErr w:type="gramStart"/>
      <w:r w:rsidRPr="00EE434C">
        <w:rPr>
          <w:sz w:val="16"/>
        </w:rPr>
        <w:t>There</w:t>
      </w:r>
      <w:proofErr w:type="gramEnd"/>
      <w:r w:rsidRPr="00EE434C">
        <w:rPr>
          <w:sz w:val="16"/>
        </w:rPr>
        <w:t xml:space="preserve"> are frustrations here. The biggest one — literally — has to be the four-lane, $350 million New Yalu River Bridge, a huge steel structure that traverses the river from a glitzy urban development, Dandong New District. The whole development project is now on ice, partly because of the demise of Jang Song </w:t>
      </w:r>
      <w:proofErr w:type="spellStart"/>
      <w:r w:rsidRPr="00EE434C">
        <w:rPr>
          <w:sz w:val="16"/>
        </w:rPr>
        <w:t>Thaek</w:t>
      </w:r>
      <w:proofErr w:type="spellEnd"/>
      <w:r w:rsidRPr="00EE434C">
        <w:rPr>
          <w:sz w:val="16"/>
        </w:rPr>
        <w:t xml:space="preserve">, the businessman and uncle of Kim Jong </w:t>
      </w:r>
      <w:proofErr w:type="gramStart"/>
      <w:r w:rsidRPr="00EE434C">
        <w:rPr>
          <w:sz w:val="16"/>
        </w:rPr>
        <w:t>Un</w:t>
      </w:r>
      <w:proofErr w:type="gramEnd"/>
      <w:r w:rsidRPr="00EE434C">
        <w:rPr>
          <w:sz w:val="16"/>
        </w:rPr>
        <w:t xml:space="preserve"> who was executed at the end of 2013, partly because of his “decadent capitalist lifestyle.” Since then, Jang’s colleagues have been recalled to Pyongyang or have disappeared — sometimes with millions of dollars in Chinese money, according to businessmen here. Beijing is clearly none too happy about this, and smaller Chinese operators also have complaints about dealing with North Korea. One Korean Chinese businessman named </w:t>
      </w:r>
      <w:proofErr w:type="spellStart"/>
      <w:proofErr w:type="gramStart"/>
      <w:r w:rsidRPr="00EE434C">
        <w:rPr>
          <w:sz w:val="16"/>
        </w:rPr>
        <w:t>Ri</w:t>
      </w:r>
      <w:proofErr w:type="spellEnd"/>
      <w:proofErr w:type="gramEnd"/>
      <w:r w:rsidRPr="00EE434C">
        <w:rPr>
          <w:sz w:val="16"/>
        </w:rPr>
        <w:t xml:space="preserve"> who exports raw materials from North Korea said there are lots of “fraudsters” there. “Sometimes the North Korean takes the money, but then you can’t find the person,” he said. “As the middleman, I have to take responsibility for that. There are some people here who’ve committed suicide because they’ve lost everything.” A well-to-do Chinese couple who run an exporting business in Dandong — she was carrying a Chanel bag, he had an Armani sweater — could barely conceal their distaste for the state across the river. They used to export kitchen goods to North Korea but have stopped, saying it was too hard to make money there. Asked if they had seen signs that North Korea is opening up its economy, the woman said, “Oh, you’re so naive!” “I haven’t seen any signs of that,” her husband chimed in. “We built this whole new bridge, but North Korea hasn’t built anything.” But </w:t>
      </w:r>
      <w:r w:rsidRPr="00EE434C">
        <w:rPr>
          <w:rStyle w:val="StyleBoldUnderline"/>
        </w:rPr>
        <w:t>while the political chill between North Korea and China might have had an impact on state-level economic cooperation</w:t>
      </w:r>
      <w:r w:rsidRPr="00EE434C">
        <w:rPr>
          <w:sz w:val="16"/>
        </w:rPr>
        <w:t xml:space="preserve">, and those who played in the big leagues with Jang might have been scared away, </w:t>
      </w:r>
      <w:r w:rsidRPr="00EE434C">
        <w:rPr>
          <w:rStyle w:val="StyleBoldUnderline"/>
        </w:rPr>
        <w:t>there are still plenty of small businessmen</w:t>
      </w:r>
      <w:r w:rsidRPr="00EE434C">
        <w:rPr>
          <w:sz w:val="16"/>
        </w:rPr>
        <w:t xml:space="preserve"> looking for — and </w:t>
      </w:r>
      <w:r w:rsidRPr="00EE434C">
        <w:rPr>
          <w:rStyle w:val="StyleBoldUnderline"/>
        </w:rPr>
        <w:t>finding</w:t>
      </w:r>
      <w:r w:rsidRPr="00EE434C">
        <w:rPr>
          <w:sz w:val="16"/>
        </w:rPr>
        <w:t xml:space="preserve"> — </w:t>
      </w:r>
      <w:r w:rsidRPr="00EE434C">
        <w:rPr>
          <w:rStyle w:val="StyleBoldUnderline"/>
        </w:rPr>
        <w:t>ways to make money</w:t>
      </w:r>
      <w:r w:rsidRPr="00EE434C">
        <w:rPr>
          <w:sz w:val="16"/>
        </w:rPr>
        <w:t>.</w:t>
      </w:r>
      <w:r>
        <w:rPr>
          <w:rStyle w:val="StyleBoldUnderline"/>
        </w:rPr>
        <w:t xml:space="preserve"> </w:t>
      </w:r>
      <w:r w:rsidRPr="00EE434C">
        <w:rPr>
          <w:sz w:val="16"/>
        </w:rPr>
        <w:t xml:space="preserve">“These guys are out there to make a buck — they’re not the World Food Program — and </w:t>
      </w:r>
      <w:r w:rsidRPr="00EE434C">
        <w:rPr>
          <w:rStyle w:val="StyleBoldUnderline"/>
        </w:rPr>
        <w:t>as long as these opportunities exist, private, profit-seeking, market-conforming trade and investment will continue</w:t>
      </w:r>
      <w:r w:rsidRPr="00EE434C">
        <w:rPr>
          <w:sz w:val="16"/>
        </w:rPr>
        <w:t xml:space="preserve">,” said Marcus Noland, an expert on the North Korean economy at the Peterson Institute for International Economics in Washington. Take Zhang, a Korean Chinese merchant who runs one of the 30 or so Chinese businesses in Dandong that ship fabric to North Korea to be turned into clothes there for European companies. Zhang said that he employs a few dozen people on the Chinese side of the border but that his workforce in North Korea fluctuates between 3,000 and 10,000 people, depending on how many orders he has. North Koreans are particularly good at painstaking, manual work such as lace-making and hand-stitched beadwork. He pulls out his smartphone and shows a photo of a blond woman wearing an intricately embroidered pink and white dress, a product of North Korean labor. Zhang, who speaks Korean and Chinese, does not even need his passport to enter North Korea. He has a permit that allows him to travel back and forth freely. He talked about how he’s developed good relations with his business partners there. “Over the past few years, I’ve built trust with the North Koreans,” he said. “Every year around the birthdays of the leaders, I go there in person and take fruit and flower baskets. I pay my respects to the leaders, and I’m sure my clients report this back to the authorities.” Moving money </w:t>
      </w:r>
      <w:r w:rsidRPr="00EE434C">
        <w:rPr>
          <w:rStyle w:val="StyleBoldUnderline"/>
        </w:rPr>
        <w:t>For North Koreans who make money on the Chinese side of the border, one question is how to get it back to Pyongyang</w:t>
      </w:r>
      <w:r w:rsidRPr="00EE434C">
        <w:rPr>
          <w:sz w:val="16"/>
        </w:rPr>
        <w:t xml:space="preserve">. Since the start of the Korean War in 1950, when it included North Korea in the Trading </w:t>
      </w:r>
      <w:proofErr w:type="gramStart"/>
      <w:r w:rsidRPr="00EE434C">
        <w:rPr>
          <w:sz w:val="16"/>
        </w:rPr>
        <w:t>With</w:t>
      </w:r>
      <w:proofErr w:type="gramEnd"/>
      <w:r w:rsidRPr="00EE434C">
        <w:rPr>
          <w:sz w:val="16"/>
        </w:rPr>
        <w:t xml:space="preserve"> the Enemy Act, </w:t>
      </w:r>
      <w:r w:rsidRPr="00EE434C">
        <w:rPr>
          <w:rStyle w:val="StyleBoldUnderline"/>
        </w:rPr>
        <w:t>the United States has sought to restrict North Korea’s ability to bank and trade</w:t>
      </w:r>
      <w:r w:rsidRPr="00EE434C">
        <w:rPr>
          <w:sz w:val="16"/>
        </w:rPr>
        <w:t xml:space="preserve">. </w:t>
      </w:r>
      <w:r w:rsidRPr="00EE434C">
        <w:rPr>
          <w:rStyle w:val="StyleBoldUnderline"/>
        </w:rPr>
        <w:t>This has tightened markedly over the past decade</w:t>
      </w:r>
      <w:r w:rsidRPr="00EE434C">
        <w:rPr>
          <w:sz w:val="16"/>
        </w:rPr>
        <w:t xml:space="preserve">, with the United States imposing rounds of sanctions designed to curtail North Korea’s ability to procure materials for its nuclear weapons program by shutting the country out of the international financial system. The latest measures were imposed in January as punishment for the hacking of Sony Pictures Entertainment. </w:t>
      </w:r>
      <w:r w:rsidRPr="00EE434C">
        <w:rPr>
          <w:rStyle w:val="StyleBoldUnderline"/>
        </w:rPr>
        <w:t>The restrictions hurt at first. But North Korea</w:t>
      </w:r>
      <w:r w:rsidRPr="00EE434C">
        <w:rPr>
          <w:sz w:val="16"/>
        </w:rPr>
        <w:t xml:space="preserve"> has wised up. It </w:t>
      </w:r>
      <w:r w:rsidRPr="00EE434C">
        <w:rPr>
          <w:rStyle w:val="StyleBoldUnderline"/>
        </w:rPr>
        <w:t>uses small banks in China or Russia to transfer money — several banks in Dandong said it was possible to wire money to Pyongyang, for a hefty commission — or simply reverts to</w:t>
      </w:r>
      <w:r w:rsidRPr="00EE434C">
        <w:rPr>
          <w:sz w:val="16"/>
        </w:rPr>
        <w:t xml:space="preserve"> old-fashioned </w:t>
      </w:r>
      <w:r w:rsidRPr="00EE434C">
        <w:rPr>
          <w:rStyle w:val="StyleBoldUnderline"/>
        </w:rPr>
        <w:t>suitcases full of cash, which are much harder to stop with sanctions.</w:t>
      </w:r>
      <w:r>
        <w:rPr>
          <w:rStyle w:val="StyleBoldUnderline"/>
        </w:rPr>
        <w:t xml:space="preserve"> </w:t>
      </w:r>
      <w:r w:rsidRPr="00EE434C">
        <w:rPr>
          <w:sz w:val="16"/>
        </w:rPr>
        <w:t xml:space="preserve">There is a sense in Dandong that </w:t>
      </w:r>
      <w:r w:rsidRPr="00EE434C">
        <w:rPr>
          <w:rStyle w:val="StyleBoldUnderline"/>
        </w:rPr>
        <w:t xml:space="preserve">sanctions are an issue for Washington and Beijing but that they don’t apply </w:t>
      </w:r>
      <w:r w:rsidRPr="00EE434C">
        <w:rPr>
          <w:sz w:val="16"/>
        </w:rPr>
        <w:t>here</w:t>
      </w:r>
      <w:r w:rsidRPr="00EE434C">
        <w:rPr>
          <w:rStyle w:val="StyleBoldUnderline"/>
        </w:rPr>
        <w:t xml:space="preserve"> on the border</w:t>
      </w:r>
      <w:r w:rsidRPr="00EE434C">
        <w:rPr>
          <w:sz w:val="16"/>
        </w:rPr>
        <w:t xml:space="preserve">. “I’m just a </w:t>
      </w:r>
      <w:r w:rsidRPr="00EE434C">
        <w:rPr>
          <w:rStyle w:val="StyleBoldUnderline"/>
        </w:rPr>
        <w:t>local businessman</w:t>
      </w:r>
      <w:r w:rsidRPr="00EE434C">
        <w:rPr>
          <w:sz w:val="16"/>
        </w:rPr>
        <w:t xml:space="preserve">,” Zhang </w:t>
      </w:r>
      <w:r w:rsidRPr="00EE434C">
        <w:rPr>
          <w:rStyle w:val="StyleBoldUnderline"/>
        </w:rPr>
        <w:t>said</w:t>
      </w:r>
      <w:r w:rsidRPr="00EE434C">
        <w:rPr>
          <w:sz w:val="16"/>
        </w:rPr>
        <w:t xml:space="preserve">, adding that </w:t>
      </w:r>
      <w:r w:rsidRPr="00EE434C">
        <w:rPr>
          <w:rStyle w:val="StyleBoldUnderline"/>
        </w:rPr>
        <w:t>sanctions “apply to big, international companies, not to private individuals</w:t>
      </w:r>
      <w:r w:rsidRPr="00EE434C">
        <w:rPr>
          <w:sz w:val="16"/>
        </w:rPr>
        <w:t xml:space="preserve"> like us,” </w:t>
      </w:r>
      <w:r w:rsidRPr="00EE434C">
        <w:rPr>
          <w:rStyle w:val="StyleBoldUnderline"/>
        </w:rPr>
        <w:t>clearly considering his business with North Korea domestic</w:t>
      </w:r>
      <w:r w:rsidRPr="00EE434C">
        <w:rPr>
          <w:sz w:val="16"/>
        </w:rPr>
        <w:t xml:space="preserve">. “Anyway, we find ways to get around them.” </w:t>
      </w:r>
      <w:proofErr w:type="spellStart"/>
      <w:proofErr w:type="gramStart"/>
      <w:r w:rsidRPr="00EE434C">
        <w:rPr>
          <w:sz w:val="16"/>
        </w:rPr>
        <w:t>Ri</w:t>
      </w:r>
      <w:proofErr w:type="spellEnd"/>
      <w:proofErr w:type="gramEnd"/>
      <w:r w:rsidRPr="00EE434C">
        <w:rPr>
          <w:sz w:val="16"/>
        </w:rPr>
        <w:t xml:space="preserve">, the Korean Chinese trader, said that his business partners always want cash. “So they come out or I go into North Korea to settle the bills,” he said in his office in Dandong, running wooden beads through his fingers. “They like to be paid in U.S. dollars, euros, </w:t>
      </w:r>
      <w:proofErr w:type="gramStart"/>
      <w:r w:rsidRPr="00EE434C">
        <w:rPr>
          <w:sz w:val="16"/>
        </w:rPr>
        <w:t>Japanese</w:t>
      </w:r>
      <w:proofErr w:type="gramEnd"/>
      <w:r w:rsidRPr="00EE434C">
        <w:rPr>
          <w:sz w:val="16"/>
        </w:rPr>
        <w:t xml:space="preserve"> yen.” (North Koreans returning to Pyongyang apparently like to carry American dollars, for the cachet.) Everyone interviewed said that it is entirely possible to send cash to North Korea — people usually just carry it in bags over the bridge — and that while there might technically be limits on how much a person can carry, in practice there are no checks, or at least no checks that cannot be overcome by greasing a few palms. But the regime doesn’t always want cash. The North Korean businessmen who talked to The Post said they buy goods according to orders from Pyongyang and ship those back instead. Recently, they have been asked to send back solar panels and generators to help deal with North Korea’s chronic electricity shortage. ‘Like lips and teeth’ Relations between China and North Korea are complicated, but one thing is clear: Politics and economics are not entirely intertwined. “There is a lot of jumping to conclusions in Washington and discussion about China showing a strong hand to North Korea,” said John Park, a North Korea sanctions expert at MIT. “I don’t see the evidence for that.” </w:t>
      </w:r>
      <w:r w:rsidRPr="00EE434C">
        <w:rPr>
          <w:rStyle w:val="StyleBoldUnderline"/>
        </w:rPr>
        <w:t>Although trade appears to have dipped recently, that is the result of sharp declines in prices of commodities such as coal and iron ore — two of North Korea’s biggest exports to China — rather than some kind of punishment for Kim’s lack of deference to Xi</w:t>
      </w:r>
      <w:r w:rsidRPr="00EE434C">
        <w:rPr>
          <w:sz w:val="16"/>
        </w:rPr>
        <w:t xml:space="preserve"> Jinping, the Chinese president. The young North Korean leader has not made the traditional pilgrimage to visit the state’s patron. But </w:t>
      </w:r>
      <w:r w:rsidRPr="00EE434C">
        <w:rPr>
          <w:rStyle w:val="StyleBoldUnderline"/>
        </w:rPr>
        <w:t>pragmatic China</w:t>
      </w:r>
      <w:r w:rsidRPr="00EE434C">
        <w:rPr>
          <w:sz w:val="16"/>
        </w:rPr>
        <w:t xml:space="preserve">, Park said, </w:t>
      </w:r>
      <w:r w:rsidRPr="00EE434C">
        <w:rPr>
          <w:rStyle w:val="StyleBoldUnderline"/>
        </w:rPr>
        <w:t>does not want North Korea becoming unstable and risk unsettling this precarious northeastern part of China.</w:t>
      </w:r>
    </w:p>
    <w:p w:rsidR="00201242" w:rsidRDefault="00201242" w:rsidP="00201242"/>
    <w:p w:rsidR="00201242" w:rsidRDefault="00201242" w:rsidP="00201242">
      <w:pPr>
        <w:pStyle w:val="Heading4"/>
      </w:pPr>
      <w:r>
        <w:t>North Korean economy estimates are wrong – use secondary sources, demonstrate no regression, are in incompatible terms for comparison with other countries, are too subjective, don’t have enough data, don’t account for socialist factors like free healthcare and food without taxes, and admitted subjectivity by the producers of data</w:t>
      </w:r>
    </w:p>
    <w:p w:rsidR="00201242" w:rsidRPr="00B16AEE" w:rsidRDefault="00201242" w:rsidP="00201242">
      <w:pPr>
        <w:rPr>
          <w:sz w:val="16"/>
          <w:szCs w:val="16"/>
        </w:rPr>
      </w:pPr>
      <w:proofErr w:type="spellStart"/>
      <w:r w:rsidRPr="00B93A41">
        <w:rPr>
          <w:rStyle w:val="StyleStyleBold12pt"/>
        </w:rPr>
        <w:t>Feron</w:t>
      </w:r>
      <w:proofErr w:type="spellEnd"/>
      <w:r w:rsidRPr="00B93A41">
        <w:rPr>
          <w:rStyle w:val="StyleStyleBold12pt"/>
        </w:rPr>
        <w:t xml:space="preserve"> 14</w:t>
      </w:r>
      <w:r>
        <w:t xml:space="preserve"> </w:t>
      </w:r>
      <w:r w:rsidRPr="00B93A41">
        <w:rPr>
          <w:sz w:val="16"/>
          <w:szCs w:val="16"/>
        </w:rPr>
        <w:t xml:space="preserve">[Henri </w:t>
      </w:r>
      <w:proofErr w:type="spellStart"/>
      <w:r w:rsidRPr="00B93A41">
        <w:rPr>
          <w:sz w:val="16"/>
          <w:szCs w:val="16"/>
        </w:rPr>
        <w:t>Feron</w:t>
      </w:r>
      <w:proofErr w:type="spellEnd"/>
      <w:r w:rsidRPr="00B93A41">
        <w:rPr>
          <w:sz w:val="16"/>
          <w:szCs w:val="16"/>
        </w:rPr>
        <w:t xml:space="preserve">, </w:t>
      </w:r>
      <w:proofErr w:type="spellStart"/>
      <w:r w:rsidRPr="00B93A41">
        <w:rPr>
          <w:sz w:val="16"/>
          <w:szCs w:val="16"/>
        </w:rPr>
        <w:t>Ph.D</w:t>
      </w:r>
      <w:proofErr w:type="spellEnd"/>
      <w:r w:rsidRPr="00B93A41">
        <w:rPr>
          <w:sz w:val="16"/>
          <w:szCs w:val="16"/>
        </w:rPr>
        <w:t xml:space="preserve"> candidate in international law at Tsinghua University, Beijing; “Doom and Gloom or Economic Boom? The Myth of the 'North Korean Collapse'”; The Asia-Pacific Journal, Vol 12, Issue 18, No 3</w:t>
      </w:r>
      <w:r w:rsidRPr="00B16AEE">
        <w:rPr>
          <w:sz w:val="16"/>
          <w:szCs w:val="16"/>
        </w:rPr>
        <w:t>; 04/02/2014; accessed 06/30/2016; &lt;http://apjjf.org/2014/12/18/Henri-Feron/4113/article.html&gt;.] Read their cards and find out if their statistics about North Korea having a weak economy are from the Bank of Korea or the CIA (if you have time before the debate, even go to the footnotes of their articles)</w:t>
      </w:r>
    </w:p>
    <w:p w:rsidR="00201242" w:rsidRPr="00176D19" w:rsidRDefault="00201242" w:rsidP="00201242">
      <w:pPr>
        <w:rPr>
          <w:sz w:val="16"/>
        </w:rPr>
      </w:pPr>
      <w:r w:rsidRPr="00B16AEE">
        <w:rPr>
          <w:rStyle w:val="StyleBoldUnderline"/>
        </w:rPr>
        <w:t>If statistics on the DPRK economy are mentioned at all in the Western press, they generally stem from "secondary source" estimations rather than "primary source" figures from the DPRK government</w:t>
      </w:r>
      <w:r w:rsidRPr="00B16AEE">
        <w:rPr>
          <w:sz w:val="16"/>
        </w:rPr>
        <w:t xml:space="preserve">. </w:t>
      </w:r>
      <w:r w:rsidRPr="00B16AEE">
        <w:rPr>
          <w:rStyle w:val="StyleBoldUnderline"/>
        </w:rPr>
        <w:t>The most commonly used</w:t>
      </w:r>
      <w:r w:rsidRPr="00B16AEE">
        <w:rPr>
          <w:sz w:val="16"/>
        </w:rPr>
        <w:t xml:space="preserve"> of those estimates </w:t>
      </w:r>
      <w:r w:rsidRPr="00B16AEE">
        <w:rPr>
          <w:rStyle w:val="StyleBoldUnderline"/>
        </w:rPr>
        <w:t xml:space="preserve">are those of the South Korean Bank of Korea </w:t>
      </w:r>
      <w:r w:rsidRPr="00B16AEE">
        <w:rPr>
          <w:sz w:val="16"/>
        </w:rPr>
        <w:t xml:space="preserve">(BOK) </w:t>
      </w:r>
      <w:r w:rsidRPr="00B16AEE">
        <w:rPr>
          <w:rStyle w:val="StyleBoldUnderline"/>
        </w:rPr>
        <w:t>and of the US</w:t>
      </w:r>
      <w:r w:rsidRPr="00B16AEE">
        <w:rPr>
          <w:sz w:val="16"/>
        </w:rPr>
        <w:t xml:space="preserve"> Central Intelligence Agency (</w:t>
      </w:r>
      <w:r w:rsidRPr="00B16AEE">
        <w:rPr>
          <w:rStyle w:val="StyleBoldUnderline"/>
        </w:rPr>
        <w:t>CIA</w:t>
      </w:r>
      <w:proofErr w:type="gramStart"/>
      <w:r w:rsidRPr="00B16AEE">
        <w:rPr>
          <w:sz w:val="16"/>
        </w:rPr>
        <w:t>)21</w:t>
      </w:r>
      <w:proofErr w:type="gramEnd"/>
      <w:r w:rsidRPr="00B16AEE">
        <w:rPr>
          <w:sz w:val="16"/>
        </w:rPr>
        <w:t xml:space="preserve">. Yet there are a number of reasons why </w:t>
      </w:r>
      <w:r w:rsidRPr="00EE5EB9">
        <w:rPr>
          <w:rStyle w:val="Emphasis"/>
        </w:rPr>
        <w:t xml:space="preserve">these numbers in fact are nearly </w:t>
      </w:r>
      <w:proofErr w:type="spellStart"/>
      <w:r w:rsidRPr="00EE5EB9">
        <w:rPr>
          <w:rStyle w:val="Emphasis"/>
        </w:rPr>
        <w:t>unuseable</w:t>
      </w:r>
      <w:proofErr w:type="spellEnd"/>
      <w:r w:rsidRPr="00EE5EB9">
        <w:rPr>
          <w:rStyle w:val="Emphasis"/>
        </w:rPr>
        <w:t xml:space="preserve"> as evidence</w:t>
      </w:r>
      <w:r w:rsidRPr="00B16AEE">
        <w:rPr>
          <w:sz w:val="16"/>
        </w:rPr>
        <w:t xml:space="preserve"> for the above three claims. First, </w:t>
      </w:r>
      <w:r w:rsidRPr="00B16AEE">
        <w:rPr>
          <w:rStyle w:val="StyleBoldUnderline"/>
        </w:rPr>
        <w:t>the numbers are equivocal. CIA numbers do present the DPRK as comparatively poor in terms</w:t>
      </w:r>
      <w:r w:rsidRPr="00B16AEE">
        <w:rPr>
          <w:sz w:val="16"/>
        </w:rPr>
        <w:t xml:space="preserve"> of PPP-based </w:t>
      </w:r>
      <w:r w:rsidRPr="00B16AEE">
        <w:rPr>
          <w:rStyle w:val="StyleBoldUnderline"/>
        </w:rPr>
        <w:t>GDP</w:t>
      </w:r>
      <w:r w:rsidRPr="00B16AEE">
        <w:rPr>
          <w:sz w:val="16"/>
        </w:rPr>
        <w:t xml:space="preserve"> per capita. The $1800 figure from 2011 would place it 197th of 229 countries in the world, located among mostly African economies22. </w:t>
      </w:r>
      <w:r w:rsidRPr="00B16AEE">
        <w:rPr>
          <w:rStyle w:val="StyleBoldUnderline"/>
        </w:rPr>
        <w:t xml:space="preserve">But </w:t>
      </w:r>
      <w:r w:rsidRPr="00EE5EB9">
        <w:rPr>
          <w:rStyle w:val="Emphasis"/>
        </w:rPr>
        <w:t>as far as the CIA's general GDP figure goes, the $40 billion figure catapults the economy into a comfortable middle position</w:t>
      </w:r>
      <w:r w:rsidRPr="00B16AEE">
        <w:rPr>
          <w:sz w:val="16"/>
        </w:rPr>
        <w:t xml:space="preserve"> (106thof 229)23, </w:t>
      </w:r>
      <w:r w:rsidRPr="00B16AEE">
        <w:rPr>
          <w:rStyle w:val="StyleBoldUnderline"/>
        </w:rPr>
        <w:t>which is not really what one would expect from "one of the poorest countries in the world."</w:t>
      </w:r>
      <w:r w:rsidRPr="00B16AEE">
        <w:rPr>
          <w:sz w:val="16"/>
        </w:rPr>
        <w:t xml:space="preserve"> Moreover, </w:t>
      </w:r>
      <w:r w:rsidRPr="00B16AEE">
        <w:rPr>
          <w:rStyle w:val="StyleBoldUnderline"/>
        </w:rPr>
        <w:t>neither BOK nor CIA figures demonstrate that the DPRK economy is going "from bad to worse."</w:t>
      </w:r>
      <w:r>
        <w:rPr>
          <w:rStyle w:val="StyleBoldUnderline"/>
        </w:rPr>
        <w:t xml:space="preserve"> </w:t>
      </w:r>
      <w:r w:rsidRPr="00B16AEE">
        <w:rPr>
          <w:sz w:val="16"/>
        </w:rPr>
        <w:t xml:space="preserve">The CIA's PPP figure has simply remained stuck at $40 billion for the past ten years. And according to BOK estimates, the DPRK's GDP has been growing at an average of roughly 1% per year in the ten years from 2003 to 2012. </w:t>
      </w:r>
      <w:r w:rsidRPr="00EE5EB9">
        <w:rPr>
          <w:rStyle w:val="Emphasis"/>
        </w:rPr>
        <w:t>These figures alone cannot prove recession, they would have to be combined with evidence of high inflation rates</w:t>
      </w:r>
      <w:r w:rsidRPr="00B16AEE">
        <w:rPr>
          <w:sz w:val="16"/>
        </w:rPr>
        <w:t xml:space="preserve">. This, again, is easier said than done, in the absence of access to something like a yearly and holistic consumer price index (CPI) figure. [Figure 1 removed] Figure 1: BOK estimates of DPRK GDP growth 1997-2012 Note: Figures up to 2008 are drawn from the BOK report for 2008, and those from 2009 to 2012 are drawn from the report for 2012. Figures in parentheses represent those from the 2012 report that conflict with those from the 2008 report25. Second, </w:t>
      </w:r>
      <w:r w:rsidRPr="00EE5EB9">
        <w:rPr>
          <w:rStyle w:val="Emphasis"/>
        </w:rPr>
        <w:t>these numbers are rarely comparable with figures for other countries</w:t>
      </w:r>
      <w:r w:rsidRPr="00B16AEE">
        <w:rPr>
          <w:rStyle w:val="StyleBoldUnderline"/>
        </w:rPr>
        <w:t>, for methodological reasons. Both institutions admit this</w:t>
      </w:r>
      <w:r w:rsidRPr="00B16AEE">
        <w:rPr>
          <w:sz w:val="16"/>
        </w:rPr>
        <w:t xml:space="preserve">, and </w:t>
      </w:r>
      <w:r w:rsidRPr="00B16AEE">
        <w:rPr>
          <w:rStyle w:val="StyleBoldUnderline"/>
        </w:rPr>
        <w:t>yet</w:t>
      </w:r>
      <w:r w:rsidRPr="00B16AEE">
        <w:rPr>
          <w:sz w:val="16"/>
        </w:rPr>
        <w:t xml:space="preserve"> many </w:t>
      </w:r>
      <w:r w:rsidRPr="00B16AEE">
        <w:rPr>
          <w:rStyle w:val="StyleBoldUnderline"/>
        </w:rPr>
        <w:t>commentators seem to ignore it when they use them</w:t>
      </w:r>
      <w:r w:rsidRPr="00B16AEE">
        <w:rPr>
          <w:sz w:val="16"/>
        </w:rPr>
        <w:t xml:space="preserve">. </w:t>
      </w:r>
      <w:r w:rsidRPr="00B16AEE">
        <w:rPr>
          <w:rStyle w:val="StyleBoldUnderline"/>
        </w:rPr>
        <w:t>The BOK'S GDP estimates, for instance, are unsuitable for international comparison with any economy except the South Korean one, because they were estimated on the basis of South Korean prices</w:t>
      </w:r>
      <w:r w:rsidRPr="00B16AEE">
        <w:rPr>
          <w:sz w:val="16"/>
        </w:rPr>
        <w:t xml:space="preserve">, exchange rates and value added ratios26. Meanwhile, </w:t>
      </w:r>
      <w:r w:rsidRPr="00EE5EB9">
        <w:rPr>
          <w:rStyle w:val="StyleBoldUnderline"/>
        </w:rPr>
        <w:t>C</w:t>
      </w:r>
      <w:r w:rsidRPr="00B16AEE">
        <w:rPr>
          <w:rStyle w:val="StyleBoldUnderline"/>
        </w:rPr>
        <w:t>IA estimates are unsuitable for historical comparison, because the methodology it used changed over time</w:t>
      </w:r>
      <w:r w:rsidRPr="00B16AEE">
        <w:rPr>
          <w:sz w:val="16"/>
        </w:rPr>
        <w:t xml:space="preserve">27. Particularly striking is the sudden and unexplained "jump" from a $22.3 billion GDP figure in 2003 to a $40 billion one in 2004. Third, </w:t>
      </w:r>
      <w:r w:rsidRPr="00B16AEE">
        <w:rPr>
          <w:rStyle w:val="StyleBoldUnderline"/>
        </w:rPr>
        <w:t xml:space="preserve">these numbers are actually little more than wild guesses. </w:t>
      </w:r>
      <w:r w:rsidRPr="00EE5EB9">
        <w:rPr>
          <w:rStyle w:val="Emphasis"/>
        </w:rPr>
        <w:t>Both institutions admit that they have far too little data to work with to provide reliable estimates</w:t>
      </w:r>
      <w:r w:rsidRPr="00B16AEE">
        <w:rPr>
          <w:sz w:val="16"/>
        </w:rPr>
        <w:t xml:space="preserve">. </w:t>
      </w:r>
      <w:r w:rsidRPr="00B16AEE">
        <w:rPr>
          <w:rStyle w:val="StyleBoldUnderline"/>
        </w:rPr>
        <w:t>BOK officials</w:t>
      </w:r>
      <w:r w:rsidRPr="00B16AEE">
        <w:rPr>
          <w:sz w:val="16"/>
        </w:rPr>
        <w:t xml:space="preserve">, for instance, have </w:t>
      </w:r>
      <w:r w:rsidRPr="00B16AEE">
        <w:rPr>
          <w:rStyle w:val="StyleBoldUnderline"/>
        </w:rPr>
        <w:t>conceded</w:t>
      </w:r>
      <w:r w:rsidRPr="00B16AEE">
        <w:rPr>
          <w:sz w:val="16"/>
        </w:rPr>
        <w:t xml:space="preserve"> that the paucity and </w:t>
      </w:r>
      <w:r w:rsidRPr="00B16AEE">
        <w:rPr>
          <w:rStyle w:val="StyleBoldUnderline"/>
        </w:rPr>
        <w:t>unreliability of price and exchange rate data</w:t>
      </w:r>
      <w:r w:rsidRPr="00B16AEE">
        <w:rPr>
          <w:sz w:val="16"/>
        </w:rPr>
        <w:t xml:space="preserve"> for North Korea </w:t>
      </w:r>
      <w:r w:rsidRPr="00B16AEE">
        <w:rPr>
          <w:rStyle w:val="StyleBoldUnderline"/>
        </w:rPr>
        <w:t>mean that an estimated GDP figure will "by nature be highly subjective, arbitrary and prone to errors.”</w:t>
      </w:r>
      <w:r w:rsidRPr="00B16AEE">
        <w:rPr>
          <w:sz w:val="16"/>
        </w:rPr>
        <w:t xml:space="preserve">29 </w:t>
      </w:r>
      <w:r w:rsidRPr="00B16AEE">
        <w:rPr>
          <w:rStyle w:val="StyleBoldUnderline"/>
        </w:rPr>
        <w:t>The CIA</w:t>
      </w:r>
      <w:r w:rsidRPr="00B16AEE">
        <w:rPr>
          <w:sz w:val="16"/>
        </w:rPr>
        <w:t xml:space="preserve">, for its part, </w:t>
      </w:r>
      <w:r w:rsidRPr="00B16AEE">
        <w:rPr>
          <w:rStyle w:val="StyleBoldUnderline"/>
        </w:rPr>
        <w:t>rounds</w:t>
      </w:r>
      <w:r w:rsidRPr="00B16AEE">
        <w:rPr>
          <w:sz w:val="16"/>
        </w:rPr>
        <w:t xml:space="preserve"> PPP-based </w:t>
      </w:r>
      <w:r w:rsidRPr="00B16AEE">
        <w:rPr>
          <w:rStyle w:val="StyleBoldUnderline"/>
        </w:rPr>
        <w:t>GDP figures for the DPRK to "the nearest $10 billion," telling volumes about the confidence with which it makes its estimates</w:t>
      </w:r>
      <w:r w:rsidRPr="00B16AEE">
        <w:rPr>
          <w:sz w:val="16"/>
        </w:rPr>
        <w:t xml:space="preserve">30. Four, </w:t>
      </w:r>
      <w:r w:rsidRPr="00EE5EB9">
        <w:rPr>
          <w:rStyle w:val="Emphasis"/>
        </w:rPr>
        <w:t>these numbers cannot accurately reflect fundamental differences between market-driven and socialist economies</w:t>
      </w:r>
      <w:r w:rsidRPr="00B16AEE">
        <w:rPr>
          <w:sz w:val="16"/>
        </w:rPr>
        <w:t xml:space="preserve">. </w:t>
      </w:r>
      <w:r w:rsidRPr="00B16AEE">
        <w:rPr>
          <w:rStyle w:val="StyleBoldUnderline"/>
        </w:rPr>
        <w:t xml:space="preserve">How meaningful or useful are the GDP per capita figures </w:t>
      </w:r>
      <w:r w:rsidRPr="00B16AEE">
        <w:rPr>
          <w:sz w:val="16"/>
        </w:rPr>
        <w:t xml:space="preserve">of the CIA and the BOK </w:t>
      </w:r>
      <w:r w:rsidRPr="00B16AEE">
        <w:rPr>
          <w:rStyle w:val="StyleBoldUnderline"/>
        </w:rPr>
        <w:t xml:space="preserve">in measuring quality of life in a </w:t>
      </w:r>
      <w:proofErr w:type="spellStart"/>
      <w:r w:rsidRPr="00B16AEE">
        <w:rPr>
          <w:rStyle w:val="StyleBoldUnderline"/>
        </w:rPr>
        <w:t>taxfree</w:t>
      </w:r>
      <w:proofErr w:type="spellEnd"/>
      <w:r w:rsidRPr="00B16AEE">
        <w:rPr>
          <w:rStyle w:val="StyleBoldUnderline"/>
        </w:rPr>
        <w:t xml:space="preserve"> country with public food distribution as well as free housing, healthcare and education? What do prices or income really mean in such a system anyway?</w:t>
      </w:r>
      <w:r w:rsidRPr="00B16AEE">
        <w:rPr>
          <w:sz w:val="16"/>
        </w:rPr>
        <w:t xml:space="preserve"> The use of </w:t>
      </w:r>
      <w:r w:rsidRPr="00B16AEE">
        <w:rPr>
          <w:rStyle w:val="StyleBoldUnderline"/>
        </w:rPr>
        <w:t>GDP</w:t>
      </w:r>
      <w:r w:rsidRPr="00B16AEE">
        <w:rPr>
          <w:sz w:val="16"/>
        </w:rPr>
        <w:t xml:space="preserve"> figures </w:t>
      </w:r>
      <w:r w:rsidRPr="00B16AEE">
        <w:rPr>
          <w:rStyle w:val="StyleBoldUnderline"/>
        </w:rPr>
        <w:t>is notoriously controversial when it comes to judging the well-being or economic development of a people, and this is even truer in the case of socialist economies</w:t>
      </w:r>
      <w:r w:rsidRPr="00B16AEE">
        <w:rPr>
          <w:sz w:val="16"/>
        </w:rPr>
        <w:t>31.</w:t>
      </w:r>
      <w:r>
        <w:rPr>
          <w:rStyle w:val="StyleBoldUnderline"/>
        </w:rPr>
        <w:t xml:space="preserve"> </w:t>
      </w:r>
      <w:r w:rsidRPr="00B16AEE">
        <w:rPr>
          <w:sz w:val="16"/>
        </w:rPr>
        <w:t xml:space="preserve">Illustration 2: A student working in a computer lab at Kim Il-Sung University, Pyongyang, on January 8, 2013. The DPRK literacy rate is one of the highest in the world (100% according to the CIA </w:t>
      </w:r>
      <w:proofErr w:type="spellStart"/>
      <w:r w:rsidRPr="00B16AEE">
        <w:rPr>
          <w:sz w:val="16"/>
        </w:rPr>
        <w:t>Factbook</w:t>
      </w:r>
      <w:proofErr w:type="spellEnd"/>
      <w:r w:rsidRPr="00B16AEE">
        <w:rPr>
          <w:sz w:val="16"/>
        </w:rPr>
        <w:t xml:space="preserve">, 2008 </w:t>
      </w:r>
      <w:proofErr w:type="gramStart"/>
      <w:r w:rsidRPr="00B16AEE">
        <w:rPr>
          <w:sz w:val="16"/>
        </w:rPr>
        <w:t>est</w:t>
      </w:r>
      <w:proofErr w:type="gramEnd"/>
      <w:r w:rsidRPr="00B16AEE">
        <w:rPr>
          <w:sz w:val="16"/>
        </w:rPr>
        <w:t xml:space="preserve">.). Photo: David </w:t>
      </w:r>
      <w:proofErr w:type="spellStart"/>
      <w:r w:rsidRPr="00B16AEE">
        <w:rPr>
          <w:sz w:val="16"/>
        </w:rPr>
        <w:t>Guttenfelder</w:t>
      </w:r>
      <w:proofErr w:type="spellEnd"/>
      <w:r w:rsidRPr="00B16AEE">
        <w:rPr>
          <w:sz w:val="16"/>
        </w:rPr>
        <w:t xml:space="preserve"> / AP Photo. Finally, </w:t>
      </w:r>
      <w:r w:rsidRPr="00B16AEE">
        <w:rPr>
          <w:rStyle w:val="StyleBoldUnderline"/>
        </w:rPr>
        <w:t>there are good reasons to think that the numbers have been politically manipulated</w:t>
      </w:r>
      <w:r w:rsidRPr="00B16AEE">
        <w:rPr>
          <w:sz w:val="16"/>
        </w:rPr>
        <w:t>. According to Marcus Noland, executive vice-president and director of studies at the Peterson Institute for International Economics: [</w:t>
      </w:r>
      <w:r w:rsidRPr="00B16AEE">
        <w:rPr>
          <w:rStyle w:val="StyleBoldUnderline"/>
        </w:rPr>
        <w:t>The BOK's GDP estimation</w:t>
      </w:r>
      <w:r w:rsidRPr="00B16AEE">
        <w:rPr>
          <w:sz w:val="16"/>
        </w:rPr>
        <w:t xml:space="preserve">] process </w:t>
      </w:r>
      <w:r w:rsidRPr="00B16AEE">
        <w:rPr>
          <w:rStyle w:val="StyleBoldUnderline"/>
        </w:rPr>
        <w:t xml:space="preserve">is not particularly transparent and </w:t>
      </w:r>
      <w:r w:rsidRPr="00EE5EB9">
        <w:rPr>
          <w:rStyle w:val="Emphasis"/>
        </w:rPr>
        <w:t>appears vulnerable to politicization</w:t>
      </w:r>
      <w:r w:rsidRPr="00B16AEE">
        <w:rPr>
          <w:sz w:val="16"/>
        </w:rPr>
        <w:t xml:space="preserve">. </w:t>
      </w:r>
      <w:r w:rsidRPr="00B16AEE">
        <w:rPr>
          <w:rStyle w:val="StyleBoldUnderline"/>
        </w:rPr>
        <w:t>In 2000, the</w:t>
      </w:r>
      <w:r w:rsidRPr="00B16AEE">
        <w:rPr>
          <w:sz w:val="16"/>
        </w:rPr>
        <w:t xml:space="preserve"> central </w:t>
      </w:r>
      <w:r w:rsidRPr="00B16AEE">
        <w:rPr>
          <w:rStyle w:val="StyleBoldUnderline"/>
        </w:rPr>
        <w:t>bank delayed the announcement of the estimate until one week before the historic summit between South Korean President</w:t>
      </w:r>
      <w:r w:rsidRPr="00B16AEE">
        <w:rPr>
          <w:sz w:val="16"/>
        </w:rPr>
        <w:t xml:space="preserve"> Kim </w:t>
      </w:r>
      <w:proofErr w:type="spellStart"/>
      <w:r w:rsidRPr="00B16AEE">
        <w:rPr>
          <w:sz w:val="16"/>
        </w:rPr>
        <w:t>Dae-jung</w:t>
      </w:r>
      <w:proofErr w:type="spellEnd"/>
      <w:r w:rsidRPr="00B16AEE">
        <w:rPr>
          <w:sz w:val="16"/>
        </w:rPr>
        <w:t xml:space="preserve"> </w:t>
      </w:r>
      <w:r w:rsidRPr="00B16AEE">
        <w:rPr>
          <w:rStyle w:val="StyleBoldUnderline"/>
        </w:rPr>
        <w:t xml:space="preserve">and </w:t>
      </w:r>
      <w:r w:rsidRPr="00B16AEE">
        <w:rPr>
          <w:sz w:val="16"/>
        </w:rPr>
        <w:t xml:space="preserve">North Korean leader </w:t>
      </w:r>
      <w:r w:rsidRPr="00B16AEE">
        <w:rPr>
          <w:rStyle w:val="StyleBoldUnderline"/>
        </w:rPr>
        <w:t xml:space="preserve">Kim Jong </w:t>
      </w:r>
      <w:proofErr w:type="gramStart"/>
      <w:r w:rsidRPr="00B16AEE">
        <w:rPr>
          <w:rStyle w:val="StyleBoldUnderline"/>
        </w:rPr>
        <w:t>Il</w:t>
      </w:r>
      <w:proofErr w:type="gramEnd"/>
      <w:r w:rsidRPr="00B16AEE">
        <w:rPr>
          <w:sz w:val="16"/>
        </w:rPr>
        <w:t xml:space="preserve">. The figures implied an extraordinary acceleration of North Korea's growth rate to nearly 7 percent. This had never occurred before and has not been repeated since. </w:t>
      </w:r>
      <w:r w:rsidRPr="00B16AEE">
        <w:rPr>
          <w:rStyle w:val="StyleBoldUnderline"/>
        </w:rPr>
        <w:t>Under current South Korean President</w:t>
      </w:r>
      <w:r w:rsidRPr="00B16AEE">
        <w:rPr>
          <w:sz w:val="16"/>
        </w:rPr>
        <w:t xml:space="preserve"> Lee Myung-</w:t>
      </w:r>
      <w:proofErr w:type="spellStart"/>
      <w:r w:rsidRPr="00B16AEE">
        <w:rPr>
          <w:sz w:val="16"/>
        </w:rPr>
        <w:t>bak</w:t>
      </w:r>
      <w:proofErr w:type="spellEnd"/>
      <w:r w:rsidRPr="00B16AEE">
        <w:rPr>
          <w:sz w:val="16"/>
        </w:rPr>
        <w:t xml:space="preserve">, </w:t>
      </w:r>
      <w:r w:rsidRPr="00B16AEE">
        <w:rPr>
          <w:rStyle w:val="StyleBoldUnderline"/>
        </w:rPr>
        <w:t>a conservative, the central bank's figures imply that the North Korean economy has barely grown at all</w:t>
      </w:r>
      <w:r w:rsidRPr="00B16AEE">
        <w:rPr>
          <w:sz w:val="16"/>
        </w:rPr>
        <w:t xml:space="preserve">32.As for the </w:t>
      </w:r>
      <w:r w:rsidRPr="00B16AEE">
        <w:rPr>
          <w:rStyle w:val="StyleBoldUnderline"/>
        </w:rPr>
        <w:t>CIA numbers</w:t>
      </w:r>
      <w:r w:rsidRPr="00B16AEE">
        <w:rPr>
          <w:sz w:val="16"/>
        </w:rPr>
        <w:t xml:space="preserve">, suffice to say that they </w:t>
      </w:r>
      <w:r w:rsidRPr="00EE5EB9">
        <w:rPr>
          <w:rStyle w:val="Emphasis"/>
        </w:rPr>
        <w:t>create a completely artificial impression of stagnation by systematically rounding the GDP figure to the nearest $10 billion</w:t>
      </w:r>
      <w:r w:rsidRPr="00B16AEE">
        <w:rPr>
          <w:sz w:val="16"/>
        </w:rPr>
        <w:t xml:space="preserve">33. As we can see, </w:t>
      </w:r>
      <w:r w:rsidRPr="00B16AEE">
        <w:rPr>
          <w:rStyle w:val="StyleBoldUnderline"/>
        </w:rPr>
        <w:t>there are very serious grounds to doubt the reliability of secondary source estimates</w:t>
      </w:r>
      <w:r w:rsidRPr="00B16AEE">
        <w:rPr>
          <w:sz w:val="16"/>
        </w:rPr>
        <w:t xml:space="preserve">. This is why Noland has called the DPRK's economy a "black hole" and warned against trusting any figure on DPRK economy that comes with a decimal point attached34. </w:t>
      </w:r>
      <w:proofErr w:type="spellStart"/>
      <w:r w:rsidRPr="00B16AEE">
        <w:rPr>
          <w:sz w:val="16"/>
        </w:rPr>
        <w:t>Rüdiger</w:t>
      </w:r>
      <w:proofErr w:type="spellEnd"/>
      <w:r w:rsidRPr="00B16AEE">
        <w:rPr>
          <w:sz w:val="16"/>
        </w:rPr>
        <w:t xml:space="preserve"> Frank, economist and Head of the Department of East Asian Studies at the University of Vienna, concurs: Too often, such numbers produced by Seoul’s Bank of Korea or published in the CIA World </w:t>
      </w:r>
      <w:proofErr w:type="spellStart"/>
      <w:r w:rsidRPr="00B16AEE">
        <w:rPr>
          <w:sz w:val="16"/>
        </w:rPr>
        <w:t>Factbook</w:t>
      </w:r>
      <w:proofErr w:type="spellEnd"/>
      <w:r w:rsidRPr="00B16AEE">
        <w:rPr>
          <w:sz w:val="16"/>
        </w:rPr>
        <w:t xml:space="preserve"> seem to be a curious product of the market mechanism. Where there is a demand, eventually there will be a supply: if you keep asking for numbers, they will eventually be produced. But </w:t>
      </w:r>
      <w:r w:rsidRPr="00B16AEE">
        <w:rPr>
          <w:rStyle w:val="StyleBoldUnderline"/>
        </w:rPr>
        <w:t>knowing how hard it is to come up with reliable statistics even in an advanced, transparent, Western-style economy, it remains a mystery to me how suspiciously precise data are collected on an economy that has no convertible currency and that treats even the smallest piece of information as a state secret</w:t>
      </w:r>
      <w:r w:rsidRPr="00B16AEE">
        <w:rPr>
          <w:sz w:val="16"/>
        </w:rPr>
        <w:t>35. Obviously, this does not leave us with many reliable sources of information to appreciate</w:t>
      </w:r>
      <w:r w:rsidR="00176D19">
        <w:rPr>
          <w:sz w:val="16"/>
        </w:rPr>
        <w:t xml:space="preserve"> the state of the DPRK economy.</w:t>
      </w:r>
    </w:p>
    <w:p w:rsidR="00201242" w:rsidRDefault="00201242" w:rsidP="00201242">
      <w:pPr>
        <w:pStyle w:val="Heading3"/>
      </w:pPr>
      <w:r>
        <w:t>2NC No Collapse – Econ Strong</w:t>
      </w:r>
    </w:p>
    <w:p w:rsidR="00201242" w:rsidRDefault="00201242" w:rsidP="00201242">
      <w:pPr>
        <w:pStyle w:val="Heading4"/>
      </w:pPr>
      <w:r>
        <w:t xml:space="preserve">Misunderstanding of the North Korean economy and </w:t>
      </w:r>
      <w:proofErr w:type="spellStart"/>
      <w:r>
        <w:t>nonconvertibility</w:t>
      </w:r>
      <w:proofErr w:type="spellEnd"/>
      <w:r>
        <w:t xml:space="preserve"> of its isolated currency makes figures unreliable – they’re all Western conjecture, even taking sanction effects into account</w:t>
      </w:r>
    </w:p>
    <w:p w:rsidR="00201242" w:rsidRDefault="00201242" w:rsidP="00201242">
      <w:proofErr w:type="spellStart"/>
      <w:r w:rsidRPr="00B93A41">
        <w:rPr>
          <w:rStyle w:val="StyleStyleBold12pt"/>
        </w:rPr>
        <w:t>Feron</w:t>
      </w:r>
      <w:proofErr w:type="spellEnd"/>
      <w:r w:rsidRPr="00B93A41">
        <w:rPr>
          <w:rStyle w:val="StyleStyleBold12pt"/>
        </w:rPr>
        <w:t xml:space="preserve"> 14</w:t>
      </w:r>
      <w:r>
        <w:t xml:space="preserve"> </w:t>
      </w:r>
      <w:r w:rsidRPr="00B93A41">
        <w:rPr>
          <w:sz w:val="16"/>
          <w:szCs w:val="16"/>
        </w:rPr>
        <w:t xml:space="preserve">[Henri </w:t>
      </w:r>
      <w:proofErr w:type="spellStart"/>
      <w:r w:rsidRPr="00B93A41">
        <w:rPr>
          <w:sz w:val="16"/>
          <w:szCs w:val="16"/>
        </w:rPr>
        <w:t>Feron</w:t>
      </w:r>
      <w:proofErr w:type="spellEnd"/>
      <w:r w:rsidRPr="00B93A41">
        <w:rPr>
          <w:sz w:val="16"/>
          <w:szCs w:val="16"/>
        </w:rPr>
        <w:t xml:space="preserve">, </w:t>
      </w:r>
      <w:proofErr w:type="spellStart"/>
      <w:r w:rsidRPr="00B93A41">
        <w:rPr>
          <w:sz w:val="16"/>
          <w:szCs w:val="16"/>
        </w:rPr>
        <w:t>Ph.D</w:t>
      </w:r>
      <w:proofErr w:type="spellEnd"/>
      <w:r w:rsidRPr="00B93A41">
        <w:rPr>
          <w:sz w:val="16"/>
          <w:szCs w:val="16"/>
        </w:rPr>
        <w:t xml:space="preserve"> candidate in international law at Tsinghua University, Beijing; “Doom and Gloom or Economic Boom? The Myth of the 'North Korean Collapse'”; The Asia-Pacific Journal, Vol 12, Issue 18, No 3; 04/02/2014; accessed 06/30/2016; &lt;http://apjjf.org/2014/12/18/Henri-Feron/4113/article.html&gt;.]</w:t>
      </w:r>
    </w:p>
    <w:p w:rsidR="00201242" w:rsidRPr="00B16AEE" w:rsidRDefault="00201242" w:rsidP="00201242">
      <w:pPr>
        <w:rPr>
          <w:rStyle w:val="Emphasis"/>
        </w:rPr>
      </w:pPr>
      <w:r w:rsidRPr="00B93A41">
        <w:rPr>
          <w:rStyle w:val="StyleBoldUnderline"/>
        </w:rPr>
        <w:t>There is hardly an economy in the world that is as little understood as</w:t>
      </w:r>
      <w:r w:rsidRPr="00B93A41">
        <w:rPr>
          <w:sz w:val="16"/>
        </w:rPr>
        <w:t xml:space="preserve"> the economy of the </w:t>
      </w:r>
      <w:proofErr w:type="spellStart"/>
      <w:r w:rsidRPr="00B93A41">
        <w:rPr>
          <w:sz w:val="16"/>
        </w:rPr>
        <w:t>Democractic</w:t>
      </w:r>
      <w:proofErr w:type="spellEnd"/>
      <w:r w:rsidRPr="00B93A41">
        <w:rPr>
          <w:sz w:val="16"/>
        </w:rPr>
        <w:t xml:space="preserve"> People's Republic of Korea (aka "</w:t>
      </w:r>
      <w:r w:rsidRPr="00B93A41">
        <w:rPr>
          <w:rStyle w:val="StyleBoldUnderline"/>
        </w:rPr>
        <w:t>North Korea</w:t>
      </w:r>
      <w:r w:rsidRPr="00B93A41">
        <w:rPr>
          <w:sz w:val="16"/>
        </w:rPr>
        <w:t xml:space="preserve">"). Comprehensive government statistics have not been made public since the 1960s. Even if production figures were available, </w:t>
      </w:r>
      <w:r w:rsidRPr="00B93A41">
        <w:rPr>
          <w:rStyle w:val="StyleBoldUnderline"/>
        </w:rPr>
        <w:t>the non-convertibility of the domestic currency and the distortion of commodity prices in the DPRK’s planned economy would still prevent</w:t>
      </w:r>
      <w:r w:rsidRPr="00B93A41">
        <w:rPr>
          <w:sz w:val="16"/>
        </w:rPr>
        <w:t xml:space="preserve"> us from </w:t>
      </w:r>
      <w:r w:rsidRPr="00B93A41">
        <w:rPr>
          <w:rStyle w:val="StyleBoldUnderline"/>
        </w:rPr>
        <w:t>computing something as basic as a GDP or GDP growth figure</w:t>
      </w:r>
      <w:r w:rsidRPr="00B93A41">
        <w:rPr>
          <w:sz w:val="16"/>
        </w:rPr>
        <w:t xml:space="preserve">1. In the end, this dearth of public or useable primary data means that </w:t>
      </w:r>
      <w:r w:rsidRPr="00B16AEE">
        <w:rPr>
          <w:rStyle w:val="Emphasis"/>
        </w:rPr>
        <w:t xml:space="preserve">outside analysis is generally based more on speculation or politicized </w:t>
      </w:r>
      <w:proofErr w:type="spellStart"/>
      <w:r w:rsidRPr="00B16AEE">
        <w:rPr>
          <w:rStyle w:val="Emphasis"/>
        </w:rPr>
        <w:t>conslusions</w:t>
      </w:r>
      <w:proofErr w:type="spellEnd"/>
      <w:r w:rsidRPr="00B16AEE">
        <w:rPr>
          <w:rStyle w:val="Emphasis"/>
        </w:rPr>
        <w:t xml:space="preserve"> than on actual information</w:t>
      </w:r>
      <w:r w:rsidRPr="00B93A41">
        <w:rPr>
          <w:sz w:val="16"/>
        </w:rPr>
        <w:t xml:space="preserve">. Unfortunately, </w:t>
      </w:r>
      <w:r w:rsidRPr="00B93A41">
        <w:rPr>
          <w:rStyle w:val="StyleBoldUnderline"/>
        </w:rPr>
        <w:t>the greater the province of speculation, the greater also the possibility of distortion, and hence of misinformation, or even disinformation</w:t>
      </w:r>
      <w:r w:rsidRPr="00B93A41">
        <w:rPr>
          <w:sz w:val="16"/>
        </w:rPr>
        <w:t xml:space="preserve">. </w:t>
      </w:r>
      <w:r w:rsidRPr="00B93A41">
        <w:rPr>
          <w:rStyle w:val="StyleBoldUnderline"/>
        </w:rPr>
        <w:t>The dominant narrative in the Western press is that the DPRK is on the verge of collapse</w:t>
      </w:r>
      <w:r w:rsidRPr="00B93A41">
        <w:rPr>
          <w:sz w:val="16"/>
        </w:rPr>
        <w:t xml:space="preserve">2. </w:t>
      </w:r>
      <w:r w:rsidRPr="00B16AEE">
        <w:rPr>
          <w:rStyle w:val="Emphasis"/>
        </w:rPr>
        <w:t>What commentators lack in hard data</w:t>
      </w:r>
      <w:r w:rsidRPr="00B93A41">
        <w:rPr>
          <w:rStyle w:val="StyleBoldUnderline"/>
        </w:rPr>
        <w:t xml:space="preserve"> to prove this, </w:t>
      </w:r>
      <w:r w:rsidRPr="00B16AEE">
        <w:rPr>
          <w:rStyle w:val="Emphasis"/>
        </w:rPr>
        <w:t>they</w:t>
      </w:r>
      <w:r w:rsidRPr="00B93A41">
        <w:rPr>
          <w:sz w:val="16"/>
        </w:rPr>
        <w:t xml:space="preserve"> often try to </w:t>
      </w:r>
      <w:r w:rsidRPr="00B16AEE">
        <w:rPr>
          <w:rStyle w:val="Emphasis"/>
        </w:rPr>
        <w:t>invent</w:t>
      </w:r>
      <w:r w:rsidRPr="00B93A41">
        <w:rPr>
          <w:sz w:val="16"/>
        </w:rPr>
        <w:t xml:space="preserve">. There is no way, it is suggested, that the economy could ever recover on its own from the combined economic, financial and energy crisis that hit it in the 1990s3. And indeed, though it remains difficult to quantify the damage done by the collapse of the Soviet Union, we know that the DPRK was then suddenly confronted with the loss of important export markets and a crippling reduction of fuel and gas imports. These two factors triggered a cataclysmic chain reaction that severely dislocated the Korean economy. Perhaps the most dramatic aspect of the disaster was the collapse of food production. The sudden shortages of fuel, fertilizer and machinery, compounded by “a series of severe natural disasters” from 1995 to 19974, made the DPRK tumble from a self-reported food surplus in the 1980s to a severe food crisis in the 1990s. We will address the reliability of food figures in greater detail below, but suffice for now to say that figures provided to the Food and Agricultural Organization’s (FAO’s) investigative team indicate production dipping from “a plateau of 6 million tons” of grain equivalent from 1985 to 1990to about 3.5 million tons in 1995 and less than 3 million in 1996 and 19975. Food requirements for the roughly 23 million-strong population were almost 5 million tons6. The chain of events left the DPRK no choice but to make a formal appeal for aid to the international community in August 1995. Illustrating the crisis, President Kim Il-Sung passed away on July 8th, 1994. The country observed a three-year mourning period before Kim Jong-Il assumed the leadership in 1997. A barrage of </w:t>
      </w:r>
      <w:r w:rsidRPr="00B93A41">
        <w:rPr>
          <w:rStyle w:val="StyleBoldUnderline"/>
        </w:rPr>
        <w:t>sanctions also seriously disrupted and continues to disrupt the DPRK's ability to conduct international trade, making it even more difficult for the country to get back on its feet</w:t>
      </w:r>
      <w:r w:rsidRPr="00B93A41">
        <w:rPr>
          <w:sz w:val="16"/>
        </w:rPr>
        <w:t xml:space="preserve">. Besides the unilateral sanctions regimes that the US and its allies have put in place since the early days of the Cold War7, the country also has had to face a series of </w:t>
      </w:r>
      <w:r w:rsidRPr="00B93A41">
        <w:rPr>
          <w:rStyle w:val="StyleBoldUnderline"/>
        </w:rPr>
        <w:t>multilateral sanctions imposed by UN Security Council resolutions in 2006</w:t>
      </w:r>
      <w:r w:rsidRPr="00B93A41">
        <w:rPr>
          <w:sz w:val="16"/>
        </w:rPr>
        <w:t xml:space="preserve"> (S/RES/1718/2006), 2009 (S/RES/1874/2009) and 2013 (S/RES/2087/2013). The bulk of these are </w:t>
      </w:r>
      <w:r w:rsidRPr="00B93A41">
        <w:rPr>
          <w:rStyle w:val="StyleBoldUnderline"/>
        </w:rPr>
        <w:t>financial and trade sanctions</w:t>
      </w:r>
      <w:r w:rsidRPr="00B93A41">
        <w:rPr>
          <w:sz w:val="16"/>
        </w:rPr>
        <w:t xml:space="preserve">, as well as travel bans for targeted officials. </w:t>
      </w:r>
      <w:r w:rsidRPr="00B93A41">
        <w:rPr>
          <w:rStyle w:val="StyleBoldUnderline"/>
        </w:rPr>
        <w:t>Financial sanctions curtail access to the global financial system by targeting entities or individuals engaging in certain prohibited transactions with or for the DPRK. The professed intention is to prevent</w:t>
      </w:r>
      <w:r w:rsidRPr="00B93A41">
        <w:rPr>
          <w:sz w:val="16"/>
        </w:rPr>
        <w:t xml:space="preserve"> specific </w:t>
      </w:r>
      <w:r w:rsidRPr="00B93A41">
        <w:rPr>
          <w:rStyle w:val="StyleBoldUnderline"/>
        </w:rPr>
        <w:t>transactions</w:t>
      </w:r>
      <w:r w:rsidRPr="00B93A41">
        <w:rPr>
          <w:sz w:val="16"/>
        </w:rPr>
        <w:t xml:space="preserve"> from taking place, particularly those </w:t>
      </w:r>
      <w:r w:rsidRPr="00B93A41">
        <w:rPr>
          <w:rStyle w:val="StyleBoldUnderline"/>
        </w:rPr>
        <w:t>related to the DPRK’s nuclear weapons program, or alleged money-laundering</w:t>
      </w:r>
      <w:r w:rsidRPr="00B93A41">
        <w:rPr>
          <w:sz w:val="16"/>
        </w:rPr>
        <w:t xml:space="preserve"> activities. </w:t>
      </w:r>
      <w:r w:rsidRPr="00B93A41">
        <w:rPr>
          <w:rStyle w:val="StyleBoldUnderline"/>
        </w:rPr>
        <w:t>In practice</w:t>
      </w:r>
      <w:r w:rsidRPr="00B93A41">
        <w:rPr>
          <w:sz w:val="16"/>
        </w:rPr>
        <w:t xml:space="preserve">, however, the </w:t>
      </w:r>
      <w:r w:rsidRPr="00B93A41">
        <w:rPr>
          <w:rStyle w:val="StyleBoldUnderline"/>
        </w:rPr>
        <w:t>stakes of even a false alarm can be so high that banks</w:t>
      </w:r>
      <w:r w:rsidRPr="00B93A41">
        <w:rPr>
          <w:sz w:val="16"/>
        </w:rPr>
        <w:t xml:space="preserve"> might well </w:t>
      </w:r>
      <w:r w:rsidRPr="00B93A41">
        <w:rPr>
          <w:rStyle w:val="StyleBoldUnderline"/>
        </w:rPr>
        <w:t>shun even the most innocuous transactions with the DPRK</w:t>
      </w:r>
      <w:r w:rsidRPr="00B93A41">
        <w:rPr>
          <w:sz w:val="16"/>
        </w:rPr>
        <w:t xml:space="preserve">. In the Banco Delta Asia (BDA) affair, for instance, public suspicion by the US Treasury that a Macanese bank might be money-laundering and distributing counterfeit dollars for the DPRK destroyed the bank’s reputation and triggered a massive bank run even before local authorities could launch a proper investigation8. An independent audit commissioned by the Macanese government from Ernst &amp; Young found the bank to be clean of any major violations9, but the US Treasury nonetheless blacklisted BDA in 2007, triggering suspicions that it was simply trying to make an example of the bank10. Whatever the case, the blacklisting effectively prevented BDA from conducting transactions in US dollars or maintaining ties with US entities, and caused two dozen banks (including institutions in China, Japan, Mongolia, Vietnam and Singapore) to sever ties with the DPRK for fear of suffering a similar fate11. Veiled threats by the US Treasury also seem to be behind the Bank of China’s closure in 2013 of the DPRK Foreign Trade Bank’s account12, and possibly had an indirect influence on other major Chinese banks’ cessation of all cross-border cash transfers with the DPRK (regardless of the nature of the business)13. As we can see, financial sanctions effectively contribute to making the DPRK an "untouchable" in the world of money, greatly affecting its ability to earn foreign currency by conducting legitimate international trade or attracting foreign direct investment. Obviously, shortages of such foreign currency have grave developmental consequences, because they limit vital and urgently needed imports of fuel, food, machinery, medicine, and so on, "stunting" both the economy and the general population14. Trade sanctions also have a more disruptive effect than their wording suggests. </w:t>
      </w:r>
      <w:r w:rsidRPr="00B93A41">
        <w:rPr>
          <w:rStyle w:val="StyleBoldUnderline"/>
        </w:rPr>
        <w:t>Although the sanctions were ostensibly designed to prevent DPRK imports of nuclear, missile or weapons-related goods and technology, in practice they had the effect of blocking DPRK imports of a whole range of goods and technology that are classified as "dual-use,"</w:t>
      </w:r>
      <w:r w:rsidRPr="00B93A41">
        <w:rPr>
          <w:sz w:val="16"/>
        </w:rPr>
        <w:t xml:space="preserve"> which means that their civilian use could potentially be adapted for military purposes. The result is that the "dual-use" lists prohibit imports of equipment, machinery and materials that are in practice essential for the development of a modern economy, impeding the development of a broad range of industries such as aeronautics, telecommunications as well as the chemical and IT sectors15. In his book “A Capitalist in North Korea,” Swiss businessman Felix </w:t>
      </w:r>
      <w:proofErr w:type="spellStart"/>
      <w:r w:rsidRPr="00B93A41">
        <w:rPr>
          <w:sz w:val="16"/>
        </w:rPr>
        <w:t>Abt</w:t>
      </w:r>
      <w:proofErr w:type="spellEnd"/>
      <w:r w:rsidRPr="00B93A41">
        <w:rPr>
          <w:sz w:val="16"/>
        </w:rPr>
        <w:t xml:space="preserve"> explained, for instance, how a $20 million project to renew Pyongyang’s water supply and drainage system fell through, simply because the Kuwaiti investor was concerned that importing the software needed for the project could run afoul of US dual-use sanctions against the DPRK16. </w:t>
      </w:r>
      <w:proofErr w:type="spellStart"/>
      <w:r w:rsidRPr="00B93A41">
        <w:rPr>
          <w:sz w:val="16"/>
        </w:rPr>
        <w:t>Abt</w:t>
      </w:r>
      <w:proofErr w:type="spellEnd"/>
      <w:r w:rsidRPr="00B93A41">
        <w:rPr>
          <w:sz w:val="16"/>
        </w:rPr>
        <w:t xml:space="preserve"> further recalls the role UN sanctions played in preventing his pharmaceutical company from importing the chemicals it needed for a healthcare project in the DPRK countryside17. Given the formidable obstacles, </w:t>
      </w:r>
      <w:r w:rsidRPr="00B93A41">
        <w:rPr>
          <w:rStyle w:val="StyleBoldUnderline"/>
        </w:rPr>
        <w:t>the international press has drawn the conclusion</w:t>
      </w:r>
      <w:r w:rsidRPr="00B93A41">
        <w:rPr>
          <w:sz w:val="16"/>
        </w:rPr>
        <w:t xml:space="preserve"> (1) </w:t>
      </w:r>
      <w:r w:rsidRPr="00B93A41">
        <w:rPr>
          <w:rStyle w:val="StyleBoldUnderline"/>
        </w:rPr>
        <w:t>that the DPRK is one of the poorest countries in the world</w:t>
      </w:r>
      <w:r w:rsidRPr="00B93A41">
        <w:rPr>
          <w:sz w:val="16"/>
        </w:rPr>
        <w:t xml:space="preserve">18. </w:t>
      </w:r>
      <w:r w:rsidRPr="00B93A41">
        <w:rPr>
          <w:rStyle w:val="StyleBoldUnderline"/>
        </w:rPr>
        <w:t>But it has also concluded</w:t>
      </w:r>
      <w:r w:rsidRPr="00B93A41">
        <w:rPr>
          <w:sz w:val="16"/>
        </w:rPr>
        <w:t xml:space="preserve"> (2) </w:t>
      </w:r>
      <w:r w:rsidRPr="00B93A41">
        <w:rPr>
          <w:rStyle w:val="StyleBoldUnderline"/>
        </w:rPr>
        <w:t>that its misery is almost entirely the result of systematic mismanagement</w:t>
      </w:r>
      <w:r w:rsidRPr="00B93A41">
        <w:rPr>
          <w:sz w:val="16"/>
        </w:rPr>
        <w:t xml:space="preserve">19, </w:t>
      </w:r>
      <w:r w:rsidRPr="00B93A41">
        <w:rPr>
          <w:rStyle w:val="StyleBoldUnderline"/>
        </w:rPr>
        <w:t>and</w:t>
      </w:r>
      <w:r w:rsidRPr="00B93A41">
        <w:rPr>
          <w:sz w:val="16"/>
        </w:rPr>
        <w:t xml:space="preserve"> (3) </w:t>
      </w:r>
      <w:r w:rsidRPr="00B93A41">
        <w:rPr>
          <w:rStyle w:val="StyleBoldUnderline"/>
        </w:rPr>
        <w:t>that it will go from bad to worse as long as it refuses to implement liberal reforms</w:t>
      </w:r>
      <w:r w:rsidRPr="00B93A41">
        <w:rPr>
          <w:sz w:val="16"/>
        </w:rPr>
        <w:t xml:space="preserve">20. Yet, </w:t>
      </w:r>
      <w:r w:rsidRPr="00B16AEE">
        <w:rPr>
          <w:rStyle w:val="Emphasis"/>
        </w:rPr>
        <w:t>these assertions</w:t>
      </w:r>
      <w:r w:rsidRPr="00B93A41">
        <w:rPr>
          <w:sz w:val="16"/>
        </w:rPr>
        <w:t xml:space="preserve">, which have been repeated throughout the period of six decades of sanctions, </w:t>
      </w:r>
      <w:r w:rsidRPr="00B16AEE">
        <w:rPr>
          <w:rStyle w:val="Emphasis"/>
        </w:rPr>
        <w:t>are rarely supported by hard data</w:t>
      </w:r>
      <w:r w:rsidRPr="00B93A41">
        <w:rPr>
          <w:sz w:val="16"/>
        </w:rPr>
        <w:t xml:space="preserve">. On the contrary, </w:t>
      </w:r>
      <w:r w:rsidRPr="00B16AEE">
        <w:rPr>
          <w:rStyle w:val="Emphasis"/>
        </w:rPr>
        <w:t>they run counter to the little reliable evidence available.</w:t>
      </w:r>
    </w:p>
    <w:p w:rsidR="00201242" w:rsidRDefault="00201242" w:rsidP="00201242"/>
    <w:p w:rsidR="00201242" w:rsidRPr="00BE24DA" w:rsidRDefault="00201242" w:rsidP="00201242">
      <w:pPr>
        <w:pStyle w:val="Heading4"/>
      </w:pPr>
      <w:r>
        <w:t>North Korean food production is 95% of the way to self-sufficiency – only 17% away from its 1980s booming grain production based on consistent data collection</w:t>
      </w:r>
    </w:p>
    <w:p w:rsidR="00201242" w:rsidRPr="00EE5EB9" w:rsidRDefault="00201242" w:rsidP="00201242">
      <w:pPr>
        <w:rPr>
          <w:sz w:val="16"/>
          <w:szCs w:val="16"/>
        </w:rPr>
      </w:pPr>
      <w:proofErr w:type="spellStart"/>
      <w:r w:rsidRPr="00B93A41">
        <w:rPr>
          <w:rStyle w:val="StyleStyleBold12pt"/>
        </w:rPr>
        <w:t>Feron</w:t>
      </w:r>
      <w:proofErr w:type="spellEnd"/>
      <w:r w:rsidRPr="00B93A41">
        <w:rPr>
          <w:rStyle w:val="StyleStyleBold12pt"/>
        </w:rPr>
        <w:t xml:space="preserve"> 14</w:t>
      </w:r>
      <w:r>
        <w:t xml:space="preserve"> </w:t>
      </w:r>
      <w:r w:rsidRPr="00B93A41">
        <w:rPr>
          <w:sz w:val="16"/>
          <w:szCs w:val="16"/>
        </w:rPr>
        <w:t xml:space="preserve">[Henri </w:t>
      </w:r>
      <w:proofErr w:type="spellStart"/>
      <w:r w:rsidRPr="00B93A41">
        <w:rPr>
          <w:sz w:val="16"/>
          <w:szCs w:val="16"/>
        </w:rPr>
        <w:t>Feron</w:t>
      </w:r>
      <w:proofErr w:type="spellEnd"/>
      <w:r w:rsidRPr="00B93A41">
        <w:rPr>
          <w:sz w:val="16"/>
          <w:szCs w:val="16"/>
        </w:rPr>
        <w:t xml:space="preserve">, </w:t>
      </w:r>
      <w:proofErr w:type="spellStart"/>
      <w:r w:rsidRPr="00B93A41">
        <w:rPr>
          <w:sz w:val="16"/>
          <w:szCs w:val="16"/>
        </w:rPr>
        <w:t>Ph.D</w:t>
      </w:r>
      <w:proofErr w:type="spellEnd"/>
      <w:r w:rsidRPr="00B93A41">
        <w:rPr>
          <w:sz w:val="16"/>
          <w:szCs w:val="16"/>
        </w:rPr>
        <w:t xml:space="preserve"> candidate in international law at Tsinghua University, Beijing; “Doom and Gloom or Economic Boom? The Myth of the 'North Korean Collapse'”; The Asia-Pacific Journal, Vol 12, Issue 18, No 3</w:t>
      </w:r>
      <w:r w:rsidRPr="00B16AEE">
        <w:rPr>
          <w:sz w:val="16"/>
          <w:szCs w:val="16"/>
        </w:rPr>
        <w:t xml:space="preserve">; 04/02/2014; accessed 06/30/2016; &lt;http://apjjf.org/2014/12/18/Henri-Feron/4113/article.html&gt;.] </w:t>
      </w:r>
    </w:p>
    <w:p w:rsidR="00201242" w:rsidRDefault="00201242" w:rsidP="00201242">
      <w:pPr>
        <w:rPr>
          <w:sz w:val="16"/>
        </w:rPr>
      </w:pPr>
      <w:r w:rsidRPr="00EE5EB9">
        <w:rPr>
          <w:sz w:val="16"/>
        </w:rPr>
        <w:t xml:space="preserve">Of Food and Trade </w:t>
      </w:r>
      <w:proofErr w:type="gramStart"/>
      <w:r w:rsidRPr="00EE5EB9">
        <w:rPr>
          <w:rStyle w:val="StyleBoldUnderline"/>
        </w:rPr>
        <w:t>The</w:t>
      </w:r>
      <w:proofErr w:type="gramEnd"/>
      <w:r w:rsidRPr="00EE5EB9">
        <w:rPr>
          <w:rStyle w:val="StyleBoldUnderline"/>
        </w:rPr>
        <w:t xml:space="preserve"> rare useable statistics indicate that the DPRK has, against all odds and expectations, managed to get back on its feet, and is now poised to reach new heights</w:t>
      </w:r>
      <w:r w:rsidRPr="00EE5EB9">
        <w:rPr>
          <w:sz w:val="16"/>
        </w:rPr>
        <w:t xml:space="preserve">. As we will see, </w:t>
      </w:r>
      <w:r w:rsidRPr="00EE5EB9">
        <w:rPr>
          <w:rStyle w:val="StyleBoldUnderline"/>
        </w:rPr>
        <w:t>food production appears to have nearly recovered to self-sufficiency, which should bring increased labor productivity and life expectancy</w:t>
      </w:r>
      <w:r w:rsidRPr="00EE5EB9">
        <w:rPr>
          <w:sz w:val="16"/>
        </w:rPr>
        <w:t xml:space="preserve">. </w:t>
      </w:r>
      <w:r w:rsidRPr="00EE5EB9">
        <w:rPr>
          <w:rStyle w:val="StyleBoldUnderline"/>
        </w:rPr>
        <w:t>Trade</w:t>
      </w:r>
      <w:r w:rsidRPr="00EE5EB9">
        <w:rPr>
          <w:sz w:val="16"/>
        </w:rPr>
        <w:t xml:space="preserve">, for its part, </w:t>
      </w:r>
      <w:r w:rsidRPr="00EE5EB9">
        <w:rPr>
          <w:rStyle w:val="StyleBoldUnderline"/>
        </w:rPr>
        <w:t>seems to be booming, easing access to much-needed imports and foreign currency.</w:t>
      </w:r>
      <w:r>
        <w:rPr>
          <w:rStyle w:val="StyleBoldUnderline"/>
        </w:rPr>
        <w:t xml:space="preserve"> </w:t>
      </w:r>
      <w:r w:rsidRPr="00EE5EB9">
        <w:rPr>
          <w:sz w:val="16"/>
        </w:rPr>
        <w:t xml:space="preserve">Food production is one of a few areas for which decent statistics are publicly available. When </w:t>
      </w:r>
      <w:r w:rsidRPr="00EE5EB9">
        <w:rPr>
          <w:rStyle w:val="StyleBoldUnderline"/>
        </w:rPr>
        <w:t>the DPRK</w:t>
      </w:r>
      <w:r w:rsidRPr="00EE5EB9">
        <w:rPr>
          <w:sz w:val="16"/>
        </w:rPr>
        <w:t xml:space="preserve"> first called for food aid in the 1990s, it </w:t>
      </w:r>
      <w:r w:rsidRPr="00EE5EB9">
        <w:rPr>
          <w:rStyle w:val="StyleBoldUnderline"/>
        </w:rPr>
        <w:t>agreed to cooperate with inspectors from the Food and Agriculture Organization</w:t>
      </w:r>
      <w:r w:rsidRPr="00EE5EB9">
        <w:rPr>
          <w:sz w:val="16"/>
        </w:rPr>
        <w:t xml:space="preserve"> (FAO) </w:t>
      </w:r>
      <w:r w:rsidRPr="00EE5EB9">
        <w:rPr>
          <w:rStyle w:val="StyleBoldUnderline"/>
        </w:rPr>
        <w:t xml:space="preserve">and the World Food </w:t>
      </w:r>
      <w:proofErr w:type="spellStart"/>
      <w:r w:rsidRPr="00EE5EB9">
        <w:rPr>
          <w:rStyle w:val="StyleBoldUnderline"/>
        </w:rPr>
        <w:t>Programme</w:t>
      </w:r>
      <w:proofErr w:type="spellEnd"/>
      <w:r w:rsidRPr="00EE5EB9">
        <w:rPr>
          <w:sz w:val="16"/>
        </w:rPr>
        <w:t xml:space="preserve"> (WFP) </w:t>
      </w:r>
      <w:r w:rsidRPr="00EE5EB9">
        <w:rPr>
          <w:rStyle w:val="StyleBoldUnderline"/>
        </w:rPr>
        <w:t>in drafting</w:t>
      </w:r>
      <w:r w:rsidRPr="00EE5EB9">
        <w:rPr>
          <w:sz w:val="16"/>
        </w:rPr>
        <w:t xml:space="preserve"> an annual report for the donor community, </w:t>
      </w:r>
      <w:r w:rsidRPr="00EE5EB9">
        <w:rPr>
          <w:rStyle w:val="StyleBoldUnderline"/>
        </w:rPr>
        <w:t>the "Crop and Food Security Assessment Report" (CFSAR).</w:t>
      </w:r>
      <w:r w:rsidRPr="00EE5EB9">
        <w:rPr>
          <w:sz w:val="16"/>
        </w:rPr>
        <w:t xml:space="preserve"> There is a growing consensus that this </w:t>
      </w:r>
      <w:r w:rsidRPr="00EE5EB9">
        <w:rPr>
          <w:rStyle w:val="StyleBoldUnderline"/>
        </w:rPr>
        <w:t>cooperation makes the CFSAR a reasonably solid estimate of food production in the DPRK</w:t>
      </w:r>
      <w:r w:rsidRPr="00EE5EB9">
        <w:rPr>
          <w:sz w:val="16"/>
        </w:rPr>
        <w:t xml:space="preserve">. According to Randall </w:t>
      </w:r>
      <w:proofErr w:type="spellStart"/>
      <w:r w:rsidRPr="00EE5EB9">
        <w:rPr>
          <w:sz w:val="16"/>
        </w:rPr>
        <w:t>Ireson</w:t>
      </w:r>
      <w:proofErr w:type="spellEnd"/>
      <w:r w:rsidRPr="00EE5EB9">
        <w:rPr>
          <w:sz w:val="16"/>
        </w:rPr>
        <w:t xml:space="preserve">, consultant on rural and agricultural development issues in Asia: Like all reports on North Korea, </w:t>
      </w:r>
      <w:r w:rsidRPr="00EE5EB9">
        <w:rPr>
          <w:rStyle w:val="StyleBoldUnderline"/>
        </w:rPr>
        <w:t>the</w:t>
      </w:r>
      <w:r>
        <w:rPr>
          <w:rStyle w:val="StyleBoldUnderline"/>
        </w:rPr>
        <w:t xml:space="preserve"> </w:t>
      </w:r>
      <w:r w:rsidRPr="00EE5EB9">
        <w:rPr>
          <w:rStyle w:val="StyleBoldUnderline"/>
        </w:rPr>
        <w:t xml:space="preserve">CFSARs are by no means perfect, but we have come a long way from the 1990s </w:t>
      </w:r>
      <w:r w:rsidRPr="00EE5EB9">
        <w:rPr>
          <w:sz w:val="16"/>
        </w:rPr>
        <w:t xml:space="preserve">when for most reports, any precision after the first digit represented a wild guess. While there are certainly errors in the estimates, </w:t>
      </w:r>
      <w:r w:rsidRPr="00EE5EB9">
        <w:rPr>
          <w:rStyle w:val="StyleBoldUnderline"/>
        </w:rPr>
        <w:t>the reports have benefited from the use of a consistent methodology over many years and improved cooperation from DPRK authorities</w:t>
      </w:r>
      <w:r w:rsidRPr="00EE5EB9">
        <w:rPr>
          <w:sz w:val="16"/>
        </w:rPr>
        <w:t xml:space="preserve">. Moreover, since 2011, the assessment teams have included international Korean-speaking members, and since last year, they have been able to take sample crop cuttings from selected fields as a cross check against farm production reports. [...] The mission used official data provided by the government, but adjusted those data based on ground observations and satellite information36. Figure 2: DPRK Cereal Production 1981-2011 (per thousand metric </w:t>
      </w:r>
      <w:proofErr w:type="spellStart"/>
      <w:r w:rsidRPr="00EE5EB9">
        <w:rPr>
          <w:sz w:val="16"/>
        </w:rPr>
        <w:t>tonnes</w:t>
      </w:r>
      <w:proofErr w:type="spellEnd"/>
      <w:r w:rsidRPr="00EE5EB9">
        <w:rPr>
          <w:sz w:val="16"/>
        </w:rPr>
        <w:t xml:space="preserve">). Source: FAO37. According to the latest CFSAR, </w:t>
      </w:r>
      <w:r w:rsidRPr="00EE5EB9">
        <w:rPr>
          <w:rStyle w:val="StyleBoldUnderline"/>
        </w:rPr>
        <w:t>the food production for the year 2012 to 2013</w:t>
      </w:r>
      <w:r w:rsidRPr="00EE5EB9">
        <w:rPr>
          <w:sz w:val="16"/>
        </w:rPr>
        <w:t xml:space="preserve"> was 5.07 </w:t>
      </w:r>
      <w:proofErr w:type="spellStart"/>
      <w:r w:rsidRPr="00EE5EB9">
        <w:rPr>
          <w:sz w:val="16"/>
        </w:rPr>
        <w:t>mMT</w:t>
      </w:r>
      <w:proofErr w:type="spellEnd"/>
      <w:r w:rsidRPr="00EE5EB9">
        <w:rPr>
          <w:sz w:val="16"/>
        </w:rPr>
        <w:t xml:space="preserve"> of grain equivalent. This </w:t>
      </w:r>
      <w:r w:rsidRPr="00EE5EB9">
        <w:rPr>
          <w:rStyle w:val="StyleBoldUnderline"/>
        </w:rPr>
        <w:t>corresponds to 95% of the estimated grain requirement of the DPRK for that year</w:t>
      </w:r>
      <w:r w:rsidRPr="00EE5EB9">
        <w:rPr>
          <w:sz w:val="16"/>
        </w:rPr>
        <w:t xml:space="preserve">38. Note that this figure does not mean malnutrition has been fully eradicated, especially among vulnerable groups. The estimate refers solely to an average grain requirement of 1640 kcal/day per person (174 kg of grain equivalent per year), excluding 400 kcal/day and other nutrient needs (e.g. protein) to be covered with non-cereal food sources39. Moreover, the figure does not address the issue of distribution. But </w:t>
      </w:r>
      <w:r w:rsidRPr="00EE5EB9">
        <w:rPr>
          <w:rStyle w:val="StyleBoldUnderline"/>
        </w:rPr>
        <w:t>even though these are important caveats, seeing self-sufficiency within grasp remains a major cause of optimism, especially when</w:t>
      </w:r>
      <w:r w:rsidRPr="00EE5EB9">
        <w:rPr>
          <w:sz w:val="16"/>
        </w:rPr>
        <w:t xml:space="preserve"> the current 5.07 </w:t>
      </w:r>
      <w:proofErr w:type="spellStart"/>
      <w:r w:rsidRPr="00EE5EB9">
        <w:rPr>
          <w:sz w:val="16"/>
        </w:rPr>
        <w:t>mMT</w:t>
      </w:r>
      <w:proofErr w:type="spellEnd"/>
      <w:r w:rsidRPr="00EE5EB9">
        <w:rPr>
          <w:sz w:val="16"/>
        </w:rPr>
        <w:t xml:space="preserve"> figure is </w:t>
      </w:r>
      <w:r w:rsidRPr="00EE5EB9">
        <w:rPr>
          <w:rStyle w:val="StyleBoldUnderline"/>
        </w:rPr>
        <w:t>compared to the</w:t>
      </w:r>
      <w:r w:rsidRPr="00EE5EB9">
        <w:rPr>
          <w:sz w:val="16"/>
        </w:rPr>
        <w:t xml:space="preserve"> 3 </w:t>
      </w:r>
      <w:proofErr w:type="spellStart"/>
      <w:r w:rsidRPr="00EE5EB9">
        <w:rPr>
          <w:sz w:val="16"/>
        </w:rPr>
        <w:t>mMT</w:t>
      </w:r>
      <w:proofErr w:type="spellEnd"/>
      <w:r w:rsidRPr="00EE5EB9">
        <w:rPr>
          <w:sz w:val="16"/>
        </w:rPr>
        <w:t xml:space="preserve"> of the </w:t>
      </w:r>
      <w:r w:rsidRPr="00EE5EB9">
        <w:rPr>
          <w:rStyle w:val="StyleBoldUnderline"/>
        </w:rPr>
        <w:t>late 1990s</w:t>
      </w:r>
      <w:r w:rsidRPr="00EE5EB9">
        <w:rPr>
          <w:sz w:val="16"/>
        </w:rPr>
        <w:t xml:space="preserve">. Provided that appropriate reforms are made and effectively implemented, it may be only a matter of time before the DPRK returns to the 6 million tons plateau it reported for the late 1980s. </w:t>
      </w:r>
    </w:p>
    <w:p w:rsidR="00201242" w:rsidRDefault="00201242" w:rsidP="00201242">
      <w:pPr>
        <w:rPr>
          <w:sz w:val="16"/>
        </w:rPr>
      </w:pPr>
    </w:p>
    <w:p w:rsidR="00201242" w:rsidRDefault="00201242" w:rsidP="00201242">
      <w:pPr>
        <w:pStyle w:val="Heading4"/>
      </w:pPr>
      <w:r>
        <w:t>North Korean power is growing -- economic potential and upward growth trends prove. The only way to cooperate and influence political action in the DPRK is world integration and security guarantees</w:t>
      </w:r>
    </w:p>
    <w:p w:rsidR="00201242" w:rsidRPr="00DA729E" w:rsidRDefault="00201242" w:rsidP="00201242">
      <w:pPr>
        <w:rPr>
          <w:sz w:val="16"/>
          <w:szCs w:val="16"/>
        </w:rPr>
      </w:pPr>
      <w:proofErr w:type="spellStart"/>
      <w:r w:rsidRPr="00B93A41">
        <w:rPr>
          <w:rStyle w:val="StyleStyleBold12pt"/>
        </w:rPr>
        <w:t>Feron</w:t>
      </w:r>
      <w:proofErr w:type="spellEnd"/>
      <w:r w:rsidRPr="00B93A41">
        <w:rPr>
          <w:rStyle w:val="StyleStyleBold12pt"/>
        </w:rPr>
        <w:t xml:space="preserve"> 14</w:t>
      </w:r>
      <w:r>
        <w:t xml:space="preserve"> </w:t>
      </w:r>
      <w:r w:rsidRPr="00B93A41">
        <w:rPr>
          <w:sz w:val="16"/>
          <w:szCs w:val="16"/>
        </w:rPr>
        <w:t xml:space="preserve">[Henri </w:t>
      </w:r>
      <w:proofErr w:type="spellStart"/>
      <w:r w:rsidRPr="00B93A41">
        <w:rPr>
          <w:sz w:val="16"/>
          <w:szCs w:val="16"/>
        </w:rPr>
        <w:t>Feron</w:t>
      </w:r>
      <w:proofErr w:type="spellEnd"/>
      <w:r w:rsidRPr="00B93A41">
        <w:rPr>
          <w:sz w:val="16"/>
          <w:szCs w:val="16"/>
        </w:rPr>
        <w:t xml:space="preserve">, </w:t>
      </w:r>
      <w:proofErr w:type="spellStart"/>
      <w:r w:rsidRPr="00B93A41">
        <w:rPr>
          <w:sz w:val="16"/>
          <w:szCs w:val="16"/>
        </w:rPr>
        <w:t>Ph.D</w:t>
      </w:r>
      <w:proofErr w:type="spellEnd"/>
      <w:r w:rsidRPr="00B93A41">
        <w:rPr>
          <w:sz w:val="16"/>
          <w:szCs w:val="16"/>
        </w:rPr>
        <w:t xml:space="preserve"> candidate in international law at Tsinghua University, Beijing; “Doom and Gloom or Economic Boom? The Myth of the 'North Korean Collapse'”; The Asia-Pacific Journal, Vol 12, Issue 18, No 3</w:t>
      </w:r>
      <w:r w:rsidRPr="00B16AEE">
        <w:rPr>
          <w:sz w:val="16"/>
          <w:szCs w:val="16"/>
        </w:rPr>
        <w:t xml:space="preserve">; 04/02/2014; accessed 06/30/2016; &lt;http://apjjf.org/2014/12/18/Henri-Feron/4113/article.html&gt;.] </w:t>
      </w:r>
    </w:p>
    <w:p w:rsidR="00201242" w:rsidRDefault="00201242" w:rsidP="00201242">
      <w:pPr>
        <w:rPr>
          <w:sz w:val="16"/>
        </w:rPr>
      </w:pPr>
      <w:r w:rsidRPr="00BE24DA">
        <w:rPr>
          <w:sz w:val="16"/>
        </w:rPr>
        <w:t xml:space="preserve">Given this potential – as well as the wider evidence presented in this paper – </w:t>
      </w:r>
      <w:r w:rsidRPr="00BE24DA">
        <w:rPr>
          <w:rStyle w:val="StyleBoldUnderline"/>
        </w:rPr>
        <w:t>it makes little sense to continue to insist that the DPRK is heading towards economic collapse</w:t>
      </w:r>
      <w:r w:rsidRPr="00BE24DA">
        <w:rPr>
          <w:sz w:val="16"/>
        </w:rPr>
        <w:t xml:space="preserve">. </w:t>
      </w:r>
      <w:r w:rsidRPr="00BE24DA">
        <w:rPr>
          <w:rStyle w:val="Emphasis"/>
        </w:rPr>
        <w:t>If collapse ever threatened the DPRK, it was twenty years ago, not now</w:t>
      </w:r>
      <w:r w:rsidRPr="00BE24DA">
        <w:rPr>
          <w:sz w:val="16"/>
        </w:rPr>
        <w:t xml:space="preserve">. This also means that </w:t>
      </w:r>
      <w:r w:rsidRPr="00BE24DA">
        <w:rPr>
          <w:rStyle w:val="StyleBoldUnderline"/>
        </w:rPr>
        <w:t xml:space="preserve">there is just as little sense in continuing to strangle the Korean people through </w:t>
      </w:r>
      <w:r w:rsidRPr="00BE24DA">
        <w:rPr>
          <w:rStyle w:val="Emphasis"/>
        </w:rPr>
        <w:t>sanctions and diplomatic isolation</w:t>
      </w:r>
      <w:r w:rsidRPr="00BE24DA">
        <w:rPr>
          <w:sz w:val="16"/>
        </w:rPr>
        <w:t xml:space="preserve">. </w:t>
      </w:r>
      <w:r w:rsidRPr="00DA729E">
        <w:rPr>
          <w:rStyle w:val="StyleBoldUnderline"/>
        </w:rPr>
        <w:t>T</w:t>
      </w:r>
      <w:r w:rsidRPr="00BE24DA">
        <w:rPr>
          <w:rStyle w:val="StyleBoldUnderline"/>
        </w:rPr>
        <w:t xml:space="preserve">hese </w:t>
      </w:r>
      <w:r w:rsidRPr="00BE24DA">
        <w:rPr>
          <w:rStyle w:val="Emphasis"/>
        </w:rPr>
        <w:t>have failed to fulfil any substantial objectives</w:t>
      </w:r>
      <w:r w:rsidRPr="00BE24DA">
        <w:rPr>
          <w:sz w:val="16"/>
        </w:rPr>
        <w:t xml:space="preserve"> to date, </w:t>
      </w:r>
      <w:r w:rsidRPr="00BE24DA">
        <w:rPr>
          <w:rStyle w:val="Emphasis"/>
        </w:rPr>
        <w:t>be it regime change or nuclear non-proliferation, and will be even less likely to fulfil them in the future</w:t>
      </w:r>
      <w:r w:rsidRPr="00BE24DA">
        <w:rPr>
          <w:rStyle w:val="StyleBoldUnderline"/>
        </w:rPr>
        <w:t>, if the country continues to grow.</w:t>
      </w:r>
      <w:r>
        <w:rPr>
          <w:rStyle w:val="StyleBoldUnderline"/>
        </w:rPr>
        <w:t xml:space="preserve"> </w:t>
      </w:r>
      <w:r w:rsidRPr="00BE24DA">
        <w:rPr>
          <w:sz w:val="16"/>
        </w:rPr>
        <w:t xml:space="preserve">In these circumstances, </w:t>
      </w:r>
      <w:r w:rsidRPr="00BE24DA">
        <w:rPr>
          <w:rStyle w:val="StyleBoldUnderline"/>
        </w:rPr>
        <w:t>continued sanctions and forced isolation may not be meaningfully contributing to international peace and security</w:t>
      </w:r>
      <w:r w:rsidRPr="00BE24DA">
        <w:rPr>
          <w:sz w:val="16"/>
        </w:rPr>
        <w:t xml:space="preserve">. Marginalization has not only failed to “pacify” the country, it even seems to have radicalized it. It is obvious that </w:t>
      </w:r>
      <w:r w:rsidRPr="00BE24DA">
        <w:rPr>
          <w:rStyle w:val="StyleBoldUnderline"/>
        </w:rPr>
        <w:t xml:space="preserve">the more we isolate the DPRK, the more it will want to develop its </w:t>
      </w:r>
      <w:proofErr w:type="spellStart"/>
      <w:r w:rsidRPr="00BE24DA">
        <w:rPr>
          <w:rStyle w:val="StyleBoldUnderline"/>
        </w:rPr>
        <w:t>self-defence</w:t>
      </w:r>
      <w:proofErr w:type="spellEnd"/>
      <w:r w:rsidRPr="00BE24DA">
        <w:rPr>
          <w:rStyle w:val="StyleBoldUnderline"/>
        </w:rPr>
        <w:t xml:space="preserve"> capabilities</w:t>
      </w:r>
      <w:r w:rsidRPr="00BE24DA">
        <w:rPr>
          <w:sz w:val="16"/>
        </w:rPr>
        <w:t xml:space="preserve">, and the less it will stand to lose from infuriating its </w:t>
      </w:r>
      <w:proofErr w:type="spellStart"/>
      <w:r w:rsidRPr="00BE24DA">
        <w:rPr>
          <w:sz w:val="16"/>
        </w:rPr>
        <w:t>neighbours</w:t>
      </w:r>
      <w:proofErr w:type="spellEnd"/>
      <w:r w:rsidRPr="00BE24DA">
        <w:rPr>
          <w:sz w:val="16"/>
        </w:rPr>
        <w:t xml:space="preserve"> with its nuclear and ballistic research programs. </w:t>
      </w:r>
      <w:r w:rsidRPr="00BE24DA">
        <w:rPr>
          <w:rStyle w:val="StyleBoldUnderline"/>
        </w:rPr>
        <w:t>Better integration into the world community would likely be much more effective in shifting its political priorities.</w:t>
      </w:r>
      <w:r>
        <w:rPr>
          <w:rStyle w:val="StyleBoldUnderline"/>
        </w:rPr>
        <w:t xml:space="preserve"> </w:t>
      </w:r>
      <w:r w:rsidRPr="00BE24DA">
        <w:rPr>
          <w:rStyle w:val="StyleBoldUnderline"/>
        </w:rPr>
        <w:t>The DPRK</w:t>
      </w:r>
      <w:r w:rsidRPr="00BE24DA">
        <w:rPr>
          <w:sz w:val="16"/>
        </w:rPr>
        <w:t xml:space="preserve">, far from being the crazed and trigger-happy buccaneer it is made out to be in international media, is – like many other countries – </w:t>
      </w:r>
      <w:r w:rsidRPr="00BE24DA">
        <w:rPr>
          <w:rStyle w:val="StyleBoldUnderline"/>
        </w:rPr>
        <w:t>prioritizes its own safety and prosperity</w:t>
      </w:r>
      <w:r w:rsidRPr="00BE24DA">
        <w:rPr>
          <w:sz w:val="16"/>
        </w:rPr>
        <w:t xml:space="preserve">. </w:t>
      </w:r>
      <w:r w:rsidRPr="00BE24DA">
        <w:rPr>
          <w:rStyle w:val="StyleBoldUnderline"/>
        </w:rPr>
        <w:t>Since the country insists on its right to self-determination</w:t>
      </w:r>
      <w:r w:rsidRPr="00BE24DA">
        <w:rPr>
          <w:sz w:val="16"/>
        </w:rPr>
        <w:t xml:space="preserve"> and has apparently found ways to maintain it without collapsing in the face of international power, </w:t>
      </w:r>
      <w:r w:rsidRPr="00DA729E">
        <w:rPr>
          <w:rStyle w:val="StyleBoldUnderline"/>
        </w:rPr>
        <w:t>w</w:t>
      </w:r>
      <w:r w:rsidRPr="00BE24DA">
        <w:rPr>
          <w:rStyle w:val="StyleBoldUnderline"/>
        </w:rPr>
        <w:t>e should stop senselessly segregating it and instead help it integrate into the global village, by giving it reasonable security guarantees</w:t>
      </w:r>
      <w:r w:rsidRPr="00BE24DA">
        <w:rPr>
          <w:sz w:val="16"/>
        </w:rPr>
        <w:t xml:space="preserve"> and establishing mutually beneficial trade relations. This is not about “rewarding” the DPRK, but simply about choosing the ounce of prevention that will be worth the pound of cure and opting for a policy that best serves world peace.</w:t>
      </w:r>
    </w:p>
    <w:p w:rsidR="00176D19" w:rsidRPr="00BE24DA" w:rsidRDefault="00176D19" w:rsidP="00201242">
      <w:pPr>
        <w:rPr>
          <w:sz w:val="16"/>
        </w:rPr>
      </w:pPr>
    </w:p>
    <w:p w:rsidR="00201242" w:rsidRDefault="00201242" w:rsidP="00201242">
      <w:pPr>
        <w:pStyle w:val="Heading4"/>
      </w:pPr>
      <w:r>
        <w:t>North Korean trade is booming – internationally and inter-Korean trade volumes more than quadrupled between 1999 and 2012</w:t>
      </w:r>
    </w:p>
    <w:p w:rsidR="00201242" w:rsidRPr="00BE24DA" w:rsidRDefault="00201242" w:rsidP="00201242">
      <w:pPr>
        <w:rPr>
          <w:sz w:val="16"/>
          <w:szCs w:val="16"/>
        </w:rPr>
      </w:pPr>
      <w:proofErr w:type="spellStart"/>
      <w:r w:rsidRPr="00B93A41">
        <w:rPr>
          <w:rStyle w:val="StyleStyleBold12pt"/>
        </w:rPr>
        <w:t>Feron</w:t>
      </w:r>
      <w:proofErr w:type="spellEnd"/>
      <w:r w:rsidRPr="00B93A41">
        <w:rPr>
          <w:rStyle w:val="StyleStyleBold12pt"/>
        </w:rPr>
        <w:t xml:space="preserve"> 14</w:t>
      </w:r>
      <w:r>
        <w:t xml:space="preserve"> </w:t>
      </w:r>
      <w:r w:rsidRPr="00B93A41">
        <w:rPr>
          <w:sz w:val="16"/>
          <w:szCs w:val="16"/>
        </w:rPr>
        <w:t xml:space="preserve">[Henri </w:t>
      </w:r>
      <w:proofErr w:type="spellStart"/>
      <w:r w:rsidRPr="00B93A41">
        <w:rPr>
          <w:sz w:val="16"/>
          <w:szCs w:val="16"/>
        </w:rPr>
        <w:t>Feron</w:t>
      </w:r>
      <w:proofErr w:type="spellEnd"/>
      <w:r w:rsidRPr="00B93A41">
        <w:rPr>
          <w:sz w:val="16"/>
          <w:szCs w:val="16"/>
        </w:rPr>
        <w:t xml:space="preserve">, </w:t>
      </w:r>
      <w:proofErr w:type="spellStart"/>
      <w:r w:rsidRPr="00B93A41">
        <w:rPr>
          <w:sz w:val="16"/>
          <w:szCs w:val="16"/>
        </w:rPr>
        <w:t>Ph.D</w:t>
      </w:r>
      <w:proofErr w:type="spellEnd"/>
      <w:r w:rsidRPr="00B93A41">
        <w:rPr>
          <w:sz w:val="16"/>
          <w:szCs w:val="16"/>
        </w:rPr>
        <w:t xml:space="preserve"> candidate in international law at Tsinghua University, Beijing; “Doom and Gloom or Economic Boom? The Myth of the 'North Korean Collapse'”; The Asia-Pacific Journal, Vol 12, Issue 18, No 3</w:t>
      </w:r>
      <w:r w:rsidRPr="00B16AEE">
        <w:rPr>
          <w:sz w:val="16"/>
          <w:szCs w:val="16"/>
        </w:rPr>
        <w:t xml:space="preserve">; 04/02/2014; accessed 06/30/2016; &lt;http://apjjf.org/2014/12/18/Henri-Feron/4113/article.html&gt;.] </w:t>
      </w:r>
    </w:p>
    <w:p w:rsidR="00201242" w:rsidRPr="00EE5EB9" w:rsidRDefault="00201242" w:rsidP="00201242">
      <w:pPr>
        <w:rPr>
          <w:rStyle w:val="StyleBoldUnderline"/>
        </w:rPr>
      </w:pPr>
      <w:r w:rsidRPr="00EE5EB9">
        <w:rPr>
          <w:rStyle w:val="StyleBoldUnderline"/>
        </w:rPr>
        <w:t>Trade is another area for which comparatively solid statistics now exist</w:t>
      </w:r>
      <w:r w:rsidRPr="00EE5EB9">
        <w:rPr>
          <w:sz w:val="16"/>
        </w:rPr>
        <w:t xml:space="preserve">. Although the DPRK does not publish its trade volumes, </w:t>
      </w:r>
      <w:r w:rsidRPr="00EE5EB9">
        <w:rPr>
          <w:rStyle w:val="StyleBoldUnderline"/>
        </w:rPr>
        <w:t>data can</w:t>
      </w:r>
      <w:r w:rsidRPr="00EE5EB9">
        <w:rPr>
          <w:sz w:val="16"/>
        </w:rPr>
        <w:t xml:space="preserve"> still </w:t>
      </w:r>
      <w:r w:rsidRPr="00EE5EB9">
        <w:rPr>
          <w:rStyle w:val="StyleBoldUnderline"/>
        </w:rPr>
        <w:t>be collected through reverse statistics of its trade partners</w:t>
      </w:r>
      <w:r w:rsidRPr="00EE5EB9">
        <w:rPr>
          <w:sz w:val="16"/>
        </w:rPr>
        <w:t xml:space="preserve">40. The reliability of an aggregated trade volume figure for the DPRK is thus dependent on the countries for which data have been collected. Unfortunately, it appears that customs offices sometimes make major errors, for example by confusing trade with Pyongyang and trade with Seoul41. Reliability thus also depends to a certain extent on the good judgment of the database compilers, especially since many statistics are likely to be simply mirrored from other sources. Finally, it must be kept in mind that </w:t>
      </w:r>
      <w:r w:rsidRPr="00EE5EB9">
        <w:rPr>
          <w:rStyle w:val="StyleBoldUnderline"/>
        </w:rPr>
        <w:t>sanctions on the DPRK might force it to conduct a substantial part of its trade covertly</w:t>
      </w:r>
      <w:r w:rsidRPr="00EE5EB9">
        <w:rPr>
          <w:sz w:val="16"/>
        </w:rPr>
        <w:t xml:space="preserve">42, </w:t>
      </w:r>
      <w:r w:rsidRPr="00EE5EB9">
        <w:rPr>
          <w:rStyle w:val="StyleBoldUnderline"/>
        </w:rPr>
        <w:t>and</w:t>
      </w:r>
      <w:r w:rsidRPr="00EE5EB9">
        <w:rPr>
          <w:sz w:val="16"/>
        </w:rPr>
        <w:t xml:space="preserve"> that </w:t>
      </w:r>
      <w:r w:rsidRPr="00EE5EB9">
        <w:rPr>
          <w:rStyle w:val="StyleBoldUnderline"/>
        </w:rPr>
        <w:t>a considerable amount of smuggling might be conducted outside the purview of the State, meaning that officially reported trade figures are actually heavily undervalued compared to the real amount of trade conducted by DPRK entities and individuals</w:t>
      </w:r>
      <w:r w:rsidRPr="00EE5EB9">
        <w:rPr>
          <w:sz w:val="16"/>
        </w:rPr>
        <w:t xml:space="preserve">. According to an extensive review of DPRK economic statistics by development consultant Mika </w:t>
      </w:r>
      <w:proofErr w:type="spellStart"/>
      <w:r w:rsidRPr="00EE5EB9">
        <w:rPr>
          <w:sz w:val="16"/>
        </w:rPr>
        <w:t>Marumoto</w:t>
      </w:r>
      <w:proofErr w:type="spellEnd"/>
      <w:r w:rsidRPr="00EE5EB9">
        <w:rPr>
          <w:sz w:val="16"/>
        </w:rPr>
        <w:t xml:space="preserve">, the most referenced databases on DPRK trade volumes are those of the IMF Direction of Trade, the UN </w:t>
      </w:r>
      <w:proofErr w:type="spellStart"/>
      <w:r w:rsidRPr="00EE5EB9">
        <w:rPr>
          <w:sz w:val="16"/>
        </w:rPr>
        <w:t>Comtrade</w:t>
      </w:r>
      <w:proofErr w:type="spellEnd"/>
      <w:r w:rsidRPr="00EE5EB9">
        <w:rPr>
          <w:sz w:val="16"/>
        </w:rPr>
        <w:t xml:space="preserve"> and the Korea Trade and Investment Promotion Agency (KOTRA), a South Korean organization43. There are still important differences between the respective figures they report for the DPRK. In 2006, says </w:t>
      </w:r>
      <w:proofErr w:type="spellStart"/>
      <w:r w:rsidRPr="00EE5EB9">
        <w:rPr>
          <w:sz w:val="16"/>
        </w:rPr>
        <w:t>Marumoto</w:t>
      </w:r>
      <w:proofErr w:type="spellEnd"/>
      <w:r w:rsidRPr="00EE5EB9">
        <w:rPr>
          <w:sz w:val="16"/>
        </w:rPr>
        <w:t xml:space="preserve">, the aggregate trade volume figures varied from $2.9 billion for the KOTRA, to $4.3 billion for the IMF and to $4.4 billion for the UN database44. According to </w:t>
      </w:r>
      <w:proofErr w:type="spellStart"/>
      <w:r w:rsidRPr="00EE5EB9">
        <w:rPr>
          <w:sz w:val="16"/>
        </w:rPr>
        <w:t>Marumoto</w:t>
      </w:r>
      <w:proofErr w:type="spellEnd"/>
      <w:r w:rsidRPr="00EE5EB9">
        <w:rPr>
          <w:sz w:val="16"/>
        </w:rPr>
        <w:t xml:space="preserve">, the discrepancy is largely explainable by differences in the number of countries covered and the conservativeness with which the data is appraised. From 1997 to 2007, the KOTRA surveyed trade with only 50 to 60 countries, while the IMF and the UN covered dealings with 111 to 136 countries45. KOTRA tends to be much more critical than the IMF and the UN concerning figures reported by national customs offices, often preferring to ignore them rather than run the risk of including errors46. The result, according to </w:t>
      </w:r>
      <w:proofErr w:type="spellStart"/>
      <w:r w:rsidRPr="00EE5EB9">
        <w:rPr>
          <w:sz w:val="16"/>
        </w:rPr>
        <w:t>Marumoto</w:t>
      </w:r>
      <w:proofErr w:type="spellEnd"/>
      <w:r w:rsidRPr="00EE5EB9">
        <w:rPr>
          <w:sz w:val="16"/>
        </w:rPr>
        <w:t xml:space="preserve">, is that while IMF and UN figures may be overvalued for recording certain erroneous figures, the KOTRA data are almost certainly overly conservative, for example by ignoring trade with the entire South American continent47. Despite all those caveats and differences, the trade data nonetheless remain useful in providing a certain sense of scale. </w:t>
      </w:r>
      <w:r w:rsidRPr="00BE24DA">
        <w:rPr>
          <w:rStyle w:val="StyleBoldUnderline"/>
        </w:rPr>
        <w:t>An</w:t>
      </w:r>
      <w:r w:rsidRPr="00EE5EB9">
        <w:rPr>
          <w:rStyle w:val="StyleBoldUnderline"/>
        </w:rPr>
        <w:t>other major methodological issue that deserves attention is that Seoul does not report trade with Pyongyang as "international trade</w:t>
      </w:r>
      <w:r w:rsidRPr="00EE5EB9">
        <w:rPr>
          <w:sz w:val="16"/>
        </w:rPr>
        <w:t xml:space="preserve">48." In the complex politics of a divided nation, </w:t>
      </w:r>
      <w:r w:rsidRPr="00EE5EB9">
        <w:rPr>
          <w:rStyle w:val="StyleBoldUnderline"/>
        </w:rPr>
        <w:t>neither the southern nor the northern government considers the other another "country." They record trade with each other in a separate, "inter-Korean" trade category</w:t>
      </w:r>
      <w:r w:rsidRPr="00EE5EB9">
        <w:rPr>
          <w:sz w:val="16"/>
        </w:rPr>
        <w:t xml:space="preserve">. The </w:t>
      </w:r>
      <w:r w:rsidRPr="00EE5EB9">
        <w:rPr>
          <w:rStyle w:val="StyleBoldUnderline"/>
        </w:rPr>
        <w:t>statistics of international organizations</w:t>
      </w:r>
      <w:r w:rsidRPr="00EE5EB9">
        <w:rPr>
          <w:sz w:val="16"/>
        </w:rPr>
        <w:t xml:space="preserve"> like the IMF and UN </w:t>
      </w:r>
      <w:r w:rsidRPr="00EE5EB9">
        <w:rPr>
          <w:rStyle w:val="StyleBoldUnderline"/>
        </w:rPr>
        <w:t>cannot reflect these subtleties, and thus simply record that inter-Korean trade is extremely low</w:t>
      </w:r>
      <w:r w:rsidRPr="00EE5EB9">
        <w:rPr>
          <w:sz w:val="16"/>
        </w:rPr>
        <w:t xml:space="preserve"> (e.g. $36 million in 2005) or even non-existent, </w:t>
      </w:r>
      <w:r w:rsidRPr="00EE5EB9">
        <w:rPr>
          <w:rStyle w:val="StyleBoldUnderline"/>
        </w:rPr>
        <w:t>when Seoul is in fact Pyongyang's second-most important trade partner after Beijing</w:t>
      </w:r>
      <w:r w:rsidRPr="00EE5EB9">
        <w:rPr>
          <w:sz w:val="16"/>
        </w:rPr>
        <w:t xml:space="preserve">, with volumes standing at about $1.8 billion in 200749. Since KOTRA does not include inter-Korean trade volumes, and since the IMF and UN numbers are unusable for this, we have to use the separate data of the southern Ministry of Unification (MOU). Unfortunately, </w:t>
      </w:r>
      <w:r w:rsidRPr="00EE5EB9">
        <w:rPr>
          <w:rStyle w:val="StyleBoldUnderline"/>
        </w:rPr>
        <w:t>what the MOU counts as "trade" includes transactions that are in fact classified as "non-commercial" and that include goods related to humanitarian aid, as well as social and cultural cooperation projects</w:t>
      </w:r>
      <w:r w:rsidRPr="00EE5EB9">
        <w:rPr>
          <w:sz w:val="16"/>
        </w:rPr>
        <w:t xml:space="preserve">50.Moreover, the trade figures may be further inflated by the way in which the MOU records transit of goods in and out of the Kaesong Industrial Complex (KIC), a joint economic zone in the North that accounts for the bulk of inter-Korean trade. By counting “southern” KIC inputs as exports and “northern” KIC outputs as imports, the MOU is actually deviating from standard accounting practice, insofar as it should only be counting as imports the value added by processing in the KIC. Both of these points suggest that the </w:t>
      </w:r>
      <w:r w:rsidRPr="00EE5EB9">
        <w:rPr>
          <w:rStyle w:val="StyleBoldUnderline"/>
        </w:rPr>
        <w:t>MOU numbers are overvalued, but we simply have no alternative ones to use</w:t>
      </w:r>
      <w:r w:rsidRPr="00EE5EB9">
        <w:rPr>
          <w:sz w:val="16"/>
        </w:rPr>
        <w:t xml:space="preserve">. Figure 3: KOTRA and IMF DOTS presentations of the ratio of Sino-Korean trade to total DPRK trade 1990-2010. Graph by Stephan Haggard and Marcus Noland51. For the sake of simplicity, rather than quote a multitude of sources every time for international trade figures, </w:t>
      </w:r>
      <w:r w:rsidRPr="00EE5EB9">
        <w:rPr>
          <w:rStyle w:val="StyleBoldUnderline"/>
        </w:rPr>
        <w:t>we will simply use the KOTRA numbers for international trade in tandem with the MOU numbers for inter-Korean trade</w:t>
      </w:r>
      <w:r w:rsidRPr="00EE5EB9">
        <w:rPr>
          <w:sz w:val="16"/>
        </w:rPr>
        <w:t xml:space="preserve"> (except where otherwise specified), </w:t>
      </w:r>
      <w:r w:rsidRPr="00EE5EB9">
        <w:rPr>
          <w:rStyle w:val="StyleBoldUnderline"/>
        </w:rPr>
        <w:t>bearing in mind that they are respectively under- and over-valued</w:t>
      </w:r>
      <w:r w:rsidRPr="00EE5EB9">
        <w:rPr>
          <w:sz w:val="16"/>
        </w:rPr>
        <w:t xml:space="preserve">. Southern research databases like the Information System for Resources on North Korea (i-RENK) generally follow these figures and compile their graphs accordingly52. Both KOTRA and the MOU are, after all, South Korean governmental organizations. According to i-RENK, the great majority of DPRK trade is conducted between the Koreas ($1.97billionin 2012) and with China ($5.93billionin 2012).Trade with the rest of the world was evaluated by KOTRA at around $427 million in 2012, from which trade with the European Union accounted for about $100 million, according to the EU's Directorate-General for Trade53. According to the CIA </w:t>
      </w:r>
      <w:proofErr w:type="spellStart"/>
      <w:r w:rsidRPr="00EE5EB9">
        <w:rPr>
          <w:sz w:val="16"/>
        </w:rPr>
        <w:t>Factbook</w:t>
      </w:r>
      <w:proofErr w:type="spellEnd"/>
      <w:r w:rsidRPr="00EE5EB9">
        <w:rPr>
          <w:sz w:val="16"/>
        </w:rPr>
        <w:t xml:space="preserve">, the DPRK primarily imports petroleum, coking coal, machinery and equipment, textiles and grain; it exports minerals, metallurgical products, manufactures (including armaments), textiles, agricultural and fishery products54.Interestingly, even ROK figures clearly indicate that </w:t>
      </w:r>
      <w:r w:rsidRPr="00EE5EB9">
        <w:rPr>
          <w:rStyle w:val="StyleBoldUnderline"/>
        </w:rPr>
        <w:t>the DPRK is going through an unexpected trade boom, beginning, of course, from low levels of trade</w:t>
      </w:r>
      <w:r w:rsidRPr="00EE5EB9">
        <w:rPr>
          <w:sz w:val="16"/>
        </w:rPr>
        <w:t xml:space="preserve">. Aggregate KOTRA and MOU figures indicate that the </w:t>
      </w:r>
      <w:r w:rsidRPr="00EE5EB9">
        <w:rPr>
          <w:rStyle w:val="StyleBoldUnderline"/>
        </w:rPr>
        <w:t>total volumes have nearly quintupled from</w:t>
      </w:r>
      <w:r w:rsidRPr="00EE5EB9">
        <w:rPr>
          <w:sz w:val="16"/>
        </w:rPr>
        <w:t xml:space="preserve"> $1.8 billion in </w:t>
      </w:r>
      <w:r w:rsidRPr="00EE5EB9">
        <w:rPr>
          <w:rStyle w:val="StyleBoldUnderline"/>
        </w:rPr>
        <w:t>1999 to</w:t>
      </w:r>
      <w:r w:rsidRPr="00EE5EB9">
        <w:rPr>
          <w:sz w:val="16"/>
        </w:rPr>
        <w:t xml:space="preserve"> $8.8 billion in </w:t>
      </w:r>
      <w:r w:rsidRPr="00EE5EB9">
        <w:rPr>
          <w:rStyle w:val="StyleBoldUnderline"/>
        </w:rPr>
        <w:t>2012</w:t>
      </w:r>
      <w:r w:rsidRPr="00EE5EB9">
        <w:rPr>
          <w:sz w:val="16"/>
        </w:rPr>
        <w:t xml:space="preserve"> 55.</w:t>
      </w:r>
      <w:r w:rsidRPr="00EE5EB9">
        <w:rPr>
          <w:rStyle w:val="StyleBoldUnderline"/>
        </w:rPr>
        <w:t>This directly contradicts suggestions that the DPRK is going "from bad to worse."</w:t>
      </w:r>
    </w:p>
    <w:p w:rsidR="00201242" w:rsidRDefault="00201242" w:rsidP="00201242"/>
    <w:p w:rsidR="00201242" w:rsidRDefault="00201242" w:rsidP="00201242">
      <w:pPr>
        <w:pStyle w:val="Heading4"/>
      </w:pPr>
      <w:r>
        <w:t>North Korean economic growth is rapid, and plans with Seoul and Moscow to extract and trade over ten trillion estimated USD of mineral resources could maintain that</w:t>
      </w:r>
    </w:p>
    <w:p w:rsidR="00201242" w:rsidRPr="00BE24DA" w:rsidRDefault="00201242" w:rsidP="00201242">
      <w:pPr>
        <w:rPr>
          <w:sz w:val="16"/>
          <w:szCs w:val="16"/>
        </w:rPr>
      </w:pPr>
      <w:proofErr w:type="spellStart"/>
      <w:r w:rsidRPr="00B93A41">
        <w:rPr>
          <w:rStyle w:val="StyleStyleBold12pt"/>
        </w:rPr>
        <w:t>Feron</w:t>
      </w:r>
      <w:proofErr w:type="spellEnd"/>
      <w:r w:rsidRPr="00B93A41">
        <w:rPr>
          <w:rStyle w:val="StyleStyleBold12pt"/>
        </w:rPr>
        <w:t xml:space="preserve"> 14</w:t>
      </w:r>
      <w:r>
        <w:t xml:space="preserve"> </w:t>
      </w:r>
      <w:r w:rsidRPr="00B93A41">
        <w:rPr>
          <w:sz w:val="16"/>
          <w:szCs w:val="16"/>
        </w:rPr>
        <w:t xml:space="preserve">[Henri </w:t>
      </w:r>
      <w:proofErr w:type="spellStart"/>
      <w:r w:rsidRPr="00B93A41">
        <w:rPr>
          <w:sz w:val="16"/>
          <w:szCs w:val="16"/>
        </w:rPr>
        <w:t>Feron</w:t>
      </w:r>
      <w:proofErr w:type="spellEnd"/>
      <w:r w:rsidRPr="00B93A41">
        <w:rPr>
          <w:sz w:val="16"/>
          <w:szCs w:val="16"/>
        </w:rPr>
        <w:t xml:space="preserve">, </w:t>
      </w:r>
      <w:proofErr w:type="spellStart"/>
      <w:r w:rsidRPr="00B93A41">
        <w:rPr>
          <w:sz w:val="16"/>
          <w:szCs w:val="16"/>
        </w:rPr>
        <w:t>Ph.D</w:t>
      </w:r>
      <w:proofErr w:type="spellEnd"/>
      <w:r w:rsidRPr="00B93A41">
        <w:rPr>
          <w:sz w:val="16"/>
          <w:szCs w:val="16"/>
        </w:rPr>
        <w:t xml:space="preserve"> candidate in international law at Tsinghua University, Beijing; “Doom and Gloom or Economic Boom? The Myth of the 'North Korean Collapse'”; The Asia-Pacific Journal, Vol 12, Issue 18, No 3</w:t>
      </w:r>
      <w:r w:rsidRPr="00B16AEE">
        <w:rPr>
          <w:sz w:val="16"/>
          <w:szCs w:val="16"/>
        </w:rPr>
        <w:t xml:space="preserve">; 04/02/2014; accessed 06/30/2016; &lt;http://apjjf.org/2014/12/18/Henri-Feron/4113/article.html&gt;.] </w:t>
      </w:r>
    </w:p>
    <w:p w:rsidR="00201242" w:rsidRDefault="00201242" w:rsidP="00201242">
      <w:pPr>
        <w:rPr>
          <w:sz w:val="16"/>
        </w:rPr>
      </w:pPr>
      <w:r w:rsidRPr="00BE24DA">
        <w:rPr>
          <w:rStyle w:val="StyleBoldUnderline"/>
        </w:rPr>
        <w:t>The theory of the "coming North Korean collapse"</w:t>
      </w:r>
      <w:r w:rsidRPr="00BE24DA">
        <w:rPr>
          <w:sz w:val="16"/>
        </w:rPr>
        <w:t xml:space="preserve"> is a curiously tenacious myth. It </w:t>
      </w:r>
      <w:r w:rsidRPr="00BE24DA">
        <w:rPr>
          <w:rStyle w:val="StyleBoldUnderline"/>
        </w:rPr>
        <w:t>is based on little more than speculation, sometimes aggravated by misinformation, disinformation or wishful thinking. Even the dubious</w:t>
      </w:r>
      <w:r w:rsidRPr="00BE24DA">
        <w:rPr>
          <w:sz w:val="16"/>
        </w:rPr>
        <w:t xml:space="preserve"> and undervalued </w:t>
      </w:r>
      <w:r w:rsidRPr="00BE24DA">
        <w:rPr>
          <w:rStyle w:val="StyleBoldUnderline"/>
        </w:rPr>
        <w:t>statistics commonly cited in the Western and South Korean press hardly support allegations that the DPRK's socialist economy is slowly disintegrating</w:t>
      </w:r>
      <w:r w:rsidRPr="00BE24DA">
        <w:rPr>
          <w:sz w:val="16"/>
        </w:rPr>
        <w:t xml:space="preserve">. On the contrary, </w:t>
      </w:r>
      <w:r w:rsidRPr="00BE24DA">
        <w:rPr>
          <w:rStyle w:val="StyleBoldUnderline"/>
        </w:rPr>
        <w:t>comparatively reliable indicators on food and trade suggest that it is recovering and catching up, despite</w:t>
      </w:r>
      <w:r w:rsidRPr="00BE24DA">
        <w:rPr>
          <w:sz w:val="16"/>
        </w:rPr>
        <w:t xml:space="preserve"> the </w:t>
      </w:r>
      <w:r w:rsidRPr="00BE24DA">
        <w:rPr>
          <w:rStyle w:val="StyleBoldUnderline"/>
        </w:rPr>
        <w:t>extremely hostile conditions</w:t>
      </w:r>
      <w:r w:rsidRPr="00BE24DA">
        <w:rPr>
          <w:sz w:val="16"/>
        </w:rPr>
        <w:t xml:space="preserve"> it has faced since the 1990s. The evidence suggests that the </w:t>
      </w:r>
      <w:r w:rsidRPr="00BE24DA">
        <w:rPr>
          <w:rStyle w:val="StyleBoldUnderline"/>
        </w:rPr>
        <w:t>high growth figures reported by Pyongyang are more plausible than the pessimistic estimates emanating from Seoul</w:t>
      </w:r>
      <w:r w:rsidRPr="00BE24DA">
        <w:rPr>
          <w:sz w:val="16"/>
        </w:rPr>
        <w:t xml:space="preserve">. </w:t>
      </w:r>
      <w:r w:rsidRPr="00BE24DA">
        <w:rPr>
          <w:rStyle w:val="StyleBoldUnderline"/>
        </w:rPr>
        <w:t>Some changes have been so conspicuous that they could be followed by satellite imagery</w:t>
      </w:r>
      <w:r w:rsidRPr="00BE24DA">
        <w:rPr>
          <w:sz w:val="16"/>
        </w:rPr>
        <w:t xml:space="preserve">91, </w:t>
      </w:r>
      <w:r w:rsidRPr="00BE24DA">
        <w:rPr>
          <w:rStyle w:val="StyleBoldUnderline"/>
        </w:rPr>
        <w:t>such as the recent construction frenzy</w:t>
      </w:r>
      <w:r w:rsidRPr="00BE24DA">
        <w:rPr>
          <w:sz w:val="16"/>
        </w:rPr>
        <w:t xml:space="preserve"> 92 </w:t>
      </w:r>
      <w:r w:rsidRPr="00BE24DA">
        <w:rPr>
          <w:rStyle w:val="StyleBoldUnderline"/>
        </w:rPr>
        <w:t>that has seen impressive new housing, health, entertainment and infrastructure facilities mushroom in Pyongyang and other major cities</w:t>
      </w:r>
      <w:r w:rsidRPr="00BE24DA">
        <w:rPr>
          <w:sz w:val="16"/>
        </w:rPr>
        <w:t xml:space="preserve"> of the DPRK93. Some other changes have been more subtle, and reach us instead through the observations of recent visitors like </w:t>
      </w:r>
      <w:proofErr w:type="spellStart"/>
      <w:r w:rsidRPr="00BE24DA">
        <w:rPr>
          <w:sz w:val="16"/>
        </w:rPr>
        <w:t>Rüdiger</w:t>
      </w:r>
      <w:proofErr w:type="spellEnd"/>
      <w:r w:rsidRPr="00BE24DA">
        <w:rPr>
          <w:sz w:val="16"/>
        </w:rPr>
        <w:t xml:space="preserve"> Frank: …the number of cars has been growing so much that in the capital traffic lights had to be installed and the famous “Flowers of Pyongyang”—the traffic ladies—had to be pulled off the street lest they get overrun by Beijing taxis, home-made </w:t>
      </w:r>
      <w:proofErr w:type="spellStart"/>
      <w:r w:rsidRPr="00BE24DA">
        <w:rPr>
          <w:sz w:val="16"/>
        </w:rPr>
        <w:t>Huit</w:t>
      </w:r>
      <w:proofErr w:type="spellEnd"/>
      <w:r w:rsidRPr="00BE24DA">
        <w:rPr>
          <w:sz w:val="16"/>
        </w:rPr>
        <w:t xml:space="preserve"> </w:t>
      </w:r>
      <w:proofErr w:type="spellStart"/>
      <w:r w:rsidRPr="00BE24DA">
        <w:rPr>
          <w:sz w:val="16"/>
        </w:rPr>
        <w:t>params</w:t>
      </w:r>
      <w:proofErr w:type="spellEnd"/>
      <w:r w:rsidRPr="00BE24DA">
        <w:rPr>
          <w:sz w:val="16"/>
        </w:rPr>
        <w:t xml:space="preserve"> and Sam </w:t>
      </w:r>
      <w:proofErr w:type="spellStart"/>
      <w:r w:rsidRPr="00BE24DA">
        <w:rPr>
          <w:sz w:val="16"/>
        </w:rPr>
        <w:t>chollis</w:t>
      </w:r>
      <w:proofErr w:type="spellEnd"/>
      <w:r w:rsidRPr="00BE24DA">
        <w:rPr>
          <w:sz w:val="16"/>
        </w:rPr>
        <w:t>, the ever-present German luxury brands of all ages and the occasional Hummer. Inline-skating kids are now such a common sight that hardly any visitor bothers mentioning them anymore. Resta</w:t>
      </w:r>
      <w:r w:rsidRPr="00BE24DA">
        <w:rPr>
          <w:rStyle w:val="StyleBoldUnderline"/>
        </w:rPr>
        <w:t>urants and shops are everywhere, people are better dressed, more self-confident than two decades ago, and obviously also better fed, at least in the capital. Air conditioners are mounted on the walls of many residential buildings and offices. Everyone seems to have a mobile phone, and there are even tablet computers</w:t>
      </w:r>
      <w:r w:rsidRPr="00BE24DA">
        <w:rPr>
          <w:sz w:val="16"/>
        </w:rPr>
        <w:t xml:space="preserve">. In the countryside, too, </w:t>
      </w:r>
      <w:r w:rsidRPr="00BE24DA">
        <w:rPr>
          <w:rStyle w:val="StyleBoldUnderline"/>
        </w:rPr>
        <w:t xml:space="preserve">signs of improving living standards are visible, including solar panels, TV antennas, </w:t>
      </w:r>
      <w:proofErr w:type="gramStart"/>
      <w:r w:rsidRPr="00BE24DA">
        <w:rPr>
          <w:rStyle w:val="StyleBoldUnderline"/>
        </w:rPr>
        <w:t>cars</w:t>
      </w:r>
      <w:proofErr w:type="gramEnd"/>
      <w:r w:rsidRPr="00BE24DA">
        <w:rPr>
          <w:rStyle w:val="StyleBoldUnderline"/>
        </w:rPr>
        <w:t xml:space="preserve"> in front of farmer’s houses, shops, restaurants and so forth</w:t>
      </w:r>
      <w:r w:rsidRPr="00BE24DA">
        <w:rPr>
          <w:sz w:val="16"/>
        </w:rPr>
        <w:t xml:space="preserve">94. In fact, </w:t>
      </w:r>
      <w:r w:rsidRPr="00BE24DA">
        <w:rPr>
          <w:rStyle w:val="StyleBoldUnderline"/>
        </w:rPr>
        <w:t>the question today in informed circles is not so much whether the DPRK is changing, but whether it can sustain this change in the long-term</w:t>
      </w:r>
      <w:r w:rsidRPr="00BE24DA">
        <w:rPr>
          <w:sz w:val="16"/>
        </w:rPr>
        <w:t xml:space="preserve">. Frank, notably, worries that the economy is not yet solid enough to justify such an ongoing spending spree, and draws concerned parallels with the closing years of his native GDR95. </w:t>
      </w:r>
      <w:r w:rsidRPr="00BE24DA">
        <w:rPr>
          <w:rStyle w:val="StyleBoldUnderline"/>
        </w:rPr>
        <w:t>The DPRK</w:t>
      </w:r>
      <w:r w:rsidRPr="00BE24DA">
        <w:rPr>
          <w:sz w:val="16"/>
        </w:rPr>
        <w:t xml:space="preserve">, however, </w:t>
      </w:r>
      <w:r w:rsidRPr="00BE24DA">
        <w:rPr>
          <w:rStyle w:val="StyleBoldUnderline"/>
        </w:rPr>
        <w:t>has a trump card that may spare it the fate of the GDR – a vast and still largely untapped mineral wealth</w:t>
      </w:r>
      <w:r w:rsidRPr="00BE24DA">
        <w:rPr>
          <w:sz w:val="16"/>
        </w:rPr>
        <w:t>. The country has literally been called a "gold mine</w:t>
      </w:r>
      <w:proofErr w:type="gramStart"/>
      <w:r w:rsidRPr="00BE24DA">
        <w:rPr>
          <w:sz w:val="16"/>
        </w:rPr>
        <w:t>,96</w:t>
      </w:r>
      <w:proofErr w:type="gramEnd"/>
      <w:r w:rsidRPr="00BE24DA">
        <w:rPr>
          <w:sz w:val="16"/>
        </w:rPr>
        <w:t>"and th</w:t>
      </w:r>
      <w:r w:rsidRPr="00BE24DA">
        <w:rPr>
          <w:rStyle w:val="StyleBoldUnderline"/>
        </w:rPr>
        <w:t>ere is in fact not just gold, but a whole range of extremely valuable mineral resources in the mountains of Korea</w:t>
      </w:r>
      <w:r w:rsidRPr="00BE24DA">
        <w:rPr>
          <w:sz w:val="16"/>
        </w:rPr>
        <w:t>. According to Choi Kyung-</w:t>
      </w:r>
      <w:proofErr w:type="spellStart"/>
      <w:r w:rsidRPr="00BE24DA">
        <w:rPr>
          <w:sz w:val="16"/>
        </w:rPr>
        <w:t>soo</w:t>
      </w:r>
      <w:proofErr w:type="spellEnd"/>
      <w:r w:rsidRPr="00BE24DA">
        <w:rPr>
          <w:sz w:val="16"/>
        </w:rPr>
        <w:t xml:space="preserve">, President of the North Korea Resources Institute in Seoul: </w:t>
      </w:r>
      <w:r w:rsidRPr="00DA729E">
        <w:rPr>
          <w:rStyle w:val="StyleBoldUnderline"/>
        </w:rPr>
        <w:t>No</w:t>
      </w:r>
      <w:r w:rsidRPr="00BE24DA">
        <w:rPr>
          <w:rStyle w:val="StyleBoldUnderline"/>
        </w:rPr>
        <w:t>rth Korea’s mineral resources are distributed across a wide area comprising about 80 percent of the country</w:t>
      </w:r>
      <w:r w:rsidRPr="00BE24DA">
        <w:rPr>
          <w:sz w:val="16"/>
        </w:rPr>
        <w:t xml:space="preserve">. North Korea hosts sizable deposits of more than 200 different minerals and has among the top-10 largest reserves of magnesite, tungsten ore, graphite, gold ore, and molybdenum in the world. Its magnesite reserves are the second largest in the world and its tungsten deposits are probably the sixth-largest in the world97. </w:t>
      </w:r>
      <w:r w:rsidRPr="00BE24DA">
        <w:rPr>
          <w:rStyle w:val="StyleBoldUnderline"/>
        </w:rPr>
        <w:t>South Korean reports have estimated the total value of the North‘s mineral wealth at US$ 7 to 10 trillion</w:t>
      </w:r>
      <w:r w:rsidRPr="00BE24DA">
        <w:rPr>
          <w:sz w:val="16"/>
        </w:rPr>
        <w:t xml:space="preserve">99. And </w:t>
      </w:r>
      <w:r w:rsidRPr="00BE24DA">
        <w:rPr>
          <w:rStyle w:val="StyleBoldUnderline"/>
        </w:rPr>
        <w:t>this was before the largest so-called rare earth element</w:t>
      </w:r>
      <w:r w:rsidRPr="00BE24DA">
        <w:rPr>
          <w:sz w:val="16"/>
        </w:rPr>
        <w:t xml:space="preserve"> (REE) </w:t>
      </w:r>
      <w:r w:rsidRPr="00BE24DA">
        <w:rPr>
          <w:rStyle w:val="StyleBoldUnderline"/>
        </w:rPr>
        <w:t>deposit in the world was discovered in the north of the country</w:t>
      </w:r>
      <w:r w:rsidRPr="00BE24DA">
        <w:rPr>
          <w:sz w:val="16"/>
        </w:rPr>
        <w:t xml:space="preserve">, in </w:t>
      </w:r>
      <w:proofErr w:type="spellStart"/>
      <w:r w:rsidRPr="00BE24DA">
        <w:rPr>
          <w:sz w:val="16"/>
        </w:rPr>
        <w:t>Jongju</w:t>
      </w:r>
      <w:proofErr w:type="spellEnd"/>
      <w:r w:rsidRPr="00BE24DA">
        <w:rPr>
          <w:sz w:val="16"/>
        </w:rPr>
        <w:t>, with 216 MT of REEs said to be "</w:t>
      </w:r>
      <w:r w:rsidRPr="00BE24DA">
        <w:rPr>
          <w:rStyle w:val="StyleBoldUnderline"/>
        </w:rPr>
        <w:t>worth trillions of dollars</w:t>
      </w:r>
      <w:r w:rsidRPr="00BE24DA">
        <w:rPr>
          <w:sz w:val="16"/>
        </w:rPr>
        <w:t xml:space="preserve">" by themselves100. To be sure, the experiences of </w:t>
      </w:r>
      <w:r w:rsidRPr="00BE24DA">
        <w:rPr>
          <w:rStyle w:val="StyleBoldUnderline"/>
        </w:rPr>
        <w:t>countries like Mongolia, Nigeria and Russia show that it is not so much the presence, but the ability to extract and market natural resources that matters</w:t>
      </w:r>
      <w:r w:rsidRPr="00BE24DA">
        <w:rPr>
          <w:sz w:val="16"/>
        </w:rPr>
        <w:t xml:space="preserve">. Choi estimates </w:t>
      </w:r>
      <w:r w:rsidRPr="00BE24DA">
        <w:rPr>
          <w:rStyle w:val="StyleBoldUnderline"/>
        </w:rPr>
        <w:t>existing mining facilities in the DPRK</w:t>
      </w:r>
      <w:r w:rsidRPr="00BE24DA">
        <w:rPr>
          <w:sz w:val="16"/>
        </w:rPr>
        <w:t xml:space="preserve"> to </w:t>
      </w:r>
      <w:r w:rsidRPr="00BE24DA">
        <w:rPr>
          <w:rStyle w:val="StyleBoldUnderline"/>
        </w:rPr>
        <w:t>operate below 30 percent of capacity because of lack of capital, antiquated infrastructure and regular energy shortages</w:t>
      </w:r>
      <w:r w:rsidRPr="00BE24DA">
        <w:rPr>
          <w:sz w:val="16"/>
        </w:rPr>
        <w:t xml:space="preserve">101. And although the DPRK has expressed interest in joint ventures to develop its mining industry, foreign companies appear concerned about the legal guarantees and the general investing environment that the country can offer102. Figure 7: Estimates of the DPRK's major mineral and coal reserves (per thousand metric </w:t>
      </w:r>
      <w:proofErr w:type="spellStart"/>
      <w:r w:rsidRPr="00BE24DA">
        <w:rPr>
          <w:sz w:val="16"/>
        </w:rPr>
        <w:t>tonnes</w:t>
      </w:r>
      <w:proofErr w:type="spellEnd"/>
      <w:r w:rsidRPr="00BE24DA">
        <w:rPr>
          <w:sz w:val="16"/>
        </w:rPr>
        <w:t xml:space="preserve">, unless otherwise specified). Source: Korea Resources Cooperation98. That being said, </w:t>
      </w:r>
      <w:r w:rsidRPr="00BE24DA">
        <w:rPr>
          <w:rStyle w:val="StyleBoldUnderline"/>
        </w:rPr>
        <w:t>the government appears to be taking steps to respond to these challenges. It has</w:t>
      </w:r>
      <w:r w:rsidRPr="00BE24DA">
        <w:rPr>
          <w:sz w:val="16"/>
        </w:rPr>
        <w:t xml:space="preserve">, for example, </w:t>
      </w:r>
      <w:r w:rsidRPr="00BE24DA">
        <w:rPr>
          <w:rStyle w:val="StyleBoldUnderline"/>
        </w:rPr>
        <w:t>supported mammoth trilateral projects between Moscow, Pyongyang and Seoul</w:t>
      </w:r>
      <w:r w:rsidRPr="00BE24DA">
        <w:rPr>
          <w:sz w:val="16"/>
        </w:rPr>
        <w:t xml:space="preserve"> (the so-called "Iron Silk Road") </w:t>
      </w:r>
      <w:r w:rsidRPr="00BE24DA">
        <w:rPr>
          <w:rStyle w:val="StyleBoldUnderline"/>
        </w:rPr>
        <w:t>that could link the Russian Far East and the Korean Peninsula with railways, pipelines and electric grids</w:t>
      </w:r>
      <w:r w:rsidRPr="00BE24DA">
        <w:rPr>
          <w:sz w:val="16"/>
        </w:rPr>
        <w:t xml:space="preserve">103. Once built, </w:t>
      </w:r>
      <w:r w:rsidRPr="00BE24DA">
        <w:rPr>
          <w:rStyle w:val="StyleBoldUnderline"/>
        </w:rPr>
        <w:t>the railway could reduce the time needed for goods to transit between Asia and Europe to just 14 days</w:t>
      </w:r>
      <w:r w:rsidRPr="00BE24DA">
        <w:rPr>
          <w:sz w:val="16"/>
        </w:rPr>
        <w:t xml:space="preserve">, instead of 45 days by freight shipping up to now, </w:t>
      </w:r>
      <w:r w:rsidRPr="00BE24DA">
        <w:rPr>
          <w:rStyle w:val="StyleBoldUnderline"/>
        </w:rPr>
        <w:t>greatly facilitating trade</w:t>
      </w:r>
      <w:r w:rsidRPr="00BE24DA">
        <w:rPr>
          <w:sz w:val="16"/>
        </w:rPr>
        <w:t xml:space="preserve">104. The greater and cheaper access to Russian energy should also prove a boon to the DPRK economy. </w:t>
      </w:r>
      <w:r w:rsidRPr="00BE24DA">
        <w:rPr>
          <w:rStyle w:val="StyleBoldUnderline"/>
        </w:rPr>
        <w:t>The government has also taken steps to meet investor expectations through the creation of Special Economic Zones</w:t>
      </w:r>
      <w:r w:rsidRPr="00BE24DA">
        <w:rPr>
          <w:sz w:val="16"/>
        </w:rPr>
        <w:t xml:space="preserve"> (SEZs). Drawing on the Chinese and Vietnamese experiences</w:t>
      </w:r>
      <w:r w:rsidRPr="00BE24DA">
        <w:rPr>
          <w:rStyle w:val="StyleBoldUnderline"/>
        </w:rPr>
        <w:t>, SEZs are segregated areas with a favorable legal and fiscal framework specially designed to attract foreign investment</w:t>
      </w:r>
      <w:r w:rsidRPr="00BE24DA">
        <w:rPr>
          <w:sz w:val="16"/>
        </w:rPr>
        <w:t xml:space="preserve">. Following establishment of the </w:t>
      </w:r>
      <w:proofErr w:type="spellStart"/>
      <w:r w:rsidRPr="00BE24DA">
        <w:rPr>
          <w:sz w:val="16"/>
        </w:rPr>
        <w:t>Rason</w:t>
      </w:r>
      <w:proofErr w:type="spellEnd"/>
      <w:r w:rsidRPr="00BE24DA">
        <w:rPr>
          <w:sz w:val="16"/>
        </w:rPr>
        <w:t xml:space="preserve"> SEZ as a model, the government has announced plans for new SEZs all over the country. Besides the construction of the </w:t>
      </w:r>
      <w:proofErr w:type="spellStart"/>
      <w:r w:rsidRPr="00BE24DA">
        <w:rPr>
          <w:sz w:val="16"/>
        </w:rPr>
        <w:t>Hwanggumpyong</w:t>
      </w:r>
      <w:proofErr w:type="spellEnd"/>
      <w:r w:rsidRPr="00BE24DA">
        <w:rPr>
          <w:sz w:val="16"/>
        </w:rPr>
        <w:t xml:space="preserve"> and </w:t>
      </w:r>
      <w:proofErr w:type="spellStart"/>
      <w:r w:rsidRPr="00BE24DA">
        <w:rPr>
          <w:sz w:val="16"/>
        </w:rPr>
        <w:t>Wihwa</w:t>
      </w:r>
      <w:proofErr w:type="spellEnd"/>
      <w:r w:rsidRPr="00BE24DA">
        <w:rPr>
          <w:sz w:val="16"/>
        </w:rPr>
        <w:t xml:space="preserve"> islands SEZs on the Sino-Korean border105, it has also been actively setting up fourteen new provincial SEZs106, as well as a "Green Development Zone" in </w:t>
      </w:r>
      <w:proofErr w:type="spellStart"/>
      <w:r w:rsidRPr="00BE24DA">
        <w:rPr>
          <w:sz w:val="16"/>
        </w:rPr>
        <w:t>Kangryong</w:t>
      </w:r>
      <w:proofErr w:type="spellEnd"/>
      <w:r w:rsidRPr="00BE24DA">
        <w:rPr>
          <w:sz w:val="16"/>
        </w:rPr>
        <w:t xml:space="preserve"> and a "Science and Technology Development Zone" in Umjong107. Reports indicate that, besides these, even further SEZ plans may be in the works108. A new SEZ law has also been unveiled, to provide international investors with appropriate frameworks and guarantees109. The government also appears to encourage companies to approach it for cooperation beyond the SEZs. A good example is the joint venture between the Egyptian telecom provider </w:t>
      </w:r>
      <w:proofErr w:type="spellStart"/>
      <w:r w:rsidRPr="00BE24DA">
        <w:rPr>
          <w:sz w:val="16"/>
        </w:rPr>
        <w:t>Orascom</w:t>
      </w:r>
      <w:proofErr w:type="spellEnd"/>
      <w:r w:rsidRPr="00BE24DA">
        <w:rPr>
          <w:sz w:val="16"/>
        </w:rPr>
        <w:t xml:space="preserve"> (75%) and the Korea Posts and Telecommunications Corporation (25%), which launched the DPRK's first 3G cellular service in December 2008, reaching a million subscribers by February 2012 and two million by May 2013110. </w:t>
      </w:r>
    </w:p>
    <w:p w:rsidR="00437C77" w:rsidRDefault="00201242" w:rsidP="00201242">
      <w:pPr>
        <w:pStyle w:val="Heading1"/>
      </w:pPr>
      <w:r w:rsidRPr="00201242">
        <w:t>Unification Advantage</w:t>
      </w:r>
    </w:p>
    <w:p w:rsidR="00201242" w:rsidRPr="00201242" w:rsidRDefault="00201242" w:rsidP="00201242">
      <w:pPr>
        <w:pStyle w:val="Heading3"/>
        <w:rPr>
          <w:rFonts w:asciiTheme="majorHAnsi" w:hAnsiTheme="majorHAnsi"/>
        </w:rPr>
      </w:pPr>
      <w:r>
        <w:rPr>
          <w:rFonts w:asciiTheme="majorHAnsi" w:hAnsiTheme="majorHAnsi"/>
        </w:rPr>
        <w:t xml:space="preserve">1NC </w:t>
      </w:r>
      <w:r w:rsidRPr="00201242">
        <w:rPr>
          <w:rFonts w:asciiTheme="majorHAnsi" w:hAnsiTheme="majorHAnsi"/>
        </w:rPr>
        <w:t>Unification Fails</w:t>
      </w:r>
    </w:p>
    <w:p w:rsidR="00201242" w:rsidRPr="00201242" w:rsidRDefault="00201242" w:rsidP="00201242">
      <w:pPr>
        <w:pStyle w:val="Heading4"/>
        <w:rPr>
          <w:rFonts w:asciiTheme="majorHAnsi" w:hAnsiTheme="majorHAnsi"/>
          <w:color w:val="000000" w:themeColor="text1"/>
        </w:rPr>
      </w:pPr>
      <w:r w:rsidRPr="00201242">
        <w:rPr>
          <w:rFonts w:asciiTheme="majorHAnsi" w:hAnsiTheme="majorHAnsi"/>
          <w:color w:val="000000" w:themeColor="text1"/>
        </w:rPr>
        <w:t>Unification is impossible, always was and always will be, no one wants it, and all progress thus far is nothing but empty words</w:t>
      </w:r>
    </w:p>
    <w:p w:rsidR="00201242" w:rsidRPr="00201242" w:rsidRDefault="00201242" w:rsidP="00201242">
      <w:pPr>
        <w:rPr>
          <w:rFonts w:asciiTheme="majorHAnsi" w:hAnsiTheme="majorHAnsi"/>
          <w:color w:val="000000" w:themeColor="text1"/>
        </w:rPr>
      </w:pPr>
      <w:r w:rsidRPr="00201242">
        <w:rPr>
          <w:rStyle w:val="StyleStyleBold12pt"/>
          <w:rFonts w:asciiTheme="majorHAnsi" w:hAnsiTheme="majorHAnsi"/>
          <w:color w:val="000000" w:themeColor="text1"/>
        </w:rPr>
        <w:t>Guardian</w:t>
      </w:r>
      <w:r w:rsidRPr="00201242">
        <w:rPr>
          <w:rFonts w:asciiTheme="majorHAnsi" w:hAnsiTheme="majorHAnsi"/>
          <w:color w:val="000000" w:themeColor="text1"/>
        </w:rPr>
        <w:t>, 10-9-20</w:t>
      </w:r>
      <w:r w:rsidRPr="00201242">
        <w:rPr>
          <w:rStyle w:val="StyleStyleBold12pt"/>
          <w:rFonts w:asciiTheme="majorHAnsi" w:hAnsiTheme="majorHAnsi"/>
          <w:color w:val="000000" w:themeColor="text1"/>
        </w:rPr>
        <w:t>15</w:t>
      </w:r>
      <w:r w:rsidRPr="00201242">
        <w:rPr>
          <w:rFonts w:asciiTheme="majorHAnsi" w:hAnsiTheme="majorHAnsi"/>
          <w:color w:val="000000" w:themeColor="text1"/>
        </w:rPr>
        <w:t>, "Costly and complicated – why many Koreans can't face reunification," Guardian, https://www.theguardian.com/world/2015/oct/09/why-many-koreans-cant-face-reunification</w:t>
      </w:r>
    </w:p>
    <w:p w:rsidR="00201242" w:rsidRPr="00201242" w:rsidRDefault="00201242" w:rsidP="00201242">
      <w:pPr>
        <w:rPr>
          <w:rFonts w:asciiTheme="majorHAnsi" w:hAnsiTheme="majorHAnsi"/>
          <w:color w:val="000000" w:themeColor="text1"/>
          <w:sz w:val="16"/>
          <w:szCs w:val="27"/>
        </w:rPr>
      </w:pPr>
      <w:r w:rsidRPr="00201242">
        <w:rPr>
          <w:rFonts w:asciiTheme="majorHAnsi" w:hAnsiTheme="majorHAnsi"/>
          <w:color w:val="000000" w:themeColor="text1"/>
          <w:sz w:val="16"/>
        </w:rPr>
        <w:t>Twice a month a North Korean defector and a South Korean professor meet at a cafe in downtown Seoul for a caffeine-</w:t>
      </w:r>
      <w:proofErr w:type="spellStart"/>
      <w:r w:rsidRPr="00201242">
        <w:rPr>
          <w:rFonts w:asciiTheme="majorHAnsi" w:hAnsiTheme="majorHAnsi"/>
          <w:color w:val="000000" w:themeColor="text1"/>
          <w:sz w:val="16"/>
        </w:rPr>
        <w:t>fuelled</w:t>
      </w:r>
      <w:proofErr w:type="spellEnd"/>
      <w:r w:rsidRPr="00201242">
        <w:rPr>
          <w:rFonts w:asciiTheme="majorHAnsi" w:hAnsiTheme="majorHAnsi"/>
          <w:color w:val="000000" w:themeColor="text1"/>
          <w:sz w:val="16"/>
        </w:rPr>
        <w:t xml:space="preserve"> argument about one of the most perplexing political conundrums ever known.</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Over successive cups of coffee, </w:t>
      </w:r>
      <w:hyperlink r:id="rId5" w:history="1">
        <w:proofErr w:type="spellStart"/>
        <w:r w:rsidRPr="00201242">
          <w:rPr>
            <w:rFonts w:asciiTheme="majorHAnsi" w:hAnsiTheme="majorHAnsi"/>
            <w:color w:val="000000" w:themeColor="text1"/>
            <w:sz w:val="16"/>
          </w:rPr>
          <w:t>Ko</w:t>
        </w:r>
        <w:proofErr w:type="spellEnd"/>
        <w:r w:rsidRPr="00201242">
          <w:rPr>
            <w:rFonts w:asciiTheme="majorHAnsi" w:hAnsiTheme="majorHAnsi"/>
            <w:color w:val="000000" w:themeColor="text1"/>
            <w:sz w:val="16"/>
          </w:rPr>
          <w:t xml:space="preserve"> Young-</w:t>
        </w:r>
        <w:proofErr w:type="spellStart"/>
        <w:r w:rsidRPr="00201242">
          <w:rPr>
            <w:rFonts w:asciiTheme="majorHAnsi" w:hAnsiTheme="majorHAnsi"/>
            <w:color w:val="000000" w:themeColor="text1"/>
            <w:sz w:val="16"/>
          </w:rPr>
          <w:t>hwan</w:t>
        </w:r>
        <w:proofErr w:type="spellEnd"/>
      </w:hyperlink>
      <w:r w:rsidRPr="00201242">
        <w:rPr>
          <w:rFonts w:asciiTheme="majorHAnsi" w:hAnsiTheme="majorHAnsi"/>
          <w:color w:val="000000" w:themeColor="text1"/>
          <w:sz w:val="16"/>
        </w:rPr>
        <w:t xml:space="preserve"> and Moon Chung-in consider ways to reconcile and reunite two of the most incompatible nations on earth.</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“We have very heated discussions,” said </w:t>
      </w:r>
      <w:proofErr w:type="spellStart"/>
      <w:r w:rsidRPr="00201242">
        <w:rPr>
          <w:rFonts w:asciiTheme="majorHAnsi" w:hAnsiTheme="majorHAnsi"/>
          <w:color w:val="000000" w:themeColor="text1"/>
          <w:sz w:val="16"/>
        </w:rPr>
        <w:t>Ko</w:t>
      </w:r>
      <w:proofErr w:type="spellEnd"/>
      <w:r w:rsidRPr="00201242">
        <w:rPr>
          <w:rFonts w:asciiTheme="majorHAnsi" w:hAnsiTheme="majorHAnsi"/>
          <w:color w:val="000000" w:themeColor="text1"/>
          <w:sz w:val="16"/>
        </w:rPr>
        <w:t xml:space="preserve">, a </w:t>
      </w:r>
      <w:r w:rsidRPr="00201242">
        <w:rPr>
          <w:rStyle w:val="StyleBoldUnderline"/>
          <w:rFonts w:asciiTheme="majorHAnsi" w:hAnsiTheme="majorHAnsi"/>
          <w:color w:val="000000" w:themeColor="text1"/>
        </w:rPr>
        <w:t xml:space="preserve">62-year-old former diplomat and interpreter for Kim Il-sung, who defected in 1991 and is now part of a renewed push that South Korea’s president, </w:t>
      </w:r>
      <w:hyperlink r:id="rId6" w:history="1">
        <w:r w:rsidRPr="00201242">
          <w:rPr>
            <w:rStyle w:val="StyleBoldUnderline"/>
            <w:rFonts w:asciiTheme="majorHAnsi" w:hAnsiTheme="majorHAnsi"/>
            <w:color w:val="000000" w:themeColor="text1"/>
          </w:rPr>
          <w:t>Park Geun-hye</w:t>
        </w:r>
      </w:hyperlink>
      <w:r w:rsidRPr="00201242">
        <w:rPr>
          <w:rStyle w:val="StyleBoldUnderline"/>
          <w:rFonts w:asciiTheme="majorHAnsi" w:hAnsiTheme="majorHAnsi"/>
          <w:color w:val="000000" w:themeColor="text1"/>
        </w:rPr>
        <w:t>, says will bring the reunification of the peninsula one step closer.</w:t>
      </w:r>
      <w:r w:rsidRPr="00201242">
        <w:rPr>
          <w:rStyle w:val="StyleBoldUnderline"/>
          <w:rFonts w:asciiTheme="majorHAnsi" w:hAnsiTheme="majorHAnsi"/>
          <w:color w:val="000000" w:themeColor="text1"/>
          <w:sz w:val="12"/>
          <w:u w:val="none"/>
        </w:rPr>
        <w:t>¶</w:t>
      </w:r>
      <w:r w:rsidRPr="00201242">
        <w:rPr>
          <w:rStyle w:val="StyleBoldUnderline"/>
          <w:rFonts w:asciiTheme="majorHAnsi" w:hAnsiTheme="majorHAnsi"/>
          <w:color w:val="000000" w:themeColor="text1"/>
        </w:rPr>
        <w:t xml:space="preserve"> </w:t>
      </w:r>
      <w:proofErr w:type="spellStart"/>
      <w:r w:rsidRPr="00201242">
        <w:rPr>
          <w:rStyle w:val="StyleBoldUnderline"/>
          <w:rFonts w:asciiTheme="majorHAnsi" w:hAnsiTheme="majorHAnsi"/>
          <w:color w:val="000000" w:themeColor="text1"/>
        </w:rPr>
        <w:t>Ko</w:t>
      </w:r>
      <w:proofErr w:type="spellEnd"/>
      <w:r w:rsidRPr="00201242">
        <w:rPr>
          <w:rStyle w:val="StyleBoldUnderline"/>
          <w:rFonts w:asciiTheme="majorHAnsi" w:hAnsiTheme="majorHAnsi"/>
          <w:color w:val="000000" w:themeColor="text1"/>
        </w:rPr>
        <w:t xml:space="preserve"> and Moon are members of Park’s so-called </w:t>
      </w:r>
      <w:hyperlink r:id="rId7" w:history="1">
        <w:r w:rsidRPr="00201242">
          <w:rPr>
            <w:rStyle w:val="StyleBoldUnderline"/>
            <w:rFonts w:asciiTheme="majorHAnsi" w:hAnsiTheme="majorHAnsi"/>
            <w:color w:val="000000" w:themeColor="text1"/>
          </w:rPr>
          <w:t>presidential committee for unification preparation</w:t>
        </w:r>
      </w:hyperlink>
      <w:r w:rsidRPr="00201242">
        <w:rPr>
          <w:rStyle w:val="StyleBoldUnderline"/>
          <w:rFonts w:asciiTheme="majorHAnsi" w:hAnsiTheme="majorHAnsi"/>
          <w:color w:val="000000" w:themeColor="text1"/>
        </w:rPr>
        <w:t xml:space="preserve"> – a year-old initiative that officials in Seoul say should help pave the way for rejoining the two countries after 70 years of separation</w:t>
      </w:r>
      <w:r w:rsidRPr="00201242">
        <w:rPr>
          <w:rFonts w:asciiTheme="majorHAnsi" w:hAnsiTheme="majorHAnsi"/>
          <w:color w:val="000000" w:themeColor="text1"/>
          <w:sz w:val="16"/>
        </w:rPr>
        <w:t>.</w:t>
      </w:r>
      <w:r w:rsidRPr="00201242">
        <w:rPr>
          <w:rFonts w:asciiTheme="majorHAnsi" w:hAnsiTheme="majorHAnsi" w:cs="Times New Roman"/>
          <w:color w:val="000000" w:themeColor="text1"/>
          <w:sz w:val="12"/>
        </w:rPr>
        <w:t>¶</w:t>
      </w:r>
      <w:r w:rsidRPr="00201242">
        <w:rPr>
          <w:rFonts w:asciiTheme="majorHAnsi" w:hAnsiTheme="majorHAnsi" w:cs="Times New Roman"/>
          <w:color w:val="000000" w:themeColor="text1"/>
          <w:sz w:val="16"/>
        </w:rPr>
        <w:t xml:space="preserve"> </w:t>
      </w:r>
      <w:r w:rsidRPr="00201242">
        <w:rPr>
          <w:rFonts w:asciiTheme="majorHAnsi" w:hAnsiTheme="majorHAnsi"/>
          <w:color w:val="000000" w:themeColor="text1"/>
          <w:sz w:val="16"/>
        </w:rPr>
        <w:t>“</w:t>
      </w:r>
      <w:r w:rsidRPr="00201242">
        <w:rPr>
          <w:rStyle w:val="Emphasis"/>
          <w:rFonts w:asciiTheme="majorHAnsi" w:hAnsiTheme="majorHAnsi"/>
          <w:color w:val="000000" w:themeColor="text1"/>
        </w:rPr>
        <w:t>Issues of reunification have been very divisive in South Korean society between left and right, between progressive and conservative. Perhaps no other issue has been as divisive as the issue of reunification</w:t>
      </w:r>
      <w:r w:rsidRPr="00201242">
        <w:rPr>
          <w:rFonts w:asciiTheme="majorHAnsi" w:hAnsiTheme="majorHAnsi"/>
          <w:color w:val="000000" w:themeColor="text1"/>
          <w:sz w:val="16"/>
        </w:rPr>
        <w:t>,” Chung Chong-</w:t>
      </w:r>
      <w:proofErr w:type="spellStart"/>
      <w:r w:rsidRPr="00201242">
        <w:rPr>
          <w:rFonts w:asciiTheme="majorHAnsi" w:hAnsiTheme="majorHAnsi"/>
          <w:color w:val="000000" w:themeColor="text1"/>
          <w:sz w:val="16"/>
        </w:rPr>
        <w:t>Wook</w:t>
      </w:r>
      <w:proofErr w:type="spellEnd"/>
      <w:r w:rsidRPr="00201242">
        <w:rPr>
          <w:rFonts w:asciiTheme="majorHAnsi" w:hAnsiTheme="majorHAnsi"/>
          <w:color w:val="000000" w:themeColor="text1"/>
          <w:sz w:val="16"/>
        </w:rPr>
        <w:t>, the vice-chair of the 50-member committee, said at its headquarters near the presidential Blue House in Seoul. “The committee’s mission is to try to forge national consensus among different groups.”</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r w:rsidRPr="00201242">
        <w:rPr>
          <w:rStyle w:val="Emphasis"/>
          <w:rFonts w:asciiTheme="majorHAnsi" w:hAnsiTheme="majorHAnsi"/>
          <w:color w:val="000000" w:themeColor="text1"/>
        </w:rPr>
        <w:t xml:space="preserve">There are few thornier issues in global politics than reunification: the rejoining of one of the world’s most dynamic and developed economies with one of its most </w:t>
      </w:r>
      <w:proofErr w:type="spellStart"/>
      <w:r w:rsidRPr="00201242">
        <w:rPr>
          <w:rStyle w:val="Emphasis"/>
          <w:rFonts w:asciiTheme="majorHAnsi" w:hAnsiTheme="majorHAnsi"/>
          <w:color w:val="000000" w:themeColor="text1"/>
        </w:rPr>
        <w:t>dishevelled</w:t>
      </w:r>
      <w:proofErr w:type="spellEnd"/>
      <w:r w:rsidRPr="00201242">
        <w:rPr>
          <w:rStyle w:val="Emphasis"/>
          <w:rFonts w:asciiTheme="majorHAnsi" w:hAnsiTheme="majorHAnsi"/>
          <w:color w:val="000000" w:themeColor="text1"/>
        </w:rPr>
        <w:t xml:space="preserve"> and repressive</w:t>
      </w:r>
      <w:r w:rsidRPr="00201242">
        <w:rPr>
          <w:rFonts w:asciiTheme="majorHAnsi" w:hAnsiTheme="majorHAnsi"/>
          <w:color w:val="000000" w:themeColor="text1"/>
          <w:sz w:val="16"/>
        </w:rPr>
        <w:t>.</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On Saturday North Korea will celebrate the </w:t>
      </w:r>
      <w:hyperlink r:id="rId8" w:history="1">
        <w:r w:rsidRPr="00201242">
          <w:rPr>
            <w:rFonts w:asciiTheme="majorHAnsi" w:hAnsiTheme="majorHAnsi"/>
            <w:color w:val="000000" w:themeColor="text1"/>
            <w:sz w:val="16"/>
          </w:rPr>
          <w:t>70th anniversary of the Korean Worker’s Party</w:t>
        </w:r>
      </w:hyperlink>
      <w:r w:rsidRPr="00201242">
        <w:rPr>
          <w:rFonts w:asciiTheme="majorHAnsi" w:hAnsiTheme="majorHAnsi"/>
          <w:color w:val="000000" w:themeColor="text1"/>
          <w:sz w:val="16"/>
        </w:rPr>
        <w:t xml:space="preserve">, the backbone of the state. Satellite images have shown hundreds of trucks, </w:t>
      </w:r>
      <w:proofErr w:type="spellStart"/>
      <w:r w:rsidRPr="00201242">
        <w:rPr>
          <w:rFonts w:asciiTheme="majorHAnsi" w:hAnsiTheme="majorHAnsi"/>
          <w:color w:val="000000" w:themeColor="text1"/>
          <w:sz w:val="16"/>
        </w:rPr>
        <w:t>armoured</w:t>
      </w:r>
      <w:proofErr w:type="spellEnd"/>
      <w:r w:rsidRPr="00201242">
        <w:rPr>
          <w:rFonts w:asciiTheme="majorHAnsi" w:hAnsiTheme="majorHAnsi"/>
          <w:color w:val="000000" w:themeColor="text1"/>
          <w:sz w:val="16"/>
        </w:rPr>
        <w:t xml:space="preserve"> vehicles, troops and horses gathering for a massive military parade. There have also been </w:t>
      </w:r>
      <w:hyperlink r:id="rId9" w:history="1">
        <w:proofErr w:type="spellStart"/>
        <w:r w:rsidRPr="00201242">
          <w:rPr>
            <w:rFonts w:asciiTheme="majorHAnsi" w:hAnsiTheme="majorHAnsi"/>
            <w:color w:val="000000" w:themeColor="text1"/>
            <w:sz w:val="16"/>
          </w:rPr>
          <w:t>rumours</w:t>
        </w:r>
        <w:proofErr w:type="spellEnd"/>
        <w:r w:rsidRPr="00201242">
          <w:rPr>
            <w:rFonts w:asciiTheme="majorHAnsi" w:hAnsiTheme="majorHAnsi"/>
            <w:color w:val="000000" w:themeColor="text1"/>
            <w:sz w:val="16"/>
          </w:rPr>
          <w:t xml:space="preserve"> of a possible show of force</w:t>
        </w:r>
      </w:hyperlink>
      <w:r w:rsidRPr="00201242">
        <w:rPr>
          <w:rFonts w:asciiTheme="majorHAnsi" w:hAnsiTheme="majorHAnsi"/>
          <w:color w:val="000000" w:themeColor="text1"/>
          <w:sz w:val="16"/>
        </w:rPr>
        <w:t xml:space="preserve"> on the peninsula in the form of a missile launch or even a fourth nuclear test.</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r w:rsidRPr="00201242">
        <w:rPr>
          <w:rStyle w:val="Emphasis"/>
          <w:rFonts w:asciiTheme="majorHAnsi" w:hAnsiTheme="majorHAnsi"/>
          <w:color w:val="000000" w:themeColor="text1"/>
        </w:rPr>
        <w:t>The cultural, political and above all economic gulf between North and South is now so great that many experts believe reunification is almost inconceivable.</w:t>
      </w:r>
      <w:r w:rsidRPr="00201242">
        <w:rPr>
          <w:rStyle w:val="Emphasis"/>
          <w:rFonts w:asciiTheme="majorHAnsi" w:hAnsiTheme="majorHAnsi"/>
          <w:b w:val="0"/>
          <w:color w:val="000000" w:themeColor="text1"/>
          <w:sz w:val="12"/>
          <w:u w:val="none"/>
        </w:rPr>
        <w:t>¶</w:t>
      </w:r>
      <w:r w:rsidRPr="00201242">
        <w:rPr>
          <w:rFonts w:asciiTheme="majorHAnsi" w:hAnsiTheme="majorHAnsi" w:cs="Times New Roman"/>
          <w:color w:val="000000" w:themeColor="text1"/>
          <w:sz w:val="16"/>
        </w:rPr>
        <w:t xml:space="preserve"> </w:t>
      </w:r>
      <w:r w:rsidRPr="00201242">
        <w:rPr>
          <w:rFonts w:asciiTheme="majorHAnsi" w:hAnsiTheme="majorHAnsi"/>
          <w:color w:val="000000" w:themeColor="text1"/>
          <w:sz w:val="16"/>
        </w:rPr>
        <w:t>“</w:t>
      </w:r>
      <w:r w:rsidRPr="00201242">
        <w:rPr>
          <w:rStyle w:val="Emphasis"/>
          <w:rFonts w:asciiTheme="majorHAnsi" w:hAnsiTheme="majorHAnsi"/>
          <w:color w:val="000000" w:themeColor="text1"/>
        </w:rPr>
        <w:t>There has never been a time when the officially declared goal – peaceful, gradual, negotiated and equally reciprocated unification – was even remotely possible. Never, ever – including now,”</w:t>
      </w:r>
      <w:r w:rsidRPr="00201242">
        <w:rPr>
          <w:rFonts w:asciiTheme="majorHAnsi" w:hAnsiTheme="majorHAnsi"/>
          <w:color w:val="000000" w:themeColor="text1"/>
          <w:sz w:val="16"/>
        </w:rPr>
        <w:t xml:space="preserve"> </w:t>
      </w:r>
      <w:r w:rsidRPr="00201242">
        <w:rPr>
          <w:rStyle w:val="StyleBoldUnderline"/>
          <w:rFonts w:asciiTheme="majorHAnsi" w:hAnsiTheme="majorHAnsi"/>
          <w:color w:val="000000" w:themeColor="text1"/>
        </w:rPr>
        <w:t xml:space="preserve">said </w:t>
      </w:r>
      <w:hyperlink r:id="rId10" w:history="1">
        <w:r w:rsidRPr="00201242">
          <w:rPr>
            <w:rStyle w:val="StyleBoldUnderline"/>
            <w:rFonts w:asciiTheme="majorHAnsi" w:hAnsiTheme="majorHAnsi"/>
            <w:color w:val="000000" w:themeColor="text1"/>
          </w:rPr>
          <w:t xml:space="preserve">Andrei </w:t>
        </w:r>
        <w:proofErr w:type="spellStart"/>
        <w:r w:rsidRPr="00201242">
          <w:rPr>
            <w:rStyle w:val="StyleBoldUnderline"/>
            <w:rFonts w:asciiTheme="majorHAnsi" w:hAnsiTheme="majorHAnsi"/>
            <w:color w:val="000000" w:themeColor="text1"/>
          </w:rPr>
          <w:t>Lankov</w:t>
        </w:r>
        <w:proofErr w:type="spellEnd"/>
      </w:hyperlink>
      <w:r w:rsidRPr="00201242">
        <w:rPr>
          <w:rStyle w:val="StyleBoldUnderline"/>
          <w:rFonts w:asciiTheme="majorHAnsi" w:hAnsiTheme="majorHAnsi"/>
          <w:color w:val="000000" w:themeColor="text1"/>
        </w:rPr>
        <w:t xml:space="preserve">, an acclaimed Korea expert from </w:t>
      </w:r>
      <w:proofErr w:type="spellStart"/>
      <w:r w:rsidRPr="00201242">
        <w:rPr>
          <w:rStyle w:val="StyleBoldUnderline"/>
          <w:rFonts w:asciiTheme="majorHAnsi" w:hAnsiTheme="majorHAnsi"/>
          <w:color w:val="000000" w:themeColor="text1"/>
        </w:rPr>
        <w:t>Kookmin</w:t>
      </w:r>
      <w:proofErr w:type="spellEnd"/>
      <w:r w:rsidRPr="00201242">
        <w:rPr>
          <w:rStyle w:val="StyleBoldUnderline"/>
          <w:rFonts w:asciiTheme="majorHAnsi" w:hAnsiTheme="majorHAnsi"/>
          <w:color w:val="000000" w:themeColor="text1"/>
        </w:rPr>
        <w:t xml:space="preserve"> University in Seou</w:t>
      </w:r>
      <w:r w:rsidRPr="00201242">
        <w:rPr>
          <w:rFonts w:asciiTheme="majorHAnsi" w:hAnsiTheme="majorHAnsi"/>
          <w:color w:val="000000" w:themeColor="text1"/>
          <w:sz w:val="16"/>
        </w:rPr>
        <w:t>l</w:t>
      </w:r>
      <w:r w:rsidRPr="00201242">
        <w:rPr>
          <w:rStyle w:val="Emphasis"/>
          <w:rFonts w:asciiTheme="majorHAnsi" w:hAnsiTheme="majorHAnsi"/>
          <w:color w:val="000000" w:themeColor="text1"/>
          <w:sz w:val="27"/>
          <w:szCs w:val="27"/>
        </w:rPr>
        <w:t>.</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proofErr w:type="spellStart"/>
      <w:r w:rsidRPr="00201242">
        <w:rPr>
          <w:rStyle w:val="Emphasis"/>
          <w:rFonts w:asciiTheme="majorHAnsi" w:hAnsiTheme="majorHAnsi"/>
          <w:color w:val="000000" w:themeColor="text1"/>
        </w:rPr>
        <w:t>Lankov</w:t>
      </w:r>
      <w:proofErr w:type="spellEnd"/>
      <w:r w:rsidRPr="00201242">
        <w:rPr>
          <w:rStyle w:val="Emphasis"/>
          <w:rFonts w:asciiTheme="majorHAnsi" w:hAnsiTheme="majorHAnsi"/>
          <w:color w:val="000000" w:themeColor="text1"/>
        </w:rPr>
        <w:t xml:space="preserve"> listed a plethora of reasons – the gigantic cost, the social upheaval, the North Korean leadership’s reluctance to surrender power – that explained why neither side genuinely wanted reunification, even if both still publicly espoused the idea.</w:t>
      </w:r>
      <w:r w:rsidRPr="00201242">
        <w:rPr>
          <w:rFonts w:asciiTheme="majorHAnsi" w:hAnsiTheme="majorHAnsi" w:cs="Times New Roman"/>
          <w:color w:val="000000" w:themeColor="text1"/>
          <w:sz w:val="12"/>
        </w:rPr>
        <w:t>¶</w:t>
      </w:r>
      <w:r w:rsidRPr="00201242">
        <w:rPr>
          <w:rFonts w:asciiTheme="majorHAnsi" w:hAnsiTheme="majorHAnsi" w:cs="Times New Roman"/>
          <w:color w:val="000000" w:themeColor="text1"/>
          <w:sz w:val="16"/>
        </w:rPr>
        <w:t xml:space="preserve"> </w:t>
      </w:r>
      <w:r w:rsidRPr="00201242">
        <w:rPr>
          <w:rFonts w:asciiTheme="majorHAnsi" w:hAnsiTheme="majorHAnsi"/>
          <w:color w:val="000000" w:themeColor="text1"/>
          <w:sz w:val="16"/>
        </w:rPr>
        <w:t>“</w:t>
      </w:r>
      <w:r w:rsidRPr="00201242">
        <w:rPr>
          <w:rStyle w:val="StyleBoldUnderline"/>
          <w:rFonts w:asciiTheme="majorHAnsi" w:hAnsiTheme="majorHAnsi"/>
          <w:color w:val="000000" w:themeColor="text1"/>
        </w:rPr>
        <w:t xml:space="preserve">It is a bit like Christians talking about the second coming. Theoretically they are committed – in practice it has little actual impact on their </w:t>
      </w:r>
      <w:proofErr w:type="spellStart"/>
      <w:r w:rsidRPr="00201242">
        <w:rPr>
          <w:rStyle w:val="StyleBoldUnderline"/>
          <w:rFonts w:asciiTheme="majorHAnsi" w:hAnsiTheme="majorHAnsi"/>
          <w:color w:val="000000" w:themeColor="text1"/>
        </w:rPr>
        <w:t>behaviour</w:t>
      </w:r>
      <w:proofErr w:type="spellEnd"/>
      <w:r w:rsidRPr="00201242">
        <w:rPr>
          <w:rFonts w:asciiTheme="majorHAnsi" w:hAnsiTheme="majorHAnsi"/>
          <w:color w:val="000000" w:themeColor="text1"/>
          <w:sz w:val="16"/>
        </w:rPr>
        <w:t>,” he said of South Korea’s feelings about the process.</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p>
    <w:p w:rsidR="00201242" w:rsidRPr="00201242" w:rsidRDefault="00201242" w:rsidP="00201242">
      <w:pPr>
        <w:rPr>
          <w:rFonts w:asciiTheme="majorHAnsi" w:hAnsiTheme="majorHAnsi"/>
          <w:color w:val="000000" w:themeColor="text1"/>
          <w:sz w:val="16"/>
        </w:rPr>
      </w:pPr>
    </w:p>
    <w:p w:rsidR="00FE1858" w:rsidRPr="00201242" w:rsidRDefault="00FE1858" w:rsidP="00FE1858">
      <w:pPr>
        <w:pStyle w:val="Heading4"/>
        <w:rPr>
          <w:rFonts w:asciiTheme="majorHAnsi" w:hAnsiTheme="majorHAnsi"/>
          <w:color w:val="000000" w:themeColor="text1"/>
        </w:rPr>
      </w:pPr>
      <w:r w:rsidRPr="00201242">
        <w:rPr>
          <w:rFonts w:asciiTheme="majorHAnsi" w:hAnsiTheme="majorHAnsi"/>
          <w:color w:val="000000" w:themeColor="text1"/>
        </w:rPr>
        <w:t>Other means of unification fa</w:t>
      </w:r>
      <w:r w:rsidR="00201242" w:rsidRPr="00201242">
        <w:rPr>
          <w:rFonts w:asciiTheme="majorHAnsi" w:hAnsiTheme="majorHAnsi"/>
          <w:color w:val="000000" w:themeColor="text1"/>
        </w:rPr>
        <w:t>il, only collapse will end the K</w:t>
      </w:r>
      <w:r w:rsidRPr="00201242">
        <w:rPr>
          <w:rFonts w:asciiTheme="majorHAnsi" w:hAnsiTheme="majorHAnsi"/>
          <w:color w:val="000000" w:themeColor="text1"/>
        </w:rPr>
        <w:t>im regime</w:t>
      </w:r>
    </w:p>
    <w:p w:rsidR="00FE1858" w:rsidRPr="00201242" w:rsidRDefault="00FE1858" w:rsidP="00FE1858">
      <w:pPr>
        <w:rPr>
          <w:rFonts w:asciiTheme="majorHAnsi" w:eastAsia="Times New Roman" w:hAnsiTheme="majorHAnsi" w:cs="Times New Roman"/>
          <w:color w:val="000000" w:themeColor="text1"/>
          <w:sz w:val="20"/>
          <w:szCs w:val="20"/>
        </w:rPr>
      </w:pPr>
      <w:r w:rsidRPr="00201242">
        <w:rPr>
          <w:rFonts w:asciiTheme="majorHAnsi" w:eastAsia="Times New Roman" w:hAnsiTheme="majorHAnsi" w:cs="Times New Roman"/>
          <w:color w:val="000000" w:themeColor="text1"/>
          <w:sz w:val="20"/>
          <w:szCs w:val="20"/>
        </w:rPr>
        <w:t>David S. Maxwell, 2015</w:t>
      </w:r>
      <w:r w:rsidRPr="00201242">
        <w:rPr>
          <w:rFonts w:asciiTheme="majorHAnsi" w:eastAsia="Times New Roman" w:hAnsiTheme="majorHAnsi"/>
          <w:color w:val="000000" w:themeColor="text1"/>
        </w:rPr>
        <w:t xml:space="preserve">, </w:t>
      </w:r>
      <w:r w:rsidRPr="00201242">
        <w:rPr>
          <w:rFonts w:asciiTheme="majorHAnsi" w:hAnsiTheme="majorHAnsi"/>
          <w:b/>
          <w:bCs/>
          <w:color w:val="000000" w:themeColor="text1"/>
          <w:sz w:val="21"/>
          <w:szCs w:val="21"/>
        </w:rPr>
        <w:t>David Maxwell</w:t>
      </w:r>
      <w:r w:rsidRPr="00201242">
        <w:rPr>
          <w:rStyle w:val="apple-converted-space"/>
          <w:rFonts w:asciiTheme="majorHAnsi" w:hAnsiTheme="majorHAnsi"/>
          <w:color w:val="000000" w:themeColor="text1"/>
          <w:sz w:val="21"/>
          <w:szCs w:val="21"/>
        </w:rPr>
        <w:t> </w:t>
      </w:r>
      <w:r w:rsidRPr="00201242">
        <w:rPr>
          <w:rFonts w:asciiTheme="majorHAnsi" w:hAnsiTheme="majorHAnsi"/>
          <w:color w:val="000000" w:themeColor="text1"/>
          <w:sz w:val="21"/>
          <w:szCs w:val="21"/>
        </w:rPr>
        <w:t>(b. December 2, 1944,</w:t>
      </w:r>
      <w:r w:rsidRPr="00201242">
        <w:rPr>
          <w:rStyle w:val="apple-converted-space"/>
          <w:rFonts w:asciiTheme="majorHAnsi" w:hAnsiTheme="majorHAnsi"/>
          <w:color w:val="000000" w:themeColor="text1"/>
          <w:sz w:val="21"/>
          <w:szCs w:val="21"/>
        </w:rPr>
        <w:t> </w:t>
      </w:r>
      <w:hyperlink r:id="rId11" w:tooltip="New York City" w:history="1">
        <w:r w:rsidRPr="00201242">
          <w:rPr>
            <w:rStyle w:val="Hyperlink"/>
            <w:rFonts w:asciiTheme="majorHAnsi" w:hAnsiTheme="majorHAnsi"/>
            <w:color w:val="000000" w:themeColor="text1"/>
            <w:sz w:val="21"/>
            <w:szCs w:val="21"/>
          </w:rPr>
          <w:t>New York City</w:t>
        </w:r>
      </w:hyperlink>
      <w:r w:rsidRPr="00201242">
        <w:rPr>
          <w:rFonts w:asciiTheme="majorHAnsi" w:hAnsiTheme="majorHAnsi"/>
          <w:color w:val="000000" w:themeColor="text1"/>
          <w:sz w:val="21"/>
          <w:szCs w:val="21"/>
        </w:rPr>
        <w:t>) served as the 12th president of</w:t>
      </w:r>
      <w:r w:rsidRPr="00201242">
        <w:rPr>
          <w:rStyle w:val="apple-converted-space"/>
          <w:rFonts w:asciiTheme="majorHAnsi" w:hAnsiTheme="majorHAnsi"/>
          <w:color w:val="000000" w:themeColor="text1"/>
          <w:sz w:val="21"/>
          <w:szCs w:val="21"/>
        </w:rPr>
        <w:t> </w:t>
      </w:r>
      <w:hyperlink r:id="rId12" w:tooltip="Drake University" w:history="1">
        <w:r w:rsidRPr="00201242">
          <w:rPr>
            <w:rStyle w:val="Hyperlink"/>
            <w:rFonts w:asciiTheme="majorHAnsi" w:hAnsiTheme="majorHAnsi"/>
            <w:color w:val="000000" w:themeColor="text1"/>
            <w:sz w:val="21"/>
            <w:szCs w:val="21"/>
          </w:rPr>
          <w:t>Drake University</w:t>
        </w:r>
      </w:hyperlink>
      <w:r w:rsidRPr="00201242">
        <w:rPr>
          <w:rStyle w:val="apple-converted-space"/>
          <w:rFonts w:asciiTheme="majorHAnsi" w:hAnsiTheme="majorHAnsi"/>
          <w:color w:val="000000" w:themeColor="text1"/>
          <w:sz w:val="21"/>
          <w:szCs w:val="21"/>
        </w:rPr>
        <w:t> </w:t>
      </w:r>
      <w:r w:rsidRPr="00201242">
        <w:rPr>
          <w:rFonts w:asciiTheme="majorHAnsi" w:hAnsiTheme="majorHAnsi"/>
          <w:color w:val="000000" w:themeColor="text1"/>
          <w:sz w:val="21"/>
          <w:szCs w:val="21"/>
        </w:rPr>
        <w:t>in</w:t>
      </w:r>
      <w:r w:rsidRPr="00201242">
        <w:rPr>
          <w:rStyle w:val="apple-converted-space"/>
          <w:rFonts w:asciiTheme="majorHAnsi" w:hAnsiTheme="majorHAnsi"/>
          <w:color w:val="000000" w:themeColor="text1"/>
          <w:sz w:val="21"/>
          <w:szCs w:val="21"/>
        </w:rPr>
        <w:t> </w:t>
      </w:r>
      <w:hyperlink r:id="rId13" w:tooltip="Des Moines, Iowa" w:history="1">
        <w:r w:rsidRPr="00201242">
          <w:rPr>
            <w:rStyle w:val="Hyperlink"/>
            <w:rFonts w:asciiTheme="majorHAnsi" w:hAnsiTheme="majorHAnsi"/>
            <w:color w:val="000000" w:themeColor="text1"/>
            <w:sz w:val="21"/>
            <w:szCs w:val="21"/>
          </w:rPr>
          <w:t>Des Moines</w:t>
        </w:r>
      </w:hyperlink>
      <w:r w:rsidRPr="00201242">
        <w:rPr>
          <w:rFonts w:asciiTheme="majorHAnsi" w:hAnsiTheme="majorHAnsi"/>
          <w:color w:val="000000" w:themeColor="text1"/>
          <w:sz w:val="21"/>
          <w:szCs w:val="21"/>
        </w:rPr>
        <w:t>,</w:t>
      </w:r>
      <w:r w:rsidRPr="00201242">
        <w:rPr>
          <w:rStyle w:val="apple-converted-space"/>
          <w:rFonts w:asciiTheme="majorHAnsi" w:hAnsiTheme="majorHAnsi"/>
          <w:color w:val="000000" w:themeColor="text1"/>
          <w:sz w:val="21"/>
          <w:szCs w:val="21"/>
        </w:rPr>
        <w:t> </w:t>
      </w:r>
      <w:hyperlink r:id="rId14" w:tooltip="Iowa" w:history="1">
        <w:r w:rsidRPr="00201242">
          <w:rPr>
            <w:rStyle w:val="Hyperlink"/>
            <w:rFonts w:asciiTheme="majorHAnsi" w:hAnsiTheme="majorHAnsi"/>
            <w:color w:val="000000" w:themeColor="text1"/>
            <w:sz w:val="21"/>
            <w:szCs w:val="21"/>
          </w:rPr>
          <w:t>Iowa</w:t>
        </w:r>
      </w:hyperlink>
      <w:r w:rsidRPr="00201242">
        <w:rPr>
          <w:rStyle w:val="apple-converted-space"/>
          <w:rFonts w:asciiTheme="majorHAnsi" w:hAnsiTheme="majorHAnsi"/>
          <w:color w:val="000000" w:themeColor="text1"/>
          <w:sz w:val="21"/>
          <w:szCs w:val="21"/>
        </w:rPr>
        <w:t> </w:t>
      </w:r>
      <w:r w:rsidRPr="00201242">
        <w:rPr>
          <w:rFonts w:asciiTheme="majorHAnsi" w:hAnsiTheme="majorHAnsi"/>
          <w:color w:val="000000" w:themeColor="text1"/>
          <w:sz w:val="21"/>
          <w:szCs w:val="21"/>
        </w:rPr>
        <w:t>from 1999 until 2015.) “</w:t>
      </w:r>
      <w:r w:rsidRPr="00201242">
        <w:rPr>
          <w:rFonts w:asciiTheme="majorHAnsi" w:eastAsia="Times New Roman" w:hAnsiTheme="majorHAnsi" w:cs="Times New Roman"/>
          <w:color w:val="000000" w:themeColor="text1"/>
          <w:sz w:val="20"/>
          <w:szCs w:val="20"/>
        </w:rPr>
        <w:t>Unification Options and Scenarios: Assisting A Resistance” Vol. 24, No. 2, 2015, 127–152</w:t>
      </w:r>
    </w:p>
    <w:p w:rsidR="00FE1858" w:rsidRPr="00176D19" w:rsidRDefault="00FE1858" w:rsidP="00FE1858">
      <w:pPr>
        <w:rPr>
          <w:rFonts w:asciiTheme="majorHAnsi" w:eastAsia="Times New Roman" w:hAnsiTheme="majorHAnsi" w:cs="Times New Roman"/>
          <w:color w:val="000000" w:themeColor="text1"/>
          <w:sz w:val="16"/>
          <w:szCs w:val="20"/>
        </w:rPr>
      </w:pPr>
      <w:r w:rsidRPr="00201242">
        <w:rPr>
          <w:rFonts w:asciiTheme="majorHAnsi" w:eastAsia="Times New Roman" w:hAnsiTheme="majorHAnsi" w:cs="Times New Roman"/>
          <w:color w:val="000000" w:themeColor="text1"/>
          <w:sz w:val="16"/>
          <w:szCs w:val="20"/>
        </w:rPr>
        <w:t xml:space="preserve">What should have next is for ROK and U.S. military experts to conduct a feasibility assessment for an unconventional warfare campaign. If they determine it feasible, the national security councils of the ROK and U.S should begin the process of developing a plan with the ROK in the lead and the U.S. in support. This will need to be a whole of government plan and require the national </w:t>
      </w:r>
      <w:proofErr w:type="gramStart"/>
      <w:r w:rsidRPr="00201242">
        <w:rPr>
          <w:rFonts w:asciiTheme="majorHAnsi" w:eastAsia="Times New Roman" w:hAnsiTheme="majorHAnsi" w:cs="Times New Roman"/>
          <w:color w:val="000000" w:themeColor="text1"/>
          <w:sz w:val="16"/>
          <w:szCs w:val="20"/>
        </w:rPr>
        <w:t>security council</w:t>
      </w:r>
      <w:proofErr w:type="gramEnd"/>
      <w:r w:rsidRPr="00201242">
        <w:rPr>
          <w:rFonts w:asciiTheme="majorHAnsi" w:eastAsia="Times New Roman" w:hAnsiTheme="majorHAnsi" w:cs="Times New Roman"/>
          <w:color w:val="000000" w:themeColor="text1"/>
          <w:sz w:val="16"/>
          <w:szCs w:val="20"/>
        </w:rPr>
        <w:t xml:space="preserve"> to synchronize or orchestrate all the elements of national power. </w:t>
      </w:r>
      <w:r w:rsidRPr="00201242">
        <w:rPr>
          <w:rStyle w:val="Emphasis"/>
          <w:rFonts w:asciiTheme="majorHAnsi" w:hAnsiTheme="majorHAnsi"/>
          <w:color w:val="000000" w:themeColor="text1"/>
        </w:rPr>
        <w:t>The national security councils should consider establishing a permanent combined strategy working group to manage the actions of both nations.</w:t>
      </w:r>
      <w:r w:rsidRPr="00201242">
        <w:rPr>
          <w:rFonts w:asciiTheme="majorHAnsi" w:eastAsia="Times New Roman" w:hAnsiTheme="majorHAnsi" w:cs="Times New Roman"/>
          <w:color w:val="000000" w:themeColor="text1"/>
          <w:sz w:val="16"/>
          <w:szCs w:val="20"/>
        </w:rPr>
        <w:t xml:space="preserve"> Details for such an organization can be found in a National Defense University paper, “Beyond the Nuclear Crisis: A Strategy for the Korean Peninsula.”27 In conclusion, </w:t>
      </w:r>
      <w:r w:rsidRPr="00201242">
        <w:rPr>
          <w:rStyle w:val="Emphasis"/>
          <w:rFonts w:asciiTheme="majorHAnsi" w:hAnsiTheme="majorHAnsi"/>
          <w:color w:val="000000" w:themeColor="text1"/>
        </w:rPr>
        <w:t>if we believe that there is a significant threat of a resistance and insurgency that will prevent or hinder unification, we should consider developing and shaping that resistance now to prevent it from challenging unification.</w:t>
      </w:r>
      <w:r w:rsidRPr="00201242">
        <w:rPr>
          <w:rFonts w:asciiTheme="majorHAnsi" w:eastAsia="Times New Roman" w:hAnsiTheme="majorHAnsi" w:cs="Times New Roman"/>
          <w:color w:val="000000" w:themeColor="text1"/>
          <w:sz w:val="16"/>
          <w:szCs w:val="20"/>
        </w:rPr>
        <w:t xml:space="preserve"> </w:t>
      </w:r>
      <w:r w:rsidRPr="00201242">
        <w:rPr>
          <w:rStyle w:val="StyleBoldUnderline"/>
          <w:rFonts w:asciiTheme="majorHAnsi" w:hAnsiTheme="majorHAnsi"/>
          <w:color w:val="000000" w:themeColor="text1"/>
        </w:rPr>
        <w:t>An effective resistance against the Kim family regime could provide increased options for the ROK-U.S. alliance and provide support in innumerable ways some of which have been described here but these have only been the tip of the proverbial iceberg</w:t>
      </w:r>
      <w:r w:rsidRPr="00201242">
        <w:rPr>
          <w:rFonts w:asciiTheme="majorHAnsi" w:eastAsia="Times New Roman" w:hAnsiTheme="majorHAnsi" w:cs="Times New Roman"/>
          <w:color w:val="000000" w:themeColor="text1"/>
          <w:sz w:val="16"/>
          <w:szCs w:val="20"/>
        </w:rPr>
        <w:t xml:space="preserve">. </w:t>
      </w:r>
      <w:r w:rsidRPr="00201242">
        <w:rPr>
          <w:rStyle w:val="StyleBoldUnderline"/>
          <w:rFonts w:asciiTheme="majorHAnsi" w:hAnsiTheme="majorHAnsi"/>
          <w:color w:val="000000" w:themeColor="text1"/>
        </w:rPr>
        <w:t>A combined ROK-U.S. strategy group could develop a supporting plan based on resistance and unconventional warfare that could mitigate the threats to and support unification.</w:t>
      </w:r>
      <w:r w:rsidR="00176D19">
        <w:rPr>
          <w:rFonts w:asciiTheme="majorHAnsi" w:eastAsia="Times New Roman" w:hAnsiTheme="majorHAnsi" w:cs="Times New Roman"/>
          <w:color w:val="000000" w:themeColor="text1"/>
          <w:sz w:val="16"/>
          <w:szCs w:val="20"/>
        </w:rPr>
        <w:t xml:space="preserve"> </w:t>
      </w:r>
    </w:p>
    <w:p w:rsidR="00201242" w:rsidRDefault="00201242" w:rsidP="00201242">
      <w:pPr>
        <w:pStyle w:val="Heading3"/>
      </w:pPr>
      <w:r>
        <w:t>1NC US Involvement Bad</w:t>
      </w:r>
    </w:p>
    <w:p w:rsidR="00FE1858" w:rsidRPr="00201242" w:rsidRDefault="00201242" w:rsidP="00201242">
      <w:pPr>
        <w:pStyle w:val="Heading4"/>
      </w:pPr>
      <w:r>
        <w:t>Best for Washington to stay out of the North Korean situation – avoids political tension and Japanese aggression</w:t>
      </w:r>
    </w:p>
    <w:p w:rsidR="00FE1858" w:rsidRPr="00201242" w:rsidRDefault="00FE1858" w:rsidP="00FE1858">
      <w:pPr>
        <w:rPr>
          <w:rFonts w:asciiTheme="majorHAnsi" w:hAnsiTheme="majorHAnsi"/>
          <w:color w:val="000000" w:themeColor="text1"/>
        </w:rPr>
      </w:pPr>
      <w:r w:rsidRPr="00201242">
        <w:rPr>
          <w:rStyle w:val="StyleStyleBold12pt"/>
          <w:rFonts w:asciiTheme="majorHAnsi" w:hAnsiTheme="majorHAnsi"/>
          <w:color w:val="000000" w:themeColor="text1"/>
        </w:rPr>
        <w:t>Foreign Affairs</w:t>
      </w:r>
      <w:r w:rsidRPr="00201242">
        <w:rPr>
          <w:rFonts w:asciiTheme="majorHAnsi" w:hAnsiTheme="majorHAnsi"/>
          <w:color w:val="000000" w:themeColor="text1"/>
        </w:rPr>
        <w:t>, 1-16-20</w:t>
      </w:r>
      <w:r w:rsidRPr="00201242">
        <w:rPr>
          <w:rStyle w:val="StyleStyleBold12pt"/>
          <w:rFonts w:asciiTheme="majorHAnsi" w:hAnsiTheme="majorHAnsi"/>
          <w:color w:val="000000" w:themeColor="text1"/>
        </w:rPr>
        <w:t>15</w:t>
      </w:r>
      <w:r w:rsidRPr="00201242">
        <w:rPr>
          <w:rFonts w:asciiTheme="majorHAnsi" w:hAnsiTheme="majorHAnsi"/>
          <w:color w:val="000000" w:themeColor="text1"/>
        </w:rPr>
        <w:t>, "Making Sense of North Korea," Foreign Affairs, https://www.foreignaffairs.com/articles/east-asia/2015-01-21/making-sense-north-korea</w:t>
      </w:r>
    </w:p>
    <w:p w:rsidR="00FE1858" w:rsidRPr="00201242" w:rsidRDefault="00FE1858" w:rsidP="00FE1858">
      <w:pPr>
        <w:rPr>
          <w:rFonts w:asciiTheme="majorHAnsi" w:hAnsiTheme="majorHAnsi"/>
          <w:color w:val="000000" w:themeColor="text1"/>
          <w:sz w:val="16"/>
          <w:szCs w:val="28"/>
        </w:rPr>
      </w:pPr>
      <w:r w:rsidRPr="00201242">
        <w:rPr>
          <w:rFonts w:asciiTheme="majorHAnsi" w:hAnsiTheme="majorHAnsi"/>
          <w:color w:val="000000" w:themeColor="text1"/>
          <w:sz w:val="16"/>
        </w:rPr>
        <w:t xml:space="preserve">But </w:t>
      </w:r>
      <w:r w:rsidRPr="00201242">
        <w:rPr>
          <w:rStyle w:val="StyleBoldUnderline"/>
          <w:rFonts w:asciiTheme="majorHAnsi" w:hAnsiTheme="majorHAnsi"/>
          <w:color w:val="000000" w:themeColor="text1"/>
        </w:rPr>
        <w:t>there is a solution to dealing with North Korea that does not involve taking either the soft or hard approach</w:t>
      </w:r>
      <w:r w:rsidRPr="00201242">
        <w:rPr>
          <w:rFonts w:asciiTheme="majorHAnsi" w:hAnsiTheme="majorHAnsi"/>
          <w:color w:val="000000" w:themeColor="text1"/>
          <w:sz w:val="16"/>
        </w:rPr>
        <w:t xml:space="preserve">. </w:t>
      </w:r>
      <w:r w:rsidRPr="00201242">
        <w:rPr>
          <w:rStyle w:val="StyleBoldUnderline"/>
          <w:rFonts w:asciiTheme="majorHAnsi" w:hAnsiTheme="majorHAnsi"/>
          <w:color w:val="000000" w:themeColor="text1"/>
        </w:rPr>
        <w:t>Washington could “outsource” diplomacy with North Korea to its two regional allies—Japan and South Korea</w:t>
      </w:r>
      <w:r w:rsidRPr="00201242">
        <w:rPr>
          <w:rFonts w:asciiTheme="majorHAnsi" w:hAnsiTheme="majorHAnsi"/>
          <w:color w:val="000000" w:themeColor="text1"/>
          <w:sz w:val="16"/>
        </w:rPr>
        <w:t xml:space="preserve">—by nudging them to initiate and carry out a policy of engagement by strengthening political and economic ties. </w:t>
      </w:r>
      <w:r w:rsidRPr="00201242">
        <w:rPr>
          <w:rStyle w:val="Emphasis"/>
          <w:rFonts w:asciiTheme="majorHAnsi" w:hAnsiTheme="majorHAnsi"/>
          <w:color w:val="000000" w:themeColor="text1"/>
        </w:rPr>
        <w:t>The strategy would involve encouraging Japan and South Korea to strengthen their economic ties and discuss their outstanding issues with North Korea</w:t>
      </w:r>
      <w:r w:rsidRPr="00201242">
        <w:rPr>
          <w:rFonts w:asciiTheme="majorHAnsi" w:hAnsiTheme="majorHAnsi"/>
          <w:color w:val="000000" w:themeColor="text1"/>
          <w:sz w:val="16"/>
        </w:rPr>
        <w:t xml:space="preserve">, such as the whereabouts of the Japanese abductees; reuniting families that were separated by the 1950-53 Korean War; or Seoul’s May 24, 2010 sanctions against North Korea for sinking one of its navy ships that killed 46 sailors. This more gradual approach, </w:t>
      </w:r>
      <w:r w:rsidRPr="00201242">
        <w:rPr>
          <w:rStyle w:val="Emphasis"/>
          <w:rFonts w:asciiTheme="majorHAnsi" w:hAnsiTheme="majorHAnsi"/>
          <w:color w:val="000000" w:themeColor="text1"/>
        </w:rPr>
        <w:t>that involves Japan and South Korea engaging simultaneously with North Korea to repair their damaged relations and rebuild trust, could eventually open channels for negotiations over non-proliferation and possibly even de-</w:t>
      </w:r>
      <w:proofErr w:type="spellStart"/>
      <w:r w:rsidRPr="00201242">
        <w:rPr>
          <w:rStyle w:val="Emphasis"/>
          <w:rFonts w:asciiTheme="majorHAnsi" w:hAnsiTheme="majorHAnsi"/>
          <w:color w:val="000000" w:themeColor="text1"/>
        </w:rPr>
        <w:t>nuclearization</w:t>
      </w:r>
      <w:proofErr w:type="spellEnd"/>
      <w:r w:rsidRPr="00201242">
        <w:rPr>
          <w:rFonts w:asciiTheme="majorHAnsi" w:hAnsiTheme="majorHAnsi"/>
          <w:color w:val="000000" w:themeColor="text1"/>
          <w:sz w:val="16"/>
        </w:rPr>
        <w:t>. One potential avenue for resuming these discussions is the six-party talks.</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r w:rsidRPr="00201242">
        <w:rPr>
          <w:rStyle w:val="Emphasis"/>
          <w:rFonts w:asciiTheme="majorHAnsi" w:hAnsiTheme="majorHAnsi"/>
          <w:color w:val="000000" w:themeColor="text1"/>
        </w:rPr>
        <w:t>By avoiding direct involvement, Washington could avoid any political backlash and benefit from an increased ability to bend Pyongyang’s arm</w:t>
      </w:r>
      <w:r w:rsidRPr="00201242">
        <w:rPr>
          <w:rFonts w:asciiTheme="majorHAnsi" w:hAnsiTheme="majorHAnsi"/>
          <w:color w:val="000000" w:themeColor="text1"/>
          <w:sz w:val="16"/>
        </w:rPr>
        <w:t xml:space="preserve">, since once it is economically entangled, sanctions will likely have more bite. </w:t>
      </w:r>
      <w:r w:rsidRPr="00201242">
        <w:rPr>
          <w:rStyle w:val="StyleBoldUnderline"/>
          <w:rFonts w:asciiTheme="majorHAnsi" w:hAnsiTheme="majorHAnsi"/>
          <w:color w:val="000000" w:themeColor="text1"/>
        </w:rPr>
        <w:t>Outsourcing would also allow Washington to gauge Pyongyang’s actual motives</w:t>
      </w:r>
      <w:r w:rsidRPr="00201242">
        <w:rPr>
          <w:rFonts w:asciiTheme="majorHAnsi" w:hAnsiTheme="majorHAnsi"/>
          <w:color w:val="000000" w:themeColor="text1"/>
          <w:sz w:val="16"/>
        </w:rPr>
        <w:t>—is this month-long charm offensive a genuine attempt to move away from nuclear brinkmanship and toward multilateral diplomacy?</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r w:rsidRPr="00201242">
        <w:rPr>
          <w:rStyle w:val="Emphasis"/>
          <w:rFonts w:asciiTheme="majorHAnsi" w:hAnsiTheme="majorHAnsi"/>
          <w:color w:val="000000" w:themeColor="text1"/>
        </w:rPr>
        <w:t>Another benefit of the outsourcing strategy is that it complements Washington’s goal to turn Japan into a more robust regional power.</w:t>
      </w:r>
      <w:r w:rsidRPr="00201242">
        <w:rPr>
          <w:rFonts w:asciiTheme="majorHAnsi" w:hAnsiTheme="majorHAnsi"/>
          <w:color w:val="000000" w:themeColor="text1"/>
          <w:sz w:val="16"/>
        </w:rPr>
        <w:t xml:space="preserve"> Japan is currently making efforts of its own to transition from a peripheral player in the Korean peninsula, narrowly focused on its own abductee issue, to a responsible stakeholder capable of building regional peace. As part of that initiative, Prime Minister Shinzo Abe’s administration has tentatively sought to expand the role of its military, a move that has irked South Korea. </w:t>
      </w:r>
      <w:r w:rsidRPr="00201242">
        <w:rPr>
          <w:rStyle w:val="StyleBoldUnderline"/>
          <w:rFonts w:asciiTheme="majorHAnsi" w:hAnsiTheme="majorHAnsi"/>
          <w:color w:val="000000" w:themeColor="text1"/>
        </w:rPr>
        <w:t>The resulting tension has complicated U.S. efforts to cooperate with the two countries as a part of its rebalance toward the Asia–Pacific.</w:t>
      </w:r>
      <w:r w:rsidRPr="00201242">
        <w:rPr>
          <w:rFonts w:asciiTheme="majorHAnsi" w:hAnsiTheme="majorHAnsi"/>
          <w:color w:val="000000" w:themeColor="text1"/>
          <w:sz w:val="16"/>
        </w:rPr>
        <w:t xml:space="preserve"> The </w:t>
      </w:r>
      <w:r w:rsidRPr="00201242">
        <w:rPr>
          <w:rStyle w:val="Emphasis"/>
          <w:rFonts w:asciiTheme="majorHAnsi" w:hAnsiTheme="majorHAnsi"/>
          <w:color w:val="000000" w:themeColor="text1"/>
        </w:rPr>
        <w:t>outsourcing approach would allow Japan to take the initiative in engaging North Korea, opening a rare window of opportunity to work closely with South Korea and to demonstrate its commitment to building regional peace</w:t>
      </w:r>
      <w:r w:rsidRPr="00201242">
        <w:rPr>
          <w:rFonts w:asciiTheme="majorHAnsi" w:hAnsiTheme="majorHAnsi"/>
          <w:color w:val="000000" w:themeColor="text1"/>
          <w:sz w:val="16"/>
        </w:rPr>
        <w:t xml:space="preserve">. </w:t>
      </w:r>
      <w:r w:rsidRPr="00201242">
        <w:rPr>
          <w:rStyle w:val="StyleBoldUnderline"/>
          <w:rFonts w:asciiTheme="majorHAnsi" w:hAnsiTheme="majorHAnsi"/>
          <w:color w:val="000000" w:themeColor="text1"/>
        </w:rPr>
        <w:t>Diplomatic cooperation, rather than military ambition, may be the formula for strengthening Japan’s position in the region</w:t>
      </w:r>
      <w:r w:rsidRPr="00201242">
        <w:rPr>
          <w:rFonts w:asciiTheme="majorHAnsi" w:hAnsiTheme="majorHAnsi"/>
          <w:color w:val="000000" w:themeColor="text1"/>
          <w:sz w:val="16"/>
        </w:rPr>
        <w:t>.</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r w:rsidRPr="00201242">
        <w:rPr>
          <w:rStyle w:val="Emphasis"/>
          <w:rFonts w:asciiTheme="majorHAnsi" w:hAnsiTheme="majorHAnsi"/>
          <w:color w:val="000000" w:themeColor="text1"/>
        </w:rPr>
        <w:t>Washington’s outsourcing approach also offers the best chance to usher reconciliation of the two Koreas</w:t>
      </w:r>
      <w:r w:rsidRPr="00201242">
        <w:rPr>
          <w:rFonts w:asciiTheme="majorHAnsi" w:hAnsiTheme="majorHAnsi"/>
          <w:color w:val="000000" w:themeColor="text1"/>
          <w:sz w:val="16"/>
        </w:rPr>
        <w:t xml:space="preserve">. Not only do Washington and Seoul share certain political objectives when it comes to North Korea, such as reducing military tension in the peninsula and encouraging Pyongyang to engage in multilateral talks, but </w:t>
      </w:r>
      <w:r w:rsidRPr="00201242">
        <w:rPr>
          <w:rStyle w:val="Emphasis"/>
          <w:rFonts w:asciiTheme="majorHAnsi" w:hAnsiTheme="majorHAnsi"/>
          <w:color w:val="000000" w:themeColor="text1"/>
        </w:rPr>
        <w:t>South Korea also shares ethnic, linguistic, and cultural similarities that would allow them to reach out and transform the North Korean society;</w:t>
      </w:r>
      <w:r w:rsidRPr="00201242">
        <w:rPr>
          <w:rFonts w:asciiTheme="majorHAnsi" w:hAnsiTheme="majorHAnsi"/>
          <w:color w:val="000000" w:themeColor="text1"/>
          <w:sz w:val="16"/>
        </w:rPr>
        <w:t xml:space="preserve"> for example, family reunification and creating more industrial complexes like the one in Kaesong where dozens of South Korean firms employ over 50,000 North Korean workers.</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While many factors account for Seoul’s caution in utilizing these tools, its handling of Pyongyang is undoubtedly influenced by Washington. Indeed, President Park Geun-hye’s highly publicized “</w:t>
      </w:r>
      <w:proofErr w:type="spellStart"/>
      <w:r w:rsidR="00201242" w:rsidRPr="00201242">
        <w:rPr>
          <w:rFonts w:asciiTheme="majorHAnsi" w:hAnsiTheme="majorHAnsi"/>
        </w:rPr>
        <w:fldChar w:fldCharType="begin"/>
      </w:r>
      <w:r w:rsidR="00201242" w:rsidRPr="00201242">
        <w:rPr>
          <w:rFonts w:asciiTheme="majorHAnsi" w:hAnsiTheme="majorHAnsi"/>
        </w:rPr>
        <w:instrText xml:space="preserve"> HYPERLINK "http://www.foreignaffairs.com/articles/68136/park-geun-hye/a-new-kind-of-korea" </w:instrText>
      </w:r>
      <w:r w:rsidR="00201242" w:rsidRPr="00201242">
        <w:rPr>
          <w:rFonts w:asciiTheme="majorHAnsi" w:hAnsiTheme="majorHAnsi"/>
        </w:rPr>
        <w:fldChar w:fldCharType="separate"/>
      </w:r>
      <w:r w:rsidRPr="00201242">
        <w:rPr>
          <w:rFonts w:asciiTheme="majorHAnsi" w:hAnsiTheme="majorHAnsi"/>
          <w:color w:val="000000" w:themeColor="text1"/>
          <w:sz w:val="16"/>
        </w:rPr>
        <w:t>trustpolitik</w:t>
      </w:r>
      <w:proofErr w:type="spellEnd"/>
      <w:r w:rsidR="00201242" w:rsidRPr="00201242">
        <w:rPr>
          <w:rFonts w:asciiTheme="majorHAnsi" w:hAnsiTheme="majorHAnsi"/>
          <w:color w:val="000000" w:themeColor="text1"/>
          <w:sz w:val="16"/>
        </w:rPr>
        <w:fldChar w:fldCharType="end"/>
      </w:r>
      <w:r w:rsidRPr="00201242">
        <w:rPr>
          <w:rFonts w:asciiTheme="majorHAnsi" w:hAnsiTheme="majorHAnsi"/>
          <w:color w:val="000000" w:themeColor="text1"/>
          <w:sz w:val="16"/>
        </w:rPr>
        <w:t xml:space="preserve">”—a policy that would reward North Korean cooperation and crack down more severely on provocations—never quite took off during the first two years of her presidency. Park’s administration has appeared wary of </w:t>
      </w:r>
      <w:hyperlink r:id="rId15" w:history="1">
        <w:r w:rsidRPr="00201242">
          <w:rPr>
            <w:rFonts w:asciiTheme="majorHAnsi" w:hAnsiTheme="majorHAnsi"/>
            <w:color w:val="000000" w:themeColor="text1"/>
            <w:sz w:val="16"/>
          </w:rPr>
          <w:t>diplomatic tensions</w:t>
        </w:r>
      </w:hyperlink>
      <w:r w:rsidRPr="00201242">
        <w:rPr>
          <w:rFonts w:asciiTheme="majorHAnsi" w:hAnsiTheme="majorHAnsi"/>
          <w:color w:val="000000" w:themeColor="text1"/>
          <w:sz w:val="16"/>
        </w:rPr>
        <w:t xml:space="preserve"> that would result from engaging Pyongyang without Washington’s blessing, an experience the </w:t>
      </w:r>
      <w:proofErr w:type="spellStart"/>
      <w:r w:rsidRPr="00201242">
        <w:rPr>
          <w:rFonts w:asciiTheme="majorHAnsi" w:hAnsiTheme="majorHAnsi"/>
          <w:color w:val="000000" w:themeColor="text1"/>
          <w:sz w:val="16"/>
        </w:rPr>
        <w:t>Roh</w:t>
      </w:r>
      <w:proofErr w:type="spellEnd"/>
      <w:r w:rsidRPr="00201242">
        <w:rPr>
          <w:rFonts w:asciiTheme="majorHAnsi" w:hAnsiTheme="majorHAnsi"/>
          <w:color w:val="000000" w:themeColor="text1"/>
          <w:sz w:val="16"/>
        </w:rPr>
        <w:t xml:space="preserve"> Moo-Hyun administration, during 2003–08, had to endure when its efforts to nurture warmer relations with North Korea clashed with the George W. Bush administration’s determination to isolate the regime. </w:t>
      </w:r>
      <w:r w:rsidRPr="00201242">
        <w:rPr>
          <w:rStyle w:val="StyleBoldUnderline"/>
          <w:rFonts w:asciiTheme="majorHAnsi" w:hAnsiTheme="majorHAnsi"/>
          <w:color w:val="000000" w:themeColor="text1"/>
        </w:rPr>
        <w:t>By greenlighting North–South cooperation, Washington would give Seoul the nudge it needs to increase high-level bilateral talks and expand economic ties with Pyongyang</w:t>
      </w:r>
      <w:r w:rsidRPr="00201242">
        <w:rPr>
          <w:rFonts w:asciiTheme="majorHAnsi" w:hAnsiTheme="majorHAnsi"/>
          <w:color w:val="000000" w:themeColor="text1"/>
          <w:sz w:val="16"/>
        </w:rPr>
        <w:t xml:space="preserve">. One way Washington can immediately boost Seoul’s confidence is to stop any further retaliation over the Sony hacks or adapt its upcoming joint military drills in a way that </w:t>
      </w:r>
      <w:hyperlink r:id="rId16" w:history="1">
        <w:r w:rsidRPr="00201242">
          <w:rPr>
            <w:rFonts w:asciiTheme="majorHAnsi" w:hAnsiTheme="majorHAnsi"/>
            <w:color w:val="000000" w:themeColor="text1"/>
            <w:sz w:val="16"/>
          </w:rPr>
          <w:t>signals</w:t>
        </w:r>
      </w:hyperlink>
      <w:r w:rsidRPr="00201242">
        <w:rPr>
          <w:rFonts w:asciiTheme="majorHAnsi" w:hAnsiTheme="majorHAnsi"/>
          <w:color w:val="000000" w:themeColor="text1"/>
          <w:sz w:val="16"/>
        </w:rPr>
        <w:t xml:space="preserve"> it’s willing to </w:t>
      </w:r>
      <w:r w:rsidRPr="00201242">
        <w:rPr>
          <w:rStyle w:val="StyleBoldUnderline"/>
          <w:rFonts w:asciiTheme="majorHAnsi" w:hAnsiTheme="majorHAnsi"/>
          <w:color w:val="000000" w:themeColor="text1"/>
        </w:rPr>
        <w:t>negotiate.</w:t>
      </w:r>
      <w:r w:rsidRPr="00201242">
        <w:rPr>
          <w:rStyle w:val="StyleBoldUnderline"/>
          <w:rFonts w:asciiTheme="majorHAnsi" w:hAnsiTheme="majorHAnsi"/>
          <w:color w:val="000000" w:themeColor="text1"/>
          <w:sz w:val="12"/>
          <w:u w:val="none"/>
        </w:rPr>
        <w:t>¶</w:t>
      </w:r>
      <w:r w:rsidRPr="00201242">
        <w:rPr>
          <w:rStyle w:val="StyleBoldUnderline"/>
          <w:rFonts w:asciiTheme="majorHAnsi" w:hAnsiTheme="majorHAnsi"/>
          <w:color w:val="000000" w:themeColor="text1"/>
        </w:rPr>
        <w:t xml:space="preserve"> </w:t>
      </w:r>
      <w:proofErr w:type="gramStart"/>
      <w:r w:rsidRPr="00201242">
        <w:rPr>
          <w:rStyle w:val="StyleBoldUnderline"/>
          <w:rFonts w:asciiTheme="majorHAnsi" w:hAnsiTheme="majorHAnsi"/>
          <w:color w:val="000000" w:themeColor="text1"/>
        </w:rPr>
        <w:t>By</w:t>
      </w:r>
      <w:proofErr w:type="gramEnd"/>
      <w:r w:rsidRPr="00201242">
        <w:rPr>
          <w:rStyle w:val="StyleBoldUnderline"/>
          <w:rFonts w:asciiTheme="majorHAnsi" w:hAnsiTheme="majorHAnsi"/>
          <w:color w:val="000000" w:themeColor="text1"/>
        </w:rPr>
        <w:t xml:space="preserve"> outsourcing, Washington need not overstretch itself or face political backlash. But dismissing Pyongyang’s charm offensive as just another antic would be a massive missed opportunity</w:t>
      </w:r>
      <w:r w:rsidR="00176D19">
        <w:rPr>
          <w:rFonts w:asciiTheme="majorHAnsi" w:hAnsiTheme="majorHAnsi"/>
          <w:color w:val="000000" w:themeColor="text1"/>
          <w:sz w:val="16"/>
          <w:szCs w:val="28"/>
        </w:rPr>
        <w:t>.</w:t>
      </w:r>
    </w:p>
    <w:p w:rsidR="00FE1858" w:rsidRPr="00201242" w:rsidRDefault="00201242" w:rsidP="00201242">
      <w:pPr>
        <w:pStyle w:val="Heading3"/>
      </w:pPr>
      <w:r>
        <w:t>1NC Unification Bad - Econ</w:t>
      </w:r>
    </w:p>
    <w:p w:rsidR="00FE1858" w:rsidRPr="00201242" w:rsidRDefault="00FE1858" w:rsidP="00FE1858">
      <w:pPr>
        <w:pStyle w:val="Heading4"/>
        <w:rPr>
          <w:rFonts w:asciiTheme="majorHAnsi" w:hAnsiTheme="majorHAnsi"/>
          <w:color w:val="000000" w:themeColor="text1"/>
        </w:rPr>
      </w:pPr>
      <w:r w:rsidRPr="00201242">
        <w:rPr>
          <w:rFonts w:asciiTheme="majorHAnsi" w:hAnsiTheme="majorHAnsi"/>
          <w:color w:val="000000" w:themeColor="text1"/>
        </w:rPr>
        <w:t>Unification kills the economy</w:t>
      </w:r>
    </w:p>
    <w:p w:rsidR="00FE1858" w:rsidRPr="00201242" w:rsidRDefault="00FE1858" w:rsidP="00FE1858">
      <w:pPr>
        <w:rPr>
          <w:rFonts w:asciiTheme="majorHAnsi" w:hAnsiTheme="majorHAnsi"/>
          <w:color w:val="000000" w:themeColor="text1"/>
        </w:rPr>
      </w:pPr>
      <w:r w:rsidRPr="00201242">
        <w:rPr>
          <w:rStyle w:val="StyleStyleBold12pt"/>
          <w:rFonts w:asciiTheme="majorHAnsi" w:hAnsiTheme="majorHAnsi"/>
          <w:color w:val="000000" w:themeColor="text1"/>
        </w:rPr>
        <w:t>Business Insider</w:t>
      </w:r>
      <w:r w:rsidRPr="00201242">
        <w:rPr>
          <w:rFonts w:asciiTheme="majorHAnsi" w:hAnsiTheme="majorHAnsi"/>
          <w:color w:val="000000" w:themeColor="text1"/>
        </w:rPr>
        <w:t>, 12-7-20</w:t>
      </w:r>
      <w:r w:rsidRPr="00201242">
        <w:rPr>
          <w:rStyle w:val="StyleStyleBold12pt"/>
          <w:rFonts w:asciiTheme="majorHAnsi" w:hAnsiTheme="majorHAnsi"/>
          <w:color w:val="000000" w:themeColor="text1"/>
        </w:rPr>
        <w:t>14</w:t>
      </w:r>
      <w:r w:rsidRPr="00201242">
        <w:rPr>
          <w:rFonts w:asciiTheme="majorHAnsi" w:hAnsiTheme="majorHAnsi"/>
          <w:color w:val="000000" w:themeColor="text1"/>
        </w:rPr>
        <w:t xml:space="preserve">, "Miscalculating </w:t>
      </w:r>
      <w:proofErr w:type="gramStart"/>
      <w:r w:rsidRPr="00201242">
        <w:rPr>
          <w:rFonts w:asciiTheme="majorHAnsi" w:hAnsiTheme="majorHAnsi"/>
          <w:color w:val="000000" w:themeColor="text1"/>
        </w:rPr>
        <w:t>The Cost Of</w:t>
      </w:r>
      <w:proofErr w:type="gramEnd"/>
      <w:r w:rsidRPr="00201242">
        <w:rPr>
          <w:rFonts w:asciiTheme="majorHAnsi" w:hAnsiTheme="majorHAnsi"/>
          <w:color w:val="000000" w:themeColor="text1"/>
        </w:rPr>
        <w:t xml:space="preserve"> Unification," Business Insider, http://www.businessinsider.com/miscalculating-the-cost-of-unification-2014-12</w:t>
      </w:r>
    </w:p>
    <w:p w:rsidR="00FE1858" w:rsidRDefault="00FE1858" w:rsidP="00176D19">
      <w:pPr>
        <w:rPr>
          <w:rStyle w:val="StyleBoldUnderline"/>
          <w:rFonts w:asciiTheme="majorHAnsi" w:hAnsiTheme="majorHAnsi"/>
          <w:color w:val="000000" w:themeColor="text1"/>
          <w:sz w:val="12"/>
        </w:rPr>
      </w:pPr>
      <w:r w:rsidRPr="00201242">
        <w:rPr>
          <w:rFonts w:asciiTheme="majorHAnsi" w:hAnsiTheme="majorHAnsi" w:cs="Times New Roman"/>
          <w:color w:val="000000" w:themeColor="text1"/>
          <w:sz w:val="16"/>
          <w:szCs w:val="29"/>
        </w:rPr>
        <w:t>In a report published in November 2014, South Korea's Financial Services Commission (</w:t>
      </w:r>
      <w:r w:rsidRPr="00201242">
        <w:rPr>
          <w:rStyle w:val="Emphasis"/>
          <w:rFonts w:asciiTheme="majorHAnsi" w:hAnsiTheme="majorHAnsi"/>
          <w:color w:val="000000" w:themeColor="text1"/>
        </w:rPr>
        <w:t>FSC) suggested that unification of the two Koreas could cost US$500bn over 20 years</w:t>
      </w:r>
      <w:r w:rsidRPr="00201242">
        <w:rPr>
          <w:rFonts w:asciiTheme="majorHAnsi" w:hAnsiTheme="majorHAnsi" w:cs="Times New Roman"/>
          <w:color w:val="000000" w:themeColor="text1"/>
          <w:sz w:val="16"/>
          <w:szCs w:val="29"/>
        </w:rPr>
        <w:t>.</w:t>
      </w:r>
      <w:r w:rsidRPr="00201242">
        <w:rPr>
          <w:rFonts w:asciiTheme="majorHAnsi" w:hAnsiTheme="majorHAnsi" w:cs="Times New Roman"/>
          <w:color w:val="000000" w:themeColor="text1"/>
          <w:sz w:val="12"/>
          <w:szCs w:val="29"/>
        </w:rPr>
        <w:t>¶</w:t>
      </w:r>
      <w:r w:rsidRPr="00201242">
        <w:rPr>
          <w:rFonts w:asciiTheme="majorHAnsi" w:hAnsiTheme="majorHAnsi" w:cs="Times New Roman"/>
          <w:color w:val="000000" w:themeColor="text1"/>
          <w:sz w:val="16"/>
          <w:szCs w:val="29"/>
        </w:rPr>
        <w:t xml:space="preserve"> </w:t>
      </w:r>
      <w:proofErr w:type="gramStart"/>
      <w:r w:rsidRPr="00201242">
        <w:rPr>
          <w:rStyle w:val="StyleBoldUnderline"/>
          <w:rFonts w:asciiTheme="majorHAnsi" w:hAnsiTheme="majorHAnsi"/>
          <w:color w:val="000000" w:themeColor="text1"/>
        </w:rPr>
        <w:t>This</w:t>
      </w:r>
      <w:proofErr w:type="gramEnd"/>
      <w:r w:rsidRPr="00201242">
        <w:rPr>
          <w:rStyle w:val="StyleBoldUnderline"/>
          <w:rFonts w:asciiTheme="majorHAnsi" w:hAnsiTheme="majorHAnsi"/>
          <w:color w:val="000000" w:themeColor="text1"/>
        </w:rPr>
        <w:t xml:space="preserve"> is an optimistically low figure. It does not accord well with Germany's unification experience, where costs </w:t>
      </w:r>
      <w:proofErr w:type="spellStart"/>
      <w:r w:rsidRPr="00201242">
        <w:rPr>
          <w:rStyle w:val="StyleBoldUnderline"/>
          <w:rFonts w:asciiTheme="majorHAnsi" w:hAnsiTheme="majorHAnsi"/>
          <w:color w:val="000000" w:themeColor="text1"/>
        </w:rPr>
        <w:t>totalled</w:t>
      </w:r>
      <w:proofErr w:type="spellEnd"/>
      <w:r w:rsidRPr="00201242">
        <w:rPr>
          <w:rStyle w:val="StyleBoldUnderline"/>
          <w:rFonts w:asciiTheme="majorHAnsi" w:hAnsiTheme="majorHAnsi"/>
          <w:color w:val="000000" w:themeColor="text1"/>
        </w:rPr>
        <w:t xml:space="preserve"> around US$2trn over two decades</w:t>
      </w:r>
      <w:r w:rsidRPr="00201242">
        <w:rPr>
          <w:rFonts w:asciiTheme="majorHAnsi" w:hAnsiTheme="majorHAnsi" w:cs="Times New Roman"/>
          <w:color w:val="000000" w:themeColor="text1"/>
          <w:sz w:val="16"/>
          <w:szCs w:val="29"/>
        </w:rPr>
        <w:t>. But it does fit the narrative promoted by the South Korean administration of unification being beneficial for the South; the president, Park Geun-hye, famously referred to unification as a "bonanza" earlier this year.</w:t>
      </w:r>
      <w:r w:rsidRPr="00201242">
        <w:rPr>
          <w:rFonts w:asciiTheme="majorHAnsi" w:hAnsiTheme="majorHAnsi" w:cs="Times New Roman"/>
          <w:color w:val="000000" w:themeColor="text1"/>
          <w:sz w:val="12"/>
          <w:szCs w:val="29"/>
        </w:rPr>
        <w:t>¶</w:t>
      </w:r>
      <w:r w:rsidRPr="00201242">
        <w:rPr>
          <w:rFonts w:asciiTheme="majorHAnsi" w:hAnsiTheme="majorHAnsi" w:cs="Times New Roman"/>
          <w:color w:val="000000" w:themeColor="text1"/>
          <w:sz w:val="16"/>
          <w:szCs w:val="29"/>
        </w:rPr>
        <w:t xml:space="preserve"> </w:t>
      </w:r>
      <w:r w:rsidRPr="00201242">
        <w:rPr>
          <w:rStyle w:val="StyleBoldUnderline"/>
          <w:rFonts w:asciiTheme="majorHAnsi" w:hAnsiTheme="majorHAnsi"/>
          <w:color w:val="000000" w:themeColor="text1"/>
        </w:rPr>
        <w:t>Given that North Korea is both poorer and demographically larger than East Germany, The Economist Intelligence Unit anticipates that unification costs will substantially exceed the FSC figure.</w:t>
      </w:r>
      <w:r w:rsidRPr="00201242">
        <w:rPr>
          <w:rStyle w:val="StyleBoldUnderline"/>
          <w:rFonts w:asciiTheme="majorHAnsi" w:hAnsiTheme="majorHAnsi"/>
          <w:color w:val="000000" w:themeColor="text1"/>
          <w:sz w:val="12"/>
          <w:u w:val="none"/>
        </w:rPr>
        <w:t>¶</w:t>
      </w:r>
      <w:r w:rsidRPr="00201242">
        <w:rPr>
          <w:rStyle w:val="StyleBoldUnderline"/>
          <w:rFonts w:asciiTheme="majorHAnsi" w:hAnsiTheme="majorHAnsi"/>
          <w:color w:val="000000" w:themeColor="text1"/>
          <w:sz w:val="12"/>
        </w:rPr>
        <w:t xml:space="preserve"> </w:t>
      </w:r>
      <w:r w:rsidRPr="00201242">
        <w:rPr>
          <w:rFonts w:asciiTheme="majorHAnsi" w:hAnsiTheme="majorHAnsi" w:cs="Times New Roman"/>
          <w:color w:val="000000" w:themeColor="text1"/>
          <w:sz w:val="16"/>
          <w:szCs w:val="29"/>
        </w:rPr>
        <w:t xml:space="preserve">Although the FSC, a quasi-independent agency in the South Korean government, has claimed that its estimate should be viewed neither as definitive nor as a formal government position, it has sparked a new round of debate over the likely high cost of unification. </w:t>
      </w:r>
      <w:r w:rsidRPr="00201242">
        <w:rPr>
          <w:rStyle w:val="Emphasis"/>
          <w:rFonts w:asciiTheme="majorHAnsi" w:hAnsiTheme="majorHAnsi"/>
          <w:color w:val="000000" w:themeColor="text1"/>
        </w:rPr>
        <w:t>The FSC figure purports to be the necessary investment to raise average annual GDP per head in the North to US$10,000. At present, North Korea's average GDP per head is around US$1,400</w:t>
      </w:r>
      <w:r w:rsidRPr="00201242">
        <w:rPr>
          <w:rFonts w:asciiTheme="majorHAnsi" w:hAnsiTheme="majorHAnsi" w:cs="Times New Roman"/>
          <w:color w:val="000000" w:themeColor="text1"/>
          <w:sz w:val="16"/>
          <w:szCs w:val="29"/>
        </w:rPr>
        <w:t>, according to the Bank of Korea (BOK, South Korea's central bank), and so this would represent a remarkable sevenfold increase over 20 years.</w:t>
      </w:r>
      <w:r w:rsidRPr="00201242">
        <w:rPr>
          <w:rFonts w:asciiTheme="majorHAnsi" w:hAnsiTheme="majorHAnsi" w:cs="Times New Roman"/>
          <w:color w:val="000000" w:themeColor="text1"/>
          <w:sz w:val="12"/>
          <w:szCs w:val="29"/>
        </w:rPr>
        <w:t>¶</w:t>
      </w:r>
      <w:r w:rsidRPr="00201242">
        <w:rPr>
          <w:rFonts w:asciiTheme="majorHAnsi" w:hAnsiTheme="majorHAnsi" w:cs="Times New Roman"/>
          <w:color w:val="000000" w:themeColor="text1"/>
          <w:sz w:val="16"/>
          <w:szCs w:val="29"/>
        </w:rPr>
        <w:t xml:space="preserve"> Debating Korean unification costs is relatively speculative, and </w:t>
      </w:r>
      <w:r w:rsidRPr="00201242">
        <w:rPr>
          <w:rStyle w:val="Emphasis"/>
          <w:rFonts w:asciiTheme="majorHAnsi" w:hAnsiTheme="majorHAnsi"/>
          <w:color w:val="000000" w:themeColor="text1"/>
        </w:rPr>
        <w:t>North Korea's extraordinary opacity only worsens the problem</w:t>
      </w:r>
      <w:r w:rsidRPr="00201242">
        <w:rPr>
          <w:rFonts w:asciiTheme="majorHAnsi" w:hAnsiTheme="majorHAnsi" w:cs="Times New Roman"/>
          <w:color w:val="000000" w:themeColor="text1"/>
          <w:sz w:val="16"/>
          <w:szCs w:val="29"/>
        </w:rPr>
        <w:t xml:space="preserve">. By contrast, West Berlin sat right in the middle of East Germany, and so the western republic had a much greater sense of the human- and physical-capital troubles of the east. Korea has no such shared locus, and North Korea is even more secretive with information than East Germany was. </w:t>
      </w:r>
      <w:r w:rsidRPr="00201242">
        <w:rPr>
          <w:rStyle w:val="Emphasis"/>
          <w:rFonts w:asciiTheme="majorHAnsi" w:hAnsiTheme="majorHAnsi"/>
          <w:color w:val="000000" w:themeColor="text1"/>
        </w:rPr>
        <w:t>It is not even clear that the Northern regime can properly estimate its own GDP</w:t>
      </w:r>
      <w:r w:rsidRPr="00201242">
        <w:rPr>
          <w:rFonts w:asciiTheme="majorHAnsi" w:hAnsiTheme="majorHAnsi" w:cs="Times New Roman"/>
          <w:color w:val="000000" w:themeColor="text1"/>
          <w:sz w:val="16"/>
          <w:szCs w:val="29"/>
        </w:rPr>
        <w:t xml:space="preserve">; the country ceased releasing such data in 1967. </w:t>
      </w:r>
      <w:r w:rsidRPr="00201242">
        <w:rPr>
          <w:rStyle w:val="StyleBoldUnderline"/>
          <w:rFonts w:asciiTheme="majorHAnsi" w:hAnsiTheme="majorHAnsi"/>
          <w:color w:val="000000" w:themeColor="text1"/>
        </w:rPr>
        <w:t>The BOK, which provides the most widely used estimates, is frequently accused of guesswork in making its approximations.</w:t>
      </w:r>
      <w:r w:rsidRPr="00201242">
        <w:rPr>
          <w:rStyle w:val="StyleBoldUnderline"/>
          <w:rFonts w:asciiTheme="majorHAnsi" w:hAnsiTheme="majorHAnsi"/>
          <w:color w:val="000000" w:themeColor="text1"/>
          <w:sz w:val="12"/>
          <w:u w:val="none"/>
        </w:rPr>
        <w:t>¶</w:t>
      </w:r>
      <w:r w:rsidR="00176D19">
        <w:rPr>
          <w:rStyle w:val="StyleBoldUnderline"/>
          <w:rFonts w:asciiTheme="majorHAnsi" w:hAnsiTheme="majorHAnsi"/>
          <w:color w:val="000000" w:themeColor="text1"/>
          <w:sz w:val="12"/>
        </w:rPr>
        <w:t xml:space="preserve"> </w:t>
      </w:r>
    </w:p>
    <w:p w:rsidR="00176D19" w:rsidRPr="00176D19" w:rsidRDefault="00176D19" w:rsidP="00176D19">
      <w:pPr>
        <w:rPr>
          <w:rFonts w:asciiTheme="majorHAnsi" w:hAnsiTheme="majorHAnsi"/>
          <w:color w:val="000000" w:themeColor="text1"/>
          <w:sz w:val="12"/>
          <w:u w:val="single"/>
        </w:rPr>
      </w:pPr>
    </w:p>
    <w:p w:rsidR="00201242" w:rsidRPr="00201242" w:rsidRDefault="00201242" w:rsidP="00201242">
      <w:pPr>
        <w:pStyle w:val="Heading4"/>
        <w:rPr>
          <w:rFonts w:asciiTheme="majorHAnsi" w:hAnsiTheme="majorHAnsi"/>
          <w:color w:val="000000" w:themeColor="text1"/>
        </w:rPr>
      </w:pPr>
      <w:r w:rsidRPr="00201242">
        <w:rPr>
          <w:rFonts w:asciiTheme="majorHAnsi" w:hAnsiTheme="majorHAnsi"/>
          <w:color w:val="000000" w:themeColor="text1"/>
        </w:rPr>
        <w:t>Unification cost are under estimated, the economic crash would be as bad as the housing crash</w:t>
      </w:r>
    </w:p>
    <w:p w:rsidR="00201242" w:rsidRPr="00201242" w:rsidRDefault="00201242" w:rsidP="00201242">
      <w:pPr>
        <w:rPr>
          <w:rFonts w:asciiTheme="majorHAnsi" w:hAnsiTheme="majorHAnsi"/>
          <w:color w:val="000000" w:themeColor="text1"/>
          <w:sz w:val="16"/>
        </w:rPr>
      </w:pPr>
      <w:r w:rsidRPr="00201242">
        <w:rPr>
          <w:rStyle w:val="StyleStyleBold12pt"/>
          <w:rFonts w:asciiTheme="majorHAnsi" w:hAnsiTheme="majorHAnsi"/>
          <w:color w:val="000000" w:themeColor="text1"/>
        </w:rPr>
        <w:t>Bloomberg</w:t>
      </w:r>
      <w:r w:rsidRPr="00201242">
        <w:rPr>
          <w:rFonts w:asciiTheme="majorHAnsi" w:hAnsiTheme="majorHAnsi"/>
          <w:color w:val="000000" w:themeColor="text1"/>
          <w:sz w:val="16"/>
        </w:rPr>
        <w:t>, 11-20-20</w:t>
      </w:r>
      <w:r w:rsidRPr="00201242">
        <w:rPr>
          <w:rStyle w:val="StyleStyleBold12pt"/>
          <w:rFonts w:asciiTheme="majorHAnsi" w:hAnsiTheme="majorHAnsi"/>
          <w:color w:val="000000" w:themeColor="text1"/>
        </w:rPr>
        <w:t>14</w:t>
      </w:r>
      <w:r w:rsidRPr="00201242">
        <w:rPr>
          <w:rFonts w:asciiTheme="majorHAnsi" w:hAnsiTheme="majorHAnsi"/>
          <w:color w:val="000000" w:themeColor="text1"/>
          <w:sz w:val="16"/>
        </w:rPr>
        <w:t>, "Korean Unification Costs Clouded by Dearth of Data on North," Bloomberg, http://www.bloomberg.com/news/articles/2014-11-20/gaming-out-korean-unification-cos</w:t>
      </w:r>
      <w:r w:rsidR="00176D19">
        <w:rPr>
          <w:rFonts w:asciiTheme="majorHAnsi" w:hAnsiTheme="majorHAnsi"/>
          <w:color w:val="000000" w:themeColor="text1"/>
          <w:sz w:val="16"/>
        </w:rPr>
        <w:t>t-clouded-by-ignorance-of-north</w:t>
      </w:r>
    </w:p>
    <w:p w:rsidR="00201242" w:rsidRPr="00201242" w:rsidRDefault="00201242" w:rsidP="00201242">
      <w:pPr>
        <w:rPr>
          <w:rFonts w:asciiTheme="majorHAnsi" w:hAnsiTheme="majorHAnsi"/>
          <w:color w:val="000000" w:themeColor="text1"/>
          <w:sz w:val="16"/>
        </w:rPr>
      </w:pPr>
      <w:r w:rsidRPr="00201242">
        <w:rPr>
          <w:rFonts w:asciiTheme="majorHAnsi" w:hAnsiTheme="majorHAnsi"/>
          <w:color w:val="000000" w:themeColor="text1"/>
          <w:sz w:val="16"/>
        </w:rPr>
        <w:t>Shin, who said the estimate could change at any time, sees the difficulty in drafting a plan as due to the opaqueness of the North Korean government, which hasn’t released gross domestic product data since 1965.</w:t>
      </w:r>
      <w:r w:rsidR="00176D19">
        <w:rPr>
          <w:rFonts w:asciiTheme="majorHAnsi" w:hAnsiTheme="majorHAnsi"/>
          <w:color w:val="000000" w:themeColor="text1"/>
          <w:sz w:val="16"/>
        </w:rPr>
        <w:t xml:space="preserve"> </w:t>
      </w:r>
      <w:r w:rsidRPr="00201242">
        <w:rPr>
          <w:rFonts w:asciiTheme="majorHAnsi" w:hAnsiTheme="majorHAnsi"/>
          <w:color w:val="000000" w:themeColor="text1"/>
          <w:sz w:val="16"/>
        </w:rPr>
        <w:t xml:space="preserve">The </w:t>
      </w:r>
      <w:r w:rsidRPr="00201242">
        <w:rPr>
          <w:rStyle w:val="Emphasis"/>
          <w:rFonts w:asciiTheme="majorHAnsi" w:hAnsiTheme="majorHAnsi"/>
          <w:color w:val="000000" w:themeColor="text1"/>
        </w:rPr>
        <w:t>North’s economy expanded 1.1 percent last year to about $30 billion, the Bank of Korea said in June, putting it on a par with Bolivia. The central bank bases its estimate on information collected from bodies including the National Intelligence Service.</w:t>
      </w:r>
      <w:r w:rsidR="00176D19">
        <w:rPr>
          <w:rStyle w:val="Emphasis"/>
          <w:rFonts w:asciiTheme="majorHAnsi" w:hAnsiTheme="majorHAnsi"/>
          <w:color w:val="000000" w:themeColor="text1"/>
        </w:rPr>
        <w:t xml:space="preserve"> </w:t>
      </w:r>
      <w:r w:rsidRPr="00201242">
        <w:rPr>
          <w:rStyle w:val="Emphasis"/>
          <w:rFonts w:asciiTheme="majorHAnsi" w:hAnsiTheme="majorHAnsi"/>
          <w:color w:val="000000" w:themeColor="text1"/>
        </w:rPr>
        <w:t>Other estimates for the cost of unification range from $50 billion to more than $3 trillion.</w:t>
      </w:r>
      <w:r w:rsidR="00176D19">
        <w:rPr>
          <w:rStyle w:val="Emphasis"/>
          <w:rFonts w:asciiTheme="majorHAnsi" w:hAnsiTheme="majorHAnsi"/>
          <w:color w:val="000000" w:themeColor="text1"/>
        </w:rPr>
        <w:t xml:space="preserve"> </w:t>
      </w:r>
      <w:r w:rsidRPr="00201242">
        <w:rPr>
          <w:rStyle w:val="Emphasis"/>
          <w:rFonts w:asciiTheme="majorHAnsi" w:hAnsiTheme="majorHAnsi"/>
          <w:color w:val="000000" w:themeColor="text1"/>
        </w:rPr>
        <w:t>As long as South Korea knows little of its neighbor’s economy, sudden unification could create a shock as big as the collapse of Lehman Brothers Holdings Inc. in 2008, Shin said.</w:t>
      </w:r>
      <w:r w:rsidR="00176D19">
        <w:rPr>
          <w:rStyle w:val="Emphasis"/>
          <w:rFonts w:asciiTheme="majorHAnsi" w:hAnsiTheme="majorHAnsi"/>
          <w:color w:val="000000" w:themeColor="text1"/>
        </w:rPr>
        <w:t xml:space="preserve"> </w:t>
      </w:r>
      <w:r w:rsidRPr="00201242">
        <w:rPr>
          <w:rStyle w:val="StyleBoldUnderline"/>
          <w:rFonts w:asciiTheme="majorHAnsi" w:hAnsiTheme="majorHAnsi"/>
          <w:color w:val="000000" w:themeColor="text1"/>
        </w:rPr>
        <w:t xml:space="preserve">The process would weaken South Korea’s public finances, put pressure on the won and raise borrowing costs, according to Hong Jung </w:t>
      </w:r>
      <w:proofErr w:type="spellStart"/>
      <w:r w:rsidRPr="00201242">
        <w:rPr>
          <w:rStyle w:val="StyleBoldUnderline"/>
          <w:rFonts w:asciiTheme="majorHAnsi" w:hAnsiTheme="majorHAnsi"/>
          <w:color w:val="000000" w:themeColor="text1"/>
        </w:rPr>
        <w:t>Hye</w:t>
      </w:r>
      <w:proofErr w:type="spellEnd"/>
      <w:r w:rsidRPr="00201242">
        <w:rPr>
          <w:rStyle w:val="StyleBoldUnderline"/>
          <w:rFonts w:asciiTheme="majorHAnsi" w:hAnsiTheme="majorHAnsi"/>
          <w:color w:val="000000" w:themeColor="text1"/>
        </w:rPr>
        <w:t xml:space="preserve">, a Seoul-based fixed income analyst at </w:t>
      </w:r>
      <w:proofErr w:type="spellStart"/>
      <w:r w:rsidRPr="00201242">
        <w:rPr>
          <w:rStyle w:val="StyleBoldUnderline"/>
          <w:rFonts w:asciiTheme="majorHAnsi" w:hAnsiTheme="majorHAnsi"/>
          <w:color w:val="000000" w:themeColor="text1"/>
        </w:rPr>
        <w:t>Shinyoung</w:t>
      </w:r>
      <w:proofErr w:type="spellEnd"/>
      <w:r w:rsidRPr="00201242">
        <w:rPr>
          <w:rStyle w:val="StyleBoldUnderline"/>
          <w:rFonts w:asciiTheme="majorHAnsi" w:hAnsiTheme="majorHAnsi"/>
          <w:color w:val="000000" w:themeColor="text1"/>
        </w:rPr>
        <w:t xml:space="preserve"> Securities Co. Kwon </w:t>
      </w:r>
      <w:proofErr w:type="spellStart"/>
      <w:r w:rsidRPr="00201242">
        <w:rPr>
          <w:rStyle w:val="StyleBoldUnderline"/>
          <w:rFonts w:asciiTheme="majorHAnsi" w:hAnsiTheme="majorHAnsi"/>
          <w:color w:val="000000" w:themeColor="text1"/>
        </w:rPr>
        <w:t>Goohoon</w:t>
      </w:r>
      <w:proofErr w:type="spellEnd"/>
      <w:r w:rsidRPr="00201242">
        <w:rPr>
          <w:rStyle w:val="StyleBoldUnderline"/>
          <w:rFonts w:asciiTheme="majorHAnsi" w:hAnsiTheme="majorHAnsi"/>
          <w:color w:val="000000" w:themeColor="text1"/>
        </w:rPr>
        <w:t>, chief Korea economist at Goldman Sachs Group Inc., said potential unification wasn’t one of the main attractions for investing in South Kore</w:t>
      </w:r>
      <w:r w:rsidRPr="00201242">
        <w:rPr>
          <w:rFonts w:asciiTheme="majorHAnsi" w:hAnsiTheme="majorHAnsi"/>
          <w:color w:val="000000" w:themeColor="text1"/>
          <w:sz w:val="16"/>
        </w:rPr>
        <w:t>a.</w:t>
      </w:r>
      <w:r w:rsidR="00176D19">
        <w:rPr>
          <w:rFonts w:asciiTheme="majorHAnsi" w:hAnsiTheme="majorHAnsi"/>
          <w:color w:val="000000" w:themeColor="text1"/>
          <w:sz w:val="16"/>
        </w:rPr>
        <w:t xml:space="preserve"> </w:t>
      </w:r>
      <w:r w:rsidRPr="00201242">
        <w:rPr>
          <w:rFonts w:asciiTheme="majorHAnsi" w:hAnsiTheme="majorHAnsi"/>
          <w:color w:val="000000" w:themeColor="text1"/>
          <w:sz w:val="16"/>
        </w:rPr>
        <w:t>“A ‘</w:t>
      </w:r>
      <w:r w:rsidRPr="00201242">
        <w:rPr>
          <w:rStyle w:val="StyleBoldUnderline"/>
          <w:rFonts w:asciiTheme="majorHAnsi" w:hAnsiTheme="majorHAnsi"/>
          <w:color w:val="000000" w:themeColor="text1"/>
        </w:rPr>
        <w:t>unification bonanza’ would not be windfall gains,” Kwon wrote in an e-mailed note yesterday. “Forming public consensus on unification financing would not be straightforward, and even once agreed, implementation would be very challenging</w:t>
      </w:r>
      <w:r w:rsidRPr="00201242">
        <w:rPr>
          <w:rFonts w:asciiTheme="majorHAnsi" w:hAnsiTheme="majorHAnsi"/>
          <w:color w:val="000000" w:themeColor="text1"/>
          <w:sz w:val="16"/>
        </w:rPr>
        <w:t>.”</w:t>
      </w:r>
      <w:r w:rsidR="00176D19">
        <w:rPr>
          <w:rFonts w:asciiTheme="majorHAnsi" w:hAnsiTheme="majorHAnsi"/>
          <w:color w:val="000000" w:themeColor="text1"/>
          <w:sz w:val="16"/>
        </w:rPr>
        <w:t xml:space="preserve"> </w:t>
      </w:r>
    </w:p>
    <w:p w:rsidR="00201242" w:rsidRDefault="00201242" w:rsidP="00201242">
      <w:pPr>
        <w:pStyle w:val="Heading3"/>
        <w:rPr>
          <w:bdr w:val="none" w:sz="0" w:space="0" w:color="auto" w:frame="1"/>
          <w:lang w:val="en-GB"/>
        </w:rPr>
      </w:pPr>
      <w:r>
        <w:rPr>
          <w:bdr w:val="none" w:sz="0" w:space="0" w:color="auto" w:frame="1"/>
          <w:lang w:val="en-GB"/>
        </w:rPr>
        <w:t>2NC Unification Bad - Econ</w:t>
      </w:r>
    </w:p>
    <w:p w:rsidR="00FE1858" w:rsidRPr="00201242" w:rsidRDefault="00FE1858" w:rsidP="00201242">
      <w:pPr>
        <w:pStyle w:val="Heading4"/>
        <w:rPr>
          <w:rFonts w:asciiTheme="majorHAnsi" w:hAnsiTheme="majorHAnsi"/>
          <w:color w:val="000000" w:themeColor="text1"/>
          <w:bdr w:val="none" w:sz="0" w:space="0" w:color="auto" w:frame="1"/>
          <w:lang w:val="en-GB"/>
        </w:rPr>
      </w:pPr>
      <w:r w:rsidRPr="00201242">
        <w:rPr>
          <w:rFonts w:asciiTheme="majorHAnsi" w:hAnsiTheme="majorHAnsi"/>
          <w:color w:val="000000" w:themeColor="text1"/>
          <w:bdr w:val="none" w:sz="0" w:space="0" w:color="auto" w:frame="1"/>
          <w:lang w:val="en-GB"/>
        </w:rPr>
        <w:t>Unification kills the economy and causes mass economic disputes because of forced unpopular economic policies</w:t>
      </w:r>
    </w:p>
    <w:p w:rsidR="00FE1858" w:rsidRPr="00201242" w:rsidRDefault="00FE1858" w:rsidP="00FE1858">
      <w:pPr>
        <w:rPr>
          <w:rFonts w:asciiTheme="majorHAnsi" w:hAnsiTheme="majorHAnsi" w:cs="Times New Roman"/>
          <w:color w:val="000000" w:themeColor="text1"/>
          <w:sz w:val="20"/>
          <w:szCs w:val="20"/>
        </w:rPr>
      </w:pPr>
      <w:r w:rsidRPr="00201242">
        <w:rPr>
          <w:rFonts w:asciiTheme="majorHAnsi" w:hAnsiTheme="majorHAnsi"/>
          <w:color w:val="000000" w:themeColor="text1"/>
        </w:rPr>
        <w:t xml:space="preserve">Andrei </w:t>
      </w:r>
      <w:proofErr w:type="spellStart"/>
      <w:r w:rsidRPr="00201242">
        <w:rPr>
          <w:rStyle w:val="StyleStyleBold12pt"/>
          <w:rFonts w:asciiTheme="majorHAnsi" w:hAnsiTheme="majorHAnsi"/>
          <w:color w:val="000000" w:themeColor="text1"/>
        </w:rPr>
        <w:t>Lankov</w:t>
      </w:r>
      <w:proofErr w:type="spellEnd"/>
      <w:r w:rsidRPr="00201242">
        <w:rPr>
          <w:rFonts w:asciiTheme="majorHAnsi" w:hAnsiTheme="majorHAnsi"/>
          <w:color w:val="000000" w:themeColor="text1"/>
        </w:rPr>
        <w:t>, 11-15-</w:t>
      </w:r>
      <w:r w:rsidRPr="00201242">
        <w:rPr>
          <w:rStyle w:val="StyleStyleBold12pt"/>
          <w:rFonts w:asciiTheme="majorHAnsi" w:hAnsiTheme="majorHAnsi"/>
          <w:color w:val="000000" w:themeColor="text1"/>
        </w:rPr>
        <w:t>14</w:t>
      </w:r>
      <w:r w:rsidRPr="00201242">
        <w:rPr>
          <w:rFonts w:asciiTheme="majorHAnsi" w:hAnsiTheme="majorHAnsi"/>
          <w:color w:val="000000" w:themeColor="text1"/>
        </w:rPr>
        <w:t>,</w:t>
      </w:r>
      <w:r w:rsidRPr="00201242">
        <w:rPr>
          <w:rStyle w:val="Strong"/>
          <w:rFonts w:asciiTheme="majorHAnsi" w:eastAsia="Times New Roman" w:hAnsiTheme="majorHAnsi" w:cs="Arial"/>
          <w:i/>
          <w:iCs/>
          <w:color w:val="000000" w:themeColor="text1"/>
          <w:sz w:val="21"/>
          <w:szCs w:val="21"/>
          <w:bdr w:val="none" w:sz="0" w:space="0" w:color="auto" w:frame="1"/>
          <w:lang w:val="en-GB"/>
        </w:rPr>
        <w:t xml:space="preserve"> </w:t>
      </w:r>
      <w:r w:rsidRPr="00201242">
        <w:rPr>
          <w:rFonts w:asciiTheme="majorHAnsi" w:hAnsiTheme="majorHAnsi"/>
          <w:color w:val="000000" w:themeColor="text1"/>
          <w:bdr w:val="none" w:sz="0" w:space="0" w:color="auto" w:frame="1"/>
          <w:lang w:val="en-GB"/>
        </w:rPr>
        <w:t xml:space="preserve">Andrei </w:t>
      </w:r>
      <w:proofErr w:type="spellStart"/>
      <w:r w:rsidRPr="00201242">
        <w:rPr>
          <w:rFonts w:asciiTheme="majorHAnsi" w:hAnsiTheme="majorHAnsi"/>
          <w:color w:val="000000" w:themeColor="text1"/>
          <w:bdr w:val="none" w:sz="0" w:space="0" w:color="auto" w:frame="1"/>
          <w:lang w:val="en-GB"/>
        </w:rPr>
        <w:t>Lankov</w:t>
      </w:r>
      <w:proofErr w:type="spellEnd"/>
      <w:r w:rsidRPr="00201242">
        <w:rPr>
          <w:rFonts w:asciiTheme="majorHAnsi" w:hAnsiTheme="majorHAnsi"/>
          <w:color w:val="000000" w:themeColor="text1"/>
          <w:bdr w:val="none" w:sz="0" w:space="0" w:color="auto" w:frame="1"/>
          <w:lang w:val="en-GB"/>
        </w:rPr>
        <w:t xml:space="preserve"> is professor of Korean Studies at </w:t>
      </w:r>
      <w:proofErr w:type="spellStart"/>
      <w:r w:rsidRPr="00201242">
        <w:rPr>
          <w:rFonts w:asciiTheme="majorHAnsi" w:hAnsiTheme="majorHAnsi"/>
          <w:color w:val="000000" w:themeColor="text1"/>
          <w:bdr w:val="none" w:sz="0" w:space="0" w:color="auto" w:frame="1"/>
          <w:lang w:val="en-GB"/>
        </w:rPr>
        <w:t>Kookmin</w:t>
      </w:r>
      <w:proofErr w:type="spellEnd"/>
      <w:r w:rsidRPr="00201242">
        <w:rPr>
          <w:rFonts w:asciiTheme="majorHAnsi" w:hAnsiTheme="majorHAnsi"/>
          <w:color w:val="000000" w:themeColor="text1"/>
          <w:bdr w:val="none" w:sz="0" w:space="0" w:color="auto" w:frame="1"/>
          <w:lang w:val="en-GB"/>
        </w:rPr>
        <w:t xml:space="preserve"> University, Seoul. He is the author of "The Real North Korea: Life and Politics in the Failed Stalinist Utopia".</w:t>
      </w:r>
      <w:r w:rsidRPr="00201242">
        <w:rPr>
          <w:rFonts w:asciiTheme="majorHAnsi" w:hAnsiTheme="majorHAnsi"/>
          <w:color w:val="000000" w:themeColor="text1"/>
        </w:rPr>
        <w:t xml:space="preserve"> "The dream of a Korean unification," Al Jazeera,</w:t>
      </w:r>
      <w:r w:rsidR="00201242">
        <w:rPr>
          <w:rFonts w:asciiTheme="majorHAnsi" w:hAnsiTheme="majorHAnsi" w:cs="Times New Roman"/>
          <w:color w:val="000000" w:themeColor="text1"/>
          <w:sz w:val="20"/>
          <w:szCs w:val="20"/>
        </w:rPr>
        <w:t xml:space="preserve"> </w:t>
      </w:r>
      <w:r w:rsidRPr="00201242">
        <w:rPr>
          <w:rFonts w:asciiTheme="majorHAnsi" w:hAnsiTheme="majorHAnsi"/>
          <w:color w:val="000000" w:themeColor="text1"/>
        </w:rPr>
        <w:t>http://www.aljazeera.com/indepth/opinion/2014/11/dream-korean-unification-2014111565039906410.html</w:t>
      </w:r>
    </w:p>
    <w:p w:rsidR="00FE1858" w:rsidRPr="00176D19" w:rsidRDefault="00FE1858" w:rsidP="00176D19">
      <w:pPr>
        <w:shd w:val="clear" w:color="auto" w:fill="FFFFFF"/>
        <w:spacing w:afterAutospacing="1"/>
        <w:textAlignment w:val="baseline"/>
        <w:rPr>
          <w:rFonts w:asciiTheme="majorHAnsi" w:hAnsiTheme="majorHAnsi" w:cs="Times New Roman"/>
          <w:color w:val="000000" w:themeColor="text1"/>
          <w:sz w:val="16"/>
          <w:szCs w:val="27"/>
        </w:rPr>
      </w:pPr>
      <w:r w:rsidRPr="00201242">
        <w:rPr>
          <w:rFonts w:asciiTheme="majorHAnsi" w:hAnsiTheme="majorHAnsi" w:cs="Arial"/>
          <w:color w:val="000000" w:themeColor="text1"/>
          <w:sz w:val="16"/>
          <w:szCs w:val="21"/>
          <w:bdr w:val="none" w:sz="0" w:space="0" w:color="auto" w:frame="1"/>
          <w:lang w:val="en-GB"/>
        </w:rPr>
        <w:t xml:space="preserve">Should German-style unification occur on the Korean peninsula, </w:t>
      </w:r>
      <w:r w:rsidRPr="00201242">
        <w:rPr>
          <w:rStyle w:val="StyleBoldUnderline"/>
          <w:rFonts w:asciiTheme="majorHAnsi" w:hAnsiTheme="majorHAnsi"/>
          <w:color w:val="000000" w:themeColor="text1"/>
          <w:lang w:val="en-GB"/>
        </w:rPr>
        <w:t>North Koreans would immediately find themselves exposed to the ways of modern capitalism</w:t>
      </w:r>
      <w:r w:rsidRPr="00201242">
        <w:rPr>
          <w:rFonts w:asciiTheme="majorHAnsi" w:hAnsiTheme="majorHAnsi" w:cs="Arial"/>
          <w:color w:val="000000" w:themeColor="text1"/>
          <w:sz w:val="16"/>
          <w:szCs w:val="21"/>
          <w:bdr w:val="none" w:sz="0" w:space="0" w:color="auto" w:frame="1"/>
          <w:lang w:val="en-GB"/>
        </w:rPr>
        <w:t xml:space="preserve">, of which they currently have very vague </w:t>
      </w:r>
      <w:proofErr w:type="gramStart"/>
      <w:r w:rsidRPr="00201242">
        <w:rPr>
          <w:rFonts w:asciiTheme="majorHAnsi" w:hAnsiTheme="majorHAnsi" w:cs="Arial"/>
          <w:color w:val="000000" w:themeColor="text1"/>
          <w:sz w:val="16"/>
          <w:szCs w:val="21"/>
          <w:bdr w:val="none" w:sz="0" w:space="0" w:color="auto" w:frame="1"/>
          <w:lang w:val="en-GB"/>
        </w:rPr>
        <w:t>ideas.</w:t>
      </w:r>
      <w:proofErr w:type="gramEnd"/>
      <w:r w:rsidRPr="00201242">
        <w:rPr>
          <w:rFonts w:asciiTheme="majorHAnsi" w:hAnsiTheme="majorHAnsi" w:cs="Arial"/>
          <w:color w:val="000000" w:themeColor="text1"/>
          <w:sz w:val="16"/>
          <w:szCs w:val="21"/>
          <w:bdr w:val="none" w:sz="0" w:space="0" w:color="auto" w:frame="1"/>
          <w:lang w:val="en-GB"/>
        </w:rPr>
        <w:t xml:space="preserve"> </w:t>
      </w:r>
      <w:r w:rsidRPr="00201242">
        <w:rPr>
          <w:rStyle w:val="Emphasis"/>
          <w:rFonts w:asciiTheme="majorHAnsi" w:hAnsiTheme="majorHAnsi"/>
          <w:color w:val="000000" w:themeColor="text1"/>
          <w:lang w:val="en-GB"/>
        </w:rPr>
        <w:t>One can easily imagine how South Korean speculators would descend on the North and buy all valuable property they can find</w:t>
      </w:r>
      <w:r w:rsidRPr="00201242">
        <w:rPr>
          <w:rFonts w:asciiTheme="majorHAnsi" w:hAnsiTheme="majorHAnsi" w:cs="Arial"/>
          <w:color w:val="000000" w:themeColor="text1"/>
          <w:sz w:val="16"/>
          <w:szCs w:val="21"/>
          <w:bdr w:val="none" w:sz="0" w:space="0" w:color="auto" w:frame="1"/>
          <w:lang w:val="en-GB"/>
        </w:rPr>
        <w:t xml:space="preserve"> (they will be able to afford it with their far higher incomes). And </w:t>
      </w:r>
      <w:r w:rsidRPr="00201242">
        <w:rPr>
          <w:rStyle w:val="Emphasis"/>
          <w:rFonts w:asciiTheme="majorHAnsi" w:hAnsiTheme="majorHAnsi"/>
          <w:color w:val="000000" w:themeColor="text1"/>
          <w:lang w:val="en-GB"/>
        </w:rPr>
        <w:t>the scions of former North Korean landlords, whose lands were confiscated during the 1946 land reform, are also likely to reappear and make their claims on what used to be their great-grandfathers' lands</w:t>
      </w:r>
      <w:r w:rsidRPr="00201242">
        <w:rPr>
          <w:rFonts w:asciiTheme="majorHAnsi" w:hAnsiTheme="majorHAnsi" w:cs="Arial"/>
          <w:color w:val="000000" w:themeColor="text1"/>
          <w:sz w:val="16"/>
          <w:szCs w:val="21"/>
          <w:bdr w:val="none" w:sz="0" w:space="0" w:color="auto" w:frame="1"/>
          <w:lang w:val="en-GB"/>
        </w:rPr>
        <w:t>.</w:t>
      </w:r>
      <w:r w:rsidR="00201242" w:rsidRPr="00201242">
        <w:rPr>
          <w:rFonts w:asciiTheme="majorHAnsi" w:hAnsiTheme="majorHAnsi" w:cs="Times New Roman"/>
          <w:color w:val="000000" w:themeColor="text1"/>
          <w:sz w:val="12"/>
          <w:szCs w:val="27"/>
        </w:rPr>
        <w:t>¶</w:t>
      </w:r>
      <w:r w:rsidRPr="00201242">
        <w:rPr>
          <w:rFonts w:asciiTheme="majorHAnsi" w:hAnsiTheme="majorHAnsi" w:cs="Times New Roman"/>
          <w:color w:val="000000" w:themeColor="text1"/>
          <w:sz w:val="16"/>
          <w:szCs w:val="27"/>
        </w:rPr>
        <w:t xml:space="preserve"> </w:t>
      </w:r>
      <w:r w:rsidRPr="00201242">
        <w:rPr>
          <w:rFonts w:asciiTheme="majorHAnsi" w:hAnsiTheme="majorHAnsi" w:cs="Arial"/>
          <w:color w:val="000000" w:themeColor="text1"/>
          <w:sz w:val="16"/>
          <w:szCs w:val="21"/>
          <w:bdr w:val="none" w:sz="0" w:space="0" w:color="auto" w:frame="1"/>
          <w:lang w:val="en-GB"/>
        </w:rPr>
        <w:t xml:space="preserve">This does not mean that unification will ruin the North Koreans. Most likely, in absolute terms it will bring fast and dramatic improvements to their living standards, albeit accompanied by great social confusion and, perhaps, sense of alienation. For the Southerners, things are different. In the long run, </w:t>
      </w:r>
      <w:r w:rsidRPr="00201242">
        <w:rPr>
          <w:rStyle w:val="StyleBoldUnderline"/>
          <w:rFonts w:asciiTheme="majorHAnsi" w:hAnsiTheme="majorHAnsi"/>
          <w:color w:val="000000" w:themeColor="text1"/>
        </w:rPr>
        <w:t xml:space="preserve">the unification will indeed make Korea a safer and better place, but its immediate impact will be a crushing blow to the South Korean taxpayers - and they are increasingly aware of this. </w:t>
      </w:r>
      <w:r w:rsidR="00201242" w:rsidRPr="00201242">
        <w:rPr>
          <w:rFonts w:asciiTheme="majorHAnsi" w:hAnsiTheme="majorHAnsi" w:cs="Times New Roman"/>
          <w:color w:val="000000" w:themeColor="text1"/>
          <w:sz w:val="12"/>
          <w:szCs w:val="27"/>
        </w:rPr>
        <w:t>¶</w:t>
      </w:r>
      <w:r w:rsidRPr="00201242">
        <w:rPr>
          <w:rFonts w:asciiTheme="majorHAnsi" w:hAnsiTheme="majorHAnsi" w:cs="Times New Roman"/>
          <w:color w:val="000000" w:themeColor="text1"/>
          <w:sz w:val="16"/>
          <w:szCs w:val="27"/>
        </w:rPr>
        <w:t xml:space="preserve"> </w:t>
      </w:r>
      <w:proofErr w:type="gramStart"/>
      <w:r w:rsidRPr="00201242">
        <w:rPr>
          <w:rFonts w:asciiTheme="majorHAnsi" w:hAnsiTheme="majorHAnsi" w:cs="Arial"/>
          <w:color w:val="000000" w:themeColor="text1"/>
          <w:sz w:val="16"/>
          <w:szCs w:val="21"/>
          <w:bdr w:val="none" w:sz="0" w:space="0" w:color="auto" w:frame="1"/>
          <w:lang w:val="en-GB"/>
        </w:rPr>
        <w:t>All</w:t>
      </w:r>
      <w:proofErr w:type="gramEnd"/>
      <w:r w:rsidRPr="00201242">
        <w:rPr>
          <w:rFonts w:asciiTheme="majorHAnsi" w:hAnsiTheme="majorHAnsi" w:cs="Arial"/>
          <w:color w:val="000000" w:themeColor="text1"/>
          <w:sz w:val="16"/>
          <w:szCs w:val="21"/>
          <w:bdr w:val="none" w:sz="0" w:space="0" w:color="auto" w:frame="1"/>
          <w:lang w:val="en-GB"/>
        </w:rPr>
        <w:t xml:space="preserve"> of this is understandable, but it does not negate one fact: </w:t>
      </w:r>
      <w:r w:rsidRPr="00201242">
        <w:rPr>
          <w:rStyle w:val="Emphasis"/>
          <w:rFonts w:asciiTheme="majorHAnsi" w:hAnsiTheme="majorHAnsi"/>
          <w:color w:val="000000" w:themeColor="text1"/>
        </w:rPr>
        <w:t>unification can happen regardless of what people want and what they fear.</w:t>
      </w:r>
      <w:r w:rsidRPr="00201242">
        <w:rPr>
          <w:rFonts w:asciiTheme="majorHAnsi" w:hAnsiTheme="majorHAnsi" w:cs="Arial"/>
          <w:color w:val="000000" w:themeColor="text1"/>
          <w:sz w:val="16"/>
          <w:szCs w:val="21"/>
          <w:bdr w:val="none" w:sz="0" w:space="0" w:color="auto" w:frame="1"/>
          <w:lang w:val="en-GB"/>
        </w:rPr>
        <w:t xml:space="preserve"> </w:t>
      </w:r>
      <w:r w:rsidRPr="00201242">
        <w:rPr>
          <w:rStyle w:val="StyleBoldUnderline"/>
          <w:rFonts w:asciiTheme="majorHAnsi" w:hAnsiTheme="majorHAnsi"/>
          <w:color w:val="000000" w:themeColor="text1"/>
        </w:rPr>
        <w:t>History seldom cares about us, humble humans, and as the experience of countless crises and revolutions has shown, the situation can easily get out of control.</w:t>
      </w:r>
      <w:r w:rsidR="00201242" w:rsidRPr="00201242">
        <w:rPr>
          <w:rStyle w:val="StyleBoldUnderline"/>
          <w:rFonts w:asciiTheme="majorHAnsi" w:hAnsiTheme="majorHAnsi"/>
          <w:color w:val="000000" w:themeColor="text1"/>
          <w:sz w:val="12"/>
          <w:u w:val="none"/>
        </w:rPr>
        <w:t>¶</w:t>
      </w:r>
      <w:r w:rsidRPr="00201242">
        <w:rPr>
          <w:rStyle w:val="StyleBoldUnderline"/>
          <w:rFonts w:asciiTheme="majorHAnsi" w:hAnsiTheme="majorHAnsi"/>
          <w:color w:val="000000" w:themeColor="text1"/>
          <w:sz w:val="12"/>
        </w:rPr>
        <w:t xml:space="preserve"> </w:t>
      </w:r>
      <w:r w:rsidRPr="00201242">
        <w:rPr>
          <w:rFonts w:asciiTheme="majorHAnsi" w:hAnsiTheme="majorHAnsi" w:cs="Arial"/>
          <w:color w:val="000000" w:themeColor="text1"/>
          <w:sz w:val="16"/>
          <w:szCs w:val="21"/>
          <w:bdr w:val="none" w:sz="0" w:space="0" w:color="auto" w:frame="1"/>
          <w:lang w:val="en-GB"/>
        </w:rPr>
        <w:t xml:space="preserve">After all, </w:t>
      </w:r>
      <w:r w:rsidRPr="00201242">
        <w:rPr>
          <w:rStyle w:val="Emphasis"/>
          <w:rFonts w:asciiTheme="majorHAnsi" w:hAnsiTheme="majorHAnsi"/>
          <w:color w:val="000000" w:themeColor="text1"/>
          <w:lang w:val="en-GB"/>
        </w:rPr>
        <w:t>the existence of the rich South is a great destabilising factor in itself</w:t>
      </w:r>
      <w:r w:rsidRPr="00201242">
        <w:rPr>
          <w:rFonts w:asciiTheme="majorHAnsi" w:hAnsiTheme="majorHAnsi" w:cs="Arial"/>
          <w:color w:val="000000" w:themeColor="text1"/>
          <w:sz w:val="16"/>
          <w:szCs w:val="21"/>
          <w:bdr w:val="none" w:sz="0" w:space="0" w:color="auto" w:frame="1"/>
          <w:lang w:val="en-GB"/>
        </w:rPr>
        <w:t xml:space="preserve">. East Germans challenged their state once it became clear that Soviet tanks would not come to crush their rebellion. They wanted western freedom and, even more, they wanted western prosperity. But we should not forget that the income gap between the two Germanys was between 1:2 and 1:3, an almost unnoticeable gap by current Korean standards. </w:t>
      </w:r>
      <w:r w:rsidRPr="00201242">
        <w:rPr>
          <w:rStyle w:val="StyleBoldUnderline"/>
          <w:rFonts w:asciiTheme="majorHAnsi" w:hAnsiTheme="majorHAnsi"/>
          <w:color w:val="000000" w:themeColor="text1"/>
        </w:rPr>
        <w:t>So, if things start crumbling in the North, South Koreans will have little to do but to accept fate and embrace unification</w:t>
      </w:r>
      <w:r w:rsidRPr="00201242">
        <w:rPr>
          <w:rFonts w:asciiTheme="majorHAnsi" w:hAnsiTheme="majorHAnsi" w:cs="Arial"/>
          <w:color w:val="000000" w:themeColor="text1"/>
          <w:sz w:val="16"/>
          <w:szCs w:val="21"/>
          <w:bdr w:val="none" w:sz="0" w:space="0" w:color="auto" w:frame="1"/>
          <w:lang w:val="en-GB"/>
        </w:rPr>
        <w:t>.</w:t>
      </w:r>
    </w:p>
    <w:p w:rsidR="00201242" w:rsidRPr="00201242" w:rsidRDefault="00201242" w:rsidP="00201242">
      <w:pPr>
        <w:pStyle w:val="Heading4"/>
        <w:rPr>
          <w:rFonts w:asciiTheme="majorHAnsi" w:hAnsiTheme="majorHAnsi"/>
          <w:color w:val="000000" w:themeColor="text1"/>
        </w:rPr>
      </w:pPr>
      <w:r w:rsidRPr="00201242">
        <w:rPr>
          <w:rFonts w:asciiTheme="majorHAnsi" w:hAnsiTheme="majorHAnsi"/>
          <w:color w:val="000000" w:themeColor="text1"/>
        </w:rPr>
        <w:t>Unification kills the econ, their economic simulations ignore the cost, military and humanitarian, of transition, and don’t assume the transition will be smooth, we can’t even get enough troops because the infrastructure is such ass</w:t>
      </w:r>
    </w:p>
    <w:p w:rsidR="00201242" w:rsidRPr="00176D19" w:rsidRDefault="00201242" w:rsidP="00201242">
      <w:pPr>
        <w:rPr>
          <w:rFonts w:asciiTheme="majorHAnsi" w:hAnsiTheme="majorHAnsi"/>
          <w:color w:val="000000" w:themeColor="text1"/>
          <w:sz w:val="20"/>
          <w:szCs w:val="20"/>
        </w:rPr>
      </w:pPr>
      <w:r w:rsidRPr="00201242">
        <w:rPr>
          <w:rFonts w:asciiTheme="majorHAnsi" w:hAnsiTheme="majorHAnsi"/>
          <w:color w:val="000000" w:themeColor="text1"/>
        </w:rPr>
        <w:t xml:space="preserve">Jennifer </w:t>
      </w:r>
      <w:r w:rsidRPr="00201242">
        <w:rPr>
          <w:rStyle w:val="StyleStyleBold12pt"/>
          <w:rFonts w:asciiTheme="majorHAnsi" w:hAnsiTheme="majorHAnsi"/>
          <w:color w:val="000000" w:themeColor="text1"/>
        </w:rPr>
        <w:t>Lind</w:t>
      </w:r>
      <w:r w:rsidRPr="00201242">
        <w:rPr>
          <w:rFonts w:asciiTheme="majorHAnsi" w:hAnsiTheme="majorHAnsi"/>
          <w:color w:val="000000" w:themeColor="text1"/>
        </w:rPr>
        <w:t>, 2-23-20</w:t>
      </w:r>
      <w:r w:rsidRPr="00201242">
        <w:rPr>
          <w:rStyle w:val="StyleStyleBold12pt"/>
          <w:rFonts w:asciiTheme="majorHAnsi" w:hAnsiTheme="majorHAnsi"/>
          <w:color w:val="000000" w:themeColor="text1"/>
        </w:rPr>
        <w:t>15</w:t>
      </w:r>
      <w:r w:rsidRPr="00201242">
        <w:rPr>
          <w:rFonts w:asciiTheme="majorHAnsi" w:hAnsiTheme="majorHAnsi"/>
          <w:color w:val="000000" w:themeColor="text1"/>
        </w:rPr>
        <w:t>, J</w:t>
      </w:r>
      <w:r w:rsidRPr="00201242">
        <w:rPr>
          <w:rFonts w:asciiTheme="majorHAnsi" w:hAnsiTheme="majorHAnsi"/>
          <w:color w:val="000000" w:themeColor="text1"/>
          <w:shd w:val="clear" w:color="auto" w:fill="FFFFFF"/>
        </w:rPr>
        <w:t xml:space="preserve">ennifer Lind is Associate Professor of Government at </w:t>
      </w:r>
      <w:proofErr w:type="gramStart"/>
      <w:r w:rsidRPr="00201242">
        <w:rPr>
          <w:rFonts w:asciiTheme="majorHAnsi" w:hAnsiTheme="majorHAnsi"/>
          <w:color w:val="000000" w:themeColor="text1"/>
          <w:shd w:val="clear" w:color="auto" w:fill="FFFFFF"/>
        </w:rPr>
        <w:t>Dartmouth</w:t>
      </w:r>
      <w:r w:rsidR="00176D19">
        <w:rPr>
          <w:rFonts w:asciiTheme="majorHAnsi" w:hAnsiTheme="majorHAnsi"/>
          <w:color w:val="000000" w:themeColor="text1"/>
          <w:sz w:val="20"/>
          <w:szCs w:val="20"/>
        </w:rPr>
        <w:t xml:space="preserve"> </w:t>
      </w:r>
      <w:r w:rsidRPr="00201242">
        <w:rPr>
          <w:rFonts w:asciiTheme="majorHAnsi" w:hAnsiTheme="majorHAnsi"/>
          <w:color w:val="000000" w:themeColor="text1"/>
        </w:rPr>
        <w:t xml:space="preserve"> "</w:t>
      </w:r>
      <w:proofErr w:type="gramEnd"/>
      <w:r w:rsidRPr="00201242">
        <w:rPr>
          <w:rFonts w:asciiTheme="majorHAnsi" w:hAnsiTheme="majorHAnsi"/>
          <w:color w:val="000000" w:themeColor="text1"/>
        </w:rPr>
        <w:t>The Perils of Korean Unification," Diplomat, http://thediplomat.com/2015/02/the-perils-of-korean-unification/</w:t>
      </w:r>
    </w:p>
    <w:p w:rsidR="00201242" w:rsidRPr="00176D19" w:rsidRDefault="00201242" w:rsidP="00176D19">
      <w:pPr>
        <w:pStyle w:val="NormalWeb"/>
        <w:shd w:val="clear" w:color="auto" w:fill="FFFFFF"/>
        <w:spacing w:before="0" w:beforeAutospacing="0" w:after="240" w:afterAutospacing="0" w:line="300" w:lineRule="atLeast"/>
        <w:rPr>
          <w:rFonts w:asciiTheme="majorHAnsi" w:hAnsiTheme="majorHAnsi"/>
          <w:color w:val="000000" w:themeColor="text1"/>
          <w:sz w:val="16"/>
          <w:szCs w:val="22"/>
        </w:rPr>
      </w:pPr>
      <w:r w:rsidRPr="00176D19">
        <w:rPr>
          <w:rStyle w:val="StyleBoldUnderline"/>
          <w:rFonts w:asciiTheme="majorHAnsi" w:hAnsiTheme="majorHAnsi"/>
          <w:color w:val="000000" w:themeColor="text1"/>
          <w:szCs w:val="22"/>
        </w:rPr>
        <w:t>In these discussions of Korean unification, observers have debated its economic benefits versus costs. While some analysts emphasize a unified Korea’s tremendous economic potential, others warn of the huge price tag required to bring the DPRK up to the ROK’s living standards</w:t>
      </w:r>
      <w:r w:rsidRPr="00176D19">
        <w:rPr>
          <w:rFonts w:asciiTheme="majorHAnsi" w:hAnsiTheme="majorHAnsi"/>
          <w:color w:val="000000" w:themeColor="text1"/>
          <w:sz w:val="16"/>
          <w:szCs w:val="22"/>
        </w:rPr>
        <w:t xml:space="preserve">. These debates are important, but </w:t>
      </w:r>
      <w:r w:rsidRPr="00176D19">
        <w:rPr>
          <w:rStyle w:val="Emphasis"/>
          <w:rFonts w:asciiTheme="majorHAnsi" w:hAnsiTheme="majorHAnsi"/>
          <w:color w:val="000000" w:themeColor="text1"/>
          <w:szCs w:val="22"/>
        </w:rPr>
        <w:t>the economics of Korean unification cannot be discussed alone. Any discussion of Korea’s economic future must consider the potential for what might be a truly perilous and drawn-out transition.</w:t>
      </w:r>
      <w:r w:rsidR="00176D19" w:rsidRPr="00176D19">
        <w:rPr>
          <w:rStyle w:val="Emphasis"/>
          <w:rFonts w:asciiTheme="majorHAnsi" w:hAnsiTheme="majorHAnsi"/>
          <w:b w:val="0"/>
          <w:color w:val="000000" w:themeColor="text1"/>
          <w:sz w:val="12"/>
          <w:szCs w:val="22"/>
          <w:u w:val="none"/>
        </w:rPr>
        <w:t>¶</w:t>
      </w:r>
      <w:r w:rsidRPr="00176D19">
        <w:rPr>
          <w:rStyle w:val="Emphasis"/>
          <w:rFonts w:asciiTheme="majorHAnsi" w:hAnsiTheme="majorHAnsi"/>
          <w:color w:val="000000" w:themeColor="text1"/>
          <w:szCs w:val="22"/>
        </w:rPr>
        <w:t xml:space="preserve"> </w:t>
      </w:r>
      <w:r w:rsidRPr="00176D19">
        <w:rPr>
          <w:rFonts w:asciiTheme="majorHAnsi" w:hAnsiTheme="majorHAnsi"/>
          <w:color w:val="000000" w:themeColor="text1"/>
          <w:sz w:val="16"/>
          <w:szCs w:val="22"/>
        </w:rPr>
        <w:t>In Park’s Dresden Declaration, as it became known, the president commented that unification would bring an “economic bonanza.” Comparing South Korea to Germany, Park said, “The Republic of Korea will similarly reach ever greater heights after unification. The northern half of the Korean Peninsula will also experience rapid development.”</w:t>
      </w:r>
      <w:r w:rsidR="00176D19" w:rsidRPr="00176D19">
        <w:rPr>
          <w:rFonts w:asciiTheme="majorHAnsi" w:hAnsiTheme="majorHAnsi"/>
          <w:color w:val="000000" w:themeColor="text1"/>
          <w:sz w:val="12"/>
          <w:szCs w:val="22"/>
        </w:rPr>
        <w:t>¶</w:t>
      </w:r>
      <w:r w:rsidRPr="00176D19">
        <w:rPr>
          <w:rFonts w:asciiTheme="majorHAnsi" w:hAnsiTheme="majorHAnsi"/>
          <w:color w:val="000000" w:themeColor="text1"/>
          <w:sz w:val="16"/>
          <w:szCs w:val="22"/>
        </w:rPr>
        <w:t xml:space="preserve"> Goldman Sachs also sees bonanza: a 2009 study enthused that by mid-century, the 75 million person economy of a unified Korea could surpass that of France, Germany, and Japan, and that Korea could have the eighth-largest economy in the world. Unification is expected to benefit the Korean economy because, as the</w:t>
      </w:r>
      <w:r w:rsidRPr="00176D19">
        <w:rPr>
          <w:rStyle w:val="apple-converted-space"/>
          <w:rFonts w:asciiTheme="majorHAnsi" w:hAnsiTheme="majorHAnsi"/>
          <w:color w:val="000000" w:themeColor="text1"/>
          <w:sz w:val="16"/>
          <w:szCs w:val="22"/>
        </w:rPr>
        <w:t xml:space="preserve"> </w:t>
      </w:r>
      <w:r w:rsidRPr="00176D19">
        <w:rPr>
          <w:rStyle w:val="Emphasis"/>
          <w:rFonts w:asciiTheme="majorHAnsi" w:hAnsiTheme="majorHAnsi"/>
          <w:color w:val="000000" w:themeColor="text1"/>
          <w:szCs w:val="22"/>
        </w:rPr>
        <w:t>Wall Street Journal</w:t>
      </w:r>
      <w:r w:rsidRPr="00176D19">
        <w:rPr>
          <w:rStyle w:val="apple-converted-space"/>
          <w:rFonts w:asciiTheme="majorHAnsi" w:hAnsiTheme="majorHAnsi"/>
          <w:color w:val="000000" w:themeColor="text1"/>
          <w:sz w:val="16"/>
          <w:szCs w:val="22"/>
        </w:rPr>
        <w:t xml:space="preserve"> </w:t>
      </w:r>
      <w:hyperlink r:id="rId17" w:tgtFrame="_blank" w:history="1">
        <w:r w:rsidRPr="00176D19">
          <w:rPr>
            <w:rStyle w:val="Hyperlink"/>
            <w:rFonts w:asciiTheme="majorHAnsi" w:hAnsiTheme="majorHAnsi"/>
            <w:color w:val="000000" w:themeColor="text1"/>
            <w:sz w:val="16"/>
            <w:szCs w:val="22"/>
          </w:rPr>
          <w:t>reported</w:t>
        </w:r>
      </w:hyperlink>
      <w:r w:rsidRPr="00176D19">
        <w:rPr>
          <w:rFonts w:asciiTheme="majorHAnsi" w:hAnsiTheme="majorHAnsi"/>
          <w:color w:val="000000" w:themeColor="text1"/>
          <w:sz w:val="16"/>
          <w:szCs w:val="22"/>
        </w:rPr>
        <w:t>, “the North’s huge growth potential could help offset the slowing growth of South Korea, burdened by limited natural resources and a fast-aging population. North Korea has huge mineral deposits and a population that is younger and growing twice as quickly.”</w:t>
      </w:r>
      <w:r w:rsidR="00176D19" w:rsidRPr="00176D19">
        <w:rPr>
          <w:rFonts w:asciiTheme="majorHAnsi" w:hAnsiTheme="majorHAnsi"/>
          <w:color w:val="000000" w:themeColor="text1"/>
          <w:sz w:val="12"/>
          <w:szCs w:val="22"/>
        </w:rPr>
        <w:t>¶</w:t>
      </w:r>
      <w:r w:rsidRPr="00176D19">
        <w:rPr>
          <w:rFonts w:asciiTheme="majorHAnsi" w:hAnsiTheme="majorHAnsi"/>
          <w:color w:val="000000" w:themeColor="text1"/>
          <w:sz w:val="16"/>
          <w:szCs w:val="22"/>
        </w:rPr>
        <w:t xml:space="preserve"> </w:t>
      </w:r>
      <w:proofErr w:type="gramStart"/>
      <w:r w:rsidRPr="00176D19">
        <w:rPr>
          <w:rStyle w:val="StyleBoldUnderline"/>
          <w:rFonts w:asciiTheme="majorHAnsi" w:hAnsiTheme="majorHAnsi"/>
          <w:color w:val="000000" w:themeColor="text1"/>
          <w:szCs w:val="22"/>
        </w:rPr>
        <w:t>While</w:t>
      </w:r>
      <w:proofErr w:type="gramEnd"/>
      <w:r w:rsidRPr="00176D19">
        <w:rPr>
          <w:rStyle w:val="StyleBoldUnderline"/>
          <w:rFonts w:asciiTheme="majorHAnsi" w:hAnsiTheme="majorHAnsi"/>
          <w:color w:val="000000" w:themeColor="text1"/>
          <w:szCs w:val="22"/>
        </w:rPr>
        <w:t xml:space="preserve"> unification “bulls” expect a bonanza, unification “bears” warn about the costs and challenges of lifting the North up to the South’s level. A 2013 ROK Ministry of Finance </w:t>
      </w:r>
      <w:hyperlink r:id="rId18" w:tgtFrame="_blank" w:history="1">
        <w:r w:rsidRPr="00176D19">
          <w:rPr>
            <w:rStyle w:val="StyleBoldUnderline"/>
            <w:rFonts w:asciiTheme="majorHAnsi" w:hAnsiTheme="majorHAnsi"/>
            <w:color w:val="000000" w:themeColor="text1"/>
            <w:szCs w:val="22"/>
          </w:rPr>
          <w:t>report</w:t>
        </w:r>
      </w:hyperlink>
      <w:r w:rsidRPr="00176D19">
        <w:rPr>
          <w:rStyle w:val="StyleBoldUnderline"/>
          <w:rFonts w:asciiTheme="majorHAnsi" w:hAnsiTheme="majorHAnsi"/>
          <w:color w:val="000000" w:themeColor="text1"/>
          <w:szCs w:val="22"/>
        </w:rPr>
        <w:t xml:space="preserve"> calculated that </w:t>
      </w:r>
      <w:r w:rsidRPr="00176D19">
        <w:rPr>
          <w:rStyle w:val="Emphasis"/>
          <w:rFonts w:asciiTheme="majorHAnsi" w:hAnsiTheme="majorHAnsi"/>
          <w:color w:val="000000" w:themeColor="text1"/>
          <w:szCs w:val="22"/>
        </w:rPr>
        <w:t>the cost of unification could run as high as 7 percent of GDP</w:t>
      </w:r>
      <w:r w:rsidRPr="00176D19">
        <w:rPr>
          <w:rFonts w:asciiTheme="majorHAnsi" w:hAnsiTheme="majorHAnsi"/>
          <w:color w:val="000000" w:themeColor="text1"/>
          <w:sz w:val="16"/>
          <w:szCs w:val="22"/>
        </w:rPr>
        <w:t xml:space="preserve"> (about $80 billion) for a decade. More recently, </w:t>
      </w:r>
      <w:r w:rsidRPr="00176D19">
        <w:rPr>
          <w:rStyle w:val="StyleBoldUnderline"/>
          <w:rFonts w:asciiTheme="majorHAnsi" w:hAnsiTheme="majorHAnsi"/>
          <w:color w:val="000000" w:themeColor="text1"/>
          <w:szCs w:val="22"/>
        </w:rPr>
        <w:t xml:space="preserve">South Korea’s Financial Services Commission </w:t>
      </w:r>
      <w:hyperlink r:id="rId19" w:tgtFrame="_blank" w:history="1">
        <w:r w:rsidRPr="00176D19">
          <w:rPr>
            <w:rStyle w:val="StyleBoldUnderline"/>
            <w:rFonts w:asciiTheme="majorHAnsi" w:hAnsiTheme="majorHAnsi"/>
            <w:color w:val="000000" w:themeColor="text1"/>
            <w:szCs w:val="22"/>
          </w:rPr>
          <w:t>estimated</w:t>
        </w:r>
      </w:hyperlink>
      <w:r w:rsidRPr="00176D19">
        <w:rPr>
          <w:rStyle w:val="StyleBoldUnderline"/>
          <w:rFonts w:asciiTheme="majorHAnsi" w:hAnsiTheme="majorHAnsi"/>
          <w:color w:val="000000" w:themeColor="text1"/>
          <w:szCs w:val="22"/>
        </w:rPr>
        <w:t xml:space="preserve"> the cost at $500 billion over a 20-year period</w:t>
      </w:r>
      <w:r w:rsidRPr="00176D19">
        <w:rPr>
          <w:rFonts w:asciiTheme="majorHAnsi" w:hAnsiTheme="majorHAnsi"/>
          <w:color w:val="000000" w:themeColor="text1"/>
          <w:sz w:val="16"/>
          <w:szCs w:val="22"/>
        </w:rPr>
        <w:t>.</w:t>
      </w:r>
      <w:r w:rsidRPr="00176D19">
        <w:rPr>
          <w:rStyle w:val="apple-converted-space"/>
          <w:rFonts w:asciiTheme="majorHAnsi" w:hAnsiTheme="majorHAnsi"/>
          <w:color w:val="000000" w:themeColor="text1"/>
          <w:sz w:val="16"/>
          <w:szCs w:val="22"/>
        </w:rPr>
        <w:t xml:space="preserve"> </w:t>
      </w:r>
      <w:r w:rsidRPr="00176D19">
        <w:rPr>
          <w:rStyle w:val="Emphasis"/>
          <w:rFonts w:asciiTheme="majorHAnsi" w:hAnsiTheme="majorHAnsi"/>
          <w:color w:val="000000" w:themeColor="text1"/>
          <w:szCs w:val="22"/>
        </w:rPr>
        <w:t xml:space="preserve">The Economist </w:t>
      </w:r>
      <w:hyperlink r:id="rId20" w:tgtFrame="_blank" w:history="1">
        <w:r w:rsidRPr="00176D19">
          <w:rPr>
            <w:rStyle w:val="Emphasis"/>
            <w:rFonts w:asciiTheme="majorHAnsi" w:hAnsiTheme="majorHAnsi"/>
            <w:color w:val="000000" w:themeColor="text1"/>
            <w:szCs w:val="22"/>
          </w:rPr>
          <w:t>dismissed this</w:t>
        </w:r>
      </w:hyperlink>
      <w:r w:rsidRPr="00176D19">
        <w:rPr>
          <w:rStyle w:val="Emphasis"/>
          <w:rFonts w:asciiTheme="majorHAnsi" w:hAnsiTheme="majorHAnsi"/>
          <w:color w:val="000000" w:themeColor="text1"/>
          <w:szCs w:val="22"/>
        </w:rPr>
        <w:t xml:space="preserve"> as “optimistically low.</w:t>
      </w:r>
      <w:r w:rsidRPr="00176D19">
        <w:rPr>
          <w:rFonts w:asciiTheme="majorHAnsi" w:hAnsiTheme="majorHAnsi"/>
          <w:color w:val="000000" w:themeColor="text1"/>
          <w:sz w:val="16"/>
          <w:szCs w:val="22"/>
        </w:rPr>
        <w:t xml:space="preserve">” It argued that </w:t>
      </w:r>
      <w:r w:rsidRPr="00176D19">
        <w:rPr>
          <w:rStyle w:val="StyleBoldUnderline"/>
          <w:rFonts w:asciiTheme="majorHAnsi" w:hAnsiTheme="majorHAnsi"/>
          <w:color w:val="000000" w:themeColor="text1"/>
          <w:szCs w:val="22"/>
        </w:rPr>
        <w:t>raising up the North to Southern standards “without massive internal migration southwards or post-unity civil chaos is likely to cost far more than $500 billion, and most of this will fall on Southern taxpayers for decades.”</w:t>
      </w:r>
      <w:r w:rsidR="00176D19" w:rsidRPr="00176D19">
        <w:rPr>
          <w:rFonts w:asciiTheme="majorHAnsi" w:hAnsiTheme="majorHAnsi"/>
          <w:color w:val="000000" w:themeColor="text1"/>
          <w:sz w:val="12"/>
          <w:szCs w:val="22"/>
        </w:rPr>
        <w:t>¶</w:t>
      </w:r>
      <w:r w:rsidRPr="00176D19">
        <w:rPr>
          <w:rFonts w:asciiTheme="majorHAnsi" w:hAnsiTheme="majorHAnsi"/>
          <w:color w:val="000000" w:themeColor="text1"/>
          <w:sz w:val="16"/>
          <w:szCs w:val="22"/>
        </w:rPr>
        <w:t xml:space="preserve"> </w:t>
      </w:r>
      <w:r w:rsidRPr="00176D19">
        <w:rPr>
          <w:rStyle w:val="Strong"/>
          <w:rFonts w:asciiTheme="majorHAnsi" w:hAnsiTheme="majorHAnsi"/>
          <w:color w:val="000000" w:themeColor="text1"/>
          <w:sz w:val="16"/>
          <w:szCs w:val="22"/>
        </w:rPr>
        <w:t>The Dangers of Transition</w:t>
      </w:r>
      <w:r w:rsidR="00176D19" w:rsidRPr="00176D19">
        <w:rPr>
          <w:rFonts w:asciiTheme="majorHAnsi" w:hAnsiTheme="majorHAnsi"/>
          <w:color w:val="000000" w:themeColor="text1"/>
          <w:sz w:val="12"/>
          <w:szCs w:val="22"/>
        </w:rPr>
        <w:t>¶</w:t>
      </w:r>
      <w:r w:rsidRPr="00176D19">
        <w:rPr>
          <w:rFonts w:asciiTheme="majorHAnsi" w:hAnsiTheme="majorHAnsi"/>
          <w:color w:val="000000" w:themeColor="text1"/>
          <w:sz w:val="16"/>
          <w:szCs w:val="22"/>
        </w:rPr>
        <w:t xml:space="preserve"> But </w:t>
      </w:r>
      <w:r w:rsidRPr="00176D19">
        <w:rPr>
          <w:rStyle w:val="StyleBoldUnderline"/>
          <w:rFonts w:asciiTheme="majorHAnsi" w:hAnsiTheme="majorHAnsi"/>
          <w:color w:val="000000" w:themeColor="text1"/>
          <w:szCs w:val="22"/>
        </w:rPr>
        <w:t>aside from bulls and bears, there’s an 800-pound gorilla in the room: the great uncertainty of the transition period</w:t>
      </w:r>
      <w:r w:rsidRPr="00176D19">
        <w:rPr>
          <w:rFonts w:asciiTheme="majorHAnsi" w:hAnsiTheme="majorHAnsi"/>
          <w:color w:val="000000" w:themeColor="text1"/>
          <w:sz w:val="16"/>
          <w:szCs w:val="22"/>
        </w:rPr>
        <w:t>. Aidan Foster-Carter</w:t>
      </w:r>
      <w:r w:rsidRPr="00176D19">
        <w:rPr>
          <w:rStyle w:val="apple-converted-space"/>
          <w:rFonts w:asciiTheme="majorHAnsi" w:hAnsiTheme="majorHAnsi"/>
          <w:color w:val="000000" w:themeColor="text1"/>
          <w:sz w:val="16"/>
          <w:szCs w:val="22"/>
        </w:rPr>
        <w:t xml:space="preserve"> </w:t>
      </w:r>
      <w:hyperlink r:id="rId21" w:tgtFrame="_blank" w:history="1">
        <w:r w:rsidRPr="00176D19">
          <w:rPr>
            <w:rStyle w:val="Hyperlink"/>
            <w:rFonts w:asciiTheme="majorHAnsi" w:hAnsiTheme="majorHAnsi"/>
            <w:color w:val="000000" w:themeColor="text1"/>
            <w:sz w:val="16"/>
            <w:szCs w:val="22"/>
          </w:rPr>
          <w:t>cautions</w:t>
        </w:r>
      </w:hyperlink>
      <w:r w:rsidRPr="00176D19">
        <w:rPr>
          <w:rStyle w:val="apple-converted-space"/>
          <w:rFonts w:asciiTheme="majorHAnsi" w:hAnsiTheme="majorHAnsi"/>
          <w:color w:val="000000" w:themeColor="text1"/>
          <w:sz w:val="16"/>
          <w:szCs w:val="22"/>
        </w:rPr>
        <w:t xml:space="preserve"> </w:t>
      </w:r>
      <w:r w:rsidRPr="00176D19">
        <w:rPr>
          <w:rFonts w:asciiTheme="majorHAnsi" w:hAnsiTheme="majorHAnsi"/>
          <w:color w:val="000000" w:themeColor="text1"/>
          <w:sz w:val="16"/>
          <w:szCs w:val="22"/>
        </w:rPr>
        <w:t xml:space="preserve">that </w:t>
      </w:r>
      <w:r w:rsidRPr="00176D19">
        <w:rPr>
          <w:rStyle w:val="StyleBoldUnderline"/>
          <w:rFonts w:asciiTheme="majorHAnsi" w:hAnsiTheme="majorHAnsi"/>
          <w:color w:val="000000" w:themeColor="text1"/>
          <w:szCs w:val="22"/>
        </w:rPr>
        <w:t>discussions of a unification bonanza tend to start with the assumption of a peaceful, negotiated transition. But the road to unification could, of course, be far messier, and could include a humanitarian disaster, a refugee crisis, civil war, and loose nukes</w:t>
      </w:r>
      <w:r w:rsidRPr="00176D19">
        <w:rPr>
          <w:rFonts w:asciiTheme="majorHAnsi" w:hAnsiTheme="majorHAnsi"/>
          <w:color w:val="000000" w:themeColor="text1"/>
          <w:sz w:val="16"/>
          <w:szCs w:val="22"/>
        </w:rPr>
        <w:t>.</w:t>
      </w:r>
      <w:r w:rsidR="00176D19" w:rsidRPr="00176D19">
        <w:rPr>
          <w:rFonts w:asciiTheme="majorHAnsi" w:hAnsiTheme="majorHAnsi"/>
          <w:color w:val="000000" w:themeColor="text1"/>
          <w:sz w:val="12"/>
          <w:szCs w:val="22"/>
        </w:rPr>
        <w:t>¶</w:t>
      </w:r>
      <w:r w:rsidRPr="00176D19">
        <w:rPr>
          <w:rFonts w:asciiTheme="majorHAnsi" w:hAnsiTheme="majorHAnsi"/>
          <w:color w:val="000000" w:themeColor="text1"/>
          <w:sz w:val="16"/>
          <w:szCs w:val="22"/>
        </w:rPr>
        <w:t xml:space="preserve"> </w:t>
      </w:r>
      <w:proofErr w:type="gramStart"/>
      <w:r w:rsidRPr="00176D19">
        <w:rPr>
          <w:rFonts w:asciiTheme="majorHAnsi" w:hAnsiTheme="majorHAnsi"/>
          <w:color w:val="000000" w:themeColor="text1"/>
          <w:sz w:val="16"/>
          <w:szCs w:val="22"/>
        </w:rPr>
        <w:t>The</w:t>
      </w:r>
      <w:proofErr w:type="gramEnd"/>
      <w:r w:rsidRPr="00176D19">
        <w:rPr>
          <w:rFonts w:asciiTheme="majorHAnsi" w:hAnsiTheme="majorHAnsi"/>
          <w:color w:val="000000" w:themeColor="text1"/>
          <w:sz w:val="16"/>
          <w:szCs w:val="22"/>
        </w:rPr>
        <w:t xml:space="preserve"> way that the Koreas unify will have profound effects on the country’s future economic success and political stability. </w:t>
      </w:r>
      <w:r w:rsidRPr="00176D19">
        <w:rPr>
          <w:rStyle w:val="StyleBoldUnderline"/>
          <w:rFonts w:asciiTheme="majorHAnsi" w:hAnsiTheme="majorHAnsi"/>
          <w:color w:val="000000" w:themeColor="text1"/>
          <w:szCs w:val="22"/>
        </w:rPr>
        <w:t>Analysts of Korean unification have long discussed “soft” versus “hard” landings.</w:t>
      </w:r>
      <w:r w:rsidRPr="00176D19">
        <w:rPr>
          <w:rFonts w:asciiTheme="majorHAnsi" w:hAnsiTheme="majorHAnsi"/>
          <w:color w:val="000000" w:themeColor="text1"/>
          <w:sz w:val="16"/>
          <w:szCs w:val="22"/>
        </w:rPr>
        <w:t>” Regarding the former, unification might indeed occur peacefully, through a negotiated settlement and an orderly transition (which avoids an anarchic, unstable period in which authority is contested). This was the fortunate end to German division, and this would be the most orderly, least dangerous way for the Koreas to unite — and the quickest way for a unified Korea to realize an economic bonanza.</w:t>
      </w:r>
      <w:r w:rsidR="00176D19" w:rsidRPr="00176D19">
        <w:rPr>
          <w:rFonts w:asciiTheme="majorHAnsi" w:hAnsiTheme="majorHAnsi"/>
          <w:color w:val="000000" w:themeColor="text1"/>
          <w:sz w:val="12"/>
          <w:szCs w:val="22"/>
        </w:rPr>
        <w:t>¶</w:t>
      </w:r>
      <w:r w:rsidRPr="00176D19">
        <w:rPr>
          <w:rFonts w:asciiTheme="majorHAnsi" w:hAnsiTheme="majorHAnsi"/>
          <w:color w:val="000000" w:themeColor="text1"/>
          <w:sz w:val="16"/>
          <w:szCs w:val="22"/>
        </w:rPr>
        <w:t xml:space="preserve"> But </w:t>
      </w:r>
      <w:r w:rsidRPr="00176D19">
        <w:rPr>
          <w:rStyle w:val="StyleBoldUnderline"/>
          <w:rFonts w:asciiTheme="majorHAnsi" w:hAnsiTheme="majorHAnsi"/>
          <w:color w:val="000000" w:themeColor="text1"/>
          <w:szCs w:val="22"/>
        </w:rPr>
        <w:t>unification might also occur through the collapse of the North Korean government — perhaps during an interstate war, or in the midst of a power struggle or civil war in the North. In contrast to a negotiated settlement, collapse scenarios could be extremely dangerous.</w:t>
      </w:r>
      <w:r w:rsidR="00176D19" w:rsidRPr="00176D19">
        <w:rPr>
          <w:rStyle w:val="StyleBoldUnderline"/>
          <w:rFonts w:asciiTheme="majorHAnsi" w:hAnsiTheme="majorHAnsi"/>
          <w:color w:val="000000" w:themeColor="text1"/>
          <w:sz w:val="12"/>
          <w:szCs w:val="22"/>
          <w:u w:val="none"/>
        </w:rPr>
        <w:t>¶</w:t>
      </w:r>
      <w:r w:rsidRPr="00176D19">
        <w:rPr>
          <w:rStyle w:val="StyleBoldUnderline"/>
          <w:rFonts w:asciiTheme="majorHAnsi" w:hAnsiTheme="majorHAnsi"/>
          <w:color w:val="000000" w:themeColor="text1"/>
          <w:szCs w:val="22"/>
        </w:rPr>
        <w:t xml:space="preserve"> </w:t>
      </w:r>
      <w:r w:rsidRPr="00176D19">
        <w:rPr>
          <w:rFonts w:asciiTheme="majorHAnsi" w:hAnsiTheme="majorHAnsi"/>
          <w:color w:val="000000" w:themeColor="text1"/>
          <w:sz w:val="16"/>
          <w:szCs w:val="22"/>
        </w:rPr>
        <w:t>RAND political scientist Bruce Bennett and I</w:t>
      </w:r>
      <w:r w:rsidRPr="00176D19">
        <w:rPr>
          <w:rStyle w:val="apple-converted-space"/>
          <w:rFonts w:asciiTheme="majorHAnsi" w:hAnsiTheme="majorHAnsi"/>
          <w:color w:val="000000" w:themeColor="text1"/>
          <w:sz w:val="16"/>
          <w:szCs w:val="22"/>
        </w:rPr>
        <w:t xml:space="preserve"> </w:t>
      </w:r>
      <w:hyperlink r:id="rId22" w:tgtFrame="_blank" w:history="1">
        <w:r w:rsidRPr="00176D19">
          <w:rPr>
            <w:rStyle w:val="Hyperlink"/>
            <w:rFonts w:asciiTheme="majorHAnsi" w:hAnsiTheme="majorHAnsi"/>
            <w:color w:val="000000" w:themeColor="text1"/>
            <w:sz w:val="16"/>
            <w:szCs w:val="22"/>
          </w:rPr>
          <w:t>modeled</w:t>
        </w:r>
      </w:hyperlink>
      <w:r w:rsidRPr="00176D19">
        <w:rPr>
          <w:rStyle w:val="apple-converted-space"/>
          <w:rFonts w:asciiTheme="majorHAnsi" w:hAnsiTheme="majorHAnsi"/>
          <w:color w:val="000000" w:themeColor="text1"/>
          <w:sz w:val="16"/>
          <w:szCs w:val="22"/>
        </w:rPr>
        <w:t xml:space="preserve"> </w:t>
      </w:r>
      <w:r w:rsidRPr="00176D19">
        <w:rPr>
          <w:rFonts w:asciiTheme="majorHAnsi" w:hAnsiTheme="majorHAnsi"/>
          <w:color w:val="000000" w:themeColor="text1"/>
          <w:sz w:val="16"/>
          <w:szCs w:val="22"/>
        </w:rPr>
        <w:t xml:space="preserve">one collapse scenario, seeking to estimate the force requirements for military operations to stabilize a post-collapse North Korea. In our study we adopted self-consciously optimistic assumptions: for </w:t>
      </w:r>
      <w:proofErr w:type="gramStart"/>
      <w:r w:rsidRPr="00176D19">
        <w:rPr>
          <w:rFonts w:asciiTheme="majorHAnsi" w:hAnsiTheme="majorHAnsi"/>
          <w:color w:val="000000" w:themeColor="text1"/>
          <w:sz w:val="16"/>
          <w:szCs w:val="22"/>
        </w:rPr>
        <w:t>example, that</w:t>
      </w:r>
      <w:proofErr w:type="gramEnd"/>
      <w:r w:rsidRPr="00176D19">
        <w:rPr>
          <w:rFonts w:asciiTheme="majorHAnsi" w:hAnsiTheme="majorHAnsi"/>
          <w:color w:val="000000" w:themeColor="text1"/>
          <w:sz w:val="16"/>
          <w:szCs w:val="22"/>
        </w:rPr>
        <w:t xml:space="preserve"> the North Korean military and people would accept and cooperate with a stabilization effort. We made this assumption in order to generate force requirements in a best-case scenario — with the implication that the demands of stabilization could be far higher. (Bennett and I previously discussed our study with</w:t>
      </w:r>
      <w:r w:rsidRPr="00176D19">
        <w:rPr>
          <w:rStyle w:val="apple-converted-space"/>
          <w:rFonts w:asciiTheme="majorHAnsi" w:hAnsiTheme="majorHAnsi"/>
          <w:color w:val="000000" w:themeColor="text1"/>
          <w:sz w:val="16"/>
          <w:szCs w:val="22"/>
        </w:rPr>
        <w:t xml:space="preserve"> </w:t>
      </w:r>
      <w:hyperlink r:id="rId23" w:tgtFrame="_blank" w:history="1">
        <w:r w:rsidRPr="00176D19">
          <w:rPr>
            <w:rStyle w:val="Hyperlink"/>
            <w:rFonts w:asciiTheme="majorHAnsi" w:hAnsiTheme="majorHAnsi"/>
            <w:i/>
            <w:iCs/>
            <w:color w:val="000000" w:themeColor="text1"/>
            <w:sz w:val="16"/>
            <w:szCs w:val="22"/>
          </w:rPr>
          <w:t>38 North</w:t>
        </w:r>
      </w:hyperlink>
      <w:r w:rsidRPr="00176D19">
        <w:rPr>
          <w:rFonts w:asciiTheme="majorHAnsi" w:hAnsiTheme="majorHAnsi"/>
          <w:color w:val="000000" w:themeColor="text1"/>
          <w:sz w:val="16"/>
          <w:szCs w:val="22"/>
        </w:rPr>
        <w:t>.)</w:t>
      </w:r>
      <w:r w:rsidR="00176D19" w:rsidRPr="00176D19">
        <w:rPr>
          <w:rFonts w:asciiTheme="majorHAnsi" w:hAnsiTheme="majorHAnsi"/>
          <w:color w:val="000000" w:themeColor="text1"/>
          <w:sz w:val="12"/>
          <w:szCs w:val="22"/>
        </w:rPr>
        <w:t>¶</w:t>
      </w:r>
      <w:r w:rsidRPr="00176D19">
        <w:rPr>
          <w:rFonts w:asciiTheme="majorHAnsi" w:hAnsiTheme="majorHAnsi"/>
          <w:color w:val="000000" w:themeColor="text1"/>
          <w:sz w:val="16"/>
          <w:szCs w:val="22"/>
        </w:rPr>
        <w:t xml:space="preserve"> </w:t>
      </w:r>
      <w:proofErr w:type="gramStart"/>
      <w:r w:rsidRPr="00176D19">
        <w:rPr>
          <w:rStyle w:val="StyleBoldUnderline"/>
          <w:rFonts w:asciiTheme="majorHAnsi" w:hAnsiTheme="majorHAnsi"/>
          <w:color w:val="000000" w:themeColor="text1"/>
          <w:szCs w:val="22"/>
        </w:rPr>
        <w:t>In</w:t>
      </w:r>
      <w:proofErr w:type="gramEnd"/>
      <w:r w:rsidRPr="00176D19">
        <w:rPr>
          <w:rStyle w:val="StyleBoldUnderline"/>
          <w:rFonts w:asciiTheme="majorHAnsi" w:hAnsiTheme="majorHAnsi"/>
          <w:color w:val="000000" w:themeColor="text1"/>
          <w:szCs w:val="22"/>
        </w:rPr>
        <w:t xml:space="preserve"> the wake of a North Korean regime collapse, instability could take a variety of forms. If government-provided food and health services were to cease, the result could be a humanitarian disaster fraught with hunger and disease</w:t>
      </w:r>
      <w:r w:rsidRPr="00176D19">
        <w:rPr>
          <w:rFonts w:asciiTheme="majorHAnsi" w:hAnsiTheme="majorHAnsi"/>
          <w:color w:val="000000" w:themeColor="text1"/>
          <w:sz w:val="16"/>
          <w:szCs w:val="22"/>
        </w:rPr>
        <w:t xml:space="preserve">. </w:t>
      </w:r>
      <w:r w:rsidRPr="00176D19">
        <w:rPr>
          <w:rStyle w:val="Emphasis"/>
          <w:rFonts w:asciiTheme="majorHAnsi" w:hAnsiTheme="majorHAnsi"/>
          <w:color w:val="000000" w:themeColor="text1"/>
          <w:szCs w:val="22"/>
        </w:rPr>
        <w:t>Militias or gangs could seize the country’s numerous weapons caches, and could prey on the population or fight for territory</w:t>
      </w:r>
      <w:r w:rsidRPr="00176D19">
        <w:rPr>
          <w:rFonts w:asciiTheme="majorHAnsi" w:hAnsiTheme="majorHAnsi"/>
          <w:color w:val="000000" w:themeColor="text1"/>
          <w:sz w:val="16"/>
          <w:szCs w:val="22"/>
        </w:rPr>
        <w:t xml:space="preserve">. </w:t>
      </w:r>
      <w:r w:rsidRPr="00176D19">
        <w:rPr>
          <w:rStyle w:val="Emphasis"/>
          <w:rFonts w:asciiTheme="majorHAnsi" w:hAnsiTheme="majorHAnsi"/>
          <w:color w:val="000000" w:themeColor="text1"/>
          <w:szCs w:val="22"/>
        </w:rPr>
        <w:t>Hunger and insecurity could lead people to flee to China or South Korea for safety.</w:t>
      </w:r>
      <w:r w:rsidRPr="00176D19">
        <w:rPr>
          <w:rFonts w:asciiTheme="majorHAnsi" w:hAnsiTheme="majorHAnsi"/>
          <w:color w:val="000000" w:themeColor="text1"/>
          <w:sz w:val="16"/>
          <w:szCs w:val="22"/>
        </w:rPr>
        <w:t xml:space="preserve"> </w:t>
      </w:r>
      <w:r w:rsidRPr="00176D19">
        <w:rPr>
          <w:rStyle w:val="Emphasis"/>
          <w:rFonts w:asciiTheme="majorHAnsi" w:hAnsiTheme="majorHAnsi"/>
          <w:color w:val="000000" w:themeColor="text1"/>
          <w:szCs w:val="22"/>
        </w:rPr>
        <w:t>And don’t forget North Korea’s arsenal of nuclear weapons and other weapons of mass destruction (WMD). Assembled atomic bombs, fissile material, pathogens, and toxic chemicals could disappear across international borders.</w:t>
      </w:r>
      <w:r w:rsidR="00176D19" w:rsidRPr="00176D19">
        <w:rPr>
          <w:rStyle w:val="Emphasis"/>
          <w:rFonts w:asciiTheme="majorHAnsi" w:hAnsiTheme="majorHAnsi"/>
          <w:b w:val="0"/>
          <w:color w:val="000000" w:themeColor="text1"/>
          <w:sz w:val="12"/>
          <w:szCs w:val="22"/>
          <w:u w:val="none"/>
        </w:rPr>
        <w:t>¶</w:t>
      </w:r>
      <w:r w:rsidRPr="00176D19">
        <w:rPr>
          <w:rStyle w:val="Emphasis"/>
          <w:rFonts w:asciiTheme="majorHAnsi" w:hAnsiTheme="majorHAnsi"/>
          <w:color w:val="000000" w:themeColor="text1"/>
          <w:szCs w:val="22"/>
        </w:rPr>
        <w:t xml:space="preserve"> </w:t>
      </w:r>
      <w:proofErr w:type="gramStart"/>
      <w:r w:rsidRPr="00176D19">
        <w:rPr>
          <w:rStyle w:val="StyleBoldUnderline"/>
          <w:rFonts w:asciiTheme="majorHAnsi" w:hAnsiTheme="majorHAnsi"/>
          <w:color w:val="000000" w:themeColor="text1"/>
          <w:szCs w:val="22"/>
        </w:rPr>
        <w:t>If</w:t>
      </w:r>
      <w:proofErr w:type="gramEnd"/>
      <w:r w:rsidRPr="00176D19">
        <w:rPr>
          <w:rStyle w:val="StyleBoldUnderline"/>
          <w:rFonts w:asciiTheme="majorHAnsi" w:hAnsiTheme="majorHAnsi"/>
          <w:color w:val="000000" w:themeColor="text1"/>
          <w:szCs w:val="22"/>
        </w:rPr>
        <w:t xml:space="preserve"> such instability were to occur, South Korea and other countries may decide to send military forces into North Korea to perform stability operations</w:t>
      </w:r>
      <w:r w:rsidRPr="00176D19">
        <w:rPr>
          <w:rFonts w:asciiTheme="majorHAnsi" w:hAnsiTheme="majorHAnsi"/>
          <w:color w:val="000000" w:themeColor="text1"/>
          <w:sz w:val="16"/>
          <w:szCs w:val="22"/>
        </w:rPr>
        <w:t>. In the scenario we examined, such operations might include direct humanitarian relief and policing of major cities and roads, border control, elimination of WMD, conventional weapons disarmament, and operations to deter or defeat pockets of violent resistance.</w:t>
      </w:r>
      <w:r w:rsidR="00176D19" w:rsidRPr="00176D19">
        <w:rPr>
          <w:rFonts w:asciiTheme="majorHAnsi" w:hAnsiTheme="majorHAnsi"/>
          <w:color w:val="000000" w:themeColor="text1"/>
          <w:sz w:val="12"/>
          <w:szCs w:val="22"/>
        </w:rPr>
        <w:t>¶</w:t>
      </w:r>
      <w:r w:rsidRPr="00176D19">
        <w:rPr>
          <w:rFonts w:asciiTheme="majorHAnsi" w:hAnsiTheme="majorHAnsi"/>
          <w:color w:val="000000" w:themeColor="text1"/>
          <w:sz w:val="16"/>
          <w:szCs w:val="22"/>
        </w:rPr>
        <w:t xml:space="preserve"> </w:t>
      </w:r>
      <w:proofErr w:type="gramStart"/>
      <w:r w:rsidRPr="00176D19">
        <w:rPr>
          <w:rFonts w:asciiTheme="majorHAnsi" w:hAnsiTheme="majorHAnsi"/>
          <w:color w:val="000000" w:themeColor="text1"/>
          <w:sz w:val="16"/>
          <w:szCs w:val="22"/>
        </w:rPr>
        <w:t>In</w:t>
      </w:r>
      <w:proofErr w:type="gramEnd"/>
      <w:r w:rsidRPr="00176D19">
        <w:rPr>
          <w:rFonts w:asciiTheme="majorHAnsi" w:hAnsiTheme="majorHAnsi"/>
          <w:color w:val="000000" w:themeColor="text1"/>
          <w:sz w:val="16"/>
          <w:szCs w:val="22"/>
        </w:rPr>
        <w:t xml:space="preserve"> our study, Bennett and I modeled the force requirements for these five missions. Among them, by far the most demanding (in terms of force requirements) is the humanitarian stability operation. The purpose of this mission would be to control roads and other transportation infrastructure, to transport, protect and distribute food and medicine to the North Korean people, and to take over the responsibilities of the police to provide public security. Performing this mission would be important to prevent instability, hunger and illness in the North, and to prevent large numbers of North Koreans from fleeing in search of food and security.</w:t>
      </w:r>
      <w:r w:rsidR="00176D19" w:rsidRPr="00176D19">
        <w:rPr>
          <w:rFonts w:asciiTheme="majorHAnsi" w:hAnsiTheme="majorHAnsi"/>
          <w:color w:val="000000" w:themeColor="text1"/>
          <w:sz w:val="12"/>
          <w:szCs w:val="22"/>
        </w:rPr>
        <w:t>¶</w:t>
      </w:r>
      <w:r w:rsidRPr="00176D19">
        <w:rPr>
          <w:rFonts w:asciiTheme="majorHAnsi" w:hAnsiTheme="majorHAnsi"/>
          <w:color w:val="000000" w:themeColor="text1"/>
          <w:sz w:val="16"/>
          <w:szCs w:val="22"/>
        </w:rPr>
        <w:t xml:space="preserve"> </w:t>
      </w:r>
      <w:r w:rsidRPr="00176D19">
        <w:rPr>
          <w:rStyle w:val="StyleBoldUnderline"/>
          <w:rFonts w:asciiTheme="majorHAnsi" w:hAnsiTheme="majorHAnsi"/>
          <w:color w:val="000000" w:themeColor="text1"/>
          <w:szCs w:val="22"/>
        </w:rPr>
        <w:t>Analysts of stability operations usually base their estimates for force size on the size of the local population.</w:t>
      </w:r>
      <w:r w:rsidRPr="00176D19">
        <w:rPr>
          <w:rFonts w:asciiTheme="majorHAnsi" w:hAnsiTheme="majorHAnsi"/>
          <w:color w:val="000000" w:themeColor="text1"/>
          <w:sz w:val="16"/>
          <w:szCs w:val="22"/>
        </w:rPr>
        <w:t xml:space="preserve"> Historically, operations with little to no popular resistance have required about four peacekeepers per 1,000 people in the population. More challenging operations have required closer to 20 peacekeepers. </w:t>
      </w:r>
      <w:r w:rsidRPr="00176D19">
        <w:rPr>
          <w:rStyle w:val="StyleBoldUnderline"/>
          <w:rFonts w:asciiTheme="majorHAnsi" w:hAnsiTheme="majorHAnsi"/>
          <w:color w:val="000000" w:themeColor="text1"/>
          <w:szCs w:val="22"/>
        </w:rPr>
        <w:t>For our purposes, we adopted a mid-range estimate of 13 peacekeepers per 1,000 people, which (based on the then-North Korean population of 23 million) yielded a requirement of 312,000 peacekeepers.</w:t>
      </w:r>
      <w:r w:rsidR="00176D19" w:rsidRPr="00176D19">
        <w:rPr>
          <w:rStyle w:val="StyleBoldUnderline"/>
          <w:rFonts w:asciiTheme="majorHAnsi" w:hAnsiTheme="majorHAnsi"/>
          <w:color w:val="000000" w:themeColor="text1"/>
          <w:sz w:val="12"/>
          <w:szCs w:val="22"/>
          <w:u w:val="none"/>
        </w:rPr>
        <w:t>¶</w:t>
      </w:r>
      <w:r w:rsidRPr="00176D19">
        <w:rPr>
          <w:rStyle w:val="StyleBoldUnderline"/>
          <w:rFonts w:asciiTheme="majorHAnsi" w:hAnsiTheme="majorHAnsi"/>
          <w:color w:val="000000" w:themeColor="text1"/>
          <w:szCs w:val="22"/>
        </w:rPr>
        <w:t xml:space="preserve"> </w:t>
      </w:r>
      <w:r w:rsidRPr="00176D19">
        <w:rPr>
          <w:rStyle w:val="Emphasis"/>
          <w:rFonts w:asciiTheme="majorHAnsi" w:hAnsiTheme="majorHAnsi"/>
          <w:color w:val="000000" w:themeColor="text1"/>
          <w:szCs w:val="22"/>
        </w:rPr>
        <w:t>For a variety of reasons (related to diplomacy, logistics and North Korea’s inadequate infrastructure), it may not be possible to flow a force of this size into North Korea all at once.</w:t>
      </w:r>
      <w:r w:rsidRPr="00176D19">
        <w:rPr>
          <w:rFonts w:asciiTheme="majorHAnsi" w:hAnsiTheme="majorHAnsi"/>
          <w:color w:val="000000" w:themeColor="text1"/>
          <w:sz w:val="16"/>
          <w:szCs w:val="22"/>
        </w:rPr>
        <w:t xml:space="preserve"> Therefore, we also modeled a stability operation by dividing North Korea into horizontal tiers and estimated that the tiers would be stabilized sequentially. Such an operation would have lower force requirements than one that sought to stabilize the entire country simultaneously.</w:t>
      </w:r>
      <w:r w:rsidR="00176D19" w:rsidRPr="00176D19">
        <w:rPr>
          <w:rFonts w:asciiTheme="majorHAnsi" w:hAnsiTheme="majorHAnsi"/>
          <w:color w:val="000000" w:themeColor="text1"/>
          <w:sz w:val="12"/>
          <w:szCs w:val="22"/>
        </w:rPr>
        <w:t>¶</w:t>
      </w:r>
      <w:r w:rsidRPr="00176D19">
        <w:rPr>
          <w:rFonts w:asciiTheme="majorHAnsi" w:hAnsiTheme="majorHAnsi"/>
          <w:color w:val="000000" w:themeColor="text1"/>
          <w:sz w:val="16"/>
          <w:szCs w:val="22"/>
        </w:rPr>
        <w:t xml:space="preserve"> </w:t>
      </w:r>
      <w:proofErr w:type="gramStart"/>
      <w:r w:rsidRPr="00176D19">
        <w:rPr>
          <w:rFonts w:asciiTheme="majorHAnsi" w:hAnsiTheme="majorHAnsi"/>
          <w:color w:val="000000" w:themeColor="text1"/>
          <w:sz w:val="16"/>
          <w:szCs w:val="22"/>
        </w:rPr>
        <w:t>For</w:t>
      </w:r>
      <w:proofErr w:type="gramEnd"/>
      <w:r w:rsidRPr="00176D19">
        <w:rPr>
          <w:rFonts w:asciiTheme="majorHAnsi" w:hAnsiTheme="majorHAnsi"/>
          <w:color w:val="000000" w:themeColor="text1"/>
          <w:sz w:val="16"/>
          <w:szCs w:val="22"/>
        </w:rPr>
        <w:t xml:space="preserve"> each of the five missions, Bennett and I used historical and theoretical metrics in order to estimate force requirements. The second-most demanding mission in terms of requirements was the disarmament mission, which could require in the range of 50,000 soldiers to adequately disarm North Korean forces. </w:t>
      </w:r>
      <w:r w:rsidRPr="00176D19">
        <w:rPr>
          <w:rStyle w:val="StyleBoldUnderline"/>
          <w:rFonts w:asciiTheme="majorHAnsi" w:hAnsiTheme="majorHAnsi"/>
          <w:color w:val="000000" w:themeColor="text1"/>
          <w:szCs w:val="22"/>
        </w:rPr>
        <w:t>Failing to perform this mission would risk arms caches falling into the hands of insurgents, as the experience of Iraq shows all too well</w:t>
      </w:r>
      <w:r w:rsidRPr="00176D19">
        <w:rPr>
          <w:rFonts w:asciiTheme="majorHAnsi" w:hAnsiTheme="majorHAnsi"/>
          <w:color w:val="000000" w:themeColor="text1"/>
          <w:sz w:val="16"/>
          <w:szCs w:val="22"/>
        </w:rPr>
        <w:t>.</w:t>
      </w:r>
      <w:r w:rsidR="00176D19" w:rsidRPr="00176D19">
        <w:rPr>
          <w:rFonts w:asciiTheme="majorHAnsi" w:hAnsiTheme="majorHAnsi"/>
          <w:color w:val="000000" w:themeColor="text1"/>
          <w:sz w:val="12"/>
          <w:szCs w:val="22"/>
        </w:rPr>
        <w:t>¶</w:t>
      </w:r>
      <w:r w:rsidRPr="00176D19">
        <w:rPr>
          <w:rFonts w:asciiTheme="majorHAnsi" w:hAnsiTheme="majorHAnsi"/>
          <w:color w:val="000000" w:themeColor="text1"/>
          <w:sz w:val="16"/>
          <w:szCs w:val="22"/>
        </w:rPr>
        <w:t xml:space="preserve"> </w:t>
      </w:r>
      <w:r w:rsidRPr="00176D19">
        <w:rPr>
          <w:rStyle w:val="Emphasis"/>
          <w:rFonts w:asciiTheme="majorHAnsi" w:hAnsiTheme="majorHAnsi"/>
          <w:color w:val="000000" w:themeColor="text1"/>
          <w:szCs w:val="22"/>
        </w:rPr>
        <w:t>All told, the five missions we examined would require 260,000 to 400,000 soldiers. This exceeds the number of military forces that the United States sent to Iraq and Afghanistan</w:t>
      </w:r>
      <w:r w:rsidRPr="00176D19">
        <w:rPr>
          <w:rFonts w:asciiTheme="majorHAnsi" w:hAnsiTheme="majorHAnsi"/>
          <w:color w:val="000000" w:themeColor="text1"/>
          <w:sz w:val="16"/>
          <w:szCs w:val="22"/>
        </w:rPr>
        <w:t>.</w:t>
      </w:r>
      <w:r w:rsidR="00176D19" w:rsidRPr="00176D19">
        <w:rPr>
          <w:rFonts w:asciiTheme="majorHAnsi" w:hAnsiTheme="majorHAnsi"/>
          <w:color w:val="000000" w:themeColor="text1"/>
          <w:sz w:val="12"/>
          <w:szCs w:val="22"/>
        </w:rPr>
        <w:t>¶</w:t>
      </w:r>
      <w:r w:rsidRPr="00176D19">
        <w:rPr>
          <w:rFonts w:asciiTheme="majorHAnsi" w:hAnsiTheme="majorHAnsi"/>
          <w:color w:val="000000" w:themeColor="text1"/>
          <w:sz w:val="16"/>
          <w:szCs w:val="22"/>
        </w:rPr>
        <w:t xml:space="preserve"> As noted earlier, these </w:t>
      </w:r>
      <w:r w:rsidRPr="00176D19">
        <w:rPr>
          <w:rStyle w:val="Emphasis"/>
          <w:rFonts w:asciiTheme="majorHAnsi" w:hAnsiTheme="majorHAnsi"/>
          <w:color w:val="000000" w:themeColor="text1"/>
          <w:szCs w:val="22"/>
        </w:rPr>
        <w:t>numbers were calculated under the assumption that after a collapse, the North Korean military would cooperate and the North Korean people would not resist.</w:t>
      </w:r>
      <w:r w:rsidRPr="00176D19">
        <w:rPr>
          <w:rFonts w:asciiTheme="majorHAnsi" w:hAnsiTheme="majorHAnsi"/>
          <w:color w:val="000000" w:themeColor="text1"/>
          <w:sz w:val="16"/>
          <w:szCs w:val="22"/>
        </w:rPr>
        <w:t xml:space="preserve"> Other analysts might dispute this assumption, arguing that stabilization forces would encounter violent resistance and that civil war would be ongoing in the North.</w:t>
      </w:r>
      <w:r w:rsidR="00176D19" w:rsidRPr="00176D19">
        <w:rPr>
          <w:rFonts w:asciiTheme="majorHAnsi" w:hAnsiTheme="majorHAnsi"/>
          <w:color w:val="000000" w:themeColor="text1"/>
          <w:sz w:val="12"/>
          <w:szCs w:val="22"/>
        </w:rPr>
        <w:t>¶</w:t>
      </w:r>
      <w:r w:rsidRPr="00176D19">
        <w:rPr>
          <w:rFonts w:asciiTheme="majorHAnsi" w:hAnsiTheme="majorHAnsi"/>
          <w:color w:val="000000" w:themeColor="text1"/>
          <w:sz w:val="16"/>
          <w:szCs w:val="22"/>
        </w:rPr>
        <w:t xml:space="preserve"> </w:t>
      </w:r>
      <w:r w:rsidRPr="00176D19">
        <w:rPr>
          <w:rStyle w:val="Emphasis"/>
          <w:rFonts w:asciiTheme="majorHAnsi" w:hAnsiTheme="majorHAnsi"/>
          <w:color w:val="000000" w:themeColor="text1"/>
          <w:szCs w:val="22"/>
        </w:rPr>
        <w:t>If one expected North Korean resistance to stability forces, this would add substantially to the numbers we produced</w:t>
      </w:r>
      <w:r w:rsidRPr="00176D19">
        <w:rPr>
          <w:rFonts w:asciiTheme="majorHAnsi" w:hAnsiTheme="majorHAnsi"/>
          <w:color w:val="000000" w:themeColor="text1"/>
          <w:sz w:val="16"/>
          <w:szCs w:val="22"/>
        </w:rPr>
        <w:t xml:space="preserve">. Force requirements would be higher because one would need to add additional missions to the list of missions we analyzed — for example, the need to subdue civil war and to perform counterinsurgency operations. And force requirements would be higher because one should assume more dangerous conditions for the missions we analyzed. For example, for the humanitarian stability operation we used a mid-range ratio of soldiers/population (13 per 1,000). If one expects more dangerous conditions, then it would be appropriate to use a number closer to the 20:1,000 ratio that historically, more challenging stability operations have demanded. Using that ratio, a North Korean stability operation — </w:t>
      </w:r>
      <w:r w:rsidRPr="00176D19">
        <w:rPr>
          <w:rStyle w:val="Emphasis"/>
          <w:rFonts w:asciiTheme="majorHAnsi" w:hAnsiTheme="majorHAnsi"/>
          <w:color w:val="000000" w:themeColor="text1"/>
          <w:szCs w:val="22"/>
        </w:rPr>
        <w:t>just that one mission — would require 460,000 soldiers.</w:t>
      </w:r>
      <w:r w:rsidR="00176D19" w:rsidRPr="00176D19">
        <w:rPr>
          <w:rStyle w:val="Emphasis"/>
          <w:rFonts w:asciiTheme="majorHAnsi" w:hAnsiTheme="majorHAnsi"/>
          <w:b w:val="0"/>
          <w:color w:val="000000" w:themeColor="text1"/>
          <w:sz w:val="12"/>
          <w:szCs w:val="22"/>
          <w:u w:val="none"/>
        </w:rPr>
        <w:t>¶</w:t>
      </w:r>
      <w:r w:rsidRPr="00176D19">
        <w:rPr>
          <w:rStyle w:val="Emphasis"/>
          <w:rFonts w:asciiTheme="majorHAnsi" w:hAnsiTheme="majorHAnsi"/>
          <w:color w:val="000000" w:themeColor="text1"/>
          <w:szCs w:val="22"/>
        </w:rPr>
        <w:t xml:space="preserve"> </w:t>
      </w:r>
      <w:r w:rsidRPr="00176D19">
        <w:rPr>
          <w:rStyle w:val="Strong"/>
          <w:rFonts w:asciiTheme="majorHAnsi" w:hAnsiTheme="majorHAnsi"/>
          <w:color w:val="000000" w:themeColor="text1"/>
          <w:sz w:val="16"/>
          <w:szCs w:val="22"/>
        </w:rPr>
        <w:t>Before the Bonanza</w:t>
      </w:r>
      <w:r w:rsidR="00176D19" w:rsidRPr="00176D19">
        <w:rPr>
          <w:rFonts w:asciiTheme="majorHAnsi" w:hAnsiTheme="majorHAnsi"/>
          <w:color w:val="000000" w:themeColor="text1"/>
          <w:sz w:val="12"/>
          <w:szCs w:val="22"/>
        </w:rPr>
        <w:t>¶</w:t>
      </w:r>
      <w:r w:rsidRPr="00176D19">
        <w:rPr>
          <w:rFonts w:asciiTheme="majorHAnsi" w:hAnsiTheme="majorHAnsi"/>
          <w:color w:val="000000" w:themeColor="text1"/>
          <w:sz w:val="16"/>
          <w:szCs w:val="22"/>
        </w:rPr>
        <w:t xml:space="preserve"> </w:t>
      </w:r>
      <w:r w:rsidRPr="00176D19">
        <w:rPr>
          <w:rStyle w:val="StyleBoldUnderline"/>
          <w:rFonts w:asciiTheme="majorHAnsi" w:hAnsiTheme="majorHAnsi"/>
          <w:color w:val="000000" w:themeColor="text1"/>
          <w:szCs w:val="22"/>
        </w:rPr>
        <w:t>Aside from the massive human and financial costs of the transition period, the duration of transition may also delay Korea’s “bonanza.”</w:t>
      </w:r>
      <w:r w:rsidRPr="00176D19">
        <w:rPr>
          <w:rFonts w:asciiTheme="majorHAnsi" w:hAnsiTheme="majorHAnsi"/>
          <w:color w:val="000000" w:themeColor="text1"/>
          <w:sz w:val="16"/>
          <w:szCs w:val="22"/>
        </w:rPr>
        <w:t xml:space="preserve"> Some of </w:t>
      </w:r>
      <w:r w:rsidRPr="00176D19">
        <w:rPr>
          <w:rStyle w:val="Emphasis"/>
          <w:rFonts w:asciiTheme="majorHAnsi" w:hAnsiTheme="majorHAnsi"/>
          <w:color w:val="000000" w:themeColor="text1"/>
          <w:szCs w:val="22"/>
        </w:rPr>
        <w:t>the stability operations could take years — for example, the disarmament and destruction of North Korea’s massive and rusting military forces</w:t>
      </w:r>
      <w:r w:rsidRPr="00176D19">
        <w:rPr>
          <w:rFonts w:asciiTheme="majorHAnsi" w:hAnsiTheme="majorHAnsi"/>
          <w:color w:val="000000" w:themeColor="text1"/>
          <w:sz w:val="16"/>
          <w:szCs w:val="22"/>
        </w:rPr>
        <w:t xml:space="preserve">. </w:t>
      </w:r>
      <w:r w:rsidRPr="00176D19">
        <w:rPr>
          <w:rStyle w:val="StyleBoldUnderline"/>
          <w:rFonts w:asciiTheme="majorHAnsi" w:hAnsiTheme="majorHAnsi"/>
          <w:color w:val="000000" w:themeColor="text1"/>
          <w:szCs w:val="22"/>
        </w:rPr>
        <w:t>Stability forces would need to find and secure weapons on North Korea’s many bases and in its potentially huge number of weapons and ammunition caches</w:t>
      </w:r>
      <w:r w:rsidRPr="00176D19">
        <w:rPr>
          <w:rFonts w:asciiTheme="majorHAnsi" w:hAnsiTheme="majorHAnsi"/>
          <w:color w:val="000000" w:themeColor="text1"/>
          <w:sz w:val="16"/>
          <w:szCs w:val="22"/>
        </w:rPr>
        <w:t xml:space="preserve">. </w:t>
      </w:r>
      <w:r w:rsidRPr="00176D19">
        <w:rPr>
          <w:rStyle w:val="StyleBoldUnderline"/>
          <w:rFonts w:asciiTheme="majorHAnsi" w:hAnsiTheme="majorHAnsi"/>
          <w:color w:val="000000" w:themeColor="text1"/>
          <w:szCs w:val="22"/>
        </w:rPr>
        <w:t>North Korea is also said to have thousands of tunnels and underground facilities, which would need to be searched for WMD, conventional weapons, and ammunition stocks.</w:t>
      </w:r>
      <w:r w:rsidRPr="00176D19">
        <w:rPr>
          <w:rFonts w:asciiTheme="majorHAnsi" w:hAnsiTheme="majorHAnsi"/>
          <w:color w:val="000000" w:themeColor="text1"/>
          <w:sz w:val="16"/>
          <w:szCs w:val="22"/>
        </w:rPr>
        <w:t xml:space="preserve"> </w:t>
      </w:r>
      <w:r w:rsidRPr="00176D19">
        <w:rPr>
          <w:rStyle w:val="StyleBoldUnderline"/>
          <w:rFonts w:asciiTheme="majorHAnsi" w:hAnsiTheme="majorHAnsi"/>
          <w:color w:val="000000" w:themeColor="text1"/>
          <w:szCs w:val="22"/>
        </w:rPr>
        <w:t>Finding, sorting through, and destroying North Korean weaponry will be a huge project that would take years, as it did in the case of German unification.</w:t>
      </w:r>
      <w:r w:rsidR="00176D19" w:rsidRPr="00176D19">
        <w:rPr>
          <w:rFonts w:asciiTheme="majorHAnsi" w:hAnsiTheme="majorHAnsi"/>
          <w:color w:val="000000" w:themeColor="text1"/>
          <w:sz w:val="12"/>
          <w:szCs w:val="22"/>
        </w:rPr>
        <w:t>¶</w:t>
      </w:r>
      <w:r w:rsidRPr="00176D19">
        <w:rPr>
          <w:rFonts w:asciiTheme="majorHAnsi" w:hAnsiTheme="majorHAnsi"/>
          <w:color w:val="000000" w:themeColor="text1"/>
          <w:sz w:val="16"/>
          <w:szCs w:val="22"/>
        </w:rPr>
        <w:t xml:space="preserve"> </w:t>
      </w:r>
    </w:p>
    <w:p w:rsidR="00CB6459" w:rsidRDefault="00CB6459" w:rsidP="00201242">
      <w:pPr>
        <w:pStyle w:val="Heading3"/>
      </w:pPr>
      <w:r>
        <w:t>1NC Unification Bad – China</w:t>
      </w:r>
    </w:p>
    <w:p w:rsidR="00CB6459" w:rsidRDefault="00CB6459" w:rsidP="00CB6459">
      <w:pPr>
        <w:pStyle w:val="Heading4"/>
      </w:pPr>
      <w:r>
        <w:t xml:space="preserve">A US-ROK attempt at reunification will cause Chinese backlash </w:t>
      </w:r>
    </w:p>
    <w:p w:rsidR="00CB6459" w:rsidRPr="00252C0A" w:rsidRDefault="00CB6459" w:rsidP="00CB6459">
      <w:pPr>
        <w:rPr>
          <w:b/>
          <w:bCs/>
        </w:rPr>
      </w:pPr>
      <w:r>
        <w:rPr>
          <w:rStyle w:val="StyleStyleBold12pt"/>
        </w:rPr>
        <w:t xml:space="preserve">Sun 14 </w:t>
      </w:r>
      <w:r w:rsidRPr="00252C0A">
        <w:t>Yun Sun is a fellow with the East Asia Program at the Stimson Center. Her expertise is in Chinese foreign policy, US-China relations and China's relations with neighboring countries and authoritarian regimes. From 2011 to early 2014, she was a visiting fellow at the Brookings Institution, jointly appointed by the Foreign Policy Program and the Global Development Program, where she focused on Chinese national security decision-making processes and China-Africa relations. From 2008 to 2011, Yun was the China Analyst for the International Crisis Group based in Beijing, specializing on China's foreign policy towards conflict countries and the developing world. Prior to ICG, she worked on US-Asia relations in Washington, DC for five years. Yun earned her master's degree in international policy and practice from George Washington University, as well as an M.A. in Asia Pacific studies and a B.A. in international relations from Foreign Affairs College in Beijing.</w:t>
      </w:r>
      <w:r>
        <w:t xml:space="preserve"> July 25, 2014. “</w:t>
      </w:r>
      <w:hyperlink r:id="rId24" w:tooltip="Permanent link to The North Korea Contingency: Why China Will Not Cooperate" w:history="1">
        <w:r w:rsidRPr="00252C0A">
          <w:t>The North Korea Contingency: Why China Will Not Cooperate</w:t>
        </w:r>
      </w:hyperlink>
      <w:r>
        <w:t>”</w:t>
      </w:r>
      <w:r>
        <w:rPr>
          <w:b/>
          <w:bCs/>
        </w:rPr>
        <w:t xml:space="preserve"> </w:t>
      </w:r>
      <w:r w:rsidRPr="00961955">
        <w:t>http://38north.org/2014/07/ysun072514/</w:t>
      </w:r>
    </w:p>
    <w:p w:rsidR="00CB6459" w:rsidRPr="00CB6459" w:rsidRDefault="00CB6459" w:rsidP="00CB6459">
      <w:pPr>
        <w:rPr>
          <w:sz w:val="16"/>
        </w:rPr>
      </w:pPr>
      <w:r w:rsidRPr="002615E9">
        <w:rPr>
          <w:sz w:val="16"/>
        </w:rPr>
        <w:t xml:space="preserve">Since Kim Jong Un became the supreme leader of North Korea in late 2011, and especially after Pyongyang undertook nuclear and long-range missile testing in 2012 and 2013, planning for North Korea contingencies (possible political turmoil and collapse) has become a popular theme for the US and ROK governments. Both countries acknowledge the key role that China would play in any scenario and have attempted to engage Beijing in discussions and even joint preparations for North Korea contingencies. However, China has consistently refused. The belief that the </w:t>
      </w:r>
      <w:r w:rsidRPr="00F92045">
        <w:rPr>
          <w:sz w:val="16"/>
          <w:szCs w:val="16"/>
        </w:rPr>
        <w:t>US, China and ROK should pursue cooperation on North Korea contingencies is based on two assumptions. First, since the three countries have vested interests in North Korea and most likely would all intervene in a contingency scenario, trilateral planning is necessary to avoid misinformation, miscalculation or even confrontation. The second assumption is the three countries share certain common interests in securing North Korean weapons of mass destruction (WMD) and denuclearization as well as promotion of DPRK economic reform. Therefore, such shared interests would provide a solid foundation for trilateral cooperation</w:t>
      </w:r>
      <w:r w:rsidRPr="002615E9">
        <w:rPr>
          <w:sz w:val="16"/>
        </w:rPr>
        <w:t>. In this context, Beijing’s rejection of contingency discussions appears illogical and perplexing to many observers. However, a careful examination of China’s strategic concerns reveals that Beijing’s rejection is fundamentally determined by one factor: the endgame in North Korea. States cooperate because of shared interests, but they also reject or limit such cooperation when their diverging interests are believed to outweigh the shared ones. In the case of North Korea, although China does share the US-ROK goal of denuclearization, it understands very well that denuclearization is not the endgame in the mind of either Washington or Seoul</w:t>
      </w:r>
      <w:r w:rsidRPr="00D938A6">
        <w:rPr>
          <w:rStyle w:val="StyleBoldUnderline"/>
        </w:rPr>
        <w:t xml:space="preserve">. In the event of a North Korea contingency, </w:t>
      </w:r>
      <w:r w:rsidRPr="002615E9">
        <w:rPr>
          <w:rStyle w:val="Emphasis"/>
        </w:rPr>
        <w:t>the US and ROK would likely pursue not just a policy of denuclearization but also one of stabilization leading to a South Korean-led reunification</w:t>
      </w:r>
      <w:r w:rsidRPr="00D938A6">
        <w:rPr>
          <w:rStyle w:val="StyleBoldUnderline"/>
        </w:rPr>
        <w:t>. Successful implementation of this policy would inevitably alter the power equilibrium on the Korean peninsula</w:t>
      </w:r>
      <w:r w:rsidRPr="002615E9">
        <w:rPr>
          <w:sz w:val="16"/>
        </w:rPr>
        <w:t xml:space="preserve">. American and South Korean aspirations are seen in China as in conflict with its interests. Chinese thinkers and decision-makers generally perceive Beijing’s top priority, in the long run, lies in North Korea’s strategic utility, not only as a buffer, but also as an element of strategic leverage vis-à-vis the US and South Korea. </w:t>
      </w:r>
      <w:r w:rsidRPr="00F92045">
        <w:rPr>
          <w:rStyle w:val="Emphasis"/>
        </w:rPr>
        <w:t>If instability were to occur</w:t>
      </w:r>
      <w:r w:rsidRPr="002615E9">
        <w:rPr>
          <w:sz w:val="16"/>
        </w:rPr>
        <w:t xml:space="preserve">, beyond the immediate concern of WMD leakage and refugee inflows, </w:t>
      </w:r>
      <w:r w:rsidRPr="00F92045">
        <w:rPr>
          <w:rStyle w:val="Emphasis"/>
        </w:rPr>
        <w:t>Beijing’s top agenda item would be to protect China’s strategic stake</w:t>
      </w:r>
      <w:r w:rsidRPr="002615E9">
        <w:rPr>
          <w:sz w:val="16"/>
        </w:rPr>
        <w:t xml:space="preserve">. This most certainly would mean the existence of a pro-Chinese (or at least China-leaning) North Korean regime, regardless of whether or not it would be led by Kim Jong </w:t>
      </w:r>
      <w:proofErr w:type="gramStart"/>
      <w:r w:rsidRPr="002615E9">
        <w:rPr>
          <w:sz w:val="16"/>
        </w:rPr>
        <w:t>Un</w:t>
      </w:r>
      <w:proofErr w:type="gramEnd"/>
      <w:r w:rsidRPr="002615E9">
        <w:rPr>
          <w:sz w:val="16"/>
        </w:rPr>
        <w:t>. In Beijing’s view</w:t>
      </w:r>
      <w:r w:rsidRPr="00D938A6">
        <w:rPr>
          <w:rStyle w:val="StyleBoldUnderline"/>
        </w:rPr>
        <w:t>, a Korea unified under current circumstances would most likely be pro-US given the history and reality of the US-ROK alliance.</w:t>
      </w:r>
      <w:r w:rsidRPr="002615E9">
        <w:rPr>
          <w:sz w:val="16"/>
        </w:rPr>
        <w:t xml:space="preserve"> US influence and alliance would prevail on the whole peninsula regardless of whether or not American troops were deployed to the north of the 38th parallel. </w:t>
      </w:r>
      <w:r w:rsidRPr="002615E9">
        <w:rPr>
          <w:sz w:val="16"/>
          <w:szCs w:val="16"/>
        </w:rPr>
        <w:t>This change would have a critical negative impact on China’s security environment.</w:t>
      </w:r>
      <w:r w:rsidRPr="00D938A6">
        <w:rPr>
          <w:rStyle w:val="StyleBoldUnderline"/>
        </w:rPr>
        <w:t xml:space="preserve"> </w:t>
      </w:r>
      <w:r w:rsidRPr="002615E9">
        <w:rPr>
          <w:sz w:val="16"/>
        </w:rPr>
        <w:t>Whether such a unified Korea would try to remain neutral is relevant but not a game-changer. China fundamentally sees South Korea as incapable or unwilling to challenge the US and their military alliance. Furthermore,</w:t>
      </w:r>
      <w:r w:rsidRPr="00D938A6">
        <w:rPr>
          <w:rStyle w:val="StyleBoldUnderline"/>
        </w:rPr>
        <w:t xml:space="preserve"> even if such </w:t>
      </w:r>
      <w:r w:rsidRPr="00F92045">
        <w:rPr>
          <w:rStyle w:val="Emphasis"/>
        </w:rPr>
        <w:t>a unified Korea</w:t>
      </w:r>
      <w:r w:rsidRPr="00D938A6">
        <w:rPr>
          <w:rStyle w:val="StyleBoldUnderline"/>
        </w:rPr>
        <w:t xml:space="preserve"> indeed becomes neutral, it </w:t>
      </w:r>
      <w:r w:rsidRPr="00F92045">
        <w:rPr>
          <w:rStyle w:val="Emphasis"/>
        </w:rPr>
        <w:t>would still tremendously damage Chinese influence on the peninsula</w:t>
      </w:r>
      <w:r w:rsidRPr="002615E9">
        <w:rPr>
          <w:sz w:val="16"/>
        </w:rPr>
        <w:t xml:space="preserve">. It is believed that </w:t>
      </w:r>
      <w:r w:rsidRPr="00F92045">
        <w:rPr>
          <w:rStyle w:val="Emphasis"/>
        </w:rPr>
        <w:t>South Korea,</w:t>
      </w:r>
      <w:r w:rsidRPr="002615E9">
        <w:rPr>
          <w:sz w:val="16"/>
        </w:rPr>
        <w:t xml:space="preserve"> upon reunification </w:t>
      </w:r>
      <w:r w:rsidRPr="00F92045">
        <w:rPr>
          <w:rStyle w:val="Emphasis"/>
        </w:rPr>
        <w:t>will be more assertive and ready to challenge China on bilateral and regional issues, with or without the alliance with the US</w:t>
      </w:r>
      <w:r w:rsidRPr="002615E9">
        <w:rPr>
          <w:sz w:val="16"/>
        </w:rPr>
        <w:t xml:space="preserve">. Therefore, many in </w:t>
      </w:r>
      <w:r w:rsidRPr="00D938A6">
        <w:rPr>
          <w:rStyle w:val="StyleBoldUnderline"/>
        </w:rPr>
        <w:t>China</w:t>
      </w:r>
      <w:r w:rsidRPr="002615E9">
        <w:rPr>
          <w:sz w:val="16"/>
        </w:rPr>
        <w:t xml:space="preserve"> see that it </w:t>
      </w:r>
      <w:r w:rsidRPr="00D938A6">
        <w:rPr>
          <w:rStyle w:val="StyleBoldUnderline"/>
        </w:rPr>
        <w:t>has no reason to abandon its strategic leverage on North Korea</w:t>
      </w:r>
      <w:r w:rsidRPr="002615E9">
        <w:rPr>
          <w:sz w:val="16"/>
        </w:rPr>
        <w:t xml:space="preserve">, not only vis-à-vis the US, but also vis-à-vis South Korea. </w:t>
      </w:r>
      <w:r w:rsidRPr="00F92045">
        <w:rPr>
          <w:rStyle w:val="Emphasis"/>
        </w:rPr>
        <w:t xml:space="preserve">If the goals of the US and ROK would stop at safeguarding WMD and denuclearization of North Korea, the likelihood of cooperation with China would likely exist. But if their goals extend to regime change, expansion of influence, establishment of a pro-West North Korean government, or even reunification </w:t>
      </w:r>
      <w:r w:rsidRPr="0092150C">
        <w:rPr>
          <w:sz w:val="16"/>
          <w:szCs w:val="16"/>
        </w:rPr>
        <w:t xml:space="preserve">under Seoul’s leadership </w:t>
      </w:r>
      <w:r w:rsidRPr="002615E9">
        <w:rPr>
          <w:sz w:val="16"/>
        </w:rPr>
        <w:t xml:space="preserve">(and likely allied to the United States), </w:t>
      </w:r>
      <w:r w:rsidRPr="00F92045">
        <w:rPr>
          <w:rStyle w:val="Emphasis"/>
        </w:rPr>
        <w:t>the contingency instead turns into a bigger game between the two countries and China, redistributing spheres of influence on the Korean peninsula.</w:t>
      </w:r>
      <w:r w:rsidRPr="002615E9">
        <w:rPr>
          <w:sz w:val="16"/>
        </w:rPr>
        <w:t xml:space="preserve"> Since that is a largely competitive and zero-sum game in Beijing’s view, the chance and scope of cooperation is significantly limited. This reality should not be a surprise. There has been widespread speculation about China’s potential invasive actions in the event of North Korea instability. Many focus on a Chinese military mission to restore stability and install a pro-Chinese functioning government in the whole or part of North Korea. A recent report went so far as to quote internal documents from the People’s Liberation Army on China’s plan to set up special camps to detain key North Korean leaders in the event of turmoil. Although the authenticity of these measures remains in doubt, one should assume </w:t>
      </w:r>
      <w:r w:rsidRPr="0092150C">
        <w:rPr>
          <w:sz w:val="16"/>
          <w:szCs w:val="16"/>
        </w:rPr>
        <w:t xml:space="preserve">that </w:t>
      </w:r>
      <w:r w:rsidRPr="00F92045">
        <w:rPr>
          <w:rStyle w:val="Emphasis"/>
        </w:rPr>
        <w:t>China does have operational contingency plans</w:t>
      </w:r>
      <w:r w:rsidRPr="002615E9">
        <w:rPr>
          <w:sz w:val="16"/>
        </w:rPr>
        <w:t xml:space="preserve">, at least partially, if not entirely </w:t>
      </w:r>
      <w:r w:rsidRPr="00F92045">
        <w:rPr>
          <w:rStyle w:val="Emphasis"/>
        </w:rPr>
        <w:t>aimed at preventing North Korea from falling into the hands of the United States and South Korea</w:t>
      </w:r>
      <w:r w:rsidRPr="002615E9">
        <w:rPr>
          <w:sz w:val="16"/>
        </w:rPr>
        <w:t xml:space="preserve">. Chinese analysts have also emphasized the role of the UN Security Council in dealing with the aftermath of a North Korea contingency. Beijing would pursue a UN process in parallel to complement its stabilization mission and enhance the legitimacy of its actions. Such an approach would most likely undermine rather than strengthen the prospect of reunification under South Korea because China could easily use its veto power to deny the option. In fact, China would limit the discussion at the UN Security Council to peace and stability inside North Korea, taking the issue of reunification out of the equation from the very beginning. While this might coincide with Seoul’s position that reunification is a national matter and should not be discussed at the UN Security Council, the outcome of the political process would not be conducive to Seoul’s desired reunification after all. Aside from broad strategic considerations, others work against any trilateral cooperation. China’s willingness to discuss North Korea contingencies depends on their perceived imminence. In China’s assessment, the Kim Jong </w:t>
      </w:r>
      <w:proofErr w:type="gramStart"/>
      <w:r w:rsidRPr="002615E9">
        <w:rPr>
          <w:sz w:val="16"/>
        </w:rPr>
        <w:t>Un</w:t>
      </w:r>
      <w:proofErr w:type="gramEnd"/>
      <w:r w:rsidRPr="002615E9">
        <w:rPr>
          <w:sz w:val="16"/>
        </w:rPr>
        <w:t xml:space="preserve"> regime certainly has proven to be more volatile and unpredictable than originally expected. However, the regime has also shown a level of vitality and resilience that many did not foresee either. The uncertainty associated with Pyongyang is higher, which is why China needs to be prepared. But the strategic conditions are yet to ripen for China to abandon its goals and cooperate with the US and ROK. Therefore, many in China find the high level of eagerness to discuss contingencies perplexing and not in line with its top priority. Indeed, </w:t>
      </w:r>
      <w:r w:rsidRPr="00B93DD5">
        <w:rPr>
          <w:rStyle w:val="StyleBoldUnderline"/>
        </w:rPr>
        <w:t>contingency issues are by no means the top priority for the Chinese North Korea policy community</w:t>
      </w:r>
      <w:r w:rsidRPr="002615E9">
        <w:rPr>
          <w:sz w:val="16"/>
        </w:rPr>
        <w:t xml:space="preserve"> these days, and this is unlikely to change in the near future. </w:t>
      </w:r>
      <w:r w:rsidRPr="00B93DD5">
        <w:rPr>
          <w:rStyle w:val="StyleBoldUnderline"/>
        </w:rPr>
        <w:t>The different priorities between China on the one hand and the United States and South Korea on the other further undercut the possibility of having a contingency discussion</w:t>
      </w:r>
      <w:r w:rsidRPr="002615E9">
        <w:rPr>
          <w:sz w:val="16"/>
        </w:rPr>
        <w:t xml:space="preserve">. For most North Korea watchers in China, the most immediate concern lies in how China should respond to a potential fourth nuclear test. Given President Xi Jinping’s evident displeasure with the third test in 2013 and Beijing’s elevation of North Korea’s denuclearization to a much higher level in China’s priority list (even if still not above maintenance of stability), the dilemma for China would be how to effectively “punish” Pyongyang and uphold Xi’s supposedly “new” positions on the North Korea nuclear issue without jeopardizing larger strategic interests. The fear is that if China were to act too harshly, North Korea would take actions that inflicted more serious damage. But if China did not adopt a sufficient and effective response, Xi’s credibility would be in jeopardy. Another reason why China is not interested in contingency discussions has less to do with strategic objectives and more to do with practicality. That is, China believes that maintaining the confidentiality of such talks will be difficult, if not impossible. To discuss the fate of an ally behind that ally’s back is already dishonorable. But when such discussions promptly appear in the South Korean media, as they have in the past and most people feel they inevitably would in the future, their revelation would be scandalous and humiliating for Beijing. Chinese officials understand that some people in Seoul would have an “urge” to disclose such discussions so as to “alienate” China and North Korea, but the short-sightedness of such an approach certainly undermines the prospect of conversations. China and North Korea watchers have long believed that Beijing’s agenda in North Korea is strictly limited to its three stated goals: stability, peace and denuclearization. If this were true, China would not be so opposed to a South Korean-led reunification effort. The fact that Beijing has preferred to support the DPRK’s continued separate existence indicates that it has bigger and more important considerations. </w:t>
      </w:r>
      <w:r w:rsidRPr="00F92045">
        <w:rPr>
          <w:rStyle w:val="Emphasis"/>
        </w:rPr>
        <w:t>Unless Beijing determines the endgame in the event of North Korea contingencies is beneficial to China’s strategic interests, it will not engage in such discussions or support any planning that Washington and Seoul pursue</w:t>
      </w:r>
      <w:r w:rsidRPr="002615E9">
        <w:rPr>
          <w:sz w:val="16"/>
        </w:rPr>
        <w:t xml:space="preserve">. Given this reality, any viable discussion about North Korea contingencies must begin with a genuine, credible and realistic conversation about the agendas of the three sides so as to address their shared and conflicting interests. Bypassing the most critical questions and focusing on the operational details instead will achieve nothing. </w:t>
      </w:r>
    </w:p>
    <w:p w:rsidR="00FE1858" w:rsidRPr="00201242" w:rsidRDefault="00201242" w:rsidP="00201242">
      <w:pPr>
        <w:pStyle w:val="Heading3"/>
      </w:pPr>
      <w:r>
        <w:t>1NC Pipeline Not Key</w:t>
      </w:r>
    </w:p>
    <w:p w:rsidR="00FE1858" w:rsidRPr="00201242" w:rsidRDefault="00201242" w:rsidP="00201242">
      <w:pPr>
        <w:pStyle w:val="Heading4"/>
        <w:rPr>
          <w:rFonts w:asciiTheme="majorHAnsi" w:hAnsiTheme="majorHAnsi"/>
          <w:color w:val="000000" w:themeColor="text1"/>
        </w:rPr>
      </w:pPr>
      <w:r>
        <w:rPr>
          <w:rFonts w:asciiTheme="majorHAnsi" w:hAnsiTheme="majorHAnsi"/>
          <w:color w:val="000000" w:themeColor="text1"/>
        </w:rPr>
        <w:t>Russian Oil industry growing now</w:t>
      </w:r>
    </w:p>
    <w:p w:rsidR="00FE1858" w:rsidRPr="00201242" w:rsidRDefault="00FE1858" w:rsidP="00FE1858">
      <w:pPr>
        <w:rPr>
          <w:rFonts w:asciiTheme="majorHAnsi" w:hAnsiTheme="majorHAnsi"/>
          <w:color w:val="000000" w:themeColor="text1"/>
        </w:rPr>
      </w:pPr>
      <w:r w:rsidRPr="00201242">
        <w:rPr>
          <w:rFonts w:asciiTheme="majorHAnsi" w:hAnsiTheme="majorHAnsi"/>
          <w:color w:val="000000" w:themeColor="text1"/>
        </w:rPr>
        <w:t>The national Interest, 7-1-2016, "Is Russia's Economy Doomed to Collapse</w:t>
      </w:r>
      <w:proofErr w:type="gramStart"/>
      <w:r w:rsidRPr="00201242">
        <w:rPr>
          <w:rFonts w:asciiTheme="majorHAnsi" w:hAnsiTheme="majorHAnsi"/>
          <w:color w:val="000000" w:themeColor="text1"/>
        </w:rPr>
        <w:t>?,</w:t>
      </w:r>
      <w:proofErr w:type="gramEnd"/>
      <w:r w:rsidRPr="00201242">
        <w:rPr>
          <w:rFonts w:asciiTheme="majorHAnsi" w:hAnsiTheme="majorHAnsi"/>
          <w:color w:val="000000" w:themeColor="text1"/>
        </w:rPr>
        <w:t>" National Interest, http://nationalinterest.org/feature/russias-economy-doomed-collapse-16821?page=3</w:t>
      </w:r>
    </w:p>
    <w:p w:rsidR="00FE1858" w:rsidRDefault="00FE1858" w:rsidP="00176D19">
      <w:pPr>
        <w:rPr>
          <w:rFonts w:asciiTheme="majorHAnsi" w:hAnsiTheme="majorHAnsi"/>
          <w:color w:val="000000" w:themeColor="text1"/>
          <w:sz w:val="16"/>
        </w:rPr>
      </w:pPr>
      <w:r w:rsidRPr="00201242">
        <w:rPr>
          <w:rStyle w:val="StyleBoldUnderline"/>
          <w:rFonts w:asciiTheme="majorHAnsi" w:hAnsiTheme="majorHAnsi"/>
          <w:color w:val="000000" w:themeColor="text1"/>
        </w:rPr>
        <w:t>The sector-targeted sanctions that were imposed on the Russian oil industry did not touch the gas sector at all, as Russian gas is vitally important for the European market</w:t>
      </w:r>
      <w:r w:rsidRPr="00201242">
        <w:rPr>
          <w:rFonts w:asciiTheme="majorHAnsi" w:hAnsiTheme="majorHAnsi"/>
          <w:color w:val="000000" w:themeColor="text1"/>
          <w:sz w:val="16"/>
        </w:rPr>
        <w:t xml:space="preserve">. And as became evident soon after the announcement, sanctions on the oil industry applied only to Arctic deep-sea and shale exploration. The majority of the reserves of Russian oil companies are located in far distant regions, and cannot be developed without use of the Western technologies that are under sanctions. But those projects are currently in the earliest stages of geological study, and none of them will enter the development stage within the next five years. Moreover, with the current level of oil prices, all those projects are economically nonviable. As a result, </w:t>
      </w:r>
      <w:r w:rsidRPr="00201242">
        <w:rPr>
          <w:rStyle w:val="StyleBoldUnderline"/>
          <w:rFonts w:asciiTheme="majorHAnsi" w:hAnsiTheme="majorHAnsi"/>
          <w:color w:val="000000" w:themeColor="text1"/>
        </w:rPr>
        <w:t>Western sanctions have no impact on the current volume of Russian hydrocarbon production.</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proofErr w:type="gramStart"/>
      <w:r w:rsidRPr="00201242">
        <w:rPr>
          <w:rStyle w:val="Emphasis"/>
          <w:rFonts w:asciiTheme="majorHAnsi" w:hAnsiTheme="majorHAnsi"/>
          <w:color w:val="000000" w:themeColor="text1"/>
        </w:rPr>
        <w:t>The</w:t>
      </w:r>
      <w:proofErr w:type="gramEnd"/>
      <w:r w:rsidRPr="00201242">
        <w:rPr>
          <w:rStyle w:val="Emphasis"/>
          <w:rFonts w:asciiTheme="majorHAnsi" w:hAnsiTheme="majorHAnsi"/>
          <w:color w:val="000000" w:themeColor="text1"/>
        </w:rPr>
        <w:t xml:space="preserve"> best indicator of sanctions’ lack of effect on the Russian oil industry is the steady growth of production in 2014–16, during which Russian oil companies have produced and exported more and more oil from quarter to quarter. During that period, Russian oil companies have also finalized a comprehensive investment in the refinery sector that allows a significant increase in processing depth</w:t>
      </w:r>
      <w:r w:rsidRPr="00201242">
        <w:rPr>
          <w:rFonts w:asciiTheme="majorHAnsi" w:hAnsiTheme="majorHAnsi"/>
          <w:color w:val="000000" w:themeColor="text1"/>
          <w:sz w:val="16"/>
        </w:rPr>
        <w:t>.</w:t>
      </w:r>
      <w:r w:rsidRPr="00201242">
        <w:rPr>
          <w:rFonts w:asciiTheme="majorHAnsi" w:hAnsiTheme="majorHAnsi"/>
          <w:color w:val="000000" w:themeColor="text1"/>
          <w:sz w:val="12"/>
        </w:rPr>
        <w:t>¶</w:t>
      </w:r>
      <w:r w:rsidR="00176D19">
        <w:rPr>
          <w:rFonts w:asciiTheme="majorHAnsi" w:hAnsiTheme="majorHAnsi"/>
          <w:color w:val="000000" w:themeColor="text1"/>
          <w:sz w:val="16"/>
        </w:rPr>
        <w:t xml:space="preserve"> </w:t>
      </w:r>
    </w:p>
    <w:p w:rsidR="00176D19" w:rsidRPr="00176D19" w:rsidRDefault="00176D19" w:rsidP="00176D19">
      <w:pPr>
        <w:rPr>
          <w:rFonts w:asciiTheme="majorHAnsi" w:hAnsiTheme="majorHAnsi"/>
          <w:color w:val="000000" w:themeColor="text1"/>
          <w:sz w:val="16"/>
        </w:rPr>
      </w:pPr>
    </w:p>
    <w:p w:rsidR="00FE1858" w:rsidRPr="00201242" w:rsidRDefault="00FE1858" w:rsidP="00FE1858">
      <w:pPr>
        <w:pStyle w:val="Heading4"/>
        <w:rPr>
          <w:rFonts w:asciiTheme="majorHAnsi" w:hAnsiTheme="majorHAnsi"/>
          <w:color w:val="000000" w:themeColor="text1"/>
        </w:rPr>
      </w:pPr>
      <w:r w:rsidRPr="00201242">
        <w:rPr>
          <w:rFonts w:asciiTheme="majorHAnsi" w:hAnsiTheme="majorHAnsi"/>
          <w:color w:val="000000" w:themeColor="text1"/>
        </w:rPr>
        <w:t>Status quo Russian China relations solve, and are enough to challenge the geopolitical world order</w:t>
      </w:r>
    </w:p>
    <w:p w:rsidR="00FE1858" w:rsidRPr="00201242" w:rsidRDefault="00FE1858" w:rsidP="00FE1858">
      <w:pPr>
        <w:rPr>
          <w:rFonts w:asciiTheme="majorHAnsi" w:hAnsiTheme="majorHAnsi"/>
          <w:color w:val="000000" w:themeColor="text1"/>
        </w:rPr>
      </w:pPr>
      <w:r w:rsidRPr="00201242">
        <w:rPr>
          <w:rStyle w:val="StyleStyleBold12pt"/>
          <w:rFonts w:asciiTheme="majorHAnsi" w:hAnsiTheme="majorHAnsi"/>
          <w:color w:val="000000" w:themeColor="text1"/>
        </w:rPr>
        <w:t>CNBC</w:t>
      </w:r>
      <w:r w:rsidRPr="00201242">
        <w:rPr>
          <w:rFonts w:asciiTheme="majorHAnsi" w:hAnsiTheme="majorHAnsi"/>
          <w:color w:val="000000" w:themeColor="text1"/>
        </w:rPr>
        <w:t>, 6-22-</w:t>
      </w:r>
      <w:r w:rsidRPr="00201242">
        <w:rPr>
          <w:rStyle w:val="StyleStyleBold12pt"/>
          <w:rFonts w:asciiTheme="majorHAnsi" w:hAnsiTheme="majorHAnsi"/>
          <w:color w:val="000000" w:themeColor="text1"/>
        </w:rPr>
        <w:t>2016</w:t>
      </w:r>
      <w:r w:rsidRPr="00201242">
        <w:rPr>
          <w:rFonts w:asciiTheme="majorHAnsi" w:hAnsiTheme="majorHAnsi"/>
          <w:color w:val="000000" w:themeColor="text1"/>
        </w:rPr>
        <w:t>, "Russia looks to China as economy crumbles under sanctions," CNBC, http://www.cnbc.com/2016/06/22/putin-turns-to-xi-as-russian-economy-stumbles-on-sanctions-oil-price-drop.html</w:t>
      </w:r>
    </w:p>
    <w:p w:rsidR="00FE1858" w:rsidRPr="00176D19" w:rsidRDefault="00FE1858" w:rsidP="00FE1858">
      <w:pPr>
        <w:rPr>
          <w:rFonts w:asciiTheme="majorHAnsi" w:eastAsia="Times New Roman" w:hAnsiTheme="majorHAnsi"/>
          <w:b/>
          <w:bCs/>
          <w:color w:val="000000" w:themeColor="text1"/>
          <w:sz w:val="16"/>
          <w:szCs w:val="33"/>
        </w:rPr>
      </w:pPr>
      <w:r w:rsidRPr="00201242">
        <w:rPr>
          <w:rStyle w:val="Emphasis"/>
          <w:rFonts w:asciiTheme="majorHAnsi" w:hAnsiTheme="majorHAnsi"/>
          <w:color w:val="000000" w:themeColor="text1"/>
        </w:rPr>
        <w:t>Russia's Vladimir Putin is embarking on an Asia charm offensive to beef up his country's international profile, as the economy reels from a deep recession amid Western sanctions and a slump in oil prices</w:t>
      </w:r>
      <w:r w:rsidRPr="00201242">
        <w:rPr>
          <w:rFonts w:asciiTheme="majorHAnsi" w:hAnsiTheme="majorHAnsi"/>
          <w:color w:val="000000" w:themeColor="text1"/>
          <w:sz w:val="16"/>
        </w:rPr>
        <w:t>.</w:t>
      </w:r>
      <w:r w:rsidR="00201242"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Putin is due to arrive in China this Saturday for an official state visit and a number of business deals as well as cooperation in security and geopolitical arenas are expected to dominate the agenda.</w:t>
      </w:r>
      <w:r w:rsidR="00201242"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The trip comes on the heels of the European Union's agreement this week to extend energy, financial and defense sanctions on Moscow for another six months in retaliation against the latter's annexation of Crimea in 2014. Washington also maintained its current sanctions program in May.</w:t>
      </w:r>
      <w:r w:rsidR="00201242"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More than two years of sanctions, combined with sliding crude prices and a crumbling currency</w:t>
      </w:r>
      <w:r w:rsidRPr="00201242">
        <w:rPr>
          <w:rStyle w:val="apple-converted-space"/>
          <w:rFonts w:asciiTheme="majorHAnsi" w:hAnsiTheme="majorHAnsi" w:cs="Arial"/>
          <w:color w:val="000000" w:themeColor="text1"/>
          <w:sz w:val="16"/>
        </w:rPr>
        <w:t xml:space="preserve"> </w:t>
      </w:r>
      <w:hyperlink r:id="rId25" w:tgtFrame="_self" w:history="1">
        <w:r w:rsidRPr="00201242">
          <w:rPr>
            <w:rStyle w:val="Hyperlink"/>
            <w:rFonts w:asciiTheme="majorHAnsi" w:hAnsiTheme="majorHAnsi" w:cs="Arial"/>
            <w:color w:val="000000" w:themeColor="text1"/>
            <w:sz w:val="16"/>
          </w:rPr>
          <w:t>have taken a toll on the nation</w:t>
        </w:r>
      </w:hyperlink>
      <w:r w:rsidRPr="00201242">
        <w:rPr>
          <w:rFonts w:asciiTheme="majorHAnsi" w:hAnsiTheme="majorHAnsi"/>
          <w:color w:val="000000" w:themeColor="text1"/>
          <w:sz w:val="16"/>
        </w:rPr>
        <w:t>; gross domestic product shrank 3.7 percent in 2015 and the</w:t>
      </w:r>
      <w:r w:rsidRPr="00201242">
        <w:rPr>
          <w:rStyle w:val="apple-converted-space"/>
          <w:rFonts w:asciiTheme="majorHAnsi" w:hAnsiTheme="majorHAnsi" w:cs="Arial"/>
          <w:color w:val="000000" w:themeColor="text1"/>
          <w:sz w:val="16"/>
        </w:rPr>
        <w:t xml:space="preserve"> </w:t>
      </w:r>
      <w:hyperlink r:id="rId26" w:tgtFrame="_self" w:history="1">
        <w:r w:rsidRPr="00201242">
          <w:rPr>
            <w:rStyle w:val="Hyperlink"/>
            <w:rFonts w:asciiTheme="majorHAnsi" w:hAnsiTheme="majorHAnsi" w:cs="Arial"/>
            <w:color w:val="000000" w:themeColor="text1"/>
            <w:sz w:val="16"/>
          </w:rPr>
          <w:t>International Monetary Fund (IMF)</w:t>
        </w:r>
      </w:hyperlink>
      <w:r w:rsidRPr="00201242">
        <w:rPr>
          <w:rStyle w:val="apple-converted-space"/>
          <w:rFonts w:asciiTheme="majorHAnsi" w:hAnsiTheme="majorHAnsi" w:cs="Arial"/>
          <w:color w:val="000000" w:themeColor="text1"/>
          <w:sz w:val="16"/>
        </w:rPr>
        <w:t xml:space="preserve"> </w:t>
      </w:r>
      <w:r w:rsidRPr="00201242">
        <w:rPr>
          <w:rFonts w:asciiTheme="majorHAnsi" w:hAnsiTheme="majorHAnsi"/>
          <w:color w:val="000000" w:themeColor="text1"/>
          <w:sz w:val="16"/>
        </w:rPr>
        <w:t>anticipates a 1.8 percent decline this year.</w:t>
      </w:r>
      <w:r w:rsidR="00201242"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r w:rsidRPr="00201242">
        <w:rPr>
          <w:rStyle w:val="StyleBoldUnderline"/>
          <w:rFonts w:asciiTheme="majorHAnsi" w:hAnsiTheme="majorHAnsi"/>
          <w:color w:val="000000" w:themeColor="text1"/>
        </w:rPr>
        <w:t xml:space="preserve">Russia is attempting to show the West that it is not isolated from the world. It hosted its </w:t>
      </w:r>
      <w:hyperlink r:id="rId27" w:tgtFrame="_self" w:history="1">
        <w:r w:rsidRPr="00201242">
          <w:rPr>
            <w:rStyle w:val="StyleBoldUnderline"/>
            <w:rFonts w:asciiTheme="majorHAnsi" w:hAnsiTheme="majorHAnsi"/>
            <w:color w:val="000000" w:themeColor="text1"/>
          </w:rPr>
          <w:t>economic forum in St. Petersburg</w:t>
        </w:r>
      </w:hyperlink>
      <w:r w:rsidRPr="00201242">
        <w:rPr>
          <w:rStyle w:val="StyleBoldUnderline"/>
          <w:rFonts w:asciiTheme="majorHAnsi" w:hAnsiTheme="majorHAnsi"/>
          <w:color w:val="000000" w:themeColor="text1"/>
        </w:rPr>
        <w:t xml:space="preserve"> last week drawing a string of powerful businessmen and politicians. Putin is now headed to China, and will likely visit Japan in Septembe</w:t>
      </w:r>
      <w:r w:rsidRPr="00201242">
        <w:rPr>
          <w:rFonts w:asciiTheme="majorHAnsi" w:hAnsiTheme="majorHAnsi"/>
          <w:color w:val="000000" w:themeColor="text1"/>
          <w:sz w:val="16"/>
        </w:rPr>
        <w:t xml:space="preserve">r," said Lauren Goodrich, </w:t>
      </w:r>
      <w:proofErr w:type="spellStart"/>
      <w:r w:rsidRPr="00201242">
        <w:rPr>
          <w:rFonts w:asciiTheme="majorHAnsi" w:hAnsiTheme="majorHAnsi"/>
          <w:color w:val="000000" w:themeColor="text1"/>
          <w:sz w:val="16"/>
        </w:rPr>
        <w:t>Stratfor's</w:t>
      </w:r>
      <w:proofErr w:type="spellEnd"/>
      <w:r w:rsidRPr="00201242">
        <w:rPr>
          <w:rFonts w:asciiTheme="majorHAnsi" w:hAnsiTheme="majorHAnsi"/>
          <w:color w:val="000000" w:themeColor="text1"/>
          <w:sz w:val="16"/>
        </w:rPr>
        <w:t xml:space="preserve"> senior Eurasia analyst.</w:t>
      </w:r>
      <w:r w:rsidR="00201242"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While Moscow has long maintained robust relationships with Asian heavyweights, including China, Japan and India, there are a number of timely factors propelling Putin and his counterpart Chinese President Xi Jinping to deepen bilateral ties.</w:t>
      </w:r>
      <w:r w:rsidR="00201242"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Washington's pivot to Asia, China's 'One Belt, One Road' (OBOR) infrastructure program and</w:t>
      </w:r>
      <w:r w:rsidRPr="00201242">
        <w:rPr>
          <w:rStyle w:val="apple-converted-space"/>
          <w:rFonts w:asciiTheme="majorHAnsi" w:hAnsiTheme="majorHAnsi" w:cs="Arial"/>
          <w:color w:val="000000" w:themeColor="text1"/>
          <w:sz w:val="16"/>
        </w:rPr>
        <w:t xml:space="preserve"> </w:t>
      </w:r>
      <w:hyperlink r:id="rId28" w:tgtFrame="_self" w:history="1">
        <w:r w:rsidRPr="00201242">
          <w:rPr>
            <w:rStyle w:val="Hyperlink"/>
            <w:rFonts w:asciiTheme="majorHAnsi" w:hAnsiTheme="majorHAnsi" w:cs="Arial"/>
            <w:color w:val="000000" w:themeColor="text1"/>
            <w:sz w:val="16"/>
          </w:rPr>
          <w:t xml:space="preserve">Indian Prime Minister Modi's recent U.S. </w:t>
        </w:r>
        <w:proofErr w:type="spellStart"/>
        <w:r w:rsidRPr="00201242">
          <w:rPr>
            <w:rStyle w:val="Hyperlink"/>
            <w:rFonts w:asciiTheme="majorHAnsi" w:hAnsiTheme="majorHAnsi" w:cs="Arial"/>
            <w:color w:val="000000" w:themeColor="text1"/>
            <w:sz w:val="16"/>
          </w:rPr>
          <w:t>trip</w:t>
        </w:r>
      </w:hyperlink>
      <w:r w:rsidRPr="00201242">
        <w:rPr>
          <w:rFonts w:asciiTheme="majorHAnsi" w:hAnsiTheme="majorHAnsi"/>
          <w:color w:val="000000" w:themeColor="text1"/>
          <w:sz w:val="16"/>
        </w:rPr>
        <w:t>give</w:t>
      </w:r>
      <w:proofErr w:type="spellEnd"/>
      <w:r w:rsidRPr="00201242">
        <w:rPr>
          <w:rFonts w:asciiTheme="majorHAnsi" w:hAnsiTheme="majorHAnsi"/>
          <w:color w:val="000000" w:themeColor="text1"/>
          <w:sz w:val="16"/>
        </w:rPr>
        <w:t xml:space="preserve"> Russia a unique opportunity to exert its presence in Asia and signal its independence from the West, pointed out Stuart Rollo, research assistant at the University of Sydney.</w:t>
      </w:r>
      <w:r w:rsidR="00201242"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r w:rsidR="00201242" w:rsidRPr="00201242">
        <w:rPr>
          <w:rFonts w:asciiTheme="majorHAnsi" w:eastAsia="Times New Roman" w:hAnsiTheme="majorHAnsi"/>
          <w:color w:val="000000" w:themeColor="text1"/>
          <w:sz w:val="12"/>
          <w:szCs w:val="33"/>
        </w:rPr>
        <w:t>¶</w:t>
      </w:r>
      <w:r w:rsidRPr="00201242">
        <w:rPr>
          <w:rFonts w:asciiTheme="majorHAnsi" w:eastAsia="Times New Roman" w:hAnsiTheme="majorHAnsi"/>
          <w:color w:val="000000" w:themeColor="text1"/>
          <w:sz w:val="16"/>
          <w:szCs w:val="33"/>
        </w:rPr>
        <w:t xml:space="preserve"> </w:t>
      </w:r>
      <w:r w:rsidRPr="00201242">
        <w:rPr>
          <w:rStyle w:val="Emphasis"/>
          <w:rFonts w:asciiTheme="majorHAnsi" w:hAnsiTheme="majorHAnsi"/>
          <w:color w:val="000000" w:themeColor="text1"/>
        </w:rPr>
        <w:t>Increased investment from China will likely be Putin's primary focus as he looks to mitigate Russia's current economic pain.</w:t>
      </w:r>
      <w:r w:rsidR="00201242" w:rsidRPr="00201242">
        <w:rPr>
          <w:rStyle w:val="Emphasis"/>
          <w:rFonts w:asciiTheme="majorHAnsi" w:hAnsiTheme="majorHAnsi"/>
          <w:b w:val="0"/>
          <w:color w:val="000000" w:themeColor="text1"/>
          <w:sz w:val="12"/>
          <w:u w:val="none"/>
        </w:rPr>
        <w:t>¶</w:t>
      </w:r>
      <w:r w:rsidRPr="00201242">
        <w:rPr>
          <w:rFonts w:asciiTheme="majorHAnsi" w:hAnsiTheme="majorHAnsi"/>
          <w:color w:val="000000" w:themeColor="text1"/>
          <w:sz w:val="16"/>
        </w:rPr>
        <w:t xml:space="preserve"> "</w:t>
      </w:r>
      <w:r w:rsidRPr="00201242">
        <w:rPr>
          <w:rStyle w:val="StyleBoldUnderline"/>
          <w:rFonts w:asciiTheme="majorHAnsi" w:hAnsiTheme="majorHAnsi"/>
          <w:color w:val="000000" w:themeColor="text1"/>
        </w:rPr>
        <w:t>Russia is desperate for new partners and markets for its military industry--which China can foster</w:t>
      </w:r>
      <w:r w:rsidRPr="00201242">
        <w:rPr>
          <w:rFonts w:asciiTheme="majorHAnsi" w:hAnsiTheme="majorHAnsi"/>
          <w:color w:val="000000" w:themeColor="text1"/>
          <w:sz w:val="16"/>
        </w:rPr>
        <w:t>," said Goodrich. At the St. Petersburg forum, Russia signed a string of deals to develop rocket engines, airplane engines and helicopters for China while talks also advanced on potential Chinese participation in a high-speed rail project between Moscow and Kazan.</w:t>
      </w:r>
      <w:r w:rsidR="00201242"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The visit could also produce insight on the 19.5 percent stake in state-owned oil giant</w:t>
      </w:r>
      <w:r w:rsidRPr="00201242">
        <w:rPr>
          <w:rStyle w:val="apple-converted-space"/>
          <w:rFonts w:asciiTheme="majorHAnsi" w:hAnsiTheme="majorHAnsi" w:cs="Arial"/>
          <w:color w:val="000000" w:themeColor="text1"/>
          <w:sz w:val="16"/>
        </w:rPr>
        <w:t xml:space="preserve"> </w:t>
      </w:r>
      <w:hyperlink r:id="rId29" w:tgtFrame="_self" w:history="1">
        <w:proofErr w:type="spellStart"/>
        <w:r w:rsidRPr="00201242">
          <w:rPr>
            <w:rStyle w:val="Hyperlink"/>
            <w:rFonts w:asciiTheme="majorHAnsi" w:hAnsiTheme="majorHAnsi" w:cs="Arial"/>
            <w:color w:val="000000" w:themeColor="text1"/>
            <w:sz w:val="16"/>
          </w:rPr>
          <w:t>Rosneft</w:t>
        </w:r>
        <w:proofErr w:type="spellEnd"/>
      </w:hyperlink>
      <w:r w:rsidRPr="00201242">
        <w:rPr>
          <w:rFonts w:asciiTheme="majorHAnsi" w:hAnsiTheme="majorHAnsi"/>
          <w:color w:val="000000" w:themeColor="text1"/>
          <w:sz w:val="16"/>
        </w:rPr>
        <w:t>, dubbed the crown jewels of Russia Inc, that Moscow is looking to sell. "</w:t>
      </w:r>
      <w:r w:rsidRPr="00201242">
        <w:rPr>
          <w:rStyle w:val="Emphasis"/>
          <w:rFonts w:asciiTheme="majorHAnsi" w:hAnsiTheme="majorHAnsi"/>
          <w:color w:val="000000" w:themeColor="text1"/>
        </w:rPr>
        <w:t>We need the money," Putin admitted this week after data showed May's federal budget deficit stood at 5.5 percent of gross domestic product, wider than the government's 3 percent target</w:t>
      </w:r>
      <w:r w:rsidRPr="00201242">
        <w:rPr>
          <w:rFonts w:asciiTheme="majorHAnsi" w:hAnsiTheme="majorHAnsi"/>
          <w:color w:val="000000" w:themeColor="text1"/>
          <w:sz w:val="16"/>
        </w:rPr>
        <w:t>.</w:t>
      </w:r>
      <w:r w:rsidR="00201242"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Companies in India and China have expressed interest in the $11 billion deal and Putin's trip could involve some of the most serious discussions between </w:t>
      </w:r>
      <w:proofErr w:type="spellStart"/>
      <w:r w:rsidRPr="00201242">
        <w:rPr>
          <w:rFonts w:asciiTheme="majorHAnsi" w:hAnsiTheme="majorHAnsi"/>
          <w:color w:val="000000" w:themeColor="text1"/>
          <w:sz w:val="16"/>
        </w:rPr>
        <w:t>Rosneft</w:t>
      </w:r>
      <w:proofErr w:type="spellEnd"/>
      <w:r w:rsidRPr="00201242">
        <w:rPr>
          <w:rFonts w:asciiTheme="majorHAnsi" w:hAnsiTheme="majorHAnsi"/>
          <w:color w:val="000000" w:themeColor="text1"/>
          <w:sz w:val="16"/>
        </w:rPr>
        <w:t xml:space="preserve"> and various Chinese energy companies, said Goodrich. So far, </w:t>
      </w:r>
      <w:r w:rsidRPr="00201242">
        <w:rPr>
          <w:rStyle w:val="StyleBoldUnderline"/>
          <w:rFonts w:asciiTheme="majorHAnsi" w:hAnsiTheme="majorHAnsi"/>
          <w:color w:val="000000" w:themeColor="text1"/>
        </w:rPr>
        <w:t>Kremlin officials have indicated their preferred outcome would be joint ownership between China and India</w:t>
      </w:r>
      <w:r w:rsidRPr="00201242">
        <w:rPr>
          <w:rFonts w:asciiTheme="majorHAnsi" w:hAnsiTheme="majorHAnsi"/>
          <w:color w:val="000000" w:themeColor="text1"/>
          <w:sz w:val="16"/>
        </w:rPr>
        <w:t>.</w:t>
      </w:r>
      <w:r w:rsidR="00201242"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r w:rsidRPr="00201242">
        <w:rPr>
          <w:rStyle w:val="Emphasis"/>
          <w:rFonts w:asciiTheme="majorHAnsi" w:hAnsiTheme="majorHAnsi"/>
          <w:color w:val="000000" w:themeColor="text1"/>
        </w:rPr>
        <w:t>Strengthening energy ties with China and India would serve Putin's geopolitical interests further, while also stealing market share from the Saudis</w:t>
      </w:r>
      <w:r w:rsidRPr="00201242">
        <w:rPr>
          <w:rFonts w:asciiTheme="majorHAnsi" w:hAnsiTheme="majorHAnsi"/>
          <w:color w:val="000000" w:themeColor="text1"/>
          <w:sz w:val="16"/>
        </w:rPr>
        <w:t>," noted Mark McNamee, Central and Eastern Europe analyst at Frontier Strategy Group.</w:t>
      </w:r>
      <w:r w:rsidR="00201242" w:rsidRPr="00201242">
        <w:rPr>
          <w:rFonts w:asciiTheme="majorHAnsi" w:hAnsiTheme="majorHAnsi"/>
          <w:color w:val="000000" w:themeColor="text1"/>
          <w:sz w:val="12"/>
        </w:rPr>
        <w:t>¶</w:t>
      </w:r>
      <w:r w:rsidRPr="00201242">
        <w:rPr>
          <w:rFonts w:asciiTheme="majorHAnsi" w:eastAsia="Times New Roman" w:hAnsiTheme="majorHAnsi"/>
          <w:color w:val="000000" w:themeColor="text1"/>
          <w:sz w:val="16"/>
          <w:szCs w:val="36"/>
        </w:rPr>
        <w:t xml:space="preserve"> </w:t>
      </w:r>
      <w:r w:rsidRPr="00201242">
        <w:rPr>
          <w:rFonts w:asciiTheme="majorHAnsi" w:eastAsia="Times New Roman" w:hAnsiTheme="majorHAnsi"/>
          <w:b/>
          <w:bCs/>
          <w:color w:val="000000" w:themeColor="text1"/>
          <w:sz w:val="16"/>
          <w:szCs w:val="33"/>
        </w:rPr>
        <w:t xml:space="preserve"> </w:t>
      </w:r>
      <w:r w:rsidRPr="00201242">
        <w:rPr>
          <w:rFonts w:asciiTheme="majorHAnsi" w:hAnsiTheme="majorHAnsi"/>
          <w:color w:val="000000" w:themeColor="text1"/>
          <w:sz w:val="16"/>
        </w:rPr>
        <w:t>While Russia's focus remains on trade and military, Xi is likely to concentrate more on geopolitical matters.</w:t>
      </w:r>
      <w:r w:rsidR="00201242"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r w:rsidRPr="00201242">
        <w:rPr>
          <w:rStyle w:val="Emphasis"/>
          <w:rFonts w:asciiTheme="majorHAnsi" w:hAnsiTheme="majorHAnsi"/>
          <w:color w:val="000000" w:themeColor="text1"/>
        </w:rPr>
        <w:t>In economic terms, other than energy, Russia is unable to offer much of anything to China,"</w:t>
      </w:r>
      <w:r w:rsidRPr="00201242">
        <w:rPr>
          <w:rFonts w:asciiTheme="majorHAnsi" w:hAnsiTheme="majorHAnsi"/>
          <w:color w:val="000000" w:themeColor="text1"/>
          <w:sz w:val="16"/>
        </w:rPr>
        <w:t xml:space="preserve"> said McNamee. Indeed, </w:t>
      </w:r>
      <w:r w:rsidRPr="00201242">
        <w:rPr>
          <w:rStyle w:val="StyleBoldUnderline"/>
          <w:rFonts w:asciiTheme="majorHAnsi" w:hAnsiTheme="majorHAnsi"/>
          <w:color w:val="000000" w:themeColor="text1"/>
        </w:rPr>
        <w:t>steady energy relations will be crucial for Xi after Russia surpassed Saudi Arabia to become China's largest oil supplier in March</w:t>
      </w:r>
      <w:r w:rsidRPr="00201242">
        <w:rPr>
          <w:rFonts w:asciiTheme="majorHAnsi" w:hAnsiTheme="majorHAnsi"/>
          <w:color w:val="000000" w:themeColor="text1"/>
          <w:sz w:val="16"/>
        </w:rPr>
        <w:t>.</w:t>
      </w:r>
      <w:r w:rsidR="00201242"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"Of far more importance is the political support Russia offers, regarding foreign policy matters at the</w:t>
      </w:r>
      <w:r w:rsidRPr="00201242">
        <w:rPr>
          <w:rStyle w:val="apple-converted-space"/>
          <w:rFonts w:asciiTheme="majorHAnsi" w:hAnsiTheme="majorHAnsi" w:cs="Arial"/>
          <w:color w:val="000000" w:themeColor="text1"/>
          <w:sz w:val="16"/>
        </w:rPr>
        <w:t xml:space="preserve"> </w:t>
      </w:r>
      <w:hyperlink r:id="rId30" w:tgtFrame="_self" w:history="1">
        <w:r w:rsidRPr="00201242">
          <w:rPr>
            <w:rStyle w:val="Hyperlink"/>
            <w:rFonts w:asciiTheme="majorHAnsi" w:hAnsiTheme="majorHAnsi" w:cs="Arial"/>
            <w:color w:val="000000" w:themeColor="text1"/>
            <w:sz w:val="16"/>
          </w:rPr>
          <w:t>United Nations</w:t>
        </w:r>
      </w:hyperlink>
      <w:r w:rsidRPr="00201242">
        <w:rPr>
          <w:rFonts w:asciiTheme="majorHAnsi" w:hAnsiTheme="majorHAnsi"/>
          <w:color w:val="000000" w:themeColor="text1"/>
          <w:sz w:val="16"/>
        </w:rPr>
        <w:t xml:space="preserve">, Group of 20 and other venues ... </w:t>
      </w:r>
      <w:r w:rsidRPr="00201242">
        <w:rPr>
          <w:rStyle w:val="Emphasis"/>
          <w:rFonts w:asciiTheme="majorHAnsi" w:hAnsiTheme="majorHAnsi"/>
          <w:color w:val="000000" w:themeColor="text1"/>
        </w:rPr>
        <w:t>China, naturally, is happy to have a useful ally as it seeks to reform the existing U.S.-led order to attain its geopolitical goals</w:t>
      </w:r>
      <w:r w:rsidRPr="00201242">
        <w:rPr>
          <w:rFonts w:asciiTheme="majorHAnsi" w:hAnsiTheme="majorHAnsi"/>
          <w:color w:val="000000" w:themeColor="text1"/>
          <w:sz w:val="16"/>
        </w:rPr>
        <w:t>," McNamee continued.</w:t>
      </w:r>
      <w:r w:rsidR="00201242"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OBOR—</w:t>
      </w:r>
      <w:r w:rsidRPr="00201242">
        <w:rPr>
          <w:rStyle w:val="StyleBoldUnderline"/>
          <w:rFonts w:asciiTheme="majorHAnsi" w:hAnsiTheme="majorHAnsi"/>
          <w:color w:val="000000" w:themeColor="text1"/>
        </w:rPr>
        <w:t>Xi's landmark program to revive the ancient trading routes of the Silk Road encompassing Asia, Central Asia and Europe—is a key area where China needs Russian cooperation.</w:t>
      </w:r>
      <w:r w:rsidR="00201242" w:rsidRPr="00201242">
        <w:rPr>
          <w:rStyle w:val="StyleBoldUnderline"/>
          <w:rFonts w:asciiTheme="majorHAnsi" w:hAnsiTheme="majorHAnsi"/>
          <w:color w:val="000000" w:themeColor="text1"/>
          <w:sz w:val="12"/>
          <w:u w:val="none"/>
        </w:rPr>
        <w:t>¶</w:t>
      </w:r>
      <w:r w:rsidRPr="00201242">
        <w:rPr>
          <w:rStyle w:val="StyleBoldUnderline"/>
          <w:rFonts w:asciiTheme="majorHAnsi" w:hAnsiTheme="majorHAnsi"/>
          <w:color w:val="000000" w:themeColor="text1"/>
        </w:rPr>
        <w:t xml:space="preserve"> The influence Russia wields over smaller states in the region to secure enthusiastic participation as well as its mineral and energy wealth, which will be used in the broader economic development of member states, will be crucial for China, explained Rollo of the University of Sydney</w:t>
      </w:r>
      <w:r w:rsidRPr="00201242">
        <w:rPr>
          <w:rFonts w:asciiTheme="majorHAnsi" w:hAnsiTheme="majorHAnsi"/>
          <w:color w:val="000000" w:themeColor="text1"/>
          <w:sz w:val="16"/>
        </w:rPr>
        <w:t>. If OBOR discussions between Putin and Xi go well, it could produce a rival to regional trade agreements, specifically the American-led Trans Pacific Partnership (TPP) and Transatlantic Trade and Investment Partnership (TIIP), Rollo added.</w:t>
      </w:r>
      <w:r w:rsidR="00201242"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Xi may also use the visit to discuss</w:t>
      </w:r>
      <w:r w:rsidRPr="00201242">
        <w:rPr>
          <w:rStyle w:val="apple-converted-space"/>
          <w:rFonts w:asciiTheme="majorHAnsi" w:hAnsiTheme="majorHAnsi" w:cs="Arial"/>
          <w:color w:val="000000" w:themeColor="text1"/>
          <w:sz w:val="16"/>
        </w:rPr>
        <w:t xml:space="preserve"> </w:t>
      </w:r>
      <w:hyperlink r:id="rId31" w:tgtFrame="_self" w:history="1">
        <w:r w:rsidRPr="00201242">
          <w:rPr>
            <w:rStyle w:val="Hyperlink"/>
            <w:rFonts w:asciiTheme="majorHAnsi" w:hAnsiTheme="majorHAnsi" w:cs="Arial"/>
            <w:color w:val="000000" w:themeColor="text1"/>
            <w:sz w:val="16"/>
          </w:rPr>
          <w:t>Chinese interests in the South Caucasus nation of Georgia</w:t>
        </w:r>
      </w:hyperlink>
      <w:r w:rsidRPr="00201242">
        <w:rPr>
          <w:rFonts w:asciiTheme="majorHAnsi" w:hAnsiTheme="majorHAnsi"/>
          <w:color w:val="000000" w:themeColor="text1"/>
          <w:sz w:val="16"/>
        </w:rPr>
        <w:t xml:space="preserve">. The country's Black Sea ports, east-west highway and railway infrastructure are invaluable assets for China's trade ambitions connecting the Eurasian interior and Europe, according to </w:t>
      </w:r>
      <w:proofErr w:type="spellStart"/>
      <w:r w:rsidRPr="00201242">
        <w:rPr>
          <w:rFonts w:asciiTheme="majorHAnsi" w:hAnsiTheme="majorHAnsi"/>
          <w:color w:val="000000" w:themeColor="text1"/>
          <w:sz w:val="16"/>
        </w:rPr>
        <w:t>Stratfor</w:t>
      </w:r>
      <w:proofErr w:type="spellEnd"/>
      <w:r w:rsidRPr="00201242">
        <w:rPr>
          <w:rFonts w:asciiTheme="majorHAnsi" w:hAnsiTheme="majorHAnsi"/>
          <w:color w:val="000000" w:themeColor="text1"/>
          <w:sz w:val="16"/>
        </w:rPr>
        <w:t>.</w:t>
      </w:r>
      <w:r w:rsidR="00201242"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r w:rsidRPr="00201242">
        <w:rPr>
          <w:rStyle w:val="Emphasis"/>
          <w:rFonts w:asciiTheme="majorHAnsi" w:hAnsiTheme="majorHAnsi"/>
          <w:color w:val="000000" w:themeColor="text1"/>
        </w:rPr>
        <w:t>Russia could also prove to be a useful partner tensions amid China's various territorial disputes with its Asian neighbors</w:t>
      </w:r>
      <w:r w:rsidRPr="00201242">
        <w:rPr>
          <w:rFonts w:asciiTheme="majorHAnsi" w:hAnsiTheme="majorHAnsi"/>
          <w:color w:val="000000" w:themeColor="text1"/>
          <w:sz w:val="16"/>
        </w:rPr>
        <w:t xml:space="preserve">. Earlier this month, three </w:t>
      </w:r>
      <w:r w:rsidRPr="00201242">
        <w:rPr>
          <w:rStyle w:val="StyleBoldUnderline"/>
          <w:rFonts w:asciiTheme="majorHAnsi" w:hAnsiTheme="majorHAnsi"/>
          <w:color w:val="000000" w:themeColor="text1"/>
        </w:rPr>
        <w:t>Russian navy ships and a Chinese frigate passed through the disputed East China Sea at the same time, but there was no confirmation that the move was planned</w:t>
      </w:r>
      <w:r w:rsidRPr="00201242">
        <w:rPr>
          <w:rFonts w:asciiTheme="majorHAnsi" w:hAnsiTheme="majorHAnsi"/>
          <w:color w:val="000000" w:themeColor="text1"/>
          <w:sz w:val="16"/>
        </w:rPr>
        <w:t>.</w:t>
      </w:r>
    </w:p>
    <w:p w:rsidR="00201242" w:rsidRDefault="00201242" w:rsidP="00201242">
      <w:pPr>
        <w:pStyle w:val="Heading3"/>
      </w:pPr>
      <w:r>
        <w:t>2NC Pipeline Not Key</w:t>
      </w:r>
    </w:p>
    <w:p w:rsidR="00201242" w:rsidRPr="00201242" w:rsidRDefault="00201242" w:rsidP="00201242">
      <w:pPr>
        <w:pStyle w:val="Heading4"/>
        <w:rPr>
          <w:rFonts w:asciiTheme="majorHAnsi" w:hAnsiTheme="majorHAnsi"/>
          <w:color w:val="000000" w:themeColor="text1"/>
        </w:rPr>
      </w:pPr>
      <w:r w:rsidRPr="00201242">
        <w:rPr>
          <w:rFonts w:asciiTheme="majorHAnsi" w:hAnsiTheme="majorHAnsi"/>
          <w:color w:val="000000" w:themeColor="text1"/>
        </w:rPr>
        <w:t>There is nothing America can do to derail Russian gas influence, sanctions will fail</w:t>
      </w:r>
    </w:p>
    <w:p w:rsidR="00201242" w:rsidRPr="00176D19" w:rsidRDefault="00201242" w:rsidP="00201242">
      <w:pPr>
        <w:rPr>
          <w:sz w:val="16"/>
          <w:szCs w:val="16"/>
        </w:rPr>
      </w:pPr>
      <w:r w:rsidRPr="00201242">
        <w:rPr>
          <w:rFonts w:asciiTheme="majorHAnsi" w:hAnsiTheme="majorHAnsi"/>
          <w:color w:val="000000" w:themeColor="text1"/>
        </w:rPr>
        <w:t xml:space="preserve">Kiley </w:t>
      </w:r>
      <w:proofErr w:type="spellStart"/>
      <w:r w:rsidRPr="00201242">
        <w:rPr>
          <w:rStyle w:val="StyleStyleBold12pt"/>
          <w:rFonts w:asciiTheme="majorHAnsi" w:hAnsiTheme="majorHAnsi"/>
          <w:color w:val="000000" w:themeColor="text1"/>
        </w:rPr>
        <w:t>Kroh</w:t>
      </w:r>
      <w:proofErr w:type="spellEnd"/>
      <w:r w:rsidRPr="00201242">
        <w:rPr>
          <w:rFonts w:asciiTheme="majorHAnsi" w:hAnsiTheme="majorHAnsi"/>
          <w:color w:val="000000" w:themeColor="text1"/>
        </w:rPr>
        <w:t>, 3-28-20</w:t>
      </w:r>
      <w:r w:rsidRPr="00201242">
        <w:rPr>
          <w:rStyle w:val="StyleStyleBold12pt"/>
          <w:rFonts w:asciiTheme="majorHAnsi" w:hAnsiTheme="majorHAnsi"/>
          <w:color w:val="000000" w:themeColor="text1"/>
        </w:rPr>
        <w:t>14</w:t>
      </w:r>
      <w:r w:rsidRPr="00201242">
        <w:rPr>
          <w:rFonts w:asciiTheme="majorHAnsi" w:hAnsiTheme="majorHAnsi"/>
          <w:color w:val="000000" w:themeColor="text1"/>
        </w:rPr>
        <w:t>,</w:t>
      </w:r>
      <w:r w:rsidRPr="00201242">
        <w:rPr>
          <w:rStyle w:val="Strong"/>
          <w:rFonts w:asciiTheme="majorHAnsi" w:eastAsia="Times New Roman" w:hAnsiTheme="majorHAnsi" w:cs="Times New Roman"/>
          <w:color w:val="000000" w:themeColor="text1"/>
          <w:sz w:val="24"/>
          <w:bdr w:val="none" w:sz="0" w:space="0" w:color="auto" w:frame="1"/>
          <w:shd w:val="clear" w:color="auto" w:fill="FFFFFF"/>
        </w:rPr>
        <w:t xml:space="preserve"> </w:t>
      </w:r>
      <w:r w:rsidRPr="00176D19">
        <w:rPr>
          <w:sz w:val="16"/>
          <w:szCs w:val="16"/>
        </w:rPr>
        <w:t xml:space="preserve">Kiley </w:t>
      </w:r>
      <w:proofErr w:type="spellStart"/>
      <w:r w:rsidRPr="00176D19">
        <w:rPr>
          <w:sz w:val="16"/>
          <w:szCs w:val="16"/>
        </w:rPr>
        <w:t>Kroh</w:t>
      </w:r>
      <w:proofErr w:type="spellEnd"/>
      <w:r w:rsidRPr="00176D19">
        <w:rPr>
          <w:sz w:val="16"/>
          <w:szCs w:val="16"/>
        </w:rPr>
        <w:t xml:space="preserve"> is a Senior Editor at </w:t>
      </w:r>
      <w:proofErr w:type="spellStart"/>
      <w:r w:rsidRPr="00176D19">
        <w:rPr>
          <w:sz w:val="16"/>
          <w:szCs w:val="16"/>
        </w:rPr>
        <w:t>ThinkProgress</w:t>
      </w:r>
      <w:proofErr w:type="spellEnd"/>
      <w:r w:rsidRPr="00176D19">
        <w:rPr>
          <w:sz w:val="16"/>
          <w:szCs w:val="16"/>
        </w:rPr>
        <w:t xml:space="preserve">. She was previously Co-Editor of Climate Progress and prior to joining Think Progress, was the Associate Director of Ocean Communications at the Center for American Progress. Prior experience includes serving as a media consultant to political candidates and committees, working as a member of the executive production team for the 2008 Democratic National Convention and serving as a U.S. Peace Corps volunteer in Ukraine from 2005 to 2007. Kiley is a Colorado native and graduate of Regis University in Denver. "Why Exporting Natural Gas Isn’t A Simple Solution </w:t>
      </w:r>
      <w:proofErr w:type="gramStart"/>
      <w:r w:rsidRPr="00176D19">
        <w:rPr>
          <w:sz w:val="16"/>
          <w:szCs w:val="16"/>
        </w:rPr>
        <w:t>To</w:t>
      </w:r>
      <w:proofErr w:type="gramEnd"/>
      <w:r w:rsidRPr="00176D19">
        <w:rPr>
          <w:sz w:val="16"/>
          <w:szCs w:val="16"/>
        </w:rPr>
        <w:t xml:space="preserve"> The Russia Problem," </w:t>
      </w:r>
      <w:proofErr w:type="spellStart"/>
      <w:r w:rsidRPr="00176D19">
        <w:rPr>
          <w:sz w:val="16"/>
          <w:szCs w:val="16"/>
        </w:rPr>
        <w:t>ThinkProgress</w:t>
      </w:r>
      <w:proofErr w:type="spellEnd"/>
      <w:r w:rsidRPr="00176D19">
        <w:rPr>
          <w:sz w:val="16"/>
          <w:szCs w:val="16"/>
        </w:rPr>
        <w:t>, http://thinkprogress.org/climate/2014/03/28/3419785/natural-gas-exports-russia/</w:t>
      </w:r>
    </w:p>
    <w:p w:rsidR="00201242" w:rsidRPr="00201242" w:rsidRDefault="00201242" w:rsidP="00201242">
      <w:pPr>
        <w:rPr>
          <w:rFonts w:asciiTheme="majorHAnsi" w:hAnsiTheme="majorHAnsi"/>
          <w:color w:val="000000" w:themeColor="text1"/>
          <w:sz w:val="16"/>
        </w:rPr>
      </w:pPr>
      <w:r w:rsidRPr="00201242">
        <w:rPr>
          <w:rStyle w:val="StyleBoldUnderline"/>
          <w:rFonts w:asciiTheme="majorHAnsi" w:hAnsiTheme="majorHAnsi"/>
          <w:color w:val="000000" w:themeColor="text1"/>
        </w:rPr>
        <w:t xml:space="preserve">As the conflict between Russia and Ukraine continues with no end in sight, the search for actions that could weaken Russian President Vladimir Putin’s influence in the region has international leaders, </w:t>
      </w:r>
      <w:hyperlink r:id="rId32" w:history="1">
        <w:r w:rsidRPr="00201242">
          <w:rPr>
            <w:rStyle w:val="StyleBoldUnderline"/>
            <w:rFonts w:asciiTheme="majorHAnsi" w:hAnsiTheme="majorHAnsi"/>
            <w:color w:val="000000" w:themeColor="text1"/>
          </w:rPr>
          <w:t>members of Congress</w:t>
        </w:r>
      </w:hyperlink>
      <w:r w:rsidRPr="00201242">
        <w:rPr>
          <w:rStyle w:val="StyleBoldUnderline"/>
          <w:rFonts w:asciiTheme="majorHAnsi" w:hAnsiTheme="majorHAnsi"/>
          <w:color w:val="000000" w:themeColor="text1"/>
        </w:rPr>
        <w:t xml:space="preserve"> and numerous </w:t>
      </w:r>
      <w:hyperlink r:id="rId33" w:history="1">
        <w:r w:rsidRPr="00201242">
          <w:rPr>
            <w:rStyle w:val="StyleBoldUnderline"/>
            <w:rFonts w:asciiTheme="majorHAnsi" w:hAnsiTheme="majorHAnsi"/>
            <w:color w:val="000000" w:themeColor="text1"/>
          </w:rPr>
          <w:t>editorials</w:t>
        </w:r>
      </w:hyperlink>
      <w:r w:rsidRPr="00201242">
        <w:rPr>
          <w:rStyle w:val="StyleBoldUnderline"/>
          <w:rFonts w:asciiTheme="majorHAnsi" w:hAnsiTheme="majorHAnsi"/>
          <w:color w:val="000000" w:themeColor="text1"/>
        </w:rPr>
        <w:t xml:space="preserve"> calling for the U.S. to export liquefied natural gas (LNG) to Europe</w:t>
      </w:r>
      <w:r w:rsidRPr="00201242">
        <w:rPr>
          <w:rFonts w:asciiTheme="majorHAnsi" w:hAnsiTheme="majorHAnsi"/>
          <w:color w:val="000000" w:themeColor="text1"/>
          <w:sz w:val="16"/>
        </w:rPr>
        <w:t xml:space="preserve">. </w:t>
      </w:r>
      <w:r w:rsidRPr="00201242">
        <w:rPr>
          <w:rStyle w:val="Emphasis"/>
          <w:rFonts w:asciiTheme="majorHAnsi" w:hAnsiTheme="majorHAnsi"/>
          <w:color w:val="000000" w:themeColor="text1"/>
        </w:rPr>
        <w:t xml:space="preserve">The natural gas industry is predictably </w:t>
      </w:r>
      <w:hyperlink r:id="rId34" w:history="1">
        <w:r w:rsidRPr="00201242">
          <w:rPr>
            <w:rStyle w:val="Emphasis"/>
            <w:rFonts w:asciiTheme="majorHAnsi" w:hAnsiTheme="majorHAnsi"/>
            <w:color w:val="000000" w:themeColor="text1"/>
          </w:rPr>
          <w:t>pleased</w:t>
        </w:r>
      </w:hyperlink>
      <w:r w:rsidRPr="00201242">
        <w:rPr>
          <w:rStyle w:val="Emphasis"/>
          <w:rFonts w:asciiTheme="majorHAnsi" w:hAnsiTheme="majorHAnsi"/>
          <w:color w:val="000000" w:themeColor="text1"/>
        </w:rPr>
        <w:t xml:space="preserve">. Experts, however, counter that exporting natural gas to Europe would be costly, time-consuming, </w:t>
      </w:r>
      <w:proofErr w:type="gramStart"/>
      <w:r w:rsidRPr="00201242">
        <w:rPr>
          <w:rStyle w:val="Emphasis"/>
          <w:rFonts w:asciiTheme="majorHAnsi" w:hAnsiTheme="majorHAnsi"/>
          <w:color w:val="000000" w:themeColor="text1"/>
        </w:rPr>
        <w:t>environmentally</w:t>
      </w:r>
      <w:proofErr w:type="gramEnd"/>
      <w:r w:rsidRPr="00201242">
        <w:rPr>
          <w:rStyle w:val="Emphasis"/>
          <w:rFonts w:asciiTheme="majorHAnsi" w:hAnsiTheme="majorHAnsi"/>
          <w:color w:val="000000" w:themeColor="text1"/>
        </w:rPr>
        <w:t xml:space="preserve"> risky and, in the end, unlikely to have a significant impact on Russia.</w:t>
      </w:r>
      <w:r w:rsidRPr="00201242">
        <w:rPr>
          <w:rStyle w:val="Emphasis"/>
          <w:rFonts w:asciiTheme="majorHAnsi" w:hAnsiTheme="majorHAnsi"/>
          <w:b w:val="0"/>
          <w:color w:val="000000" w:themeColor="text1"/>
          <w:sz w:val="12"/>
        </w:rPr>
        <w:t>¶</w:t>
      </w:r>
      <w:r w:rsidRPr="00201242">
        <w:rPr>
          <w:rStyle w:val="Emphasis"/>
          <w:rFonts w:asciiTheme="majorHAnsi" w:hAnsiTheme="majorHAnsi"/>
          <w:color w:val="000000" w:themeColor="text1"/>
          <w:sz w:val="12"/>
        </w:rPr>
        <w:t xml:space="preserve"> </w:t>
      </w:r>
      <w:r w:rsidRPr="00201242">
        <w:rPr>
          <w:rFonts w:asciiTheme="majorHAnsi" w:hAnsiTheme="majorHAnsi"/>
          <w:color w:val="000000" w:themeColor="text1"/>
          <w:sz w:val="16"/>
        </w:rPr>
        <w:t>On Wednesday, the U.S. and EU issued a joint statement affirming their partnership and common interest in wielding energy resources as a diplomatic tool. “The situation in Ukraine proves the need to reinforce energy security in Europe, and we are considering new collaborative efforts to achieve this goal,” the</w:t>
      </w:r>
      <w:r w:rsidRPr="00201242">
        <w:rPr>
          <w:rStyle w:val="apple-converted-space"/>
          <w:rFonts w:asciiTheme="majorHAnsi" w:hAnsiTheme="majorHAnsi"/>
          <w:color w:val="000000" w:themeColor="text1"/>
          <w:sz w:val="16"/>
        </w:rPr>
        <w:t xml:space="preserve"> </w:t>
      </w:r>
      <w:hyperlink r:id="rId35" w:history="1">
        <w:r w:rsidRPr="00201242">
          <w:rPr>
            <w:rStyle w:val="Hyperlink"/>
            <w:rFonts w:asciiTheme="majorHAnsi" w:hAnsiTheme="majorHAnsi"/>
            <w:color w:val="000000" w:themeColor="text1"/>
            <w:sz w:val="24"/>
            <w:bdr w:val="none" w:sz="0" w:space="0" w:color="auto" w:frame="1"/>
          </w:rPr>
          <w:t>statement</w:t>
        </w:r>
      </w:hyperlink>
      <w:r w:rsidRPr="00201242">
        <w:rPr>
          <w:rStyle w:val="apple-converted-space"/>
          <w:rFonts w:asciiTheme="majorHAnsi" w:hAnsiTheme="majorHAnsi"/>
          <w:color w:val="000000" w:themeColor="text1"/>
          <w:sz w:val="16"/>
        </w:rPr>
        <w:t xml:space="preserve"> </w:t>
      </w:r>
      <w:r w:rsidRPr="00201242">
        <w:rPr>
          <w:rFonts w:asciiTheme="majorHAnsi" w:hAnsiTheme="majorHAnsi"/>
          <w:color w:val="000000" w:themeColor="text1"/>
          <w:sz w:val="16"/>
        </w:rPr>
        <w:t>reads. “We welcome the prospect of U.S. LNG exports in the future since additional global supplies will benefit Europe and other strategic partners.”</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“Expediting the approval of U.S. natural gas exports would send a clear signal that Russia’s energy stranglehold on Europe will not continue, and just as important, it would create more American jobs and help more Americans as they face the squeeze of not enough jobs and not enough increase in wages,” Speaker of the House John Boehner (R-OH)</w:t>
      </w:r>
      <w:r w:rsidRPr="00201242">
        <w:rPr>
          <w:rStyle w:val="apple-converted-space"/>
          <w:rFonts w:asciiTheme="majorHAnsi" w:hAnsiTheme="majorHAnsi"/>
          <w:color w:val="000000" w:themeColor="text1"/>
          <w:sz w:val="16"/>
        </w:rPr>
        <w:t xml:space="preserve"> </w:t>
      </w:r>
      <w:hyperlink r:id="rId36" w:history="1">
        <w:r w:rsidRPr="00201242">
          <w:rPr>
            <w:rStyle w:val="Hyperlink"/>
            <w:rFonts w:asciiTheme="majorHAnsi" w:hAnsiTheme="majorHAnsi"/>
            <w:color w:val="000000" w:themeColor="text1"/>
            <w:sz w:val="24"/>
            <w:bdr w:val="none" w:sz="0" w:space="0" w:color="auto" w:frame="1"/>
          </w:rPr>
          <w:t>said</w:t>
        </w:r>
      </w:hyperlink>
      <w:r w:rsidRPr="00201242">
        <w:rPr>
          <w:rStyle w:val="apple-converted-space"/>
          <w:rFonts w:asciiTheme="majorHAnsi" w:hAnsiTheme="majorHAnsi"/>
          <w:color w:val="000000" w:themeColor="text1"/>
          <w:sz w:val="16"/>
        </w:rPr>
        <w:t xml:space="preserve"> </w:t>
      </w:r>
      <w:r w:rsidRPr="00201242">
        <w:rPr>
          <w:rFonts w:asciiTheme="majorHAnsi" w:hAnsiTheme="majorHAnsi"/>
          <w:color w:val="000000" w:themeColor="text1"/>
          <w:sz w:val="16"/>
        </w:rPr>
        <w:t>at a Tuesday press conference. Several bills have been introduced in both the House and Senate to speed LNG exports, notably by rivals in the hotly contested Colorado Senate race, Sen. Mark Udall (D-CO) and Rep. Cory Gardner (R-CO).</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Using natural gas as a tool to undercut Russia’s influence in the region seems promising at the outset — Ukraine</w:t>
      </w:r>
      <w:r w:rsidRPr="00201242">
        <w:rPr>
          <w:rStyle w:val="apple-converted-space"/>
          <w:rFonts w:asciiTheme="majorHAnsi" w:hAnsiTheme="majorHAnsi"/>
          <w:color w:val="000000" w:themeColor="text1"/>
          <w:sz w:val="16"/>
        </w:rPr>
        <w:t xml:space="preserve"> </w:t>
      </w:r>
      <w:hyperlink r:id="rId37" w:history="1">
        <w:r w:rsidRPr="00201242">
          <w:rPr>
            <w:rStyle w:val="Hyperlink"/>
            <w:rFonts w:asciiTheme="majorHAnsi" w:hAnsiTheme="majorHAnsi"/>
            <w:color w:val="000000" w:themeColor="text1"/>
            <w:sz w:val="24"/>
            <w:bdr w:val="none" w:sz="0" w:space="0" w:color="auto" w:frame="1"/>
          </w:rPr>
          <w:t>relies heavily</w:t>
        </w:r>
      </w:hyperlink>
      <w:r w:rsidRPr="00201242">
        <w:rPr>
          <w:rStyle w:val="apple-converted-space"/>
          <w:rFonts w:asciiTheme="majorHAnsi" w:hAnsiTheme="majorHAnsi"/>
          <w:color w:val="000000" w:themeColor="text1"/>
          <w:sz w:val="16"/>
        </w:rPr>
        <w:t xml:space="preserve"> </w:t>
      </w:r>
      <w:r w:rsidRPr="00201242">
        <w:rPr>
          <w:rFonts w:asciiTheme="majorHAnsi" w:hAnsiTheme="majorHAnsi"/>
          <w:color w:val="000000" w:themeColor="text1"/>
          <w:sz w:val="16"/>
        </w:rPr>
        <w:t xml:space="preserve">on Russia for its natural gas supplies and because a significant portion of the pipelines run from Russia through Ukraine, so does the rest of Europe. </w:t>
      </w:r>
      <w:r w:rsidRPr="00201242">
        <w:rPr>
          <w:rStyle w:val="Emphasis"/>
          <w:rFonts w:asciiTheme="majorHAnsi" w:hAnsiTheme="majorHAnsi"/>
          <w:color w:val="000000" w:themeColor="text1"/>
        </w:rPr>
        <w:t>The U.S. is in the midst of a domestic fossil fuel boom, so why not just send a bunch of natural gas over there?</w:t>
      </w:r>
      <w:r w:rsidRPr="00201242">
        <w:rPr>
          <w:rStyle w:val="Emphasis"/>
          <w:rFonts w:asciiTheme="majorHAnsi" w:hAnsiTheme="majorHAnsi"/>
          <w:b w:val="0"/>
          <w:color w:val="000000" w:themeColor="text1"/>
          <w:sz w:val="12"/>
        </w:rPr>
        <w:t>¶</w:t>
      </w:r>
      <w:r w:rsidRPr="00201242">
        <w:rPr>
          <w:rStyle w:val="Emphasis"/>
          <w:rFonts w:asciiTheme="majorHAnsi" w:hAnsiTheme="majorHAnsi"/>
          <w:color w:val="000000" w:themeColor="text1"/>
          <w:sz w:val="12"/>
        </w:rPr>
        <w:t xml:space="preserve"> </w:t>
      </w:r>
      <w:r w:rsidRPr="00201242">
        <w:rPr>
          <w:rStyle w:val="Emphasis"/>
          <w:rFonts w:asciiTheme="majorHAnsi" w:hAnsiTheme="majorHAnsi"/>
          <w:color w:val="000000" w:themeColor="text1"/>
        </w:rPr>
        <w:t>The reality is a lot more complex</w:t>
      </w:r>
      <w:r w:rsidRPr="00201242">
        <w:rPr>
          <w:rFonts w:asciiTheme="majorHAnsi" w:hAnsiTheme="majorHAnsi"/>
          <w:color w:val="000000" w:themeColor="text1"/>
          <w:sz w:val="16"/>
        </w:rPr>
        <w:t>. “</w:t>
      </w:r>
      <w:r w:rsidRPr="00201242">
        <w:rPr>
          <w:rStyle w:val="Emphasis"/>
          <w:rFonts w:asciiTheme="majorHAnsi" w:hAnsiTheme="majorHAnsi"/>
          <w:color w:val="000000" w:themeColor="text1"/>
        </w:rPr>
        <w:t>While the prospect of U.S. energy exports could usefully reduce Russian energy export revenues, U.S. exports will not displace Russia from its dominant position in the European market; claiming otherwise reduces U.S. credibility</w:t>
      </w:r>
      <w:r w:rsidRPr="00201242">
        <w:rPr>
          <w:rFonts w:asciiTheme="majorHAnsi" w:hAnsiTheme="majorHAnsi"/>
          <w:color w:val="000000" w:themeColor="text1"/>
          <w:sz w:val="16"/>
        </w:rPr>
        <w:t>,” Michael Levi, Senior Fellow at the Council on Foreign Relations, explained in</w:t>
      </w:r>
      <w:r w:rsidRPr="00201242">
        <w:rPr>
          <w:rStyle w:val="apple-converted-space"/>
          <w:rFonts w:asciiTheme="majorHAnsi" w:hAnsiTheme="majorHAnsi"/>
          <w:color w:val="000000" w:themeColor="text1"/>
          <w:sz w:val="16"/>
        </w:rPr>
        <w:t xml:space="preserve"> </w:t>
      </w:r>
      <w:hyperlink r:id="rId38" w:history="1">
        <w:r w:rsidRPr="00201242">
          <w:rPr>
            <w:rStyle w:val="Hyperlink"/>
            <w:rFonts w:asciiTheme="majorHAnsi" w:hAnsiTheme="majorHAnsi"/>
            <w:color w:val="000000" w:themeColor="text1"/>
            <w:sz w:val="24"/>
            <w:bdr w:val="none" w:sz="0" w:space="0" w:color="auto" w:frame="1"/>
          </w:rPr>
          <w:t>testimony</w:t>
        </w:r>
      </w:hyperlink>
      <w:r w:rsidRPr="00201242">
        <w:rPr>
          <w:rStyle w:val="apple-converted-space"/>
          <w:rFonts w:asciiTheme="majorHAnsi" w:hAnsiTheme="majorHAnsi"/>
          <w:color w:val="000000" w:themeColor="text1"/>
          <w:sz w:val="16"/>
        </w:rPr>
        <w:t xml:space="preserve"> </w:t>
      </w:r>
      <w:r w:rsidRPr="00201242">
        <w:rPr>
          <w:rFonts w:asciiTheme="majorHAnsi" w:hAnsiTheme="majorHAnsi"/>
          <w:color w:val="000000" w:themeColor="text1"/>
          <w:sz w:val="16"/>
        </w:rPr>
        <w:t>before the House Committee on Foreign Relations Wednesday.</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r w:rsidRPr="00201242">
        <w:rPr>
          <w:rStyle w:val="StyleBoldUnderline"/>
          <w:rFonts w:asciiTheme="majorHAnsi" w:hAnsiTheme="majorHAnsi"/>
          <w:color w:val="000000" w:themeColor="text1"/>
        </w:rPr>
        <w:t>The first issue, Levi explains, is infrastructure. Significant construction would need to occur on both ends and “unless European companies build a large number of LNG terminals and pipelines and then idle them — something that profit-seeking companies rarely do on purpose — there will be limited capacity to absorb a sudden influx of U.S. LNG in a crisis.”</w:t>
      </w:r>
      <w:r w:rsidRPr="00201242">
        <w:rPr>
          <w:rStyle w:val="StyleBoldUnderline"/>
          <w:rFonts w:asciiTheme="majorHAnsi" w:hAnsiTheme="majorHAnsi"/>
          <w:color w:val="000000" w:themeColor="text1"/>
          <w:sz w:val="12"/>
          <w:u w:val="none"/>
        </w:rPr>
        <w:t>¶</w:t>
      </w:r>
      <w:r w:rsidRPr="00201242">
        <w:rPr>
          <w:rStyle w:val="StyleBoldUnderline"/>
          <w:rFonts w:asciiTheme="majorHAnsi" w:hAnsiTheme="majorHAnsi"/>
          <w:color w:val="000000" w:themeColor="text1"/>
          <w:sz w:val="12"/>
        </w:rPr>
        <w:t xml:space="preserve"> </w:t>
      </w:r>
      <w:r w:rsidRPr="00201242">
        <w:rPr>
          <w:rFonts w:asciiTheme="majorHAnsi" w:hAnsiTheme="majorHAnsi"/>
          <w:color w:val="000000" w:themeColor="text1"/>
          <w:sz w:val="16"/>
        </w:rPr>
        <w:t xml:space="preserve">Furthermore, </w:t>
      </w:r>
      <w:r w:rsidRPr="00201242">
        <w:rPr>
          <w:rStyle w:val="Emphasis"/>
          <w:rFonts w:asciiTheme="majorHAnsi" w:hAnsiTheme="majorHAnsi"/>
          <w:color w:val="000000" w:themeColor="text1"/>
        </w:rPr>
        <w:t>because Russian gas is significantly cheaper than delivered U.S. LNG and American producers wouldn’t be willing to sell their product at a loss just to hurt Russia, it’s unlikely the U.S. could diminish Russia’s share of the European market in any meaningful way.</w:t>
      </w:r>
      <w:r w:rsidRPr="00201242">
        <w:rPr>
          <w:rStyle w:val="Emphasis"/>
          <w:rFonts w:asciiTheme="majorHAnsi" w:hAnsiTheme="majorHAnsi"/>
          <w:b w:val="0"/>
          <w:color w:val="000000" w:themeColor="text1"/>
          <w:sz w:val="12"/>
        </w:rPr>
        <w:t>¶</w:t>
      </w:r>
      <w:r w:rsidRPr="00201242">
        <w:rPr>
          <w:rStyle w:val="Emphasis"/>
          <w:rFonts w:asciiTheme="majorHAnsi" w:hAnsiTheme="majorHAnsi"/>
          <w:color w:val="000000" w:themeColor="text1"/>
          <w:sz w:val="12"/>
        </w:rPr>
        <w:t xml:space="preserve"> </w:t>
      </w:r>
      <w:r w:rsidRPr="00201242">
        <w:rPr>
          <w:rFonts w:asciiTheme="majorHAnsi" w:hAnsiTheme="majorHAnsi"/>
          <w:color w:val="000000" w:themeColor="text1"/>
          <w:sz w:val="16"/>
        </w:rPr>
        <w:t xml:space="preserve">And </w:t>
      </w:r>
      <w:r w:rsidRPr="00201242">
        <w:rPr>
          <w:rStyle w:val="Emphasis"/>
          <w:rFonts w:asciiTheme="majorHAnsi" w:hAnsiTheme="majorHAnsi"/>
          <w:color w:val="000000" w:themeColor="text1"/>
        </w:rPr>
        <w:t>because exporting natural gas would increase demand, gas prices in the U.S. would go up — something Levi points out would hit lower-income Americans the hardest</w:t>
      </w:r>
      <w:r w:rsidRPr="00201242">
        <w:rPr>
          <w:rFonts w:asciiTheme="majorHAnsi" w:hAnsiTheme="majorHAnsi"/>
          <w:color w:val="000000" w:themeColor="text1"/>
          <w:sz w:val="16"/>
        </w:rPr>
        <w:t>.</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r w:rsidRPr="00201242">
        <w:rPr>
          <w:rStyle w:val="StyleBoldUnderline"/>
          <w:rFonts w:asciiTheme="majorHAnsi" w:hAnsiTheme="majorHAnsi"/>
          <w:color w:val="000000" w:themeColor="text1"/>
        </w:rPr>
        <w:t xml:space="preserve">Increased demand also means more drilling and with that, more of the environmental concerns that have already driven opposition to natural gas production both in the U.S. and Europe. Hydraulic fracturing, or fracking, a process that involves injecting a high-pressure stream of chemicals and water into rock formations to release the oil and gas deposits trapped within, </w:t>
      </w:r>
      <w:proofErr w:type="spellStart"/>
      <w:r w:rsidRPr="00201242">
        <w:rPr>
          <w:rStyle w:val="StyleBoldUnderline"/>
          <w:rFonts w:asciiTheme="majorHAnsi" w:hAnsiTheme="majorHAnsi"/>
          <w:color w:val="000000" w:themeColor="text1"/>
        </w:rPr>
        <w:t>has</w:t>
      </w:r>
      <w:hyperlink r:id="rId39" w:history="1">
        <w:r w:rsidRPr="00201242">
          <w:rPr>
            <w:rStyle w:val="StyleBoldUnderline"/>
            <w:rFonts w:asciiTheme="majorHAnsi" w:hAnsiTheme="majorHAnsi"/>
            <w:color w:val="000000" w:themeColor="text1"/>
          </w:rPr>
          <w:t>drawn</w:t>
        </w:r>
        <w:proofErr w:type="spellEnd"/>
        <w:r w:rsidRPr="00201242">
          <w:rPr>
            <w:rStyle w:val="StyleBoldUnderline"/>
            <w:rFonts w:asciiTheme="majorHAnsi" w:hAnsiTheme="majorHAnsi"/>
            <w:color w:val="000000" w:themeColor="text1"/>
          </w:rPr>
          <w:t xml:space="preserve"> the ire</w:t>
        </w:r>
      </w:hyperlink>
      <w:r w:rsidRPr="00201242">
        <w:rPr>
          <w:rStyle w:val="StyleBoldUnderline"/>
          <w:rFonts w:asciiTheme="majorHAnsi" w:hAnsiTheme="majorHAnsi"/>
          <w:color w:val="000000" w:themeColor="text1"/>
        </w:rPr>
        <w:t xml:space="preserve"> of communities around the U.S. for the threat it poses to air and water quality </w:t>
      </w:r>
      <w:proofErr w:type="spellStart"/>
      <w:r w:rsidRPr="00201242">
        <w:rPr>
          <w:rStyle w:val="StyleBoldUnderline"/>
          <w:rFonts w:asciiTheme="majorHAnsi" w:hAnsiTheme="majorHAnsi"/>
          <w:color w:val="000000" w:themeColor="text1"/>
        </w:rPr>
        <w:t>and</w:t>
      </w:r>
      <w:hyperlink r:id="rId40" w:history="1">
        <w:r w:rsidRPr="00201242">
          <w:rPr>
            <w:rStyle w:val="StyleBoldUnderline"/>
            <w:rFonts w:asciiTheme="majorHAnsi" w:hAnsiTheme="majorHAnsi"/>
            <w:color w:val="000000" w:themeColor="text1"/>
          </w:rPr>
          <w:t>public</w:t>
        </w:r>
        <w:proofErr w:type="spellEnd"/>
        <w:r w:rsidRPr="00201242">
          <w:rPr>
            <w:rStyle w:val="StyleBoldUnderline"/>
            <w:rFonts w:asciiTheme="majorHAnsi" w:hAnsiTheme="majorHAnsi"/>
            <w:color w:val="000000" w:themeColor="text1"/>
          </w:rPr>
          <w:t xml:space="preserve"> health</w:t>
        </w:r>
      </w:hyperlink>
      <w:r w:rsidRPr="00201242">
        <w:rPr>
          <w:rFonts w:asciiTheme="majorHAnsi" w:hAnsiTheme="majorHAnsi"/>
          <w:color w:val="000000" w:themeColor="text1"/>
          <w:sz w:val="16"/>
        </w:rPr>
        <w:t>.</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And what of the climate impact? </w:t>
      </w:r>
      <w:r w:rsidRPr="00201242">
        <w:rPr>
          <w:rStyle w:val="StyleBoldUnderline"/>
          <w:rFonts w:asciiTheme="majorHAnsi" w:hAnsiTheme="majorHAnsi"/>
          <w:color w:val="000000" w:themeColor="text1"/>
        </w:rPr>
        <w:t xml:space="preserve">Natural gas is often touted for being less damaging to the climate than burning coal, for example. However, natural gas is mostly methane — an extremely potent greenhouse gas that traps 86 times as much heat as carbon dioxide over a 20-year period. And as Joe </w:t>
      </w:r>
      <w:proofErr w:type="spellStart"/>
      <w:r w:rsidRPr="00201242">
        <w:rPr>
          <w:rStyle w:val="StyleBoldUnderline"/>
          <w:rFonts w:asciiTheme="majorHAnsi" w:hAnsiTheme="majorHAnsi"/>
          <w:color w:val="000000" w:themeColor="text1"/>
        </w:rPr>
        <w:t>Romm</w:t>
      </w:r>
      <w:proofErr w:type="spellEnd"/>
      <w:r w:rsidRPr="00201242">
        <w:rPr>
          <w:rStyle w:val="StyleBoldUnderline"/>
          <w:rFonts w:asciiTheme="majorHAnsi" w:hAnsiTheme="majorHAnsi"/>
          <w:color w:val="000000" w:themeColor="text1"/>
        </w:rPr>
        <w:t xml:space="preserve"> </w:t>
      </w:r>
      <w:hyperlink r:id="rId41" w:history="1">
        <w:r w:rsidRPr="00201242">
          <w:rPr>
            <w:rStyle w:val="StyleBoldUnderline"/>
            <w:rFonts w:asciiTheme="majorHAnsi" w:hAnsiTheme="majorHAnsi"/>
            <w:color w:val="000000" w:themeColor="text1"/>
          </w:rPr>
          <w:t>points out</w:t>
        </w:r>
      </w:hyperlink>
      <w:r w:rsidRPr="00201242">
        <w:rPr>
          <w:rStyle w:val="StyleBoldUnderline"/>
          <w:rFonts w:asciiTheme="majorHAnsi" w:hAnsiTheme="majorHAnsi"/>
          <w:color w:val="000000" w:themeColor="text1"/>
        </w:rPr>
        <w:t xml:space="preserve">, methane leakage from natural gas production is nothing to ignore. According to a recent Stanford </w:t>
      </w:r>
      <w:hyperlink r:id="rId42" w:history="1">
        <w:r w:rsidRPr="00201242">
          <w:rPr>
            <w:rStyle w:val="StyleBoldUnderline"/>
            <w:rFonts w:asciiTheme="majorHAnsi" w:hAnsiTheme="majorHAnsi"/>
            <w:color w:val="000000" w:themeColor="text1"/>
          </w:rPr>
          <w:t>study</w:t>
        </w:r>
      </w:hyperlink>
      <w:r w:rsidRPr="00201242">
        <w:rPr>
          <w:rStyle w:val="StyleBoldUnderline"/>
          <w:rFonts w:asciiTheme="majorHAnsi" w:hAnsiTheme="majorHAnsi"/>
          <w:color w:val="000000" w:themeColor="text1"/>
        </w:rPr>
        <w:t>, “a review of more than 200 earlier studies confirms that U.S. emissions of methane are considerably higher than official estimates. Leaks from the nation’s natural gas system are an important part of the problem.”</w:t>
      </w:r>
      <w:r w:rsidRPr="00201242">
        <w:rPr>
          <w:rStyle w:val="StyleBoldUnderline"/>
          <w:rFonts w:asciiTheme="majorHAnsi" w:hAnsiTheme="majorHAnsi"/>
          <w:color w:val="000000" w:themeColor="text1"/>
          <w:sz w:val="12"/>
          <w:u w:val="none"/>
        </w:rPr>
        <w:t>¶</w:t>
      </w:r>
      <w:r w:rsidRPr="00201242">
        <w:rPr>
          <w:rStyle w:val="StyleBoldUnderline"/>
          <w:rFonts w:asciiTheme="majorHAnsi" w:hAnsiTheme="majorHAnsi"/>
          <w:color w:val="000000" w:themeColor="text1"/>
          <w:sz w:val="12"/>
        </w:rPr>
        <w:t xml:space="preserve"> </w:t>
      </w:r>
      <w:r w:rsidRPr="00201242">
        <w:rPr>
          <w:rFonts w:asciiTheme="majorHAnsi" w:hAnsiTheme="majorHAnsi"/>
          <w:color w:val="000000" w:themeColor="text1"/>
          <w:sz w:val="16"/>
        </w:rPr>
        <w:t xml:space="preserve">And </w:t>
      </w:r>
      <w:proofErr w:type="spellStart"/>
      <w:r w:rsidRPr="00201242">
        <w:rPr>
          <w:rFonts w:asciiTheme="majorHAnsi" w:hAnsiTheme="majorHAnsi"/>
          <w:color w:val="000000" w:themeColor="text1"/>
          <w:sz w:val="16"/>
        </w:rPr>
        <w:t>Romm</w:t>
      </w:r>
      <w:proofErr w:type="spellEnd"/>
      <w:r w:rsidRPr="00201242">
        <w:rPr>
          <w:rFonts w:asciiTheme="majorHAnsi" w:hAnsiTheme="majorHAnsi"/>
          <w:color w:val="000000" w:themeColor="text1"/>
          <w:sz w:val="16"/>
        </w:rPr>
        <w:t xml:space="preserve"> explains that “</w:t>
      </w:r>
      <w:r w:rsidRPr="00201242">
        <w:rPr>
          <w:rStyle w:val="Emphasis"/>
          <w:rFonts w:asciiTheme="majorHAnsi" w:hAnsiTheme="majorHAnsi"/>
          <w:color w:val="000000" w:themeColor="text1"/>
        </w:rPr>
        <w:t>the situation is even worse with liquefied natural gas (LNG) because the LNG life-cycle shown above is itself so energy intensive, consuming a considerable amount of natural gas and transportation fuel.”</w:t>
      </w:r>
      <w:r w:rsidRPr="00201242">
        <w:rPr>
          <w:rFonts w:asciiTheme="majorHAnsi" w:hAnsiTheme="majorHAnsi"/>
          <w:color w:val="000000" w:themeColor="text1"/>
          <w:sz w:val="16"/>
        </w:rPr>
        <w:t xml:space="preserve"> A 2009</w:t>
      </w:r>
      <w:r w:rsidRPr="00201242">
        <w:rPr>
          <w:rStyle w:val="apple-converted-space"/>
          <w:rFonts w:asciiTheme="majorHAnsi" w:hAnsiTheme="majorHAnsi"/>
          <w:color w:val="000000" w:themeColor="text1"/>
          <w:sz w:val="16"/>
        </w:rPr>
        <w:t xml:space="preserve"> </w:t>
      </w:r>
      <w:hyperlink r:id="rId43" w:history="1">
        <w:r w:rsidRPr="00201242">
          <w:rPr>
            <w:rStyle w:val="Hyperlink"/>
            <w:rFonts w:asciiTheme="majorHAnsi" w:hAnsiTheme="majorHAnsi"/>
            <w:color w:val="000000" w:themeColor="text1"/>
            <w:sz w:val="24"/>
            <w:bdr w:val="none" w:sz="0" w:space="0" w:color="auto" w:frame="1"/>
          </w:rPr>
          <w:t>report</w:t>
        </w:r>
      </w:hyperlink>
      <w:r w:rsidRPr="00201242">
        <w:rPr>
          <w:rStyle w:val="apple-converted-space"/>
          <w:rFonts w:asciiTheme="majorHAnsi" w:hAnsiTheme="majorHAnsi"/>
          <w:color w:val="000000" w:themeColor="text1"/>
          <w:sz w:val="16"/>
        </w:rPr>
        <w:t xml:space="preserve"> </w:t>
      </w:r>
      <w:r w:rsidRPr="00201242">
        <w:rPr>
          <w:rFonts w:asciiTheme="majorHAnsi" w:hAnsiTheme="majorHAnsi"/>
          <w:color w:val="000000" w:themeColor="text1"/>
          <w:sz w:val="16"/>
        </w:rPr>
        <w:t>by the Joint Research Centre of the European Commission found that the extra greenhouse gas emissions from the entire cycle, including shipping, “can equal 30 percent or more of combustion emissions.”</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r w:rsidRPr="00201242">
        <w:rPr>
          <w:rStyle w:val="StyleBoldUnderline"/>
          <w:rFonts w:asciiTheme="majorHAnsi" w:hAnsiTheme="majorHAnsi"/>
          <w:color w:val="000000" w:themeColor="text1"/>
        </w:rPr>
        <w:t xml:space="preserve">With the </w:t>
      </w:r>
      <w:hyperlink r:id="rId44" w:history="1">
        <w:r w:rsidRPr="00201242">
          <w:rPr>
            <w:rStyle w:val="StyleBoldUnderline"/>
            <w:rFonts w:asciiTheme="majorHAnsi" w:hAnsiTheme="majorHAnsi"/>
            <w:color w:val="000000" w:themeColor="text1"/>
          </w:rPr>
          <w:t>approval</w:t>
        </w:r>
      </w:hyperlink>
      <w:r w:rsidRPr="00201242">
        <w:rPr>
          <w:rStyle w:val="StyleBoldUnderline"/>
          <w:rFonts w:asciiTheme="majorHAnsi" w:hAnsiTheme="majorHAnsi"/>
          <w:color w:val="000000" w:themeColor="text1"/>
        </w:rPr>
        <w:t xml:space="preserve"> of the Jordan Cove export facility in Oregon this week, seven permits have now been approved by the Department of Energy for export facilities in the U.S. — a rate </w:t>
      </w:r>
      <w:proofErr w:type="spellStart"/>
      <w:r w:rsidRPr="00201242">
        <w:rPr>
          <w:rStyle w:val="StyleBoldUnderline"/>
          <w:rFonts w:asciiTheme="majorHAnsi" w:hAnsiTheme="majorHAnsi"/>
          <w:color w:val="000000" w:themeColor="text1"/>
        </w:rPr>
        <w:t>Boehner</w:t>
      </w:r>
      <w:hyperlink r:id="rId45" w:history="1">
        <w:r w:rsidRPr="00201242">
          <w:rPr>
            <w:rStyle w:val="StyleBoldUnderline"/>
            <w:rFonts w:asciiTheme="majorHAnsi" w:hAnsiTheme="majorHAnsi"/>
            <w:color w:val="000000" w:themeColor="text1"/>
          </w:rPr>
          <w:t>described</w:t>
        </w:r>
        <w:proofErr w:type="spellEnd"/>
      </w:hyperlink>
      <w:r w:rsidRPr="00201242">
        <w:rPr>
          <w:rStyle w:val="StyleBoldUnderline"/>
          <w:rFonts w:asciiTheme="majorHAnsi" w:hAnsiTheme="majorHAnsi"/>
          <w:color w:val="000000" w:themeColor="text1"/>
        </w:rPr>
        <w:t xml:space="preserve"> as “excruciatingly slow” and “amount[</w:t>
      </w:r>
      <w:proofErr w:type="spellStart"/>
      <w:r w:rsidRPr="00201242">
        <w:rPr>
          <w:rStyle w:val="StyleBoldUnderline"/>
          <w:rFonts w:asciiTheme="majorHAnsi" w:hAnsiTheme="majorHAnsi"/>
          <w:color w:val="000000" w:themeColor="text1"/>
        </w:rPr>
        <w:t>ing</w:t>
      </w:r>
      <w:proofErr w:type="spellEnd"/>
      <w:r w:rsidRPr="00201242">
        <w:rPr>
          <w:rStyle w:val="StyleBoldUnderline"/>
          <w:rFonts w:asciiTheme="majorHAnsi" w:hAnsiTheme="majorHAnsi"/>
          <w:color w:val="000000" w:themeColor="text1"/>
        </w:rPr>
        <w:t>] to a de facto ban on American natural gas exports.”</w:t>
      </w:r>
      <w:r w:rsidRPr="00201242">
        <w:rPr>
          <w:rStyle w:val="StyleBoldUnderline"/>
          <w:rFonts w:asciiTheme="majorHAnsi" w:hAnsiTheme="majorHAnsi"/>
          <w:color w:val="000000" w:themeColor="text1"/>
          <w:sz w:val="12"/>
          <w:u w:val="none"/>
        </w:rPr>
        <w:t>¶</w:t>
      </w:r>
      <w:r w:rsidRPr="00201242">
        <w:rPr>
          <w:rStyle w:val="StyleBoldUnderline"/>
          <w:rFonts w:asciiTheme="majorHAnsi" w:hAnsiTheme="majorHAnsi"/>
          <w:color w:val="000000" w:themeColor="text1"/>
          <w:sz w:val="12"/>
        </w:rPr>
        <w:t xml:space="preserve"> </w:t>
      </w:r>
      <w:r w:rsidRPr="00201242">
        <w:rPr>
          <w:rFonts w:asciiTheme="majorHAnsi" w:hAnsiTheme="majorHAnsi"/>
          <w:color w:val="000000" w:themeColor="text1"/>
          <w:sz w:val="16"/>
        </w:rPr>
        <w:t>Levi argues that there are benefits to exporting natural gas — increased energy security, an open global trading system — but claims that exports could be a serious weapon against Russia “have consistently been overstated.”</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r w:rsidRPr="00201242">
        <w:rPr>
          <w:rStyle w:val="Emphasis"/>
          <w:rFonts w:asciiTheme="majorHAnsi" w:hAnsiTheme="majorHAnsi"/>
          <w:color w:val="000000" w:themeColor="text1"/>
        </w:rPr>
        <w:t>The Russians understand this empty threat. We have no LNG [Liquefied Natural Gas] export facilities, Ukraine has no LNG import facilities, other than that — it’s a great idea,</w:t>
      </w:r>
      <w:r w:rsidRPr="00201242">
        <w:rPr>
          <w:rFonts w:asciiTheme="majorHAnsi" w:hAnsiTheme="majorHAnsi"/>
          <w:color w:val="000000" w:themeColor="text1"/>
          <w:sz w:val="16"/>
        </w:rPr>
        <w:t>” Edward Chow, a Senior Fellow at the Center for Strategic International Studies,</w:t>
      </w:r>
      <w:r w:rsidRPr="00201242">
        <w:rPr>
          <w:rStyle w:val="apple-converted-space"/>
          <w:rFonts w:asciiTheme="majorHAnsi" w:hAnsiTheme="majorHAnsi"/>
          <w:color w:val="000000" w:themeColor="text1"/>
          <w:sz w:val="16"/>
        </w:rPr>
        <w:t xml:space="preserve"> </w:t>
      </w:r>
      <w:hyperlink r:id="rId46" w:history="1">
        <w:r w:rsidRPr="00201242">
          <w:rPr>
            <w:rStyle w:val="Hyperlink"/>
            <w:rFonts w:asciiTheme="majorHAnsi" w:hAnsiTheme="majorHAnsi"/>
            <w:color w:val="000000" w:themeColor="text1"/>
            <w:sz w:val="24"/>
            <w:bdr w:val="none" w:sz="0" w:space="0" w:color="auto" w:frame="1"/>
          </w:rPr>
          <w:t>told</w:t>
        </w:r>
      </w:hyperlink>
      <w:r w:rsidRPr="00201242">
        <w:rPr>
          <w:rStyle w:val="apple-converted-space"/>
          <w:rFonts w:asciiTheme="majorHAnsi" w:hAnsiTheme="majorHAnsi"/>
          <w:color w:val="000000" w:themeColor="text1"/>
          <w:sz w:val="16"/>
        </w:rPr>
        <w:t xml:space="preserve"> </w:t>
      </w:r>
      <w:r w:rsidRPr="00201242">
        <w:rPr>
          <w:rFonts w:asciiTheme="majorHAnsi" w:hAnsiTheme="majorHAnsi"/>
          <w:color w:val="000000" w:themeColor="text1"/>
          <w:sz w:val="16"/>
        </w:rPr>
        <w:t>TIME.</w:t>
      </w:r>
      <w:r w:rsidRPr="00201242">
        <w:rPr>
          <w:rFonts w:asciiTheme="majorHAnsi" w:hAnsiTheme="majorHAnsi"/>
          <w:color w:val="000000" w:themeColor="text1"/>
          <w:sz w:val="12"/>
        </w:rPr>
        <w:t>¶</w:t>
      </w:r>
      <w:r w:rsidR="00176D19">
        <w:rPr>
          <w:rFonts w:asciiTheme="majorHAnsi" w:hAnsiTheme="majorHAnsi"/>
          <w:color w:val="000000" w:themeColor="text1"/>
          <w:sz w:val="16"/>
        </w:rPr>
        <w:t xml:space="preserve"> </w:t>
      </w:r>
    </w:p>
    <w:p w:rsidR="00201242" w:rsidRDefault="00201242" w:rsidP="00201242">
      <w:pPr>
        <w:pStyle w:val="Heading3"/>
      </w:pPr>
      <w:r>
        <w:t>1NC Pipeline Bad</w:t>
      </w:r>
    </w:p>
    <w:p w:rsidR="00201242" w:rsidRPr="00201242" w:rsidRDefault="00201242" w:rsidP="00201242">
      <w:pPr>
        <w:pStyle w:val="Heading4"/>
        <w:rPr>
          <w:rFonts w:asciiTheme="majorHAnsi" w:hAnsiTheme="majorHAnsi"/>
          <w:color w:val="000000" w:themeColor="text1"/>
        </w:rPr>
      </w:pPr>
      <w:r w:rsidRPr="00201242">
        <w:rPr>
          <w:rFonts w:asciiTheme="majorHAnsi" w:hAnsiTheme="majorHAnsi"/>
          <w:color w:val="000000" w:themeColor="text1"/>
        </w:rPr>
        <w:t>Falling oil prices screws Russia, mostly because of increased American production</w:t>
      </w:r>
    </w:p>
    <w:p w:rsidR="00201242" w:rsidRPr="00201242" w:rsidRDefault="00201242" w:rsidP="00201242">
      <w:pPr>
        <w:rPr>
          <w:rFonts w:asciiTheme="majorHAnsi" w:hAnsiTheme="majorHAnsi"/>
          <w:color w:val="000000" w:themeColor="text1"/>
        </w:rPr>
      </w:pPr>
      <w:r w:rsidRPr="00201242">
        <w:rPr>
          <w:rFonts w:asciiTheme="majorHAnsi" w:hAnsiTheme="majorHAnsi"/>
          <w:color w:val="000000" w:themeColor="text1"/>
        </w:rPr>
        <w:t xml:space="preserve">John </w:t>
      </w:r>
      <w:r w:rsidRPr="00201242">
        <w:rPr>
          <w:rStyle w:val="StyleStyleBold12pt"/>
          <w:rFonts w:asciiTheme="majorHAnsi" w:hAnsiTheme="majorHAnsi"/>
          <w:color w:val="000000" w:themeColor="text1"/>
        </w:rPr>
        <w:t>Dyer</w:t>
      </w:r>
      <w:r w:rsidRPr="00201242">
        <w:rPr>
          <w:rFonts w:asciiTheme="majorHAnsi" w:hAnsiTheme="majorHAnsi"/>
          <w:color w:val="000000" w:themeColor="text1"/>
        </w:rPr>
        <w:t>, 1-1-20</w:t>
      </w:r>
      <w:r w:rsidRPr="00201242">
        <w:rPr>
          <w:rStyle w:val="StyleStyleBold12pt"/>
          <w:rFonts w:asciiTheme="majorHAnsi" w:hAnsiTheme="majorHAnsi"/>
          <w:color w:val="000000" w:themeColor="text1"/>
        </w:rPr>
        <w:t>15</w:t>
      </w:r>
      <w:r w:rsidRPr="00201242">
        <w:rPr>
          <w:rFonts w:asciiTheme="majorHAnsi" w:hAnsiTheme="majorHAnsi"/>
          <w:color w:val="000000" w:themeColor="text1"/>
        </w:rPr>
        <w:t xml:space="preserve">, "Low Oil Prices in the New Year Are Screwing </w:t>
      </w:r>
      <w:proofErr w:type="spellStart"/>
      <w:r w:rsidRPr="00201242">
        <w:rPr>
          <w:rFonts w:asciiTheme="majorHAnsi" w:hAnsiTheme="majorHAnsi"/>
          <w:color w:val="000000" w:themeColor="text1"/>
        </w:rPr>
        <w:t>Petrostates</w:t>
      </w:r>
      <w:proofErr w:type="spellEnd"/>
      <w:r w:rsidRPr="00201242">
        <w:rPr>
          <w:rFonts w:asciiTheme="majorHAnsi" w:hAnsiTheme="majorHAnsi"/>
          <w:color w:val="000000" w:themeColor="text1"/>
        </w:rPr>
        <w:t>," VICE News, https://news.vice.com/article/low-oil-prices-in-the-new-year-are-screwing-petrostates</w:t>
      </w:r>
    </w:p>
    <w:p w:rsidR="00201242" w:rsidRDefault="00201242" w:rsidP="00201242">
      <w:pPr>
        <w:rPr>
          <w:rFonts w:asciiTheme="majorHAnsi" w:hAnsiTheme="majorHAnsi"/>
          <w:color w:val="000000" w:themeColor="text1"/>
          <w:sz w:val="16"/>
        </w:rPr>
      </w:pPr>
      <w:r w:rsidRPr="00201242">
        <w:rPr>
          <w:rStyle w:val="Emphasis"/>
          <w:rFonts w:asciiTheme="majorHAnsi" w:hAnsiTheme="majorHAnsi"/>
          <w:color w:val="000000" w:themeColor="text1"/>
        </w:rPr>
        <w:t xml:space="preserve">Low oil prices in 2015 could spark an economic revival in the United States while impoverishing Russians, Venezuelans, and other </w:t>
      </w:r>
      <w:proofErr w:type="spellStart"/>
      <w:r w:rsidRPr="00201242">
        <w:rPr>
          <w:rStyle w:val="Emphasis"/>
          <w:rFonts w:asciiTheme="majorHAnsi" w:hAnsiTheme="majorHAnsi"/>
          <w:color w:val="000000" w:themeColor="text1"/>
        </w:rPr>
        <w:t>petrostate</w:t>
      </w:r>
      <w:proofErr w:type="spellEnd"/>
      <w:r w:rsidRPr="00201242">
        <w:rPr>
          <w:rStyle w:val="Emphasis"/>
          <w:rFonts w:asciiTheme="majorHAnsi" w:hAnsiTheme="majorHAnsi"/>
          <w:color w:val="000000" w:themeColor="text1"/>
        </w:rPr>
        <w:t xml:space="preserve"> citizens</w:t>
      </w:r>
      <w:r w:rsidRPr="00201242">
        <w:rPr>
          <w:rFonts w:asciiTheme="majorHAnsi" w:hAnsiTheme="majorHAnsi"/>
          <w:color w:val="000000" w:themeColor="text1"/>
          <w:sz w:val="16"/>
        </w:rPr>
        <w:t>.</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The New Year starts with oil prices at their lowest since 2009. This week they dropped around $1, to $53.11 for West Texas crude and $56.75 for Brent traded in London.</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r w:rsidRPr="00201242">
        <w:rPr>
          <w:rStyle w:val="StyleBoldUnderline"/>
          <w:rFonts w:asciiTheme="majorHAnsi" w:hAnsiTheme="majorHAnsi"/>
          <w:color w:val="000000" w:themeColor="text1"/>
        </w:rPr>
        <w:t>Oil prices have plunged partly because of the shale boom in the United States, the biggest oil importer in the world. Fracking has opened massive new supplies of oil in places like North Dakota, where drillers can't find enough roughnecks to hire. Diminished demand from Europe and China, where economic growth has slowed, is also helping to suppress prices.</w:t>
      </w:r>
      <w:r w:rsidRPr="00201242">
        <w:rPr>
          <w:rStyle w:val="StyleBoldUnderline"/>
          <w:rFonts w:asciiTheme="majorHAnsi" w:hAnsiTheme="majorHAnsi"/>
          <w:color w:val="000000" w:themeColor="text1"/>
          <w:sz w:val="12"/>
          <w:u w:val="none"/>
        </w:rPr>
        <w:t>¶</w:t>
      </w:r>
      <w:r w:rsidRPr="00201242">
        <w:rPr>
          <w:rStyle w:val="StyleBoldUnderline"/>
          <w:rFonts w:asciiTheme="majorHAnsi" w:hAnsiTheme="majorHAnsi"/>
          <w:color w:val="000000" w:themeColor="text1"/>
          <w:sz w:val="12"/>
        </w:rPr>
        <w:t xml:space="preserve"> </w:t>
      </w:r>
      <w:r w:rsidRPr="00201242">
        <w:rPr>
          <w:rFonts w:asciiTheme="majorHAnsi" w:hAnsiTheme="majorHAnsi"/>
          <w:color w:val="000000" w:themeColor="text1"/>
          <w:sz w:val="16"/>
        </w:rPr>
        <w:t>Saudi Arabia, the world's biggest oil exporter, has meanwhile maintained a steady flow of oil, even as the price has fallen by around 50 percent since June. This has prompted observers to speculate that it is purposefully driving prices down to inconvenience strategic adversaries such as Iran.</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proofErr w:type="gramStart"/>
      <w:r w:rsidRPr="00201242">
        <w:rPr>
          <w:rFonts w:asciiTheme="majorHAnsi" w:hAnsiTheme="majorHAnsi"/>
          <w:color w:val="000000" w:themeColor="text1"/>
          <w:sz w:val="16"/>
        </w:rPr>
        <w:t>The</w:t>
      </w:r>
      <w:proofErr w:type="gramEnd"/>
      <w:r w:rsidRPr="00201242">
        <w:rPr>
          <w:rFonts w:asciiTheme="majorHAnsi" w:hAnsiTheme="majorHAnsi"/>
          <w:color w:val="000000" w:themeColor="text1"/>
          <w:sz w:val="16"/>
        </w:rPr>
        <w:t xml:space="preserve"> desert kingdom would normally be expected to curtail production and choke supply to drive up the cost of oil, as other OPEC nations unsuccessfully petitioned it to do recently. But the superrich Saudis appear willing to lose money because low oil prices are harming their economic rivals and punishing their geopolitical enemies, </w:t>
      </w:r>
      <w:proofErr w:type="spellStart"/>
      <w:r w:rsidRPr="00201242">
        <w:rPr>
          <w:rFonts w:asciiTheme="majorHAnsi" w:hAnsiTheme="majorHAnsi"/>
          <w:color w:val="000000" w:themeColor="text1"/>
          <w:sz w:val="16"/>
        </w:rPr>
        <w:t>Fadel</w:t>
      </w:r>
      <w:proofErr w:type="spellEnd"/>
      <w:r w:rsidRPr="00201242">
        <w:rPr>
          <w:rFonts w:asciiTheme="majorHAnsi" w:hAnsiTheme="majorHAnsi"/>
          <w:color w:val="000000" w:themeColor="text1"/>
          <w:sz w:val="16"/>
        </w:rPr>
        <w:t xml:space="preserve"> </w:t>
      </w:r>
      <w:proofErr w:type="spellStart"/>
      <w:r w:rsidRPr="00201242">
        <w:rPr>
          <w:rFonts w:asciiTheme="majorHAnsi" w:hAnsiTheme="majorHAnsi"/>
          <w:color w:val="000000" w:themeColor="text1"/>
          <w:sz w:val="16"/>
        </w:rPr>
        <w:t>Gheit</w:t>
      </w:r>
      <w:proofErr w:type="spellEnd"/>
      <w:r w:rsidRPr="00201242">
        <w:rPr>
          <w:rFonts w:asciiTheme="majorHAnsi" w:hAnsiTheme="majorHAnsi"/>
          <w:color w:val="000000" w:themeColor="text1"/>
          <w:sz w:val="16"/>
        </w:rPr>
        <w:t>, managing director and oil analyst at Oppenheimer &amp; Co., a New York investment bank, told VICE News.</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r w:rsidRPr="00201242">
        <w:rPr>
          <w:rStyle w:val="StyleBoldUnderline"/>
          <w:rFonts w:asciiTheme="majorHAnsi" w:hAnsiTheme="majorHAnsi"/>
          <w:color w:val="000000" w:themeColor="text1"/>
        </w:rPr>
        <w:t>The fall of the oil prices is not just something ordinary and economical, this is not due to only global recession," Iranian President Hassan Rouhani recently asserted. "The main reason for it is (a) political conspiracy by certain countries against the interest of the region and the Islamic world, and it is only in the interest of some other countries."</w:t>
      </w:r>
      <w:r w:rsidRPr="00201242">
        <w:rPr>
          <w:rStyle w:val="StyleBoldUnderline"/>
          <w:rFonts w:asciiTheme="majorHAnsi" w:hAnsiTheme="majorHAnsi"/>
          <w:color w:val="000000" w:themeColor="text1"/>
          <w:sz w:val="12"/>
          <w:u w:val="none"/>
        </w:rPr>
        <w:t>¶</w:t>
      </w:r>
      <w:r w:rsidRPr="00201242">
        <w:rPr>
          <w:rFonts w:asciiTheme="majorHAnsi" w:hAnsiTheme="majorHAnsi"/>
          <w:color w:val="000000" w:themeColor="text1"/>
          <w:sz w:val="16"/>
        </w:rPr>
        <w:t xml:space="preserve"> </w:t>
      </w:r>
      <w:proofErr w:type="spellStart"/>
      <w:r w:rsidRPr="00201242">
        <w:rPr>
          <w:rFonts w:asciiTheme="majorHAnsi" w:hAnsiTheme="majorHAnsi"/>
          <w:color w:val="000000" w:themeColor="text1"/>
          <w:sz w:val="16"/>
        </w:rPr>
        <w:t>Gheit</w:t>
      </w:r>
      <w:proofErr w:type="spellEnd"/>
      <w:r w:rsidRPr="00201242">
        <w:rPr>
          <w:rFonts w:asciiTheme="majorHAnsi" w:hAnsiTheme="majorHAnsi"/>
          <w:color w:val="000000" w:themeColor="text1"/>
          <w:sz w:val="16"/>
        </w:rPr>
        <w:t xml:space="preserve"> believes that Saudi Arabia wants American drillers — whose cost of extracting oil and gas from shale is many times that of Saudi producers — and other competitors to go bust as the price of oil plummets. The superrich Saudis can afford to play that game.</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"Saudi Arabia has enormous foreign reserves which can withstand the low oil prices for years," he noted, but he didn't think North Dakotans had much to worry about in the New Year. "</w:t>
      </w:r>
      <w:r w:rsidRPr="00201242">
        <w:rPr>
          <w:rStyle w:val="StyleBoldUnderline"/>
          <w:rFonts w:asciiTheme="majorHAnsi" w:hAnsiTheme="majorHAnsi"/>
          <w:color w:val="000000" w:themeColor="text1"/>
        </w:rPr>
        <w:t>I'm very optimistic that American production will be able to cope with low oil prices for a lot longer than many people think.</w:t>
      </w:r>
      <w:r w:rsidRPr="00201242">
        <w:rPr>
          <w:rFonts w:asciiTheme="majorHAnsi" w:hAnsiTheme="majorHAnsi"/>
          <w:color w:val="000000" w:themeColor="text1"/>
          <w:sz w:val="16"/>
        </w:rPr>
        <w:t>"</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The American oil industry is already getting help from its friends. </w:t>
      </w:r>
      <w:r w:rsidRPr="00201242">
        <w:rPr>
          <w:rStyle w:val="StyleBoldUnderline"/>
          <w:rFonts w:asciiTheme="majorHAnsi" w:hAnsiTheme="majorHAnsi"/>
          <w:color w:val="000000" w:themeColor="text1"/>
        </w:rPr>
        <w:t xml:space="preserve">President Barack Obama recently eased the US ban on exporting oil, a move that could further drench the market in oil and lower prices but also give domestic drillers access to international customers in 2015. </w:t>
      </w:r>
      <w:r w:rsidRPr="00201242">
        <w:rPr>
          <w:rFonts w:asciiTheme="majorHAnsi" w:hAnsiTheme="majorHAnsi"/>
          <w:color w:val="000000" w:themeColor="text1"/>
          <w:sz w:val="16"/>
        </w:rPr>
        <w:t>Republicans set to control Congress in the New Year are championing a complete repeal of the ban.</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r w:rsidRPr="00201242">
        <w:rPr>
          <w:rStyle w:val="Emphasis"/>
          <w:rFonts w:asciiTheme="majorHAnsi" w:hAnsiTheme="majorHAnsi"/>
          <w:color w:val="000000" w:themeColor="text1"/>
        </w:rPr>
        <w:t>We need to rethink outdated laws that were passed during an era of energy scarcity</w:t>
      </w:r>
      <w:r w:rsidRPr="00201242">
        <w:rPr>
          <w:rFonts w:asciiTheme="majorHAnsi" w:hAnsiTheme="majorHAnsi"/>
          <w:color w:val="000000" w:themeColor="text1"/>
          <w:sz w:val="16"/>
        </w:rPr>
        <w:t>," said Republican Texas Congressman Joe Barton as he introduced a House bill to lift all export restrictions in December. "</w:t>
      </w:r>
      <w:r w:rsidRPr="00201242">
        <w:rPr>
          <w:rStyle w:val="Emphasis"/>
          <w:rFonts w:asciiTheme="majorHAnsi" w:hAnsiTheme="majorHAnsi"/>
          <w:color w:val="000000" w:themeColor="text1"/>
        </w:rPr>
        <w:t>Recent analysis confirms lifting the export ban would spur economic growth and create hundreds of thousands of additional jobs, while at the same time lowering prices at the pump. It would also diversify the world oil supply — strengthening US energy security and giving us more leverage in foreign policy matters</w:t>
      </w:r>
      <w:r w:rsidRPr="00201242">
        <w:rPr>
          <w:rFonts w:asciiTheme="majorHAnsi" w:hAnsiTheme="majorHAnsi"/>
          <w:color w:val="000000" w:themeColor="text1"/>
          <w:sz w:val="16"/>
        </w:rPr>
        <w:t>."</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The low cost of oil has already tipped OPEC founding member Venezuela into a recession that will almost certainly linger into 2015, prompting President Nicolas Maduro to speak darkly of a US conspiracy to dismantle the oil cartel.</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"It is a two-year plan, which is affecting the prices of commodities and many developing economies," Maduro said this week. "The US wants to impose a unipolar world controlled from Washington. That is madness."</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Low energy costs are expected to put more money in the pockets of car-crazy Americans, helping the American economy in general. The current average for gasoline prices in the US is $2.25, according to the AAA, meaning road trips, work commutes, and other drives are a lot cheaper than a few years ago. That's money saved that can be spent elsewhere.</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"It's a tax break for the consumer," said </w:t>
      </w:r>
      <w:proofErr w:type="spellStart"/>
      <w:r w:rsidRPr="00201242">
        <w:rPr>
          <w:rFonts w:asciiTheme="majorHAnsi" w:hAnsiTheme="majorHAnsi"/>
          <w:color w:val="000000" w:themeColor="text1"/>
          <w:sz w:val="16"/>
        </w:rPr>
        <w:t>Gheit</w:t>
      </w:r>
      <w:proofErr w:type="spellEnd"/>
      <w:r w:rsidRPr="00201242">
        <w:rPr>
          <w:rFonts w:asciiTheme="majorHAnsi" w:hAnsiTheme="majorHAnsi"/>
          <w:color w:val="000000" w:themeColor="text1"/>
          <w:sz w:val="16"/>
        </w:rPr>
        <w:t>.</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But the low price of oil is wreaking havoc with the economies of Iran and Russia. Sunni Muslim Saudi Arabia and Shiite Muslim Iran have long been enemies. Now Iran and Russia are supporting Syrian President Bashar al-Assad, while the Saudis back the rebels in the Syrian civil war.</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Iranian officials are now cutting budgets and raising taxes, potentially on previously sacrosanct tax-exempt religious organizations, to make up for funds lost from cheap oil.</w:t>
      </w:r>
      <w:r w:rsidRPr="00201242">
        <w:rPr>
          <w:rFonts w:asciiTheme="majorHAnsi" w:hAnsiTheme="majorHAnsi"/>
          <w:color w:val="000000" w:themeColor="text1"/>
          <w:sz w:val="12"/>
        </w:rPr>
        <w:t>¶</w:t>
      </w:r>
      <w:r w:rsidRPr="00201242">
        <w:rPr>
          <w:rFonts w:asciiTheme="majorHAnsi" w:hAnsiTheme="majorHAnsi"/>
          <w:color w:val="000000" w:themeColor="text1"/>
          <w:sz w:val="16"/>
        </w:rPr>
        <w:t xml:space="preserve"> </w:t>
      </w:r>
      <w:r w:rsidRPr="00201242">
        <w:rPr>
          <w:rStyle w:val="Emphasis"/>
          <w:rFonts w:asciiTheme="majorHAnsi" w:hAnsiTheme="majorHAnsi"/>
          <w:color w:val="000000" w:themeColor="text1"/>
        </w:rPr>
        <w:t>Russia, meanwhile, is facing a potentially devastating recession</w:t>
      </w:r>
      <w:r w:rsidRPr="00201242">
        <w:rPr>
          <w:rFonts w:asciiTheme="majorHAnsi" w:hAnsiTheme="majorHAnsi"/>
          <w:color w:val="000000" w:themeColor="text1"/>
          <w:sz w:val="16"/>
        </w:rPr>
        <w:t xml:space="preserve">. </w:t>
      </w:r>
      <w:r w:rsidRPr="00201242">
        <w:rPr>
          <w:rStyle w:val="Emphasis"/>
          <w:rFonts w:asciiTheme="majorHAnsi" w:hAnsiTheme="majorHAnsi"/>
          <w:color w:val="000000" w:themeColor="text1"/>
        </w:rPr>
        <w:t>The ruble lost half its value against the US dollar in 2014. It's not clear how Russian President Vladimir Putin and the state-owned companies he controls will cover the their foreign debts or maintain his iron grip on power in the Kremlin. Oil exports comprise as much as 30 percent of the country's gross domestic product, according to the American Enterprise Institute. Its government passed a budget for 2015 that is based on an average price of $100 per barrel.</w:t>
      </w:r>
      <w:r w:rsidRPr="00201242">
        <w:rPr>
          <w:rStyle w:val="Emphasis"/>
          <w:rFonts w:asciiTheme="majorHAnsi" w:hAnsiTheme="majorHAnsi"/>
          <w:b w:val="0"/>
          <w:color w:val="000000" w:themeColor="text1"/>
          <w:sz w:val="12"/>
        </w:rPr>
        <w:t>¶</w:t>
      </w:r>
      <w:r w:rsidRPr="00201242">
        <w:rPr>
          <w:rFonts w:asciiTheme="majorHAnsi" w:hAnsiTheme="majorHAnsi"/>
          <w:color w:val="000000" w:themeColor="text1"/>
          <w:sz w:val="16"/>
        </w:rPr>
        <w:t xml:space="preserve"> "</w:t>
      </w:r>
      <w:r w:rsidRPr="00201242">
        <w:rPr>
          <w:rStyle w:val="StyleBoldUnderline"/>
          <w:rFonts w:asciiTheme="majorHAnsi" w:hAnsiTheme="majorHAnsi"/>
          <w:color w:val="000000" w:themeColor="text1"/>
        </w:rPr>
        <w:t xml:space="preserve">Russia is in big, big trouble," said </w:t>
      </w:r>
      <w:proofErr w:type="spellStart"/>
      <w:r w:rsidRPr="00201242">
        <w:rPr>
          <w:rStyle w:val="StyleBoldUnderline"/>
          <w:rFonts w:asciiTheme="majorHAnsi" w:hAnsiTheme="majorHAnsi"/>
          <w:color w:val="000000" w:themeColor="text1"/>
        </w:rPr>
        <w:t>Gheit</w:t>
      </w:r>
      <w:proofErr w:type="spellEnd"/>
      <w:r w:rsidRPr="00201242">
        <w:rPr>
          <w:rStyle w:val="StyleBoldUnderline"/>
          <w:rFonts w:asciiTheme="majorHAnsi" w:hAnsiTheme="majorHAnsi"/>
          <w:color w:val="000000" w:themeColor="text1"/>
        </w:rPr>
        <w:t>. "There's mismanagement, corruption. Even Putin is under pressure, tremendous pressure. If oil prices don't reverse in the next two years, he is history. He is going to lose the support of the people. Russians are in no mood to go back to the bread lines that their parent and grandparents experienced years ago</w:t>
      </w:r>
      <w:r w:rsidRPr="00201242">
        <w:rPr>
          <w:rFonts w:asciiTheme="majorHAnsi" w:hAnsiTheme="majorHAnsi"/>
          <w:color w:val="000000" w:themeColor="text1"/>
          <w:sz w:val="16"/>
        </w:rPr>
        <w:t>."</w:t>
      </w:r>
    </w:p>
    <w:p w:rsidR="00201242" w:rsidRDefault="00201242" w:rsidP="00201242">
      <w:pPr>
        <w:pStyle w:val="Heading1"/>
      </w:pPr>
      <w:r>
        <w:t>Relations Advantage</w:t>
      </w:r>
    </w:p>
    <w:p w:rsidR="00201242" w:rsidRDefault="00201242" w:rsidP="00201242">
      <w:pPr>
        <w:pStyle w:val="Heading3"/>
      </w:pPr>
      <w:r>
        <w:t>1NC Relations Resilient</w:t>
      </w:r>
    </w:p>
    <w:p w:rsidR="00201242" w:rsidRPr="00971813" w:rsidRDefault="00201242" w:rsidP="00201242">
      <w:pPr>
        <w:pStyle w:val="Heading4"/>
      </w:pPr>
      <w:r>
        <w:t>US-China relations resilient despite disagreements</w:t>
      </w:r>
    </w:p>
    <w:p w:rsidR="00201242" w:rsidRPr="00971813" w:rsidRDefault="00201242" w:rsidP="00201242">
      <w:proofErr w:type="spellStart"/>
      <w:r>
        <w:rPr>
          <w:rStyle w:val="StyleStyleBold12pt"/>
        </w:rPr>
        <w:t>Jianmin</w:t>
      </w:r>
      <w:proofErr w:type="spellEnd"/>
      <w:r>
        <w:rPr>
          <w:rStyle w:val="StyleStyleBold12pt"/>
        </w:rPr>
        <w:t xml:space="preserve"> 14 </w:t>
      </w:r>
      <w:r w:rsidRPr="00176D19">
        <w:rPr>
          <w:sz w:val="16"/>
          <w:szCs w:val="16"/>
        </w:rPr>
        <w:t xml:space="preserve">(Wu </w:t>
      </w:r>
      <w:proofErr w:type="spellStart"/>
      <w:r w:rsidRPr="00176D19">
        <w:rPr>
          <w:sz w:val="16"/>
          <w:szCs w:val="16"/>
        </w:rPr>
        <w:t>Jianmin</w:t>
      </w:r>
      <w:proofErr w:type="spellEnd"/>
      <w:r w:rsidRPr="00176D19">
        <w:rPr>
          <w:sz w:val="16"/>
          <w:szCs w:val="16"/>
        </w:rPr>
        <w:t xml:space="preserve">, September 26, 2014, ‘The China-U.S. Relationship is Basically Good’, The late Ambassador Wu </w:t>
      </w:r>
      <w:proofErr w:type="spellStart"/>
      <w:r w:rsidRPr="00176D19">
        <w:rPr>
          <w:sz w:val="16"/>
          <w:szCs w:val="16"/>
        </w:rPr>
        <w:t>Jianmin</w:t>
      </w:r>
      <w:proofErr w:type="spellEnd"/>
      <w:r w:rsidRPr="00176D19">
        <w:rPr>
          <w:sz w:val="16"/>
          <w:szCs w:val="16"/>
        </w:rPr>
        <w:t xml:space="preserve"> was Executive Vice Chairman of China Institute for Innovation and Development Strategy, a Senior Research Fellow of the Counselors’ office of the State Council of China, a Member of the Foreign Policy Advisory Committee of the Chinese Foreign Ministry, a Member and Vice President of the European Academy of Sciences, and Honorary President of the International Bureau of Exhibitions (BIE). Wu </w:t>
      </w:r>
      <w:proofErr w:type="spellStart"/>
      <w:r w:rsidRPr="00176D19">
        <w:rPr>
          <w:sz w:val="16"/>
          <w:szCs w:val="16"/>
        </w:rPr>
        <w:t>Jianmin</w:t>
      </w:r>
      <w:proofErr w:type="spellEnd"/>
      <w:r w:rsidRPr="00176D19">
        <w:rPr>
          <w:sz w:val="16"/>
          <w:szCs w:val="16"/>
        </w:rPr>
        <w:t xml:space="preserve"> was also a member of China’s first delegation to the United Nations in 1971. https://www.chinafile.com/reporting-opinion/viewpoint/china-us-relationship-basically-good)</w:t>
      </w:r>
    </w:p>
    <w:p w:rsidR="00201242" w:rsidRPr="00971813" w:rsidRDefault="00201242" w:rsidP="00201242">
      <w:pPr>
        <w:rPr>
          <w:sz w:val="2"/>
        </w:rPr>
      </w:pPr>
    </w:p>
    <w:p w:rsidR="00201242" w:rsidRDefault="00201242" w:rsidP="00201242">
      <w:pPr>
        <w:rPr>
          <w:sz w:val="16"/>
        </w:rPr>
      </w:pPr>
      <w:r w:rsidRPr="00971813">
        <w:rPr>
          <w:sz w:val="16"/>
        </w:rPr>
        <w:t xml:space="preserve">A few days ago, I was in Washington, D.C. for a conference. While there, I met some American friends. We had an interesting discussion about what seems to me to be a debate going on in the U.S. about China-U.S. relations: One side believes the China-U.S. relationship is going through a rocky patch and is at a “low point,” with many tough issues surfacing. The other side maintains that </w:t>
      </w:r>
      <w:r w:rsidRPr="00445637">
        <w:rPr>
          <w:highlight w:val="yellow"/>
          <w:u w:val="single"/>
        </w:rPr>
        <w:t xml:space="preserve">the </w:t>
      </w:r>
      <w:r w:rsidRPr="00445637">
        <w:rPr>
          <w:b/>
          <w:highlight w:val="yellow"/>
          <w:u w:val="single"/>
        </w:rPr>
        <w:t>overall</w:t>
      </w:r>
      <w:r w:rsidRPr="00445637">
        <w:rPr>
          <w:highlight w:val="yellow"/>
          <w:u w:val="single"/>
        </w:rPr>
        <w:t xml:space="preserve"> China-U.S. relationship is good</w:t>
      </w:r>
      <w:r w:rsidRPr="00971813">
        <w:rPr>
          <w:sz w:val="16"/>
        </w:rPr>
        <w:t xml:space="preserve">, notwithstanding the present difficulties. I share the second viewpoint for the following reasons: First, the foundation of the China-U.S. relationship remains strong. Let me quote President Xi Jinping’s speech at the opening of the sixth round of the China-U.S. Strategic and Economic Dialogue on July 9: In the past 35 years since the establishment of diplomatic ties, relations between China and the U.S. on the whole have moved forward and made historic progress although there have been ups and downs. </w:t>
      </w:r>
      <w:r w:rsidRPr="00445637">
        <w:rPr>
          <w:highlight w:val="yellow"/>
          <w:u w:val="single"/>
        </w:rPr>
        <w:t>There are</w:t>
      </w:r>
      <w:r w:rsidRPr="00971813">
        <w:rPr>
          <w:u w:val="single"/>
        </w:rPr>
        <w:t xml:space="preserve"> now </w:t>
      </w:r>
      <w:r w:rsidRPr="00445637">
        <w:rPr>
          <w:b/>
          <w:highlight w:val="yellow"/>
          <w:u w:val="single"/>
        </w:rPr>
        <w:t>over 90 mechanisms</w:t>
      </w:r>
      <w:r w:rsidRPr="00445637">
        <w:rPr>
          <w:highlight w:val="yellow"/>
          <w:u w:val="single"/>
        </w:rPr>
        <w:t xml:space="preserve"> for dialogue</w:t>
      </w:r>
      <w:r w:rsidRPr="00971813">
        <w:rPr>
          <w:u w:val="single"/>
        </w:rPr>
        <w:t xml:space="preserve">, and last year the bilateral trade volume exceeded $520 billion, bilateral investment accounted for over $100 billion. </w:t>
      </w:r>
      <w:r w:rsidRPr="00445637">
        <w:rPr>
          <w:highlight w:val="yellow"/>
          <w:u w:val="single"/>
        </w:rPr>
        <w:t>There are over 41 pairs of friendly provinces or states from both sides</w:t>
      </w:r>
      <w:r w:rsidRPr="00971813">
        <w:rPr>
          <w:u w:val="single"/>
        </w:rPr>
        <w:t xml:space="preserve">, and 202 sister cities. People-to-people exchanges exceeded 4 million every year. </w:t>
      </w:r>
      <w:r w:rsidRPr="00971813">
        <w:rPr>
          <w:sz w:val="16"/>
        </w:rPr>
        <w:t xml:space="preserve">China-U.S. cooperation not only benefits our two peoples, but also promotes peace, stability, and prosperity in the Asia-Pacific region and the world as a whole. In both China and the U.S. there are </w:t>
      </w:r>
      <w:r w:rsidRPr="00445637">
        <w:rPr>
          <w:highlight w:val="yellow"/>
          <w:u w:val="single"/>
        </w:rPr>
        <w:t>people complain</w:t>
      </w:r>
      <w:r w:rsidRPr="00455D97">
        <w:rPr>
          <w:u w:val="single"/>
        </w:rPr>
        <w:t xml:space="preserve">ing </w:t>
      </w:r>
      <w:r w:rsidRPr="00445637">
        <w:rPr>
          <w:highlight w:val="yellow"/>
          <w:u w:val="single"/>
        </w:rPr>
        <w:t>about</w:t>
      </w:r>
      <w:r w:rsidRPr="00971813">
        <w:rPr>
          <w:u w:val="single"/>
        </w:rPr>
        <w:t xml:space="preserve"> the </w:t>
      </w:r>
      <w:r w:rsidRPr="00445637">
        <w:rPr>
          <w:highlight w:val="yellow"/>
          <w:u w:val="single"/>
        </w:rPr>
        <w:t>lack of strategic trust</w:t>
      </w:r>
      <w:r w:rsidRPr="00971813">
        <w:rPr>
          <w:u w:val="single"/>
        </w:rPr>
        <w:t xml:space="preserve"> between the two countries.</w:t>
      </w:r>
      <w:r w:rsidRPr="00971813">
        <w:rPr>
          <w:sz w:val="16"/>
        </w:rPr>
        <w:t xml:space="preserve"> They </w:t>
      </w:r>
      <w:r w:rsidRPr="00971813">
        <w:rPr>
          <w:u w:val="single"/>
        </w:rPr>
        <w:t>mention quite a few facts to illustrate their worries</w:t>
      </w:r>
      <w:r w:rsidRPr="00971813">
        <w:rPr>
          <w:sz w:val="16"/>
        </w:rPr>
        <w:t xml:space="preserve">. No one can deny these facts, </w:t>
      </w:r>
      <w:r w:rsidRPr="00445637">
        <w:rPr>
          <w:highlight w:val="yellow"/>
          <w:u w:val="single"/>
        </w:rPr>
        <w:t>but</w:t>
      </w:r>
      <w:r w:rsidRPr="00971813">
        <w:rPr>
          <w:sz w:val="16"/>
        </w:rPr>
        <w:t xml:space="preserve"> a coin has two sides. </w:t>
      </w:r>
      <w:r w:rsidRPr="00445637">
        <w:rPr>
          <w:highlight w:val="yellow"/>
          <w:u w:val="single"/>
        </w:rPr>
        <w:t xml:space="preserve">A </w:t>
      </w:r>
      <w:r w:rsidRPr="00445637">
        <w:rPr>
          <w:b/>
          <w:highlight w:val="yellow"/>
          <w:u w:val="single"/>
        </w:rPr>
        <w:t>comprehensive</w:t>
      </w:r>
      <w:r w:rsidRPr="00445637">
        <w:rPr>
          <w:highlight w:val="yellow"/>
          <w:u w:val="single"/>
        </w:rPr>
        <w:t xml:space="preserve"> vision</w:t>
      </w:r>
      <w:r w:rsidRPr="00971813">
        <w:rPr>
          <w:u w:val="single"/>
        </w:rPr>
        <w:t xml:space="preserve"> of the China-U.S. relationship </w:t>
      </w:r>
      <w:r w:rsidRPr="00445637">
        <w:rPr>
          <w:highlight w:val="yellow"/>
          <w:u w:val="single"/>
        </w:rPr>
        <w:t>is</w:t>
      </w:r>
      <w:r w:rsidRPr="00971813">
        <w:rPr>
          <w:u w:val="single"/>
        </w:rPr>
        <w:t xml:space="preserve"> very much needed.</w:t>
      </w:r>
      <w:r>
        <w:rPr>
          <w:u w:val="single"/>
        </w:rPr>
        <w:t xml:space="preserve"> </w:t>
      </w:r>
      <w:r w:rsidRPr="00971813">
        <w:rPr>
          <w:sz w:val="16"/>
        </w:rPr>
        <w:t xml:space="preserve">I went to the United States for the first time in 1971 to attend the United Nations General Assembly Session. At that time, trade between China and the U.S. was a mere 5 million U.S. dollars. Last year, it amounted to 520 billion U.S. dollars. In the 1970s, ’80s and even ’90s, such a rapid growth in bilateral trade was beyond anybody’s imagination. If there had been no mutual strategic trust, how could this growth have been achieved? It would simply have been inconceivable. I strongly believe that the mutual strategic trust can be achieved and strengthened through practical projects of cooperation. The two </w:t>
      </w:r>
      <w:proofErr w:type="gramStart"/>
      <w:r w:rsidRPr="00971813">
        <w:rPr>
          <w:sz w:val="16"/>
        </w:rPr>
        <w:t>sides</w:t>
      </w:r>
      <w:proofErr w:type="gramEnd"/>
      <w:r w:rsidRPr="00971813">
        <w:rPr>
          <w:sz w:val="16"/>
        </w:rPr>
        <w:t xml:space="preserve"> countries ought to make a greater effort to increase cooperation in all fields. Second, </w:t>
      </w:r>
      <w:r w:rsidRPr="00971813">
        <w:rPr>
          <w:u w:val="single"/>
        </w:rPr>
        <w:t xml:space="preserve">President </w:t>
      </w:r>
      <w:r w:rsidRPr="00445637">
        <w:rPr>
          <w:highlight w:val="yellow"/>
          <w:u w:val="single"/>
        </w:rPr>
        <w:t>Xi</w:t>
      </w:r>
      <w:r w:rsidRPr="00971813">
        <w:rPr>
          <w:u w:val="single"/>
        </w:rPr>
        <w:t xml:space="preserve"> Jinping </w:t>
      </w:r>
      <w:r w:rsidRPr="00445637">
        <w:rPr>
          <w:highlight w:val="yellow"/>
          <w:u w:val="single"/>
        </w:rPr>
        <w:t>and</w:t>
      </w:r>
      <w:r w:rsidRPr="00971813">
        <w:rPr>
          <w:u w:val="single"/>
        </w:rPr>
        <w:t xml:space="preserve"> President </w:t>
      </w:r>
      <w:r w:rsidRPr="00445637">
        <w:rPr>
          <w:highlight w:val="yellow"/>
          <w:u w:val="single"/>
        </w:rPr>
        <w:t>Obama</w:t>
      </w:r>
      <w:r w:rsidRPr="00971813">
        <w:rPr>
          <w:u w:val="single"/>
        </w:rPr>
        <w:t xml:space="preserve"> have </w:t>
      </w:r>
      <w:r w:rsidRPr="00445637">
        <w:rPr>
          <w:highlight w:val="yellow"/>
          <w:u w:val="single"/>
        </w:rPr>
        <w:t>reached</w:t>
      </w:r>
      <w:r w:rsidRPr="00971813">
        <w:rPr>
          <w:u w:val="single"/>
        </w:rPr>
        <w:t xml:space="preserve"> an </w:t>
      </w:r>
      <w:r w:rsidRPr="00445637">
        <w:rPr>
          <w:b/>
          <w:highlight w:val="yellow"/>
          <w:u w:val="single"/>
        </w:rPr>
        <w:t>important consensus</w:t>
      </w:r>
      <w:r w:rsidRPr="00445637">
        <w:rPr>
          <w:highlight w:val="yellow"/>
          <w:u w:val="single"/>
        </w:rPr>
        <w:t xml:space="preserve"> on</w:t>
      </w:r>
      <w:r w:rsidRPr="00971813">
        <w:rPr>
          <w:u w:val="single"/>
        </w:rPr>
        <w:t xml:space="preserve"> the </w:t>
      </w:r>
      <w:r w:rsidRPr="00445637">
        <w:rPr>
          <w:highlight w:val="yellow"/>
          <w:u w:val="single"/>
        </w:rPr>
        <w:t>new model of</w:t>
      </w:r>
      <w:r w:rsidRPr="00971813">
        <w:rPr>
          <w:u w:val="single"/>
        </w:rPr>
        <w:t xml:space="preserve"> </w:t>
      </w:r>
      <w:r w:rsidRPr="00445637">
        <w:rPr>
          <w:highlight w:val="yellow"/>
          <w:u w:val="single"/>
        </w:rPr>
        <w:t>major country relationship</w:t>
      </w:r>
      <w:r w:rsidRPr="00971813">
        <w:rPr>
          <w:sz w:val="16"/>
        </w:rPr>
        <w:t xml:space="preserve">. The two leaders held an informal summit in </w:t>
      </w:r>
      <w:proofErr w:type="spellStart"/>
      <w:r w:rsidRPr="00971813">
        <w:rPr>
          <w:sz w:val="16"/>
        </w:rPr>
        <w:t>Sunnylands</w:t>
      </w:r>
      <w:proofErr w:type="spellEnd"/>
      <w:r w:rsidRPr="00971813">
        <w:rPr>
          <w:sz w:val="16"/>
        </w:rPr>
        <w:t xml:space="preserve">, California, in June, 2013. They agreed to build a new model of major country relationship. </w:t>
      </w:r>
      <w:r w:rsidRPr="00971813">
        <w:rPr>
          <w:u w:val="single"/>
        </w:rPr>
        <w:t>They were determined not to let the bilateral relationship slip into a</w:t>
      </w:r>
      <w:r>
        <w:rPr>
          <w:u w:val="single"/>
        </w:rPr>
        <w:t xml:space="preserve"> </w:t>
      </w:r>
      <w:hyperlink r:id="rId47" w:tgtFrame="_blank" w:history="1">
        <w:r w:rsidRPr="00971813">
          <w:rPr>
            <w:rStyle w:val="Hyperlink"/>
          </w:rPr>
          <w:t>Thucydides’ trap</w:t>
        </w:r>
      </w:hyperlink>
      <w:r w:rsidRPr="00971813">
        <w:rPr>
          <w:u w:val="single"/>
        </w:rPr>
        <w:t>. The summit had historic significance; never in history had an established power and a rising power made such an agreement. The two leaders meant what they said and chose to steer the China-U.S. relationship towards a new model of major country relationship</w:t>
      </w:r>
      <w:r w:rsidRPr="00971813">
        <w:rPr>
          <w:sz w:val="16"/>
        </w:rPr>
        <w:t xml:space="preserve">, for the benefit of the two countries and the rest of the world. Third, </w:t>
      </w:r>
      <w:r w:rsidRPr="00971813">
        <w:rPr>
          <w:u w:val="single"/>
        </w:rPr>
        <w:t>we have a series of mechanisms through which we can talk to each other and manage our differences</w:t>
      </w:r>
      <w:r w:rsidRPr="00971813">
        <w:rPr>
          <w:sz w:val="16"/>
        </w:rPr>
        <w:t xml:space="preserve">. I don’t deny the existence of many problems in our bilateral relationship. </w:t>
      </w:r>
      <w:r w:rsidRPr="00971813">
        <w:rPr>
          <w:u w:val="single"/>
        </w:rPr>
        <w:t>But the China-U.S. relationship is one of the most important bilateral relationships in the world and no bilateral relationship is problem-free. There are problems when the relationship moves backward</w:t>
      </w:r>
      <w:r w:rsidRPr="00971813">
        <w:rPr>
          <w:sz w:val="16"/>
        </w:rPr>
        <w:t>. There are problems when the relationship stands still</w:t>
      </w:r>
      <w:r w:rsidRPr="00971813">
        <w:rPr>
          <w:u w:val="single"/>
        </w:rPr>
        <w:t>. There are also problems when the relationship moves forward. I think that most problems appear along with advances in the China-U.S. relationship.</w:t>
      </w:r>
      <w:r>
        <w:rPr>
          <w:u w:val="single"/>
        </w:rPr>
        <w:t xml:space="preserve"> </w:t>
      </w:r>
      <w:r w:rsidRPr="00971813">
        <w:rPr>
          <w:sz w:val="16"/>
        </w:rPr>
        <w:t xml:space="preserve">China and the United States are two quite different countries. We have different histories, traditions, and cultures. We have different political and social systems. It is quite natural that we may have problems. What matters is that we have a series of mechanisms to cope with those problems. President Xi Jinping and President Obama meet frequently. They call each other by telephone from time to time and they exchange letters. At the ministerial level, our two sides meet regularly. In addition to track I exchanges, our “Track II” interactions are active and dynamic on issues of mutual concern. U.S. National Security Advisor Susan Rice came to China not long ago to prepare for the forthcoming visit of President Obama to China and his participation in the APEC Summit. She met President Xi Jinping, State Councilor Yang </w:t>
      </w:r>
      <w:proofErr w:type="spellStart"/>
      <w:r w:rsidRPr="00971813">
        <w:rPr>
          <w:sz w:val="16"/>
        </w:rPr>
        <w:t>Jiechi</w:t>
      </w:r>
      <w:proofErr w:type="spellEnd"/>
      <w:r w:rsidRPr="00971813">
        <w:rPr>
          <w:sz w:val="16"/>
        </w:rPr>
        <w:t xml:space="preserve"> and Foreign Minister Wang Yi. Her talks with Yang </w:t>
      </w:r>
      <w:proofErr w:type="spellStart"/>
      <w:r w:rsidRPr="00971813">
        <w:rPr>
          <w:sz w:val="16"/>
        </w:rPr>
        <w:t>Jiechi</w:t>
      </w:r>
      <w:proofErr w:type="spellEnd"/>
      <w:r w:rsidRPr="00971813">
        <w:rPr>
          <w:sz w:val="16"/>
        </w:rPr>
        <w:t xml:space="preserve"> lasted more than eight hours. Both sides are quite happy with that visit, because it has enabled the two sides to enhance mutual understanding, coordinate policies on global issues, and pave the way for the success of President Obama’s forthcoming visit to China. A few weeks ago, I gave an interview to an Asahi Correspondent based in Beijing about the China-U.S. relationship. He focused on the problems. I said there was no denying that there were problems and even that one shouldn’t underestimate them. However, </w:t>
      </w:r>
      <w:r w:rsidRPr="00971813">
        <w:rPr>
          <w:u w:val="single"/>
        </w:rPr>
        <w:t xml:space="preserve">what determine the quality of a bilateral relationship are common interests. The </w:t>
      </w:r>
      <w:r w:rsidRPr="00445637">
        <w:rPr>
          <w:highlight w:val="yellow"/>
          <w:u w:val="single"/>
        </w:rPr>
        <w:t>common interests of China and the U.S. far outweigh the differences</w:t>
      </w:r>
      <w:r w:rsidRPr="00971813">
        <w:rPr>
          <w:u w:val="single"/>
        </w:rPr>
        <w:t xml:space="preserve">. In trying to manage our differences properly, </w:t>
      </w:r>
      <w:r w:rsidRPr="00445637">
        <w:rPr>
          <w:highlight w:val="yellow"/>
          <w:u w:val="single"/>
        </w:rPr>
        <w:t>through</w:t>
      </w:r>
      <w:r w:rsidRPr="00971813">
        <w:rPr>
          <w:u w:val="single"/>
        </w:rPr>
        <w:t xml:space="preserve"> various mechanisms, </w:t>
      </w:r>
      <w:r w:rsidRPr="00445637">
        <w:rPr>
          <w:b/>
          <w:highlight w:val="yellow"/>
          <w:u w:val="single"/>
        </w:rPr>
        <w:t>summit meetings,</w:t>
      </w:r>
      <w:r w:rsidRPr="00971813">
        <w:rPr>
          <w:u w:val="single"/>
        </w:rPr>
        <w:t xml:space="preserve"> </w:t>
      </w:r>
      <w:r w:rsidRPr="00445637">
        <w:rPr>
          <w:highlight w:val="yellow"/>
          <w:u w:val="single"/>
        </w:rPr>
        <w:t>strategic and economic dialogues, etc., the two sides are learning</w:t>
      </w:r>
      <w:r w:rsidRPr="00971813">
        <w:rPr>
          <w:u w:val="single"/>
        </w:rPr>
        <w:t xml:space="preserve"> how best </w:t>
      </w:r>
      <w:r w:rsidRPr="00445637">
        <w:rPr>
          <w:highlight w:val="yellow"/>
          <w:u w:val="single"/>
        </w:rPr>
        <w:t xml:space="preserve">to </w:t>
      </w:r>
      <w:r w:rsidRPr="00445637">
        <w:rPr>
          <w:b/>
          <w:highlight w:val="yellow"/>
          <w:u w:val="single"/>
        </w:rPr>
        <w:t>deal with</w:t>
      </w:r>
      <w:r w:rsidRPr="00971813">
        <w:rPr>
          <w:u w:val="single"/>
        </w:rPr>
        <w:t xml:space="preserve"> </w:t>
      </w:r>
      <w:r w:rsidRPr="00445637">
        <w:rPr>
          <w:highlight w:val="yellow"/>
          <w:u w:val="single"/>
        </w:rPr>
        <w:t xml:space="preserve">their </w:t>
      </w:r>
      <w:r w:rsidRPr="00445637">
        <w:rPr>
          <w:b/>
          <w:highlight w:val="yellow"/>
          <w:u w:val="single"/>
        </w:rPr>
        <w:t>differences</w:t>
      </w:r>
      <w:r w:rsidRPr="00971813">
        <w:rPr>
          <w:u w:val="single"/>
        </w:rPr>
        <w:t>, and consequently, our bilateral relationship is growing mature.</w:t>
      </w:r>
      <w:r>
        <w:rPr>
          <w:u w:val="single"/>
        </w:rPr>
        <w:t xml:space="preserve"> </w:t>
      </w:r>
      <w:r w:rsidRPr="00971813">
        <w:rPr>
          <w:sz w:val="16"/>
        </w:rPr>
        <w:t>The U.S. is the only superpower in the world today. China is the largest developing country and the second-largest economy. A good, stable, and robust China-U.S. relationship is not only good news for the two countries, but also for the rest of the world.</w:t>
      </w:r>
    </w:p>
    <w:p w:rsidR="00201242" w:rsidRDefault="00201242" w:rsidP="00201242">
      <w:pPr>
        <w:pStyle w:val="Heading3"/>
      </w:pPr>
      <w:r>
        <w:t>1NC Cooperation Impossible</w:t>
      </w:r>
    </w:p>
    <w:p w:rsidR="00201242" w:rsidRDefault="00201242" w:rsidP="00201242">
      <w:pPr>
        <w:pStyle w:val="Heading4"/>
      </w:pPr>
      <w:r>
        <w:t>Fundamental divides make universal cooperation structurally impossible</w:t>
      </w:r>
    </w:p>
    <w:p w:rsidR="00201242" w:rsidRPr="00176D19" w:rsidRDefault="00201242" w:rsidP="00201242">
      <w:r>
        <w:rPr>
          <w:rStyle w:val="StyleStyleBold12pt"/>
        </w:rPr>
        <w:t>Harada 16</w:t>
      </w:r>
      <w:r w:rsidRPr="00EE44BE">
        <w:t>, 6-8-16 (ISSAKU</w:t>
      </w:r>
      <w:r>
        <w:t xml:space="preserve"> HARADA, June 8, 2016, “Nods at cooperation fail to bridge US-China gaps,” </w:t>
      </w:r>
      <w:proofErr w:type="spellStart"/>
      <w:r w:rsidRPr="00EE44BE">
        <w:t>Issaku</w:t>
      </w:r>
      <w:proofErr w:type="spellEnd"/>
      <w:r w:rsidRPr="00EE44BE">
        <w:t xml:space="preserve"> Harada</w:t>
      </w:r>
      <w:r>
        <w:t xml:space="preserve"> is a Nikkei Asia Review staff writer. Nikkei Asia Review is an Asia-focused English language newspaper and the world’s largest financial publication. http://asia.nikkei.com/Politics-Economy/International-Relations/Nods-at-cooperation-fail-</w:t>
      </w:r>
      <w:r w:rsidR="00176D19">
        <w:t>to-bridge-US-China-gaps?page=1)</w:t>
      </w:r>
    </w:p>
    <w:p w:rsidR="00201242" w:rsidRPr="00176D19" w:rsidRDefault="00201242" w:rsidP="00201242">
      <w:pPr>
        <w:rPr>
          <w:u w:val="single"/>
        </w:rPr>
      </w:pPr>
      <w:r w:rsidRPr="00EE44BE">
        <w:rPr>
          <w:sz w:val="16"/>
        </w:rPr>
        <w:t xml:space="preserve">BEIJING -- </w:t>
      </w:r>
      <w:r w:rsidRPr="00445637">
        <w:rPr>
          <w:highlight w:val="yellow"/>
          <w:u w:val="single"/>
        </w:rPr>
        <w:t>Senior U.S. and Chinese officials</w:t>
      </w:r>
      <w:r w:rsidRPr="00EE44BE">
        <w:rPr>
          <w:u w:val="single"/>
        </w:rPr>
        <w:t xml:space="preserve"> appear to have </w:t>
      </w:r>
      <w:r w:rsidRPr="00445637">
        <w:rPr>
          <w:b/>
          <w:highlight w:val="yellow"/>
          <w:u w:val="single"/>
        </w:rPr>
        <w:t>talked past one another</w:t>
      </w:r>
      <w:r w:rsidRPr="00445637">
        <w:rPr>
          <w:highlight w:val="yellow"/>
          <w:u w:val="single"/>
        </w:rPr>
        <w:t xml:space="preserve"> on</w:t>
      </w:r>
      <w:r w:rsidRPr="00EE44BE">
        <w:rPr>
          <w:u w:val="single"/>
        </w:rPr>
        <w:t xml:space="preserve"> matters such as </w:t>
      </w:r>
      <w:r w:rsidRPr="00445637">
        <w:rPr>
          <w:highlight w:val="yellow"/>
          <w:u w:val="single"/>
        </w:rPr>
        <w:t>maritime security</w:t>
      </w:r>
      <w:r w:rsidRPr="00EE44BE">
        <w:rPr>
          <w:u w:val="single"/>
        </w:rPr>
        <w:t xml:space="preserve"> during their annual dialogue, </w:t>
      </w:r>
      <w:r w:rsidRPr="00445637">
        <w:rPr>
          <w:highlight w:val="yellow"/>
          <w:u w:val="single"/>
        </w:rPr>
        <w:t xml:space="preserve">leaving </w:t>
      </w:r>
      <w:r w:rsidRPr="00445637">
        <w:rPr>
          <w:b/>
          <w:highlight w:val="yellow"/>
          <w:u w:val="single"/>
        </w:rPr>
        <w:t>deep rifts</w:t>
      </w:r>
      <w:r w:rsidRPr="00445637">
        <w:rPr>
          <w:highlight w:val="yellow"/>
          <w:u w:val="single"/>
        </w:rPr>
        <w:t xml:space="preserve"> in official policy</w:t>
      </w:r>
      <w:r w:rsidRPr="00EE44BE">
        <w:rPr>
          <w:sz w:val="16"/>
        </w:rPr>
        <w:t xml:space="preserve"> despite frequent gestures toward cooperation. Same as ever Yang </w:t>
      </w:r>
      <w:proofErr w:type="spellStart"/>
      <w:r w:rsidRPr="00EE44BE">
        <w:rPr>
          <w:sz w:val="16"/>
        </w:rPr>
        <w:t>Jiechi</w:t>
      </w:r>
      <w:proofErr w:type="spellEnd"/>
      <w:r w:rsidRPr="00EE44BE">
        <w:rPr>
          <w:sz w:val="16"/>
        </w:rPr>
        <w:t xml:space="preserve">, </w:t>
      </w:r>
      <w:r w:rsidRPr="00EE44BE">
        <w:rPr>
          <w:u w:val="single"/>
        </w:rPr>
        <w:t>China's top diplomat and member of the State Council, summed up Beijing's stances on key issues for a news conference here</w:t>
      </w:r>
      <w:r w:rsidRPr="00EE44BE">
        <w:rPr>
          <w:sz w:val="16"/>
        </w:rPr>
        <w:t xml:space="preserve"> Tuesday following the two-day U.S.-China Strategic and Economic Dialogue. </w:t>
      </w:r>
      <w:r w:rsidRPr="00EE44BE">
        <w:rPr>
          <w:u w:val="single"/>
        </w:rPr>
        <w:t>Disputed islands in the South China Sea have been Chinese territory since ancient times, he reiterated, saying as well that the country has made great strides on human rights since the dawn of social and market reforms in the late 1970s</w:t>
      </w:r>
      <w:r w:rsidRPr="00EE44BE">
        <w:rPr>
          <w:sz w:val="16"/>
        </w:rPr>
        <w:t>. Remarks by U.S. Secretary of State John Kerry</w:t>
      </w:r>
      <w:r w:rsidRPr="00EE44BE">
        <w:rPr>
          <w:u w:val="single"/>
        </w:rPr>
        <w:t xml:space="preserve">, Treasury Secretary Jack Lew and China's Vice-Premier Wang Yang rounded out the solemn 40-minute press conference. </w:t>
      </w:r>
      <w:r w:rsidRPr="00445637">
        <w:rPr>
          <w:highlight w:val="yellow"/>
          <w:u w:val="single"/>
        </w:rPr>
        <w:t>Kerry</w:t>
      </w:r>
      <w:r w:rsidRPr="00EE44BE">
        <w:rPr>
          <w:u w:val="single"/>
        </w:rPr>
        <w:t xml:space="preserve">, who spoke before Yang, </w:t>
      </w:r>
      <w:r w:rsidRPr="00445637">
        <w:rPr>
          <w:highlight w:val="yellow"/>
          <w:u w:val="single"/>
        </w:rPr>
        <w:t>underscored U.S. support for "negotiations</w:t>
      </w:r>
      <w:r w:rsidRPr="00EE44BE">
        <w:rPr>
          <w:u w:val="single"/>
        </w:rPr>
        <w:t xml:space="preserve"> </w:t>
      </w:r>
      <w:r w:rsidRPr="00445637">
        <w:rPr>
          <w:highlight w:val="yellow"/>
          <w:u w:val="single"/>
        </w:rPr>
        <w:t>and</w:t>
      </w:r>
      <w:r w:rsidRPr="00EE44BE">
        <w:rPr>
          <w:u w:val="single"/>
        </w:rPr>
        <w:t xml:space="preserve"> a peaceful resolution based on the </w:t>
      </w:r>
      <w:r w:rsidRPr="00445637">
        <w:rPr>
          <w:highlight w:val="yellow"/>
          <w:u w:val="single"/>
        </w:rPr>
        <w:t>rule of law" in the</w:t>
      </w:r>
      <w:r w:rsidRPr="00EE44BE">
        <w:rPr>
          <w:u w:val="single"/>
        </w:rPr>
        <w:t xml:space="preserve"> </w:t>
      </w:r>
      <w:r w:rsidRPr="00445637">
        <w:rPr>
          <w:b/>
          <w:sz w:val="28"/>
          <w:highlight w:val="yellow"/>
          <w:u w:val="single"/>
        </w:rPr>
        <w:t>S</w:t>
      </w:r>
      <w:r w:rsidRPr="00EE44BE">
        <w:rPr>
          <w:u w:val="single"/>
        </w:rPr>
        <w:t xml:space="preserve">outh </w:t>
      </w:r>
      <w:r w:rsidRPr="00445637">
        <w:rPr>
          <w:b/>
          <w:sz w:val="28"/>
          <w:highlight w:val="yellow"/>
          <w:u w:val="single"/>
        </w:rPr>
        <w:t>C</w:t>
      </w:r>
      <w:r w:rsidRPr="00EE44BE">
        <w:rPr>
          <w:u w:val="single"/>
        </w:rPr>
        <w:t xml:space="preserve">hina </w:t>
      </w:r>
      <w:r w:rsidRPr="00445637">
        <w:rPr>
          <w:b/>
          <w:sz w:val="28"/>
          <w:highlight w:val="yellow"/>
          <w:u w:val="single"/>
        </w:rPr>
        <w:t>S</w:t>
      </w:r>
      <w:r w:rsidRPr="00EE44BE">
        <w:rPr>
          <w:u w:val="single"/>
        </w:rPr>
        <w:t xml:space="preserve">ea, </w:t>
      </w:r>
      <w:r w:rsidRPr="00445637">
        <w:rPr>
          <w:highlight w:val="yellow"/>
          <w:u w:val="single"/>
        </w:rPr>
        <w:t>giving a nod to the Philippines'</w:t>
      </w:r>
      <w:r w:rsidRPr="00EE44BE">
        <w:rPr>
          <w:u w:val="single"/>
        </w:rPr>
        <w:t xml:space="preserve"> assertion in an ongoing arbitration case</w:t>
      </w:r>
      <w:r w:rsidRPr="00EE44BE">
        <w:rPr>
          <w:sz w:val="16"/>
        </w:rPr>
        <w:t xml:space="preserve"> that China's territorial claims violate international law. </w:t>
      </w:r>
      <w:r w:rsidRPr="00445637">
        <w:rPr>
          <w:highlight w:val="yellow"/>
          <w:u w:val="single"/>
        </w:rPr>
        <w:t>China's refusal to participate in</w:t>
      </w:r>
      <w:r w:rsidRPr="00EE44BE">
        <w:rPr>
          <w:u w:val="single"/>
        </w:rPr>
        <w:t xml:space="preserve"> the </w:t>
      </w:r>
      <w:r w:rsidRPr="00445637">
        <w:rPr>
          <w:highlight w:val="yellow"/>
          <w:u w:val="single"/>
        </w:rPr>
        <w:t>arbitration</w:t>
      </w:r>
      <w:r w:rsidRPr="00EE44BE">
        <w:rPr>
          <w:u w:val="single"/>
        </w:rPr>
        <w:t xml:space="preserve"> process or accept the results of the case have not and </w:t>
      </w:r>
      <w:r w:rsidRPr="00445637">
        <w:rPr>
          <w:b/>
          <w:highlight w:val="yellow"/>
          <w:u w:val="single"/>
        </w:rPr>
        <w:t>will not change</w:t>
      </w:r>
      <w:r w:rsidRPr="00445637">
        <w:rPr>
          <w:highlight w:val="yellow"/>
          <w:u w:val="single"/>
        </w:rPr>
        <w:t>, Yang stressed</w:t>
      </w:r>
      <w:r w:rsidRPr="00EE44BE">
        <w:rPr>
          <w:u w:val="single"/>
        </w:rPr>
        <w:t xml:space="preserve"> in his statement.</w:t>
      </w:r>
      <w:r>
        <w:rPr>
          <w:u w:val="single"/>
        </w:rPr>
        <w:t xml:space="preserve"> </w:t>
      </w:r>
      <w:r w:rsidRPr="00445637">
        <w:rPr>
          <w:highlight w:val="yellow"/>
          <w:u w:val="single"/>
        </w:rPr>
        <w:t>Kerry raised</w:t>
      </w:r>
      <w:r w:rsidRPr="00EE44BE">
        <w:rPr>
          <w:u w:val="single"/>
        </w:rPr>
        <w:t xml:space="preserve"> a number of </w:t>
      </w:r>
      <w:r w:rsidRPr="00445637">
        <w:rPr>
          <w:highlight w:val="yellow"/>
          <w:u w:val="single"/>
        </w:rPr>
        <w:t>human rights concerns</w:t>
      </w:r>
      <w:r w:rsidRPr="00EE44BE">
        <w:rPr>
          <w:u w:val="single"/>
        </w:rPr>
        <w:t xml:space="preserve"> during the two days' talks</w:t>
      </w:r>
      <w:r w:rsidRPr="00EE44BE">
        <w:rPr>
          <w:sz w:val="16"/>
        </w:rPr>
        <w:t xml:space="preserve">, including Chinese policies restricting activity by foreign nongovernmental organizations and increasingly tight restraints on human rights lawyers. </w:t>
      </w:r>
      <w:r w:rsidRPr="00445637">
        <w:rPr>
          <w:highlight w:val="yellow"/>
          <w:u w:val="single"/>
        </w:rPr>
        <w:t>Yet Yang and other</w:t>
      </w:r>
      <w:r w:rsidRPr="00EE44BE">
        <w:rPr>
          <w:u w:val="single"/>
        </w:rPr>
        <w:t xml:space="preserve"> </w:t>
      </w:r>
      <w:r w:rsidRPr="00445637">
        <w:rPr>
          <w:highlight w:val="yellow"/>
          <w:u w:val="single"/>
        </w:rPr>
        <w:t>officials maintain that</w:t>
      </w:r>
      <w:r w:rsidRPr="00EE44BE">
        <w:rPr>
          <w:u w:val="single"/>
        </w:rPr>
        <w:t xml:space="preserve"> the country's </w:t>
      </w:r>
      <w:r w:rsidRPr="00445637">
        <w:rPr>
          <w:highlight w:val="yellow"/>
          <w:u w:val="single"/>
        </w:rPr>
        <w:t>residents enjoy freedom of both religion and expression</w:t>
      </w:r>
      <w:r w:rsidRPr="00EE44BE">
        <w:rPr>
          <w:u w:val="single"/>
        </w:rPr>
        <w:t>, leaving little room for discussion.</w:t>
      </w:r>
      <w:r>
        <w:rPr>
          <w:u w:val="single"/>
        </w:rPr>
        <w:t xml:space="preserve"> </w:t>
      </w:r>
      <w:r w:rsidRPr="00EE44BE">
        <w:rPr>
          <w:u w:val="single"/>
        </w:rPr>
        <w:t>Efforts to reduce China's steel production capacity, the center of economic talks, brought mixed results. Lew emphasized the positive during his final remarks, saying that Beijing has pledged to freeze capacity increases and weed out unprofitable "zombie companies." Yet the government has already adopted plans to trim annual capacity between 100 million tons and 150 million tons by 2020. Strong resistance from state enterprises makes such policies unlikely to pan out.</w:t>
      </w:r>
    </w:p>
    <w:p w:rsidR="00201242" w:rsidRDefault="00201242" w:rsidP="00201242">
      <w:pPr>
        <w:pStyle w:val="Heading1"/>
      </w:pPr>
      <w:r>
        <w:t>Solvency</w:t>
      </w:r>
    </w:p>
    <w:p w:rsidR="00CB6459" w:rsidRDefault="00CB6459" w:rsidP="00201242">
      <w:pPr>
        <w:pStyle w:val="Heading2"/>
      </w:pPr>
      <w:r>
        <w:t>US-Sino Coop Bad</w:t>
      </w:r>
    </w:p>
    <w:p w:rsidR="00CB6459" w:rsidRDefault="00CB6459" w:rsidP="00CB6459">
      <w:pPr>
        <w:pStyle w:val="Heading3"/>
      </w:pPr>
      <w:r>
        <w:t>1NC Bilateralism Bad</w:t>
      </w:r>
    </w:p>
    <w:p w:rsidR="00CB6459" w:rsidRDefault="00CB6459" w:rsidP="00CB6459">
      <w:pPr>
        <w:pStyle w:val="Heading4"/>
      </w:pPr>
      <w:r>
        <w:t xml:space="preserve">A bilateral agreement between the US and China has the potential to escalate—a successful agenda has to include South Korea and Japan </w:t>
      </w:r>
    </w:p>
    <w:p w:rsidR="00CB6459" w:rsidRPr="00226CBE" w:rsidRDefault="00CB6459" w:rsidP="00CB6459">
      <w:r>
        <w:rPr>
          <w:rStyle w:val="StyleStyleBold12pt"/>
        </w:rPr>
        <w:t xml:space="preserve">Snyder 11 </w:t>
      </w:r>
      <w:r w:rsidRPr="00226CBE">
        <w:t>Senior Fellow for Korea Studies and Director of the Program on U.S.-Korea Policy</w:t>
      </w:r>
      <w:r>
        <w:t xml:space="preserve"> </w:t>
      </w:r>
      <w:r w:rsidRPr="00226CBE">
        <w:t>Expertise in</w:t>
      </w:r>
      <w:r>
        <w:t xml:space="preserve"> </w:t>
      </w:r>
      <w:r w:rsidRPr="00226CBE">
        <w:t>Politics and foreign policy of South Korea and North Korea; U.S.-Korea relations; Northeast Asian security; and U.S.-Asia relations</w:t>
      </w:r>
      <w:r>
        <w:t>. September 23, 2011, “</w:t>
      </w:r>
      <w:r w:rsidRPr="00226CBE">
        <w:t>Instability in North Korea and Its Impact on U.S.-China Relations</w:t>
      </w:r>
      <w:r>
        <w:t xml:space="preserve">” </w:t>
      </w:r>
      <w:r w:rsidRPr="00226CBE">
        <w:t>file:///Users/lisbethreynoso/Downloads/CPA_china_security_memo2_Snyder%</w:t>
      </w:r>
      <w:proofErr w:type="gramStart"/>
      <w:r w:rsidRPr="00226CBE">
        <w:t>20(</w:t>
      </w:r>
      <w:proofErr w:type="gramEnd"/>
      <w:r w:rsidRPr="00226CBE">
        <w:t>1).pdf</w:t>
      </w:r>
    </w:p>
    <w:p w:rsidR="00CB6459" w:rsidRDefault="00CB6459" w:rsidP="00CB6459">
      <w:pPr>
        <w:rPr>
          <w:rStyle w:val="Emphasis"/>
        </w:rPr>
      </w:pPr>
      <w:r w:rsidRPr="00527DE5">
        <w:rPr>
          <w:sz w:val="16"/>
          <w:szCs w:val="16"/>
        </w:rPr>
        <w:t>Based on historical experience, namely the Korean War,</w:t>
      </w:r>
      <w:r w:rsidRPr="00527DE5">
        <w:rPr>
          <w:sz w:val="10"/>
        </w:rPr>
        <w:t xml:space="preserve"> </w:t>
      </w:r>
      <w:r w:rsidRPr="00527DE5">
        <w:rPr>
          <w:rStyle w:val="Emphasis"/>
        </w:rPr>
        <w:t>instability on the Korean peninsula clearly has the potential to engender Sino-U.S. misunderstanding and lead to significant conflict</w:t>
      </w:r>
      <w:r w:rsidRPr="00527DE5">
        <w:rPr>
          <w:sz w:val="10"/>
        </w:rPr>
        <w:t xml:space="preserve">. </w:t>
      </w:r>
      <w:r w:rsidRPr="00527DE5">
        <w:rPr>
          <w:sz w:val="16"/>
          <w:szCs w:val="16"/>
        </w:rPr>
        <w:t>At the same time, a high level of Sino-U.S. coordination on Korean policy may help deter rising tension. Clearly, the United States and China need to engage in a dialogue about contingency planning and crisis management on Korean issues to minimize the potential for accidental conflict in the event of instability. Ideally, conversations would also include South Korea and might attempt to address the countries’ divergent views on Korean reunification. The United States and China might also take the following measures to strengthen their ability to respond to the four scenarios listed above. First, the United States and China should work together to address humanitarian needs in North Korea so as to forestall the possibility of a humanitarian crisis in the country. Developing a coordinated approach to food assistance would be a positive first step. Another desirable result might be a clearer understanding of how to meet the North Korean refugee population’s needs in China, especially if there is a drastic increase in refugee flows. The humanitarian sphere is one area in which all countries have a common interest in cooperation to mitigate human suffering. Second</w:t>
      </w:r>
      <w:r w:rsidRPr="00527DE5">
        <w:rPr>
          <w:sz w:val="10"/>
        </w:rPr>
        <w:t xml:space="preserve">, </w:t>
      </w:r>
      <w:r w:rsidRPr="00F70BA6">
        <w:rPr>
          <w:rStyle w:val="StyleBoldUnderline"/>
        </w:rPr>
        <w:t>both the United States and China have a common interest in restraining North Korea from provocative actions that could lead to unanticipated conflict on the peninsula</w:t>
      </w:r>
      <w:r w:rsidRPr="00527DE5">
        <w:rPr>
          <w:sz w:val="16"/>
          <w:szCs w:val="16"/>
        </w:rPr>
        <w:t>. The leaders of the two countries signaled their cohesion on this issue in their January 2011 joint statement, but there is no sustained means by which the United States and China can jointly signal their desire to control inter-Korean tension. Third,</w:t>
      </w:r>
      <w:r w:rsidRPr="00527DE5">
        <w:rPr>
          <w:sz w:val="10"/>
        </w:rPr>
        <w:t xml:space="preserve"> </w:t>
      </w:r>
      <w:r w:rsidRPr="00C92128">
        <w:rPr>
          <w:rStyle w:val="Emphasis"/>
        </w:rPr>
        <w:t>the United States and China must engage in further discussions regarding their respective strategic intentions, the end state of the Korean peninsula, and possible implications for regional stability</w:t>
      </w:r>
      <w:r w:rsidRPr="00F70BA6">
        <w:rPr>
          <w:rStyle w:val="StyleBoldUnderline"/>
        </w:rPr>
        <w:t>.</w:t>
      </w:r>
      <w:r w:rsidRPr="00527DE5">
        <w:rPr>
          <w:sz w:val="10"/>
        </w:rPr>
        <w:t xml:space="preserve"> </w:t>
      </w:r>
      <w:r w:rsidRPr="00F70BA6">
        <w:rPr>
          <w:rStyle w:val="StyleBoldUnderline"/>
        </w:rPr>
        <w:t>In anticipation</w:t>
      </w:r>
      <w:r w:rsidRPr="00527DE5">
        <w:rPr>
          <w:sz w:val="16"/>
          <w:szCs w:val="16"/>
        </w:rPr>
        <w:t xml:space="preserve"> of such a dialogue,</w:t>
      </w:r>
      <w:r w:rsidRPr="00F70BA6">
        <w:rPr>
          <w:rStyle w:val="StyleBoldUnderline"/>
        </w:rPr>
        <w:t xml:space="preserve"> the United States might clarify more concretely its own vision for stability in Northeast Asia, including the desired state and role of the Korean peninsula as a factor in promoting long-term stability in the region</w:t>
      </w:r>
      <w:r w:rsidRPr="00527DE5">
        <w:rPr>
          <w:sz w:val="10"/>
        </w:rPr>
        <w:t xml:space="preserve">. Fourth, the United States should work closely with China to convey the existential </w:t>
      </w:r>
      <w:r w:rsidRPr="00527DE5">
        <w:rPr>
          <w:sz w:val="16"/>
          <w:szCs w:val="16"/>
        </w:rPr>
        <w:t>dangers that North Korea would face if its weapons proliferation led to an incident of nuclear terrorism or a radiological attack. Toward that end</w:t>
      </w:r>
      <w:r w:rsidRPr="00527DE5">
        <w:rPr>
          <w:sz w:val="10"/>
        </w:rPr>
        <w:t xml:space="preserve">, </w:t>
      </w:r>
      <w:r w:rsidRPr="00F70BA6">
        <w:rPr>
          <w:rStyle w:val="StyleBoldUnderline"/>
        </w:rPr>
        <w:t xml:space="preserve">the United States and China should cooperate at the international level to fully implement existing UN Security Council resolutions against North Korea. </w:t>
      </w:r>
      <w:r w:rsidRPr="00527DE5">
        <w:rPr>
          <w:sz w:val="16"/>
          <w:szCs w:val="16"/>
        </w:rPr>
        <w:t>They should also cooperate bilaterally to strengthen Chinese implementation of export control laws denying North Korea the ability to sell or procure materials that can be used in its nuclear or missile programs.</w:t>
      </w:r>
      <w:r w:rsidRPr="00527DE5">
        <w:rPr>
          <w:sz w:val="10"/>
        </w:rPr>
        <w:t xml:space="preserve"> </w:t>
      </w:r>
      <w:r w:rsidRPr="00C92128">
        <w:rPr>
          <w:rStyle w:val="Emphasis"/>
        </w:rPr>
        <w:t>There is clearly a need for a strategic dialogue between the United States and China regarding the future of the Korean peninsula. But such a dialogue is hard to imagine given the lack of trust in the U.S.-China relationship and the narrative that the influence of a rising China will eventually eclipse that of the United States. This situation creates problems for both sides. For China, it provides a pretext for delay</w:t>
      </w:r>
      <w:r w:rsidRPr="00527DE5">
        <w:rPr>
          <w:sz w:val="16"/>
          <w:szCs w:val="16"/>
        </w:rPr>
        <w:t>, as Beijing props up North Korea in the hopes that it will be powerful enough to have a greater influence</w:t>
      </w:r>
      <w:r w:rsidRPr="00527DE5">
        <w:rPr>
          <w:sz w:val="10"/>
        </w:rPr>
        <w:t xml:space="preserve"> </w:t>
      </w:r>
      <w:r w:rsidRPr="00C92128">
        <w:rPr>
          <w:rStyle w:val="Emphasis"/>
        </w:rPr>
        <w:t>on the future of the peninsula by the time reunification arrives. On the U.S. side, it creates the need for constant reassurances to allies regarding the credibility of defense commitments and limits flexibility</w:t>
      </w:r>
      <w:r w:rsidRPr="00527DE5">
        <w:rPr>
          <w:sz w:val="10"/>
        </w:rPr>
        <w:t xml:space="preserve"> </w:t>
      </w:r>
      <w:r w:rsidRPr="00527DE5">
        <w:rPr>
          <w:sz w:val="16"/>
          <w:szCs w:val="16"/>
        </w:rPr>
        <w:t>in providing China with assurances about U.S. intentions toward the Korean peninsula.</w:t>
      </w:r>
      <w:r w:rsidRPr="00527DE5">
        <w:rPr>
          <w:sz w:val="10"/>
        </w:rPr>
        <w:t xml:space="preserve"> </w:t>
      </w:r>
      <w:r w:rsidRPr="00C92128">
        <w:rPr>
          <w:rStyle w:val="Emphasis"/>
        </w:rPr>
        <w:t xml:space="preserve">Ultimately, a U.S.-China bilateral dialogue on North Korea may not be feasible. </w:t>
      </w:r>
      <w:r w:rsidRPr="00527DE5">
        <w:rPr>
          <w:sz w:val="10"/>
        </w:rPr>
        <w:t>More likely,</w:t>
      </w:r>
      <w:r w:rsidRPr="00C92128">
        <w:rPr>
          <w:rStyle w:val="Emphasis"/>
        </w:rPr>
        <w:t xml:space="preserve"> productive conversations about security arrangements on the Korean peninsula and in the region will include </w:t>
      </w:r>
      <w:proofErr w:type="gramStart"/>
      <w:r w:rsidRPr="00C92128">
        <w:rPr>
          <w:rStyle w:val="Emphasis"/>
        </w:rPr>
        <w:t>Sout</w:t>
      </w:r>
      <w:r>
        <w:rPr>
          <w:rStyle w:val="Emphasis"/>
        </w:rPr>
        <w:t>h</w:t>
      </w:r>
      <w:proofErr w:type="gramEnd"/>
    </w:p>
    <w:p w:rsidR="00CB6459" w:rsidRDefault="00CB6459" w:rsidP="00CB6459">
      <w:pPr>
        <w:pStyle w:val="Heading3"/>
      </w:pPr>
      <w:r>
        <w:t>2NC Coop Bad</w:t>
      </w:r>
    </w:p>
    <w:p w:rsidR="00CB6459" w:rsidRPr="00CB6459" w:rsidRDefault="00CB6459" w:rsidP="00CB6459">
      <w:pPr>
        <w:pStyle w:val="Heading4"/>
        <w:rPr>
          <w:rStyle w:val="StyleStyleBold12pt"/>
          <w:b/>
        </w:rPr>
      </w:pPr>
      <w:r w:rsidRPr="00CB6459">
        <w:rPr>
          <w:rStyle w:val="StyleStyleBold12pt"/>
          <w:b/>
        </w:rPr>
        <w:t xml:space="preserve">US-China cooperation on North Korea is impossible due to different interests—risks </w:t>
      </w:r>
      <w:proofErr w:type="spellStart"/>
      <w:r w:rsidRPr="00CB6459">
        <w:rPr>
          <w:rStyle w:val="StyleStyleBold12pt"/>
          <w:b/>
        </w:rPr>
        <w:t>miscalc</w:t>
      </w:r>
      <w:proofErr w:type="spellEnd"/>
    </w:p>
    <w:p w:rsidR="00CB6459" w:rsidRPr="00226CBE" w:rsidRDefault="00CB6459" w:rsidP="00CB6459">
      <w:r>
        <w:rPr>
          <w:rStyle w:val="StyleStyleBold12pt"/>
        </w:rPr>
        <w:t xml:space="preserve">Snyder 11 </w:t>
      </w:r>
      <w:r w:rsidRPr="00226CBE">
        <w:t>Senior Fellow for Korea Studies and Director of the Program on U.S.-Korea Policy</w:t>
      </w:r>
      <w:r>
        <w:t xml:space="preserve"> </w:t>
      </w:r>
      <w:r w:rsidRPr="00226CBE">
        <w:t>Expertise in</w:t>
      </w:r>
      <w:r>
        <w:t xml:space="preserve"> </w:t>
      </w:r>
      <w:r w:rsidRPr="00226CBE">
        <w:t>Politics and foreign policy of South Korea and North Korea; U.S.-Korea relations; Northeast Asian security; and U.S.-Asia relations</w:t>
      </w:r>
      <w:r>
        <w:t>. September 23, 2011, “</w:t>
      </w:r>
      <w:r w:rsidRPr="00226CBE">
        <w:t>Instability in North Korea and Its Impact on U.S.-China Relations</w:t>
      </w:r>
      <w:r>
        <w:t xml:space="preserve">” </w:t>
      </w:r>
      <w:r w:rsidRPr="00226CBE">
        <w:t>file:///Users/lisbethreynoso/Downloads/CPA_china_security_memo2_Snyder%</w:t>
      </w:r>
      <w:proofErr w:type="gramStart"/>
      <w:r w:rsidRPr="00226CBE">
        <w:t>20(</w:t>
      </w:r>
      <w:proofErr w:type="gramEnd"/>
      <w:r w:rsidRPr="00226CBE">
        <w:t>1).pdf</w:t>
      </w:r>
    </w:p>
    <w:p w:rsidR="00CB6459" w:rsidRPr="00176D19" w:rsidRDefault="00CB6459" w:rsidP="00CB6459">
      <w:pPr>
        <w:rPr>
          <w:sz w:val="16"/>
        </w:rPr>
      </w:pPr>
      <w:r w:rsidRPr="0058554E">
        <w:rPr>
          <w:rStyle w:val="Emphasis"/>
        </w:rPr>
        <w:t>The United States and China</w:t>
      </w:r>
      <w:r w:rsidRPr="00B611FA">
        <w:rPr>
          <w:sz w:val="16"/>
        </w:rPr>
        <w:t xml:space="preserve"> ostensibly </w:t>
      </w:r>
      <w:r w:rsidRPr="0058554E">
        <w:rPr>
          <w:rStyle w:val="Emphasis"/>
        </w:rPr>
        <w:t xml:space="preserve">have shared interests in the pursuit of peace, stability, and denuclearization on the Korean peninsula, but </w:t>
      </w:r>
      <w:r w:rsidRPr="0058554E">
        <w:rPr>
          <w:sz w:val="16"/>
          <w:szCs w:val="16"/>
        </w:rPr>
        <w:t>they</w:t>
      </w:r>
      <w:r w:rsidRPr="00750540">
        <w:rPr>
          <w:rStyle w:val="StyleBoldUnderline"/>
        </w:rPr>
        <w:t xml:space="preserve"> </w:t>
      </w:r>
      <w:r w:rsidRPr="0058554E">
        <w:rPr>
          <w:rStyle w:val="Emphasis"/>
        </w:rPr>
        <w:t>have different priorities as they pursue those objectives.</w:t>
      </w:r>
      <w:r w:rsidRPr="00B611FA">
        <w:rPr>
          <w:sz w:val="16"/>
        </w:rPr>
        <w:t xml:space="preserve"> Since the 1990s, </w:t>
      </w:r>
      <w:r w:rsidRPr="00750540">
        <w:rPr>
          <w:rStyle w:val="StyleBoldUnderline"/>
        </w:rPr>
        <w:t>there had been a growing level of Sino-U.S. cooperation on issues such as the establishment of Six Party Talks and how to respond to North Korea’s first nuclear test</w:t>
      </w:r>
      <w:r w:rsidRPr="00B611FA">
        <w:rPr>
          <w:sz w:val="16"/>
        </w:rPr>
        <w:t xml:space="preserve"> in 2006. After North Korea’s nuclear test in May 2009, </w:t>
      </w:r>
      <w:r w:rsidRPr="00750540">
        <w:rPr>
          <w:rStyle w:val="StyleBoldUnderline"/>
        </w:rPr>
        <w:t xml:space="preserve">however, </w:t>
      </w:r>
      <w:r w:rsidRPr="0058554E">
        <w:rPr>
          <w:rStyle w:val="Emphasis"/>
        </w:rPr>
        <w:t>China has emphasized the strategic value of a strong Sino–North Korea relationship and placed coordination with the United States on denuclearization of North Korea as a secondary priority</w:t>
      </w:r>
      <w:r w:rsidRPr="00B611FA">
        <w:rPr>
          <w:sz w:val="16"/>
        </w:rPr>
        <w:t xml:space="preserve">. In other words, </w:t>
      </w:r>
      <w:r w:rsidRPr="00750540">
        <w:rPr>
          <w:rStyle w:val="StyleBoldUnderline"/>
        </w:rPr>
        <w:t>stability takes precedence over denuclearization for China</w:t>
      </w:r>
      <w:r w:rsidRPr="00B611FA">
        <w:rPr>
          <w:sz w:val="16"/>
        </w:rPr>
        <w:t xml:space="preserve">, in contrast to </w:t>
      </w:r>
      <w:r w:rsidRPr="00750540">
        <w:rPr>
          <w:rStyle w:val="StyleBoldUnderline"/>
        </w:rPr>
        <w:t>the U.S. emphasis on denuclearization of North Korea as its top priority</w:t>
      </w:r>
      <w:r w:rsidRPr="00B611FA">
        <w:rPr>
          <w:sz w:val="16"/>
        </w:rPr>
        <w:t xml:space="preserve">, possibly even at the cost of regime change. This difference reveals an incongruity between the two countries in their respective approaches to North Korea, which became especially clear following the </w:t>
      </w:r>
      <w:proofErr w:type="spellStart"/>
      <w:r w:rsidRPr="00B611FA">
        <w:rPr>
          <w:sz w:val="16"/>
        </w:rPr>
        <w:t>Cheonan</w:t>
      </w:r>
      <w:proofErr w:type="spellEnd"/>
      <w:r w:rsidRPr="00B611FA">
        <w:rPr>
          <w:sz w:val="16"/>
        </w:rPr>
        <w:t xml:space="preserve"> and </w:t>
      </w:r>
      <w:proofErr w:type="spellStart"/>
      <w:r w:rsidRPr="00B611FA">
        <w:rPr>
          <w:sz w:val="16"/>
        </w:rPr>
        <w:t>Yeonpyeong</w:t>
      </w:r>
      <w:proofErr w:type="spellEnd"/>
      <w:r w:rsidRPr="00B611FA">
        <w:rPr>
          <w:sz w:val="16"/>
        </w:rPr>
        <w:t xml:space="preserve"> incidents in 2010. The January 2011 Sino-U.S. joint statement reveals both commonalities and limits in the two countries’ approaches to the Korean peninsula. It affirms their shared interest in promoting stable </w:t>
      </w:r>
      <w:proofErr w:type="spellStart"/>
      <w:r w:rsidRPr="00B611FA">
        <w:rPr>
          <w:sz w:val="16"/>
        </w:rPr>
        <w:t>interKorean</w:t>
      </w:r>
      <w:proofErr w:type="spellEnd"/>
      <w:r w:rsidRPr="00B611FA">
        <w:rPr>
          <w:sz w:val="16"/>
        </w:rPr>
        <w:t xml:space="preserve"> relations by calling for “sincere and constructive inter-Korean dialogue.” It also recognizes enriched uranium as an item that should be on the agenda of renewed Six Party Talks, underscoring a common interest in the denuclearization of the peninsula. However, </w:t>
      </w:r>
      <w:r w:rsidRPr="0058554E">
        <w:rPr>
          <w:rStyle w:val="Emphasis"/>
        </w:rPr>
        <w:t>the joint statement exposes limits to Sino-U.S. agreement on how to approach North Korea, failing to explicitly mention UN Security Council Resolutions</w:t>
      </w:r>
      <w:r w:rsidRPr="00B611FA">
        <w:rPr>
          <w:sz w:val="16"/>
        </w:rPr>
        <w:t xml:space="preserve"> 1718 or 1874, </w:t>
      </w:r>
      <w:r w:rsidRPr="00750540">
        <w:rPr>
          <w:rStyle w:val="StyleBoldUnderline"/>
        </w:rPr>
        <w:t xml:space="preserve">or the need for stepped up </w:t>
      </w:r>
      <w:proofErr w:type="spellStart"/>
      <w:r w:rsidRPr="00750540">
        <w:rPr>
          <w:rStyle w:val="StyleBoldUnderline"/>
        </w:rPr>
        <w:t>counterproliferation</w:t>
      </w:r>
      <w:proofErr w:type="spellEnd"/>
      <w:r w:rsidRPr="00750540">
        <w:rPr>
          <w:rStyle w:val="StyleBoldUnderline"/>
        </w:rPr>
        <w:t xml:space="preserve"> and export-control efforts focused on preventing the transfer of fissile material–related technologies</w:t>
      </w:r>
      <w:r w:rsidRPr="00B611FA">
        <w:rPr>
          <w:sz w:val="16"/>
        </w:rPr>
        <w:t xml:space="preserve"> or know-how. This is a significant omission because it dramatically exposes differing views on how to apply tools of economic statecraft as leverage to influence North Korean behavior. </w:t>
      </w:r>
      <w:r w:rsidRPr="00B611FA">
        <w:rPr>
          <w:rStyle w:val="StyleBoldUnderline"/>
        </w:rPr>
        <w:t>The statement</w:t>
      </w:r>
      <w:r w:rsidRPr="00B611FA">
        <w:rPr>
          <w:sz w:val="16"/>
        </w:rPr>
        <w:t xml:space="preserve"> also </w:t>
      </w:r>
      <w:r w:rsidRPr="00B611FA">
        <w:rPr>
          <w:rStyle w:val="StyleBoldUnderline"/>
        </w:rPr>
        <w:t>failed to explicitly mention or attribute responsibility for “recent developments” that have heightened tension on the Korean peninsula</w:t>
      </w:r>
      <w:r w:rsidRPr="00B611FA">
        <w:rPr>
          <w:sz w:val="16"/>
        </w:rPr>
        <w:t xml:space="preserve">. There is no indication of agreement on a further UN role in addressing tension on the Korean peninsula. The statement </w:t>
      </w:r>
      <w:r w:rsidRPr="00B611FA">
        <w:rPr>
          <w:rStyle w:val="StyleBoldUnderline"/>
        </w:rPr>
        <w:t>does not explicitly define “necessary steps” that would enable a return to the Six Party Talks</w:t>
      </w:r>
      <w:r w:rsidRPr="00B611FA">
        <w:rPr>
          <w:sz w:val="16"/>
        </w:rPr>
        <w:t xml:space="preserve">, indirectly underscoring the absence of a viable process for achieving the shared objective of denuclearizing the Korean peninsula. The </w:t>
      </w:r>
      <w:r w:rsidRPr="00B611FA">
        <w:rPr>
          <w:rStyle w:val="StyleBoldUnderline"/>
        </w:rPr>
        <w:t>limits of Sino-U.S. cooperation</w:t>
      </w:r>
      <w:r w:rsidRPr="00B611FA">
        <w:rPr>
          <w:sz w:val="16"/>
        </w:rPr>
        <w:t xml:space="preserve"> revealed in the joint statement </w:t>
      </w:r>
      <w:r w:rsidRPr="00B611FA">
        <w:rPr>
          <w:rStyle w:val="StyleBoldUnderline"/>
        </w:rPr>
        <w:t>may be attributed to China’s apparent concern with the potential for instability in North Korea</w:t>
      </w:r>
      <w:r w:rsidRPr="00B611FA">
        <w:rPr>
          <w:sz w:val="16"/>
        </w:rPr>
        <w:t xml:space="preserve">, especially following Kim </w:t>
      </w:r>
      <w:proofErr w:type="spellStart"/>
      <w:r w:rsidRPr="00B611FA">
        <w:rPr>
          <w:sz w:val="16"/>
        </w:rPr>
        <w:t>Jong-il’s</w:t>
      </w:r>
      <w:proofErr w:type="spellEnd"/>
      <w:r w:rsidRPr="00B611FA">
        <w:rPr>
          <w:sz w:val="16"/>
        </w:rPr>
        <w:t xml:space="preserve"> stroke in 2008. </w:t>
      </w:r>
      <w:r w:rsidRPr="00B611FA">
        <w:rPr>
          <w:rStyle w:val="StyleBoldUnderline"/>
        </w:rPr>
        <w:t>China may also believe that North Korea’s denuclearization is unlikely</w:t>
      </w:r>
      <w:r w:rsidRPr="00B611FA">
        <w:rPr>
          <w:sz w:val="16"/>
        </w:rPr>
        <w:t xml:space="preserve">, at least in the near term. While the United States has implemented economic sanctions and deferred dialogue with North Korea, China’s trade relationship with the North continued to grow at double-digit levels in 2010 despite the fact that North Korea has made no significant steps toward economic reform in this period. Following Kim </w:t>
      </w:r>
      <w:proofErr w:type="spellStart"/>
      <w:r w:rsidRPr="00B611FA">
        <w:rPr>
          <w:sz w:val="16"/>
        </w:rPr>
        <w:t>Jong-il’s</w:t>
      </w:r>
      <w:proofErr w:type="spellEnd"/>
      <w:r w:rsidRPr="00B611FA">
        <w:rPr>
          <w:sz w:val="16"/>
        </w:rPr>
        <w:t xml:space="preserve"> visit to China in May 2011, his third in eighteen months, two groundbreaking ceremonies were held for major new Chinese investment projects—one at an island in the Yalu river near the Dandong-Sinuiju border crossing and another at the </w:t>
      </w:r>
      <w:proofErr w:type="spellStart"/>
      <w:r w:rsidRPr="00B611FA">
        <w:rPr>
          <w:sz w:val="16"/>
        </w:rPr>
        <w:t>Rason</w:t>
      </w:r>
      <w:proofErr w:type="spellEnd"/>
      <w:r w:rsidRPr="00B611FA">
        <w:rPr>
          <w:sz w:val="16"/>
        </w:rPr>
        <w:t xml:space="preserve"> zone at North Korea’s northeastern tip. China appears to be using economic cooperation as a tool for maintaining </w:t>
      </w:r>
      <w:proofErr w:type="spellStart"/>
      <w:r w:rsidRPr="00B611FA">
        <w:rPr>
          <w:sz w:val="16"/>
        </w:rPr>
        <w:t>shortterm</w:t>
      </w:r>
      <w:proofErr w:type="spellEnd"/>
      <w:r w:rsidRPr="00B611FA">
        <w:rPr>
          <w:sz w:val="16"/>
        </w:rPr>
        <w:t xml:space="preserve"> stability while potentially promoting gradual change over the long term. It also seems to view its relationship with North Korea as a vehicle for maintaining its influence on the peninsula. China often looks at the Korean peninsula through the lens of </w:t>
      </w:r>
      <w:proofErr w:type="spellStart"/>
      <w:r w:rsidRPr="00B611FA">
        <w:rPr>
          <w:sz w:val="16"/>
        </w:rPr>
        <w:t>SinoU.S</w:t>
      </w:r>
      <w:proofErr w:type="spellEnd"/>
      <w:r w:rsidRPr="00B611FA">
        <w:rPr>
          <w:sz w:val="16"/>
        </w:rPr>
        <w:t xml:space="preserve">. </w:t>
      </w:r>
      <w:proofErr w:type="gramStart"/>
      <w:r w:rsidRPr="00B611FA">
        <w:rPr>
          <w:sz w:val="16"/>
        </w:rPr>
        <w:t>strategic</w:t>
      </w:r>
      <w:proofErr w:type="gramEnd"/>
      <w:r w:rsidRPr="00B611FA">
        <w:rPr>
          <w:sz w:val="16"/>
        </w:rPr>
        <w:t xml:space="preserve"> relations. For example, although China allowed direct mention of North Korea’s “enriched uranium” program in the joint statement it released with the United States in January, it opposed the issue being taken up at the UN Security Council and has rebuffed South Korean efforts to even acknowledge the topic in Sino–South Korean joint statements</w:t>
      </w:r>
      <w:r w:rsidRPr="00B611FA">
        <w:rPr>
          <w:rStyle w:val="StyleBoldUnderline"/>
        </w:rPr>
        <w:t>. China’s defense of North Korea has become a growing source of irritation in Washington</w:t>
      </w:r>
      <w:r w:rsidRPr="00B611FA">
        <w:rPr>
          <w:sz w:val="16"/>
        </w:rPr>
        <w:t xml:space="preserve">. From the perspective of U.S. policymakers, </w:t>
      </w:r>
      <w:r w:rsidRPr="00B611FA">
        <w:rPr>
          <w:rStyle w:val="StyleBoldUnderline"/>
        </w:rPr>
        <w:t xml:space="preserve">China has seemingly turned a blind eye to North Korea’s actions and allowed Kim </w:t>
      </w:r>
      <w:proofErr w:type="spellStart"/>
      <w:r w:rsidRPr="00B611FA">
        <w:rPr>
          <w:rStyle w:val="StyleBoldUnderline"/>
        </w:rPr>
        <w:t>Jong-il’s</w:t>
      </w:r>
      <w:proofErr w:type="spellEnd"/>
      <w:r w:rsidRPr="00B611FA">
        <w:rPr>
          <w:rStyle w:val="StyleBoldUnderline"/>
        </w:rPr>
        <w:t xml:space="preserve"> regime to pursue provocations with apparent impunity. </w:t>
      </w:r>
      <w:r w:rsidRPr="00B611FA">
        <w:rPr>
          <w:sz w:val="16"/>
        </w:rPr>
        <w:t xml:space="preserve">Washington’s growing frustration with China’s insistence on “calm and restraint” when dealing with North Korea was clearly reflected in President Obama’s remarks at the G20 Summit in Toronto, when he noted, “There’s a difference between restraint and willful blindness to consistent problems.”14 This feeling has only intensified since China’s response to the </w:t>
      </w:r>
      <w:proofErr w:type="spellStart"/>
      <w:r w:rsidRPr="00B611FA">
        <w:rPr>
          <w:sz w:val="16"/>
        </w:rPr>
        <w:t>Yeonpyeong</w:t>
      </w:r>
      <w:proofErr w:type="spellEnd"/>
      <w:r w:rsidRPr="00B611FA">
        <w:rPr>
          <w:sz w:val="16"/>
        </w:rPr>
        <w:t xml:space="preserve"> Island shelling, where there is no ambiguity about North Korea’s disproportionate and escalatory actions. The deepest source of potential friction between </w:t>
      </w:r>
      <w:r w:rsidRPr="0058554E">
        <w:rPr>
          <w:rStyle w:val="Emphasis"/>
        </w:rPr>
        <w:t xml:space="preserve">the United States and China </w:t>
      </w:r>
      <w:r w:rsidRPr="00B611FA">
        <w:rPr>
          <w:sz w:val="16"/>
        </w:rPr>
        <w:t xml:space="preserve">on Korean issues is that the two countries </w:t>
      </w:r>
      <w:r w:rsidRPr="0058554E">
        <w:rPr>
          <w:rStyle w:val="Emphasis"/>
        </w:rPr>
        <w:t>have different visions for the end state of the peninsula. Chinese anxiety about changes in the political balance</w:t>
      </w:r>
      <w:r w:rsidRPr="00B611FA">
        <w:rPr>
          <w:sz w:val="16"/>
        </w:rPr>
        <w:t xml:space="preserve"> (i.e., anything that might lead toward Korean unification</w:t>
      </w:r>
      <w:r w:rsidRPr="0058554E">
        <w:rPr>
          <w:rStyle w:val="Emphasis"/>
        </w:rPr>
        <w:t>) inhibits prospects for future Sino-U.S. cooperation and even raises the prospect of Sino-U.S. conflict as developments on the peninsula unfold</w:t>
      </w:r>
      <w:r w:rsidRPr="00B611FA">
        <w:rPr>
          <w:sz w:val="16"/>
        </w:rPr>
        <w:t xml:space="preserve">. Above all else, </w:t>
      </w:r>
      <w:r w:rsidRPr="0058554E">
        <w:rPr>
          <w:rStyle w:val="Emphasis"/>
        </w:rPr>
        <w:t>China’s fear that internal instability might lead to a unified Korea</w:t>
      </w:r>
      <w:r w:rsidRPr="00B611FA">
        <w:rPr>
          <w:rStyle w:val="StyleBoldUnderline"/>
        </w:rPr>
        <w:t xml:space="preserve"> has led it to attempt to shore up the status quo in the face of increasing North Korean weakness and instability.</w:t>
      </w:r>
      <w:r w:rsidRPr="0058554E">
        <w:rPr>
          <w:sz w:val="16"/>
          <w:szCs w:val="16"/>
        </w:rPr>
        <w:t xml:space="preserve"> It</w:t>
      </w:r>
      <w:r w:rsidRPr="00B611FA">
        <w:rPr>
          <w:rStyle w:val="StyleBoldUnderline"/>
        </w:rPr>
        <w:t xml:space="preserve"> </w:t>
      </w:r>
      <w:r w:rsidRPr="0058554E">
        <w:rPr>
          <w:rStyle w:val="Emphasis"/>
        </w:rPr>
        <w:t>has</w:t>
      </w:r>
      <w:r w:rsidRPr="00B611FA">
        <w:rPr>
          <w:sz w:val="16"/>
        </w:rPr>
        <w:t xml:space="preserve"> also </w:t>
      </w:r>
      <w:r w:rsidRPr="0058554E">
        <w:rPr>
          <w:rStyle w:val="Emphasis"/>
        </w:rPr>
        <w:t>prevented the Chinese government from cooperating with the United States and others despite common interests in preventing instability and promoting denuclearization of the Korean peninsula</w:t>
      </w:r>
      <w:r w:rsidRPr="00B611FA">
        <w:rPr>
          <w:sz w:val="16"/>
        </w:rPr>
        <w:t xml:space="preserve">. The worst-case scenario revolves around the need to mitigate potential conflict in the face of instability in North Korea. While all parties have a common interest in coordinating their respective responses to spillover effects, the U.S. and Chinese governments have failed to address these issues through official channels. As a result, regime failure in North Korea might lead to appeals from competing forces in an internal civil conflict for external support or cause a contest for power in the North. In the event of a complete system breakdown in North Korea, it remains unclear how China, the United States, and South Korea would intervene to restore stability. Would intervention decisions by each side act as an accelerant to escalation or even result in accidental conflict between special operations forces that might be dispatched, for instance, in an effort to ensure that North Korean nuclear materials remain secure? According to the June 2009 U.S.-ROK Joint Vision Statement, the U.S. government supports Korean reunification: “Through our Alliance we aim to build a better future for all people on the Korean Peninsula, establishing a durable peace on the Peninsula and leading to peaceful reunification on the principles of free democracy and a market economy.”15 This statement reflects confidence in South Korea as an internationally responsible player and close ally under the Obama administration. It also highlights an increasingly deep pessimism in the U.S. foreign policy establishment that North Korea is sustainable in its current form or that the North Korean regime will be willing to pursue a negotiated path to achieve the U.S. objective of denuclearization of the Korean peninsula. The joint statement provides reassurance to Koreans that U.S. and South Korean governments agree on the desirability of Korean reunification. It may, however, impede relations with North Korea or hinder Chinese cooperation given that Beijing holds a different view regarding the desired end state on the Korean peninsula. </w:t>
      </w:r>
      <w:r w:rsidRPr="00B611FA">
        <w:rPr>
          <w:rStyle w:val="StyleBoldUnderline"/>
        </w:rPr>
        <w:t>China’s response</w:t>
      </w:r>
      <w:r w:rsidRPr="00B611FA">
        <w:rPr>
          <w:sz w:val="16"/>
        </w:rPr>
        <w:t xml:space="preserve"> to the shelling on </w:t>
      </w:r>
      <w:proofErr w:type="spellStart"/>
      <w:r w:rsidRPr="00B611FA">
        <w:rPr>
          <w:sz w:val="16"/>
        </w:rPr>
        <w:t>Yeonpyeong</w:t>
      </w:r>
      <w:proofErr w:type="spellEnd"/>
      <w:r w:rsidRPr="00B611FA">
        <w:rPr>
          <w:sz w:val="16"/>
        </w:rPr>
        <w:t xml:space="preserve"> Island </w:t>
      </w:r>
      <w:r w:rsidRPr="00B611FA">
        <w:rPr>
          <w:rStyle w:val="StyleBoldUnderline"/>
        </w:rPr>
        <w:t>reveals two significant gaps between the United States and China.</w:t>
      </w:r>
      <w:r w:rsidRPr="00B611FA">
        <w:rPr>
          <w:sz w:val="16"/>
        </w:rPr>
        <w:t xml:space="preserve"> </w:t>
      </w:r>
      <w:r w:rsidRPr="00B611FA">
        <w:rPr>
          <w:rStyle w:val="StyleBoldUnderline"/>
        </w:rPr>
        <w:t>One is China’s failure to address the issue of uranium enrichment at the UN Security Council for fear that UN statements on the matter will further inflame the North Koreans. The second is China’s call for an emergency meeting of the heads of delegation to the Six Party Talks.</w:t>
      </w:r>
      <w:r w:rsidRPr="00B611FA">
        <w:rPr>
          <w:sz w:val="16"/>
        </w:rPr>
        <w:t xml:space="preserve"> China’s desire for a mechanism to moderate tension is understandable and constructive, but its call for an emergency meeting was unrealistic because it failed to recognize North Korea as the instigator of the crisis. </w:t>
      </w:r>
      <w:r w:rsidRPr="0058554E">
        <w:rPr>
          <w:rStyle w:val="Emphasis"/>
        </w:rPr>
        <w:t>The call for talks</w:t>
      </w:r>
      <w:r w:rsidRPr="00B611FA">
        <w:rPr>
          <w:sz w:val="16"/>
        </w:rPr>
        <w:t xml:space="preserve"> also </w:t>
      </w:r>
      <w:r w:rsidRPr="0058554E">
        <w:rPr>
          <w:rStyle w:val="Emphasis"/>
        </w:rPr>
        <w:t xml:space="preserve">revealed that China and the United States hold different views </w:t>
      </w:r>
      <w:r w:rsidRPr="00B611FA">
        <w:rPr>
          <w:sz w:val="16"/>
        </w:rPr>
        <w:t xml:space="preserve">about whether the purpose of the talks is to achieve North Korea’s denuclearization or </w:t>
      </w:r>
      <w:r w:rsidRPr="0058554E">
        <w:rPr>
          <w:rStyle w:val="Emphasis"/>
        </w:rPr>
        <w:t>to simply manage the symptoms of the crisis and prevent tension from escalating</w:t>
      </w:r>
      <w:r w:rsidRPr="00B611FA">
        <w:rPr>
          <w:sz w:val="16"/>
        </w:rPr>
        <w:t>.</w:t>
      </w:r>
    </w:p>
    <w:p w:rsidR="00CB6459" w:rsidRDefault="00CB6459" w:rsidP="00CB6459">
      <w:pPr>
        <w:pStyle w:val="Heading3"/>
      </w:pPr>
      <w:r>
        <w:t>1NC China Bad</w:t>
      </w:r>
    </w:p>
    <w:p w:rsidR="00CB6459" w:rsidRDefault="00CB6459" w:rsidP="00CB6459">
      <w:pPr>
        <w:pStyle w:val="Heading4"/>
      </w:pPr>
      <w:r>
        <w:t>A Chinese intervention into Korean unification will lead to South Korean aggression and possible escalation</w:t>
      </w:r>
    </w:p>
    <w:p w:rsidR="00CB6459" w:rsidRPr="00D02ED6" w:rsidRDefault="00CB6459" w:rsidP="00CB6459">
      <w:pPr>
        <w:rPr>
          <w:b/>
          <w:bCs/>
        </w:rPr>
      </w:pPr>
      <w:r>
        <w:rPr>
          <w:rStyle w:val="StyleStyleBold12pt"/>
        </w:rPr>
        <w:t xml:space="preserve">Bennett 14 </w:t>
      </w:r>
      <w:r w:rsidRPr="00252C0A">
        <w:t xml:space="preserve">Bruce W. Bennett is a senior defense analyst at the RAND Corporation who works primarily on research topics such as strategy, force planning, and </w:t>
      </w:r>
      <w:proofErr w:type="spellStart"/>
      <w:r w:rsidRPr="00252C0A">
        <w:t>counterproliferation</w:t>
      </w:r>
      <w:proofErr w:type="spellEnd"/>
      <w:r w:rsidRPr="00252C0A">
        <w:t xml:space="preserve"> within the RAND International Security and Defense Policy Center and the RAND Arroyo Strategy, Doctrine, and Resources Program. He is also a professor at the </w:t>
      </w:r>
      <w:proofErr w:type="spellStart"/>
      <w:r w:rsidRPr="00252C0A">
        <w:t>Pardee</w:t>
      </w:r>
      <w:proofErr w:type="spellEnd"/>
      <w:r w:rsidRPr="00252C0A">
        <w:t xml:space="preserve"> RAND Graduate School.</w:t>
      </w:r>
      <w:r>
        <w:t xml:space="preserve"> January 29, 2014. “</w:t>
      </w:r>
      <w:hyperlink r:id="rId48" w:history="1">
        <w:r w:rsidRPr="00252C0A">
          <w:t>Preparing for the Possibility of a North Korean Collapse</w:t>
        </w:r>
      </w:hyperlink>
      <w:r>
        <w:rPr>
          <w:b/>
          <w:bCs/>
        </w:rPr>
        <w:t xml:space="preserve"> </w:t>
      </w:r>
      <w:r w:rsidRPr="006C0F4A">
        <w:t>http://www.rand.org/content/dam/rand/pubs/research_reports/RR300/RR331/RAND_RR331.pdf</w:t>
      </w:r>
    </w:p>
    <w:p w:rsidR="00CB6459" w:rsidRPr="00D02ED6" w:rsidRDefault="00CB6459" w:rsidP="00CB6459">
      <w:pPr>
        <w:rPr>
          <w:sz w:val="16"/>
        </w:rPr>
      </w:pPr>
      <w:r w:rsidRPr="00D02ED6">
        <w:rPr>
          <w:rStyle w:val="Emphasis"/>
        </w:rPr>
        <w:t>The ROK will</w:t>
      </w:r>
      <w:r w:rsidRPr="00D02ED6">
        <w:rPr>
          <w:sz w:val="16"/>
        </w:rPr>
        <w:t xml:space="preserve"> tend to </w:t>
      </w:r>
      <w:r w:rsidRPr="00D02ED6">
        <w:rPr>
          <w:rStyle w:val="Emphasis"/>
        </w:rPr>
        <w:t>view a North Korean government collapse as one of its best opportunities to achieve Korean unification</w:t>
      </w:r>
      <w:r w:rsidRPr="00D02ED6">
        <w:rPr>
          <w:sz w:val="16"/>
        </w:rPr>
        <w:t xml:space="preserve">. </w:t>
      </w:r>
      <w:r w:rsidRPr="00D02ED6">
        <w:rPr>
          <w:rStyle w:val="Emphasis"/>
        </w:rPr>
        <w:t>If China intervened</w:t>
      </w:r>
      <w:r w:rsidRPr="00D02ED6">
        <w:rPr>
          <w:sz w:val="16"/>
        </w:rPr>
        <w:t xml:space="preserve"> and sought to thwart unification, </w:t>
      </w:r>
      <w:r w:rsidRPr="00D02ED6">
        <w:rPr>
          <w:rStyle w:val="Emphasis"/>
        </w:rPr>
        <w:t>the ROK population would</w:t>
      </w:r>
      <w:r w:rsidRPr="00D02ED6">
        <w:rPr>
          <w:sz w:val="16"/>
        </w:rPr>
        <w:t xml:space="preserve"> probably </w:t>
      </w:r>
      <w:r w:rsidRPr="00D02ED6">
        <w:rPr>
          <w:rStyle w:val="Emphasis"/>
        </w:rPr>
        <w:t>be furious</w:t>
      </w:r>
      <w:r w:rsidRPr="00D02ED6">
        <w:rPr>
          <w:sz w:val="16"/>
        </w:rPr>
        <w:t xml:space="preserve"> with China. The precursors of such feelings developed in the aftermath of North Korea’s 2010 provocations, when North Korea sank the ROK warship </w:t>
      </w:r>
      <w:proofErr w:type="spellStart"/>
      <w:r w:rsidRPr="00D02ED6">
        <w:rPr>
          <w:sz w:val="16"/>
        </w:rPr>
        <w:t>Cheonan</w:t>
      </w:r>
      <w:proofErr w:type="spellEnd"/>
      <w:r w:rsidRPr="00D02ED6">
        <w:rPr>
          <w:sz w:val="16"/>
        </w:rPr>
        <w:t xml:space="preserve"> and shelled </w:t>
      </w:r>
      <w:proofErr w:type="spellStart"/>
      <w:r w:rsidRPr="00D02ED6">
        <w:rPr>
          <w:sz w:val="16"/>
        </w:rPr>
        <w:t>Yeonpyeong</w:t>
      </w:r>
      <w:proofErr w:type="spellEnd"/>
      <w:r w:rsidRPr="00D02ED6">
        <w:rPr>
          <w:sz w:val="16"/>
        </w:rPr>
        <w:t xml:space="preserve"> Island, and yet China refused to censor North Korean actions</w:t>
      </w:r>
      <w:r w:rsidRPr="00D02ED6">
        <w:rPr>
          <w:rStyle w:val="Emphasis"/>
        </w:rPr>
        <w:t>. By intervening in North Korea, China would be occupying territory the ROK claims and could deny full Korean unification at least in the short term</w:t>
      </w:r>
      <w:r w:rsidRPr="00D02ED6">
        <w:rPr>
          <w:rStyle w:val="StyleBoldUnderline"/>
        </w:rPr>
        <w:t>. If China were to install a North Korean puppet government, the ROK population would view Chinese action as meddling in internal Korean affairs.</w:t>
      </w:r>
      <w:r w:rsidRPr="00D02ED6">
        <w:rPr>
          <w:sz w:val="16"/>
          <w:szCs w:val="16"/>
        </w:rPr>
        <w:t xml:space="preserve">70 </w:t>
      </w:r>
      <w:r w:rsidRPr="00D02ED6">
        <w:rPr>
          <w:sz w:val="16"/>
        </w:rPr>
        <w:t>For its part</w:t>
      </w:r>
      <w:r w:rsidRPr="00D02ED6">
        <w:rPr>
          <w:rStyle w:val="StyleBoldUnderline"/>
        </w:rPr>
        <w:t>, China was concerned a decade ago about potential Korean claims to Manchuria, especially if Korea were to somehow reunify</w:t>
      </w:r>
      <w:r w:rsidRPr="00D02ED6">
        <w:rPr>
          <w:sz w:val="16"/>
        </w:rPr>
        <w:t xml:space="preserve">.71 </w:t>
      </w:r>
      <w:r w:rsidRPr="00D02ED6">
        <w:rPr>
          <w:rStyle w:val="StyleBoldUnderline"/>
        </w:rPr>
        <w:t xml:space="preserve">It </w:t>
      </w:r>
      <w:r w:rsidRPr="00D02ED6">
        <w:rPr>
          <w:sz w:val="16"/>
        </w:rPr>
        <w:t xml:space="preserve">therefore </w:t>
      </w:r>
      <w:r w:rsidRPr="00D02ED6">
        <w:rPr>
          <w:rStyle w:val="StyleBoldUnderline"/>
        </w:rPr>
        <w:t>set up the “Northeast Project,” which was assigned to examine the historical dynasties in Manchuria and northern Korea and identify whether they were Korean or Chinese. The outcome was critical because if the dynasty were Chinese, China would normally claim a historical right to control the territory ruled by that dynasty</w:t>
      </w:r>
      <w:r w:rsidRPr="00D02ED6">
        <w:rPr>
          <w:sz w:val="16"/>
        </w:rPr>
        <w:t xml:space="preserve">. Such a conclusion would allow China to defensively claim that Manchuria was indeed Chinese despite the large ethnic Korean population there. As one might expect, </w:t>
      </w:r>
      <w:r w:rsidRPr="00D02ED6">
        <w:rPr>
          <w:rStyle w:val="Emphasis"/>
        </w:rPr>
        <w:t xml:space="preserve">the Northeast Project determined that all the historical dynasties in the area examined were Chinese, including the </w:t>
      </w:r>
      <w:proofErr w:type="spellStart"/>
      <w:r w:rsidRPr="00D02ED6">
        <w:rPr>
          <w:rStyle w:val="Emphasis"/>
        </w:rPr>
        <w:t>Koguryo</w:t>
      </w:r>
      <w:proofErr w:type="spellEnd"/>
      <w:r w:rsidRPr="00D02ED6">
        <w:rPr>
          <w:rStyle w:val="Emphasis"/>
        </w:rPr>
        <w:t xml:space="preserve"> and others that were very clearly Korean. This conclusion not only allows Chinese nationalists to feel secure in controlling Manchuria but would also lead many Chinese to feel a right to control parts or all of Korea.</w:t>
      </w:r>
      <w:r w:rsidRPr="00D02ED6">
        <w:rPr>
          <w:sz w:val="16"/>
        </w:rPr>
        <w:t xml:space="preserve"> This issue arose when a summary of a lecture by a professor of politics at Beijing University noted: The North Korean regime cannot survive more than 10 years. If a pro-Chinese military faction grasps power following a collapse of the regime, </w:t>
      </w:r>
      <w:r w:rsidRPr="00D02ED6">
        <w:rPr>
          <w:rStyle w:val="Emphasis"/>
        </w:rPr>
        <w:t>China intends to incorporate North Korea into its military federation and eventually make it a subordinate state</w:t>
      </w:r>
      <w:r w:rsidRPr="00D02ED6">
        <w:rPr>
          <w:sz w:val="16"/>
        </w:rPr>
        <w:t xml:space="preserve">. The Northeast Asia Project now in progress is aimed at accumulating a historical basis for it.73 According to Professor Song Ki-ho of Seoul National University, “China isn’t making the claims just for historical reasons but for political reasons to claim dominion over North Korea in case of a changing political situation in the region.”74 Koreans offended by the claims of the Chinese Northeast Project have demonstrated against the Chinese efforts to distort Korean history.7 </w:t>
      </w:r>
      <w:r w:rsidRPr="00D02ED6">
        <w:rPr>
          <w:rStyle w:val="StyleBoldUnderline"/>
        </w:rPr>
        <w:t>After a North Korean government collapse, many in the ROK would likely claim that China was illegally intervening on North Korean territo</w:t>
      </w:r>
      <w:r w:rsidRPr="00D02ED6">
        <w:rPr>
          <w:sz w:val="16"/>
        </w:rPr>
        <w:t xml:space="preserve">ry. These claims could be met by Chinese counterclaims, with lots of emotion on both sides. </w:t>
      </w:r>
      <w:r w:rsidRPr="00D02ED6">
        <w:rPr>
          <w:rStyle w:val="Emphasis"/>
        </w:rPr>
        <w:t>Some ROK and Chinese military leaders could pursue aggressive military actions to secure territory that they felt was rightfully theirs</w:t>
      </w:r>
      <w:r w:rsidRPr="00D02ED6">
        <w:rPr>
          <w:sz w:val="16"/>
        </w:rPr>
        <w:t xml:space="preserve">. The Chinese tenacity over their perceived rights in the South China Sea, the </w:t>
      </w:r>
      <w:proofErr w:type="spellStart"/>
      <w:r w:rsidRPr="00D02ED6">
        <w:rPr>
          <w:sz w:val="16"/>
        </w:rPr>
        <w:t>Spratley</w:t>
      </w:r>
      <w:proofErr w:type="spellEnd"/>
      <w:r w:rsidRPr="00D02ED6">
        <w:rPr>
          <w:sz w:val="16"/>
        </w:rPr>
        <w:t xml:space="preserve"> Islands, the </w:t>
      </w:r>
      <w:proofErr w:type="spellStart"/>
      <w:r w:rsidRPr="00D02ED6">
        <w:rPr>
          <w:sz w:val="16"/>
        </w:rPr>
        <w:t>Senkakus</w:t>
      </w:r>
      <w:proofErr w:type="spellEnd"/>
      <w:r w:rsidRPr="00D02ED6">
        <w:rPr>
          <w:sz w:val="16"/>
        </w:rPr>
        <w:t>, and various fishing areas surrounding Korea suggest the serious emotions and willingness to use force that could develop.</w:t>
      </w:r>
    </w:p>
    <w:p w:rsidR="00CB6459" w:rsidRDefault="00CB6459" w:rsidP="00CB6459">
      <w:pPr>
        <w:pStyle w:val="Heading3"/>
      </w:pPr>
      <w:r>
        <w:t>2NC China Bad</w:t>
      </w:r>
    </w:p>
    <w:p w:rsidR="00CB6459" w:rsidRPr="00D02ED6" w:rsidRDefault="00CB6459" w:rsidP="00CB6459">
      <w:pPr>
        <w:pStyle w:val="Heading4"/>
      </w:pPr>
      <w:r>
        <w:t>A Chinese intervention into North Korea will only be in its own interests—China doesn’t want US or South Korean alliance</w:t>
      </w:r>
    </w:p>
    <w:p w:rsidR="00CB6459" w:rsidRPr="00252C0A" w:rsidRDefault="00CB6459" w:rsidP="00CB6459">
      <w:pPr>
        <w:rPr>
          <w:b/>
          <w:bCs/>
        </w:rPr>
      </w:pPr>
      <w:r>
        <w:rPr>
          <w:rStyle w:val="StyleStyleBold12pt"/>
        </w:rPr>
        <w:t xml:space="preserve">Bennett 14 </w:t>
      </w:r>
      <w:r w:rsidRPr="00252C0A">
        <w:t xml:space="preserve">Bruce W. Bennett is a senior defense analyst at the RAND Corporation who works primarily on research topics such as strategy, force planning, and </w:t>
      </w:r>
      <w:proofErr w:type="spellStart"/>
      <w:r w:rsidRPr="00252C0A">
        <w:t>counterproliferation</w:t>
      </w:r>
      <w:proofErr w:type="spellEnd"/>
      <w:r w:rsidRPr="00252C0A">
        <w:t xml:space="preserve"> within the RAND International Security and Defense Policy Center and the RAND Arroyo Strategy, Doctrine, and Resources Program. He is also a professor at the </w:t>
      </w:r>
      <w:proofErr w:type="spellStart"/>
      <w:r w:rsidRPr="00252C0A">
        <w:t>Pardee</w:t>
      </w:r>
      <w:proofErr w:type="spellEnd"/>
      <w:r w:rsidRPr="00252C0A">
        <w:t xml:space="preserve"> RAND Graduate School.</w:t>
      </w:r>
      <w:r>
        <w:t xml:space="preserve"> January 29, 2014. “</w:t>
      </w:r>
      <w:hyperlink r:id="rId49" w:history="1">
        <w:r w:rsidRPr="00252C0A">
          <w:t>Preparing for the Possibility of a North Korean Collapse</w:t>
        </w:r>
      </w:hyperlink>
      <w:r>
        <w:rPr>
          <w:b/>
          <w:bCs/>
        </w:rPr>
        <w:t xml:space="preserve"> </w:t>
      </w:r>
      <w:r w:rsidRPr="006C0F4A">
        <w:t>http://www.rand.org/content/dam/rand/pubs/research_reports/RR300/RR331/RAND_RR331.pdf</w:t>
      </w:r>
    </w:p>
    <w:p w:rsidR="00CB6459" w:rsidRPr="00CE5917" w:rsidRDefault="00CB6459" w:rsidP="00CB6459">
      <w:pPr>
        <w:rPr>
          <w:sz w:val="16"/>
        </w:rPr>
      </w:pPr>
      <w:r w:rsidRPr="00527DE5">
        <w:rPr>
          <w:rStyle w:val="Emphasis"/>
        </w:rPr>
        <w:t>China would likely decide to intervene in North Korea for both security and economic reasons</w:t>
      </w:r>
      <w:r w:rsidRPr="00CE5917">
        <w:rPr>
          <w:sz w:val="16"/>
        </w:rPr>
        <w:t xml:space="preserve">.56 According to one expert, China has sought buffer states around its periphery to reduce foreign and especially U.S. threats to China. </w:t>
      </w:r>
      <w:r w:rsidRPr="00527DE5">
        <w:rPr>
          <w:rStyle w:val="Emphasis"/>
        </w:rPr>
        <w:t xml:space="preserve">The collapse of North Korea, followed by ROK and likely U.S. intervention </w:t>
      </w:r>
      <w:r w:rsidRPr="00CE5917">
        <w:rPr>
          <w:sz w:val="16"/>
        </w:rPr>
        <w:t xml:space="preserve">and the ROK seeking Korean unification, </w:t>
      </w:r>
      <w:r w:rsidRPr="00402A43">
        <w:rPr>
          <w:rStyle w:val="StyleBoldUnderline"/>
        </w:rPr>
        <w:t>would remove this buffer and leave China very vulnerable. China fears that ROK and especially U.S. intervention into North Korea would cause shockwaves throughout China, raising concerns about a broader U.S. campaign against Chinese control throughout its territory (</w:t>
      </w:r>
      <w:r w:rsidRPr="00CE5917">
        <w:rPr>
          <w:sz w:val="16"/>
        </w:rPr>
        <w:t xml:space="preserve">especially in areas where ethnic groups oppose Chinese control). This would be an unacceptable outcome for China and would therefore force China to intervene. </w:t>
      </w:r>
      <w:r w:rsidRPr="00527DE5">
        <w:rPr>
          <w:rStyle w:val="Emphasis"/>
        </w:rPr>
        <w:t>China would likely claim that it is supporting the legitimate North Korean government</w:t>
      </w:r>
      <w:r w:rsidRPr="00402A43">
        <w:rPr>
          <w:rStyle w:val="StyleBoldUnderline"/>
        </w:rPr>
        <w:t xml:space="preserve"> </w:t>
      </w:r>
      <w:r w:rsidRPr="00CE5917">
        <w:rPr>
          <w:sz w:val="16"/>
        </w:rPr>
        <w:t xml:space="preserve">(one of the factions), </w:t>
      </w:r>
      <w:r w:rsidRPr="00527DE5">
        <w:rPr>
          <w:rStyle w:val="Emphasis"/>
        </w:rPr>
        <w:t>consistent with its alliance with the North</w:t>
      </w:r>
      <w:r w:rsidRPr="00CE5917">
        <w:rPr>
          <w:sz w:val="16"/>
        </w:rPr>
        <w:t>, and therefore does not require UN approval (although it might still seek ex post facto UN backing). North Korean refuges could also compel Chinese intervention, although this issue is also tied to the Chinese desire for a buffer zone and Chinese fear of U.S. interference: One reason is the border security issue</w:t>
      </w:r>
      <w:r w:rsidRPr="00402A43">
        <w:rPr>
          <w:rStyle w:val="StyleBoldUnderline"/>
        </w:rPr>
        <w:t>: a massive number of North Korean refugees streaming across the Yalu River would create difficult socioeconomic disruptions in the region</w:t>
      </w:r>
      <w:r w:rsidRPr="00CE5917">
        <w:rPr>
          <w:sz w:val="16"/>
        </w:rPr>
        <w:t xml:space="preserve">. A more important reason can be found in the 2 million ethnic Koreans living in Manchuria. In fact, the </w:t>
      </w:r>
      <w:proofErr w:type="spellStart"/>
      <w:r w:rsidRPr="00CE5917">
        <w:rPr>
          <w:sz w:val="16"/>
        </w:rPr>
        <w:t>Yanbian</w:t>
      </w:r>
      <w:proofErr w:type="spellEnd"/>
      <w:r w:rsidRPr="00CE5917">
        <w:rPr>
          <w:sz w:val="16"/>
        </w:rPr>
        <w:t xml:space="preserve"> Korean Autonomous Prefecture borders on North Korea. If the two Koreas were to be unified under South Korea’s leadership, then a unified Korea that shares America’s democratic values and entrepreneurial spirit would exert a strong sociocultural influence in large parts of Manchuria through its common ethnic ties just across the border. It would necessarily compete with Chinese political control. </w:t>
      </w:r>
      <w:r w:rsidRPr="00CE5917">
        <w:rPr>
          <w:rStyle w:val="StyleBoldUnderline"/>
        </w:rPr>
        <w:t>The Chinese absorption of North Korea</w:t>
      </w:r>
      <w:r w:rsidRPr="00CE5917">
        <w:rPr>
          <w:sz w:val="16"/>
        </w:rPr>
        <w:t xml:space="preserve">, therefore, </w:t>
      </w:r>
      <w:r w:rsidRPr="00CE5917">
        <w:rPr>
          <w:rStyle w:val="StyleBoldUnderline"/>
        </w:rPr>
        <w:t>would provide China with a buffer zone against American influence</w:t>
      </w:r>
      <w:r w:rsidRPr="00CE5917">
        <w:rPr>
          <w:sz w:val="16"/>
        </w:rPr>
        <w:t xml:space="preserve">.58 </w:t>
      </w:r>
      <w:proofErr w:type="gramStart"/>
      <w:r w:rsidRPr="00CE5917">
        <w:rPr>
          <w:sz w:val="16"/>
        </w:rPr>
        <w:t>Serious</w:t>
      </w:r>
      <w:proofErr w:type="gramEnd"/>
      <w:r w:rsidRPr="00CE5917">
        <w:rPr>
          <w:sz w:val="16"/>
        </w:rPr>
        <w:t xml:space="preserve"> instability in North Korea could thus ignite instability in the ethnic Korean regions of northeast China, and that instability in China would only be heightened by ROK and U.S. intervention in North Korea</w:t>
      </w:r>
      <w:r w:rsidRPr="00CE5917">
        <w:rPr>
          <w:rStyle w:val="StyleBoldUnderline"/>
        </w:rPr>
        <w:t>. The potentially several million North Korean refugees would strengthen the already significant numbers of the ethnic Korean population in Manchuria and would likely raise concerns about the “rustbelt” character of the Chinese economy in the region</w:t>
      </w:r>
      <w:r w:rsidRPr="00CE5917">
        <w:rPr>
          <w:sz w:val="16"/>
        </w:rPr>
        <w:t xml:space="preserve">. Some of the North Koreans would also be lawless, stealing to meet their needs and potentially hurting Chinese citizens. Thus, </w:t>
      </w:r>
      <w:r w:rsidRPr="00527DE5">
        <w:rPr>
          <w:rStyle w:val="Emphasis"/>
        </w:rPr>
        <w:t>China does not want these refugees in China. Its only way to achieve such an objective would be to intervene promptly after a North Korean government collapse</w:t>
      </w:r>
      <w:r w:rsidRPr="00CE5917">
        <w:rPr>
          <w:sz w:val="16"/>
        </w:rPr>
        <w:t>— before major refugee flows could begin59—</w:t>
      </w:r>
      <w:r w:rsidRPr="00527DE5">
        <w:rPr>
          <w:rStyle w:val="Emphasis"/>
        </w:rPr>
        <w:t>and take control of a substantial buffer zone in which to create refugee camps in North Korea and build barriers to prevent penetration into China</w:t>
      </w:r>
      <w:r w:rsidRPr="00CE5917">
        <w:rPr>
          <w:sz w:val="16"/>
        </w:rPr>
        <w:t xml:space="preserve">.60 Because of the rugged North Korean terrain near the Chinese border, the Chinese would likely need to advance 50 to 100 km or so to have the land for creating refugee camps far enough inside North Korea, with appropriate barriers against evasive refugee flows between the camps and the Chinese border. </w:t>
      </w:r>
      <w:r w:rsidRPr="00CE5917">
        <w:rPr>
          <w:rStyle w:val="StyleBoldUnderline"/>
        </w:rPr>
        <w:t>China’s combined concerns about U.S. interference and the refugee threat could motivate it to intervene even before the ROK would intervene</w:t>
      </w:r>
      <w:r w:rsidRPr="00CE5917">
        <w:rPr>
          <w:sz w:val="16"/>
        </w:rPr>
        <w:t xml:space="preserve"> (forcing a ROK decision, as noted above).</w:t>
      </w:r>
    </w:p>
    <w:p w:rsidR="00CB6459" w:rsidRPr="006C0F4A" w:rsidRDefault="00CB6459" w:rsidP="00CB6459"/>
    <w:p w:rsidR="00CB6459" w:rsidRDefault="00CB6459" w:rsidP="00CB6459">
      <w:pPr>
        <w:pStyle w:val="Heading4"/>
      </w:pPr>
      <w:r>
        <w:t>A Chinese intervention into Korean unification will lead to South Korean aggression and possible escalation</w:t>
      </w:r>
    </w:p>
    <w:p w:rsidR="00CB6459" w:rsidRPr="00D02ED6" w:rsidRDefault="00CB6459" w:rsidP="00CB6459">
      <w:pPr>
        <w:rPr>
          <w:b/>
          <w:bCs/>
        </w:rPr>
      </w:pPr>
      <w:r>
        <w:rPr>
          <w:rStyle w:val="StyleStyleBold12pt"/>
        </w:rPr>
        <w:t xml:space="preserve">Bennett 14 </w:t>
      </w:r>
      <w:r w:rsidRPr="00252C0A">
        <w:t xml:space="preserve">Bruce W. Bennett is a senior defense analyst at the RAND Corporation who works primarily on research topics such as strategy, force planning, and </w:t>
      </w:r>
      <w:proofErr w:type="spellStart"/>
      <w:r w:rsidRPr="00252C0A">
        <w:t>counterproliferation</w:t>
      </w:r>
      <w:proofErr w:type="spellEnd"/>
      <w:r w:rsidRPr="00252C0A">
        <w:t xml:space="preserve"> within the RAND International Security and Defense Policy Center and the RAND Arroyo Strategy, Doctrine, and Resources Program. He is also a professor at the </w:t>
      </w:r>
      <w:proofErr w:type="spellStart"/>
      <w:r w:rsidRPr="00252C0A">
        <w:t>Pardee</w:t>
      </w:r>
      <w:proofErr w:type="spellEnd"/>
      <w:r w:rsidRPr="00252C0A">
        <w:t xml:space="preserve"> RAND Graduate School.</w:t>
      </w:r>
      <w:r>
        <w:t xml:space="preserve"> January 29, 2014. “</w:t>
      </w:r>
      <w:hyperlink r:id="rId50" w:history="1">
        <w:r w:rsidRPr="00252C0A">
          <w:t>Preparing for the Possibility of a North Korean Collapse</w:t>
        </w:r>
      </w:hyperlink>
      <w:r>
        <w:rPr>
          <w:b/>
          <w:bCs/>
        </w:rPr>
        <w:t xml:space="preserve"> </w:t>
      </w:r>
      <w:r w:rsidRPr="006C0F4A">
        <w:t>http://www.rand.org/content/dam/rand/pubs/research_reports/RR300/RR331/RAND_RR331.pdf</w:t>
      </w:r>
    </w:p>
    <w:p w:rsidR="00CB6459" w:rsidRPr="00176D19" w:rsidRDefault="00CB6459" w:rsidP="00CB6459">
      <w:pPr>
        <w:rPr>
          <w:sz w:val="16"/>
        </w:rPr>
      </w:pPr>
      <w:r w:rsidRPr="00D02ED6">
        <w:rPr>
          <w:rStyle w:val="Emphasis"/>
        </w:rPr>
        <w:t>The ROK will</w:t>
      </w:r>
      <w:r w:rsidRPr="00D02ED6">
        <w:rPr>
          <w:sz w:val="16"/>
        </w:rPr>
        <w:t xml:space="preserve"> tend to </w:t>
      </w:r>
      <w:r w:rsidRPr="00D02ED6">
        <w:rPr>
          <w:rStyle w:val="Emphasis"/>
        </w:rPr>
        <w:t>view a North Korean government collapse as one of its best opportunities to achieve Korean unification</w:t>
      </w:r>
      <w:r w:rsidRPr="00D02ED6">
        <w:rPr>
          <w:sz w:val="16"/>
        </w:rPr>
        <w:t xml:space="preserve">. </w:t>
      </w:r>
      <w:r w:rsidRPr="00D02ED6">
        <w:rPr>
          <w:rStyle w:val="Emphasis"/>
        </w:rPr>
        <w:t>If China intervened</w:t>
      </w:r>
      <w:r w:rsidRPr="00D02ED6">
        <w:rPr>
          <w:sz w:val="16"/>
        </w:rPr>
        <w:t xml:space="preserve"> and sought to thwart unification, </w:t>
      </w:r>
      <w:r w:rsidRPr="00D02ED6">
        <w:rPr>
          <w:rStyle w:val="Emphasis"/>
        </w:rPr>
        <w:t>the ROK population would</w:t>
      </w:r>
      <w:r w:rsidRPr="00D02ED6">
        <w:rPr>
          <w:sz w:val="16"/>
        </w:rPr>
        <w:t xml:space="preserve"> probably </w:t>
      </w:r>
      <w:r w:rsidRPr="00D02ED6">
        <w:rPr>
          <w:rStyle w:val="Emphasis"/>
        </w:rPr>
        <w:t>be furious</w:t>
      </w:r>
      <w:r w:rsidRPr="00D02ED6">
        <w:rPr>
          <w:sz w:val="16"/>
        </w:rPr>
        <w:t xml:space="preserve"> with China. The precursors of such feelings developed in the aftermath of North Korea’s 2010 provocations, when North Korea sank the ROK warship </w:t>
      </w:r>
      <w:proofErr w:type="spellStart"/>
      <w:r w:rsidRPr="00D02ED6">
        <w:rPr>
          <w:sz w:val="16"/>
        </w:rPr>
        <w:t>Cheonan</w:t>
      </w:r>
      <w:proofErr w:type="spellEnd"/>
      <w:r w:rsidRPr="00D02ED6">
        <w:rPr>
          <w:sz w:val="16"/>
        </w:rPr>
        <w:t xml:space="preserve"> and shelled </w:t>
      </w:r>
      <w:proofErr w:type="spellStart"/>
      <w:r w:rsidRPr="00D02ED6">
        <w:rPr>
          <w:sz w:val="16"/>
        </w:rPr>
        <w:t>Yeonpyeong</w:t>
      </w:r>
      <w:proofErr w:type="spellEnd"/>
      <w:r w:rsidRPr="00D02ED6">
        <w:rPr>
          <w:sz w:val="16"/>
        </w:rPr>
        <w:t xml:space="preserve"> Island, and yet China refused to censor North Korean actions</w:t>
      </w:r>
      <w:r w:rsidRPr="00D02ED6">
        <w:rPr>
          <w:rStyle w:val="Emphasis"/>
        </w:rPr>
        <w:t>. By intervening in North Korea, China would be occupying territory the ROK claims and could deny full Korean unification at least in the short term</w:t>
      </w:r>
      <w:r w:rsidRPr="00D02ED6">
        <w:rPr>
          <w:rStyle w:val="StyleBoldUnderline"/>
        </w:rPr>
        <w:t>. If China were to install a North Korean puppet government, the ROK population would view Chinese action as meddling in internal Korean affairs.</w:t>
      </w:r>
      <w:r w:rsidRPr="00D02ED6">
        <w:rPr>
          <w:sz w:val="16"/>
          <w:szCs w:val="16"/>
        </w:rPr>
        <w:t xml:space="preserve">70 </w:t>
      </w:r>
      <w:r w:rsidRPr="00D02ED6">
        <w:rPr>
          <w:sz w:val="16"/>
        </w:rPr>
        <w:t>For its part</w:t>
      </w:r>
      <w:r w:rsidRPr="00D02ED6">
        <w:rPr>
          <w:rStyle w:val="StyleBoldUnderline"/>
        </w:rPr>
        <w:t>, China was concerned a decade ago about potential Korean claims to Manchuria, especially if Korea were to somehow reunify</w:t>
      </w:r>
      <w:r w:rsidRPr="00D02ED6">
        <w:rPr>
          <w:sz w:val="16"/>
        </w:rPr>
        <w:t xml:space="preserve">.71 </w:t>
      </w:r>
      <w:r w:rsidRPr="00D02ED6">
        <w:rPr>
          <w:rStyle w:val="StyleBoldUnderline"/>
        </w:rPr>
        <w:t xml:space="preserve">It </w:t>
      </w:r>
      <w:r w:rsidRPr="00D02ED6">
        <w:rPr>
          <w:sz w:val="16"/>
        </w:rPr>
        <w:t xml:space="preserve">therefore </w:t>
      </w:r>
      <w:r w:rsidRPr="00D02ED6">
        <w:rPr>
          <w:rStyle w:val="StyleBoldUnderline"/>
        </w:rPr>
        <w:t>set up the “Northeast Project,” which was assigned to examine the historical dynasties in Manchuria and northern Korea and identify whether they were Korean or Chinese. The outcome was critical because if the dynasty were Chinese, China would normally claim a historical right to control the territory ruled by that dynasty</w:t>
      </w:r>
      <w:r w:rsidRPr="00D02ED6">
        <w:rPr>
          <w:sz w:val="16"/>
        </w:rPr>
        <w:t xml:space="preserve">. Such a conclusion would allow China to defensively claim that Manchuria was indeed Chinese despite the large ethnic Korean population there. As one might expect, </w:t>
      </w:r>
      <w:r w:rsidRPr="00D02ED6">
        <w:rPr>
          <w:rStyle w:val="Emphasis"/>
        </w:rPr>
        <w:t xml:space="preserve">the Northeast Project determined that all the historical dynasties in the area examined were Chinese, including the </w:t>
      </w:r>
      <w:proofErr w:type="spellStart"/>
      <w:r w:rsidRPr="00D02ED6">
        <w:rPr>
          <w:rStyle w:val="Emphasis"/>
        </w:rPr>
        <w:t>Koguryo</w:t>
      </w:r>
      <w:proofErr w:type="spellEnd"/>
      <w:r w:rsidRPr="00D02ED6">
        <w:rPr>
          <w:rStyle w:val="Emphasis"/>
        </w:rPr>
        <w:t xml:space="preserve"> and others that were very clearly Korean. This conclusion not only allows Chinese nationalists to feel secure in controlling Manchuria but would also lead many Chinese to feel a right to control parts or all of Korea.</w:t>
      </w:r>
      <w:r w:rsidRPr="00D02ED6">
        <w:rPr>
          <w:sz w:val="16"/>
        </w:rPr>
        <w:t xml:space="preserve"> This issue arose when a summary of a lecture by a professor of politics at Beijing University noted: The North Korean regime cannot survive more than 10 years. If a pro-Chinese military faction grasps power following a collapse of the regime, </w:t>
      </w:r>
      <w:r w:rsidRPr="00D02ED6">
        <w:rPr>
          <w:rStyle w:val="Emphasis"/>
        </w:rPr>
        <w:t>China intends to incorporate North Korea into its military federation and eventually make it a subordinate state</w:t>
      </w:r>
      <w:r w:rsidRPr="00D02ED6">
        <w:rPr>
          <w:sz w:val="16"/>
        </w:rPr>
        <w:t xml:space="preserve">. The Northeast Asia Project now in progress is aimed at accumulating a historical basis for it.73 According to Professor Song Ki-ho of Seoul National University, “China isn’t making the claims just for historical reasons but for political reasons to claim dominion over North Korea in case of a changing political situation in the region.”74 Koreans offended by the claims of the Chinese Northeast Project have demonstrated against the Chinese efforts to distort Korean history.7 </w:t>
      </w:r>
      <w:r w:rsidRPr="00D02ED6">
        <w:rPr>
          <w:rStyle w:val="StyleBoldUnderline"/>
        </w:rPr>
        <w:t>After a North Korean government collapse, many in the ROK would likely claim that China was illegally intervening on North Korean territo</w:t>
      </w:r>
      <w:r w:rsidRPr="00D02ED6">
        <w:rPr>
          <w:sz w:val="16"/>
        </w:rPr>
        <w:t xml:space="preserve">ry. These claims could be met by Chinese counterclaims, with lots of emotion on both sides. </w:t>
      </w:r>
      <w:r w:rsidRPr="00D02ED6">
        <w:rPr>
          <w:rStyle w:val="Emphasis"/>
        </w:rPr>
        <w:t>Some ROK and Chinese military leaders could pursue aggressive military actions to secure territory that they felt was rightfully theirs</w:t>
      </w:r>
      <w:r w:rsidRPr="00D02ED6">
        <w:rPr>
          <w:sz w:val="16"/>
        </w:rPr>
        <w:t xml:space="preserve">. The Chinese tenacity over their perceived rights in the South China Sea, the </w:t>
      </w:r>
      <w:proofErr w:type="spellStart"/>
      <w:r w:rsidRPr="00D02ED6">
        <w:rPr>
          <w:sz w:val="16"/>
        </w:rPr>
        <w:t>Spratley</w:t>
      </w:r>
      <w:proofErr w:type="spellEnd"/>
      <w:r w:rsidRPr="00D02ED6">
        <w:rPr>
          <w:sz w:val="16"/>
        </w:rPr>
        <w:t xml:space="preserve"> Islands, the </w:t>
      </w:r>
      <w:proofErr w:type="spellStart"/>
      <w:r w:rsidRPr="00D02ED6">
        <w:rPr>
          <w:sz w:val="16"/>
        </w:rPr>
        <w:t>Senkakus</w:t>
      </w:r>
      <w:proofErr w:type="spellEnd"/>
      <w:r w:rsidRPr="00D02ED6">
        <w:rPr>
          <w:sz w:val="16"/>
        </w:rPr>
        <w:t>, and various fishing areas surrounding Korea suggest the serious emotions and willingness to use force that could develop.</w:t>
      </w:r>
    </w:p>
    <w:p w:rsidR="00201242" w:rsidRDefault="00201242" w:rsidP="00201242">
      <w:pPr>
        <w:pStyle w:val="Heading2"/>
      </w:pPr>
      <w:r>
        <w:t>Say No</w:t>
      </w:r>
    </w:p>
    <w:p w:rsidR="00201242" w:rsidRDefault="00201242" w:rsidP="00201242">
      <w:pPr>
        <w:pStyle w:val="Heading3"/>
      </w:pPr>
      <w:r>
        <w:t>1NC Say No</w:t>
      </w:r>
    </w:p>
    <w:p w:rsidR="00201242" w:rsidRPr="000353B2" w:rsidRDefault="00201242" w:rsidP="00201242">
      <w:pPr>
        <w:pStyle w:val="Heading4"/>
      </w:pPr>
      <w:r>
        <w:t>China says no – the plan’s perceived as damaging Chinese influence</w:t>
      </w:r>
    </w:p>
    <w:p w:rsidR="00201242" w:rsidRPr="00201242" w:rsidRDefault="00201242" w:rsidP="00201242">
      <w:r>
        <w:rPr>
          <w:rStyle w:val="StyleStyleBold12pt"/>
        </w:rPr>
        <w:t xml:space="preserve">Sun 14 </w:t>
      </w:r>
      <w:r>
        <w:t xml:space="preserve">(Yun Sun, 25 July 2014, “The North Korea Contingency: Why China Will Not Cooperate,” Yun Sun is a fellow with the East Asia Program at the Stimson Center. Her expertise is in Chinese foreign policy, US-China relations and China's relations with neighboring countries and authoritarian regimes. From 2011 to early 2014, she was a visiting fellow at the Brookings Institution, jointly appointed by the Foreign Policy Program and the Global Development Program, where she focused on Chinese national security decision-making processes and China-Africa relations. From 2008 to 2011, Yun was the China Analyst for the International Crisis Group based in Beijing, specializing on China's foreign policy towards conflict countries and the developing world. Prior to ICG, she worked on US-Asia relations in Washington, DC for five years. Yun earned her master's degree in international policy and practice from George Washington University, as well as an M.A. in Asia Pacific studies and a B.A. in international relations from Foreign Affairs College in Beijing. </w:t>
      </w:r>
      <w:hyperlink r:id="rId51" w:history="1">
        <w:r w:rsidRPr="00A85867">
          <w:rPr>
            <w:rStyle w:val="Hyperlink"/>
          </w:rPr>
          <w:t>http://38north.org/2014/07/ysun072514/</w:t>
        </w:r>
      </w:hyperlink>
      <w:r>
        <w:t>)</w:t>
      </w:r>
    </w:p>
    <w:p w:rsidR="00201242" w:rsidRPr="00176D19" w:rsidRDefault="00201242" w:rsidP="00176D19">
      <w:pPr>
        <w:shd w:val="clear" w:color="auto" w:fill="FFFFFF"/>
        <w:spacing w:before="255" w:after="255"/>
        <w:rPr>
          <w:rFonts w:eastAsia="Times New Roman" w:cs="Times New Roman"/>
          <w:color w:val="000000"/>
          <w:szCs w:val="18"/>
          <w:u w:val="single"/>
        </w:rPr>
      </w:pPr>
      <w:r w:rsidRPr="00CF447D">
        <w:rPr>
          <w:rFonts w:eastAsia="Times New Roman" w:cs="Times New Roman"/>
          <w:color w:val="000000"/>
          <w:szCs w:val="18"/>
          <w:u w:val="single"/>
        </w:rPr>
        <w:t>Since Kim Jong Un became the supreme leader of North Korea in late 2011</w:t>
      </w:r>
      <w:r w:rsidRPr="000353B2">
        <w:rPr>
          <w:rFonts w:eastAsia="Times New Roman" w:cs="Times New Roman"/>
          <w:color w:val="000000"/>
          <w:sz w:val="16"/>
          <w:szCs w:val="18"/>
        </w:rPr>
        <w:t xml:space="preserve">, and especially after Pyongyang undertook nuclear and long-range missile testing in 2012 and 2013, </w:t>
      </w:r>
      <w:r w:rsidRPr="00445637">
        <w:rPr>
          <w:rFonts w:eastAsia="Times New Roman" w:cs="Times New Roman"/>
          <w:color w:val="000000"/>
          <w:szCs w:val="18"/>
          <w:highlight w:val="yellow"/>
          <w:u w:val="single"/>
        </w:rPr>
        <w:t>planning for North Korea contingencies</w:t>
      </w:r>
      <w:r w:rsidRPr="00CF447D">
        <w:rPr>
          <w:rFonts w:eastAsia="Times New Roman" w:cs="Times New Roman"/>
          <w:color w:val="000000"/>
          <w:szCs w:val="18"/>
          <w:u w:val="single"/>
        </w:rPr>
        <w:t xml:space="preserve"> (possible political turmoil and collapse) </w:t>
      </w:r>
      <w:r w:rsidRPr="00445637">
        <w:rPr>
          <w:rFonts w:eastAsia="Times New Roman" w:cs="Times New Roman"/>
          <w:color w:val="000000"/>
          <w:szCs w:val="18"/>
          <w:highlight w:val="yellow"/>
          <w:u w:val="single"/>
        </w:rPr>
        <w:t>has become</w:t>
      </w:r>
      <w:r w:rsidRPr="00CF447D">
        <w:rPr>
          <w:rFonts w:eastAsia="Times New Roman" w:cs="Times New Roman"/>
          <w:color w:val="000000"/>
          <w:szCs w:val="18"/>
          <w:u w:val="single"/>
        </w:rPr>
        <w:t xml:space="preserve"> a </w:t>
      </w:r>
      <w:r w:rsidRPr="00445637">
        <w:rPr>
          <w:rFonts w:eastAsia="Times New Roman" w:cs="Times New Roman"/>
          <w:color w:val="000000"/>
          <w:szCs w:val="18"/>
          <w:highlight w:val="yellow"/>
          <w:u w:val="single"/>
        </w:rPr>
        <w:t>popular</w:t>
      </w:r>
      <w:r w:rsidRPr="00CF447D">
        <w:rPr>
          <w:rFonts w:eastAsia="Times New Roman" w:cs="Times New Roman"/>
          <w:color w:val="000000"/>
          <w:szCs w:val="18"/>
          <w:u w:val="single"/>
        </w:rPr>
        <w:t xml:space="preserve"> theme </w:t>
      </w:r>
      <w:r w:rsidRPr="00445637">
        <w:rPr>
          <w:rFonts w:eastAsia="Times New Roman" w:cs="Times New Roman"/>
          <w:color w:val="000000"/>
          <w:szCs w:val="18"/>
          <w:highlight w:val="yellow"/>
          <w:u w:val="single"/>
        </w:rPr>
        <w:t>for the US and ROK</w:t>
      </w:r>
      <w:r w:rsidRPr="00CF447D">
        <w:rPr>
          <w:rFonts w:eastAsia="Times New Roman" w:cs="Times New Roman"/>
          <w:color w:val="000000"/>
          <w:szCs w:val="18"/>
          <w:u w:val="single"/>
        </w:rPr>
        <w:t xml:space="preserve"> governments. </w:t>
      </w:r>
      <w:r w:rsidRPr="00445637">
        <w:rPr>
          <w:rFonts w:eastAsia="Times New Roman" w:cs="Times New Roman"/>
          <w:color w:val="000000"/>
          <w:szCs w:val="18"/>
          <w:highlight w:val="yellow"/>
          <w:u w:val="single"/>
        </w:rPr>
        <w:t>Both countries</w:t>
      </w:r>
      <w:r w:rsidRPr="00CF447D">
        <w:rPr>
          <w:rFonts w:eastAsia="Times New Roman" w:cs="Times New Roman"/>
          <w:color w:val="000000"/>
          <w:szCs w:val="18"/>
          <w:u w:val="single"/>
        </w:rPr>
        <w:t xml:space="preserve"> acknowledge the key role that China would play in any scenario and </w:t>
      </w:r>
      <w:r w:rsidRPr="00445637">
        <w:rPr>
          <w:rFonts w:eastAsia="Times New Roman" w:cs="Times New Roman"/>
          <w:color w:val="000000"/>
          <w:szCs w:val="18"/>
          <w:highlight w:val="yellow"/>
          <w:u w:val="single"/>
        </w:rPr>
        <w:t>have attempted to engage Beijing</w:t>
      </w:r>
      <w:r w:rsidRPr="00CF447D">
        <w:rPr>
          <w:rFonts w:eastAsia="Times New Roman" w:cs="Times New Roman"/>
          <w:color w:val="000000"/>
          <w:szCs w:val="18"/>
          <w:u w:val="single"/>
        </w:rPr>
        <w:t xml:space="preserve"> </w:t>
      </w:r>
      <w:r w:rsidRPr="00445637">
        <w:rPr>
          <w:rFonts w:eastAsia="Times New Roman" w:cs="Times New Roman"/>
          <w:b/>
          <w:color w:val="000000"/>
          <w:szCs w:val="18"/>
          <w:highlight w:val="yellow"/>
          <w:u w:val="single"/>
        </w:rPr>
        <w:t>in discussions</w:t>
      </w:r>
      <w:r w:rsidRPr="00CF447D">
        <w:rPr>
          <w:rFonts w:eastAsia="Times New Roman" w:cs="Times New Roman"/>
          <w:color w:val="000000"/>
          <w:szCs w:val="18"/>
          <w:u w:val="single"/>
        </w:rPr>
        <w:t xml:space="preserve"> </w:t>
      </w:r>
      <w:r w:rsidRPr="00445637">
        <w:rPr>
          <w:rFonts w:eastAsia="Times New Roman" w:cs="Times New Roman"/>
          <w:color w:val="000000"/>
          <w:szCs w:val="18"/>
          <w:highlight w:val="yellow"/>
          <w:u w:val="single"/>
        </w:rPr>
        <w:t>and</w:t>
      </w:r>
      <w:r w:rsidRPr="00CF447D">
        <w:rPr>
          <w:rFonts w:eastAsia="Times New Roman" w:cs="Times New Roman"/>
          <w:color w:val="000000"/>
          <w:szCs w:val="18"/>
          <w:u w:val="single"/>
        </w:rPr>
        <w:t xml:space="preserve"> even </w:t>
      </w:r>
      <w:r w:rsidRPr="00445637">
        <w:rPr>
          <w:rFonts w:eastAsia="Times New Roman" w:cs="Times New Roman"/>
          <w:b/>
          <w:color w:val="000000"/>
          <w:szCs w:val="18"/>
          <w:highlight w:val="yellow"/>
          <w:u w:val="single"/>
        </w:rPr>
        <w:t>joint preparations</w:t>
      </w:r>
      <w:r w:rsidRPr="000353B2">
        <w:rPr>
          <w:rFonts w:eastAsia="Times New Roman" w:cs="Times New Roman"/>
          <w:b/>
          <w:color w:val="000000"/>
          <w:szCs w:val="18"/>
          <w:u w:val="single"/>
        </w:rPr>
        <w:t xml:space="preserve"> </w:t>
      </w:r>
      <w:r w:rsidRPr="00CF447D">
        <w:rPr>
          <w:rFonts w:eastAsia="Times New Roman" w:cs="Times New Roman"/>
          <w:color w:val="000000"/>
          <w:szCs w:val="18"/>
          <w:u w:val="single"/>
        </w:rPr>
        <w:t xml:space="preserve">for North Korea contingencies. However, </w:t>
      </w:r>
      <w:r w:rsidRPr="00445637">
        <w:rPr>
          <w:rFonts w:eastAsia="Times New Roman" w:cs="Times New Roman"/>
          <w:color w:val="000000"/>
          <w:szCs w:val="18"/>
          <w:highlight w:val="yellow"/>
          <w:u w:val="single"/>
        </w:rPr>
        <w:t>China has</w:t>
      </w:r>
      <w:r w:rsidRPr="00CF447D">
        <w:rPr>
          <w:rFonts w:eastAsia="Times New Roman" w:cs="Times New Roman"/>
          <w:color w:val="000000"/>
          <w:szCs w:val="18"/>
          <w:u w:val="single"/>
        </w:rPr>
        <w:t xml:space="preserve"> </w:t>
      </w:r>
      <w:r w:rsidRPr="00445637">
        <w:rPr>
          <w:rFonts w:eastAsia="Times New Roman" w:cs="Times New Roman"/>
          <w:b/>
          <w:color w:val="000000"/>
          <w:szCs w:val="18"/>
          <w:highlight w:val="yellow"/>
          <w:u w:val="single"/>
        </w:rPr>
        <w:t>consistently refused</w:t>
      </w:r>
      <w:r w:rsidRPr="00CF447D">
        <w:rPr>
          <w:rFonts w:eastAsia="Times New Roman" w:cs="Times New Roman"/>
          <w:color w:val="000000"/>
          <w:szCs w:val="18"/>
          <w:u w:val="single"/>
        </w:rPr>
        <w:t>.</w:t>
      </w:r>
      <w:r>
        <w:rPr>
          <w:rFonts w:eastAsia="Times New Roman" w:cs="Times New Roman"/>
          <w:color w:val="000000"/>
          <w:szCs w:val="18"/>
          <w:u w:val="single"/>
        </w:rPr>
        <w:t xml:space="preserve"> </w:t>
      </w:r>
      <w:r w:rsidRPr="000353B2">
        <w:rPr>
          <w:rFonts w:eastAsia="Times New Roman" w:cs="Times New Roman"/>
          <w:color w:val="000000"/>
          <w:sz w:val="16"/>
          <w:szCs w:val="18"/>
        </w:rPr>
        <w:t>The belief that the US, China and ROK should pursue cooperation on North Korea contingencies is based on two assumptions. First, since the three countries have vested interests in North Korea and most likely would all intervene in a contingency scenario, trilateral planning is necessary to avoid misinformation, miscalculation or even confrontation</w:t>
      </w:r>
      <w:r w:rsidRPr="000353B2">
        <w:rPr>
          <w:rFonts w:eastAsia="Times New Roman" w:cs="Times New Roman"/>
          <w:color w:val="000000"/>
          <w:sz w:val="10"/>
          <w:szCs w:val="18"/>
        </w:rPr>
        <w:t xml:space="preserve">. </w:t>
      </w:r>
      <w:r w:rsidRPr="000353B2">
        <w:rPr>
          <w:rFonts w:eastAsia="Times New Roman" w:cs="Times New Roman"/>
          <w:color w:val="000000"/>
          <w:sz w:val="16"/>
          <w:szCs w:val="18"/>
        </w:rPr>
        <w:t xml:space="preserve">The second assumption is </w:t>
      </w:r>
      <w:r w:rsidRPr="000353B2">
        <w:rPr>
          <w:sz w:val="16"/>
        </w:rPr>
        <w:t>the three countries share certain common interests in securing North Korean weapons of mass destruction (WMD) and denuclearization as well as promotion of DPRK economic reform. Therefore, such shared interests would provide</w:t>
      </w:r>
      <w:r w:rsidRPr="000353B2">
        <w:rPr>
          <w:rFonts w:eastAsia="Times New Roman" w:cs="Times New Roman"/>
          <w:color w:val="000000"/>
          <w:sz w:val="16"/>
          <w:szCs w:val="18"/>
        </w:rPr>
        <w:t xml:space="preserve"> a solid foundation for trilateral cooperation. </w:t>
      </w:r>
      <w:r w:rsidRPr="000353B2">
        <w:rPr>
          <w:rFonts w:eastAsia="Times New Roman" w:cs="Times New Roman"/>
          <w:color w:val="000000"/>
          <w:szCs w:val="18"/>
          <w:u w:val="single"/>
        </w:rPr>
        <w:t>In this context</w:t>
      </w:r>
      <w:r w:rsidRPr="00445637">
        <w:rPr>
          <w:rFonts w:eastAsia="Times New Roman" w:cs="Times New Roman"/>
          <w:color w:val="000000"/>
          <w:szCs w:val="18"/>
          <w:highlight w:val="yellow"/>
          <w:u w:val="single"/>
        </w:rPr>
        <w:t>, Beijing’s rejection</w:t>
      </w:r>
      <w:r w:rsidRPr="000353B2">
        <w:rPr>
          <w:rFonts w:eastAsia="Times New Roman" w:cs="Times New Roman"/>
          <w:color w:val="000000"/>
          <w:szCs w:val="18"/>
          <w:u w:val="single"/>
        </w:rPr>
        <w:t xml:space="preserve"> of contingency discussions </w:t>
      </w:r>
      <w:r w:rsidRPr="00445637">
        <w:rPr>
          <w:rFonts w:eastAsia="Times New Roman" w:cs="Times New Roman"/>
          <w:color w:val="000000"/>
          <w:szCs w:val="18"/>
          <w:highlight w:val="yellow"/>
          <w:u w:val="single"/>
        </w:rPr>
        <w:t>appears illogical</w:t>
      </w:r>
      <w:r w:rsidRPr="000353B2">
        <w:rPr>
          <w:rFonts w:eastAsia="Times New Roman" w:cs="Times New Roman"/>
          <w:color w:val="000000"/>
          <w:szCs w:val="18"/>
          <w:u w:val="single"/>
        </w:rPr>
        <w:t xml:space="preserve"> and perplexing </w:t>
      </w:r>
      <w:r w:rsidRPr="00445637">
        <w:rPr>
          <w:rFonts w:eastAsia="Times New Roman" w:cs="Times New Roman"/>
          <w:color w:val="000000"/>
          <w:szCs w:val="18"/>
          <w:highlight w:val="yellow"/>
          <w:u w:val="single"/>
        </w:rPr>
        <w:t>to many observers</w:t>
      </w:r>
      <w:r w:rsidRPr="000353B2">
        <w:rPr>
          <w:rFonts w:eastAsia="Times New Roman" w:cs="Times New Roman"/>
          <w:color w:val="000000"/>
          <w:szCs w:val="18"/>
          <w:u w:val="single"/>
        </w:rPr>
        <w:t>.</w:t>
      </w:r>
      <w:r>
        <w:rPr>
          <w:rFonts w:eastAsia="Times New Roman" w:cs="Times New Roman"/>
          <w:color w:val="000000"/>
          <w:szCs w:val="18"/>
          <w:u w:val="single"/>
        </w:rPr>
        <w:t xml:space="preserve"> </w:t>
      </w:r>
      <w:r w:rsidRPr="00445637">
        <w:rPr>
          <w:b/>
          <w:highlight w:val="yellow"/>
          <w:u w:val="single"/>
        </w:rPr>
        <w:t>However</w:t>
      </w:r>
      <w:r w:rsidRPr="000353B2">
        <w:rPr>
          <w:rFonts w:eastAsia="Times New Roman" w:cs="Times New Roman"/>
          <w:color w:val="000000"/>
          <w:sz w:val="16"/>
          <w:szCs w:val="18"/>
        </w:rPr>
        <w:t xml:space="preserve">, </w:t>
      </w:r>
      <w:r w:rsidRPr="000353B2">
        <w:rPr>
          <w:rFonts w:eastAsia="Times New Roman" w:cs="Times New Roman"/>
          <w:color w:val="000000"/>
          <w:szCs w:val="18"/>
          <w:u w:val="single"/>
        </w:rPr>
        <w:t xml:space="preserve">a </w:t>
      </w:r>
      <w:r w:rsidRPr="00445637">
        <w:rPr>
          <w:rFonts w:eastAsia="Times New Roman" w:cs="Times New Roman"/>
          <w:color w:val="000000"/>
          <w:szCs w:val="18"/>
          <w:highlight w:val="yellow"/>
          <w:u w:val="single"/>
        </w:rPr>
        <w:t>careful examination of China’s strategic concerns reveals that</w:t>
      </w:r>
      <w:r w:rsidRPr="000353B2">
        <w:rPr>
          <w:rFonts w:eastAsia="Times New Roman" w:cs="Times New Roman"/>
          <w:color w:val="000000"/>
          <w:szCs w:val="18"/>
          <w:u w:val="single"/>
        </w:rPr>
        <w:t xml:space="preserve"> Beijing’s rejection is fundamentally determined by one factor: the endgame in North Korea. States cooperate because of shared interests, but they also reject or limit such cooperation when their diverging interests are believed to outweigh the shared ones</w:t>
      </w:r>
      <w:r w:rsidRPr="000353B2">
        <w:rPr>
          <w:rFonts w:eastAsia="Times New Roman" w:cs="Times New Roman"/>
          <w:color w:val="000000"/>
          <w:sz w:val="16"/>
          <w:szCs w:val="18"/>
        </w:rPr>
        <w:t xml:space="preserve">. In the case of North Korea, </w:t>
      </w:r>
      <w:r w:rsidRPr="00445637">
        <w:rPr>
          <w:rFonts w:eastAsia="Times New Roman" w:cs="Times New Roman"/>
          <w:color w:val="000000"/>
          <w:szCs w:val="18"/>
          <w:highlight w:val="yellow"/>
          <w:u w:val="single"/>
        </w:rPr>
        <w:t xml:space="preserve">although China </w:t>
      </w:r>
      <w:r w:rsidRPr="00445637">
        <w:rPr>
          <w:rFonts w:eastAsia="Times New Roman" w:cs="Times New Roman"/>
          <w:b/>
          <w:color w:val="000000"/>
          <w:szCs w:val="18"/>
          <w:highlight w:val="yellow"/>
          <w:u w:val="single"/>
        </w:rPr>
        <w:t>does</w:t>
      </w:r>
      <w:r w:rsidRPr="00445637">
        <w:rPr>
          <w:rFonts w:eastAsia="Times New Roman" w:cs="Times New Roman"/>
          <w:color w:val="000000"/>
          <w:szCs w:val="18"/>
          <w:highlight w:val="yellow"/>
          <w:u w:val="single"/>
        </w:rPr>
        <w:t xml:space="preserve"> share the US-ROK goal</w:t>
      </w:r>
      <w:r w:rsidRPr="000353B2">
        <w:rPr>
          <w:rFonts w:eastAsia="Times New Roman" w:cs="Times New Roman"/>
          <w:color w:val="000000"/>
          <w:szCs w:val="18"/>
          <w:u w:val="single"/>
        </w:rPr>
        <w:t xml:space="preserve"> </w:t>
      </w:r>
      <w:r w:rsidRPr="00445637">
        <w:rPr>
          <w:rFonts w:eastAsia="Times New Roman" w:cs="Times New Roman"/>
          <w:color w:val="000000"/>
          <w:szCs w:val="18"/>
          <w:highlight w:val="yellow"/>
          <w:u w:val="single"/>
        </w:rPr>
        <w:t>of denuclearization, it understands</w:t>
      </w:r>
      <w:r w:rsidRPr="000353B2">
        <w:rPr>
          <w:rFonts w:eastAsia="Times New Roman" w:cs="Times New Roman"/>
          <w:color w:val="000000"/>
          <w:szCs w:val="18"/>
          <w:u w:val="single"/>
        </w:rPr>
        <w:t xml:space="preserve"> very well that denuclearization is not the endgame in the mind of either Washington or Seoul</w:t>
      </w:r>
      <w:r w:rsidRPr="000353B2">
        <w:rPr>
          <w:rFonts w:eastAsia="Times New Roman" w:cs="Times New Roman"/>
          <w:color w:val="000000"/>
          <w:sz w:val="16"/>
          <w:szCs w:val="18"/>
        </w:rPr>
        <w:t>. In the event of a North Korea contingency</w:t>
      </w:r>
      <w:r w:rsidRPr="00445637">
        <w:rPr>
          <w:rFonts w:eastAsia="Times New Roman" w:cs="Times New Roman"/>
          <w:color w:val="000000"/>
          <w:sz w:val="16"/>
          <w:szCs w:val="18"/>
          <w:highlight w:val="yellow"/>
        </w:rPr>
        <w:t xml:space="preserve">, </w:t>
      </w:r>
      <w:r w:rsidRPr="00445637">
        <w:rPr>
          <w:rFonts w:eastAsia="Times New Roman" w:cs="Times New Roman"/>
          <w:color w:val="000000"/>
          <w:szCs w:val="18"/>
          <w:highlight w:val="yellow"/>
          <w:u w:val="single"/>
        </w:rPr>
        <w:t xml:space="preserve">the US and ROK </w:t>
      </w:r>
      <w:r w:rsidRPr="00445637">
        <w:rPr>
          <w:rFonts w:eastAsia="Times New Roman" w:cs="Times New Roman"/>
          <w:b/>
          <w:color w:val="000000"/>
          <w:szCs w:val="18"/>
          <w:highlight w:val="yellow"/>
          <w:u w:val="single"/>
        </w:rPr>
        <w:t>would</w:t>
      </w:r>
      <w:r w:rsidRPr="000353B2">
        <w:rPr>
          <w:rFonts w:eastAsia="Times New Roman" w:cs="Times New Roman"/>
          <w:color w:val="000000"/>
          <w:szCs w:val="18"/>
          <w:u w:val="single"/>
        </w:rPr>
        <w:t xml:space="preserve"> likely </w:t>
      </w:r>
      <w:r w:rsidRPr="00445637">
        <w:rPr>
          <w:rFonts w:eastAsia="Times New Roman" w:cs="Times New Roman"/>
          <w:b/>
          <w:color w:val="000000"/>
          <w:szCs w:val="18"/>
          <w:highlight w:val="yellow"/>
          <w:u w:val="single"/>
        </w:rPr>
        <w:t>pursue</w:t>
      </w:r>
      <w:r w:rsidRPr="000353B2">
        <w:rPr>
          <w:rFonts w:eastAsia="Times New Roman" w:cs="Times New Roman"/>
          <w:color w:val="000000"/>
          <w:szCs w:val="18"/>
          <w:u w:val="single"/>
        </w:rPr>
        <w:t xml:space="preserve"> not just a policy of denuclearization but also one of stabilization leading to a </w:t>
      </w:r>
      <w:r w:rsidRPr="00445637">
        <w:rPr>
          <w:rFonts w:eastAsia="Times New Roman" w:cs="Times New Roman"/>
          <w:color w:val="000000"/>
          <w:szCs w:val="18"/>
          <w:highlight w:val="yellow"/>
          <w:u w:val="single"/>
        </w:rPr>
        <w:t>South Korean-led reunification.</w:t>
      </w:r>
      <w:r w:rsidRPr="000353B2">
        <w:rPr>
          <w:rFonts w:eastAsia="Times New Roman" w:cs="Times New Roman"/>
          <w:color w:val="000000"/>
          <w:szCs w:val="18"/>
          <w:u w:val="single"/>
        </w:rPr>
        <w:t xml:space="preserve"> Successful implementation of </w:t>
      </w:r>
      <w:r w:rsidRPr="00445637">
        <w:rPr>
          <w:rFonts w:eastAsia="Times New Roman" w:cs="Times New Roman"/>
          <w:color w:val="000000"/>
          <w:szCs w:val="18"/>
          <w:highlight w:val="yellow"/>
          <w:u w:val="single"/>
        </w:rPr>
        <w:t>this</w:t>
      </w:r>
      <w:r w:rsidRPr="000353B2">
        <w:rPr>
          <w:rFonts w:eastAsia="Times New Roman" w:cs="Times New Roman"/>
          <w:color w:val="000000"/>
          <w:szCs w:val="18"/>
          <w:u w:val="single"/>
        </w:rPr>
        <w:t xml:space="preserve"> policy </w:t>
      </w:r>
      <w:r w:rsidRPr="00445637">
        <w:rPr>
          <w:rFonts w:eastAsia="Times New Roman" w:cs="Times New Roman"/>
          <w:color w:val="000000"/>
          <w:szCs w:val="18"/>
          <w:highlight w:val="yellow"/>
          <w:u w:val="single"/>
        </w:rPr>
        <w:t>would inevitably alter the power equilibrium on the Korean peninsula</w:t>
      </w:r>
      <w:r w:rsidRPr="000353B2">
        <w:rPr>
          <w:rFonts w:eastAsia="Times New Roman" w:cs="Times New Roman"/>
          <w:color w:val="000000"/>
          <w:sz w:val="16"/>
          <w:szCs w:val="18"/>
        </w:rPr>
        <w:t xml:space="preserve">. </w:t>
      </w:r>
      <w:r w:rsidRPr="000353B2">
        <w:rPr>
          <w:rFonts w:eastAsia="Times New Roman" w:cs="Times New Roman"/>
          <w:color w:val="000000"/>
          <w:szCs w:val="18"/>
          <w:u w:val="single"/>
        </w:rPr>
        <w:t>American and South Korean aspirations are seen in China as in conflict with its interests. Chinese thinkers and decision-makers generally perceive Beijing’s top priority, in the long run, lies in North Korea’s strategic utility, not only as a buffer, but also as an element of strategic leverage vis-à-vis the US and South Korea</w:t>
      </w:r>
      <w:r w:rsidRPr="000353B2">
        <w:rPr>
          <w:rFonts w:eastAsia="Times New Roman" w:cs="Times New Roman"/>
          <w:color w:val="000000"/>
          <w:sz w:val="16"/>
          <w:szCs w:val="18"/>
        </w:rPr>
        <w:t xml:space="preserve">. If instability were to occur, beyond the immediate concern of WMD leakage and refugee inflows, Beijing’s top agenda item would be to protect China’s strategic stake. This most certainly would mean the existence of a pro-Chinese (or at least China-leaning) North Korean regime, regardless of whether or not it would be led by Kim Jong </w:t>
      </w:r>
      <w:proofErr w:type="gramStart"/>
      <w:r w:rsidRPr="000353B2">
        <w:rPr>
          <w:rFonts w:eastAsia="Times New Roman" w:cs="Times New Roman"/>
          <w:color w:val="000000"/>
          <w:sz w:val="16"/>
          <w:szCs w:val="18"/>
        </w:rPr>
        <w:t>Un</w:t>
      </w:r>
      <w:proofErr w:type="gramEnd"/>
      <w:r w:rsidRPr="000353B2">
        <w:rPr>
          <w:rFonts w:eastAsia="Times New Roman" w:cs="Times New Roman"/>
          <w:color w:val="000000"/>
          <w:sz w:val="16"/>
          <w:szCs w:val="18"/>
        </w:rPr>
        <w:t xml:space="preserve">. </w:t>
      </w:r>
      <w:r w:rsidRPr="00445637">
        <w:rPr>
          <w:rFonts w:eastAsia="Times New Roman" w:cs="Times New Roman"/>
          <w:color w:val="000000"/>
          <w:szCs w:val="18"/>
          <w:highlight w:val="yellow"/>
          <w:u w:val="single"/>
        </w:rPr>
        <w:t>In Beijing’s view, a Korea unified</w:t>
      </w:r>
      <w:r w:rsidRPr="000353B2">
        <w:rPr>
          <w:rFonts w:eastAsia="Times New Roman" w:cs="Times New Roman"/>
          <w:color w:val="000000"/>
          <w:szCs w:val="18"/>
          <w:u w:val="single"/>
        </w:rPr>
        <w:t xml:space="preserve"> under current circumstances </w:t>
      </w:r>
      <w:r w:rsidRPr="00445637">
        <w:rPr>
          <w:rFonts w:eastAsia="Times New Roman" w:cs="Times New Roman"/>
          <w:color w:val="000000"/>
          <w:szCs w:val="18"/>
          <w:highlight w:val="yellow"/>
          <w:u w:val="single"/>
        </w:rPr>
        <w:t>would</w:t>
      </w:r>
      <w:r w:rsidRPr="000353B2">
        <w:rPr>
          <w:rFonts w:eastAsia="Times New Roman" w:cs="Times New Roman"/>
          <w:color w:val="000000"/>
          <w:szCs w:val="18"/>
          <w:u w:val="single"/>
        </w:rPr>
        <w:t xml:space="preserve"> most likely </w:t>
      </w:r>
      <w:r w:rsidRPr="00445637">
        <w:rPr>
          <w:rFonts w:eastAsia="Times New Roman" w:cs="Times New Roman"/>
          <w:color w:val="000000"/>
          <w:szCs w:val="18"/>
          <w:highlight w:val="yellow"/>
          <w:u w:val="single"/>
        </w:rPr>
        <w:t>be</w:t>
      </w:r>
      <w:r w:rsidRPr="000353B2">
        <w:rPr>
          <w:rFonts w:eastAsia="Times New Roman" w:cs="Times New Roman"/>
          <w:color w:val="000000"/>
          <w:szCs w:val="18"/>
          <w:u w:val="single"/>
        </w:rPr>
        <w:t xml:space="preserve"> </w:t>
      </w:r>
      <w:r w:rsidRPr="00445637">
        <w:rPr>
          <w:rFonts w:eastAsia="Times New Roman" w:cs="Times New Roman"/>
          <w:b/>
          <w:color w:val="000000"/>
          <w:szCs w:val="18"/>
          <w:highlight w:val="yellow"/>
          <w:u w:val="single"/>
        </w:rPr>
        <w:t>pro-US</w:t>
      </w:r>
      <w:r w:rsidRPr="000353B2">
        <w:rPr>
          <w:rFonts w:eastAsia="Times New Roman" w:cs="Times New Roman"/>
          <w:color w:val="000000"/>
          <w:szCs w:val="18"/>
          <w:u w:val="single"/>
        </w:rPr>
        <w:t xml:space="preserve"> given the history and reality of the US-ROK alliance. US influence and alliance would prevail on the whole peninsula regardless of whether or not American troops were deployed to the north of the 38th parallel.</w:t>
      </w:r>
      <w:r w:rsidRPr="000353B2">
        <w:rPr>
          <w:rFonts w:eastAsia="Times New Roman" w:cs="Times New Roman"/>
          <w:color w:val="000000"/>
          <w:sz w:val="16"/>
          <w:szCs w:val="18"/>
        </w:rPr>
        <w:t xml:space="preserve"> This change would have a critical negative impact on China’s security environment. Whether such a unified Korea would try to remain neutral is relevant but not a game-changer. </w:t>
      </w:r>
      <w:r w:rsidRPr="000353B2">
        <w:rPr>
          <w:rFonts w:eastAsia="Times New Roman" w:cs="Times New Roman"/>
          <w:color w:val="000000"/>
          <w:szCs w:val="18"/>
          <w:u w:val="single"/>
        </w:rPr>
        <w:t>China fundamentally sees South Korea as incapable or unwilling to challenge the US and their military alliance</w:t>
      </w:r>
      <w:r w:rsidRPr="000353B2">
        <w:rPr>
          <w:rFonts w:eastAsia="Times New Roman" w:cs="Times New Roman"/>
          <w:color w:val="000000"/>
          <w:sz w:val="16"/>
          <w:szCs w:val="18"/>
        </w:rPr>
        <w:t xml:space="preserve">. Furthermore, </w:t>
      </w:r>
      <w:r w:rsidRPr="00445637">
        <w:rPr>
          <w:rFonts w:eastAsia="Times New Roman" w:cs="Times New Roman"/>
          <w:color w:val="000000"/>
          <w:szCs w:val="18"/>
          <w:highlight w:val="yellow"/>
          <w:u w:val="single"/>
        </w:rPr>
        <w:t>even if</w:t>
      </w:r>
      <w:r w:rsidRPr="000353B2">
        <w:rPr>
          <w:rFonts w:eastAsia="Times New Roman" w:cs="Times New Roman"/>
          <w:color w:val="000000"/>
          <w:szCs w:val="18"/>
          <w:u w:val="single"/>
        </w:rPr>
        <w:t xml:space="preserve"> such </w:t>
      </w:r>
      <w:r w:rsidRPr="00445637">
        <w:rPr>
          <w:rFonts w:eastAsia="Times New Roman" w:cs="Times New Roman"/>
          <w:color w:val="000000"/>
          <w:szCs w:val="18"/>
          <w:highlight w:val="yellow"/>
          <w:u w:val="single"/>
        </w:rPr>
        <w:t>a unified Korea</w:t>
      </w:r>
      <w:r w:rsidRPr="000353B2">
        <w:rPr>
          <w:rFonts w:eastAsia="Times New Roman" w:cs="Times New Roman"/>
          <w:color w:val="000000"/>
          <w:szCs w:val="18"/>
          <w:u w:val="single"/>
        </w:rPr>
        <w:t xml:space="preserve"> indeed </w:t>
      </w:r>
      <w:r w:rsidRPr="00445637">
        <w:rPr>
          <w:rFonts w:eastAsia="Times New Roman" w:cs="Times New Roman"/>
          <w:b/>
          <w:color w:val="000000"/>
          <w:szCs w:val="18"/>
          <w:highlight w:val="yellow"/>
          <w:u w:val="single"/>
        </w:rPr>
        <w:t>becomes neutral</w:t>
      </w:r>
      <w:r w:rsidRPr="000353B2">
        <w:rPr>
          <w:rFonts w:eastAsia="Times New Roman" w:cs="Times New Roman"/>
          <w:color w:val="000000"/>
          <w:szCs w:val="18"/>
          <w:u w:val="single"/>
        </w:rPr>
        <w:t xml:space="preserve">, </w:t>
      </w:r>
      <w:r w:rsidRPr="00445637">
        <w:rPr>
          <w:rFonts w:eastAsia="Times New Roman" w:cs="Times New Roman"/>
          <w:color w:val="000000"/>
          <w:szCs w:val="18"/>
          <w:highlight w:val="yellow"/>
          <w:u w:val="single"/>
        </w:rPr>
        <w:t>it would still tremendously damage Chinese influence on the peninsula.</w:t>
      </w:r>
      <w:r w:rsidRPr="000353B2">
        <w:rPr>
          <w:rFonts w:eastAsia="Times New Roman" w:cs="Times New Roman"/>
          <w:color w:val="000000"/>
          <w:szCs w:val="18"/>
          <w:u w:val="single"/>
        </w:rPr>
        <w:t xml:space="preserve"> It is believed that </w:t>
      </w:r>
      <w:r w:rsidRPr="00445637">
        <w:rPr>
          <w:rFonts w:eastAsia="Times New Roman" w:cs="Times New Roman"/>
          <w:color w:val="000000"/>
          <w:szCs w:val="18"/>
          <w:highlight w:val="yellow"/>
          <w:u w:val="single"/>
        </w:rPr>
        <w:t>South Korea, upon reunification will be more assertive and</w:t>
      </w:r>
      <w:r w:rsidRPr="000353B2">
        <w:rPr>
          <w:rFonts w:eastAsia="Times New Roman" w:cs="Times New Roman"/>
          <w:color w:val="000000"/>
          <w:szCs w:val="18"/>
          <w:u w:val="single"/>
        </w:rPr>
        <w:t xml:space="preserve"> ready to </w:t>
      </w:r>
      <w:r w:rsidRPr="00445637">
        <w:rPr>
          <w:rFonts w:eastAsia="Times New Roman" w:cs="Times New Roman"/>
          <w:b/>
          <w:color w:val="000000"/>
          <w:szCs w:val="18"/>
          <w:highlight w:val="yellow"/>
          <w:u w:val="single"/>
        </w:rPr>
        <w:t>challenge China</w:t>
      </w:r>
      <w:r w:rsidRPr="00445637">
        <w:rPr>
          <w:rFonts w:eastAsia="Times New Roman" w:cs="Times New Roman"/>
          <w:color w:val="000000"/>
          <w:szCs w:val="18"/>
          <w:highlight w:val="yellow"/>
          <w:u w:val="single"/>
        </w:rPr>
        <w:t xml:space="preserve"> on </w:t>
      </w:r>
      <w:r w:rsidRPr="00445637">
        <w:rPr>
          <w:rFonts w:eastAsia="Times New Roman" w:cs="Times New Roman"/>
          <w:b/>
          <w:color w:val="000000"/>
          <w:szCs w:val="18"/>
          <w:highlight w:val="yellow"/>
          <w:u w:val="single"/>
        </w:rPr>
        <w:t>bilateral</w:t>
      </w:r>
      <w:r w:rsidRPr="00445637">
        <w:rPr>
          <w:rFonts w:eastAsia="Times New Roman" w:cs="Times New Roman"/>
          <w:color w:val="000000"/>
          <w:szCs w:val="18"/>
          <w:highlight w:val="yellow"/>
          <w:u w:val="single"/>
        </w:rPr>
        <w:t xml:space="preserve"> and </w:t>
      </w:r>
      <w:r w:rsidRPr="00445637">
        <w:rPr>
          <w:rFonts w:eastAsia="Times New Roman" w:cs="Times New Roman"/>
          <w:b/>
          <w:color w:val="000000"/>
          <w:szCs w:val="18"/>
          <w:highlight w:val="yellow"/>
          <w:u w:val="single"/>
        </w:rPr>
        <w:t>regional</w:t>
      </w:r>
      <w:r w:rsidRPr="00445637">
        <w:rPr>
          <w:rFonts w:eastAsia="Times New Roman" w:cs="Times New Roman"/>
          <w:color w:val="000000"/>
          <w:szCs w:val="18"/>
          <w:highlight w:val="yellow"/>
          <w:u w:val="single"/>
        </w:rPr>
        <w:t xml:space="preserve"> issues</w:t>
      </w:r>
      <w:r w:rsidRPr="000353B2">
        <w:rPr>
          <w:rFonts w:eastAsia="Times New Roman" w:cs="Times New Roman"/>
          <w:color w:val="000000"/>
          <w:szCs w:val="18"/>
          <w:u w:val="single"/>
        </w:rPr>
        <w:t>, with or without the alliance with the US. Therefore, many in China see that it has no reason to abandon its strategic leverage on North Korea, not only vis-à-vis the US, but also vis-à-vis South Korea.</w:t>
      </w:r>
    </w:p>
    <w:sectPr w:rsidR="00201242" w:rsidRPr="00176D19" w:rsidSect="00437C7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04396"/>
    <w:multiLevelType w:val="hybridMultilevel"/>
    <w:tmpl w:val="81668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D7729E"/>
    <w:multiLevelType w:val="hybridMultilevel"/>
    <w:tmpl w:val="199A68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6D48F7"/>
    <w:multiLevelType w:val="hybridMultilevel"/>
    <w:tmpl w:val="4A0634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A767C3"/>
    <w:multiLevelType w:val="hybridMultilevel"/>
    <w:tmpl w:val="14B6DC8A"/>
    <w:lvl w:ilvl="0" w:tplc="AE76797C">
      <w:start w:val="3"/>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2A56BB8"/>
    <w:multiLevelType w:val="hybridMultilevel"/>
    <w:tmpl w:val="028064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A0767A"/>
    <w:multiLevelType w:val="hybridMultilevel"/>
    <w:tmpl w:val="028064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A813B7"/>
    <w:multiLevelType w:val="hybridMultilevel"/>
    <w:tmpl w:val="E814F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B43BF6"/>
    <w:multiLevelType w:val="hybridMultilevel"/>
    <w:tmpl w:val="3A148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D74C5D"/>
    <w:multiLevelType w:val="hybridMultilevel"/>
    <w:tmpl w:val="DAD601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626CF0"/>
    <w:multiLevelType w:val="hybridMultilevel"/>
    <w:tmpl w:val="DAE2BE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38E86BD0"/>
    <w:multiLevelType w:val="hybridMultilevel"/>
    <w:tmpl w:val="8D5EF7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3D6B97"/>
    <w:multiLevelType w:val="hybridMultilevel"/>
    <w:tmpl w:val="7122C9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7D15F9A"/>
    <w:multiLevelType w:val="hybridMultilevel"/>
    <w:tmpl w:val="D848EF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EA45D8"/>
    <w:multiLevelType w:val="hybridMultilevel"/>
    <w:tmpl w:val="93547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69D1E28"/>
    <w:multiLevelType w:val="hybridMultilevel"/>
    <w:tmpl w:val="7688B9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9705D5"/>
    <w:multiLevelType w:val="hybridMultilevel"/>
    <w:tmpl w:val="FF5052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4F67A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9556AD5"/>
    <w:multiLevelType w:val="hybridMultilevel"/>
    <w:tmpl w:val="3E9682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C353CE"/>
    <w:multiLevelType w:val="hybridMultilevel"/>
    <w:tmpl w:val="596C0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9D0931"/>
    <w:multiLevelType w:val="hybridMultilevel"/>
    <w:tmpl w:val="CCAA45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C436EDF"/>
    <w:multiLevelType w:val="hybridMultilevel"/>
    <w:tmpl w:val="8894F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23"/>
  </w:num>
  <w:num w:numId="3">
    <w:abstractNumId w:val="20"/>
  </w:num>
  <w:num w:numId="4">
    <w:abstractNumId w:val="3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3"/>
  </w:num>
  <w:num w:numId="16">
    <w:abstractNumId w:val="11"/>
  </w:num>
  <w:num w:numId="17">
    <w:abstractNumId w:val="15"/>
  </w:num>
  <w:num w:numId="18">
    <w:abstractNumId w:val="27"/>
  </w:num>
  <w:num w:numId="19">
    <w:abstractNumId w:val="31"/>
  </w:num>
  <w:num w:numId="20">
    <w:abstractNumId w:val="32"/>
  </w:num>
  <w:num w:numId="21">
    <w:abstractNumId w:val="18"/>
  </w:num>
  <w:num w:numId="22">
    <w:abstractNumId w:val="12"/>
  </w:num>
  <w:num w:numId="23">
    <w:abstractNumId w:val="22"/>
  </w:num>
  <w:num w:numId="24">
    <w:abstractNumId w:val="28"/>
  </w:num>
  <w:num w:numId="25">
    <w:abstractNumId w:val="17"/>
  </w:num>
  <w:num w:numId="26">
    <w:abstractNumId w:val="25"/>
  </w:num>
  <w:num w:numId="27">
    <w:abstractNumId w:val="24"/>
  </w:num>
  <w:num w:numId="28">
    <w:abstractNumId w:val="14"/>
  </w:num>
  <w:num w:numId="29">
    <w:abstractNumId w:val="34"/>
  </w:num>
  <w:num w:numId="30">
    <w:abstractNumId w:val="10"/>
  </w:num>
  <w:num w:numId="31">
    <w:abstractNumId w:val="19"/>
  </w:num>
  <w:num w:numId="32">
    <w:abstractNumId w:val="16"/>
  </w:num>
  <w:num w:numId="33">
    <w:abstractNumId w:val="21"/>
  </w:num>
  <w:num w:numId="34">
    <w:abstractNumId w:val="29"/>
  </w:num>
  <w:num w:numId="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41712388"/>
  </w:docVars>
  <w:rsids>
    <w:rsidRoot w:val="00FE1858"/>
    <w:rsid w:val="000014F7"/>
    <w:rsid w:val="00023859"/>
    <w:rsid w:val="00047B3D"/>
    <w:rsid w:val="00080788"/>
    <w:rsid w:val="000B6655"/>
    <w:rsid w:val="000B7328"/>
    <w:rsid w:val="001017A3"/>
    <w:rsid w:val="001129DE"/>
    <w:rsid w:val="00120F8D"/>
    <w:rsid w:val="0012146B"/>
    <w:rsid w:val="0016599B"/>
    <w:rsid w:val="00167EA9"/>
    <w:rsid w:val="00173107"/>
    <w:rsid w:val="00176D19"/>
    <w:rsid w:val="001A1237"/>
    <w:rsid w:val="001B2605"/>
    <w:rsid w:val="001B512C"/>
    <w:rsid w:val="001C03A8"/>
    <w:rsid w:val="001C044A"/>
    <w:rsid w:val="001D063E"/>
    <w:rsid w:val="00200413"/>
    <w:rsid w:val="00201242"/>
    <w:rsid w:val="00205307"/>
    <w:rsid w:val="00212210"/>
    <w:rsid w:val="0021332D"/>
    <w:rsid w:val="0023336B"/>
    <w:rsid w:val="00245D21"/>
    <w:rsid w:val="00281494"/>
    <w:rsid w:val="0028700D"/>
    <w:rsid w:val="0029717A"/>
    <w:rsid w:val="002A27D1"/>
    <w:rsid w:val="002B596A"/>
    <w:rsid w:val="002E507F"/>
    <w:rsid w:val="002E66BE"/>
    <w:rsid w:val="002E73A7"/>
    <w:rsid w:val="002F412E"/>
    <w:rsid w:val="0030094F"/>
    <w:rsid w:val="00303682"/>
    <w:rsid w:val="00304B25"/>
    <w:rsid w:val="00313067"/>
    <w:rsid w:val="003205B1"/>
    <w:rsid w:val="00335BD7"/>
    <w:rsid w:val="0035037A"/>
    <w:rsid w:val="0036134C"/>
    <w:rsid w:val="00375B36"/>
    <w:rsid w:val="003769E6"/>
    <w:rsid w:val="00381CC7"/>
    <w:rsid w:val="00387AC9"/>
    <w:rsid w:val="003A5B6C"/>
    <w:rsid w:val="003B12F9"/>
    <w:rsid w:val="003B17E8"/>
    <w:rsid w:val="003B711C"/>
    <w:rsid w:val="003C41A1"/>
    <w:rsid w:val="003D02D6"/>
    <w:rsid w:val="003D2F10"/>
    <w:rsid w:val="003E42C2"/>
    <w:rsid w:val="003F2ECC"/>
    <w:rsid w:val="003F3EAE"/>
    <w:rsid w:val="004023B7"/>
    <w:rsid w:val="00410F39"/>
    <w:rsid w:val="0042218E"/>
    <w:rsid w:val="00437C77"/>
    <w:rsid w:val="004435B8"/>
    <w:rsid w:val="00445637"/>
    <w:rsid w:val="00450FBF"/>
    <w:rsid w:val="00456781"/>
    <w:rsid w:val="00492616"/>
    <w:rsid w:val="00497C73"/>
    <w:rsid w:val="004A2525"/>
    <w:rsid w:val="004C65E7"/>
    <w:rsid w:val="004C6E80"/>
    <w:rsid w:val="004D6187"/>
    <w:rsid w:val="004D7F18"/>
    <w:rsid w:val="004E47F4"/>
    <w:rsid w:val="004F0E0D"/>
    <w:rsid w:val="004F77C3"/>
    <w:rsid w:val="004F7E54"/>
    <w:rsid w:val="00502C95"/>
    <w:rsid w:val="00506420"/>
    <w:rsid w:val="005135B2"/>
    <w:rsid w:val="00517948"/>
    <w:rsid w:val="00517FBE"/>
    <w:rsid w:val="005464DA"/>
    <w:rsid w:val="0055345E"/>
    <w:rsid w:val="00571449"/>
    <w:rsid w:val="00574D9C"/>
    <w:rsid w:val="00585299"/>
    <w:rsid w:val="00594B53"/>
    <w:rsid w:val="005A4DC3"/>
    <w:rsid w:val="005A6B72"/>
    <w:rsid w:val="005D7A61"/>
    <w:rsid w:val="005F25D1"/>
    <w:rsid w:val="005F262B"/>
    <w:rsid w:val="005F5911"/>
    <w:rsid w:val="00605488"/>
    <w:rsid w:val="00623224"/>
    <w:rsid w:val="00626368"/>
    <w:rsid w:val="00632B43"/>
    <w:rsid w:val="00634872"/>
    <w:rsid w:val="00641945"/>
    <w:rsid w:val="00657FEB"/>
    <w:rsid w:val="006629D1"/>
    <w:rsid w:val="00664DE3"/>
    <w:rsid w:val="00670689"/>
    <w:rsid w:val="0068585E"/>
    <w:rsid w:val="00696FAF"/>
    <w:rsid w:val="006A6414"/>
    <w:rsid w:val="006C1863"/>
    <w:rsid w:val="006C3018"/>
    <w:rsid w:val="006E4BD1"/>
    <w:rsid w:val="006F0A3A"/>
    <w:rsid w:val="006F55D3"/>
    <w:rsid w:val="007031E1"/>
    <w:rsid w:val="00723D33"/>
    <w:rsid w:val="00724B80"/>
    <w:rsid w:val="00750618"/>
    <w:rsid w:val="00760F10"/>
    <w:rsid w:val="00763BC3"/>
    <w:rsid w:val="0077293F"/>
    <w:rsid w:val="00790CCA"/>
    <w:rsid w:val="007928EF"/>
    <w:rsid w:val="00797A6D"/>
    <w:rsid w:val="007A1EB4"/>
    <w:rsid w:val="007A6569"/>
    <w:rsid w:val="007B707E"/>
    <w:rsid w:val="007C1E81"/>
    <w:rsid w:val="007E6020"/>
    <w:rsid w:val="007F5EDD"/>
    <w:rsid w:val="00801A35"/>
    <w:rsid w:val="00805DE2"/>
    <w:rsid w:val="00814FCC"/>
    <w:rsid w:val="0081591E"/>
    <w:rsid w:val="00823721"/>
    <w:rsid w:val="008247CE"/>
    <w:rsid w:val="00825232"/>
    <w:rsid w:val="00844779"/>
    <w:rsid w:val="00846B44"/>
    <w:rsid w:val="00854F7D"/>
    <w:rsid w:val="00863B3E"/>
    <w:rsid w:val="00891DC1"/>
    <w:rsid w:val="008A15F1"/>
    <w:rsid w:val="008B4C4C"/>
    <w:rsid w:val="008D6696"/>
    <w:rsid w:val="008E342D"/>
    <w:rsid w:val="0090054F"/>
    <w:rsid w:val="00914CE0"/>
    <w:rsid w:val="00934456"/>
    <w:rsid w:val="00947682"/>
    <w:rsid w:val="00951479"/>
    <w:rsid w:val="00955664"/>
    <w:rsid w:val="00973BF4"/>
    <w:rsid w:val="00975953"/>
    <w:rsid w:val="00987701"/>
    <w:rsid w:val="00990174"/>
    <w:rsid w:val="00995F87"/>
    <w:rsid w:val="009B2C12"/>
    <w:rsid w:val="009D2389"/>
    <w:rsid w:val="009D55D5"/>
    <w:rsid w:val="009D64EF"/>
    <w:rsid w:val="009E730F"/>
    <w:rsid w:val="009E7EBD"/>
    <w:rsid w:val="00A21651"/>
    <w:rsid w:val="00A24FB1"/>
    <w:rsid w:val="00A32925"/>
    <w:rsid w:val="00A55E4B"/>
    <w:rsid w:val="00A64819"/>
    <w:rsid w:val="00A650DE"/>
    <w:rsid w:val="00A659BC"/>
    <w:rsid w:val="00A70844"/>
    <w:rsid w:val="00A87A3A"/>
    <w:rsid w:val="00A902BC"/>
    <w:rsid w:val="00AA53B1"/>
    <w:rsid w:val="00AA6F5A"/>
    <w:rsid w:val="00AF38A1"/>
    <w:rsid w:val="00B0072E"/>
    <w:rsid w:val="00B245EB"/>
    <w:rsid w:val="00B24DB0"/>
    <w:rsid w:val="00B32442"/>
    <w:rsid w:val="00B424D6"/>
    <w:rsid w:val="00B50C25"/>
    <w:rsid w:val="00B5501B"/>
    <w:rsid w:val="00B60ED7"/>
    <w:rsid w:val="00B656CB"/>
    <w:rsid w:val="00B80DBE"/>
    <w:rsid w:val="00B875D2"/>
    <w:rsid w:val="00B937B3"/>
    <w:rsid w:val="00B93FC1"/>
    <w:rsid w:val="00B9708C"/>
    <w:rsid w:val="00BA069A"/>
    <w:rsid w:val="00BA39C7"/>
    <w:rsid w:val="00BA5644"/>
    <w:rsid w:val="00BD3FA6"/>
    <w:rsid w:val="00BE78FB"/>
    <w:rsid w:val="00C3055E"/>
    <w:rsid w:val="00C45400"/>
    <w:rsid w:val="00C53B2B"/>
    <w:rsid w:val="00C642ED"/>
    <w:rsid w:val="00C65B48"/>
    <w:rsid w:val="00C71E0D"/>
    <w:rsid w:val="00C948B1"/>
    <w:rsid w:val="00CB1578"/>
    <w:rsid w:val="00CB6459"/>
    <w:rsid w:val="00CD2859"/>
    <w:rsid w:val="00CE6505"/>
    <w:rsid w:val="00D02CA2"/>
    <w:rsid w:val="00D02FEA"/>
    <w:rsid w:val="00D241DD"/>
    <w:rsid w:val="00D3487A"/>
    <w:rsid w:val="00D350AD"/>
    <w:rsid w:val="00D66772"/>
    <w:rsid w:val="00D80677"/>
    <w:rsid w:val="00DE345F"/>
    <w:rsid w:val="00DF5AF5"/>
    <w:rsid w:val="00E06AE6"/>
    <w:rsid w:val="00E07CE3"/>
    <w:rsid w:val="00E206B1"/>
    <w:rsid w:val="00E371BF"/>
    <w:rsid w:val="00E41FB0"/>
    <w:rsid w:val="00E45400"/>
    <w:rsid w:val="00E46222"/>
    <w:rsid w:val="00E47B4C"/>
    <w:rsid w:val="00E657CB"/>
    <w:rsid w:val="00EB0B6B"/>
    <w:rsid w:val="00ED6F3A"/>
    <w:rsid w:val="00EF41B5"/>
    <w:rsid w:val="00F07AEC"/>
    <w:rsid w:val="00F17A32"/>
    <w:rsid w:val="00F17F98"/>
    <w:rsid w:val="00F43D75"/>
    <w:rsid w:val="00F46A56"/>
    <w:rsid w:val="00F87233"/>
    <w:rsid w:val="00F91886"/>
    <w:rsid w:val="00F955D1"/>
    <w:rsid w:val="00FD1FAF"/>
    <w:rsid w:val="00FE1858"/>
    <w:rsid w:val="00FE1BDE"/>
    <w:rsid w:val="00FF2D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855CC6F-8FBD-4B23-8B09-BDFEA5295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0054F"/>
    <w:rPr>
      <w:rFonts w:ascii="Calibri" w:eastAsiaTheme="minorHAnsi" w:hAnsi="Calibri"/>
      <w:sz w:val="22"/>
      <w:szCs w:val="22"/>
    </w:rPr>
  </w:style>
  <w:style w:type="paragraph" w:styleId="Heading1">
    <w:name w:val="heading 1"/>
    <w:aliases w:val="Pocket"/>
    <w:basedOn w:val="Normal"/>
    <w:next w:val="Normal"/>
    <w:link w:val="Heading1Char"/>
    <w:qFormat/>
    <w:rsid w:val="0090054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0054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0054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0054F"/>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0054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0054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0054F"/>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90054F"/>
    <w:rPr>
      <w:rFonts w:ascii="Calibri" w:eastAsiaTheme="majorEastAsia" w:hAnsi="Calibri" w:cstheme="majorBidi"/>
      <w:b/>
      <w:iCs/>
      <w:sz w:val="26"/>
      <w:szCs w:val="22"/>
    </w:rPr>
  </w:style>
  <w:style w:type="character" w:styleId="Emphasis">
    <w:name w:val="Emphasis"/>
    <w:basedOn w:val="DefaultParagraphFont"/>
    <w:uiPriority w:val="7"/>
    <w:qFormat/>
    <w:rsid w:val="0090054F"/>
    <w:rPr>
      <w:rFonts w:ascii="Calibri" w:hAnsi="Calibri"/>
      <w:b/>
      <w:i w:val="0"/>
      <w:iCs/>
      <w:sz w:val="22"/>
      <w:u w:val="single"/>
      <w:bdr w:val="single" w:sz="18" w:space="0" w:color="auto"/>
    </w:rPr>
  </w:style>
  <w:style w:type="paragraph" w:styleId="NoSpacing">
    <w:name w:val="No Spacing"/>
    <w:uiPriority w:val="1"/>
    <w:rsid w:val="00FE1858"/>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Not.,Not"/>
    <w:basedOn w:val="DefaultParagraphFont"/>
    <w:uiPriority w:val="5"/>
    <w:qFormat/>
    <w:rsid w:val="0090054F"/>
    <w:rPr>
      <w:b/>
      <w:bCs/>
      <w:sz w:val="26"/>
      <w:u w:val="none"/>
    </w:rPr>
  </w:style>
  <w:style w:type="character" w:customStyle="1" w:styleId="StyleBoldUnderline">
    <w:name w:val="Style Bold Underline"/>
    <w:aliases w:val="Underline,Style Underline"/>
    <w:basedOn w:val="DefaultParagraphFont"/>
    <w:uiPriority w:val="6"/>
    <w:qFormat/>
    <w:rsid w:val="0090054F"/>
    <w:rPr>
      <w:b w:val="0"/>
      <w:sz w:val="22"/>
      <w:u w:val="single"/>
    </w:rPr>
  </w:style>
  <w:style w:type="paragraph" w:styleId="DocumentMap">
    <w:name w:val="Document Map"/>
    <w:basedOn w:val="Normal"/>
    <w:link w:val="DocumentMapChar"/>
    <w:uiPriority w:val="99"/>
    <w:semiHidden/>
    <w:unhideWhenUsed/>
    <w:rsid w:val="00FE1858"/>
    <w:rPr>
      <w:rFonts w:ascii="Lucida Grande" w:hAnsi="Lucida Grande" w:cs="Lucida Grande"/>
    </w:rPr>
  </w:style>
  <w:style w:type="character" w:customStyle="1" w:styleId="DocumentMapChar">
    <w:name w:val="Document Map Char"/>
    <w:basedOn w:val="DefaultParagraphFont"/>
    <w:link w:val="DocumentMap"/>
    <w:uiPriority w:val="99"/>
    <w:semiHidden/>
    <w:rsid w:val="00FE1858"/>
    <w:rPr>
      <w:rFonts w:ascii="Lucida Grande" w:hAnsi="Lucida Grande" w:cs="Lucida Grande"/>
      <w:sz w:val="22"/>
    </w:rPr>
  </w:style>
  <w:style w:type="paragraph" w:styleId="ListParagraph">
    <w:name w:val="List Paragraph"/>
    <w:basedOn w:val="Normal"/>
    <w:uiPriority w:val="99"/>
    <w:qFormat/>
    <w:rsid w:val="00FE1858"/>
    <w:pPr>
      <w:ind w:left="720"/>
      <w:contextualSpacing/>
    </w:pPr>
  </w:style>
  <w:style w:type="paragraph" w:styleId="Header">
    <w:name w:val="header"/>
    <w:basedOn w:val="Normal"/>
    <w:link w:val="HeaderChar"/>
    <w:uiPriority w:val="99"/>
    <w:unhideWhenUsed/>
    <w:rsid w:val="00FE1858"/>
    <w:pPr>
      <w:tabs>
        <w:tab w:val="center" w:pos="4320"/>
        <w:tab w:val="right" w:pos="8640"/>
      </w:tabs>
    </w:pPr>
  </w:style>
  <w:style w:type="character" w:customStyle="1" w:styleId="HeaderChar">
    <w:name w:val="Header Char"/>
    <w:basedOn w:val="DefaultParagraphFont"/>
    <w:link w:val="Header"/>
    <w:uiPriority w:val="99"/>
    <w:rsid w:val="00FE1858"/>
    <w:rPr>
      <w:rFonts w:ascii="Calibri" w:hAnsi="Calibri"/>
      <w:sz w:val="22"/>
    </w:rPr>
  </w:style>
  <w:style w:type="paragraph" w:styleId="Footer">
    <w:name w:val="footer"/>
    <w:basedOn w:val="Normal"/>
    <w:link w:val="FooterChar"/>
    <w:uiPriority w:val="99"/>
    <w:unhideWhenUsed/>
    <w:rsid w:val="00FE1858"/>
    <w:pPr>
      <w:tabs>
        <w:tab w:val="center" w:pos="4320"/>
        <w:tab w:val="right" w:pos="8640"/>
      </w:tabs>
    </w:pPr>
  </w:style>
  <w:style w:type="character" w:customStyle="1" w:styleId="FooterChar">
    <w:name w:val="Footer Char"/>
    <w:basedOn w:val="DefaultParagraphFont"/>
    <w:link w:val="Footer"/>
    <w:uiPriority w:val="99"/>
    <w:rsid w:val="00FE1858"/>
    <w:rPr>
      <w:rFonts w:ascii="Calibri" w:hAnsi="Calibri"/>
      <w:sz w:val="22"/>
    </w:rPr>
  </w:style>
  <w:style w:type="character" w:styleId="PageNumber">
    <w:name w:val="page number"/>
    <w:basedOn w:val="DefaultParagraphFont"/>
    <w:uiPriority w:val="99"/>
    <w:semiHidden/>
    <w:unhideWhenUsed/>
    <w:rsid w:val="00FE1858"/>
  </w:style>
  <w:style w:type="character" w:styleId="Hyperlink">
    <w:name w:val="Hyperlink"/>
    <w:aliases w:val="heading 1 (block title),Card Text,Important,Read,Internet Link,Analytic Text,Internet link"/>
    <w:basedOn w:val="DefaultParagraphFont"/>
    <w:uiPriority w:val="99"/>
    <w:unhideWhenUsed/>
    <w:rsid w:val="0090054F"/>
    <w:rPr>
      <w:color w:val="auto"/>
      <w:u w:val="none"/>
    </w:rPr>
  </w:style>
  <w:style w:type="character" w:customStyle="1" w:styleId="apple-converted-space">
    <w:name w:val="apple-converted-space"/>
    <w:basedOn w:val="DefaultParagraphFont"/>
    <w:rsid w:val="00FE1858"/>
  </w:style>
  <w:style w:type="paragraph" w:styleId="NormalWeb">
    <w:name w:val="Normal (Web)"/>
    <w:basedOn w:val="Normal"/>
    <w:uiPriority w:val="99"/>
    <w:unhideWhenUsed/>
    <w:rsid w:val="00FE1858"/>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FE1858"/>
    <w:rPr>
      <w:b/>
      <w:bCs/>
    </w:rPr>
  </w:style>
  <w:style w:type="character" w:styleId="FollowedHyperlink">
    <w:name w:val="FollowedHyperlink"/>
    <w:basedOn w:val="DefaultParagraphFont"/>
    <w:uiPriority w:val="99"/>
    <w:semiHidden/>
    <w:unhideWhenUsed/>
    <w:rsid w:val="0090054F"/>
    <w:rPr>
      <w:color w:val="auto"/>
      <w:u w:val="none"/>
    </w:rPr>
  </w:style>
  <w:style w:type="character" w:styleId="CommentReference">
    <w:name w:val="annotation reference"/>
    <w:basedOn w:val="DefaultParagraphFont"/>
    <w:uiPriority w:val="99"/>
    <w:semiHidden/>
    <w:unhideWhenUsed/>
    <w:rsid w:val="00201242"/>
    <w:rPr>
      <w:sz w:val="16"/>
      <w:szCs w:val="16"/>
    </w:rPr>
  </w:style>
  <w:style w:type="paragraph" w:styleId="CommentText">
    <w:name w:val="annotation text"/>
    <w:basedOn w:val="Normal"/>
    <w:link w:val="CommentTextChar"/>
    <w:uiPriority w:val="99"/>
    <w:semiHidden/>
    <w:unhideWhenUsed/>
    <w:rsid w:val="00201242"/>
    <w:rPr>
      <w:sz w:val="20"/>
      <w:szCs w:val="20"/>
    </w:rPr>
  </w:style>
  <w:style w:type="character" w:customStyle="1" w:styleId="CommentTextChar">
    <w:name w:val="Comment Text Char"/>
    <w:basedOn w:val="DefaultParagraphFont"/>
    <w:link w:val="CommentText"/>
    <w:uiPriority w:val="99"/>
    <w:semiHidden/>
    <w:rsid w:val="00201242"/>
    <w:rPr>
      <w:rFonts w:ascii="Calibri" w:eastAsiaTheme="minorHAnsi" w:hAnsi="Calibri"/>
      <w:sz w:val="20"/>
      <w:szCs w:val="20"/>
    </w:rPr>
  </w:style>
  <w:style w:type="paragraph" w:styleId="CommentSubject">
    <w:name w:val="annotation subject"/>
    <w:basedOn w:val="CommentText"/>
    <w:next w:val="CommentText"/>
    <w:link w:val="CommentSubjectChar"/>
    <w:uiPriority w:val="99"/>
    <w:semiHidden/>
    <w:unhideWhenUsed/>
    <w:rsid w:val="00201242"/>
    <w:rPr>
      <w:b/>
      <w:bCs/>
    </w:rPr>
  </w:style>
  <w:style w:type="character" w:customStyle="1" w:styleId="CommentSubjectChar">
    <w:name w:val="Comment Subject Char"/>
    <w:basedOn w:val="CommentTextChar"/>
    <w:link w:val="CommentSubject"/>
    <w:uiPriority w:val="99"/>
    <w:semiHidden/>
    <w:rsid w:val="00201242"/>
    <w:rPr>
      <w:rFonts w:ascii="Calibri" w:eastAsiaTheme="minorHAnsi" w:hAnsi="Calibri"/>
      <w:b/>
      <w:bCs/>
      <w:sz w:val="20"/>
      <w:szCs w:val="20"/>
    </w:rPr>
  </w:style>
  <w:style w:type="paragraph" w:styleId="BalloonText">
    <w:name w:val="Balloon Text"/>
    <w:basedOn w:val="Normal"/>
    <w:link w:val="BalloonTextChar"/>
    <w:uiPriority w:val="99"/>
    <w:semiHidden/>
    <w:unhideWhenUsed/>
    <w:rsid w:val="002012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1242"/>
    <w:rPr>
      <w:rFonts w:ascii="Segoe UI" w:eastAsiaTheme="minorHAns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Des_Moines,_Iowa" TargetMode="External"/><Relationship Id="rId18" Type="http://schemas.openxmlformats.org/officeDocument/2006/relationships/hyperlink" Target="http://www.reuters.com/article/2013/01/01/us-korea-north-unification-idUSBRE90004F20130101" TargetMode="External"/><Relationship Id="rId26" Type="http://schemas.openxmlformats.org/officeDocument/2006/relationships/hyperlink" Target="http://www.cnbc.com/imf/" TargetMode="External"/><Relationship Id="rId39" Type="http://schemas.openxmlformats.org/officeDocument/2006/relationships/hyperlink" Target="http://thinkprogress.org/climate/2013/12/04/3018331/colorado-towns-ban-fracking-suit/" TargetMode="External"/><Relationship Id="rId3" Type="http://schemas.openxmlformats.org/officeDocument/2006/relationships/settings" Target="settings.xml"/><Relationship Id="rId21" Type="http://schemas.openxmlformats.org/officeDocument/2006/relationships/hyperlink" Target="http://blogs.wsj.com/korearealtime/2014/01/22/jackpot-or-crackpot-park-on-korean-reunification/" TargetMode="External"/><Relationship Id="rId34" Type="http://schemas.openxmlformats.org/officeDocument/2006/relationships/hyperlink" Target="http://www.naturalgasintel.com/articles/97813-lng-industry-happy-ukraine-crisis-brought-attention-to-doe-delays" TargetMode="External"/><Relationship Id="rId42" Type="http://schemas.openxmlformats.org/officeDocument/2006/relationships/hyperlink" Target="http://news.stanford.edu/news/2014/february/methane-leaky-gas-021314.html" TargetMode="External"/><Relationship Id="rId47" Type="http://schemas.openxmlformats.org/officeDocument/2006/relationships/hyperlink" Target="http://belfercenter.ksg.harvard.edu/publication/22265/avoiding_thucydidess_trap.html" TargetMode="External"/><Relationship Id="rId50" Type="http://schemas.openxmlformats.org/officeDocument/2006/relationships/hyperlink" Target="http://www.rand.org/pubs/testimonies/CT404.html" TargetMode="External"/><Relationship Id="rId7" Type="http://schemas.openxmlformats.org/officeDocument/2006/relationships/hyperlink" Target="http://www.koreasociety.org/policy/rok_presidential_committee_for_unification_planning_briefing.html" TargetMode="External"/><Relationship Id="rId12" Type="http://schemas.openxmlformats.org/officeDocument/2006/relationships/hyperlink" Target="https://en.wikipedia.org/wiki/Drake_University" TargetMode="External"/><Relationship Id="rId17" Type="http://schemas.openxmlformats.org/officeDocument/2006/relationships/hyperlink" Target="http://online.wsj.com/articles/SB125353016156627479" TargetMode="External"/><Relationship Id="rId25" Type="http://schemas.openxmlformats.org/officeDocument/2006/relationships/hyperlink" Target="http://www.cnbc.com/2016/06/15/russia-central-bank-chief-theres-potential-for-further-rate-cuts.html" TargetMode="External"/><Relationship Id="rId33" Type="http://schemas.openxmlformats.org/officeDocument/2006/relationships/hyperlink" Target="http://www.washingtonpost.com/opinions/using-us-natural-gas-as-an-energy-wedge-against-russia/2014/03/22/634ae586-b13b-11e3-95e8-39bef8e9a48b_story.html" TargetMode="External"/><Relationship Id="rId38" Type="http://schemas.openxmlformats.org/officeDocument/2006/relationships/hyperlink" Target="http://docs.house.gov/meetings/FA/FA00/20140326/101956/HHRG-113-FA00-Wstate-LeviM-20140326.pdf" TargetMode="External"/><Relationship Id="rId46" Type="http://schemas.openxmlformats.org/officeDocument/2006/relationships/hyperlink" Target="http://time.com/35046/russia-crimea-ukraine-putin-natural-gas/" TargetMode="External"/><Relationship Id="rId2" Type="http://schemas.openxmlformats.org/officeDocument/2006/relationships/styles" Target="styles.xml"/><Relationship Id="rId16" Type="http://schemas.openxmlformats.org/officeDocument/2006/relationships/hyperlink" Target="http://www.nytimes.com/2015/01/15/opinion/time-to-test-north-koreas-intentions.html?_r=0" TargetMode="External"/><Relationship Id="rId20" Type="http://schemas.openxmlformats.org/officeDocument/2006/relationships/hyperlink" Target="http://www.businessinsider.com/miscalculating-the-cost-of-unification-2014-12" TargetMode="External"/><Relationship Id="rId29" Type="http://schemas.openxmlformats.org/officeDocument/2006/relationships/hyperlink" Target="http://data.cnbc.com/quotes/ROSN1-MZ" TargetMode="External"/><Relationship Id="rId41" Type="http://schemas.openxmlformats.org/officeDocument/2006/relationships/hyperlink" Target="http://thinkprogress.org/climate/2014/03/12/3384911/exporting-lng-climate/" TargetMode="External"/><Relationship Id="rId1" Type="http://schemas.openxmlformats.org/officeDocument/2006/relationships/numbering" Target="numbering.xml"/><Relationship Id="rId6" Type="http://schemas.openxmlformats.org/officeDocument/2006/relationships/hyperlink" Target="https://www.theguardian.com/world/2012/dec/19/park-geun-hye-south-korea-election" TargetMode="External"/><Relationship Id="rId11" Type="http://schemas.openxmlformats.org/officeDocument/2006/relationships/hyperlink" Target="https://en.wikipedia.org/wiki/New_York_City" TargetMode="External"/><Relationship Id="rId24" Type="http://schemas.openxmlformats.org/officeDocument/2006/relationships/hyperlink" Target="http://38north.org/2014/07/ysun072514/" TargetMode="External"/><Relationship Id="rId32" Type="http://schemas.openxmlformats.org/officeDocument/2006/relationships/hyperlink" Target="http://online.barrons.com/article/SB50001424053111903536004579465393778528908.html?mod=BOL_da_is" TargetMode="External"/><Relationship Id="rId37" Type="http://schemas.openxmlformats.org/officeDocument/2006/relationships/hyperlink" Target="http://thinkprogress.org/climate/2013/12/06/3017421/russia-ukraine-natural-gas/" TargetMode="External"/><Relationship Id="rId40" Type="http://schemas.openxmlformats.org/officeDocument/2006/relationships/hyperlink" Target="http://thinkprogress.org/climate/2013/12/17/3073851/chemicals-fracking-water/" TargetMode="External"/><Relationship Id="rId45" Type="http://schemas.openxmlformats.org/officeDocument/2006/relationships/hyperlink" Target="http://washingtonexaminer.com/economics-in-the-way-of-gops-push-for-gas-exports-to-ukraine/article/2545047" TargetMode="External"/><Relationship Id="rId53" Type="http://schemas.openxmlformats.org/officeDocument/2006/relationships/theme" Target="theme/theme1.xml"/><Relationship Id="rId5" Type="http://schemas.openxmlformats.org/officeDocument/2006/relationships/hyperlink" Target="http://newfocusintl.com/ko-young-hwan-unification-preparatory-committee-member/" TargetMode="External"/><Relationship Id="rId15" Type="http://schemas.openxmlformats.org/officeDocument/2006/relationships/hyperlink" Target="http://english.donga.com/srv/service.php3?biid=2011110398238" TargetMode="External"/><Relationship Id="rId23" Type="http://schemas.openxmlformats.org/officeDocument/2006/relationships/hyperlink" Target="http://38north.org/2011/11/bennettlind110411/" TargetMode="External"/><Relationship Id="rId28" Type="http://schemas.openxmlformats.org/officeDocument/2006/relationships/hyperlink" Target="http://www.cnbc.com/2016/06/06/modi-looks-to-cement-us-india-ties-before-obamas-term-ends.html" TargetMode="External"/><Relationship Id="rId36" Type="http://schemas.openxmlformats.org/officeDocument/2006/relationships/hyperlink" Target="http://abcnews.go.com/blogs/politics/2014/03/boehner-urges-boosting-natural-gas-exports-to-help-ukraine/" TargetMode="External"/><Relationship Id="rId49" Type="http://schemas.openxmlformats.org/officeDocument/2006/relationships/hyperlink" Target="http://www.rand.org/pubs/testimonies/CT404.html" TargetMode="External"/><Relationship Id="rId10" Type="http://schemas.openxmlformats.org/officeDocument/2006/relationships/hyperlink" Target="https://www.theguardian.com/profile/andrei-lankov" TargetMode="External"/><Relationship Id="rId19" Type="http://schemas.openxmlformats.org/officeDocument/2006/relationships/hyperlink" Target="http://koreajoongangdaily.joins.com/news/article/Article.aspx?aid=2997493" TargetMode="External"/><Relationship Id="rId31" Type="http://schemas.openxmlformats.org/officeDocument/2006/relationships/hyperlink" Target="http://www.cnbc.com/2015/12/14/china-russia-ties-in-focus-as-shanghai-cooperation-organization-kicks-off.html" TargetMode="External"/><Relationship Id="rId44" Type="http://schemas.openxmlformats.org/officeDocument/2006/relationships/hyperlink" Target="http://www.reuters.com/article/2014/03/24/usa-lng-jordancove-idUSL1N0ML0YX20140324"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heguardian.com/world/2015/oct/01/north-korea-launch-missiles-ambassador" TargetMode="External"/><Relationship Id="rId14" Type="http://schemas.openxmlformats.org/officeDocument/2006/relationships/hyperlink" Target="https://en.wikipedia.org/wiki/Iowa" TargetMode="External"/><Relationship Id="rId22" Type="http://schemas.openxmlformats.org/officeDocument/2006/relationships/hyperlink" Target="http://belfercenter.ksg.harvard.edu/publication/21393/collapse_of_north_korea.html" TargetMode="External"/><Relationship Id="rId27" Type="http://schemas.openxmlformats.org/officeDocument/2006/relationships/hyperlink" Target="http://www.cnbc.com/2016/06/17/putin-renzi-drop-hints-on-thier-choices-for-us-president.html" TargetMode="External"/><Relationship Id="rId30" Type="http://schemas.openxmlformats.org/officeDocument/2006/relationships/hyperlink" Target="http://www.cnbc.com/united-nations/" TargetMode="External"/><Relationship Id="rId35" Type="http://schemas.openxmlformats.org/officeDocument/2006/relationships/hyperlink" Target="http://www.whitehouse.gov/the-press-office/2014/03/26/eu-us-summit-joint-statement" TargetMode="External"/><Relationship Id="rId43" Type="http://schemas.openxmlformats.org/officeDocument/2006/relationships/hyperlink" Target="http://ec.europa.eu/dgs/jrc/downloads/jrc_reference_report_200907_liquefied_natural_gas.pdf" TargetMode="External"/><Relationship Id="rId48" Type="http://schemas.openxmlformats.org/officeDocument/2006/relationships/hyperlink" Target="http://www.rand.org/pubs/testimonies/CT404.html" TargetMode="External"/><Relationship Id="rId8" Type="http://schemas.openxmlformats.org/officeDocument/2006/relationships/hyperlink" Target="https://www.theguardian.com/world/2015/oct/07/north-korea-at-70-welcome-to-our-series" TargetMode="External"/><Relationship Id="rId51" Type="http://schemas.openxmlformats.org/officeDocument/2006/relationships/hyperlink" Target="http://38north.org/2014/07/ysun0725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7</TotalTime>
  <Pages>1</Pages>
  <Words>35725</Words>
  <Characters>203633</Characters>
  <Application>Microsoft Office Word</Application>
  <DocSecurity>0</DocSecurity>
  <Lines>1696</Lines>
  <Paragraphs>477</Paragraphs>
  <ScaleCrop>false</ScaleCrop>
  <HeadingPairs>
    <vt:vector size="2" baseType="variant">
      <vt:variant>
        <vt:lpstr>Title</vt:lpstr>
      </vt:variant>
      <vt:variant>
        <vt:i4>1</vt:i4>
      </vt:variant>
    </vt:vector>
  </HeadingPairs>
  <TitlesOfParts>
    <vt:vector size="1" baseType="lpstr">
      <vt:lpstr/>
    </vt:vector>
  </TitlesOfParts>
  <Company>New trier</Company>
  <LinksUpToDate>false</LinksUpToDate>
  <CharactersWithSpaces>238881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Brown</dc:creator>
  <cp:keywords/>
  <dc:description/>
  <cp:lastModifiedBy>Abelkop, Garrett</cp:lastModifiedBy>
  <cp:revision>7</cp:revision>
  <dcterms:created xsi:type="dcterms:W3CDTF">2016-07-07T20:52:00Z</dcterms:created>
  <dcterms:modified xsi:type="dcterms:W3CDTF">2016-07-07T21:38:00Z</dcterms:modified>
</cp:coreProperties>
</file>