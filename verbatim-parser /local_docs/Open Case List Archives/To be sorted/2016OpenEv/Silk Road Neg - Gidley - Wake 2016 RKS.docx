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2CD" w:rsidRDefault="006D0A55" w:rsidP="006D0A55">
      <w:pPr>
        <w:pStyle w:val="Heading1"/>
      </w:pPr>
      <w:r>
        <w:t>Silk Road</w:t>
      </w:r>
    </w:p>
    <w:p w:rsidR="006D0A55" w:rsidRDefault="006D0A55" w:rsidP="006D0A55">
      <w:pPr>
        <w:pStyle w:val="Heading2"/>
      </w:pPr>
      <w:r>
        <w:t>DA Links</w:t>
      </w:r>
    </w:p>
    <w:p w:rsidR="006D0A55" w:rsidRDefault="006D0A55" w:rsidP="006D0A55">
      <w:pPr>
        <w:pStyle w:val="Heading3"/>
      </w:pPr>
      <w:bookmarkStart w:id="0" w:name="_GoBack"/>
      <w:bookmarkEnd w:id="0"/>
      <w:r>
        <w:t>India</w:t>
      </w:r>
      <w:r w:rsidR="00C37D45">
        <w:t>—Kashmir and SOP</w:t>
      </w:r>
    </w:p>
    <w:p w:rsidR="003C7E5F" w:rsidRDefault="003C7E5F" w:rsidP="003C7E5F"/>
    <w:p w:rsidR="003C7E5F" w:rsidRPr="003C7E5F" w:rsidRDefault="003C7E5F" w:rsidP="003C7E5F">
      <w:pPr>
        <w:pStyle w:val="Heading4"/>
      </w:pPr>
      <w:r>
        <w:t xml:space="preserve">Plan crushes relations—Kashmir and fears of string of pearls encirclement </w:t>
      </w:r>
    </w:p>
    <w:p w:rsidR="006D0A55" w:rsidRPr="006D0A55" w:rsidRDefault="003C7E5F" w:rsidP="006D0A55">
      <w:proofErr w:type="spellStart"/>
      <w:r w:rsidRPr="00B361EE">
        <w:rPr>
          <w:rStyle w:val="Style13ptBold"/>
        </w:rPr>
        <w:t>Kazmin</w:t>
      </w:r>
      <w:proofErr w:type="spellEnd"/>
      <w:r w:rsidRPr="00B361EE">
        <w:rPr>
          <w:rStyle w:val="Style13ptBold"/>
        </w:rPr>
        <w:t xml:space="preserve"> 5/9 </w:t>
      </w:r>
      <w:r>
        <w:t xml:space="preserve">(Amy </w:t>
      </w:r>
      <w:proofErr w:type="spellStart"/>
      <w:r>
        <w:t>Kazmin</w:t>
      </w:r>
      <w:proofErr w:type="spellEnd"/>
      <w:r>
        <w:t xml:space="preserve">-South Asia Bureau Chief at Financial Times, </w:t>
      </w:r>
      <w:r w:rsidR="006D0A55">
        <w:t xml:space="preserve">“India watches anxiously as Chinese influence grows”, </w:t>
      </w:r>
      <w:hyperlink r:id="rId5" w:history="1">
        <w:r w:rsidR="006D0A55" w:rsidRPr="00A15D82">
          <w:rPr>
            <w:rStyle w:val="Hyperlink"/>
          </w:rPr>
          <w:t>https://next.ft.com/content/e9baebee-0bd8-11e6-9456-444ab5211a2f</w:t>
        </w:r>
      </w:hyperlink>
      <w:r w:rsidR="006D0A55">
        <w:t xml:space="preserve"> , </w:t>
      </w:r>
      <w:r>
        <w:t xml:space="preserve">May 9, 2016) </w:t>
      </w:r>
    </w:p>
    <w:p w:rsidR="006D0A55" w:rsidRPr="00717BBD" w:rsidRDefault="006D0A55" w:rsidP="006D0A55">
      <w:pPr>
        <w:rPr>
          <w:sz w:val="16"/>
        </w:rPr>
      </w:pPr>
      <w:r w:rsidRPr="00717BBD">
        <w:rPr>
          <w:rStyle w:val="StyleUnderline"/>
        </w:rPr>
        <w:t>Talk of a new Silk Road may be intended to evoke romantic, non-threatening images of desert caravans, ancient ships and trade in exotic commodities</w:t>
      </w:r>
      <w:r w:rsidRPr="00717BBD">
        <w:rPr>
          <w:sz w:val="16"/>
        </w:rPr>
        <w:t xml:space="preserve">. </w:t>
      </w:r>
      <w:r w:rsidRPr="00717BBD">
        <w:rPr>
          <w:rStyle w:val="StyleUnderline"/>
        </w:rPr>
        <w:t>But China’s grand plan</w:t>
      </w:r>
      <w:r w:rsidRPr="00717BBD">
        <w:rPr>
          <w:sz w:val="16"/>
        </w:rPr>
        <w:t xml:space="preserve"> for a network of railways, highways, pipelines and ports across central Asia, and around Southeast Asia </w:t>
      </w:r>
      <w:r w:rsidRPr="00717BBD">
        <w:rPr>
          <w:rStyle w:val="StyleUnderline"/>
        </w:rPr>
        <w:t>is generating anxiety in New Delhi.</w:t>
      </w:r>
      <w:r w:rsidR="00717BBD">
        <w:rPr>
          <w:rStyle w:val="StyleUnderline"/>
        </w:rPr>
        <w:t xml:space="preserve"> </w:t>
      </w:r>
      <w:r w:rsidRPr="00717BBD">
        <w:rPr>
          <w:rStyle w:val="StyleUnderline"/>
        </w:rPr>
        <w:t>With the</w:t>
      </w:r>
      <w:r w:rsidRPr="00717BBD">
        <w:rPr>
          <w:sz w:val="16"/>
        </w:rPr>
        <w:t xml:space="preserve"> 3,488km border </w:t>
      </w:r>
      <w:r w:rsidRPr="00717BBD">
        <w:rPr>
          <w:rStyle w:val="StyleUnderline"/>
        </w:rPr>
        <w:t xml:space="preserve">between the two Asian </w:t>
      </w:r>
      <w:proofErr w:type="spellStart"/>
      <w:r w:rsidRPr="00717BBD">
        <w:rPr>
          <w:rStyle w:val="StyleUnderline"/>
        </w:rPr>
        <w:t>neighbours</w:t>
      </w:r>
      <w:proofErr w:type="spellEnd"/>
      <w:r w:rsidRPr="00717BBD">
        <w:rPr>
          <w:rStyle w:val="StyleUnderline"/>
        </w:rPr>
        <w:t xml:space="preserve"> still a matter of formal dispute</w:t>
      </w:r>
      <w:r w:rsidRPr="00717BBD">
        <w:rPr>
          <w:sz w:val="16"/>
        </w:rPr>
        <w:t xml:space="preserve">, Indian strategic policy analysts are divided on whether China’s new Silk Road project is a strategic and economic threat to their country — or an opportunity. Many see the project — which the Chinese have called One Belt, One Road (OBOR) — </w:t>
      </w:r>
      <w:r w:rsidRPr="00717BBD">
        <w:rPr>
          <w:rStyle w:val="StyleUnderline"/>
        </w:rPr>
        <w:t>as something that must be carefully navigated, as Beijing develops large projects in countries that India considers part of its natural sphere of influence.</w:t>
      </w:r>
      <w:r w:rsidRPr="00717BBD">
        <w:rPr>
          <w:sz w:val="16"/>
        </w:rPr>
        <w:t xml:space="preserve"> However, New Delhi lacks the financial power to offer a credible alternative.</w:t>
      </w:r>
      <w:r w:rsidR="00717BBD" w:rsidRPr="00717BBD">
        <w:rPr>
          <w:sz w:val="16"/>
        </w:rPr>
        <w:t xml:space="preserve"> </w:t>
      </w:r>
      <w:r w:rsidRPr="00717BBD">
        <w:rPr>
          <w:sz w:val="16"/>
        </w:rPr>
        <w:t xml:space="preserve">“The Indian government is very careful about the way it handles the China rhetoric, and it isn’t ready to come out arms swinging against OBOR, but it is sitting with its arms folded making it very clear that it will not endorse the project if it doesn’t like the way it was put together as a Chinese fait accompli,” says </w:t>
      </w:r>
      <w:proofErr w:type="spellStart"/>
      <w:r w:rsidRPr="00717BBD">
        <w:rPr>
          <w:sz w:val="16"/>
        </w:rPr>
        <w:t>Shashank</w:t>
      </w:r>
      <w:proofErr w:type="spellEnd"/>
      <w:r w:rsidRPr="00717BBD">
        <w:rPr>
          <w:sz w:val="16"/>
        </w:rPr>
        <w:t xml:space="preserve"> Joshi, a senior research fellow at the Royal United Services Institute, a British </w:t>
      </w:r>
      <w:proofErr w:type="spellStart"/>
      <w:r w:rsidRPr="00717BBD">
        <w:rPr>
          <w:sz w:val="16"/>
        </w:rPr>
        <w:t>defence</w:t>
      </w:r>
      <w:proofErr w:type="spellEnd"/>
      <w:r w:rsidRPr="00717BBD">
        <w:rPr>
          <w:sz w:val="16"/>
        </w:rPr>
        <w:t xml:space="preserve"> and security think-tank.</w:t>
      </w:r>
      <w:r w:rsidR="00717BBD" w:rsidRPr="00717BBD">
        <w:rPr>
          <w:sz w:val="16"/>
        </w:rPr>
        <w:t xml:space="preserve"> </w:t>
      </w:r>
      <w:r w:rsidRPr="00717BBD">
        <w:rPr>
          <w:sz w:val="16"/>
        </w:rPr>
        <w:t xml:space="preserve">“They cannot be seen to be outwardly hostile to a scheme which many smaller Asian </w:t>
      </w:r>
      <w:proofErr w:type="spellStart"/>
      <w:r w:rsidRPr="00717BBD">
        <w:rPr>
          <w:sz w:val="16"/>
        </w:rPr>
        <w:t>neighbours</w:t>
      </w:r>
      <w:proofErr w:type="spellEnd"/>
      <w:r w:rsidRPr="00717BBD">
        <w:rPr>
          <w:sz w:val="16"/>
        </w:rPr>
        <w:t xml:space="preserve"> view as a good opportunity for large flows of Chinese capital that India cannot deliver,” he says.</w:t>
      </w:r>
      <w:r w:rsidR="00717BBD" w:rsidRPr="00717BBD">
        <w:rPr>
          <w:sz w:val="16"/>
        </w:rPr>
        <w:t xml:space="preserve"> </w:t>
      </w:r>
      <w:r w:rsidRPr="00717BBD">
        <w:rPr>
          <w:sz w:val="16"/>
        </w:rPr>
        <w:t xml:space="preserve">Brahma </w:t>
      </w:r>
      <w:proofErr w:type="spellStart"/>
      <w:r w:rsidRPr="00717BBD">
        <w:rPr>
          <w:rStyle w:val="StyleUnderline"/>
        </w:rPr>
        <w:t>Chellaney</w:t>
      </w:r>
      <w:proofErr w:type="spellEnd"/>
      <w:r w:rsidRPr="00717BBD">
        <w:rPr>
          <w:sz w:val="16"/>
        </w:rPr>
        <w:t xml:space="preserve">, professor of strategic studies at New Delhi’s Centre for Policy Research, </w:t>
      </w:r>
      <w:r w:rsidRPr="00717BBD">
        <w:rPr>
          <w:rStyle w:val="StyleUnderline"/>
        </w:rPr>
        <w:t xml:space="preserve">sees China’s new Silk Road initiative as a repackaging </w:t>
      </w:r>
      <w:r w:rsidRPr="00717BBD">
        <w:rPr>
          <w:sz w:val="16"/>
        </w:rPr>
        <w:t xml:space="preserve">— in more palatable terms — </w:t>
      </w:r>
      <w:r w:rsidRPr="00717BBD">
        <w:rPr>
          <w:rStyle w:val="StyleUnderline"/>
        </w:rPr>
        <w:t>of China’s</w:t>
      </w:r>
      <w:r w:rsidRPr="00717BBD">
        <w:rPr>
          <w:sz w:val="16"/>
        </w:rPr>
        <w:t xml:space="preserve"> so-called </w:t>
      </w:r>
      <w:r w:rsidRPr="00394DEB">
        <w:rPr>
          <w:rStyle w:val="Emphasis"/>
        </w:rPr>
        <w:t>“string of pearls” strategy, which India views as an attempt to strategically encircle it.</w:t>
      </w:r>
      <w:r w:rsidR="00717BBD">
        <w:rPr>
          <w:rStyle w:val="StyleUnderline"/>
        </w:rPr>
        <w:t xml:space="preserve"> </w:t>
      </w:r>
      <w:r w:rsidRPr="00717BBD">
        <w:rPr>
          <w:rStyle w:val="StyleUnderline"/>
        </w:rPr>
        <w:t>The “string of pearls”</w:t>
      </w:r>
      <w:r w:rsidRPr="00717BBD">
        <w:rPr>
          <w:sz w:val="16"/>
        </w:rPr>
        <w:t xml:space="preserve"> </w:t>
      </w:r>
      <w:r w:rsidRPr="00717BBD">
        <w:rPr>
          <w:rStyle w:val="StyleUnderline"/>
        </w:rPr>
        <w:t>theory argues that Chinese investment in ports in south Asia is a precursor to developing overseas naval bases</w:t>
      </w:r>
      <w:r w:rsidRPr="00717BBD">
        <w:rPr>
          <w:sz w:val="16"/>
        </w:rPr>
        <w:t xml:space="preserve">. China has, for example, already built a major port at </w:t>
      </w:r>
      <w:proofErr w:type="spellStart"/>
      <w:r w:rsidRPr="00717BBD">
        <w:rPr>
          <w:sz w:val="16"/>
        </w:rPr>
        <w:t>Hambantota</w:t>
      </w:r>
      <w:proofErr w:type="spellEnd"/>
      <w:r w:rsidRPr="00717BBD">
        <w:rPr>
          <w:sz w:val="16"/>
        </w:rPr>
        <w:t xml:space="preserve"> in Sri Lanka, which overlooks important shipping lanes that carry much of the world’s oil trade, and which India views as strategically important for its own </w:t>
      </w:r>
      <w:proofErr w:type="spellStart"/>
      <w:r w:rsidRPr="00717BBD">
        <w:rPr>
          <w:sz w:val="16"/>
        </w:rPr>
        <w:t>defence</w:t>
      </w:r>
      <w:proofErr w:type="spellEnd"/>
      <w:r w:rsidRPr="00717BBD">
        <w:rPr>
          <w:sz w:val="16"/>
        </w:rPr>
        <w:t>.</w:t>
      </w:r>
      <w:r w:rsidR="00717BBD" w:rsidRPr="00717BBD">
        <w:rPr>
          <w:sz w:val="16"/>
        </w:rPr>
        <w:t xml:space="preserve"> </w:t>
      </w:r>
      <w:r w:rsidRPr="00717BBD">
        <w:rPr>
          <w:sz w:val="16"/>
        </w:rPr>
        <w:t>The visit of Chinese submarines at the Colombo port in 2014 raised fears that the facility’s purpose is not economic but military. Chinese investment is also planned for ports in Bangladesh and Myanmar, raising concerns that they may serve a dual purpose.</w:t>
      </w:r>
      <w:r w:rsidR="00717BBD" w:rsidRPr="00717BBD">
        <w:rPr>
          <w:sz w:val="16"/>
        </w:rPr>
        <w:t xml:space="preserve"> </w:t>
      </w:r>
      <w:r w:rsidRPr="00717BBD">
        <w:rPr>
          <w:sz w:val="16"/>
        </w:rPr>
        <w:t xml:space="preserve">“The new Silk Road is just a nice new name for the strategy they’ve been pursuing,” says </w:t>
      </w:r>
      <w:proofErr w:type="spellStart"/>
      <w:r w:rsidRPr="00717BBD">
        <w:rPr>
          <w:sz w:val="16"/>
        </w:rPr>
        <w:t>Mr</w:t>
      </w:r>
      <w:proofErr w:type="spellEnd"/>
      <w:r w:rsidRPr="00717BBD">
        <w:rPr>
          <w:sz w:val="16"/>
        </w:rPr>
        <w:t xml:space="preserve"> </w:t>
      </w:r>
      <w:proofErr w:type="spellStart"/>
      <w:r w:rsidRPr="00717BBD">
        <w:rPr>
          <w:sz w:val="16"/>
        </w:rPr>
        <w:t>Chellaney</w:t>
      </w:r>
      <w:proofErr w:type="spellEnd"/>
      <w:r w:rsidRPr="00717BBD">
        <w:rPr>
          <w:sz w:val="16"/>
        </w:rPr>
        <w:t xml:space="preserve">. “They’ve wrapped that strategy in more benign terms. </w:t>
      </w:r>
      <w:r w:rsidRPr="00717BBD">
        <w:rPr>
          <w:rStyle w:val="StyleUnderline"/>
        </w:rPr>
        <w:t xml:space="preserve">The Chinese dream is pre-eminence in Asia, and </w:t>
      </w:r>
      <w:r w:rsidRPr="00CC2010">
        <w:rPr>
          <w:rStyle w:val="Emphasis"/>
        </w:rPr>
        <w:t>this goes to the heart of that dream.</w:t>
      </w:r>
      <w:r w:rsidRPr="00717BBD">
        <w:rPr>
          <w:sz w:val="16"/>
        </w:rPr>
        <w:t>”</w:t>
      </w:r>
      <w:r w:rsidR="00717BBD" w:rsidRPr="00717BBD">
        <w:rPr>
          <w:sz w:val="16"/>
        </w:rPr>
        <w:t xml:space="preserve"> </w:t>
      </w:r>
      <w:r w:rsidRPr="00717BBD">
        <w:rPr>
          <w:sz w:val="16"/>
        </w:rPr>
        <w:t>“</w:t>
      </w:r>
      <w:r w:rsidRPr="00717BBD">
        <w:rPr>
          <w:rStyle w:val="StyleUnderline"/>
        </w:rPr>
        <w:t>It’s not just a trade initiative</w:t>
      </w:r>
      <w:r w:rsidRPr="00717BBD">
        <w:rPr>
          <w:sz w:val="16"/>
        </w:rPr>
        <w:t>,” he says. “</w:t>
      </w:r>
      <w:r w:rsidRPr="00717BBD">
        <w:rPr>
          <w:rStyle w:val="StyleUnderline"/>
        </w:rPr>
        <w:t>What China is doing has a strategic element that is increasingly obvious</w:t>
      </w:r>
      <w:r w:rsidRPr="00717BBD">
        <w:rPr>
          <w:sz w:val="16"/>
        </w:rPr>
        <w:t>.”</w:t>
      </w:r>
      <w:r w:rsidR="00717BBD" w:rsidRPr="00717BBD">
        <w:rPr>
          <w:sz w:val="16"/>
        </w:rPr>
        <w:t xml:space="preserve"> </w:t>
      </w:r>
      <w:r w:rsidRPr="00717BBD">
        <w:rPr>
          <w:rStyle w:val="StyleUnderline"/>
        </w:rPr>
        <w:t xml:space="preserve">India is most exercised about plans for a $46bn economic corridor linking China and Pakistan, India’s nuclear-armed </w:t>
      </w:r>
      <w:proofErr w:type="spellStart"/>
      <w:r w:rsidRPr="00717BBD">
        <w:rPr>
          <w:rStyle w:val="StyleUnderline"/>
        </w:rPr>
        <w:t>neighbour</w:t>
      </w:r>
      <w:proofErr w:type="spellEnd"/>
      <w:r w:rsidRPr="00717BBD">
        <w:rPr>
          <w:rStyle w:val="StyleUnderline"/>
        </w:rPr>
        <w:t xml:space="preserve"> and rival.</w:t>
      </w:r>
      <w:r w:rsidRPr="00717BBD">
        <w:rPr>
          <w:sz w:val="16"/>
        </w:rPr>
        <w:t xml:space="preserve"> That blueprint envisions goods travelling from China’s western region to Pakistan’s </w:t>
      </w:r>
      <w:proofErr w:type="spellStart"/>
      <w:r w:rsidRPr="00717BBD">
        <w:rPr>
          <w:sz w:val="16"/>
        </w:rPr>
        <w:t>Gwadar</w:t>
      </w:r>
      <w:proofErr w:type="spellEnd"/>
      <w:r w:rsidRPr="00717BBD">
        <w:rPr>
          <w:sz w:val="16"/>
        </w:rPr>
        <w:t>, a once sleepy Arabian Sea port now run by the China Overseas Port Holding Company. It is considered a staging point between central Asia and the Gulf.</w:t>
      </w:r>
      <w:r w:rsidR="00717BBD" w:rsidRPr="00717BBD">
        <w:rPr>
          <w:sz w:val="16"/>
        </w:rPr>
        <w:t xml:space="preserve"> </w:t>
      </w:r>
      <w:r w:rsidRPr="00717BBD">
        <w:rPr>
          <w:rStyle w:val="StyleUnderline"/>
        </w:rPr>
        <w:t xml:space="preserve">Part of the corridor will pass through Pakistan-held </w:t>
      </w:r>
      <w:r w:rsidRPr="00CC2010">
        <w:rPr>
          <w:rStyle w:val="Emphasis"/>
        </w:rPr>
        <w:t>Kashmir</w:t>
      </w:r>
      <w:r w:rsidRPr="00717BBD">
        <w:rPr>
          <w:rStyle w:val="StyleUnderline"/>
        </w:rPr>
        <w:t>, a territory that is still the subject of a decades-old, unresolved dispute between India and Pakistan.</w:t>
      </w:r>
      <w:r w:rsidRPr="00717BBD">
        <w:rPr>
          <w:sz w:val="16"/>
        </w:rPr>
        <w:t xml:space="preserve"> Indian analysts say that </w:t>
      </w:r>
      <w:r w:rsidRPr="00CC2010">
        <w:rPr>
          <w:rStyle w:val="Emphasis"/>
        </w:rPr>
        <w:t>acceptance of the corridor would effectively acknowledge Pakistan’s rights over the territory now under its control</w:t>
      </w:r>
      <w:r w:rsidRPr="00717BBD">
        <w:rPr>
          <w:sz w:val="16"/>
        </w:rPr>
        <w:t xml:space="preserve">, while India’s own claims over Kashmir have yet to be resolved — </w:t>
      </w:r>
      <w:r w:rsidRPr="00CC2010">
        <w:rPr>
          <w:rStyle w:val="Emphasis"/>
        </w:rPr>
        <w:t xml:space="preserve">something New Delhi considers unacceptable. </w:t>
      </w:r>
      <w:r w:rsidRPr="00717BBD">
        <w:rPr>
          <w:sz w:val="16"/>
        </w:rPr>
        <w:t xml:space="preserve">“This is a large scale project bringing People’s Liberation Army personnel [said to be guarding some project locations] right into the heart of what India considers to be occupied territory,” </w:t>
      </w:r>
      <w:proofErr w:type="spellStart"/>
      <w:r w:rsidRPr="00717BBD">
        <w:rPr>
          <w:sz w:val="16"/>
        </w:rPr>
        <w:t>Mr</w:t>
      </w:r>
      <w:proofErr w:type="spellEnd"/>
      <w:r w:rsidRPr="00717BBD">
        <w:rPr>
          <w:sz w:val="16"/>
        </w:rPr>
        <w:t xml:space="preserve"> Joshi says.</w:t>
      </w:r>
    </w:p>
    <w:p w:rsidR="006D0A55" w:rsidRDefault="006D0A55" w:rsidP="006D0A55"/>
    <w:p w:rsidR="00C37D45" w:rsidRDefault="00C37D45" w:rsidP="006D0A55">
      <w:pPr>
        <w:pStyle w:val="Heading3"/>
      </w:pPr>
      <w:r>
        <w:t xml:space="preserve">India—Pakistan Investment </w:t>
      </w:r>
    </w:p>
    <w:p w:rsidR="00107E29" w:rsidRPr="00107E29" w:rsidRDefault="00E57A65" w:rsidP="00107E29">
      <w:pPr>
        <w:pStyle w:val="Heading4"/>
      </w:pPr>
      <w:r>
        <w:t xml:space="preserve">China uses O.B.O.R. as a counterweight to India via investment in Pakistan </w:t>
      </w:r>
    </w:p>
    <w:p w:rsidR="00107E29" w:rsidRPr="00107E29" w:rsidRDefault="00107E29" w:rsidP="00107E29">
      <w:proofErr w:type="spellStart"/>
      <w:r w:rsidRPr="00107E29">
        <w:rPr>
          <w:rStyle w:val="Style13ptBold"/>
        </w:rPr>
        <w:t>Mansharamani</w:t>
      </w:r>
      <w:proofErr w:type="spellEnd"/>
      <w:r w:rsidRPr="00107E29">
        <w:rPr>
          <w:rStyle w:val="Style13ptBold"/>
        </w:rPr>
        <w:t xml:space="preserve"> 16</w:t>
      </w:r>
      <w:r>
        <w:t xml:space="preserve"> (</w:t>
      </w:r>
      <w:proofErr w:type="spellStart"/>
      <w:r>
        <w:t>Vikram</w:t>
      </w:r>
      <w:proofErr w:type="spellEnd"/>
      <w:r>
        <w:t xml:space="preserve"> </w:t>
      </w:r>
      <w:proofErr w:type="spellStart"/>
      <w:r>
        <w:t>Mansharamani</w:t>
      </w:r>
      <w:proofErr w:type="spellEnd"/>
      <w:r>
        <w:t xml:space="preserve"> is a lecturer in the Program on Ethics, Politics &amp; Economics at Yale University and a senior fellow at the </w:t>
      </w:r>
      <w:proofErr w:type="spellStart"/>
      <w:r>
        <w:t>Mossavar-Rahmani</w:t>
      </w:r>
      <w:proofErr w:type="spellEnd"/>
      <w:r>
        <w:t xml:space="preserve"> Center for Business and Government at the Harvard Kennedy School. “China is spending nearly $1 trillion to rebuild the Silk Road”, </w:t>
      </w:r>
      <w:hyperlink r:id="rId6" w:history="1">
        <w:r w:rsidRPr="00A15D82">
          <w:rPr>
            <w:rStyle w:val="Hyperlink"/>
          </w:rPr>
          <w:t>http://www.pbs.org/newshour/making-sense/china-is-spending-nearly-1-trillion-to-rebuild-the-silk-road/</w:t>
        </w:r>
      </w:hyperlink>
      <w:r>
        <w:t xml:space="preserve"> , March 2, 2016)</w:t>
      </w:r>
    </w:p>
    <w:p w:rsidR="00107E29" w:rsidRPr="00107E29" w:rsidRDefault="00107E29" w:rsidP="00107E29">
      <w:pPr>
        <w:rPr>
          <w:sz w:val="16"/>
        </w:rPr>
      </w:pPr>
      <w:r w:rsidRPr="00107E29">
        <w:rPr>
          <w:sz w:val="16"/>
        </w:rPr>
        <w:t xml:space="preserve">In addition to bolstering its economic strength, </w:t>
      </w:r>
      <w:r w:rsidRPr="00107E29">
        <w:rPr>
          <w:rStyle w:val="StyleUnderline"/>
        </w:rPr>
        <w:t>One Belt, One Road will also generate significant geopolitical clout for Beijing</w:t>
      </w:r>
      <w:r w:rsidRPr="00107E29">
        <w:rPr>
          <w:sz w:val="16"/>
        </w:rPr>
        <w:t xml:space="preserve"> throughout Southeast, South and Central Asia as well as the Middle East, parts of Africa and Europe. </w:t>
      </w:r>
      <w:r w:rsidRPr="00107E29">
        <w:rPr>
          <w:rStyle w:val="StyleUnderline"/>
        </w:rPr>
        <w:t>Just consider the influence China will have in Pakistan</w:t>
      </w:r>
      <w:r w:rsidRPr="00107E29">
        <w:rPr>
          <w:sz w:val="16"/>
        </w:rPr>
        <w:t xml:space="preserve">. </w:t>
      </w:r>
      <w:r w:rsidRPr="00107E29">
        <w:rPr>
          <w:rStyle w:val="StyleUnderline"/>
        </w:rPr>
        <w:t>Beijing has</w:t>
      </w:r>
      <w:r w:rsidRPr="00107E29">
        <w:rPr>
          <w:sz w:val="16"/>
        </w:rPr>
        <w:t xml:space="preserve"> already launched a $46 billion infrastructure program in Pakistan, which </w:t>
      </w:r>
      <w:r w:rsidRPr="00107E29">
        <w:rPr>
          <w:rStyle w:val="StyleUnderline"/>
        </w:rPr>
        <w:t>will double the energy-poor country’s electricity supply.</w:t>
      </w:r>
      <w:r w:rsidRPr="00107E29">
        <w:rPr>
          <w:sz w:val="16"/>
        </w:rPr>
        <w:t xml:space="preserve"> In return, China will secure access to the port of </w:t>
      </w:r>
      <w:proofErr w:type="spellStart"/>
      <w:r w:rsidRPr="00107E29">
        <w:rPr>
          <w:sz w:val="16"/>
        </w:rPr>
        <w:t>Gwadar</w:t>
      </w:r>
      <w:proofErr w:type="spellEnd"/>
      <w:r w:rsidRPr="00107E29">
        <w:rPr>
          <w:sz w:val="16"/>
        </w:rPr>
        <w:t xml:space="preserve">, minimizing the time for goods to transit from inland Chinese cities to global markets. Investing in Pakistan will help develop western China. </w:t>
      </w:r>
      <w:r w:rsidRPr="00107E29">
        <w:rPr>
          <w:rStyle w:val="StyleUnderline"/>
        </w:rPr>
        <w:t xml:space="preserve">The Pakistani alliance is particularly useful, since China can use it </w:t>
      </w:r>
      <w:r w:rsidRPr="00107E29">
        <w:rPr>
          <w:rStyle w:val="Emphasis"/>
        </w:rPr>
        <w:t>as a counterweight to India’s influence in the region</w:t>
      </w:r>
      <w:r w:rsidRPr="00107E29">
        <w:rPr>
          <w:sz w:val="16"/>
        </w:rPr>
        <w:t>, and controlling instability in Pakistan through investment might lessen the risk of it spilling into China. Beijing already has growing concerns of restive minorities within China and wants to minimize the likelihood of domestic instability gaining momentum from external sources.</w:t>
      </w:r>
    </w:p>
    <w:p w:rsidR="007078CC" w:rsidRDefault="007078CC" w:rsidP="006D0A55">
      <w:pPr>
        <w:pStyle w:val="Heading3"/>
      </w:pPr>
      <w:r>
        <w:t>India—</w:t>
      </w:r>
      <w:proofErr w:type="gramStart"/>
      <w:r>
        <w:t>Their</w:t>
      </w:r>
      <w:proofErr w:type="gramEnd"/>
      <w:r>
        <w:t xml:space="preserve"> cards</w:t>
      </w:r>
    </w:p>
    <w:p w:rsidR="000B6418" w:rsidRPr="000B6418" w:rsidRDefault="000B6418" w:rsidP="000B6418">
      <w:pPr>
        <w:pStyle w:val="Heading4"/>
      </w:pPr>
      <w:r>
        <w:t xml:space="preserve">Their Zhou evidence says that the one area that the US should cooperate with China on is the CPEC which is exactly what the </w:t>
      </w:r>
      <w:proofErr w:type="spellStart"/>
      <w:r>
        <w:t>Kazmin</w:t>
      </w:r>
      <w:proofErr w:type="spellEnd"/>
      <w:r>
        <w:t xml:space="preserve"> evidence says is bad</w:t>
      </w:r>
    </w:p>
    <w:p w:rsidR="000B6418" w:rsidRPr="00580FE9" w:rsidRDefault="000B6418" w:rsidP="000B6418">
      <w:r w:rsidRPr="00580FE9">
        <w:rPr>
          <w:rStyle w:val="Style13ptBold"/>
        </w:rPr>
        <w:t>Zhou, 3-11</w:t>
      </w:r>
      <w:r w:rsidRPr="00580FE9">
        <w:t xml:space="preserve"> – Program Coordinator for the China, East Asia and United States Program, working out of the </w:t>
      </w:r>
      <w:proofErr w:type="spellStart"/>
      <w:r w:rsidRPr="00580FE9">
        <w:t>EastWest</w:t>
      </w:r>
      <w:proofErr w:type="spellEnd"/>
      <w:r w:rsidRPr="00580FE9">
        <w:t xml:space="preserve"> Institute’s New York Center (</w:t>
      </w:r>
      <w:proofErr w:type="spellStart"/>
      <w:r w:rsidRPr="00580FE9">
        <w:t>Andi</w:t>
      </w:r>
      <w:proofErr w:type="spellEnd"/>
      <w:r w:rsidRPr="00580FE9">
        <w:t>, “Can China’s ‘One Belt, One Road’ Save the US in Afghanistan?”, The Diplomat, 3-11-16, http://thediplomat.com/2016/03/can-chinas-one-belt-one-road-</w:t>
      </w:r>
      <w:r w:rsidR="00035FF2">
        <w:t>save-the-us-in-afghanistan/)</w:t>
      </w:r>
    </w:p>
    <w:p w:rsidR="000B6418" w:rsidRPr="003A52CB" w:rsidRDefault="000B6418" w:rsidP="000B6418">
      <w:pPr>
        <w:rPr>
          <w:sz w:val="12"/>
          <w:szCs w:val="16"/>
          <w:u w:val="single"/>
        </w:rPr>
      </w:pPr>
      <w:r w:rsidRPr="003A52CB">
        <w:rPr>
          <w:rStyle w:val="StyleUnderline"/>
          <w:sz w:val="12"/>
          <w:szCs w:val="16"/>
        </w:rPr>
        <w:t>Few observers can deny th</w:t>
      </w:r>
      <w:r w:rsidRPr="003A52CB">
        <w:rPr>
          <w:sz w:val="12"/>
          <w:szCs w:val="16"/>
        </w:rPr>
        <w:t>a</w:t>
      </w:r>
      <w:r w:rsidRPr="003A52CB">
        <w:rPr>
          <w:rStyle w:val="StyleUnderline"/>
          <w:sz w:val="12"/>
          <w:szCs w:val="16"/>
        </w:rPr>
        <w:t>t Afghanistan is having trouble holding together. With the Islamic State (IS) and a resurgent Taliban chipping away at the country’s fragile foundations, the United States is scrambling to find new sources of help to prop up the Afghan state. China has long been seen as one of the most promising prospects for such help</w:t>
      </w:r>
      <w:r w:rsidRPr="003A52CB">
        <w:rPr>
          <w:sz w:val="12"/>
          <w:szCs w:val="16"/>
          <w:u w:val="single"/>
        </w:rPr>
        <w:t xml:space="preserve">, and when Chinese President Xi </w:t>
      </w:r>
      <w:proofErr w:type="spellStart"/>
      <w:r w:rsidRPr="003A52CB">
        <w:rPr>
          <w:sz w:val="12"/>
          <w:szCs w:val="16"/>
          <w:u w:val="single"/>
        </w:rPr>
        <w:t>Jinping</w:t>
      </w:r>
      <w:proofErr w:type="spellEnd"/>
      <w:r w:rsidRPr="003A52CB">
        <w:rPr>
          <w:sz w:val="12"/>
          <w:szCs w:val="16"/>
          <w:u w:val="single"/>
        </w:rPr>
        <w:t xml:space="preserve"> made his first state visit to the United States in September 2015,</w:t>
      </w:r>
      <w:r w:rsidRPr="003A52CB">
        <w:rPr>
          <w:sz w:val="12"/>
          <w:szCs w:val="16"/>
        </w:rPr>
        <w:t xml:space="preserve"> </w:t>
      </w:r>
      <w:r w:rsidRPr="003A52CB">
        <w:rPr>
          <w:rStyle w:val="StyleUnderline"/>
          <w:sz w:val="12"/>
          <w:szCs w:val="16"/>
        </w:rPr>
        <w:t>President Barack Obama’s administration wasted no time courting him on cooperation in Afghanistan.</w:t>
      </w:r>
      <w:r w:rsidRPr="003A52CB">
        <w:rPr>
          <w:sz w:val="12"/>
          <w:szCs w:val="16"/>
        </w:rPr>
        <w:t xml:space="preserve"> As each side released its outcome statement from the visit, however, it became clear that the U.S. and China are quite literally not on the same page regarding Afghanistan. While </w:t>
      </w:r>
      <w:r w:rsidRPr="003A52CB">
        <w:rPr>
          <w:rStyle w:val="StyleUnderline"/>
          <w:sz w:val="12"/>
          <w:szCs w:val="16"/>
        </w:rPr>
        <w:t>the U.S</w:t>
      </w:r>
      <w:r w:rsidRPr="003A52CB">
        <w:rPr>
          <w:sz w:val="12"/>
          <w:szCs w:val="16"/>
        </w:rPr>
        <w:t xml:space="preserve">. “fact sheet” on the visit </w:t>
      </w:r>
      <w:r w:rsidRPr="003A52CB">
        <w:rPr>
          <w:rStyle w:val="StyleUnderline"/>
          <w:sz w:val="12"/>
          <w:szCs w:val="16"/>
        </w:rPr>
        <w:t>put Afghanistan as its lead item, China buried U.S.-China cooperation on Afghanistan near the bottom of its statement—the 41st item of 49</w:t>
      </w:r>
      <w:r w:rsidRPr="003A52CB">
        <w:rPr>
          <w:sz w:val="12"/>
          <w:szCs w:val="16"/>
        </w:rPr>
        <w:t xml:space="preserve">. A few weeks later, President Obama announced that U.S. combat troops would remain in Afghanistan for at least the remainder of his term in office. China, it seems, would not be the savior for Afghanistan that the United States was looking for. One major reason for this disconnect is that </w:t>
      </w:r>
      <w:r w:rsidRPr="003A52CB">
        <w:rPr>
          <w:rStyle w:val="StyleUnderline"/>
          <w:sz w:val="12"/>
          <w:szCs w:val="16"/>
        </w:rPr>
        <w:t xml:space="preserve">China’s interests in </w:t>
      </w:r>
      <w:r w:rsidRPr="003A52CB">
        <w:rPr>
          <w:sz w:val="12"/>
          <w:szCs w:val="16"/>
        </w:rPr>
        <w:t xml:space="preserve">Afghanistan remain largely tied to a single issue: </w:t>
      </w:r>
      <w:r w:rsidRPr="003A52CB">
        <w:rPr>
          <w:rStyle w:val="StyleUnderline"/>
          <w:sz w:val="12"/>
          <w:szCs w:val="16"/>
        </w:rPr>
        <w:t>Uyghur separatist groups</w:t>
      </w:r>
      <w:r w:rsidRPr="003A52CB">
        <w:rPr>
          <w:sz w:val="12"/>
          <w:szCs w:val="16"/>
        </w:rPr>
        <w:t xml:space="preserve"> in China’s western frontier region of Xinjiang </w:t>
      </w:r>
      <w:r w:rsidRPr="003A52CB">
        <w:rPr>
          <w:rStyle w:val="StyleUnderline"/>
          <w:sz w:val="12"/>
          <w:szCs w:val="16"/>
        </w:rPr>
        <w:t>and their suspected ties to insurgent groups in Afghanistan</w:t>
      </w:r>
      <w:r w:rsidRPr="003A52CB">
        <w:rPr>
          <w:sz w:val="12"/>
          <w:szCs w:val="16"/>
        </w:rPr>
        <w:t xml:space="preserve">. Some have pointed to the Uyghur connection as a potential hook to involve China more deeply in Afghanistan’s stabilization and reconstruction. But while it is true that </w:t>
      </w:r>
      <w:r w:rsidRPr="003A52CB">
        <w:rPr>
          <w:rStyle w:val="StyleUnderline"/>
          <w:sz w:val="12"/>
          <w:szCs w:val="16"/>
        </w:rPr>
        <w:t>the Uyghur issue has spurred China to act</w:t>
      </w:r>
      <w:r w:rsidRPr="003A52CB">
        <w:rPr>
          <w:sz w:val="12"/>
          <w:szCs w:val="16"/>
        </w:rPr>
        <w:t xml:space="preserve"> constructively </w:t>
      </w:r>
      <w:r w:rsidRPr="003A52CB">
        <w:rPr>
          <w:rStyle w:val="StyleUnderline"/>
          <w:sz w:val="12"/>
          <w:szCs w:val="16"/>
        </w:rPr>
        <w:t>in Afghanistan in some respects, including</w:t>
      </w:r>
      <w:r w:rsidRPr="003A52CB">
        <w:rPr>
          <w:sz w:val="12"/>
          <w:szCs w:val="16"/>
        </w:rPr>
        <w:t xml:space="preserve"> substantial investment commitments and mediation of </w:t>
      </w:r>
      <w:r w:rsidRPr="003A52CB">
        <w:rPr>
          <w:rStyle w:val="StyleUnderline"/>
          <w:sz w:val="12"/>
          <w:szCs w:val="16"/>
        </w:rPr>
        <w:t>peace talks between the Afghan government</w:t>
      </w:r>
      <w:r w:rsidRPr="003A52CB">
        <w:rPr>
          <w:sz w:val="12"/>
          <w:szCs w:val="16"/>
        </w:rPr>
        <w:t xml:space="preserve"> and the Taliban, relying on the Uyghur connection alone to anchor China’s Afghanistan interest poses a number of problems. First, China’s policies toward its Uyghur population have long raised human rights concerns in Washington, and the United States’ refusal to label all Uyghur unrest as “terrorism” has frustrated China in bilateral discussions. </w:t>
      </w:r>
      <w:r w:rsidRPr="003A52CB">
        <w:rPr>
          <w:rStyle w:val="StyleUnderline"/>
          <w:sz w:val="12"/>
          <w:szCs w:val="16"/>
        </w:rPr>
        <w:t xml:space="preserve">The U.S. has also hesitated to expand counterterrorism cooperation with China for fear that China would use its newfound capabilities to persecute the broader Uyghur population. </w:t>
      </w:r>
      <w:r w:rsidRPr="003A52CB">
        <w:rPr>
          <w:sz w:val="12"/>
          <w:szCs w:val="16"/>
        </w:rPr>
        <w:t xml:space="preserve">Second, China has been reluctant to act in Afghanistan on issues that lack direct implications for its concerns about Xinjiang. On top of a general predilection for non-interference, China views the U.S. nation-building misadventures in Iraq and Afghanistan as a cautionary tale. With its hands full of problems both domestically and in its immediate neighborhood, </w:t>
      </w:r>
      <w:r w:rsidRPr="003A52CB">
        <w:rPr>
          <w:rStyle w:val="StyleUnderline"/>
          <w:sz w:val="12"/>
          <w:szCs w:val="16"/>
        </w:rPr>
        <w:t xml:space="preserve">China fears getting sucked into a quagmire in some far-flung land. </w:t>
      </w:r>
      <w:r w:rsidRPr="003A52CB">
        <w:rPr>
          <w:sz w:val="12"/>
          <w:szCs w:val="16"/>
        </w:rPr>
        <w:t xml:space="preserve">In short, </w:t>
      </w:r>
      <w:r w:rsidRPr="003A52CB">
        <w:rPr>
          <w:rStyle w:val="StyleUnderline"/>
          <w:sz w:val="12"/>
          <w:szCs w:val="16"/>
        </w:rPr>
        <w:t>China viewing Afghanistan as an extension of its Uyghur concerns limits both U.S. and Chinese willingness to cooperate in Afghanistan</w:t>
      </w:r>
      <w:r w:rsidRPr="003A52CB">
        <w:rPr>
          <w:sz w:val="12"/>
          <w:szCs w:val="16"/>
        </w:rPr>
        <w:t>. The United States would balk at involving China in any way that helps China shore up its domestic position against Uyghur discontent, and China would be loath to lend a hand in any way that doesn’t</w:t>
      </w:r>
      <w:r w:rsidRPr="003A52CB">
        <w:rPr>
          <w:rStyle w:val="StyleUnderline"/>
          <w:sz w:val="12"/>
          <w:szCs w:val="16"/>
        </w:rPr>
        <w:t>. For the United States and China to get on the same page about Afghanistan, China must be convinced that its interest in Afghanistan goes beyond its domestic concerns. It happens that the time is ripe for the United States to do just that. There is no doubt that China is looking west, and looking hard</w:t>
      </w:r>
      <w:r w:rsidRPr="003A52CB">
        <w:rPr>
          <w:sz w:val="12"/>
          <w:szCs w:val="16"/>
        </w:rPr>
        <w:t xml:space="preserve">. On the vanguard of </w:t>
      </w:r>
      <w:r w:rsidRPr="003A52CB">
        <w:rPr>
          <w:rStyle w:val="StyleUnderline"/>
          <w:sz w:val="12"/>
          <w:szCs w:val="16"/>
        </w:rPr>
        <w:t>China’s “March West” are two major international economic initiatives: the Silk Road Economic Belt and the 21st Century Maritime Silk Road</w:t>
      </w:r>
      <w:r w:rsidRPr="003A52CB">
        <w:rPr>
          <w:sz w:val="12"/>
          <w:szCs w:val="16"/>
        </w:rPr>
        <w:t xml:space="preserve">, collectively </w:t>
      </w:r>
      <w:r w:rsidRPr="003A52CB">
        <w:rPr>
          <w:rStyle w:val="StyleUnderline"/>
          <w:sz w:val="12"/>
          <w:szCs w:val="16"/>
        </w:rPr>
        <w:t>known as “One Belt, One Road” (OBOR</w:t>
      </w:r>
      <w:r w:rsidRPr="003A52CB">
        <w:rPr>
          <w:sz w:val="12"/>
          <w:szCs w:val="16"/>
        </w:rPr>
        <w:t xml:space="preserve">), </w:t>
      </w:r>
      <w:r w:rsidRPr="003A52CB">
        <w:rPr>
          <w:rStyle w:val="StyleUnderline"/>
          <w:sz w:val="12"/>
          <w:szCs w:val="16"/>
        </w:rPr>
        <w:t>which envision a vast infrastructure network</w:t>
      </w:r>
      <w:r w:rsidRPr="003A52CB">
        <w:rPr>
          <w:sz w:val="12"/>
          <w:szCs w:val="16"/>
        </w:rPr>
        <w:t xml:space="preserve"> built using Chinese capital that will connect China to Western Europe via the Eurasian heartland, </w:t>
      </w:r>
      <w:r w:rsidRPr="003A52CB">
        <w:rPr>
          <w:rStyle w:val="StyleUnderline"/>
          <w:sz w:val="12"/>
          <w:szCs w:val="16"/>
        </w:rPr>
        <w:t>including Afghanistan</w:t>
      </w:r>
      <w:r w:rsidRPr="003A52CB">
        <w:rPr>
          <w:sz w:val="12"/>
          <w:szCs w:val="16"/>
        </w:rPr>
        <w:t xml:space="preserve">. </w:t>
      </w:r>
      <w:r w:rsidRPr="003A52CB">
        <w:rPr>
          <w:rStyle w:val="StyleUnderline"/>
          <w:sz w:val="12"/>
          <w:szCs w:val="16"/>
        </w:rPr>
        <w:t>For policymakers struggling to prop up Afghanistan’s economic and governance capacity, the promise of a flood of capital from the east is a godsend. China is already a major investor in Afghanistan, having poured billions of dollars into Afghan mining and energy enterprises</w:t>
      </w:r>
      <w:r w:rsidRPr="003A52CB">
        <w:rPr>
          <w:sz w:val="12"/>
          <w:szCs w:val="16"/>
        </w:rPr>
        <w:t xml:space="preserve">. But aside from being another potential fount of investment, </w:t>
      </w:r>
      <w:r w:rsidRPr="003A52CB">
        <w:rPr>
          <w:rStyle w:val="StyleUnderline"/>
          <w:sz w:val="12"/>
          <w:szCs w:val="16"/>
        </w:rPr>
        <w:t>OBOR also presents a prime opportunity for the United States to diversify China’s interests in Afghanistan. Through</w:t>
      </w:r>
      <w:r w:rsidRPr="003A52CB">
        <w:rPr>
          <w:sz w:val="12"/>
          <w:szCs w:val="16"/>
        </w:rPr>
        <w:t xml:space="preserve"> active and targeted offers of </w:t>
      </w:r>
      <w:r w:rsidRPr="003A52CB">
        <w:rPr>
          <w:rStyle w:val="StyleUnderline"/>
          <w:sz w:val="12"/>
          <w:szCs w:val="16"/>
        </w:rPr>
        <w:t>cooperation, the United States can shape specific projects within the OBOR framework to tie China more closely to Afghanistan’s rise or fall.</w:t>
      </w:r>
      <w:r w:rsidRPr="003A52CB">
        <w:rPr>
          <w:rStyle w:val="StyleUnderline"/>
          <w:sz w:val="18"/>
        </w:rPr>
        <w:t xml:space="preserve"> </w:t>
      </w:r>
      <w:r w:rsidRPr="002F7140">
        <w:rPr>
          <w:rStyle w:val="Emphasis"/>
          <w:highlight w:val="cyan"/>
        </w:rPr>
        <w:t>One place to start is the China-Pakistan Economic Corridor (CPEC), a proposed transportation and energy infrastructure network that will link northwestern China to the Arabian Sea via Pakistan, and one of few specific OBOR projects articulated so far.</w:t>
      </w:r>
      <w:r w:rsidRPr="00580FE9">
        <w:t xml:space="preserve"> </w:t>
      </w:r>
      <w:r w:rsidRPr="003A52CB">
        <w:rPr>
          <w:sz w:val="12"/>
          <w:szCs w:val="16"/>
        </w:rPr>
        <w:t>The planned routes traverse some of Pakistan’s most volatile border regions adjacent to Afghanistan; with $46 billion USD in OBOR funds at stake</w:t>
      </w:r>
      <w:r w:rsidRPr="003A52CB">
        <w:rPr>
          <w:rStyle w:val="StyleUnderline"/>
          <w:sz w:val="12"/>
          <w:szCs w:val="16"/>
        </w:rPr>
        <w:t xml:space="preserve">, </w:t>
      </w:r>
      <w:r w:rsidRPr="003A52CB">
        <w:rPr>
          <w:rStyle w:val="Emphasis"/>
          <w:sz w:val="12"/>
          <w:szCs w:val="16"/>
        </w:rPr>
        <w:t>the project undoubtedly gives China a direct interest in Afghanistan’s security</w:t>
      </w:r>
      <w:r w:rsidRPr="003A52CB">
        <w:rPr>
          <w:sz w:val="12"/>
          <w:szCs w:val="16"/>
        </w:rPr>
        <w:t xml:space="preserve">. </w:t>
      </w:r>
      <w:r w:rsidRPr="003A52CB">
        <w:rPr>
          <w:rStyle w:val="StyleUnderline"/>
          <w:sz w:val="12"/>
          <w:szCs w:val="16"/>
        </w:rPr>
        <w:t>The U.S. can up China’s Afghanistan ante by exploring linkages between the CPEC and the United States’ own “New Silk Road Initiative</w:t>
      </w:r>
      <w:r w:rsidRPr="003A52CB">
        <w:rPr>
          <w:sz w:val="12"/>
          <w:szCs w:val="16"/>
        </w:rPr>
        <w:t xml:space="preserve">.” Launched in 2011 to revitalize Afghanistan by forging economic connections with the country’s Central and South Asian neighbors, </w:t>
      </w:r>
      <w:r w:rsidRPr="003A52CB">
        <w:rPr>
          <w:rStyle w:val="StyleUnderline"/>
          <w:sz w:val="12"/>
          <w:szCs w:val="16"/>
        </w:rPr>
        <w:t>the New Silk Road Initiative has faltered due to low political will in the U.S. to commit the necessary resources and a lack of desire among the Central Asian states to expand regional cooperation, particularly with Afghanistan.</w:t>
      </w:r>
      <w:r w:rsidRPr="003A52CB">
        <w:rPr>
          <w:sz w:val="12"/>
          <w:szCs w:val="16"/>
        </w:rPr>
        <w:t xml:space="preserve"> If coordinated properly, </w:t>
      </w:r>
      <w:r w:rsidRPr="003A52CB">
        <w:rPr>
          <w:rStyle w:val="StyleUnderline"/>
          <w:sz w:val="12"/>
          <w:szCs w:val="16"/>
        </w:rPr>
        <w:t>the CPEC and the New Silk Road could each boost the other’s chances of success</w:t>
      </w:r>
      <w:r w:rsidRPr="003A52CB">
        <w:rPr>
          <w:sz w:val="12"/>
          <w:szCs w:val="16"/>
        </w:rPr>
        <w:t xml:space="preserve">. In particular, the New Silk Road’s Central Asia South Asia Electricity Transmission and Trade Project (CASA-1000), a transmission grid that would allow the Central Asian states to sell electricity to Afghanistan and Pakistan, dovetails with the CPEC’s proposed upgrades to Pakistan’s electricity infrastructure. Giving China a stake in the success of CASA-1000 and the New Silk Road more generally would be a promising step toward getting China to see more in Afghanistan than its Uyghur concerns. </w:t>
      </w:r>
      <w:r w:rsidRPr="003A52CB">
        <w:rPr>
          <w:rStyle w:val="StyleUnderline"/>
          <w:sz w:val="12"/>
          <w:szCs w:val="16"/>
        </w:rPr>
        <w:t>Expanding China’s direct interests in Afghanistan would open new avenues for U.S.-China cooperation there. It would motivate both sides to boost coordination on Afghan security,</w:t>
      </w:r>
      <w:r w:rsidRPr="003A52CB">
        <w:rPr>
          <w:sz w:val="12"/>
          <w:szCs w:val="16"/>
        </w:rPr>
        <w:t xml:space="preserve"> while shifting the focus of this cooperation away from the fraught issues of counterterrorism and China’s domestic concerns. </w:t>
      </w:r>
      <w:r w:rsidRPr="003A52CB">
        <w:rPr>
          <w:rStyle w:val="StyleUnderline"/>
          <w:sz w:val="12"/>
          <w:szCs w:val="16"/>
        </w:rPr>
        <w:t xml:space="preserve">A China that is willing to contribute more toward military assistance, political mediation, </w:t>
      </w:r>
      <w:proofErr w:type="spellStart"/>
      <w:r w:rsidRPr="003A52CB">
        <w:rPr>
          <w:rStyle w:val="StyleUnderline"/>
          <w:sz w:val="12"/>
          <w:szCs w:val="16"/>
        </w:rPr>
        <w:t>counternarcotics</w:t>
      </w:r>
      <w:proofErr w:type="spellEnd"/>
      <w:r w:rsidRPr="003A52CB">
        <w:rPr>
          <w:rStyle w:val="StyleUnderline"/>
          <w:sz w:val="12"/>
          <w:szCs w:val="16"/>
        </w:rPr>
        <w:t>, and border security in Afghanistan would be a huge boon for both Afghanistan and the United States</w:t>
      </w:r>
      <w:r w:rsidRPr="003A52CB">
        <w:rPr>
          <w:sz w:val="12"/>
          <w:szCs w:val="16"/>
        </w:rPr>
        <w:t xml:space="preserve">. As growing threats thwart a smooth U.S. withdrawal from its longest-ever war, </w:t>
      </w:r>
      <w:r w:rsidRPr="003A52CB">
        <w:rPr>
          <w:rStyle w:val="StyleUnderline"/>
          <w:sz w:val="12"/>
          <w:szCs w:val="16"/>
        </w:rPr>
        <w:t>now is the time for the U.S. to seize any opportunity to build a robust partnership with China on Afghanistan.</w:t>
      </w:r>
    </w:p>
    <w:p w:rsidR="000B6418" w:rsidRDefault="000B6418" w:rsidP="000B6418"/>
    <w:p w:rsidR="000B6418" w:rsidRDefault="000B6418" w:rsidP="000B6418"/>
    <w:p w:rsidR="000B6418" w:rsidRPr="000B6418" w:rsidRDefault="00781375" w:rsidP="00781375">
      <w:pPr>
        <w:pStyle w:val="Heading4"/>
      </w:pPr>
      <w:r>
        <w:t xml:space="preserve">Concedes </w:t>
      </w:r>
      <w:proofErr w:type="spellStart"/>
      <w:r>
        <w:t>trilat</w:t>
      </w:r>
      <w:proofErr w:type="spellEnd"/>
      <w:r>
        <w:t xml:space="preserve"> with India </w:t>
      </w:r>
    </w:p>
    <w:p w:rsidR="007078CC" w:rsidRPr="00580FE9" w:rsidRDefault="007078CC" w:rsidP="007078CC">
      <w:proofErr w:type="spellStart"/>
      <w:r w:rsidRPr="00580FE9">
        <w:rPr>
          <w:rStyle w:val="Style13ptBold"/>
        </w:rPr>
        <w:t>Caragliano</w:t>
      </w:r>
      <w:proofErr w:type="spellEnd"/>
      <w:r w:rsidRPr="00580FE9">
        <w:rPr>
          <w:rStyle w:val="Style13ptBold"/>
        </w:rPr>
        <w:t xml:space="preserve"> and Coburn 15 –</w:t>
      </w:r>
      <w:r w:rsidRPr="00580FE9">
        <w:t xml:space="preserve">David, international development professional currently managing programs in Asia and Noah, professor of political anthropology at Bennington College, served as an election monitor in Afghanistan in 2014, The Diplomat 15, 4-21-2015, "Could Afghanistan Be a Model for US-China Cooperation?," Diplomat, </w:t>
      </w:r>
      <w:hyperlink r:id="rId7" w:history="1">
        <w:r w:rsidRPr="00580FE9">
          <w:rPr>
            <w:rStyle w:val="Hyperlink"/>
          </w:rPr>
          <w:t>http://thediplomat.com/2015/04/could-afghanistan-be-a-model-for-us-china-cooperation/</w:t>
        </w:r>
      </w:hyperlink>
    </w:p>
    <w:p w:rsidR="007078CC" w:rsidRPr="00781375" w:rsidRDefault="007078CC" w:rsidP="007078CC">
      <w:pPr>
        <w:rPr>
          <w:rStyle w:val="Emphasis"/>
          <w:sz w:val="12"/>
          <w:szCs w:val="16"/>
        </w:rPr>
      </w:pPr>
      <w:r w:rsidRPr="00580FE9">
        <w:rPr>
          <w:sz w:val="12"/>
        </w:rPr>
        <w:t xml:space="preserve">China’s role as a major player in the field of foreign aid and investment will be on full display at the Asian African Conference in Jakarta, Indonesia this week. Chinese President Xi </w:t>
      </w:r>
      <w:proofErr w:type="spellStart"/>
      <w:r w:rsidRPr="00580FE9">
        <w:rPr>
          <w:sz w:val="12"/>
        </w:rPr>
        <w:t>Jinping</w:t>
      </w:r>
      <w:proofErr w:type="spellEnd"/>
      <w:r w:rsidRPr="00580FE9">
        <w:rPr>
          <w:sz w:val="12"/>
        </w:rPr>
        <w:t xml:space="preserve"> will deliver a keynote address at the conference’s Business Summit, with representatives from more than one hundred Asian and African countries. According to </w:t>
      </w:r>
      <w:proofErr w:type="spellStart"/>
      <w:r w:rsidRPr="00580FE9">
        <w:rPr>
          <w:sz w:val="12"/>
        </w:rPr>
        <w:t>AidData</w:t>
      </w:r>
      <w:proofErr w:type="spellEnd"/>
      <w:r w:rsidRPr="00580FE9">
        <w:rPr>
          <w:sz w:val="12"/>
        </w:rPr>
        <w:t xml:space="preserve">, between 2000 and 2012, China committed approximately $83.3 billion to development projects in Africa alone. How should America and those that share its values respond? </w:t>
      </w:r>
      <w:r w:rsidRPr="007078CC">
        <w:rPr>
          <w:rStyle w:val="StyleUnderline"/>
          <w:sz w:val="12"/>
          <w:szCs w:val="16"/>
        </w:rPr>
        <w:t>There are legitimate criticisms of China’s approach to development</w:t>
      </w:r>
      <w:r w:rsidRPr="007078CC">
        <w:rPr>
          <w:sz w:val="12"/>
          <w:szCs w:val="16"/>
        </w:rPr>
        <w:t xml:space="preserve">, </w:t>
      </w:r>
      <w:r w:rsidRPr="007078CC">
        <w:rPr>
          <w:rStyle w:val="StyleUnderline"/>
          <w:sz w:val="12"/>
          <w:szCs w:val="16"/>
        </w:rPr>
        <w:t>like</w:t>
      </w:r>
      <w:r w:rsidRPr="007078CC">
        <w:rPr>
          <w:sz w:val="12"/>
          <w:szCs w:val="16"/>
        </w:rPr>
        <w:t xml:space="preserve"> </w:t>
      </w:r>
      <w:r w:rsidRPr="007078CC">
        <w:rPr>
          <w:rStyle w:val="StyleUnderline"/>
          <w:sz w:val="12"/>
          <w:szCs w:val="16"/>
        </w:rPr>
        <w:t>a</w:t>
      </w:r>
      <w:r w:rsidRPr="007078CC">
        <w:rPr>
          <w:sz w:val="12"/>
          <w:szCs w:val="16"/>
        </w:rPr>
        <w:t xml:space="preserve"> seeming </w:t>
      </w:r>
      <w:r w:rsidRPr="007078CC">
        <w:rPr>
          <w:rStyle w:val="StyleUnderline"/>
          <w:sz w:val="12"/>
          <w:szCs w:val="16"/>
        </w:rPr>
        <w:t>propensity to violate environmental and labor standards. However, China’s ambitions also present an opportunity for America to promote important security interests without compromising on core values.</w:t>
      </w:r>
      <w:r w:rsidRPr="007078CC">
        <w:rPr>
          <w:sz w:val="12"/>
          <w:szCs w:val="16"/>
        </w:rPr>
        <w:t xml:space="preserve"> </w:t>
      </w:r>
      <w:r w:rsidRPr="00781375">
        <w:rPr>
          <w:rStyle w:val="Emphasis"/>
          <w:highlight w:val="cyan"/>
        </w:rPr>
        <w:t>The</w:t>
      </w:r>
      <w:r w:rsidRPr="007078CC">
        <w:rPr>
          <w:rStyle w:val="Emphasis"/>
        </w:rPr>
        <w:t xml:space="preserve"> </w:t>
      </w:r>
      <w:r w:rsidRPr="00781375">
        <w:rPr>
          <w:rStyle w:val="Emphasis"/>
          <w:highlight w:val="cyan"/>
        </w:rPr>
        <w:t>U</w:t>
      </w:r>
      <w:r w:rsidRPr="007078CC">
        <w:rPr>
          <w:rStyle w:val="Emphasis"/>
        </w:rPr>
        <w:t xml:space="preserve">nited </w:t>
      </w:r>
      <w:r w:rsidRPr="00781375">
        <w:rPr>
          <w:rStyle w:val="Emphasis"/>
          <w:highlight w:val="cyan"/>
        </w:rPr>
        <w:t>S</w:t>
      </w:r>
      <w:r w:rsidRPr="007078CC">
        <w:rPr>
          <w:rStyle w:val="Emphasis"/>
        </w:rPr>
        <w:t xml:space="preserve">tates Agency for International Development </w:t>
      </w:r>
      <w:r w:rsidRPr="00781375">
        <w:rPr>
          <w:rStyle w:val="Emphasis"/>
          <w:highlight w:val="cyan"/>
        </w:rPr>
        <w:t>has piloted “trilateral cooperation” with</w:t>
      </w:r>
      <w:r w:rsidRPr="007078CC">
        <w:rPr>
          <w:rStyle w:val="Emphasis"/>
        </w:rPr>
        <w:t xml:space="preserve"> middle income </w:t>
      </w:r>
      <w:r w:rsidRPr="00781375">
        <w:rPr>
          <w:rStyle w:val="Emphasis"/>
          <w:highlight w:val="cyan"/>
        </w:rPr>
        <w:t>countries including</w:t>
      </w:r>
      <w:r w:rsidRPr="007078CC">
        <w:rPr>
          <w:rStyle w:val="Emphasis"/>
        </w:rPr>
        <w:t xml:space="preserve"> Brazil, Thailand, </w:t>
      </w:r>
      <w:r w:rsidRPr="00781375">
        <w:rPr>
          <w:rStyle w:val="Emphasis"/>
          <w:highlight w:val="cyan"/>
        </w:rPr>
        <w:t>India,</w:t>
      </w:r>
      <w:r w:rsidRPr="007078CC">
        <w:rPr>
          <w:rStyle w:val="Emphasis"/>
        </w:rPr>
        <w:t xml:space="preserve"> and Indonesia.</w:t>
      </w:r>
      <w:r w:rsidRPr="00580FE9">
        <w:rPr>
          <w:rStyle w:val="StyleUnderline"/>
        </w:rPr>
        <w:t xml:space="preserve"> </w:t>
      </w:r>
      <w:r w:rsidRPr="00781375">
        <w:rPr>
          <w:rStyle w:val="StyleUnderline"/>
          <w:sz w:val="12"/>
          <w:szCs w:val="16"/>
        </w:rPr>
        <w:t xml:space="preserve">The time has come for the world’s two largest economies to think critically about partnerships to further third countries’ development. </w:t>
      </w:r>
      <w:r w:rsidRPr="00781375">
        <w:rPr>
          <w:rStyle w:val="Emphasis"/>
          <w:sz w:val="12"/>
          <w:szCs w:val="16"/>
        </w:rPr>
        <w:t xml:space="preserve">Afghanistan is one place they can start. </w:t>
      </w:r>
      <w:r w:rsidRPr="00781375">
        <w:rPr>
          <w:rStyle w:val="StyleUnderline"/>
          <w:sz w:val="12"/>
          <w:szCs w:val="16"/>
        </w:rPr>
        <w:t>The U.S. and China both have an interest in a peaceful and self-sustaining Afghanistan</w:t>
      </w:r>
      <w:r w:rsidRPr="00781375">
        <w:rPr>
          <w:sz w:val="12"/>
          <w:szCs w:val="16"/>
        </w:rPr>
        <w:t xml:space="preserve">. </w:t>
      </w:r>
      <w:r w:rsidRPr="00781375">
        <w:rPr>
          <w:rStyle w:val="StyleUnderline"/>
          <w:sz w:val="12"/>
          <w:szCs w:val="16"/>
        </w:rPr>
        <w:t>On the diplomatic front, the U.S., China, and Afghanistan have already been engaged in trilateral cooperation</w:t>
      </w:r>
      <w:r w:rsidRPr="00781375">
        <w:rPr>
          <w:sz w:val="12"/>
          <w:szCs w:val="16"/>
        </w:rPr>
        <w:t xml:space="preserve">. At the London Conference, a multilateral event, senior officials from the three countries met privately to discuss Afghanistan’s future. Recent statements from China’s representative at the UN Security Council indicate a willingness to act as a mediator in Afghan peace and reconciliation process. </w:t>
      </w:r>
      <w:r w:rsidRPr="00781375">
        <w:rPr>
          <w:rStyle w:val="StyleUnderline"/>
          <w:sz w:val="12"/>
          <w:szCs w:val="16"/>
        </w:rPr>
        <w:t xml:space="preserve">The reasons for Chinese and U.S. interest in Afghanistan are clear. </w:t>
      </w:r>
      <w:r w:rsidRPr="00781375">
        <w:rPr>
          <w:sz w:val="12"/>
          <w:szCs w:val="16"/>
        </w:rPr>
        <w:t xml:space="preserve">From the U.S. perspective, President Barack Obama’s decision to slow the withdrawal of troops through 2015 underscores the importance his administration attaches to the outcome of America’s engagement there. From China’s perspective, </w:t>
      </w:r>
      <w:r w:rsidRPr="00781375">
        <w:rPr>
          <w:rStyle w:val="StyleUnderline"/>
          <w:sz w:val="12"/>
          <w:szCs w:val="16"/>
        </w:rPr>
        <w:t>the shared border between Afghanistan and China’s Xinjiang Uyghur Autonomous Region means that China will continue to have a stake in its neighbor’s stability.</w:t>
      </w:r>
      <w:r w:rsidRPr="00781375">
        <w:rPr>
          <w:sz w:val="12"/>
          <w:szCs w:val="16"/>
        </w:rPr>
        <w:t xml:space="preserve"> Xi’s “One Belt One Road” development strategy envisions Chinese-built oil pipelines, telecom, and high-speed rail crossing Central Asia and bridging China, the Middle East, and Europe with Xinjiang as the hub. Further, </w:t>
      </w:r>
      <w:r w:rsidRPr="00781375">
        <w:rPr>
          <w:rStyle w:val="StyleUnderline"/>
          <w:sz w:val="12"/>
          <w:szCs w:val="16"/>
        </w:rPr>
        <w:t>the possibility that separatist Uyghur fighters may receive training in the lawless Afghanistan-Pakistan border region presents China with a troublesome vulnerability. Peace with the Taliban starts with establishing trust between the Afghan government and the Pakistani government, which has provided a safe harbor to Taliban insurgents.</w:t>
      </w:r>
      <w:r w:rsidRPr="00781375">
        <w:rPr>
          <w:sz w:val="12"/>
          <w:szCs w:val="16"/>
        </w:rPr>
        <w:t xml:space="preserve"> </w:t>
      </w:r>
      <w:r w:rsidRPr="00781375">
        <w:rPr>
          <w:rStyle w:val="StyleUnderline"/>
          <w:sz w:val="12"/>
          <w:szCs w:val="16"/>
        </w:rPr>
        <w:t xml:space="preserve">U.S. pressure on Pakistan has had limited effects, </w:t>
      </w:r>
      <w:r w:rsidRPr="00781375">
        <w:rPr>
          <w:rStyle w:val="Emphasis"/>
          <w:sz w:val="12"/>
          <w:szCs w:val="16"/>
        </w:rPr>
        <w:t>but China’s entry into the conversation could reshape the dialogue</w:t>
      </w:r>
      <w:r w:rsidRPr="00781375">
        <w:rPr>
          <w:rStyle w:val="StyleUnderline"/>
          <w:sz w:val="12"/>
          <w:szCs w:val="16"/>
        </w:rPr>
        <w:t xml:space="preserve">. </w:t>
      </w:r>
      <w:r w:rsidRPr="00781375">
        <w:rPr>
          <w:sz w:val="12"/>
          <w:szCs w:val="16"/>
        </w:rPr>
        <w:t xml:space="preserve">As close allies and “all weather friends” with Pakistan, </w:t>
      </w:r>
      <w:r w:rsidRPr="00781375">
        <w:rPr>
          <w:rStyle w:val="StyleUnderline"/>
          <w:sz w:val="12"/>
          <w:szCs w:val="16"/>
        </w:rPr>
        <w:t>China is well positioned to play the role of honest broker</w:t>
      </w:r>
      <w:r w:rsidRPr="00781375">
        <w:rPr>
          <w:sz w:val="12"/>
          <w:szCs w:val="16"/>
        </w:rPr>
        <w:t xml:space="preserve">, particularly given the fact that U.S.-Pakistani relations have deteriorated since they were declared a key partner in the global war on terror over a decade ago. </w:t>
      </w:r>
      <w:r w:rsidRPr="00781375">
        <w:rPr>
          <w:rStyle w:val="StyleUnderline"/>
          <w:sz w:val="12"/>
          <w:szCs w:val="16"/>
        </w:rPr>
        <w:t>Afghanistan needs a government that can bring infrastructure, jobs, education, healthcare, and justice to its people for any lasting peace. Both the U.S. and China have made investments in Afghanistan’s development, yet they take different approaches</w:t>
      </w:r>
      <w:r w:rsidRPr="00781375">
        <w:rPr>
          <w:sz w:val="12"/>
          <w:szCs w:val="16"/>
        </w:rPr>
        <w:t>. Of the $1.594 billion in U.S. assistance to Afghanistan in FY2015, about 19 percent is solely dedicated to the country’s economic development. The remainder covers peace and security, democracy and governance, health, education, and social services, and surely, these underpin sustainable, long-term growth. China’s contribution in Afghanistan pales in an absolute sense, but in Afghanistan and throughout the world, China has made targeted investments in infrastructure and natural resource extraction (much for its own consumption). Put in context, China’s recent promise of $327 million (RMB 2 billion) to Afghanistan over the next two years is not insignificant; U.S. assistance toward infrastructure in Afghanistan this year stands at $69 million. T</w:t>
      </w:r>
      <w:r w:rsidRPr="00781375">
        <w:rPr>
          <w:rStyle w:val="StyleUnderline"/>
          <w:sz w:val="12"/>
          <w:szCs w:val="16"/>
        </w:rPr>
        <w:t>he countries’ divergent approaches to development are rooted in ideological differences</w:t>
      </w:r>
      <w:r w:rsidRPr="00781375">
        <w:rPr>
          <w:sz w:val="12"/>
          <w:szCs w:val="16"/>
        </w:rPr>
        <w:t xml:space="preserve">. China’s rhetoric emphasizes its policy of non-interference in the domestic politics of sovereign governments. This principle goes back to the Final Communiqué of the 1955 Bandung Conference. (The event which this week’s Asian-African Conference in Indonesia commemorates.) Western donors are more inclined to link aid with the promotion of good governance as outlined in the Paris Declaration on Aid Effectiveness and the Accra Agenda for Action. </w:t>
      </w:r>
      <w:r w:rsidRPr="00781375">
        <w:rPr>
          <w:rStyle w:val="StyleUnderline"/>
          <w:sz w:val="12"/>
          <w:szCs w:val="16"/>
        </w:rPr>
        <w:t>Despite their ideological differences, both countries face many of the same challenges on the ground</w:t>
      </w:r>
      <w:r w:rsidRPr="00781375">
        <w:rPr>
          <w:sz w:val="12"/>
          <w:szCs w:val="16"/>
        </w:rPr>
        <w:t xml:space="preserve">. The crippling costs of endemic Afghan government corruption make any international development efforts challenging, to say the least. According to the Wall Street Journal, an Afghan diplomat admitted that the Afghan government viewed the China Metallurgical Group’s investment in the </w:t>
      </w:r>
      <w:proofErr w:type="spellStart"/>
      <w:r w:rsidRPr="00781375">
        <w:rPr>
          <w:sz w:val="12"/>
          <w:szCs w:val="16"/>
        </w:rPr>
        <w:t>Aynak</w:t>
      </w:r>
      <w:proofErr w:type="spellEnd"/>
      <w:r w:rsidRPr="00781375">
        <w:rPr>
          <w:sz w:val="12"/>
          <w:szCs w:val="16"/>
        </w:rPr>
        <w:t xml:space="preserve"> copper mine as a “cow to milk” for bribes. The U.S. Special Inspector General for Afghanistan Reconstruction has made similarly bleak assessments on the misuse of U.S. project funds. </w:t>
      </w:r>
      <w:r w:rsidRPr="00781375">
        <w:rPr>
          <w:rStyle w:val="StyleUnderline"/>
          <w:sz w:val="12"/>
          <w:szCs w:val="16"/>
        </w:rPr>
        <w:t>In the context of Afghanistan, the U.S. and China may more easily broach otherwise sensitive topics – like transparency and openness</w:t>
      </w:r>
      <w:r w:rsidRPr="00781375">
        <w:rPr>
          <w:sz w:val="12"/>
          <w:szCs w:val="16"/>
        </w:rPr>
        <w:t xml:space="preserve"> in procurement. Chinese companies have already reported under the Extractive Industries Transparency Initiative in Central Asian and African countries. </w:t>
      </w:r>
      <w:r w:rsidRPr="00781375">
        <w:rPr>
          <w:rStyle w:val="StyleUnderline"/>
          <w:sz w:val="12"/>
          <w:szCs w:val="16"/>
        </w:rPr>
        <w:t>A</w:t>
      </w:r>
      <w:r w:rsidRPr="00781375">
        <w:rPr>
          <w:sz w:val="12"/>
          <w:szCs w:val="16"/>
        </w:rPr>
        <w:t xml:space="preserve"> trilateral </w:t>
      </w:r>
      <w:r w:rsidRPr="00781375">
        <w:rPr>
          <w:rStyle w:val="StyleUnderline"/>
          <w:sz w:val="12"/>
          <w:szCs w:val="16"/>
        </w:rPr>
        <w:t>dialogue allowing exploration of these issues could contribute to mutual understanding and may yield positive results</w:t>
      </w:r>
      <w:r w:rsidRPr="00781375">
        <w:rPr>
          <w:sz w:val="12"/>
          <w:szCs w:val="16"/>
        </w:rPr>
        <w:t xml:space="preserve">. Each party in the tripartite holds special interest in ensuring a stable and predictable marketplace. Such cooperation is not equivalent to interfering in Afghan domestic politics because President Ashraf </w:t>
      </w:r>
      <w:proofErr w:type="spellStart"/>
      <w:r w:rsidRPr="00781375">
        <w:rPr>
          <w:sz w:val="12"/>
          <w:szCs w:val="16"/>
        </w:rPr>
        <w:t>Ghani</w:t>
      </w:r>
      <w:proofErr w:type="spellEnd"/>
      <w:r w:rsidRPr="00781375">
        <w:rPr>
          <w:sz w:val="12"/>
          <w:szCs w:val="16"/>
        </w:rPr>
        <w:t xml:space="preserve"> himself has prioritized these problems. </w:t>
      </w:r>
      <w:proofErr w:type="spellStart"/>
      <w:r w:rsidRPr="00781375">
        <w:rPr>
          <w:sz w:val="12"/>
          <w:szCs w:val="16"/>
        </w:rPr>
        <w:t>Ghani</w:t>
      </w:r>
      <w:proofErr w:type="spellEnd"/>
      <w:r w:rsidRPr="00781375">
        <w:rPr>
          <w:sz w:val="12"/>
          <w:szCs w:val="16"/>
        </w:rPr>
        <w:t xml:space="preserve"> has moved quickly, firing local officials and centralizing billions of dollars in procurement deals under his purview. There are daunting challenges, but he has acknowledged that multi-stakeholder initiatives to promote transparency can be useful to push for reform in government systems. </w:t>
      </w:r>
      <w:r w:rsidRPr="00781375">
        <w:rPr>
          <w:rStyle w:val="StyleUnderline"/>
          <w:sz w:val="12"/>
          <w:szCs w:val="16"/>
        </w:rPr>
        <w:t xml:space="preserve">Afghanistan presents challenges and opportunities for both the U.S. and China. Working together, they could fix the significant problems, energize high-level diplomacy, </w:t>
      </w:r>
      <w:r w:rsidRPr="00781375">
        <w:rPr>
          <w:rStyle w:val="Emphasis"/>
          <w:sz w:val="12"/>
          <w:szCs w:val="16"/>
        </w:rPr>
        <w:t xml:space="preserve">and provide a future model for U.S.-China cooperation. </w:t>
      </w:r>
    </w:p>
    <w:p w:rsidR="000B6418" w:rsidRDefault="000B6418" w:rsidP="007078CC">
      <w:pPr>
        <w:rPr>
          <w:rStyle w:val="Emphasis"/>
        </w:rPr>
      </w:pPr>
    </w:p>
    <w:p w:rsidR="000B6418" w:rsidRDefault="000B6418" w:rsidP="006E0D9E">
      <w:pPr>
        <w:pStyle w:val="Heading3"/>
        <w:rPr>
          <w:rStyle w:val="Emphasis"/>
        </w:rPr>
      </w:pPr>
    </w:p>
    <w:p w:rsidR="006E0D9E" w:rsidRDefault="006E0D9E" w:rsidP="006E0D9E">
      <w:pPr>
        <w:pStyle w:val="Heading3"/>
      </w:pPr>
      <w:r>
        <w:t>Russia Tri-</w:t>
      </w:r>
      <w:proofErr w:type="spellStart"/>
      <w:r>
        <w:t>Lat</w:t>
      </w:r>
      <w:proofErr w:type="spellEnd"/>
      <w:r>
        <w:t xml:space="preserve"> </w:t>
      </w:r>
    </w:p>
    <w:p w:rsidR="00A3788B" w:rsidRDefault="00A3788B" w:rsidP="00A3788B"/>
    <w:p w:rsidR="00A3788B" w:rsidRPr="00A3788B" w:rsidRDefault="00A3788B" w:rsidP="00A3788B">
      <w:pPr>
        <w:pStyle w:val="Heading4"/>
      </w:pPr>
      <w:r>
        <w:t xml:space="preserve">US and Russia united against China on OBOR—plan boosts Chinese strategic interests at the cost of Russia—1AC author </w:t>
      </w:r>
    </w:p>
    <w:p w:rsidR="00956506" w:rsidRPr="00580FE9" w:rsidRDefault="00956506" w:rsidP="00956506">
      <w:r w:rsidRPr="00580FE9">
        <w:rPr>
          <w:rStyle w:val="Style13ptBold"/>
        </w:rPr>
        <w:t>Lin 15</w:t>
      </w:r>
      <w:r w:rsidRPr="00580FE9">
        <w:t xml:space="preserve"> - Research Associate, China and the World Program, Princeton University (Dalton, "“One Belt, One Road” and China’s International Relations", Princeton University, 9/15, www.uscnpm.org/blog/2016/03/21/one-belt-one-road-and-chinas-international-relations/)</w:t>
      </w:r>
    </w:p>
    <w:p w:rsidR="006E0D9E" w:rsidRPr="00DD5385" w:rsidRDefault="006E0D9E" w:rsidP="006E0D9E">
      <w:pPr>
        <w:rPr>
          <w:rStyle w:val="StyleUnderline"/>
          <w:sz w:val="16"/>
          <w:u w:val="none"/>
        </w:rPr>
      </w:pPr>
      <w:r w:rsidRPr="00956506">
        <w:rPr>
          <w:sz w:val="16"/>
        </w:rPr>
        <w:t xml:space="preserve">In contrast, China has chosen to pursue the goals outside the existing international governance system and create its own structure. It thus bears greater risk and faces more obstacles than Japan did. Beijing wants to channel its capital and industrial capacity through a new framework of international governance, composed of China-centered networks of international trade (based on existing and future Free Trade Agreements (FTAs)), new international development financing institutions (the AIIB, Silk Road Fund, BRICS New Development Bank, the Shanghai Cooperation Organization (SCO) financing institutions, etc.), an internationalized </w:t>
      </w:r>
      <w:proofErr w:type="spellStart"/>
      <w:r w:rsidRPr="00956506">
        <w:rPr>
          <w:sz w:val="16"/>
        </w:rPr>
        <w:t>Renminbi</w:t>
      </w:r>
      <w:proofErr w:type="spellEnd"/>
      <w:r w:rsidRPr="00956506">
        <w:rPr>
          <w:sz w:val="16"/>
        </w:rPr>
        <w:t xml:space="preserve"> (RMB, the Chinese currency) that plays the role as a major global payment currency, and new land and maritime infrastructures that connect the Eurasian landmass (providing the public goods in the new system). This means China must face various high risks associated with untested new international structures: the political risk in coordinating policies with foreign governments along the OBOR’s routes, the economic risk in securing returns from investment and financing conducted through new international development agencies, and the security risk in protecting infrastructure projects in foreign regions of extreme instability. In addition, since money often buys influence, </w:t>
      </w:r>
      <w:r w:rsidRPr="00956506">
        <w:rPr>
          <w:rStyle w:val="StyleUnderline"/>
        </w:rPr>
        <w:t>China has to face suspicions of other countries about its political intention and the obstruction of the U</w:t>
      </w:r>
      <w:r w:rsidRPr="00956506">
        <w:rPr>
          <w:sz w:val="16"/>
        </w:rPr>
        <w:t xml:space="preserve">nited </w:t>
      </w:r>
      <w:r w:rsidRPr="00956506">
        <w:rPr>
          <w:rStyle w:val="StyleUnderline"/>
        </w:rPr>
        <w:t>S</w:t>
      </w:r>
      <w:r w:rsidRPr="00956506">
        <w:rPr>
          <w:sz w:val="16"/>
        </w:rPr>
        <w:t xml:space="preserve">tates </w:t>
      </w:r>
      <w:r w:rsidRPr="00956506">
        <w:rPr>
          <w:rStyle w:val="StyleUnderline"/>
        </w:rPr>
        <w:t xml:space="preserve">and Russia </w:t>
      </w:r>
      <w:r w:rsidRPr="00DD5385">
        <w:rPr>
          <w:rStyle w:val="Emphasis"/>
        </w:rPr>
        <w:t>aiming at thwarting China’s inroads into their traditional geopolitical turfs.</w:t>
      </w:r>
      <w:r w:rsidRPr="00956506">
        <w:rPr>
          <w:sz w:val="16"/>
        </w:rPr>
        <w:t xml:space="preserve"> China faces steep challenges in the initial stages of its outward-bound efforts, but were the OBOR project to be successful, it will be much more difficult for the United States to constrain China’s growing influence.</w:t>
      </w:r>
      <w:r w:rsidR="00956506" w:rsidRPr="00956506">
        <w:rPr>
          <w:sz w:val="16"/>
        </w:rPr>
        <w:t xml:space="preserve"> </w:t>
      </w:r>
      <w:r w:rsidRPr="00956506">
        <w:rPr>
          <w:sz w:val="16"/>
        </w:rPr>
        <w:t>Put it another way, even if China’s OBOR project might not start with the objective of constructing a new international order, its advance might very well result in one. The embryonic shape of this new order is structured and develops along four pillars. First is a China-centered international economic integration architecture that includes China’s numerous extant and planned bilateral and multilateral FTAs, such as an upgraded version of the China-Pakistan FTA and the Regional Comprehensive Economic Partnership (RCEP). The second is a China-led international development financing mechanism, such as the AIIB and the Silk Road Fund. The third is an international monetary system where the RMB plays the role of a primary reserve and trading currency. China has concluded bilateral currency swap agreements with various countries and expanded the global network of RMB clearing banks to promote the use of RMB in cross-border trade and investment. The aim is to first regionalize and ultimately internationalize the use of the Chinese currency. The fourth is a China-led common security system. China has not yet explicitly made ​​security arrangements a part of its OBOR designs. However, in view of the complex security environments that the OBOR faces in various countries and regions, a security coordination mechanism with participating countries is inevitable. The reason is that only with assured security could China pursue reasonable returns on the OBOR’s infrastructure investments, which are critical to establish the OBOR project’s credibility (both domestically and internationally) and attract sustained engagement of other parties. The implicit security aspect of the OBOR project has been revealed in Chinese leaders’ talks at the SCO and the Association of Southeast Asian Nations (ASEAN) summits, where they have brought up proposals of closer security cooperation. Possible bases for a China-led common security system include the SCO Regional Anti-Terrorist Structure (RATS), China-ASEAN Defense Ministers’ Special Meetings, the Conference on Interaction and Confidence-building Measures in Asia (CICA), etc.</w:t>
      </w:r>
      <w:r w:rsidR="00956506" w:rsidRPr="00956506">
        <w:rPr>
          <w:sz w:val="16"/>
        </w:rPr>
        <w:t xml:space="preserve"> </w:t>
      </w:r>
      <w:r w:rsidRPr="00956506">
        <w:rPr>
          <w:sz w:val="16"/>
        </w:rPr>
        <w:t>To build up the abovementioned four pillars in countries along the OBOR’s planned routes, China needs to promote economic and trade integration, development cooperation, policy communication (this is particularly related to development cooperation), monetary integration, and security cooperation with these host countries. Therefore, using these five aspects as dimensions, we can explore the OBOR project’s prospects in specific countries or regions—the strengths, weaknesses, opportunities and threats that each country’s or region’s internal and external circumstances bring to bear on China—and analyze how the project will impact China’s relations with the countries and regions on the OBOR’s routes.</w:t>
      </w:r>
      <w:r w:rsidR="00956506" w:rsidRPr="00956506">
        <w:rPr>
          <w:sz w:val="16"/>
        </w:rPr>
        <w:t xml:space="preserve"> </w:t>
      </w:r>
      <w:r w:rsidRPr="00956506">
        <w:rPr>
          <w:sz w:val="16"/>
        </w:rPr>
        <w:t>As mentioned already, because of its expansive geographical coverage (across the whole Eurasia landmass) and massive investment envisaged, the OBOR project involves significant economic, political and security risks. The success and failure of the project will thus depend on whether China can effectively manage these risks. Viewing from such consideration, countries that have existing bilateral or multilateral cooperative mechanisms with China, as well as those locate in the proximity to the Chinese mainland and thus within China’s power projection diameter are likely to constitute the pilot zones of the OBOR project and be critical to the fate of the enterprise. The reason is straightforward—the existing mechanisms and short distance between these countries/regions and China make it relatively easier to coordinate policies and manage risks in these places. If we categorize the OBOR project’s potential participating countries/regions by these two dimensions, as shown in the following table, Kazakhstan, Kyrgyzstan, Tajikistan, Uzbekistan (the four Central Asian members of the SCO), Pakistan, and the ten ASEAN members stand out as likely key nodes in the early implementation of the OBOR project and serve as critical windows of observation for its progress. Correspondingly, since Xinjiang is adjacent to Central and South Asia, and Yunnan and Guangxi are adjacent to Southeast Asia, these three provinces are the focal points for observing the OBOR project’s progress within China.</w:t>
      </w:r>
      <w:r w:rsidR="00956506" w:rsidRPr="00956506">
        <w:rPr>
          <w:sz w:val="16"/>
        </w:rPr>
        <w:t xml:space="preserve"> </w:t>
      </w:r>
      <w:r w:rsidRPr="00956506">
        <w:rPr>
          <w:sz w:val="16"/>
        </w:rPr>
        <w:t>The ASEAN is the first hub that the Maritime Silk Road of the 21st Century hits when its route departs China’s shores. China’s current cooperative mechanisms with the ASEAN provide a good basis for promoting the OBOR project substantively and substantially in the region. The ASEAN is China’s third largest trade partner, with a bilateral trade volume of 480.3 billion U.S. dollars in 2014, and the two sides are negotiating to upgrade their extant China-ASEAN Free Trade Area. In addition, all the ASEAN countries have signed on for the founding of the China-led AIIB, and China has inked bilateral currency swap agreements with Singapore, Malaysia, Thailand, and Indonesia and has established RMB clearing banks in Kuala Lumpur, Bangkok, and Singapore. In other words, the ASEAN has been relatively receptive to deepening their economic relations with China, accepting Beijing’s development assistance, and receiving and using the Chinese currency. These China-ASEAN cooperative mechanisms have paved the way for Beijing to promote the OBOR project in the ASEAN and further China’s integration with these countries.</w:t>
      </w:r>
      <w:r w:rsidR="00956506" w:rsidRPr="00956506">
        <w:rPr>
          <w:sz w:val="16"/>
        </w:rPr>
        <w:t xml:space="preserve"> </w:t>
      </w:r>
      <w:r w:rsidRPr="00956506">
        <w:rPr>
          <w:sz w:val="16"/>
        </w:rPr>
        <w:t xml:space="preserve">However, the OBOR project’s success in Southeast Asia might turn out to critically depend on something not related to the project’s own risks: whether China can effectively defuse the tension with ASEAN countries that arises from their South China Sea disputes. The disputes have strained bilateral relations since 2010. Chinese Foreign Minister Wang Yi on August 9, 2014, proposed to solve the South China Sea issues through a “dual-track approach,” which was seconded by Chinese Premier Li </w:t>
      </w:r>
      <w:proofErr w:type="spellStart"/>
      <w:r w:rsidRPr="00956506">
        <w:rPr>
          <w:sz w:val="16"/>
        </w:rPr>
        <w:t>Keqiang</w:t>
      </w:r>
      <w:proofErr w:type="spellEnd"/>
      <w:r w:rsidRPr="00956506">
        <w:rPr>
          <w:sz w:val="16"/>
        </w:rPr>
        <w:t xml:space="preserve"> in that November in the Ninth East Asia Summit. According to the approach, China asserted that the disputes in the South China Sea should be addressed by countries that are directly concerned through friendly consultations and negotiations and in a peaceful way, and peace and stability in the South China Sea could be jointly maintained by China and ASEAN countries. Many Chinese commentators have pointed to the second part of the dual-track approach as the first evidence that China had made partial concessions to the ASEAN’s request of solving the South China Sea disputes through multilateral avenues. However, the rhetoric has so far failed to quell ASEAN’s misgivings about China’s intention. To really calm the tension and win the ASEAN’s unreserved embrace of the OBOR project, it can be expected that the successful negotiation and conclusion of a </w:t>
      </w:r>
      <w:proofErr w:type="gramStart"/>
      <w:r w:rsidRPr="00956506">
        <w:rPr>
          <w:sz w:val="16"/>
        </w:rPr>
        <w:t>binding ”</w:t>
      </w:r>
      <w:proofErr w:type="gramEnd"/>
      <w:r w:rsidRPr="00956506">
        <w:rPr>
          <w:sz w:val="16"/>
        </w:rPr>
        <w:t xml:space="preserve"> South China Sea Code of Conduct” is a prerequisite. However, before the final signing of the code, China (and to a lesser extent individual ASEAN claimants) will certainly take actions to strengthen its presence in the South China Sea and bolster its effective control in the area to accrue bargaining chips for the negotiation. How Beijing manages the tension and negative impacts on China-ASEAN mutual trust that result from such consolidating efforts will challenge the near-term implementation of the OBOR in Southeast Asia. If China fails on this respect, the OBOR project will fail in a region where it arguably can make the most effective and far-reaching contribution to the emergence of a China-led international order.</w:t>
      </w:r>
      <w:r w:rsidR="00956506" w:rsidRPr="00956506">
        <w:rPr>
          <w:sz w:val="16"/>
        </w:rPr>
        <w:t xml:space="preserve"> </w:t>
      </w:r>
      <w:r w:rsidRPr="00956506">
        <w:rPr>
          <w:sz w:val="16"/>
        </w:rPr>
        <w:t>Circumstances in Central Asia are in stark contrast to those in the ASEAN. China has no history of serious armed conflicts with contemporary Central Asian states. The implementation of the OBOR project in Central Asia further enjoys the advantage of a common political understanding between China and Central Asian countries that is based on, above all, a commitment to a multipolar international system and the principle of respecting individual country’s choice of domestic political systems. Moreover, The Shanghai Cooperation Organization has been up and running for a long time, providing a ready-made framework for cooperation between China and its Central Asian members that could be harnessed to promote the OBOR. However it must be admitted that the focus of cooperation in the SCO has been predominantly on security issues (i.e., anti-terrorism), while economic cooperation among member countries has made very limited progress in the past. China’s economic interests in Central Asia are not significant—the volume of bilateral trade is low (25 billion U.S. dollars in 2014), and Central Asian states are lukewarm at best about receiving and using RMB in their international payments.</w:t>
      </w:r>
      <w:r w:rsidR="00956506" w:rsidRPr="00956506">
        <w:rPr>
          <w:sz w:val="16"/>
        </w:rPr>
        <w:t xml:space="preserve"> </w:t>
      </w:r>
      <w:r w:rsidRPr="00956506">
        <w:rPr>
          <w:sz w:val="16"/>
        </w:rPr>
        <w:t>Since</w:t>
      </w:r>
      <w:r w:rsidRPr="00956506">
        <w:rPr>
          <w:rStyle w:val="StyleUnderline"/>
        </w:rPr>
        <w:t xml:space="preserve"> Russia has always regarded Central Asia </w:t>
      </w:r>
      <w:r w:rsidRPr="00A3788B">
        <w:rPr>
          <w:rStyle w:val="Emphasis"/>
        </w:rPr>
        <w:t>as its own backyard</w:t>
      </w:r>
      <w:r w:rsidRPr="00956506">
        <w:rPr>
          <w:rStyle w:val="StyleUnderline"/>
        </w:rPr>
        <w:t>,</w:t>
      </w:r>
      <w:r w:rsidRPr="00956506">
        <w:rPr>
          <w:sz w:val="16"/>
        </w:rPr>
        <w:t xml:space="preserve"> the OBOR project’s progress in Central Asia, including trade and economic integration and security cooperation, also very much depends on how much Russia will allow the coordination to be institutionalized between the Russia-led Eurasia Economic Union (EEU) and Collective Security Treaty Organization (CSTO), the OBOR project, and the SCO security framework. To China’s fortune, Russia’s relations with the West have deteriorated sharply in the wake of the crises in Ukraine since 2013, and to avoid total international isolation, Russia has inclined to maintain cordial relations with China. Meanwhile, </w:t>
      </w:r>
      <w:r w:rsidRPr="00A3788B">
        <w:rPr>
          <w:rStyle w:val="StyleUnderline"/>
          <w:sz w:val="16"/>
          <w:u w:val="none"/>
        </w:rPr>
        <w:t>China has taken several important confidence-building measures with Russia</w:t>
      </w:r>
      <w:r w:rsidRPr="00956506">
        <w:rPr>
          <w:sz w:val="16"/>
        </w:rPr>
        <w:t xml:space="preserve">, such as recognizing the EEU’s status, function, and significance as an international entity and declaring that China will respect Russia’s interests in Central Asia as Beijing pushes for the OBOR project in the region. China has also held a number of large-scale joint military exercises with Russia, giving both </w:t>
      </w:r>
      <w:proofErr w:type="gramStart"/>
      <w:r w:rsidRPr="00956506">
        <w:rPr>
          <w:sz w:val="16"/>
        </w:rPr>
        <w:t>sides</w:t>
      </w:r>
      <w:proofErr w:type="gramEnd"/>
      <w:r w:rsidRPr="00956506">
        <w:rPr>
          <w:sz w:val="16"/>
        </w:rPr>
        <w:t xml:space="preserve"> good opportunities to carry out joint military planning and operations. These measures help China demonstrate its self-restraint on the use of its power and reduce Russia’s suspicions about China’s intentions, increasing the likelihood of winning Russia’s support of the OBOR. </w:t>
      </w:r>
      <w:r w:rsidRPr="00956506">
        <w:rPr>
          <w:rStyle w:val="StyleUnderline"/>
        </w:rPr>
        <w:t xml:space="preserve">Nonetheless, if China places the OBOR’s first priority on pushing economic integration and transportation </w:t>
      </w:r>
      <w:proofErr w:type="spellStart"/>
      <w:r w:rsidRPr="00956506">
        <w:rPr>
          <w:rStyle w:val="StyleUnderline"/>
        </w:rPr>
        <w:t>interconnectability</w:t>
      </w:r>
      <w:proofErr w:type="spellEnd"/>
      <w:r w:rsidRPr="00956506">
        <w:rPr>
          <w:rStyle w:val="StyleUnderline"/>
        </w:rPr>
        <w:t xml:space="preserve"> in Central Asia</w:t>
      </w:r>
      <w:r w:rsidRPr="00956506">
        <w:rPr>
          <w:sz w:val="16"/>
        </w:rPr>
        <w:t xml:space="preserve"> through the SCO, it may reflect two things. For one, it may reflect the fact that the OBOR faces less resistance and thus is less costly to carry out in Central Asia and Russia. For the other, </w:t>
      </w:r>
      <w:r w:rsidRPr="00956506">
        <w:rPr>
          <w:rStyle w:val="StyleUnderline"/>
        </w:rPr>
        <w:t>it might reflect</w:t>
      </w:r>
      <w:r w:rsidRPr="00956506">
        <w:rPr>
          <w:sz w:val="16"/>
        </w:rPr>
        <w:t xml:space="preserve"> the OBOR project’s instrumental nature: instead of being a project for economic benefits as pitched by the Chinese government</w:t>
      </w:r>
      <w:r w:rsidRPr="00956506">
        <w:rPr>
          <w:rStyle w:val="StyleUnderline"/>
        </w:rPr>
        <w:t xml:space="preserve">, </w:t>
      </w:r>
      <w:r w:rsidRPr="00DD5385">
        <w:rPr>
          <w:rStyle w:val="Emphasis"/>
        </w:rPr>
        <w:t>its main purpose is to serve China’s strategic interests</w:t>
      </w:r>
      <w:r w:rsidRPr="00956506">
        <w:rPr>
          <w:rStyle w:val="StyleUnderline"/>
        </w:rPr>
        <w:t>—circumventing the pressure from the U</w:t>
      </w:r>
      <w:r w:rsidRPr="00956506">
        <w:rPr>
          <w:sz w:val="16"/>
        </w:rPr>
        <w:t xml:space="preserve">nited </w:t>
      </w:r>
      <w:r w:rsidRPr="00956506">
        <w:rPr>
          <w:rStyle w:val="StyleUnderline"/>
        </w:rPr>
        <w:t>S</w:t>
      </w:r>
      <w:r w:rsidRPr="00956506">
        <w:rPr>
          <w:sz w:val="16"/>
        </w:rPr>
        <w:t xml:space="preserve">tates and its allies on the east coast </w:t>
      </w:r>
      <w:r w:rsidRPr="00DD5385">
        <w:rPr>
          <w:rStyle w:val="Emphasis"/>
        </w:rPr>
        <w:t>and protecting China’s energy security</w:t>
      </w:r>
      <w:r w:rsidRPr="00DD5385">
        <w:rPr>
          <w:rStyle w:val="StyleUnderline"/>
          <w:sz w:val="16"/>
          <w:u w:val="none"/>
        </w:rPr>
        <w:t>—given the meager economic interests China has in the region.</w:t>
      </w:r>
    </w:p>
    <w:p w:rsidR="007078CC" w:rsidRPr="007078CC" w:rsidRDefault="007078CC" w:rsidP="007078CC"/>
    <w:p w:rsidR="00E17B8C" w:rsidRDefault="00E17B8C" w:rsidP="003506CF">
      <w:pPr>
        <w:pStyle w:val="Heading2"/>
      </w:pPr>
      <w:r>
        <w:t xml:space="preserve">Stability </w:t>
      </w:r>
      <w:proofErr w:type="spellStart"/>
      <w:r>
        <w:t>Adv</w:t>
      </w:r>
      <w:proofErr w:type="spellEnd"/>
    </w:p>
    <w:p w:rsidR="00A171A4" w:rsidRDefault="002F565F" w:rsidP="00A171A4">
      <w:pPr>
        <w:pStyle w:val="Heading3"/>
      </w:pPr>
      <w:r>
        <w:t>Laundry list of alt causes</w:t>
      </w:r>
    </w:p>
    <w:p w:rsidR="00B51B95" w:rsidRDefault="00B51B95" w:rsidP="00B51B95"/>
    <w:p w:rsidR="000D715D" w:rsidRDefault="000D715D" w:rsidP="00B51B95"/>
    <w:p w:rsidR="000D715D" w:rsidRPr="00B51B95" w:rsidRDefault="000D715D" w:rsidP="000D715D">
      <w:pPr>
        <w:pStyle w:val="Heading4"/>
      </w:pPr>
      <w:r>
        <w:t>Here’s a laundry list of pre-</w:t>
      </w:r>
      <w:proofErr w:type="spellStart"/>
      <w:r>
        <w:t>requistes</w:t>
      </w:r>
      <w:proofErr w:type="spellEnd"/>
      <w:r>
        <w:t xml:space="preserve"> to stability—1AC author </w:t>
      </w:r>
    </w:p>
    <w:p w:rsidR="001726CF" w:rsidRPr="00580FE9" w:rsidRDefault="001726CF" w:rsidP="001726CF">
      <w:proofErr w:type="spellStart"/>
      <w:r w:rsidRPr="00580FE9">
        <w:rPr>
          <w:rStyle w:val="Style13ptBold"/>
        </w:rPr>
        <w:t>Abbasi</w:t>
      </w:r>
      <w:proofErr w:type="spellEnd"/>
      <w:r w:rsidRPr="00580FE9">
        <w:rPr>
          <w:rStyle w:val="Style13ptBold"/>
        </w:rPr>
        <w:t xml:space="preserve"> and </w:t>
      </w:r>
      <w:proofErr w:type="spellStart"/>
      <w:r w:rsidRPr="00580FE9">
        <w:rPr>
          <w:rStyle w:val="Style13ptBold"/>
        </w:rPr>
        <w:t>ul</w:t>
      </w:r>
      <w:proofErr w:type="spellEnd"/>
      <w:r w:rsidRPr="00580FE9">
        <w:rPr>
          <w:rStyle w:val="Style13ptBold"/>
        </w:rPr>
        <w:t xml:space="preserve"> Islam, 2014</w:t>
      </w:r>
      <w:r w:rsidRPr="00580FE9">
        <w:t xml:space="preserve"> – Deputy Director, Officer-in-Charge, and Editor NDU Journal and ISSRA Papers at NDU and Additional Director at NIM,  National School of Public Policy, Islamabad (</w:t>
      </w:r>
      <w:proofErr w:type="spellStart"/>
      <w:r w:rsidRPr="00580FE9">
        <w:t>Manzoor</w:t>
      </w:r>
      <w:proofErr w:type="spellEnd"/>
      <w:r w:rsidRPr="00580FE9">
        <w:t xml:space="preserve"> Ahmed </w:t>
      </w:r>
      <w:proofErr w:type="spellStart"/>
      <w:r w:rsidRPr="00580FE9">
        <w:t>Abbasi</w:t>
      </w:r>
      <w:proofErr w:type="spellEnd"/>
      <w:r w:rsidRPr="00580FE9">
        <w:t xml:space="preserve"> and </w:t>
      </w:r>
      <w:proofErr w:type="spellStart"/>
      <w:r w:rsidRPr="00580FE9">
        <w:t>Muqeem</w:t>
      </w:r>
      <w:proofErr w:type="spellEnd"/>
      <w:r w:rsidRPr="00580FE9">
        <w:t xml:space="preserve"> </w:t>
      </w:r>
      <w:proofErr w:type="spellStart"/>
      <w:r w:rsidRPr="00580FE9">
        <w:t>ul</w:t>
      </w:r>
      <w:proofErr w:type="spellEnd"/>
      <w:r w:rsidRPr="00580FE9">
        <w:t xml:space="preserve"> Islam, “Political Stability of Afghanistan: A Prerequisite for Stability of Pakistan and South Asia,” Pakistan Journal of Criminology, ProQuest, January-June 2014)//CM Political Stability of Afghanistan – </w:t>
      </w:r>
    </w:p>
    <w:p w:rsidR="00E17B8C" w:rsidRPr="001726CF" w:rsidRDefault="00E17B8C" w:rsidP="00945543">
      <w:pPr>
        <w:rPr>
          <w:rStyle w:val="StyleUnderline"/>
        </w:rPr>
      </w:pPr>
      <w:r w:rsidRPr="001726CF">
        <w:rPr>
          <w:rStyle w:val="StyleUnderline"/>
        </w:rPr>
        <w:t>The author of this paper,</w:t>
      </w:r>
      <w:r w:rsidRPr="00945543">
        <w:t xml:space="preserve"> after dispassionately studying various aspects of</w:t>
      </w:r>
      <w:r w:rsidR="00945543" w:rsidRPr="00945543">
        <w:t xml:space="preserve"> </w:t>
      </w:r>
      <w:r w:rsidRPr="00945543">
        <w:t xml:space="preserve">political stability in Afghanistan, </w:t>
      </w:r>
      <w:r w:rsidRPr="001726CF">
        <w:rPr>
          <w:rStyle w:val="StyleUnderline"/>
        </w:rPr>
        <w:t>proffers the following policy</w:t>
      </w:r>
      <w:r w:rsidR="00945543" w:rsidRPr="001726CF">
        <w:rPr>
          <w:rStyle w:val="StyleUnderline"/>
        </w:rPr>
        <w:t xml:space="preserve"> </w:t>
      </w:r>
      <w:r w:rsidRPr="001726CF">
        <w:rPr>
          <w:rStyle w:val="StyleUnderline"/>
        </w:rPr>
        <w:t>recommendations for all stakeholders:-</w:t>
      </w:r>
    </w:p>
    <w:p w:rsidR="00E17B8C" w:rsidRDefault="00E17B8C" w:rsidP="00E17B8C">
      <w:r w:rsidRPr="008778BB">
        <w:rPr>
          <w:rStyle w:val="StyleUnderline"/>
        </w:rPr>
        <w:t>1</w:t>
      </w:r>
      <w:r w:rsidRPr="00B51B95">
        <w:rPr>
          <w:rStyle w:val="StyleUnderline"/>
        </w:rPr>
        <w:t>. The Constitution of Islamic Republic of Afghanistan needs re-visiting, in order</w:t>
      </w:r>
      <w:r w:rsidR="00945543" w:rsidRPr="00B51B95">
        <w:rPr>
          <w:rStyle w:val="StyleUnderline"/>
        </w:rPr>
        <w:t xml:space="preserve"> </w:t>
      </w:r>
      <w:r w:rsidRPr="00B51B95">
        <w:rPr>
          <w:rStyle w:val="StyleUnderline"/>
        </w:rPr>
        <w:t xml:space="preserve">to devolve powers to the provinces and lower levels. </w:t>
      </w:r>
      <w:r w:rsidRPr="00B51B95">
        <w:t>Seeing the demographic</w:t>
      </w:r>
      <w:r w:rsidR="00945543" w:rsidRPr="00B51B95">
        <w:t xml:space="preserve"> </w:t>
      </w:r>
      <w:r w:rsidRPr="00B51B95">
        <w:t>and geographical configuration, it would be appropriate to work out more</w:t>
      </w:r>
      <w:r w:rsidR="00945543" w:rsidRPr="00B51B95">
        <w:t xml:space="preserve"> </w:t>
      </w:r>
      <w:r w:rsidRPr="00B51B95">
        <w:t>consensus-based central</w:t>
      </w:r>
      <w:r>
        <w:t xml:space="preserve"> model of governance than an </w:t>
      </w:r>
      <w:proofErr w:type="spellStart"/>
      <w:r>
        <w:t>all powerful</w:t>
      </w:r>
      <w:proofErr w:type="spellEnd"/>
      <w:r>
        <w:t xml:space="preserve"> presidential</w:t>
      </w:r>
      <w:r w:rsidR="00945543">
        <w:t xml:space="preserve"> </w:t>
      </w:r>
      <w:r>
        <w:t>model.</w:t>
      </w:r>
    </w:p>
    <w:p w:rsidR="00E17B8C" w:rsidRDefault="00E17B8C" w:rsidP="00E17B8C">
      <w:r w:rsidRPr="008778BB">
        <w:rPr>
          <w:rStyle w:val="StyleUnderline"/>
        </w:rPr>
        <w:t>2. The governors in the provinces should also be elected, instead of being</w:t>
      </w:r>
      <w:r w:rsidR="00945543" w:rsidRPr="008778BB">
        <w:rPr>
          <w:rStyle w:val="StyleUnderline"/>
        </w:rPr>
        <w:t xml:space="preserve"> </w:t>
      </w:r>
      <w:r w:rsidRPr="008778BB">
        <w:rPr>
          <w:rStyle w:val="StyleUnderline"/>
        </w:rPr>
        <w:t>presidential nominees.</w:t>
      </w:r>
      <w:r>
        <w:t xml:space="preserve"> It would add to their influence and effectiveness in the</w:t>
      </w:r>
      <w:r w:rsidR="00945543">
        <w:t xml:space="preserve"> </w:t>
      </w:r>
      <w:r>
        <w:t>governance.</w:t>
      </w:r>
    </w:p>
    <w:p w:rsidR="00E17B8C" w:rsidRPr="001726CF" w:rsidRDefault="00E17B8C" w:rsidP="00E17B8C">
      <w:pPr>
        <w:rPr>
          <w:rStyle w:val="StyleUnderline"/>
        </w:rPr>
      </w:pPr>
      <w:r w:rsidRPr="001726CF">
        <w:rPr>
          <w:rStyle w:val="StyleUnderline"/>
        </w:rPr>
        <w:t>3. The factional politics in Afghanistan need to be gradually replaced by genuine</w:t>
      </w:r>
      <w:r w:rsidR="00945543" w:rsidRPr="001726CF">
        <w:rPr>
          <w:rStyle w:val="StyleUnderline"/>
        </w:rPr>
        <w:t xml:space="preserve"> </w:t>
      </w:r>
      <w:r w:rsidRPr="001726CF">
        <w:rPr>
          <w:rStyle w:val="StyleUnderline"/>
        </w:rPr>
        <w:t>representative political parties, based on clear policy-agendas and ideological</w:t>
      </w:r>
      <w:r w:rsidR="00945543" w:rsidRPr="001726CF">
        <w:rPr>
          <w:rStyle w:val="StyleUnderline"/>
        </w:rPr>
        <w:t xml:space="preserve"> </w:t>
      </w:r>
      <w:r w:rsidRPr="001726CF">
        <w:rPr>
          <w:rStyle w:val="StyleUnderline"/>
        </w:rPr>
        <w:t>foundations. Ethnic-based politics can only be changed into developmental</w:t>
      </w:r>
      <w:r w:rsidR="00945543" w:rsidRPr="001726CF">
        <w:rPr>
          <w:rStyle w:val="StyleUnderline"/>
        </w:rPr>
        <w:t xml:space="preserve"> </w:t>
      </w:r>
      <w:r w:rsidRPr="001726CF">
        <w:rPr>
          <w:rStyle w:val="StyleUnderline"/>
        </w:rPr>
        <w:t>and issues based politics through strong political parties.</w:t>
      </w:r>
    </w:p>
    <w:p w:rsidR="00E17B8C" w:rsidRPr="001726CF" w:rsidRDefault="00E17B8C" w:rsidP="00E17B8C">
      <w:pPr>
        <w:rPr>
          <w:rStyle w:val="StyleUnderline"/>
        </w:rPr>
      </w:pPr>
      <w:r w:rsidRPr="001726CF">
        <w:rPr>
          <w:rStyle w:val="StyleUnderline"/>
        </w:rPr>
        <w:t>4. Electoral system of Afghanistan needs complete re-vamping and</w:t>
      </w:r>
      <w:r w:rsidR="00945543" w:rsidRPr="001726CF">
        <w:rPr>
          <w:rStyle w:val="StyleUnderline"/>
        </w:rPr>
        <w:t xml:space="preserve"> </w:t>
      </w:r>
      <w:r w:rsidRPr="001726CF">
        <w:rPr>
          <w:rStyle w:val="StyleUnderline"/>
        </w:rPr>
        <w:t>institutionalization, in order to ensure transparent and credible election in</w:t>
      </w:r>
      <w:r w:rsidR="00945543" w:rsidRPr="001726CF">
        <w:rPr>
          <w:rStyle w:val="StyleUnderline"/>
        </w:rPr>
        <w:t xml:space="preserve"> </w:t>
      </w:r>
      <w:r w:rsidRPr="001726CF">
        <w:rPr>
          <w:rStyle w:val="StyleUnderline"/>
        </w:rPr>
        <w:t>future.</w:t>
      </w:r>
    </w:p>
    <w:p w:rsidR="001726CF" w:rsidRDefault="00E17B8C" w:rsidP="00E17B8C">
      <w:r w:rsidRPr="001726CF">
        <w:rPr>
          <w:rStyle w:val="StyleUnderline"/>
        </w:rPr>
        <w:t>5. Judicial system of Afghanistan has also to cover a lot of ground,</w:t>
      </w:r>
      <w:r>
        <w:t xml:space="preserve"> to provide</w:t>
      </w:r>
      <w:r w:rsidR="00945543">
        <w:t xml:space="preserve"> </w:t>
      </w:r>
      <w:r>
        <w:t>justice to the people even in the remote areas. Pakistan may extend assistance to</w:t>
      </w:r>
      <w:r w:rsidR="00945543">
        <w:t xml:space="preserve"> </w:t>
      </w:r>
      <w:r>
        <w:t>the Government of Afghanistan for the training of judicial officers.</w:t>
      </w:r>
      <w:r w:rsidR="00945543">
        <w:t xml:space="preserve"> </w:t>
      </w:r>
    </w:p>
    <w:p w:rsidR="00E17B8C" w:rsidRDefault="00E17B8C" w:rsidP="00E17B8C">
      <w:r>
        <w:t xml:space="preserve">6. Afghanistan and Pakistan both should work out together joint </w:t>
      </w:r>
      <w:proofErr w:type="spellStart"/>
      <w:r>
        <w:t>programmes</w:t>
      </w:r>
      <w:proofErr w:type="spellEnd"/>
      <w:r>
        <w:t xml:space="preserve"> for</w:t>
      </w:r>
      <w:r w:rsidR="00945543">
        <w:t xml:space="preserve"> </w:t>
      </w:r>
      <w:r>
        <w:t>economic development of the most affected regions. The issue of Afghan</w:t>
      </w:r>
      <w:r w:rsidR="00945543">
        <w:t xml:space="preserve"> </w:t>
      </w:r>
      <w:r>
        <w:t>transit-trade may also be settled amicably, so that an atmosphere of trust and</w:t>
      </w:r>
      <w:r w:rsidR="00945543">
        <w:t xml:space="preserve"> </w:t>
      </w:r>
      <w:r>
        <w:t>confidence is promoted in both the countries.</w:t>
      </w:r>
    </w:p>
    <w:p w:rsidR="00E17B8C" w:rsidRDefault="00E17B8C" w:rsidP="00E17B8C">
      <w:r w:rsidRPr="001726CF">
        <w:rPr>
          <w:rStyle w:val="StyleUnderline"/>
        </w:rPr>
        <w:t>7. The Government of Afghanistan should take bold steps to recognize Durand</w:t>
      </w:r>
      <w:r w:rsidR="00945543" w:rsidRPr="001726CF">
        <w:rPr>
          <w:rStyle w:val="StyleUnderline"/>
        </w:rPr>
        <w:t xml:space="preserve"> </w:t>
      </w:r>
      <w:r w:rsidRPr="001726CF">
        <w:rPr>
          <w:rStyle w:val="StyleUnderline"/>
        </w:rPr>
        <w:t>Line</w:t>
      </w:r>
      <w:r>
        <w:t>, so that the borders of both the countries can be secured, both from the</w:t>
      </w:r>
      <w:r w:rsidR="00945543">
        <w:t xml:space="preserve"> </w:t>
      </w:r>
      <w:r>
        <w:t>movements of terrorists, saboteurs/ criminals as well as the flow of narcotics to</w:t>
      </w:r>
      <w:r w:rsidR="00945543">
        <w:t xml:space="preserve"> </w:t>
      </w:r>
      <w:r>
        <w:t>Pakistan and the rest of the world.</w:t>
      </w:r>
    </w:p>
    <w:p w:rsidR="00E17B8C" w:rsidRDefault="00E17B8C" w:rsidP="00E17B8C">
      <w:r w:rsidRPr="001726CF">
        <w:rPr>
          <w:rStyle w:val="StyleUnderline"/>
        </w:rPr>
        <w:t>8. The Government of Afghanistan should take immediate steps for repatriation</w:t>
      </w:r>
      <w:r w:rsidR="00945543" w:rsidRPr="001726CF">
        <w:rPr>
          <w:rStyle w:val="StyleUnderline"/>
        </w:rPr>
        <w:t xml:space="preserve"> </w:t>
      </w:r>
      <w:r w:rsidRPr="001726CF">
        <w:rPr>
          <w:rStyle w:val="StyleUnderline"/>
        </w:rPr>
        <w:t>and rehabilitation of more than three million refugees, residing inside Pakistan.</w:t>
      </w:r>
      <w:r w:rsidR="00945543">
        <w:t xml:space="preserve"> </w:t>
      </w:r>
      <w:r>
        <w:t>It is now over more than three and half decade that Pakistan is shouldering this</w:t>
      </w:r>
      <w:r w:rsidR="00945543">
        <w:t xml:space="preserve"> </w:t>
      </w:r>
      <w:r>
        <w:t xml:space="preserve">burden. </w:t>
      </w:r>
    </w:p>
    <w:p w:rsidR="00E17B8C" w:rsidRDefault="00E17B8C" w:rsidP="00E17B8C"/>
    <w:p w:rsidR="00E17B8C" w:rsidRDefault="00E17B8C" w:rsidP="00E17B8C">
      <w:r>
        <w:t>9. The Government of Afghanistan should take concrete steps to provide exact</w:t>
      </w:r>
      <w:r w:rsidR="00945543">
        <w:t xml:space="preserve"> </w:t>
      </w:r>
      <w:r>
        <w:t>information about Indian activities inside Afghanistan and address the</w:t>
      </w:r>
      <w:r w:rsidR="00945543">
        <w:t xml:space="preserve"> </w:t>
      </w:r>
      <w:r>
        <w:t>concerns of Pakistan in this regard seriously, particularly at this point in time,</w:t>
      </w:r>
      <w:r w:rsidR="00945543">
        <w:t xml:space="preserve"> </w:t>
      </w:r>
      <w:r>
        <w:t>once the Indians are again escalating activities on LOC and working boundary.</w:t>
      </w:r>
    </w:p>
    <w:p w:rsidR="00E17B8C" w:rsidRPr="001726CF" w:rsidRDefault="00E17B8C" w:rsidP="00E17B8C">
      <w:pPr>
        <w:rPr>
          <w:rStyle w:val="StyleUnderline"/>
        </w:rPr>
      </w:pPr>
      <w:r w:rsidRPr="001726CF">
        <w:rPr>
          <w:rStyle w:val="StyleUnderline"/>
        </w:rPr>
        <w:t>10. Pakistan-Afghanistan should work together to find out regional solutions to all</w:t>
      </w:r>
      <w:r w:rsidR="00945543" w:rsidRPr="001726CF">
        <w:rPr>
          <w:rStyle w:val="StyleUnderline"/>
        </w:rPr>
        <w:t xml:space="preserve"> </w:t>
      </w:r>
      <w:r w:rsidRPr="001726CF">
        <w:rPr>
          <w:rStyle w:val="StyleUnderline"/>
        </w:rPr>
        <w:t>the problems, with an extensive consultation with other neighboring countries</w:t>
      </w:r>
      <w:r w:rsidR="00945543" w:rsidRPr="001726CF">
        <w:rPr>
          <w:rStyle w:val="StyleUnderline"/>
        </w:rPr>
        <w:t xml:space="preserve"> </w:t>
      </w:r>
      <w:r w:rsidRPr="001726CF">
        <w:rPr>
          <w:rStyle w:val="StyleUnderline"/>
        </w:rPr>
        <w:t>i.e. Iran, China, CARS and Russia. Turkey, being the mutual friend of all these</w:t>
      </w:r>
      <w:r w:rsidR="00945543" w:rsidRPr="001726CF">
        <w:rPr>
          <w:rStyle w:val="StyleUnderline"/>
        </w:rPr>
        <w:t xml:space="preserve"> </w:t>
      </w:r>
      <w:r w:rsidRPr="001726CF">
        <w:rPr>
          <w:rStyle w:val="StyleUnderline"/>
        </w:rPr>
        <w:t>countries, can play a lead role.</w:t>
      </w:r>
    </w:p>
    <w:p w:rsidR="00E17B8C" w:rsidRPr="001726CF" w:rsidRDefault="00E17B8C" w:rsidP="00E17B8C">
      <w:pPr>
        <w:rPr>
          <w:rStyle w:val="StyleUnderline"/>
        </w:rPr>
      </w:pPr>
      <w:r>
        <w:t>11. Since the political stability of Afghanistan directly affects the neighboring state</w:t>
      </w:r>
      <w:r w:rsidR="00945543">
        <w:t xml:space="preserve"> </w:t>
      </w:r>
      <w:r>
        <w:t xml:space="preserve">of Pakistan, </w:t>
      </w:r>
      <w:r w:rsidRPr="001726CF">
        <w:rPr>
          <w:rStyle w:val="StyleUnderline"/>
        </w:rPr>
        <w:t>it would be unrealistic to work out any models of Afghan security</w:t>
      </w:r>
      <w:r w:rsidR="00945543" w:rsidRPr="001726CF">
        <w:rPr>
          <w:rStyle w:val="StyleUnderline"/>
        </w:rPr>
        <w:t xml:space="preserve"> </w:t>
      </w:r>
      <w:r w:rsidRPr="001726CF">
        <w:rPr>
          <w:rStyle w:val="StyleUnderline"/>
        </w:rPr>
        <w:t>in post- 2014, without effective and meaningful consultation and involvement</w:t>
      </w:r>
      <w:r w:rsidR="00945543" w:rsidRPr="001726CF">
        <w:rPr>
          <w:rStyle w:val="StyleUnderline"/>
        </w:rPr>
        <w:t xml:space="preserve"> </w:t>
      </w:r>
      <w:r w:rsidRPr="001726CF">
        <w:rPr>
          <w:rStyle w:val="StyleUnderline"/>
        </w:rPr>
        <w:t>of Pakistan.</w:t>
      </w:r>
    </w:p>
    <w:p w:rsidR="00E17B8C" w:rsidRDefault="00E17B8C" w:rsidP="00E17B8C">
      <w:r w:rsidRPr="001726CF">
        <w:rPr>
          <w:rStyle w:val="StyleUnderline"/>
        </w:rPr>
        <w:t>12. The US, NATO, ISAF and UN should renew their focus on the peace and</w:t>
      </w:r>
      <w:r w:rsidR="00945543" w:rsidRPr="001726CF">
        <w:rPr>
          <w:rStyle w:val="StyleUnderline"/>
        </w:rPr>
        <w:t xml:space="preserve"> </w:t>
      </w:r>
      <w:r w:rsidRPr="001726CF">
        <w:rPr>
          <w:rStyle w:val="StyleUnderline"/>
        </w:rPr>
        <w:t>stability of South Asia and help resolve all issues, which endanger the peace</w:t>
      </w:r>
      <w:r w:rsidR="00945543" w:rsidRPr="001726CF">
        <w:rPr>
          <w:rStyle w:val="StyleUnderline"/>
        </w:rPr>
        <w:t xml:space="preserve"> </w:t>
      </w:r>
      <w:r w:rsidRPr="001726CF">
        <w:rPr>
          <w:rStyle w:val="StyleUnderline"/>
        </w:rPr>
        <w:t>and stability of this region</w:t>
      </w:r>
      <w:r>
        <w:t>. The political stability of Afghanistan cannot be</w:t>
      </w:r>
      <w:r w:rsidR="00945543">
        <w:t xml:space="preserve"> </w:t>
      </w:r>
      <w:r>
        <w:t>ensured without making all its neighbors at peace. The people of Afghanistan</w:t>
      </w:r>
      <w:r w:rsidR="00945543">
        <w:t xml:space="preserve"> </w:t>
      </w:r>
      <w:r>
        <w:t>and Pakistan deserve much needed respite from violence, bloodshed and</w:t>
      </w:r>
      <w:r w:rsidR="00945543">
        <w:t xml:space="preserve"> </w:t>
      </w:r>
      <w:r>
        <w:t>lawlessness. All regional and global players need to work in this direction.</w:t>
      </w:r>
    </w:p>
    <w:p w:rsidR="00520240" w:rsidRDefault="00520240" w:rsidP="00520240">
      <w:pPr>
        <w:pStyle w:val="Heading3"/>
      </w:pPr>
      <w:r>
        <w:t>1NC Corruption alt cause</w:t>
      </w:r>
    </w:p>
    <w:p w:rsidR="00520240" w:rsidRDefault="00520240" w:rsidP="00520240"/>
    <w:p w:rsidR="00520240" w:rsidRPr="004031F7" w:rsidRDefault="00520240" w:rsidP="00520240">
      <w:pPr>
        <w:pStyle w:val="Heading4"/>
      </w:pPr>
      <w:r>
        <w:t xml:space="preserve">Rampant corruption in Afghanistan dooms the </w:t>
      </w:r>
      <w:proofErr w:type="spellStart"/>
      <w:r>
        <w:t>aff</w:t>
      </w:r>
      <w:proofErr w:type="spellEnd"/>
      <w:r>
        <w:t xml:space="preserve">—1AC author </w:t>
      </w:r>
    </w:p>
    <w:p w:rsidR="00520240" w:rsidRPr="00580FE9" w:rsidRDefault="00520240" w:rsidP="00520240">
      <w:r w:rsidRPr="00580FE9">
        <w:rPr>
          <w:rStyle w:val="Style13ptBold"/>
        </w:rPr>
        <w:t>Kenny 16</w:t>
      </w:r>
      <w:proofErr w:type="gramStart"/>
      <w:r w:rsidRPr="00580FE9">
        <w:rPr>
          <w:rStyle w:val="Style13ptBold"/>
          <w:b w:val="0"/>
        </w:rPr>
        <w:t xml:space="preserve">, </w:t>
      </w:r>
      <w:r w:rsidRPr="00580FE9">
        <w:t xml:space="preserve"> Colonel</w:t>
      </w:r>
      <w:proofErr w:type="gramEnd"/>
      <w:r w:rsidRPr="00580FE9">
        <w:t xml:space="preserve"> Stuart Kenny graduated from the Royal Military College, </w:t>
      </w:r>
      <w:proofErr w:type="spellStart"/>
      <w:r w:rsidRPr="00580FE9">
        <w:t>Duntroon</w:t>
      </w:r>
      <w:proofErr w:type="spellEnd"/>
      <w:r w:rsidRPr="00580FE9">
        <w:t xml:space="preserve"> in 1991. Colonel Kenny is a graduate of the UK’s Joint Services Command and Staff College 2003/04. He attended the </w:t>
      </w:r>
      <w:proofErr w:type="spellStart"/>
      <w:r w:rsidRPr="00580FE9">
        <w:t>Defence</w:t>
      </w:r>
      <w:proofErr w:type="spellEnd"/>
      <w:r w:rsidRPr="00580FE9">
        <w:t xml:space="preserve"> and Strategic Studies Course at the Centre for </w:t>
      </w:r>
      <w:proofErr w:type="spellStart"/>
      <w:r w:rsidRPr="00580FE9">
        <w:t>Defence</w:t>
      </w:r>
      <w:proofErr w:type="spellEnd"/>
      <w:r w:rsidRPr="00580FE9">
        <w:t xml:space="preserve"> and Strategic Studies Course at the Australian </w:t>
      </w:r>
      <w:proofErr w:type="spellStart"/>
      <w:r w:rsidRPr="00580FE9">
        <w:t>Defence</w:t>
      </w:r>
      <w:proofErr w:type="spellEnd"/>
      <w:r w:rsidRPr="00580FE9">
        <w:t xml:space="preserve"> College, graduating with a Master of Arts (Strategic Studies) from </w:t>
      </w:r>
      <w:proofErr w:type="spellStart"/>
      <w:r w:rsidRPr="00580FE9">
        <w:t>Deakin</w:t>
      </w:r>
      <w:proofErr w:type="spellEnd"/>
      <w:r w:rsidRPr="00580FE9">
        <w:t xml:space="preserve"> University. (</w:t>
      </w:r>
      <w:proofErr w:type="spellStart"/>
      <w:r w:rsidRPr="00580FE9">
        <w:t>Suart</w:t>
      </w:r>
      <w:proofErr w:type="spellEnd"/>
      <w:r w:rsidRPr="00580FE9">
        <w:t>, Australian Defense College April 2016 “Instability in Afghanistan: Why Afghanistan matters and what Australia can do to address the causes of instability” http://www.defence.gov.au/ADC/Publications/IndoPac/Kenn</w:t>
      </w:r>
      <w:r>
        <w:t xml:space="preserve">y%20Afghanistan%20IPSP.pdf) </w:t>
      </w:r>
    </w:p>
    <w:p w:rsidR="00520240" w:rsidRDefault="00520240" w:rsidP="00520240">
      <w:r>
        <w:t>An uncertain governance and development prospects</w:t>
      </w:r>
    </w:p>
    <w:p w:rsidR="00520240" w:rsidRDefault="00520240" w:rsidP="00520240">
      <w:pPr>
        <w:rPr>
          <w:sz w:val="16"/>
        </w:rPr>
      </w:pPr>
      <w:r w:rsidRPr="00AA2471">
        <w:rPr>
          <w:sz w:val="16"/>
        </w:rPr>
        <w:t xml:space="preserve">The ongoing challenges in Afghan governance are adding to the strength and threats from the Taliban-led insurgency. According to </w:t>
      </w:r>
      <w:proofErr w:type="spellStart"/>
      <w:r w:rsidRPr="00AA2471">
        <w:rPr>
          <w:sz w:val="16"/>
        </w:rPr>
        <w:t>Halimullah</w:t>
      </w:r>
      <w:proofErr w:type="spellEnd"/>
      <w:r w:rsidRPr="00AA2471">
        <w:rPr>
          <w:sz w:val="16"/>
        </w:rPr>
        <w:t xml:space="preserve"> </w:t>
      </w:r>
      <w:proofErr w:type="spellStart"/>
      <w:r w:rsidRPr="00AA2471">
        <w:rPr>
          <w:sz w:val="16"/>
        </w:rPr>
        <w:t>Kousary</w:t>
      </w:r>
      <w:proofErr w:type="spellEnd"/>
      <w:r w:rsidRPr="00AA2471">
        <w:rPr>
          <w:sz w:val="16"/>
        </w:rPr>
        <w:t xml:space="preserve"> from the Afghanistan Centre for Conflict and Peace Studies, these challenges include </w:t>
      </w:r>
      <w:r w:rsidRPr="00AA2471">
        <w:rPr>
          <w:rStyle w:val="Emphasis"/>
        </w:rPr>
        <w:t>rampant corruption at all levels of government and ineffective governance throughout the country’s institutions.</w:t>
      </w:r>
      <w:r w:rsidRPr="00AA2471">
        <w:rPr>
          <w:sz w:val="16"/>
        </w:rPr>
        <w:t xml:space="preserve">85 The United States Institute of Peace similarly opines that </w:t>
      </w:r>
      <w:r w:rsidRPr="00AA2471">
        <w:rPr>
          <w:rStyle w:val="Emphasis"/>
        </w:rPr>
        <w:t>a major causal factor for instability in Afghanistan is the ‘failure of state institutions to respect and promote the rule of law and to act accountably and effectively’.</w:t>
      </w:r>
      <w:r w:rsidRPr="00AA2471">
        <w:rPr>
          <w:sz w:val="16"/>
        </w:rPr>
        <w:t xml:space="preserve">86 </w:t>
      </w:r>
      <w:r w:rsidRPr="00AA2471">
        <w:rPr>
          <w:rStyle w:val="StyleUnderline"/>
        </w:rPr>
        <w:t xml:space="preserve">It is widely assessed that corruption in Afghanistan is </w:t>
      </w:r>
      <w:r w:rsidRPr="00AA2471">
        <w:rPr>
          <w:rStyle w:val="Emphasis"/>
        </w:rPr>
        <w:t>endemic throughout all layers of the Afghan Government and institutions,</w:t>
      </w:r>
      <w:r w:rsidRPr="00AA2471">
        <w:rPr>
          <w:rStyle w:val="StyleUnderline"/>
        </w:rPr>
        <w:t xml:space="preserve"> including the legal and justice system, the government’s administration, and the implementation of foreign aid and development</w:t>
      </w:r>
      <w:r w:rsidRPr="00AA2471">
        <w:rPr>
          <w:sz w:val="16"/>
        </w:rPr>
        <w:t xml:space="preserve">.87 Such </w:t>
      </w:r>
      <w:r w:rsidRPr="00AA2471">
        <w:rPr>
          <w:rStyle w:val="Emphasis"/>
        </w:rPr>
        <w:t>corruption exacerbates the divides along ethnic and tribal lines</w:t>
      </w:r>
      <w:r w:rsidRPr="00AA2471">
        <w:rPr>
          <w:sz w:val="16"/>
        </w:rPr>
        <w:t xml:space="preserve">, especially seen when </w:t>
      </w:r>
      <w:r w:rsidRPr="00AA2471">
        <w:rPr>
          <w:rStyle w:val="StyleUnderline"/>
        </w:rPr>
        <w:t xml:space="preserve">corrupt provincial governors appoint local officials, including police chiefs, thus </w:t>
      </w:r>
      <w:proofErr w:type="spellStart"/>
      <w:r w:rsidRPr="00AA2471">
        <w:rPr>
          <w:rStyle w:val="StyleUnderline"/>
        </w:rPr>
        <w:t>marginalising</w:t>
      </w:r>
      <w:proofErr w:type="spellEnd"/>
      <w:r w:rsidRPr="00AA2471">
        <w:rPr>
          <w:rStyle w:val="StyleUnderline"/>
        </w:rPr>
        <w:t xml:space="preserve"> segments of the population.</w:t>
      </w:r>
      <w:r w:rsidRPr="00AA2471">
        <w:rPr>
          <w:sz w:val="16"/>
        </w:rPr>
        <w:t>88</w:t>
      </w:r>
    </w:p>
    <w:p w:rsidR="00A171A4" w:rsidRDefault="00520240" w:rsidP="00A171A4">
      <w:pPr>
        <w:pStyle w:val="Heading3"/>
      </w:pPr>
      <w:r>
        <w:t xml:space="preserve">2NC </w:t>
      </w:r>
      <w:r w:rsidR="00A171A4">
        <w:t>Corruption alt cause</w:t>
      </w:r>
    </w:p>
    <w:p w:rsidR="007F2331" w:rsidRPr="007F2331" w:rsidRDefault="007F2331" w:rsidP="007F2331">
      <w:pPr>
        <w:pStyle w:val="Heading4"/>
      </w:pPr>
      <w:r>
        <w:t>Corruption kills development—1AC author (</w:t>
      </w:r>
      <w:r w:rsidRPr="007F2331">
        <w:rPr>
          <w:highlight w:val="cyan"/>
        </w:rPr>
        <w:t>IN BLUE</w:t>
      </w:r>
      <w:r>
        <w:t>)</w:t>
      </w:r>
    </w:p>
    <w:p w:rsidR="00A171A4" w:rsidRPr="00580FE9" w:rsidRDefault="00A171A4" w:rsidP="00A171A4">
      <w:proofErr w:type="spellStart"/>
      <w:r w:rsidRPr="00580FE9">
        <w:rPr>
          <w:rStyle w:val="Style13ptBold"/>
        </w:rPr>
        <w:t>Caragliano</w:t>
      </w:r>
      <w:proofErr w:type="spellEnd"/>
      <w:r w:rsidRPr="00580FE9">
        <w:rPr>
          <w:rStyle w:val="Style13ptBold"/>
        </w:rPr>
        <w:t xml:space="preserve"> and Coburn 15 –</w:t>
      </w:r>
      <w:r w:rsidRPr="00580FE9">
        <w:t xml:space="preserve">David, international development professional currently managing programs in Asia and Noah, professor of political anthropology at Bennington College, served as an election monitor in Afghanistan in 2014, The Diplomat 15, 4-21-2015, "Could Afghanistan Be a Model for US-China Cooperation?," Diplomat, </w:t>
      </w:r>
      <w:hyperlink r:id="rId8" w:history="1">
        <w:r w:rsidRPr="00580FE9">
          <w:rPr>
            <w:rStyle w:val="Hyperlink"/>
          </w:rPr>
          <w:t>http://thediplomat.com/2015/04/could-afghanistan-be-a-model-for-us-china-cooperation/</w:t>
        </w:r>
      </w:hyperlink>
    </w:p>
    <w:p w:rsidR="00A171A4" w:rsidRDefault="00A171A4" w:rsidP="00A171A4">
      <w:pPr>
        <w:rPr>
          <w:rStyle w:val="Emphasis"/>
        </w:rPr>
      </w:pPr>
      <w:r w:rsidRPr="00580FE9">
        <w:rPr>
          <w:sz w:val="12"/>
        </w:rPr>
        <w:t xml:space="preserve">China’s role as a major player in the field of foreign aid and investment will be on full display at the Asian African Conference in Jakarta, Indonesia this week. Chinese President Xi </w:t>
      </w:r>
      <w:proofErr w:type="spellStart"/>
      <w:r w:rsidRPr="00580FE9">
        <w:rPr>
          <w:sz w:val="12"/>
        </w:rPr>
        <w:t>Jinping</w:t>
      </w:r>
      <w:proofErr w:type="spellEnd"/>
      <w:r w:rsidRPr="00580FE9">
        <w:rPr>
          <w:sz w:val="12"/>
        </w:rPr>
        <w:t xml:space="preserve"> will deliver a keynote address at the conference’s Business Summit, with representatives from more than one hundred Asian and African countries. According to </w:t>
      </w:r>
      <w:proofErr w:type="spellStart"/>
      <w:r w:rsidRPr="00580FE9">
        <w:rPr>
          <w:sz w:val="12"/>
        </w:rPr>
        <w:t>AidData</w:t>
      </w:r>
      <w:proofErr w:type="spellEnd"/>
      <w:r w:rsidRPr="00580FE9">
        <w:rPr>
          <w:sz w:val="12"/>
        </w:rPr>
        <w:t xml:space="preserve">, between 2000 and 2012, China committed approximately $83.3 billion to development projects in Africa alone. How should America and those that share its values respond? </w:t>
      </w:r>
      <w:r w:rsidRPr="00580FE9">
        <w:rPr>
          <w:rStyle w:val="StyleUnderline"/>
        </w:rPr>
        <w:t>There are legitimate criticisms of China’s approach to development</w:t>
      </w:r>
      <w:r w:rsidRPr="00580FE9">
        <w:rPr>
          <w:sz w:val="12"/>
        </w:rPr>
        <w:t xml:space="preserve">, </w:t>
      </w:r>
      <w:r w:rsidRPr="00580FE9">
        <w:rPr>
          <w:rStyle w:val="StyleUnderline"/>
        </w:rPr>
        <w:t>like</w:t>
      </w:r>
      <w:r w:rsidRPr="00580FE9">
        <w:rPr>
          <w:sz w:val="12"/>
        </w:rPr>
        <w:t xml:space="preserve"> </w:t>
      </w:r>
      <w:r w:rsidRPr="00580FE9">
        <w:rPr>
          <w:rStyle w:val="StyleUnderline"/>
        </w:rPr>
        <w:t>a</w:t>
      </w:r>
      <w:r w:rsidRPr="00580FE9">
        <w:rPr>
          <w:sz w:val="12"/>
        </w:rPr>
        <w:t xml:space="preserve"> seeming </w:t>
      </w:r>
      <w:r w:rsidRPr="00580FE9">
        <w:rPr>
          <w:rStyle w:val="StyleUnderline"/>
        </w:rPr>
        <w:t>propensity to violate environmental and labor standards. However, China’s ambitions also present an opportunity for America to promote important security interests without compromising on core values.</w:t>
      </w:r>
      <w:r w:rsidRPr="00580FE9">
        <w:rPr>
          <w:sz w:val="12"/>
        </w:rPr>
        <w:t xml:space="preserve"> The United States Agency for International Development has piloted “trilateral cooperation” with middle income countries including Brazil, Thailand, India, and Indonesia</w:t>
      </w:r>
      <w:r w:rsidRPr="00580FE9">
        <w:rPr>
          <w:rStyle w:val="StyleUnderline"/>
        </w:rPr>
        <w:t xml:space="preserve">. The time has come for the world’s two largest economies to think critically about partnerships to further third countries’ development. </w:t>
      </w:r>
      <w:r w:rsidRPr="00580FE9">
        <w:rPr>
          <w:rStyle w:val="Emphasis"/>
        </w:rPr>
        <w:t xml:space="preserve">Afghanistan is one place they can start. </w:t>
      </w:r>
      <w:r w:rsidRPr="00580FE9">
        <w:rPr>
          <w:rStyle w:val="StyleUnderline"/>
        </w:rPr>
        <w:t>The U.S. and China both have an interest in a peaceful and self-sustaining Afghanistan</w:t>
      </w:r>
      <w:r w:rsidRPr="00580FE9">
        <w:rPr>
          <w:sz w:val="12"/>
        </w:rPr>
        <w:t xml:space="preserve">. </w:t>
      </w:r>
      <w:r w:rsidRPr="00580FE9">
        <w:rPr>
          <w:rStyle w:val="StyleUnderline"/>
        </w:rPr>
        <w:t>On the diplomatic front, the U.S., China, and Afghanistan have already been engaged in trilateral cooperation</w:t>
      </w:r>
      <w:r w:rsidRPr="00580FE9">
        <w:rPr>
          <w:sz w:val="12"/>
        </w:rPr>
        <w:t xml:space="preserve">. At the London Conference, a multilateral event, senior officials from the three countries met privately to discuss Afghanistan’s future. Recent statements from China’s representative at the UN Security Council indicate a willingness to act as a mediator in Afghan peace and reconciliation process. </w:t>
      </w:r>
      <w:r w:rsidRPr="00580FE9">
        <w:rPr>
          <w:rStyle w:val="StyleUnderline"/>
        </w:rPr>
        <w:t xml:space="preserve">The reasons for Chinese and U.S. interest in Afghanistan are clear. </w:t>
      </w:r>
      <w:r w:rsidRPr="00580FE9">
        <w:rPr>
          <w:sz w:val="12"/>
        </w:rPr>
        <w:t xml:space="preserve">From the U.S. perspective, President Barack Obama’s decision to slow the withdrawal of troops through 2015 underscores the importance his administration attaches to the outcome of America’s engagement there. From China’s perspective, </w:t>
      </w:r>
      <w:r w:rsidRPr="00580FE9">
        <w:rPr>
          <w:rStyle w:val="StyleUnderline"/>
        </w:rPr>
        <w:t>the shared border between Afghanistan and China’s Xinjiang Uyghur Autonomous Region means that China will continue to have a stake in its neighbor’s stability.</w:t>
      </w:r>
      <w:r w:rsidRPr="00580FE9">
        <w:rPr>
          <w:sz w:val="12"/>
        </w:rPr>
        <w:t xml:space="preserve"> Xi’s “One Belt One Road” development strategy envisions Chinese-built oil pipelines, telecom, and high-speed rail crossing Central Asia and bridging China, the Middle East, and Europe with Xinjiang as the hub. Further, </w:t>
      </w:r>
      <w:r w:rsidRPr="00580FE9">
        <w:rPr>
          <w:rStyle w:val="StyleUnderline"/>
        </w:rPr>
        <w:t>the possibility that separatist Uyghur fighters may receive training in the lawless Afghanistan-Pakistan border region presents China with a troublesome vulnerability. Peace with the Taliban starts with establishing trust between the Afghan government and the Pakistani government, which has provided a safe harbor to Taliban insurgents.</w:t>
      </w:r>
      <w:r w:rsidRPr="00580FE9">
        <w:rPr>
          <w:sz w:val="12"/>
        </w:rPr>
        <w:t xml:space="preserve"> </w:t>
      </w:r>
      <w:r w:rsidRPr="00580FE9">
        <w:rPr>
          <w:rStyle w:val="StyleUnderline"/>
        </w:rPr>
        <w:t xml:space="preserve">U.S. pressure on Pakistan has had limited effects, </w:t>
      </w:r>
      <w:r w:rsidRPr="00580FE9">
        <w:rPr>
          <w:rStyle w:val="Emphasis"/>
        </w:rPr>
        <w:t>but China’s entry into the conversation could reshape the dialogue</w:t>
      </w:r>
      <w:r w:rsidRPr="00580FE9">
        <w:rPr>
          <w:rStyle w:val="StyleUnderline"/>
        </w:rPr>
        <w:t xml:space="preserve">. </w:t>
      </w:r>
      <w:r w:rsidRPr="00580FE9">
        <w:rPr>
          <w:sz w:val="12"/>
        </w:rPr>
        <w:t xml:space="preserve">As close allies and “all weather friends” with Pakistan, </w:t>
      </w:r>
      <w:r w:rsidRPr="00580FE9">
        <w:rPr>
          <w:rStyle w:val="StyleUnderline"/>
        </w:rPr>
        <w:t>China is well positioned to play the role of honest broker</w:t>
      </w:r>
      <w:r w:rsidRPr="00580FE9">
        <w:rPr>
          <w:sz w:val="12"/>
        </w:rPr>
        <w:t xml:space="preserve">, particularly given the fact that U.S.-Pakistani relations have deteriorated since they were declared a key partner in the global war on terror over a decade ago. </w:t>
      </w:r>
      <w:r w:rsidRPr="00580FE9">
        <w:rPr>
          <w:rStyle w:val="StyleUnderline"/>
        </w:rPr>
        <w:t>Afghanistan needs a government that can bring infrastructure, jobs, education, healthcare, and justice to its people for any lasting peace. Both the U.S. and China have made investments in Afghanistan’s development, yet they take different approaches</w:t>
      </w:r>
      <w:r w:rsidRPr="00580FE9">
        <w:rPr>
          <w:sz w:val="12"/>
        </w:rPr>
        <w:t>. Of the $1.594 billion in U.S. assistance to Afghanistan in FY2015, about 19 percent is solely dedicated to the country’s economic development. The remainder covers peace and security, democracy and governance, health, education, and social services, and surely, these underpin sustainable, long-term growth. China’s contribution in Afghanistan pales in an absolute sense, but in Afghanistan and throughout the world, China has made targeted investments in infrastructure and natural resource extraction (much for its own consumption). Put in context, China’s recent promise of $327 million (RMB 2 billion) to Afghanistan over the next two years is not insignificant; U.S. assistance toward infrastructure in Afghanistan this year stands at $69 million. T</w:t>
      </w:r>
      <w:r w:rsidRPr="00580FE9">
        <w:rPr>
          <w:rStyle w:val="StyleUnderline"/>
        </w:rPr>
        <w:t>he countries’ divergent approaches to development are rooted in ideological differences</w:t>
      </w:r>
      <w:r w:rsidRPr="00580FE9">
        <w:rPr>
          <w:sz w:val="12"/>
        </w:rPr>
        <w:t xml:space="preserve">. China’s rhetoric emphasizes its policy of non-interference in the domestic politics of sovereign governments. This principle goes back to the Final Communiqué of the 1955 Bandung Conference. (The event which this week’s Asian-African Conference in Indonesia commemorates.) Western donors are more inclined to link aid with the promotion of good governance as outlined in the Paris Declaration on Aid Effectiveness and the Accra Agenda for Action. </w:t>
      </w:r>
      <w:r w:rsidRPr="00580FE9">
        <w:rPr>
          <w:rStyle w:val="StyleUnderline"/>
        </w:rPr>
        <w:t>Despite their ideological differences, both countries face many of the same challenges on the ground</w:t>
      </w:r>
      <w:r w:rsidRPr="00580FE9">
        <w:rPr>
          <w:sz w:val="12"/>
        </w:rPr>
        <w:t xml:space="preserve">. The crippling </w:t>
      </w:r>
      <w:r w:rsidRPr="00A272C3">
        <w:rPr>
          <w:rStyle w:val="Emphasis"/>
          <w:highlight w:val="cyan"/>
        </w:rPr>
        <w:t>costs of endemic Afghan government corruption make any international development efforts challenging</w:t>
      </w:r>
      <w:r w:rsidRPr="00B51B95">
        <w:rPr>
          <w:rStyle w:val="Emphasis"/>
          <w:highlight w:val="cyan"/>
        </w:rPr>
        <w:t>, to say the least.</w:t>
      </w:r>
      <w:r w:rsidRPr="00B51B95">
        <w:rPr>
          <w:rStyle w:val="Emphasis"/>
        </w:rPr>
        <w:t xml:space="preserve"> </w:t>
      </w:r>
      <w:r w:rsidRPr="00580FE9">
        <w:rPr>
          <w:sz w:val="12"/>
        </w:rPr>
        <w:t xml:space="preserve">According to the Wall Street Journal, an Afghan diplomat admitted that the Afghan government viewed the China Metallurgical Group’s investment in the </w:t>
      </w:r>
      <w:proofErr w:type="spellStart"/>
      <w:r w:rsidRPr="00580FE9">
        <w:rPr>
          <w:sz w:val="12"/>
        </w:rPr>
        <w:t>Aynak</w:t>
      </w:r>
      <w:proofErr w:type="spellEnd"/>
      <w:r w:rsidRPr="00580FE9">
        <w:rPr>
          <w:sz w:val="12"/>
        </w:rPr>
        <w:t xml:space="preserve"> copper mine as a “cow to milk” for bribes. The U.S. Special Inspector General for Afghanistan Reconstruction has made similarly bleak assessments on the misuse of U.S. project funds. </w:t>
      </w:r>
      <w:r w:rsidRPr="00580FE9">
        <w:rPr>
          <w:rStyle w:val="StyleUnderline"/>
        </w:rPr>
        <w:t>In the context of Afghanistan, the U.S. and China may more easily broach otherwise sensitive topics – like transparency and openness</w:t>
      </w:r>
      <w:r w:rsidRPr="00580FE9">
        <w:rPr>
          <w:sz w:val="12"/>
        </w:rPr>
        <w:t xml:space="preserve"> in procurement. Chinese companies have already reported under the Extractive Industries Transparency Initiative in Central Asian and African countries. </w:t>
      </w:r>
      <w:r w:rsidRPr="00580FE9">
        <w:rPr>
          <w:rStyle w:val="StyleUnderline"/>
        </w:rPr>
        <w:t>A</w:t>
      </w:r>
      <w:r w:rsidRPr="00580FE9">
        <w:rPr>
          <w:sz w:val="12"/>
        </w:rPr>
        <w:t xml:space="preserve"> trilateral </w:t>
      </w:r>
      <w:r w:rsidRPr="00580FE9">
        <w:rPr>
          <w:rStyle w:val="StyleUnderline"/>
        </w:rPr>
        <w:t>dialogue allowing exploration of these issues could contribute to mutual understanding and may yield positive results</w:t>
      </w:r>
      <w:r w:rsidRPr="00580FE9">
        <w:rPr>
          <w:sz w:val="12"/>
        </w:rPr>
        <w:t xml:space="preserve">. Each party in the tripartite holds special interest in ensuring a stable and predictable marketplace. Such cooperation is not equivalent to interfering in Afghan domestic politics because President Ashraf </w:t>
      </w:r>
      <w:proofErr w:type="spellStart"/>
      <w:r w:rsidRPr="00580FE9">
        <w:rPr>
          <w:sz w:val="12"/>
        </w:rPr>
        <w:t>Ghani</w:t>
      </w:r>
      <w:proofErr w:type="spellEnd"/>
      <w:r w:rsidRPr="00580FE9">
        <w:rPr>
          <w:sz w:val="12"/>
        </w:rPr>
        <w:t xml:space="preserve"> himself has prioritized these problems. </w:t>
      </w:r>
      <w:proofErr w:type="spellStart"/>
      <w:r w:rsidRPr="00580FE9">
        <w:rPr>
          <w:sz w:val="12"/>
        </w:rPr>
        <w:t>Ghani</w:t>
      </w:r>
      <w:proofErr w:type="spellEnd"/>
      <w:r w:rsidRPr="00580FE9">
        <w:rPr>
          <w:sz w:val="12"/>
        </w:rPr>
        <w:t xml:space="preserve"> has moved quickly, firing local officials and centralizing billions of dollars in procurement deals under his purview. There are daunting challenges, but he has acknowledged that multi-stakeholder initiatives to promote transparency can be useful to push for reform in government systems. </w:t>
      </w:r>
      <w:r w:rsidRPr="00580FE9">
        <w:rPr>
          <w:rStyle w:val="StyleUnderline"/>
        </w:rPr>
        <w:t xml:space="preserve">Afghanistan presents challenges and opportunities for both the U.S. and China. Working together, they could fix the significant problems, energize high-level diplomacy, </w:t>
      </w:r>
      <w:r w:rsidRPr="00580FE9">
        <w:rPr>
          <w:rStyle w:val="Emphasis"/>
        </w:rPr>
        <w:t xml:space="preserve">and provide a future model for U.S.-China cooperation. </w:t>
      </w:r>
    </w:p>
    <w:p w:rsidR="00B51B95" w:rsidRPr="00B51B95" w:rsidRDefault="00B51B95" w:rsidP="00B51B95">
      <w:pPr>
        <w:pStyle w:val="Heading3"/>
      </w:pPr>
      <w:r w:rsidRPr="00B51B95">
        <w:t xml:space="preserve">Donors Fail </w:t>
      </w:r>
    </w:p>
    <w:p w:rsidR="00B51B95" w:rsidRDefault="00B51B95" w:rsidP="00B51B95"/>
    <w:p w:rsidR="00F5314C" w:rsidRPr="00B51B95" w:rsidRDefault="00F5314C" w:rsidP="00F5314C">
      <w:pPr>
        <w:pStyle w:val="Heading4"/>
      </w:pPr>
      <w:r>
        <w:t>Foreign projects in Afghanistan fail—1AC author (</w:t>
      </w:r>
      <w:r w:rsidRPr="00F5314C">
        <w:rPr>
          <w:highlight w:val="cyan"/>
        </w:rPr>
        <w:t>IN BLUE</w:t>
      </w:r>
      <w:r>
        <w:t>)</w:t>
      </w:r>
    </w:p>
    <w:p w:rsidR="00B51B95" w:rsidRPr="00580FE9" w:rsidRDefault="00B51B95" w:rsidP="00B51B95">
      <w:r w:rsidRPr="00580FE9">
        <w:rPr>
          <w:rStyle w:val="Style13ptBold"/>
        </w:rPr>
        <w:t>Tran 15</w:t>
      </w:r>
      <w:r w:rsidRPr="00580FE9">
        <w:t xml:space="preserve"> - program advisor for The Asia Foundation in China (</w:t>
      </w:r>
      <w:proofErr w:type="spellStart"/>
      <w:r w:rsidRPr="00580FE9">
        <w:t>Tini</w:t>
      </w:r>
      <w:proofErr w:type="spellEnd"/>
      <w:r w:rsidRPr="00580FE9">
        <w:t>, "Beijing Panel Explores Stabilizing Afghanistan: A Role for the Neighbors?</w:t>
      </w:r>
      <w:proofErr w:type="gramStart"/>
      <w:r w:rsidRPr="00580FE9">
        <w:t>",</w:t>
      </w:r>
      <w:proofErr w:type="gramEnd"/>
      <w:r w:rsidRPr="00580FE9">
        <w:t xml:space="preserve"> The Asia Foundation, 7/8/15, asiafoundation.org/2015/07/08/beijing-panel-explores-stabilizing-afghanista</w:t>
      </w:r>
      <w:r w:rsidR="00644C6B">
        <w:t>n-a-role-for-the-neighbors/)</w:t>
      </w:r>
    </w:p>
    <w:p w:rsidR="00B51B95" w:rsidRDefault="00B51B95" w:rsidP="00B51B95">
      <w:pPr>
        <w:rPr>
          <w:rStyle w:val="StyleUnderline"/>
        </w:rPr>
      </w:pPr>
      <w:r w:rsidRPr="00580FE9">
        <w:rPr>
          <w:sz w:val="16"/>
        </w:rPr>
        <w:t xml:space="preserve">As the era of massive foreign aid and foreign troops in Afghanistan draws to a close, </w:t>
      </w:r>
      <w:r w:rsidRPr="00580FE9">
        <w:rPr>
          <w:rStyle w:val="StyleUnderline"/>
        </w:rPr>
        <w:t>the eyes of the international community are turning to Afghanistan’s nearest neighbors, including China, India, and Pakistan, to provide the diplomatic support and development assistance that remain crucial to that nation’s future prosperity.</w:t>
      </w:r>
      <w:r w:rsidRPr="00580FE9">
        <w:rPr>
          <w:sz w:val="16"/>
        </w:rPr>
        <w:t xml:space="preserve"> Despite last fall’s landmark elections, which led to the country’s first peaceful and democratic transfer of power, and the formal transfer of security responsibilities to the Afghan national army and police for the first time since 2001, the country still faces a future marred by poverty, instability, and violence. </w:t>
      </w:r>
      <w:proofErr w:type="gramStart"/>
      <w:r w:rsidRPr="00580FE9">
        <w:rPr>
          <w:sz w:val="16"/>
        </w:rPr>
        <w:t>panel</w:t>
      </w:r>
      <w:proofErr w:type="gramEnd"/>
      <w:r w:rsidRPr="00580FE9">
        <w:rPr>
          <w:sz w:val="16"/>
        </w:rPr>
        <w:t xml:space="preserve"> The panel, International Cooperation for Afghanistan’s Future Stability and Development, was co-sponsored by The Asia Foundation’s China office and the Institute of Modern International Relations at Tsinghua University. At the June 27-28 World Peace Forum in Beijing, Asia Foundation trustees Ambassador Karl </w:t>
      </w:r>
      <w:proofErr w:type="spellStart"/>
      <w:r w:rsidRPr="00580FE9">
        <w:rPr>
          <w:sz w:val="16"/>
        </w:rPr>
        <w:t>Eikenberry</w:t>
      </w:r>
      <w:proofErr w:type="spellEnd"/>
      <w:r w:rsidRPr="00580FE9">
        <w:rPr>
          <w:sz w:val="16"/>
        </w:rPr>
        <w:t xml:space="preserve"> and Ambassador Karl F. </w:t>
      </w:r>
      <w:proofErr w:type="spellStart"/>
      <w:r w:rsidRPr="00580FE9">
        <w:rPr>
          <w:sz w:val="16"/>
        </w:rPr>
        <w:t>Inderfurth</w:t>
      </w:r>
      <w:proofErr w:type="spellEnd"/>
      <w:r w:rsidRPr="00580FE9">
        <w:rPr>
          <w:sz w:val="16"/>
        </w:rPr>
        <w:t xml:space="preserve"> helped lead a panel discussion exploring opportunities for international cooperation to support Afghanistan’s development. </w:t>
      </w:r>
      <w:r w:rsidRPr="00580FE9">
        <w:rPr>
          <w:rStyle w:val="StyleUnderline"/>
        </w:rPr>
        <w:t>The panel, International Cooperation for Afghanistan’s Future Stability and Development, was co-sponsored by The Asia Foundation’s China office and the Institute of Modern International Relations at Tsinghua University.</w:t>
      </w:r>
      <w:r w:rsidRPr="00580FE9">
        <w:rPr>
          <w:sz w:val="16"/>
        </w:rPr>
        <w:t xml:space="preserve"> Moderated by Ambassador </w:t>
      </w:r>
      <w:proofErr w:type="spellStart"/>
      <w:r w:rsidRPr="00580FE9">
        <w:rPr>
          <w:sz w:val="16"/>
        </w:rPr>
        <w:t>Inderfurth</w:t>
      </w:r>
      <w:proofErr w:type="spellEnd"/>
      <w:r w:rsidRPr="00580FE9">
        <w:rPr>
          <w:sz w:val="16"/>
        </w:rPr>
        <w:t xml:space="preserve">, who served as U.S. assistant secretary of state for South Asian affairs from 1997 to 2001, the panel brought together senior representatives from key nations, including the U.S., China, India, Pakistan, and Afghanistan. Several consistent points emerged among the panelists: </w:t>
      </w:r>
      <w:r w:rsidRPr="00580FE9">
        <w:rPr>
          <w:rStyle w:val="StyleUnderline"/>
        </w:rPr>
        <w:t xml:space="preserve">(1) </w:t>
      </w:r>
      <w:proofErr w:type="gramStart"/>
      <w:r w:rsidRPr="00580FE9">
        <w:rPr>
          <w:rStyle w:val="StyleUnderline"/>
        </w:rPr>
        <w:t>There</w:t>
      </w:r>
      <w:proofErr w:type="gramEnd"/>
      <w:r w:rsidRPr="00580FE9">
        <w:rPr>
          <w:rStyle w:val="StyleUnderline"/>
        </w:rPr>
        <w:t xml:space="preserve"> is a continued need for the international community to play a role in Afghanistan, especially its regional neighbors. (2) The United States must remain engaged in Afghanistan. (3) China has an emerging role in Afghanistan’s future, both economically and in its peace process.</w:t>
      </w:r>
      <w:r w:rsidRPr="00580FE9">
        <w:rPr>
          <w:sz w:val="16"/>
        </w:rPr>
        <w:t xml:space="preserve"> </w:t>
      </w:r>
      <w:proofErr w:type="spellStart"/>
      <w:r w:rsidRPr="00580FE9">
        <w:rPr>
          <w:sz w:val="16"/>
        </w:rPr>
        <w:t>Ershad</w:t>
      </w:r>
      <w:proofErr w:type="spellEnd"/>
      <w:r w:rsidRPr="00580FE9">
        <w:rPr>
          <w:sz w:val="16"/>
        </w:rPr>
        <w:t xml:space="preserve"> </w:t>
      </w:r>
      <w:proofErr w:type="spellStart"/>
      <w:r w:rsidRPr="00580FE9">
        <w:rPr>
          <w:sz w:val="16"/>
        </w:rPr>
        <w:t>Ahmadi</w:t>
      </w:r>
      <w:proofErr w:type="spellEnd"/>
      <w:r w:rsidRPr="00580FE9">
        <w:rPr>
          <w:sz w:val="16"/>
        </w:rPr>
        <w:t xml:space="preserve">, former deputy minister of foreign affairs in Afghanistan, noted that </w:t>
      </w:r>
      <w:r w:rsidRPr="00580FE9">
        <w:rPr>
          <w:rStyle w:val="StyleUnderline"/>
        </w:rPr>
        <w:t>Afghanistan is facing multiple threats</w:t>
      </w:r>
      <w:r w:rsidRPr="00580FE9">
        <w:rPr>
          <w:sz w:val="16"/>
        </w:rPr>
        <w:t xml:space="preserve">, including a major economic crisis, increased political uncertainty, and new security threats from ISIS (the Islamic State in Iraq and Syria): “For this reason, </w:t>
      </w:r>
      <w:r w:rsidRPr="00580FE9">
        <w:rPr>
          <w:rStyle w:val="StyleUnderline"/>
        </w:rPr>
        <w:t>I believe it’s really necessary that the international community continue to focus on Afghanistan. It’s absolutely necessary that regional powers such as China,</w:t>
      </w:r>
      <w:r w:rsidRPr="00580FE9">
        <w:rPr>
          <w:sz w:val="16"/>
        </w:rPr>
        <w:t xml:space="preserve"> India, and Russia </w:t>
      </w:r>
      <w:r w:rsidRPr="00580FE9">
        <w:rPr>
          <w:rStyle w:val="StyleUnderline"/>
        </w:rPr>
        <w:t>start a sincere and candid dialogue with Afghanistan and the United States on what we can do together to tackle the issue of growing radicalization in Afghanistan.</w:t>
      </w:r>
      <w:r w:rsidRPr="00580FE9">
        <w:rPr>
          <w:sz w:val="16"/>
        </w:rPr>
        <w:t xml:space="preserve"> </w:t>
      </w:r>
      <w:r w:rsidRPr="00580FE9">
        <w:rPr>
          <w:rStyle w:val="StyleUnderline"/>
        </w:rPr>
        <w:t>Without that sincere dialogue, we will see the crisis and insecurity in Afghanistan further increase.”</w:t>
      </w:r>
      <w:r w:rsidRPr="00580FE9">
        <w:rPr>
          <w:sz w:val="16"/>
        </w:rPr>
        <w:t xml:space="preserve"> Ambassador </w:t>
      </w:r>
      <w:proofErr w:type="spellStart"/>
      <w:r w:rsidRPr="00580FE9">
        <w:rPr>
          <w:sz w:val="16"/>
        </w:rPr>
        <w:t>Eikenberry</w:t>
      </w:r>
      <w:proofErr w:type="spellEnd"/>
      <w:r w:rsidRPr="00580FE9">
        <w:rPr>
          <w:sz w:val="16"/>
        </w:rPr>
        <w:t xml:space="preserve">, who was U.S. ambassador to Afghanistan from 2009 to 2011, agreed that Afghanistan remains in a period of “dramatic transition” on the economic, political, and security fronts. “Afghanistan from 2002 to 2012 was a wartime economy with a huge amount of foreign assistance and military assistance flooding the country with cash. … In 2011-2012, 90 percent of GDP was foreign aid and military assistance. That is coming down rapidly, and that’s causing problems of disruption.” Any long-term solution needs to take a holistic approach to the interrelated challenges facing Afghanistan, said Ambassador </w:t>
      </w:r>
      <w:proofErr w:type="spellStart"/>
      <w:r w:rsidRPr="00580FE9">
        <w:rPr>
          <w:sz w:val="16"/>
        </w:rPr>
        <w:t>Eikenberry</w:t>
      </w:r>
      <w:proofErr w:type="spellEnd"/>
      <w:r w:rsidRPr="00580FE9">
        <w:rPr>
          <w:sz w:val="16"/>
        </w:rPr>
        <w:t>: “</w:t>
      </w:r>
      <w:r w:rsidRPr="00580FE9">
        <w:rPr>
          <w:rStyle w:val="StyleUnderline"/>
        </w:rPr>
        <w:t>If the economy tanks, that has implications for political stability</w:t>
      </w:r>
      <w:r w:rsidRPr="00580FE9">
        <w:rPr>
          <w:sz w:val="16"/>
        </w:rPr>
        <w:t xml:space="preserve">. If there’s political instability, the cohesion of the Afghan army could be impacted. If there’s no regional security, the economy of Afghanistan will never be able to become more prosperous.” Afghanistan has managed to survive this long in defiance of many expectations, said </w:t>
      </w:r>
      <w:proofErr w:type="spellStart"/>
      <w:r w:rsidRPr="00580FE9">
        <w:rPr>
          <w:sz w:val="16"/>
        </w:rPr>
        <w:t>Jayant</w:t>
      </w:r>
      <w:proofErr w:type="spellEnd"/>
      <w:r w:rsidRPr="00580FE9">
        <w:rPr>
          <w:sz w:val="16"/>
        </w:rPr>
        <w:t xml:space="preserve"> Prasad, a former Indian ambassador to Afghanistan, Nepal, and Algeria. But the country’s political and economic growth is being “undermined by the lack of security.” In order to support its future development, the international community must continue to remain engaged in Afghanistan, he said. In particular, “</w:t>
      </w:r>
      <w:r w:rsidRPr="00580FE9">
        <w:rPr>
          <w:rStyle w:val="StyleUnderline"/>
        </w:rPr>
        <w:t>China’s entry is very welcome</w:t>
      </w:r>
      <w:r w:rsidRPr="00580FE9">
        <w:rPr>
          <w:sz w:val="16"/>
        </w:rPr>
        <w:t xml:space="preserve">.” </w:t>
      </w:r>
      <w:r w:rsidRPr="00580FE9">
        <w:rPr>
          <w:rStyle w:val="StyleUnderline"/>
        </w:rPr>
        <w:t>China’s growing interest in Afghanistan has been well received</w:t>
      </w:r>
      <w:r w:rsidRPr="00580FE9">
        <w:rPr>
          <w:sz w:val="16"/>
        </w:rPr>
        <w:t xml:space="preserve"> by regional neighbors Pakistan and India, as well as </w:t>
      </w:r>
      <w:r w:rsidRPr="00580FE9">
        <w:rPr>
          <w:rStyle w:val="StyleUnderline"/>
        </w:rPr>
        <w:t>by the U.S.</w:t>
      </w:r>
      <w:r w:rsidRPr="00580FE9">
        <w:rPr>
          <w:sz w:val="16"/>
        </w:rPr>
        <w:t xml:space="preserve"> Earlier this year, Afghan officials and former Taliban officials met in China for informal talks. </w:t>
      </w:r>
      <w:r w:rsidRPr="00580FE9">
        <w:rPr>
          <w:rStyle w:val="StyleUnderline"/>
        </w:rPr>
        <w:t>Chinese officials have openly stated a desire to become more engaged with their neighbor</w:t>
      </w:r>
      <w:r w:rsidRPr="00580FE9">
        <w:rPr>
          <w:sz w:val="16"/>
        </w:rPr>
        <w:t>. “</w:t>
      </w:r>
      <w:r w:rsidRPr="00580FE9">
        <w:rPr>
          <w:rStyle w:val="StyleUnderline"/>
        </w:rPr>
        <w:t>China is a trusted country. There is this momentum in the relationship that must be reinforced.</w:t>
      </w:r>
      <w:r w:rsidRPr="00580FE9">
        <w:rPr>
          <w:sz w:val="16"/>
        </w:rPr>
        <w:t xml:space="preserve"> </w:t>
      </w:r>
      <w:r w:rsidRPr="00580FE9">
        <w:rPr>
          <w:rStyle w:val="StyleUnderline"/>
        </w:rPr>
        <w:t>Of course China is involved in the reconstruction of Afghanistan, and that must expand. Even more crucial is China’s involvement in the peace and reconciliation process,</w:t>
      </w:r>
      <w:r w:rsidRPr="00580FE9">
        <w:rPr>
          <w:sz w:val="16"/>
        </w:rPr>
        <w:t xml:space="preserve">” said Masood Khan, formerly Pakistan’s permanent representative to the U.N. and ambassador to China. Khan also </w:t>
      </w:r>
      <w:r w:rsidRPr="00580FE9">
        <w:rPr>
          <w:rStyle w:val="StyleUnderline"/>
        </w:rPr>
        <w:t>strongly recommended that the United States remain engaged with Afghanistan</w:t>
      </w:r>
      <w:r w:rsidRPr="00580FE9">
        <w:rPr>
          <w:sz w:val="16"/>
        </w:rPr>
        <w:t xml:space="preserve">, even after the withdrawal of its military forces, expected in 2016. Otherwise, he warned, there could be “a void or vacuum that could lead to a descent into chaos. That would be disastrous for the U.S. and regional neighbors. You must avoid that.” Shi </w:t>
      </w:r>
      <w:proofErr w:type="spellStart"/>
      <w:r w:rsidRPr="00580FE9">
        <w:rPr>
          <w:sz w:val="16"/>
        </w:rPr>
        <w:t>Zhiqin</w:t>
      </w:r>
      <w:proofErr w:type="spellEnd"/>
      <w:r w:rsidRPr="00580FE9">
        <w:rPr>
          <w:sz w:val="16"/>
        </w:rPr>
        <w:t xml:space="preserve">, professor at Tsinghua University’s Institute of International Studies, affirmed that </w:t>
      </w:r>
      <w:r w:rsidRPr="00580FE9">
        <w:rPr>
          <w:rStyle w:val="StyleUnderline"/>
        </w:rPr>
        <w:t>China is becoming “more active” diplomatically and wants to “support a smooth power transfer in Afghanistan” by encouraging peace negotiations and political reconciliation.</w:t>
      </w:r>
      <w:r w:rsidRPr="00580FE9">
        <w:rPr>
          <w:sz w:val="16"/>
        </w:rPr>
        <w:t xml:space="preserve"> At the same time, he reiterated that </w:t>
      </w:r>
      <w:r w:rsidRPr="00580FE9">
        <w:rPr>
          <w:rStyle w:val="StyleUnderline"/>
        </w:rPr>
        <w:t>China’s increased involvement does not mean it is looking to replace the United States after its withdrawal.</w:t>
      </w:r>
      <w:r w:rsidRPr="00580FE9">
        <w:rPr>
          <w:sz w:val="16"/>
        </w:rPr>
        <w:t xml:space="preserve"> </w:t>
      </w:r>
      <w:r w:rsidRPr="00580FE9">
        <w:rPr>
          <w:rStyle w:val="StyleUnderline"/>
        </w:rPr>
        <w:t>He reiterated that China would welcome Afghanistan’s participation in its One Belt One Road strategy</w:t>
      </w:r>
      <w:r w:rsidRPr="00580FE9">
        <w:rPr>
          <w:sz w:val="16"/>
        </w:rPr>
        <w:t xml:space="preserve">. Panelists also discussed lessons learned from the past 14 years of international assistance to Afghanistan. </w:t>
      </w:r>
      <w:proofErr w:type="spellStart"/>
      <w:r w:rsidRPr="0079458D">
        <w:rPr>
          <w:rStyle w:val="Emphasis"/>
          <w:highlight w:val="cyan"/>
        </w:rPr>
        <w:t>Ahmadi</w:t>
      </w:r>
      <w:proofErr w:type="spellEnd"/>
      <w:r w:rsidRPr="0079458D">
        <w:rPr>
          <w:rStyle w:val="Emphasis"/>
          <w:highlight w:val="cyan"/>
        </w:rPr>
        <w:t xml:space="preserve"> noted the problematic approach in which “donor countries come to Afghanistan with their own predetermined mindset of what is right, what the country needs, what are its </w:t>
      </w:r>
      <w:proofErr w:type="gramStart"/>
      <w:r w:rsidRPr="0079458D">
        <w:rPr>
          <w:rStyle w:val="Emphasis"/>
          <w:highlight w:val="cyan"/>
        </w:rPr>
        <w:t>prioritie</w:t>
      </w:r>
      <w:r w:rsidRPr="00F5314C">
        <w:rPr>
          <w:rStyle w:val="Emphasis"/>
          <w:highlight w:val="cyan"/>
        </w:rPr>
        <w:t>s</w:t>
      </w:r>
      <w:r w:rsidRPr="00580FE9">
        <w:rPr>
          <w:sz w:val="16"/>
        </w:rPr>
        <w:t>, …</w:t>
      </w:r>
      <w:proofErr w:type="gramEnd"/>
      <w:r w:rsidRPr="00580FE9">
        <w:rPr>
          <w:sz w:val="16"/>
        </w:rPr>
        <w:t xml:space="preserve"> and that, at times, contradicts the local and national priorities of Afghanistan.” </w:t>
      </w:r>
      <w:r w:rsidRPr="0079458D">
        <w:rPr>
          <w:rStyle w:val="Emphasis"/>
          <w:highlight w:val="cyan"/>
        </w:rPr>
        <w:t>In addition, the influx of international technical advisers has led to “capacity substitution” instead of true capacity development</w:t>
      </w:r>
      <w:r w:rsidRPr="00580FE9">
        <w:rPr>
          <w:sz w:val="16"/>
        </w:rPr>
        <w:t xml:space="preserve">, he said. Going forward, he said, he hopes that the donor community “will take the necessary steps to correct this.” The discussion concluded with a renewed call for Afghanistan’s allies and neighbors to continue their commitment to the country’s future. </w:t>
      </w:r>
      <w:r w:rsidRPr="00580FE9">
        <w:rPr>
          <w:rStyle w:val="StyleUnderline"/>
        </w:rPr>
        <w:t>This week, the Afghan government began its first official talks with Taliban representatives in Pakistan’s capital, in the most significant bid yet to open formal peace negotiations. In a sign of the international effort involved, Chinese and U.S. officials were also in attendance. As Afghanistan sets its own course, international cooperation to safeguard the country’s continued development and stability will be even more essential.</w:t>
      </w:r>
    </w:p>
    <w:p w:rsidR="00DB0AD9" w:rsidRDefault="00DB0AD9" w:rsidP="00DB0AD9">
      <w:pPr>
        <w:pStyle w:val="Heading2"/>
      </w:pPr>
      <w:r>
        <w:t>ISIS Scenario</w:t>
      </w:r>
    </w:p>
    <w:p w:rsidR="00630716" w:rsidRDefault="00630716" w:rsidP="00630716">
      <w:pPr>
        <w:pStyle w:val="Heading3"/>
      </w:pPr>
      <w:proofErr w:type="spellStart"/>
      <w:r>
        <w:t>Squo</w:t>
      </w:r>
      <w:proofErr w:type="spellEnd"/>
      <w:r>
        <w:t xml:space="preserve"> solves terror</w:t>
      </w:r>
    </w:p>
    <w:p w:rsidR="001D1FC7" w:rsidRPr="001D1FC7" w:rsidRDefault="001D1FC7" w:rsidP="001D1FC7">
      <w:pPr>
        <w:pStyle w:val="Heading4"/>
      </w:pPr>
      <w:r>
        <w:t xml:space="preserve">China ramping up counter-terror now—their </w:t>
      </w:r>
      <w:r w:rsidR="00703AD1">
        <w:t>part of the article</w:t>
      </w:r>
      <w:r>
        <w:t xml:space="preserve"> cites past failures</w:t>
      </w:r>
      <w:r w:rsidR="00703AD1">
        <w:t xml:space="preserve">—1AC author </w:t>
      </w:r>
      <w:r w:rsidR="0069250A">
        <w:t>(</w:t>
      </w:r>
      <w:r w:rsidR="0069250A" w:rsidRPr="0069250A">
        <w:rPr>
          <w:highlight w:val="cyan"/>
        </w:rPr>
        <w:t>IN BLUE</w:t>
      </w:r>
      <w:r w:rsidR="0069250A">
        <w:t xml:space="preserve">) </w:t>
      </w:r>
    </w:p>
    <w:p w:rsidR="00630716" w:rsidRPr="00580FE9" w:rsidRDefault="00630716" w:rsidP="00630716">
      <w:r w:rsidRPr="00580FE9">
        <w:rPr>
          <w:rStyle w:val="Style13ptBold"/>
        </w:rPr>
        <w:t>South China Morning Post</w:t>
      </w:r>
      <w:r w:rsidRPr="00580FE9">
        <w:t xml:space="preserve"> 16, 5-8-20</w:t>
      </w:r>
      <w:r w:rsidRPr="00580FE9">
        <w:rPr>
          <w:rStyle w:val="Style13ptBold"/>
        </w:rPr>
        <w:t>16</w:t>
      </w:r>
      <w:r w:rsidRPr="00580FE9">
        <w:t>, "China boosts security role in Afghanistan to counter growing terrorism threat," http://www.scmp.com/news/china/diplomacy-defence/article/1935410/china-boosts-security-role-afghanistan-counter-growing</w:t>
      </w:r>
    </w:p>
    <w:p w:rsidR="00630716" w:rsidRPr="001D1FC7" w:rsidRDefault="00630716" w:rsidP="00630716">
      <w:pPr>
        <w:rPr>
          <w:rStyle w:val="StyleUnderline"/>
          <w:sz w:val="12"/>
          <w:szCs w:val="16"/>
        </w:rPr>
      </w:pPr>
      <w:r w:rsidRPr="001D1FC7">
        <w:rPr>
          <w:sz w:val="12"/>
          <w:szCs w:val="16"/>
        </w:rPr>
        <w:t xml:space="preserve">As China watches Afghan peace </w:t>
      </w:r>
      <w:proofErr w:type="gramStart"/>
      <w:r w:rsidRPr="001D1FC7">
        <w:rPr>
          <w:sz w:val="12"/>
          <w:szCs w:val="16"/>
        </w:rPr>
        <w:t>talks</w:t>
      </w:r>
      <w:proofErr w:type="gramEnd"/>
      <w:r w:rsidRPr="001D1FC7">
        <w:rPr>
          <w:sz w:val="12"/>
          <w:szCs w:val="16"/>
        </w:rPr>
        <w:t xml:space="preserve"> flounder and Islamic militants make inroads in parts of its troubled </w:t>
      </w:r>
      <w:proofErr w:type="spellStart"/>
      <w:r w:rsidRPr="001D1FC7">
        <w:rPr>
          <w:sz w:val="12"/>
          <w:szCs w:val="16"/>
        </w:rPr>
        <w:t>neighbour</w:t>
      </w:r>
      <w:proofErr w:type="spellEnd"/>
      <w:r w:rsidRPr="001D1FC7">
        <w:rPr>
          <w:sz w:val="12"/>
          <w:szCs w:val="16"/>
        </w:rPr>
        <w:t xml:space="preserve">, </w:t>
      </w:r>
      <w:r w:rsidRPr="001D1FC7">
        <w:rPr>
          <w:rStyle w:val="StyleUnderline"/>
          <w:sz w:val="12"/>
          <w:szCs w:val="16"/>
        </w:rPr>
        <w:t>Beijing is taking</w:t>
      </w:r>
      <w:r w:rsidRPr="001D1FC7">
        <w:rPr>
          <w:sz w:val="12"/>
          <w:szCs w:val="16"/>
        </w:rPr>
        <w:t xml:space="preserve"> its most concrete </w:t>
      </w:r>
      <w:r w:rsidRPr="001D1FC7">
        <w:rPr>
          <w:rStyle w:val="StyleUnderline"/>
          <w:sz w:val="12"/>
          <w:szCs w:val="16"/>
        </w:rPr>
        <w:t>steps</w:t>
      </w:r>
      <w:r w:rsidRPr="001D1FC7">
        <w:rPr>
          <w:sz w:val="12"/>
          <w:szCs w:val="16"/>
        </w:rPr>
        <w:t xml:space="preserve"> yet </w:t>
      </w:r>
      <w:r w:rsidRPr="001D1FC7">
        <w:rPr>
          <w:rStyle w:val="StyleUnderline"/>
          <w:sz w:val="12"/>
          <w:szCs w:val="16"/>
        </w:rPr>
        <w:t xml:space="preserve">towards assuming a direct security role in the country. </w:t>
      </w:r>
      <w:r w:rsidRPr="001D1FC7">
        <w:rPr>
          <w:sz w:val="12"/>
          <w:szCs w:val="16"/>
        </w:rPr>
        <w:t xml:space="preserve">In recent weeks, </w:t>
      </w:r>
      <w:r w:rsidRPr="001D1FC7">
        <w:rPr>
          <w:rStyle w:val="StyleUnderline"/>
          <w:sz w:val="12"/>
          <w:szCs w:val="16"/>
        </w:rPr>
        <w:t xml:space="preserve">China has pledged US$70 million in military aid to Afghanistan and proposed a four-nation security bloc </w:t>
      </w:r>
      <w:r w:rsidRPr="001D1FC7">
        <w:rPr>
          <w:sz w:val="12"/>
          <w:szCs w:val="16"/>
        </w:rPr>
        <w:t xml:space="preserve">including Pakistan and Tajikistan. The partnership – floated by top Chinese general Fang </w:t>
      </w:r>
      <w:proofErr w:type="spellStart"/>
      <w:r w:rsidRPr="001D1FC7">
        <w:rPr>
          <w:sz w:val="12"/>
          <w:szCs w:val="16"/>
        </w:rPr>
        <w:t>Fenghui</w:t>
      </w:r>
      <w:proofErr w:type="spellEnd"/>
      <w:r w:rsidRPr="001D1FC7">
        <w:rPr>
          <w:sz w:val="12"/>
          <w:szCs w:val="16"/>
        </w:rPr>
        <w:t xml:space="preserve"> and endorsed by Afghan President Ashraf </w:t>
      </w:r>
      <w:proofErr w:type="spellStart"/>
      <w:r w:rsidRPr="001D1FC7">
        <w:rPr>
          <w:sz w:val="12"/>
          <w:szCs w:val="16"/>
        </w:rPr>
        <w:t>Ghani</w:t>
      </w:r>
      <w:proofErr w:type="spellEnd"/>
      <w:r w:rsidRPr="001D1FC7">
        <w:rPr>
          <w:sz w:val="12"/>
          <w:szCs w:val="16"/>
        </w:rPr>
        <w:t xml:space="preserve"> in Kabul last month – will see China help coordinate efforts to fight terrorism at its backdoor. The moves signal </w:t>
      </w:r>
      <w:r w:rsidRPr="001D1FC7">
        <w:rPr>
          <w:rStyle w:val="StyleUnderline"/>
          <w:sz w:val="12"/>
          <w:szCs w:val="16"/>
        </w:rPr>
        <w:t xml:space="preserve">Beijing’s growing concern that nascent peace talks between the Afghan government and the Taliban could fail, providing a safe haven for Uygur militants or Islamic State-linked fighters who might seek to plot attacks on China. </w:t>
      </w:r>
      <w:r w:rsidRPr="001D1FC7">
        <w:rPr>
          <w:sz w:val="12"/>
          <w:szCs w:val="16"/>
        </w:rPr>
        <w:t xml:space="preserve">They dovetail with a broader foreign policy revision under President Xi </w:t>
      </w:r>
      <w:proofErr w:type="spellStart"/>
      <w:r w:rsidRPr="001D1FC7">
        <w:rPr>
          <w:sz w:val="12"/>
          <w:szCs w:val="16"/>
        </w:rPr>
        <w:t>Jinping</w:t>
      </w:r>
      <w:proofErr w:type="spellEnd"/>
      <w:r w:rsidRPr="001D1FC7">
        <w:rPr>
          <w:sz w:val="12"/>
          <w:szCs w:val="16"/>
        </w:rPr>
        <w:t xml:space="preserve">, who has shown a willingness to expand its security presence in Africa and the Middle East to protect growing overseas Chinese interests. China plays mediator, urges Pakistan to join Afghan peace talks to end 15-year civil war </w:t>
      </w:r>
      <w:r w:rsidRPr="001D1FC7">
        <w:rPr>
          <w:rFonts w:hint="eastAsia"/>
          <w:sz w:val="12"/>
          <w:szCs w:val="16"/>
        </w:rPr>
        <w:t>“</w:t>
      </w:r>
      <w:r w:rsidRPr="001D1FC7">
        <w:rPr>
          <w:rStyle w:val="Emphasis"/>
          <w:sz w:val="12"/>
          <w:szCs w:val="16"/>
        </w:rPr>
        <w:t>There are real, direct terrorist threats stemming from Afghanistan</w:t>
      </w:r>
      <w:r w:rsidRPr="001D1FC7">
        <w:rPr>
          <w:sz w:val="12"/>
          <w:szCs w:val="16"/>
        </w:rPr>
        <w:t xml:space="preserve">, </w:t>
      </w:r>
      <w:r w:rsidRPr="001D1FC7">
        <w:rPr>
          <w:rStyle w:val="StyleUnderline"/>
          <w:sz w:val="12"/>
          <w:szCs w:val="16"/>
        </w:rPr>
        <w:t xml:space="preserve">where the state of affairs in </w:t>
      </w:r>
      <w:r w:rsidRPr="001D1FC7">
        <w:rPr>
          <w:rStyle w:val="Emphasis"/>
          <w:sz w:val="12"/>
          <w:szCs w:val="16"/>
        </w:rPr>
        <w:t>counterterrorism is dire</w:t>
      </w:r>
      <w:r w:rsidRPr="001D1FC7">
        <w:rPr>
          <w:sz w:val="12"/>
          <w:szCs w:val="16"/>
        </w:rPr>
        <w:t xml:space="preserve">,” said Zhao </w:t>
      </w:r>
      <w:proofErr w:type="spellStart"/>
      <w:r w:rsidRPr="001D1FC7">
        <w:rPr>
          <w:sz w:val="12"/>
          <w:szCs w:val="16"/>
        </w:rPr>
        <w:t>Gancheng</w:t>
      </w:r>
      <w:proofErr w:type="spellEnd"/>
      <w:r w:rsidRPr="001D1FC7">
        <w:rPr>
          <w:sz w:val="12"/>
          <w:szCs w:val="16"/>
        </w:rPr>
        <w:t xml:space="preserve">, director of the Centre for South Asia Studies at the state-backed Shanghai Institutes for International Studies. </w:t>
      </w:r>
      <w:r w:rsidRPr="001D1FC7">
        <w:rPr>
          <w:rFonts w:hint="eastAsia"/>
          <w:sz w:val="12"/>
          <w:szCs w:val="16"/>
        </w:rPr>
        <w:t>“</w:t>
      </w:r>
      <w:r w:rsidRPr="001D1FC7">
        <w:rPr>
          <w:sz w:val="12"/>
          <w:szCs w:val="16"/>
        </w:rPr>
        <w:t xml:space="preserve">If there is no progress in peace talks, </w:t>
      </w:r>
      <w:r w:rsidRPr="001D1FC7">
        <w:rPr>
          <w:rStyle w:val="StyleUnderline"/>
          <w:sz w:val="12"/>
          <w:szCs w:val="16"/>
        </w:rPr>
        <w:t xml:space="preserve">we can’t just sit around and do nothing.” It remains </w:t>
      </w:r>
      <w:r w:rsidRPr="001D1FC7">
        <w:rPr>
          <w:rStyle w:val="Emphasis"/>
          <w:sz w:val="12"/>
          <w:szCs w:val="16"/>
        </w:rPr>
        <w:t>unclear</w:t>
      </w:r>
      <w:r w:rsidRPr="001D1FC7">
        <w:rPr>
          <w:rStyle w:val="StyleUnderline"/>
          <w:sz w:val="12"/>
          <w:szCs w:val="16"/>
        </w:rPr>
        <w:t xml:space="preserve"> how China’s proposal would work. </w:t>
      </w:r>
      <w:r w:rsidRPr="001D1FC7">
        <w:rPr>
          <w:sz w:val="12"/>
          <w:szCs w:val="16"/>
        </w:rPr>
        <w:t xml:space="preserve">Fang, who heads the People’s Liberation Army’s Joint Staff Department, offered few details about the security bloc when he proposed the idea on February 29. Afghan and Pakistani officials had little to add. Unlike the Shanghai Cooperation </w:t>
      </w:r>
      <w:proofErr w:type="spellStart"/>
      <w:r w:rsidRPr="001D1FC7">
        <w:rPr>
          <w:sz w:val="12"/>
          <w:szCs w:val="16"/>
        </w:rPr>
        <w:t>Organisation</w:t>
      </w:r>
      <w:proofErr w:type="spellEnd"/>
      <w:r w:rsidRPr="001D1FC7">
        <w:rPr>
          <w:sz w:val="12"/>
          <w:szCs w:val="16"/>
        </w:rPr>
        <w:t xml:space="preserve"> – China’s existing regional security framework that includes Russia and covers trade issues – the new group would </w:t>
      </w:r>
      <w:proofErr w:type="spellStart"/>
      <w:r w:rsidRPr="001D1FC7">
        <w:rPr>
          <w:sz w:val="12"/>
          <w:szCs w:val="16"/>
        </w:rPr>
        <w:t>centre</w:t>
      </w:r>
      <w:proofErr w:type="spellEnd"/>
      <w:r w:rsidRPr="001D1FC7">
        <w:rPr>
          <w:sz w:val="12"/>
          <w:szCs w:val="16"/>
        </w:rPr>
        <w:t xml:space="preserve"> on Afghanistan and focus on stemming terrorism. The obstacles are immense: Afghanistan and Pakistan routinely accuse each other of using militants to achieve strategic goals, and Tajikistan has long been tied to Russia’s sphere of influence. </w:t>
      </w:r>
      <w:r w:rsidRPr="001D1FC7">
        <w:rPr>
          <w:rFonts w:hint="eastAsia"/>
          <w:sz w:val="12"/>
          <w:szCs w:val="16"/>
        </w:rPr>
        <w:t>“</w:t>
      </w:r>
      <w:r w:rsidRPr="001D1FC7">
        <w:rPr>
          <w:rStyle w:val="StyleUnderline"/>
          <w:sz w:val="12"/>
          <w:szCs w:val="16"/>
        </w:rPr>
        <w:t>It’s unlikely that China’s anti-terrorism bloc will be very helpful</w:t>
      </w:r>
      <w:r w:rsidRPr="001D1FC7">
        <w:rPr>
          <w:sz w:val="12"/>
          <w:szCs w:val="16"/>
        </w:rPr>
        <w:t xml:space="preserve"> for Pakistan given its own support for the Taliban,” Ahmad </w:t>
      </w:r>
      <w:proofErr w:type="spellStart"/>
      <w:r w:rsidRPr="001D1FC7">
        <w:rPr>
          <w:sz w:val="12"/>
          <w:szCs w:val="16"/>
        </w:rPr>
        <w:t>Saeedi</w:t>
      </w:r>
      <w:proofErr w:type="spellEnd"/>
      <w:r w:rsidRPr="001D1FC7">
        <w:rPr>
          <w:sz w:val="12"/>
          <w:szCs w:val="16"/>
        </w:rPr>
        <w:t xml:space="preserve">, a former Afghan diplomat based in Pakistan, said. He called </w:t>
      </w:r>
      <w:r w:rsidRPr="001D1FC7">
        <w:rPr>
          <w:rStyle w:val="StyleUnderline"/>
          <w:sz w:val="12"/>
          <w:szCs w:val="16"/>
        </w:rPr>
        <w:t xml:space="preserve">China’s financial assistance to Afghanistan </w:t>
      </w:r>
      <w:r w:rsidRPr="001D1FC7">
        <w:rPr>
          <w:rStyle w:val="Emphasis"/>
          <w:sz w:val="12"/>
          <w:szCs w:val="16"/>
        </w:rPr>
        <w:t>“almost nothing</w:t>
      </w:r>
      <w:proofErr w:type="gramStart"/>
      <w:r w:rsidRPr="001D1FC7">
        <w:rPr>
          <w:rStyle w:val="Emphasis"/>
          <w:sz w:val="12"/>
          <w:szCs w:val="16"/>
        </w:rPr>
        <w:t>.“</w:t>
      </w:r>
      <w:proofErr w:type="gramEnd"/>
      <w:r w:rsidRPr="001D1FC7">
        <w:rPr>
          <w:rStyle w:val="StyleUnderline"/>
          <w:sz w:val="12"/>
          <w:szCs w:val="16"/>
        </w:rPr>
        <w:t xml:space="preserve"> </w:t>
      </w:r>
      <w:r w:rsidRPr="001D1FC7">
        <w:rPr>
          <w:sz w:val="12"/>
          <w:szCs w:val="16"/>
        </w:rPr>
        <w:t xml:space="preserve">Afghan Foreign Minister’s China trip is a chance for peace talks </w:t>
      </w:r>
      <w:r w:rsidRPr="001D1FC7">
        <w:rPr>
          <w:rStyle w:val="StyleUnderline"/>
          <w:sz w:val="12"/>
          <w:szCs w:val="16"/>
        </w:rPr>
        <w:t xml:space="preserve">China has joined the United States and Pakistan in seeking to broker talks between </w:t>
      </w:r>
      <w:proofErr w:type="spellStart"/>
      <w:r w:rsidRPr="001D1FC7">
        <w:rPr>
          <w:rStyle w:val="StyleUnderline"/>
          <w:sz w:val="12"/>
          <w:szCs w:val="16"/>
        </w:rPr>
        <w:t>Ghani’s</w:t>
      </w:r>
      <w:proofErr w:type="spellEnd"/>
      <w:r w:rsidRPr="001D1FC7">
        <w:rPr>
          <w:rStyle w:val="StyleUnderline"/>
          <w:sz w:val="12"/>
          <w:szCs w:val="16"/>
        </w:rPr>
        <w:t xml:space="preserve"> government and the Taliban,</w:t>
      </w:r>
      <w:r w:rsidRPr="001D1FC7">
        <w:rPr>
          <w:sz w:val="12"/>
          <w:szCs w:val="16"/>
        </w:rPr>
        <w:t xml:space="preserve"> which has made gains as American troops hand over security responsibilities to Afghan forces. </w:t>
      </w:r>
      <w:r w:rsidRPr="001D1FC7">
        <w:rPr>
          <w:rStyle w:val="StyleUnderline"/>
          <w:sz w:val="12"/>
          <w:szCs w:val="16"/>
        </w:rPr>
        <w:t xml:space="preserve">Those </w:t>
      </w:r>
      <w:r w:rsidRPr="001D1FC7">
        <w:rPr>
          <w:rStyle w:val="Emphasis"/>
          <w:sz w:val="12"/>
          <w:szCs w:val="16"/>
        </w:rPr>
        <w:t>efforts have produced little</w:t>
      </w:r>
      <w:r w:rsidRPr="001D1FC7">
        <w:rPr>
          <w:rStyle w:val="StyleUnderline"/>
          <w:sz w:val="12"/>
          <w:szCs w:val="16"/>
        </w:rPr>
        <w:t xml:space="preserve"> to date,</w:t>
      </w:r>
      <w:r w:rsidRPr="001D1FC7">
        <w:rPr>
          <w:sz w:val="12"/>
          <w:szCs w:val="16"/>
        </w:rPr>
        <w:t xml:space="preserve"> mostly due to Taliban infighting following the revelation last year that founder Mullah Omar had died. At the same time, </w:t>
      </w:r>
      <w:r w:rsidRPr="001D1FC7">
        <w:rPr>
          <w:rStyle w:val="Emphasis"/>
          <w:sz w:val="12"/>
          <w:szCs w:val="16"/>
        </w:rPr>
        <w:t xml:space="preserve">security on the ground is worsening. </w:t>
      </w:r>
      <w:r w:rsidRPr="001D1FC7">
        <w:rPr>
          <w:rStyle w:val="StyleUnderline"/>
          <w:sz w:val="12"/>
          <w:szCs w:val="16"/>
        </w:rPr>
        <w:t>Groups swearing allegiance to the Islamic State have popped up and the Taliban reportedly control more territory than at any point since 2001</w:t>
      </w:r>
      <w:r w:rsidRPr="001D1FC7">
        <w:rPr>
          <w:sz w:val="12"/>
          <w:szCs w:val="16"/>
        </w:rPr>
        <w:t xml:space="preserve">, prompting the United States to alter its timetable for withdrawing troops from a conflict that has killed 2,300 American soldiers and cost more than $700 billion. China and Afghanistan share only a 92km border, including the ancient Silk Road trade passage known as the </w:t>
      </w:r>
      <w:proofErr w:type="spellStart"/>
      <w:r w:rsidRPr="001D1FC7">
        <w:rPr>
          <w:sz w:val="12"/>
          <w:szCs w:val="16"/>
        </w:rPr>
        <w:t>Wakhan</w:t>
      </w:r>
      <w:proofErr w:type="spellEnd"/>
      <w:r w:rsidRPr="001D1FC7">
        <w:rPr>
          <w:sz w:val="12"/>
          <w:szCs w:val="16"/>
        </w:rPr>
        <w:t xml:space="preserve"> Corridor. Yet the proximity to China’s Xinjiang region gives it special concern. The </w:t>
      </w:r>
      <w:r w:rsidRPr="001D1FC7">
        <w:rPr>
          <w:rStyle w:val="StyleUnderline"/>
          <w:sz w:val="12"/>
          <w:szCs w:val="16"/>
        </w:rPr>
        <w:t>Chinese government has blamed members of the region’s Uygur Muslim minority for numerous attacks,</w:t>
      </w:r>
      <w:r w:rsidRPr="001D1FC7">
        <w:rPr>
          <w:sz w:val="12"/>
          <w:szCs w:val="16"/>
        </w:rPr>
        <w:t xml:space="preserve"> including one at a train station in southwestern Yunnan province’s city of Kunming in 2014 that killed 31 people and injured 141. 'My mother tripped and an attacker thrust a knife in her throat': Witnesses tell of Kunming attack horror </w:t>
      </w:r>
      <w:proofErr w:type="spellStart"/>
      <w:r w:rsidRPr="001D1FC7">
        <w:rPr>
          <w:sz w:val="12"/>
          <w:szCs w:val="16"/>
        </w:rPr>
        <w:t>Ghani</w:t>
      </w:r>
      <w:proofErr w:type="spellEnd"/>
      <w:r w:rsidRPr="001D1FC7">
        <w:rPr>
          <w:sz w:val="12"/>
          <w:szCs w:val="16"/>
        </w:rPr>
        <w:t xml:space="preserve"> cited the East Turkestan Islamic Movement – founded by Uygur militants and accused by China of fomenting unrest in Xinjiang–- among the groups justifying the need for a coordinated anti-terrorism response. </w:t>
      </w:r>
      <w:r w:rsidRPr="001D1FC7">
        <w:rPr>
          <w:rStyle w:val="StyleUnderline"/>
          <w:sz w:val="12"/>
          <w:szCs w:val="16"/>
        </w:rPr>
        <w:t>Chinese security analysts are also concerned about potential links between Uygur militants and Islamic State fighters.</w:t>
      </w:r>
    </w:p>
    <w:p w:rsidR="00630716" w:rsidRPr="001D1FC7" w:rsidRDefault="00630716" w:rsidP="00630716">
      <w:pPr>
        <w:rPr>
          <w:b/>
          <w:sz w:val="28"/>
        </w:rPr>
      </w:pPr>
      <w:r w:rsidRPr="001D1FC7">
        <w:rPr>
          <w:b/>
          <w:sz w:val="28"/>
        </w:rPr>
        <w:t xml:space="preserve">[Their card ends] </w:t>
      </w:r>
    </w:p>
    <w:p w:rsidR="00630716" w:rsidRDefault="00630716" w:rsidP="00630716">
      <w:r>
        <w:t xml:space="preserve">The inclusion of Pakistan and Tajikistan in the bloc suggests that </w:t>
      </w:r>
      <w:r w:rsidRPr="005A0EF9">
        <w:rPr>
          <w:rStyle w:val="StyleUnderline"/>
          <w:highlight w:val="cyan"/>
        </w:rPr>
        <w:t>China also worries about Xi’s signature “One Belt, One Road</w:t>
      </w:r>
      <w:r w:rsidRPr="005D0F52">
        <w:rPr>
          <w:rStyle w:val="StyleUnderline"/>
        </w:rPr>
        <w:t>”</w:t>
      </w:r>
      <w:r>
        <w:t xml:space="preserve"> initiative to develop a network of ports, highways, railways and pipelines between Europe and Asia. The China Pakistan Economic Corridor is the plan’s US$46 billion flagship project.</w:t>
      </w:r>
    </w:p>
    <w:p w:rsidR="00630716" w:rsidRDefault="00630716" w:rsidP="00630716">
      <w:r>
        <w:t xml:space="preserve">China is helping train Afghan police and has pledged 2 billion </w:t>
      </w:r>
      <w:proofErr w:type="spellStart"/>
      <w:r>
        <w:t>yuan</w:t>
      </w:r>
      <w:proofErr w:type="spellEnd"/>
      <w:r>
        <w:t xml:space="preserve"> (US$327 million) in economic aid to Kabul through next year.</w:t>
      </w:r>
    </w:p>
    <w:p w:rsidR="00630716" w:rsidRPr="005D0F52" w:rsidRDefault="00630716" w:rsidP="00630716">
      <w:pPr>
        <w:rPr>
          <w:rStyle w:val="StyleUnderline"/>
        </w:rPr>
      </w:pPr>
      <w:r w:rsidRPr="005A0EF9">
        <w:rPr>
          <w:rStyle w:val="StyleUnderline"/>
          <w:highlight w:val="cyan"/>
        </w:rPr>
        <w:t>Yet its latest moves go further</w:t>
      </w:r>
      <w:r>
        <w:t xml:space="preserve">, said Andrew Small, </w:t>
      </w:r>
      <w:r w:rsidRPr="005A0EF9">
        <w:rPr>
          <w:rStyle w:val="StyleUnderline"/>
          <w:highlight w:val="cyan"/>
        </w:rPr>
        <w:t>a research fellow</w:t>
      </w:r>
      <w:r w:rsidRPr="005D0F52">
        <w:rPr>
          <w:rStyle w:val="StyleUnderline"/>
        </w:rPr>
        <w:t xml:space="preserve"> at the Washington-based German Marshall Fund and author of The China-Pakistan Axis: Asia’s New Geopolitics.</w:t>
      </w:r>
    </w:p>
    <w:p w:rsidR="00630716" w:rsidRDefault="00630716" w:rsidP="00630716">
      <w:r w:rsidRPr="005F29BD">
        <w:rPr>
          <w:rStyle w:val="Emphasis"/>
          <w:highlight w:val="cyan"/>
        </w:rPr>
        <w:t>“Military aid and military cooperation with Afghanistan is a step above their previous diplomatic and economic support,”</w:t>
      </w:r>
      <w:r>
        <w:t xml:space="preserve"> Small said.</w:t>
      </w:r>
    </w:p>
    <w:p w:rsidR="00CF0166" w:rsidRDefault="00CF0166" w:rsidP="00CF0166">
      <w:pPr>
        <w:pStyle w:val="Heading3"/>
      </w:pPr>
      <w:r>
        <w:t xml:space="preserve">AT: </w:t>
      </w:r>
      <w:r w:rsidR="00D036BC">
        <w:t xml:space="preserve">Bio terror </w:t>
      </w:r>
      <w:r>
        <w:t>Impact</w:t>
      </w:r>
    </w:p>
    <w:p w:rsidR="00526D25" w:rsidRDefault="00526D25" w:rsidP="00526D25"/>
    <w:p w:rsidR="00526D25" w:rsidRPr="00526D25" w:rsidRDefault="00526D25" w:rsidP="00526D25">
      <w:pPr>
        <w:pStyle w:val="Heading4"/>
      </w:pPr>
      <w:r>
        <w:t>ISIS not a bioterror threat—counter-measures solve the impact—1AC author (</w:t>
      </w:r>
      <w:r w:rsidRPr="00526D25">
        <w:rPr>
          <w:highlight w:val="cyan"/>
        </w:rPr>
        <w:t>IN BLUE</w:t>
      </w:r>
      <w:r>
        <w:t>)</w:t>
      </w:r>
    </w:p>
    <w:p w:rsidR="00CF0166" w:rsidRPr="00580FE9" w:rsidRDefault="00CF0166" w:rsidP="00CF0166">
      <w:r w:rsidRPr="00580FE9">
        <w:rPr>
          <w:rStyle w:val="Style13ptBold"/>
        </w:rPr>
        <w:t xml:space="preserve">Gordon 14 </w:t>
      </w:r>
      <w:proofErr w:type="gramStart"/>
      <w:r w:rsidRPr="00580FE9">
        <w:t>[ Jeff</w:t>
      </w:r>
      <w:proofErr w:type="gramEnd"/>
      <w:r w:rsidRPr="00580FE9">
        <w:t xml:space="preserve"> - Sr. Vice President of World Encounter Institute and Sr. Editor for the New English Review. He is a former Army Intelligence officer who served during the Vietnam era. “ISIS Poses Potential Bio-Threat — But Not Equal to al Qaeda or Hezbollah”, Drrichswier.com, 9/04/14, </w:t>
      </w:r>
      <w:hyperlink r:id="rId9" w:history="1">
        <w:r w:rsidRPr="00580FE9">
          <w:rPr>
            <w:rStyle w:val="Hyperlink"/>
          </w:rPr>
          <w:t>http://drrichswier.com/2014/09/04/isis-poses-potential-bio-threat-equal-al-qaeda-hezbollah/</w:t>
        </w:r>
      </w:hyperlink>
      <w:r w:rsidRPr="00580FE9">
        <w:t xml:space="preserve">] </w:t>
      </w:r>
    </w:p>
    <w:p w:rsidR="00CF0166" w:rsidRPr="00526D25" w:rsidRDefault="00CF0166" w:rsidP="00CF0166">
      <w:pPr>
        <w:rPr>
          <w:sz w:val="16"/>
        </w:rPr>
      </w:pPr>
      <w:r w:rsidRPr="00526D25">
        <w:rPr>
          <w:sz w:val="16"/>
        </w:rPr>
        <w:t xml:space="preserve">Foreign Policy (FP) published an exclusive report on August 28th regarding the contents of a laptop captured in Syria from a Tunisian ISIS jihadi, “Mohammed S”, “Found: The Islamic State’s Terror Laptop of Doom.” Among </w:t>
      </w:r>
      <w:r w:rsidRPr="00580FE9">
        <w:rPr>
          <w:rStyle w:val="StyleUnderline"/>
        </w:rPr>
        <w:t xml:space="preserve">the files on the laptop’s hard drive was a 19 page document allegedly providing details on plans to </w:t>
      </w:r>
      <w:proofErr w:type="spellStart"/>
      <w:r w:rsidRPr="00580FE9">
        <w:rPr>
          <w:rStyle w:val="StyleUnderline"/>
        </w:rPr>
        <w:t>weaponize</w:t>
      </w:r>
      <w:proofErr w:type="spellEnd"/>
      <w:r w:rsidRPr="00580FE9">
        <w:rPr>
          <w:rStyle w:val="StyleUnderline"/>
        </w:rPr>
        <w:t xml:space="preserve"> bubonic plague and use it as a mass casualty </w:t>
      </w:r>
      <w:proofErr w:type="gramStart"/>
      <w:r w:rsidRPr="00580FE9">
        <w:rPr>
          <w:rStyle w:val="StyleUnderline"/>
        </w:rPr>
        <w:t>weapon.</w:t>
      </w:r>
      <w:proofErr w:type="gramEnd"/>
      <w:r w:rsidRPr="00580FE9">
        <w:rPr>
          <w:rStyle w:val="StyleUnderline"/>
        </w:rPr>
        <w:t xml:space="preserve"> </w:t>
      </w:r>
      <w:proofErr w:type="spellStart"/>
      <w:r w:rsidRPr="00580FE9">
        <w:rPr>
          <w:rStyle w:val="StyleUnderline"/>
        </w:rPr>
        <w:t>DrJillBellamy</w:t>
      </w:r>
      <w:proofErr w:type="spellEnd"/>
      <w:r w:rsidRPr="00580FE9">
        <w:rPr>
          <w:rStyle w:val="StyleUnderline"/>
        </w:rPr>
        <w:t xml:space="preserve"> Dr. Jill </w:t>
      </w:r>
      <w:proofErr w:type="spellStart"/>
      <w:r w:rsidRPr="00580FE9">
        <w:rPr>
          <w:rStyle w:val="StyleUnderline"/>
        </w:rPr>
        <w:t>Bellamy</w:t>
      </w:r>
      <w:r w:rsidRPr="00526D25">
        <w:rPr>
          <w:sz w:val="16"/>
        </w:rPr>
        <w:t>We</w:t>
      </w:r>
      <w:proofErr w:type="spellEnd"/>
      <w:r w:rsidRPr="00526D25">
        <w:rPr>
          <w:sz w:val="16"/>
        </w:rPr>
        <w:t xml:space="preserve"> contacted noted Bio-Warfare (BW) expert, Dr. Jill Bellamy to address the issues raised by the FP account. </w:t>
      </w:r>
      <w:r w:rsidRPr="00580FE9">
        <w:rPr>
          <w:rStyle w:val="StyleUnderline"/>
        </w:rPr>
        <w:t>Our concerns were whether the Islamic State (IS), formerly ISIS, might have overrun Syrian BW research and dual-use pathogenic production facilities</w:t>
      </w:r>
      <w:r w:rsidRPr="00526D25">
        <w:rPr>
          <w:sz w:val="16"/>
        </w:rPr>
        <w:t>. Further, has IS, like Hezbollah and Al Qaeda, established a WMD directorate, and do they have the means of producing one or more of the so-called ‘Black Six’ pathogens[1]? See our 2007 and 2013 New English Review (NER) interviews with Dr. Bellamy on the Syrian BW Threat and Dr. Bellamy’s, The Biological Warfare Blog: Black Six</w:t>
      </w:r>
      <w:r w:rsidRPr="00580FE9">
        <w:rPr>
          <w:rStyle w:val="StyleUnderline"/>
        </w:rPr>
        <w:t xml:space="preserve"> </w:t>
      </w:r>
      <w:r w:rsidRPr="00526D25">
        <w:rPr>
          <w:sz w:val="16"/>
        </w:rPr>
        <w:t xml:space="preserve">Bellamy conveyed the following observations: While IS’ alleged BW threat is provocative, given its financial resources, </w:t>
      </w:r>
      <w:r w:rsidRPr="00630C48">
        <w:rPr>
          <w:rStyle w:val="StyleUnderline"/>
          <w:highlight w:val="cyan"/>
        </w:rPr>
        <w:t>the reality is that both Al Qaeda (AQ) and Hezbollah have established credible BW programs, while IS’ capability is still unknown.</w:t>
      </w:r>
      <w:r w:rsidRPr="00630C48">
        <w:rPr>
          <w:rStyle w:val="StyleUnderline"/>
        </w:rPr>
        <w:t xml:space="preserve"> </w:t>
      </w:r>
      <w:r w:rsidRPr="00526D25">
        <w:rPr>
          <w:sz w:val="16"/>
        </w:rPr>
        <w:t xml:space="preserve">Hezbollah’s programs are coordinated with both Syrian and Iranian BW programs, whose BW laboratories have successfully developed advanced synthetic pathogens that Western threat reduction agencies may not have the means of detecting. The likely priority targets in the latter cases might be the Jewish communities, particularly in Europe, according to Bellamy. She views as formidable Israel’s highly credible BW threat reduction capabilities, which she says are superior to anywhere else in the world. The greatest threat, according to Bellamy, is in the manufacture of synthetic BWs, for which there are few developed antidotes. In recent years, large strides have been made in biotechnology and genetic engineering that can facilitate the modification of BW agents to increase their toxicity, transmission, and lethality. The FP Laptop of Doom Revelations </w:t>
      </w:r>
      <w:proofErr w:type="gramStart"/>
      <w:r w:rsidRPr="00526D25">
        <w:rPr>
          <w:sz w:val="16"/>
        </w:rPr>
        <w:t>The</w:t>
      </w:r>
      <w:proofErr w:type="gramEnd"/>
      <w:r w:rsidRPr="00526D25">
        <w:rPr>
          <w:sz w:val="16"/>
        </w:rPr>
        <w:t xml:space="preserve"> FP report noted: The information on the laptop makes clear that its owner is a Tunisian national named </w:t>
      </w:r>
      <w:proofErr w:type="spellStart"/>
      <w:r w:rsidRPr="00526D25">
        <w:rPr>
          <w:sz w:val="16"/>
        </w:rPr>
        <w:t>Muhammed</w:t>
      </w:r>
      <w:proofErr w:type="spellEnd"/>
      <w:r w:rsidRPr="00526D25">
        <w:rPr>
          <w:sz w:val="16"/>
        </w:rPr>
        <w:t xml:space="preserve"> S. who joined ISIS in Syria and who studied chemistry and physics at two universities in Tunisia’s northeast. Even more disturbing is how he planned to use that education: </w:t>
      </w:r>
      <w:r w:rsidRPr="00580FE9">
        <w:rPr>
          <w:rStyle w:val="StyleUnderline"/>
        </w:rPr>
        <w:t xml:space="preserve">The ISIS laptop contains a 19-page document in Arabic on how to develop biological weapons and how to </w:t>
      </w:r>
      <w:proofErr w:type="spellStart"/>
      <w:r w:rsidRPr="00580FE9">
        <w:rPr>
          <w:rStyle w:val="StyleUnderline"/>
        </w:rPr>
        <w:t>weaponize</w:t>
      </w:r>
      <w:proofErr w:type="spellEnd"/>
      <w:r w:rsidRPr="00580FE9">
        <w:rPr>
          <w:rStyle w:val="StyleUnderline"/>
        </w:rPr>
        <w:t xml:space="preserve"> the bubonic plague from infected animals</w:t>
      </w:r>
      <w:r w:rsidRPr="00526D25">
        <w:rPr>
          <w:sz w:val="16"/>
        </w:rPr>
        <w:t xml:space="preserve">. “The advantage of biological weapons is that </w:t>
      </w:r>
      <w:r w:rsidRPr="00580FE9">
        <w:rPr>
          <w:rStyle w:val="StyleUnderline"/>
        </w:rPr>
        <w:t xml:space="preserve">they do not cost a lot of money, while the human casualties can be huge,” the document states. </w:t>
      </w:r>
      <w:r w:rsidRPr="00526D25">
        <w:rPr>
          <w:sz w:val="16"/>
        </w:rPr>
        <w:t xml:space="preserve">The document includes instructions for how to test the </w:t>
      </w:r>
      <w:proofErr w:type="spellStart"/>
      <w:r w:rsidRPr="00526D25">
        <w:rPr>
          <w:sz w:val="16"/>
        </w:rPr>
        <w:t>weaponized</w:t>
      </w:r>
      <w:proofErr w:type="spellEnd"/>
      <w:r w:rsidRPr="00526D25">
        <w:rPr>
          <w:sz w:val="16"/>
        </w:rPr>
        <w:t xml:space="preserve"> disease safely, before it is used in a terrorist attack. “When the microbe is injected in small mice, the symptoms of the disease should start to appear within 24 hours,” the document says. The laptop also includes a 26-page fatwa, or Islamic ruling, on the usage of weapons of mass destruction. “</w:t>
      </w:r>
      <w:r w:rsidRPr="00580FE9">
        <w:rPr>
          <w:rStyle w:val="StyleUnderline"/>
        </w:rPr>
        <w:t xml:space="preserve">If Muslims cannot defeat the </w:t>
      </w:r>
      <w:proofErr w:type="spellStart"/>
      <w:r w:rsidRPr="00580FE9">
        <w:rPr>
          <w:rStyle w:val="StyleUnderline"/>
        </w:rPr>
        <w:t>kafir</w:t>
      </w:r>
      <w:proofErr w:type="spellEnd"/>
      <w:r w:rsidRPr="00580FE9">
        <w:rPr>
          <w:rStyle w:val="StyleUnderline"/>
        </w:rPr>
        <w:t xml:space="preserve"> [unbelievers] in a different way, it is permissible to use weapons of mass destruction,”</w:t>
      </w:r>
      <w:r w:rsidRPr="00526D25">
        <w:rPr>
          <w:sz w:val="16"/>
        </w:rPr>
        <w:t xml:space="preserve"> states the fatwa by Saudi jihadi cleric Nasir al-Fahd, who is currently imprisoned in Saudi Arabia. </w:t>
      </w:r>
      <w:r w:rsidRPr="00580FE9">
        <w:rPr>
          <w:rStyle w:val="StyleUnderline"/>
        </w:rPr>
        <w:t xml:space="preserve">“Even if it kills all of them and wipes them and their descendants off the face of the Earth.” </w:t>
      </w:r>
      <w:r w:rsidRPr="00526D25">
        <w:rPr>
          <w:sz w:val="16"/>
        </w:rPr>
        <w:t xml:space="preserve">[…] “Use small grenades with the virus, and throw them in closed areas like metros, soccer stadiums, or entertainment centers,” the 19-page document on biological weapons advises. “Best to do it next to the air-conditioning. It also can be used during suicide operations.” However, the FP suggested </w:t>
      </w:r>
      <w:proofErr w:type="spellStart"/>
      <w:r w:rsidRPr="00526D25">
        <w:rPr>
          <w:sz w:val="16"/>
        </w:rPr>
        <w:t>weaponization</w:t>
      </w:r>
      <w:proofErr w:type="spellEnd"/>
      <w:r w:rsidRPr="00526D25">
        <w:rPr>
          <w:sz w:val="16"/>
        </w:rPr>
        <w:t xml:space="preserve"> of both bubonic plague and anthrax via grenades is implausible. </w:t>
      </w:r>
      <w:r w:rsidRPr="00630C48">
        <w:rPr>
          <w:rStyle w:val="Emphasis"/>
          <w:highlight w:val="cyan"/>
        </w:rPr>
        <w:t>The heat generated by the explosion would kill the pathogens, not deliver them.</w:t>
      </w:r>
      <w:r w:rsidRPr="00630C48">
        <w:rPr>
          <w:rStyle w:val="Emphasis"/>
        </w:rPr>
        <w:t xml:space="preserve"> </w:t>
      </w:r>
      <w:r w:rsidRPr="00526D25">
        <w:rPr>
          <w:sz w:val="16"/>
        </w:rPr>
        <w:t xml:space="preserve">Bellamy was not certain whether this clearly incorrect information in the directions was the result of ignorance or a misdirection. In any case, </w:t>
      </w:r>
      <w:r w:rsidRPr="00630C48">
        <w:rPr>
          <w:rStyle w:val="Emphasis"/>
          <w:highlight w:val="cyan"/>
        </w:rPr>
        <w:t>the West has stockpiles of antidotes to address outbreaks of both pathogens mentioned in the files.</w:t>
      </w:r>
      <w:r w:rsidRPr="00526D25">
        <w:rPr>
          <w:sz w:val="16"/>
        </w:rPr>
        <w:t xml:space="preserve"> </w:t>
      </w:r>
      <w:r w:rsidRPr="00630C48">
        <w:rPr>
          <w:rStyle w:val="StyleUnderline"/>
          <w:highlight w:val="cyan"/>
        </w:rPr>
        <w:t>While it is known that AQ and Hezbollah,</w:t>
      </w:r>
      <w:r w:rsidRPr="00526D25">
        <w:rPr>
          <w:sz w:val="16"/>
        </w:rPr>
        <w:t xml:space="preserve"> as non-state actors, </w:t>
      </w:r>
      <w:r w:rsidRPr="00630C48">
        <w:rPr>
          <w:rStyle w:val="StyleUnderline"/>
          <w:highlight w:val="cyan"/>
        </w:rPr>
        <w:t>have the means to conduct mass casualty attacks</w:t>
      </w:r>
      <w:r w:rsidRPr="00526D25">
        <w:rPr>
          <w:sz w:val="16"/>
        </w:rPr>
        <w:t xml:space="preserve"> against targets in the Middle East and the West, especially the EU, </w:t>
      </w:r>
      <w:r w:rsidRPr="00630C48">
        <w:rPr>
          <w:rStyle w:val="Emphasis"/>
          <w:highlight w:val="cyan"/>
        </w:rPr>
        <w:t>it is not known whether IS has this capability.</w:t>
      </w:r>
      <w:r w:rsidRPr="00526D25">
        <w:rPr>
          <w:sz w:val="16"/>
        </w:rPr>
        <w:t xml:space="preserve"> Looting of Syrian BW Laboratories by AQ and ISIS In April 2014, Bellamy wrote on her blog, The Black Six ,about the threats arising from looting of Syrian BW laboratories and production facilities by AQ and ISIS, “Looting the Labs: Syria’s Biological Weapon Program and Al Qaeda”. She noted: Serious concerns remain however, with regard to the looting of some laboratories and one estimate, one source that has previously provided highly accurate, in country accounts on a number of facilities, estimates the looting to be at around 70% of Syria’s laboratories and veterinary vaccine facilities. The source has provided ample documentation and photographic evidence from inside the labs. The looting has occurred in sections where Al Qaeda has been fighting. In one incident, five members of Hezbollah were killed….. In my view, as a BW expert, there is a risk that Al Qaeda … given their lengthy track record and long term recruitment of experts trained in Western universities, could divert materials and pathogenic agents. It is possible AQ, well aware of Syrian laboratory infrastructures, could divert such materials in areas where it is fighting and has access to these facilities. A geospatial analysis of certain areas in Syria, where BW labs are now under ISIS controlled zones, paints an increasingly concerning picture. The Al Qaida Bio Terror Directorate In a March 2014 Black Six post, Inside Al Qaeda’s Biological Weapon Directorate, Bellamy discussed: What remains, if anything, of the programs which the Taliban oversaw, remains with the scientist-terrorists who worked in those labs and trained in the camps. Who were they and more importantly where are they now? Not only did the Taliban oversee several state of the art, mainly veterinary and agricultural laboratories which worked on vaccines for anthrax and other highly pathogenic agents, it applied this expertise to training camps, mainly the </w:t>
      </w:r>
      <w:proofErr w:type="spellStart"/>
      <w:r w:rsidRPr="00526D25">
        <w:rPr>
          <w:sz w:val="16"/>
        </w:rPr>
        <w:t>Derunta</w:t>
      </w:r>
      <w:proofErr w:type="spellEnd"/>
      <w:r w:rsidRPr="00526D25">
        <w:rPr>
          <w:sz w:val="16"/>
        </w:rPr>
        <w:t xml:space="preserve"> camp. The “core” of AQ WMD Committee was associated with running training on CBW at the </w:t>
      </w:r>
      <w:proofErr w:type="spellStart"/>
      <w:r w:rsidRPr="00526D25">
        <w:rPr>
          <w:sz w:val="16"/>
        </w:rPr>
        <w:t>Derunta</w:t>
      </w:r>
      <w:proofErr w:type="spellEnd"/>
      <w:r w:rsidRPr="00526D25">
        <w:rPr>
          <w:sz w:val="16"/>
        </w:rPr>
        <w:t xml:space="preserve"> camp. In 2004, an interior ministry official for France reported that evidence from Islamist militants arrested in the Lyon area made it clear an attack with botulinum or ricin toxin was being prepared. Of the eight suspects arrested, most were related to </w:t>
      </w:r>
      <w:proofErr w:type="spellStart"/>
      <w:r w:rsidRPr="00526D25">
        <w:rPr>
          <w:sz w:val="16"/>
        </w:rPr>
        <w:t>Menad</w:t>
      </w:r>
      <w:proofErr w:type="spellEnd"/>
      <w:r w:rsidRPr="00526D25">
        <w:rPr>
          <w:sz w:val="16"/>
        </w:rPr>
        <w:t xml:space="preserve"> </w:t>
      </w:r>
      <w:proofErr w:type="spellStart"/>
      <w:r w:rsidRPr="00526D25">
        <w:rPr>
          <w:sz w:val="16"/>
        </w:rPr>
        <w:t>Benchellali</w:t>
      </w:r>
      <w:proofErr w:type="spellEnd"/>
      <w:r w:rsidRPr="00526D25">
        <w:rPr>
          <w:sz w:val="16"/>
        </w:rPr>
        <w:t xml:space="preserve">, the son of a radical imam in the Lyon suburb of </w:t>
      </w:r>
      <w:proofErr w:type="spellStart"/>
      <w:r w:rsidRPr="00526D25">
        <w:rPr>
          <w:sz w:val="16"/>
        </w:rPr>
        <w:t>Venisseux</w:t>
      </w:r>
      <w:proofErr w:type="spellEnd"/>
      <w:r w:rsidRPr="00526D25">
        <w:rPr>
          <w:sz w:val="16"/>
        </w:rPr>
        <w:t xml:space="preserve">, jailed since 2002. The ministry official confirmed that </w:t>
      </w:r>
      <w:proofErr w:type="spellStart"/>
      <w:r w:rsidRPr="00526D25">
        <w:rPr>
          <w:sz w:val="16"/>
        </w:rPr>
        <w:t>Benchellali</w:t>
      </w:r>
      <w:proofErr w:type="spellEnd"/>
      <w:r w:rsidRPr="00526D25">
        <w:rPr>
          <w:sz w:val="16"/>
        </w:rPr>
        <w:t xml:space="preserve"> was a chemical weapon expert trained in poison-making in Al Qaeda camps in Afghanistan and was actively trying to produce </w:t>
      </w:r>
      <w:proofErr w:type="spellStart"/>
      <w:r w:rsidRPr="00526D25">
        <w:rPr>
          <w:sz w:val="16"/>
        </w:rPr>
        <w:t>botulim</w:t>
      </w:r>
      <w:proofErr w:type="spellEnd"/>
      <w:r w:rsidRPr="00526D25">
        <w:rPr>
          <w:sz w:val="16"/>
        </w:rPr>
        <w:t xml:space="preserve"> toxin and ricin which he had tested on animals. Israel recently announced the detention of Samar </w:t>
      </w:r>
      <w:proofErr w:type="spellStart"/>
      <w:r w:rsidRPr="00526D25">
        <w:rPr>
          <w:sz w:val="16"/>
        </w:rPr>
        <w:t>Halmi</w:t>
      </w:r>
      <w:proofErr w:type="spellEnd"/>
      <w:r w:rsidRPr="00526D25">
        <w:rPr>
          <w:sz w:val="16"/>
        </w:rPr>
        <w:t xml:space="preserve"> Abdel </w:t>
      </w:r>
      <w:proofErr w:type="spellStart"/>
      <w:r w:rsidRPr="00526D25">
        <w:rPr>
          <w:sz w:val="16"/>
        </w:rPr>
        <w:t>Latif</w:t>
      </w:r>
      <w:proofErr w:type="spellEnd"/>
      <w:r w:rsidRPr="00526D25">
        <w:rPr>
          <w:sz w:val="16"/>
        </w:rPr>
        <w:t xml:space="preserve"> al </w:t>
      </w:r>
      <w:proofErr w:type="spellStart"/>
      <w:r w:rsidRPr="00526D25">
        <w:rPr>
          <w:sz w:val="16"/>
        </w:rPr>
        <w:t>Barq</w:t>
      </w:r>
      <w:proofErr w:type="spellEnd"/>
      <w:r w:rsidRPr="00526D25">
        <w:rPr>
          <w:sz w:val="16"/>
        </w:rPr>
        <w:t xml:space="preserve">, a Kuwaiti citizen of ‘Palestinian’ descent. Prior to his detention, Al </w:t>
      </w:r>
      <w:proofErr w:type="spellStart"/>
      <w:r w:rsidRPr="00526D25">
        <w:rPr>
          <w:sz w:val="16"/>
        </w:rPr>
        <w:t>Barq</w:t>
      </w:r>
      <w:proofErr w:type="spellEnd"/>
      <w:r w:rsidRPr="00526D25">
        <w:rPr>
          <w:sz w:val="16"/>
        </w:rPr>
        <w:t xml:space="preserve"> studied microbiology in Pakistan and underwent military training in Afghanistan before his recruitment by </w:t>
      </w:r>
      <w:proofErr w:type="gramStart"/>
      <w:r w:rsidRPr="00526D25">
        <w:rPr>
          <w:sz w:val="16"/>
        </w:rPr>
        <w:t>AQ..</w:t>
      </w:r>
      <w:proofErr w:type="gramEnd"/>
      <w:r w:rsidRPr="00526D25">
        <w:rPr>
          <w:sz w:val="16"/>
        </w:rPr>
        <w:t xml:space="preserve"> According to the Jerusalem Post, he spent three months in 2003, at Guantanamo Bay and five years in a Jordanian prison. Fortunately al </w:t>
      </w:r>
      <w:proofErr w:type="spellStart"/>
      <w:r w:rsidRPr="00526D25">
        <w:rPr>
          <w:sz w:val="16"/>
        </w:rPr>
        <w:t>Barq</w:t>
      </w:r>
      <w:proofErr w:type="spellEnd"/>
      <w:r w:rsidRPr="00526D25">
        <w:rPr>
          <w:sz w:val="16"/>
        </w:rPr>
        <w:t xml:space="preserve"> is in detention. However, other AQ BW experts continue to pose an unconventional weapons threat, if not a risk to global public health security. One of the better known terrorist/scientist working with AQ is </w:t>
      </w:r>
      <w:proofErr w:type="spellStart"/>
      <w:r w:rsidRPr="00526D25">
        <w:rPr>
          <w:sz w:val="16"/>
        </w:rPr>
        <w:t>Yazid</w:t>
      </w:r>
      <w:proofErr w:type="spellEnd"/>
      <w:r w:rsidRPr="00526D25">
        <w:rPr>
          <w:sz w:val="16"/>
        </w:rPr>
        <w:t xml:space="preserve"> </w:t>
      </w:r>
      <w:proofErr w:type="spellStart"/>
      <w:r w:rsidRPr="00526D25">
        <w:rPr>
          <w:sz w:val="16"/>
        </w:rPr>
        <w:t>Sufaat</w:t>
      </w:r>
      <w:proofErr w:type="spellEnd"/>
      <w:r w:rsidRPr="00526D25">
        <w:rPr>
          <w:sz w:val="16"/>
        </w:rPr>
        <w:t xml:space="preserve">. He too is currently in detention again, having previously served seven years in a Malay prison under ISA detention. </w:t>
      </w:r>
      <w:proofErr w:type="spellStart"/>
      <w:r w:rsidRPr="00526D25">
        <w:rPr>
          <w:sz w:val="16"/>
        </w:rPr>
        <w:t>Sufaat</w:t>
      </w:r>
      <w:proofErr w:type="spellEnd"/>
      <w:r w:rsidRPr="00526D25">
        <w:rPr>
          <w:sz w:val="16"/>
        </w:rPr>
        <w:t xml:space="preserve"> earned a degree in microbiology from California State University at Sacramento in 1987 and then serving as an army medical technician in the Malaysian Army. In 1993 </w:t>
      </w:r>
      <w:proofErr w:type="spellStart"/>
      <w:r w:rsidRPr="00526D25">
        <w:rPr>
          <w:sz w:val="16"/>
        </w:rPr>
        <w:t>Sufaat</w:t>
      </w:r>
      <w:proofErr w:type="spellEnd"/>
      <w:r w:rsidRPr="00526D25">
        <w:rPr>
          <w:sz w:val="16"/>
        </w:rPr>
        <w:t xml:space="preserve"> set up a pathology laboratory called Green Laboratory Medicine where he subsequently tried on behalf of al Qaeda to </w:t>
      </w:r>
      <w:proofErr w:type="spellStart"/>
      <w:r w:rsidRPr="00526D25">
        <w:rPr>
          <w:sz w:val="16"/>
        </w:rPr>
        <w:t>weaponize</w:t>
      </w:r>
      <w:proofErr w:type="spellEnd"/>
      <w:r w:rsidRPr="00526D25">
        <w:rPr>
          <w:sz w:val="16"/>
        </w:rPr>
        <w:t xml:space="preserve"> anthrax. Lady Al Qaida and ISIS </w:t>
      </w:r>
      <w:proofErr w:type="spellStart"/>
      <w:r w:rsidRPr="00526D25">
        <w:rPr>
          <w:sz w:val="16"/>
        </w:rPr>
        <w:t>FBIphotoAafiaSidiqqi</w:t>
      </w:r>
      <w:proofErr w:type="spellEnd"/>
      <w:r w:rsidRPr="00526D25">
        <w:rPr>
          <w:sz w:val="16"/>
        </w:rPr>
        <w:t xml:space="preserve"> FBI photo of </w:t>
      </w:r>
      <w:proofErr w:type="spellStart"/>
      <w:r w:rsidRPr="00526D25">
        <w:rPr>
          <w:sz w:val="16"/>
        </w:rPr>
        <w:t>Aafia</w:t>
      </w:r>
      <w:proofErr w:type="spellEnd"/>
      <w:r w:rsidRPr="00526D25">
        <w:rPr>
          <w:sz w:val="16"/>
        </w:rPr>
        <w:t xml:space="preserve"> </w:t>
      </w:r>
      <w:proofErr w:type="spellStart"/>
      <w:r w:rsidRPr="00526D25">
        <w:rPr>
          <w:sz w:val="16"/>
        </w:rPr>
        <w:t>Sidiqqi</w:t>
      </w:r>
      <w:proofErr w:type="spellEnd"/>
      <w:r w:rsidRPr="00526D25">
        <w:rPr>
          <w:sz w:val="16"/>
        </w:rPr>
        <w:t xml:space="preserve"> Then there is Pakistani Dr. </w:t>
      </w:r>
      <w:proofErr w:type="spellStart"/>
      <w:r w:rsidRPr="00526D25">
        <w:rPr>
          <w:sz w:val="16"/>
        </w:rPr>
        <w:t>Aaifa</w:t>
      </w:r>
      <w:proofErr w:type="spellEnd"/>
      <w:r w:rsidRPr="00526D25">
        <w:rPr>
          <w:sz w:val="16"/>
        </w:rPr>
        <w:t xml:space="preserve"> </w:t>
      </w:r>
      <w:proofErr w:type="spellStart"/>
      <w:proofErr w:type="gramStart"/>
      <w:r w:rsidRPr="00526D25">
        <w:rPr>
          <w:sz w:val="16"/>
        </w:rPr>
        <w:t>Sidiqqi</w:t>
      </w:r>
      <w:proofErr w:type="spellEnd"/>
      <w:r w:rsidRPr="00526D25">
        <w:rPr>
          <w:sz w:val="16"/>
        </w:rPr>
        <w:t xml:space="preserve"> ,</w:t>
      </w:r>
      <w:proofErr w:type="gramEnd"/>
      <w:r w:rsidRPr="00526D25">
        <w:rPr>
          <w:sz w:val="16"/>
        </w:rPr>
        <w:t xml:space="preserve"> “Lady Al Qaida”, an MIT and Brandeis University trained, neuroscientist. Following a New York Federal trial and conviction in 2010, </w:t>
      </w:r>
      <w:proofErr w:type="spellStart"/>
      <w:r w:rsidRPr="00526D25">
        <w:rPr>
          <w:sz w:val="16"/>
        </w:rPr>
        <w:t>Sidiqqi</w:t>
      </w:r>
      <w:proofErr w:type="spellEnd"/>
      <w:r w:rsidRPr="00526D25">
        <w:rPr>
          <w:sz w:val="16"/>
        </w:rPr>
        <w:t xml:space="preserve"> is currently serving an 86 year term in a Texas Federal prison facility for attempted murder during a 2008 attack in an Afghan detention facility. During that attack, she seized a weapon and fired on US personnel before being subdued. As noted in a recent CNN report, her trial record disclosed: At the time of the 2008 shooting, </w:t>
      </w:r>
      <w:proofErr w:type="spellStart"/>
      <w:r w:rsidRPr="00526D25">
        <w:rPr>
          <w:sz w:val="16"/>
        </w:rPr>
        <w:t>Sidiqqi</w:t>
      </w:r>
      <w:proofErr w:type="spellEnd"/>
      <w:r w:rsidRPr="00526D25">
        <w:rPr>
          <w:sz w:val="16"/>
        </w:rPr>
        <w:t xml:space="preserve"> was in police custody after being arrested outside the </w:t>
      </w:r>
      <w:proofErr w:type="spellStart"/>
      <w:r w:rsidRPr="00526D25">
        <w:rPr>
          <w:sz w:val="16"/>
        </w:rPr>
        <w:t>Ghazni</w:t>
      </w:r>
      <w:proofErr w:type="spellEnd"/>
      <w:r w:rsidRPr="00526D25">
        <w:rPr>
          <w:sz w:val="16"/>
        </w:rPr>
        <w:t xml:space="preserve"> governor’s compound in Afghanistan. She was said to be acting suspiciously and found to be carrying “numerous documents describing the creation of explosives, chemical weapons, and other weapons involving biological material and radiological agents,” according to court documents. The papers included descriptions of various U.S. landmarks and military assets, excerpts from the “Anarchist’s Arsenal,” and a number of chemical substances in bottles and glass jars, the documents said. The interest in </w:t>
      </w:r>
      <w:proofErr w:type="spellStart"/>
      <w:r w:rsidRPr="00526D25">
        <w:rPr>
          <w:sz w:val="16"/>
        </w:rPr>
        <w:t>Sidiqqi</w:t>
      </w:r>
      <w:proofErr w:type="spellEnd"/>
      <w:r w:rsidRPr="00526D25">
        <w:rPr>
          <w:sz w:val="16"/>
        </w:rPr>
        <w:t xml:space="preserve"> currently has to do with one of the demands for the release of the late American photo-journalist, James Foley, murdered by ISIS in Syria. The CNN report noted: “We have also offered prisoner exchanges to free the Muslims currently </w:t>
      </w:r>
      <w:proofErr w:type="spellStart"/>
      <w:r w:rsidRPr="00526D25">
        <w:rPr>
          <w:sz w:val="16"/>
        </w:rPr>
        <w:t>rin</w:t>
      </w:r>
      <w:proofErr w:type="spellEnd"/>
      <w:r w:rsidRPr="00526D25">
        <w:rPr>
          <w:sz w:val="16"/>
        </w:rPr>
        <w:t xml:space="preserve"> your detention like our sister </w:t>
      </w:r>
      <w:proofErr w:type="spellStart"/>
      <w:r w:rsidRPr="00526D25">
        <w:rPr>
          <w:sz w:val="16"/>
        </w:rPr>
        <w:t>Dr</w:t>
      </w:r>
      <w:proofErr w:type="spellEnd"/>
      <w:r w:rsidRPr="00526D25">
        <w:rPr>
          <w:sz w:val="16"/>
        </w:rPr>
        <w:t xml:space="preserve"> </w:t>
      </w:r>
      <w:proofErr w:type="spellStart"/>
      <w:r w:rsidRPr="00526D25">
        <w:rPr>
          <w:sz w:val="16"/>
        </w:rPr>
        <w:t>Afia</w:t>
      </w:r>
      <w:proofErr w:type="spellEnd"/>
      <w:r w:rsidRPr="00526D25">
        <w:rPr>
          <w:sz w:val="16"/>
        </w:rPr>
        <w:t xml:space="preserve"> </w:t>
      </w:r>
      <w:proofErr w:type="spellStart"/>
      <w:r w:rsidRPr="00526D25">
        <w:rPr>
          <w:sz w:val="16"/>
        </w:rPr>
        <w:t>Sidiqqi</w:t>
      </w:r>
      <w:proofErr w:type="spellEnd"/>
      <w:r w:rsidRPr="00526D25">
        <w:rPr>
          <w:sz w:val="16"/>
        </w:rPr>
        <w:t xml:space="preserve"> (sic), however you proved very quickly to us that this is NOT what you are interested in,” the email said, which was published in full on the </w:t>
      </w:r>
      <w:proofErr w:type="spellStart"/>
      <w:r w:rsidRPr="00526D25">
        <w:rPr>
          <w:sz w:val="16"/>
        </w:rPr>
        <w:t>GlobalPost</w:t>
      </w:r>
      <w:proofErr w:type="spellEnd"/>
      <w:r w:rsidRPr="00526D25">
        <w:rPr>
          <w:sz w:val="16"/>
        </w:rPr>
        <w:t xml:space="preserve"> website. This renewed interest may also be an indication of heightened objectives on the part of ISIS in a BW program, for which they would consider her a valuable asset. </w:t>
      </w:r>
      <w:proofErr w:type="spellStart"/>
      <w:r w:rsidRPr="00526D25">
        <w:rPr>
          <w:sz w:val="16"/>
        </w:rPr>
        <w:t>Sidiqqi</w:t>
      </w:r>
      <w:proofErr w:type="spellEnd"/>
      <w:r w:rsidRPr="00526D25">
        <w:rPr>
          <w:sz w:val="16"/>
        </w:rPr>
        <w:t xml:space="preserve"> has never been charged under US terrorism laws. Watch this CNN video about why ISIS wanted Siddiqui released: Hezbollah, as a client of Iran and Assad’s Syria, has had access to BW as well as chemical and conventional weapons. In a June NER 2013 article, Dr. Bellamy noted, “Hezbollah has acquired almost every type of conventional weapon Iran has ever produced and works closely with Syria. As Hezbollah is considered by some to run their own laboratories in Lebanon, it is likely that Syria has already transferred </w:t>
      </w:r>
      <w:proofErr w:type="spellStart"/>
      <w:r w:rsidRPr="00526D25">
        <w:rPr>
          <w:sz w:val="16"/>
        </w:rPr>
        <w:t>weaponized</w:t>
      </w:r>
      <w:proofErr w:type="spellEnd"/>
      <w:r w:rsidRPr="00526D25">
        <w:rPr>
          <w:sz w:val="16"/>
        </w:rPr>
        <w:t xml:space="preserve"> biological agents to these labs.” She suggested that Hezbollah might use drones, provided by Iran, to deploy a BW payload. In last year’s international confrontation over Syria’s chemical weapons stockpile, little attention was given to its biological weapons program. Our sources report that despite UN oversight, Assad transferred much of his chemical weapons to Hezbollah, which they transferred to caves in the </w:t>
      </w:r>
      <w:proofErr w:type="spellStart"/>
      <w:r w:rsidRPr="00526D25">
        <w:rPr>
          <w:sz w:val="16"/>
        </w:rPr>
        <w:t>Bekka</w:t>
      </w:r>
      <w:proofErr w:type="spellEnd"/>
      <w:r w:rsidRPr="00526D25">
        <w:rPr>
          <w:sz w:val="16"/>
        </w:rPr>
        <w:t xml:space="preserve"> Valley in Southern Lebanon. In fact, they reported, only 11% of Syria’s chemical weapons were actually destroyed. The rest were hidden or redistributed. Such deceptions give rise to further serious consideration of Hezbollah’s access to Syria’s BW program, as well as its CW stockpiles Can ISIS Have a BW Capability? Gas attacks in September 2013 in the vicinity of Damascus, were generally attributed to Assad. According to reliable sources in Syria, the gas attacks were also carried out by ISIS. In the gas attacks, ISIS acquired the weapons from a Syrian army base which they had overrun. Could they now do the same with bio-weapons? On February 2, 2013, Israel carried out a bombing raid against several Syrian weapons facilities in an effort to destroy a shipment of Fateh-110 missiles being transported from Iran to Lebanon via Syria. Destroyed in this attack was a biological weapons research center at </w:t>
      </w:r>
      <w:proofErr w:type="spellStart"/>
      <w:r w:rsidRPr="00526D25">
        <w:rPr>
          <w:sz w:val="16"/>
        </w:rPr>
        <w:t>Jamarya</w:t>
      </w:r>
      <w:proofErr w:type="spellEnd"/>
      <w:r w:rsidRPr="00526D25">
        <w:rPr>
          <w:sz w:val="16"/>
        </w:rPr>
        <w:t xml:space="preserve">, west of Damascus. Other buildings destroyed in the attack were warehouses stocked with equipment necessary for the deployment of chemical and biological weapons. However, Assad placed his CW and BW </w:t>
      </w:r>
      <w:proofErr w:type="spellStart"/>
      <w:r w:rsidRPr="00526D25">
        <w:rPr>
          <w:sz w:val="16"/>
        </w:rPr>
        <w:t>feacilities</w:t>
      </w:r>
      <w:proofErr w:type="spellEnd"/>
      <w:r w:rsidRPr="00526D25">
        <w:rPr>
          <w:sz w:val="16"/>
        </w:rPr>
        <w:t xml:space="preserve"> all around the country. </w:t>
      </w:r>
      <w:r w:rsidRPr="00580FE9">
        <w:rPr>
          <w:rStyle w:val="StyleUnderline"/>
        </w:rPr>
        <w:t>Some 70% of Syria’s chemical and biological weapons facilities have been raided since the war began in 2011</w:t>
      </w:r>
      <w:r w:rsidRPr="00526D25">
        <w:rPr>
          <w:sz w:val="16"/>
        </w:rPr>
        <w:t xml:space="preserve">, and the location of stockpiles – and who possesses them – is now largely unknown. Syria is long suspected of conducting work on botulinum, anthrax, smallpox, ricin, T2, among other agents and toxins. And while </w:t>
      </w:r>
      <w:r w:rsidRPr="00630C48">
        <w:rPr>
          <w:rStyle w:val="StyleUnderline"/>
          <w:highlight w:val="cyan"/>
        </w:rPr>
        <w:t>ISIS</w:t>
      </w:r>
      <w:r w:rsidRPr="00526D25">
        <w:rPr>
          <w:sz w:val="16"/>
        </w:rPr>
        <w:t xml:space="preserve"> is now the best funded of all terrorist organizations, pulling in over $1 million daily in revenues from extorted fees and sale of </w:t>
      </w:r>
      <w:proofErr w:type="gramStart"/>
      <w:r w:rsidRPr="00526D25">
        <w:rPr>
          <w:sz w:val="16"/>
        </w:rPr>
        <w:t>oil ,</w:t>
      </w:r>
      <w:proofErr w:type="gramEnd"/>
      <w:r w:rsidRPr="00526D25">
        <w:rPr>
          <w:sz w:val="16"/>
        </w:rPr>
        <w:t xml:space="preserve"> </w:t>
      </w:r>
      <w:r w:rsidRPr="00630C48">
        <w:rPr>
          <w:rStyle w:val="Emphasis"/>
          <w:highlight w:val="cyan"/>
        </w:rPr>
        <w:t>it is not clear that they have the skills or the training to safely handle and deploy the complex and dangerous biological weapons</w:t>
      </w:r>
      <w:r w:rsidRPr="00526D25">
        <w:rPr>
          <w:sz w:val="16"/>
        </w:rPr>
        <w:t xml:space="preserve"> developed by Syria. As Dr. Bellamy explained</w:t>
      </w:r>
      <w:r w:rsidRPr="00580FE9">
        <w:rPr>
          <w:rStyle w:val="StyleUnderline"/>
        </w:rPr>
        <w:t>, “Chemical weapons are relatively easy to understand</w:t>
      </w:r>
      <w:r w:rsidRPr="00526D25">
        <w:rPr>
          <w:sz w:val="16"/>
        </w:rPr>
        <w:t xml:space="preserve"> and as a result, media attention has focused on Syrian chemical weapon stockpiles . . . biological weapons are less well understood. Syria’s biological weapons . . . are far more dangerous”. Moreover, </w:t>
      </w:r>
      <w:r w:rsidRPr="00580FE9">
        <w:rPr>
          <w:rStyle w:val="StyleUnderline"/>
        </w:rPr>
        <w:t>the results of a BW attack may not be immediately known, since disease spreads silently and sometimes, slowly</w:t>
      </w:r>
      <w:r w:rsidRPr="00526D25">
        <w:rPr>
          <w:sz w:val="16"/>
        </w:rPr>
        <w:t xml:space="preserve">. </w:t>
      </w:r>
      <w:r w:rsidRPr="00580FE9">
        <w:rPr>
          <w:rStyle w:val="StyleUnderline"/>
        </w:rPr>
        <w:t xml:space="preserve">In today’s world of global travel, a bio-attack could be transmitted world-wide before being detected or, if possible, contained. </w:t>
      </w:r>
      <w:r w:rsidRPr="00526D25">
        <w:rPr>
          <w:sz w:val="16"/>
        </w:rPr>
        <w:t xml:space="preserve">Conclusion Bellamy’s observations about the ISIS, AQ and Hezbollah BW threats suggest the need for appropriate actions by both Israel and Western intelligence and threat reduction agencies. Just think of one of her scenarios, </w:t>
      </w:r>
      <w:r w:rsidRPr="00580FE9">
        <w:rPr>
          <w:rStyle w:val="StyleUnderline"/>
        </w:rPr>
        <w:t>a possible BW attack at vulnerable international air travel transit</w:t>
      </w:r>
      <w:r w:rsidRPr="00526D25">
        <w:rPr>
          <w:sz w:val="16"/>
        </w:rPr>
        <w:t xml:space="preserve"> points like Schiphol in Amsterdam or Heathrow in London. </w:t>
      </w:r>
      <w:r w:rsidRPr="00580FE9">
        <w:rPr>
          <w:rStyle w:val="StyleUnderline"/>
        </w:rPr>
        <w:t xml:space="preserve">Such an attack could cause a veritable pandemic through the release of exotic synthetic viruses devised in Iranian and Syrian laboratories that are virtually undetected. With IS’ enormous financial resources and recruitment of scientist terrorists </w:t>
      </w:r>
      <w:r w:rsidRPr="00526D25">
        <w:rPr>
          <w:sz w:val="16"/>
        </w:rPr>
        <w:t xml:space="preserve">from the Muslim </w:t>
      </w:r>
      <w:proofErr w:type="spellStart"/>
      <w:r w:rsidRPr="00526D25">
        <w:rPr>
          <w:sz w:val="16"/>
        </w:rPr>
        <w:t>Ummah</w:t>
      </w:r>
      <w:proofErr w:type="spellEnd"/>
      <w:r w:rsidRPr="00526D25">
        <w:rPr>
          <w:sz w:val="16"/>
        </w:rPr>
        <w:t xml:space="preserve">, what may be simply provocative today, </w:t>
      </w:r>
      <w:r w:rsidRPr="00580FE9">
        <w:rPr>
          <w:rStyle w:val="StyleUnderline"/>
        </w:rPr>
        <w:t>could readily become reality tomorrow</w:t>
      </w:r>
      <w:r w:rsidRPr="00526D25">
        <w:rPr>
          <w:sz w:val="16"/>
        </w:rPr>
        <w:t xml:space="preserve"> if not stopped in time</w:t>
      </w:r>
    </w:p>
    <w:p w:rsidR="00CF0166" w:rsidRDefault="00DB0AD9" w:rsidP="00DB0AD9">
      <w:pPr>
        <w:pStyle w:val="Heading2"/>
      </w:pPr>
      <w:r>
        <w:t xml:space="preserve">AT: </w:t>
      </w:r>
      <w:proofErr w:type="spellStart"/>
      <w:r>
        <w:t>Uyghurs</w:t>
      </w:r>
      <w:proofErr w:type="spellEnd"/>
    </w:p>
    <w:p w:rsidR="00821232" w:rsidRDefault="00AD3F5B" w:rsidP="00821232">
      <w:pPr>
        <w:pStyle w:val="Heading3"/>
      </w:pPr>
      <w:r>
        <w:t>1NC</w:t>
      </w:r>
      <w:r w:rsidR="00821232">
        <w:t xml:space="preserve"> </w:t>
      </w:r>
      <w:proofErr w:type="spellStart"/>
      <w:r w:rsidR="00DB0AD9">
        <w:t>Uy</w:t>
      </w:r>
      <w:r w:rsidR="00821232" w:rsidRPr="00821232">
        <w:t>ghurs</w:t>
      </w:r>
      <w:proofErr w:type="spellEnd"/>
    </w:p>
    <w:p w:rsidR="00106B58" w:rsidRPr="00106B58" w:rsidRDefault="00106B58" w:rsidP="00106B58">
      <w:pPr>
        <w:keepNext/>
        <w:keepLines/>
        <w:spacing w:before="40" w:after="0"/>
        <w:outlineLvl w:val="3"/>
        <w:rPr>
          <w:rFonts w:eastAsiaTheme="majorEastAsia" w:cstheme="majorBidi"/>
          <w:b/>
          <w:iCs/>
          <w:sz w:val="26"/>
        </w:rPr>
      </w:pPr>
      <w:proofErr w:type="spellStart"/>
      <w:r w:rsidRPr="00106B58">
        <w:rPr>
          <w:rFonts w:eastAsiaTheme="majorEastAsia" w:cstheme="majorBidi"/>
          <w:b/>
          <w:iCs/>
          <w:sz w:val="26"/>
        </w:rPr>
        <w:t>Uyghurs</w:t>
      </w:r>
      <w:proofErr w:type="spellEnd"/>
      <w:r w:rsidRPr="00106B58">
        <w:rPr>
          <w:rFonts w:eastAsiaTheme="majorEastAsia" w:cstheme="majorBidi"/>
          <w:b/>
          <w:iCs/>
          <w:sz w:val="26"/>
        </w:rPr>
        <w:t xml:space="preserve"> not a threat</w:t>
      </w:r>
      <w:r w:rsidR="00F30A79">
        <w:rPr>
          <w:rFonts w:eastAsiaTheme="majorEastAsia" w:cstheme="majorBidi"/>
          <w:b/>
          <w:iCs/>
          <w:sz w:val="26"/>
        </w:rPr>
        <w:t xml:space="preserve">—their evidence is hype </w:t>
      </w:r>
    </w:p>
    <w:p w:rsidR="00106B58" w:rsidRPr="00106B58" w:rsidRDefault="00106B58" w:rsidP="00106B58">
      <w:proofErr w:type="spellStart"/>
      <w:r w:rsidRPr="00106B58">
        <w:rPr>
          <w:b/>
          <w:bCs/>
          <w:sz w:val="26"/>
        </w:rPr>
        <w:t>Dalrymple</w:t>
      </w:r>
      <w:proofErr w:type="spellEnd"/>
      <w:r w:rsidRPr="00106B58">
        <w:rPr>
          <w:b/>
          <w:bCs/>
          <w:sz w:val="26"/>
        </w:rPr>
        <w:t xml:space="preserve"> 14</w:t>
      </w:r>
      <w:r w:rsidRPr="00106B58">
        <w:t xml:space="preserve"> (William </w:t>
      </w:r>
      <w:proofErr w:type="spellStart"/>
      <w:r w:rsidRPr="00106B58">
        <w:t>Dalrymple</w:t>
      </w:r>
      <w:proofErr w:type="spellEnd"/>
      <w:r w:rsidRPr="00106B58">
        <w:t xml:space="preserve"> is a Fellow of the Royal Society of Literature, the Royal Geographical Society and of the Royal Asiatic Society, The Guardian, March 18, 2014, "Afghanistan: as China forges new alliances, a new Great Game has begun", </w:t>
      </w:r>
      <w:hyperlink r:id="rId10" w:history="1">
        <w:r w:rsidRPr="00106B58">
          <w:t>http://www.theguardian.com/commentisfree/2014/mar/18/afghanistan-china-new-great-game-united-states</w:t>
        </w:r>
      </w:hyperlink>
      <w:r w:rsidRPr="00106B58">
        <w:t xml:space="preserve"> )</w:t>
      </w:r>
    </w:p>
    <w:p w:rsidR="00106B58" w:rsidRPr="00106B58" w:rsidRDefault="00106B58" w:rsidP="00106B58"/>
    <w:p w:rsidR="00106B58" w:rsidRDefault="00106B58" w:rsidP="00106B58">
      <w:pPr>
        <w:rPr>
          <w:b/>
          <w:iCs/>
          <w:u w:val="single"/>
          <w:bdr w:val="single" w:sz="24" w:space="0" w:color="auto"/>
        </w:rPr>
      </w:pPr>
      <w:r w:rsidRPr="00106B58">
        <w:rPr>
          <w:highlight w:val="cyan"/>
          <w:u w:val="single"/>
        </w:rPr>
        <w:t>Tensions between Uighurs and</w:t>
      </w:r>
      <w:r w:rsidRPr="00106B58">
        <w:rPr>
          <w:u w:val="single"/>
        </w:rPr>
        <w:t xml:space="preserve"> Han </w:t>
      </w:r>
      <w:r w:rsidRPr="00106B58">
        <w:rPr>
          <w:highlight w:val="cyan"/>
          <w:u w:val="single"/>
        </w:rPr>
        <w:t>Chinese have been simmering for years</w:t>
      </w:r>
      <w:r w:rsidRPr="00106B58">
        <w:rPr>
          <w:sz w:val="16"/>
        </w:rPr>
        <w:t xml:space="preserve">. The Chinese have bulldozed great swaths of </w:t>
      </w:r>
      <w:proofErr w:type="spellStart"/>
      <w:r w:rsidRPr="00106B58">
        <w:rPr>
          <w:sz w:val="16"/>
        </w:rPr>
        <w:t>Kashgar</w:t>
      </w:r>
      <w:proofErr w:type="spellEnd"/>
      <w:r w:rsidRPr="00106B58">
        <w:rPr>
          <w:sz w:val="16"/>
        </w:rPr>
        <w:t xml:space="preserve">, the historic Uighur capital, and drafted hundreds of thousands of Han Chinese into the sensitive border region. </w:t>
      </w:r>
      <w:r w:rsidRPr="00106B58">
        <w:rPr>
          <w:u w:val="single"/>
        </w:rPr>
        <w:t xml:space="preserve">Like the Tibetans, the </w:t>
      </w:r>
      <w:r w:rsidRPr="00106B58">
        <w:rPr>
          <w:highlight w:val="cyan"/>
          <w:u w:val="single"/>
        </w:rPr>
        <w:t>Uighurs</w:t>
      </w:r>
      <w:r w:rsidRPr="00106B58">
        <w:rPr>
          <w:u w:val="single"/>
        </w:rPr>
        <w:t xml:space="preserve"> now </w:t>
      </w:r>
      <w:proofErr w:type="gramStart"/>
      <w:r w:rsidRPr="00106B58">
        <w:rPr>
          <w:highlight w:val="cyan"/>
          <w:u w:val="single"/>
        </w:rPr>
        <w:t>find</w:t>
      </w:r>
      <w:proofErr w:type="gramEnd"/>
      <w:r w:rsidRPr="00106B58">
        <w:rPr>
          <w:highlight w:val="cyan"/>
          <w:u w:val="single"/>
        </w:rPr>
        <w:t xml:space="preserve"> themselves a minority</w:t>
      </w:r>
      <w:r w:rsidRPr="00106B58">
        <w:rPr>
          <w:u w:val="single"/>
        </w:rPr>
        <w:t xml:space="preserve"> in their own homeland.</w:t>
      </w:r>
      <w:r w:rsidRPr="00106B58">
        <w:rPr>
          <w:sz w:val="16"/>
        </w:rPr>
        <w:t xml:space="preserve"> In 2009 riots between Uighurs and Han in the regional capital of Urumqi left more than 100 dead. In October 2013, </w:t>
      </w:r>
      <w:r w:rsidRPr="00106B58">
        <w:rPr>
          <w:u w:val="single"/>
        </w:rPr>
        <w:t>a vehicle carrying three Uighurs ploughed into pedestrians near Tiananmen Square, killing two and wounding 40</w:t>
      </w:r>
      <w:r w:rsidRPr="00106B58">
        <w:rPr>
          <w:sz w:val="16"/>
        </w:rPr>
        <w:t>. The Chinese authorities said the attack was the work of the East Turkestan Islamic Movement (</w:t>
      </w:r>
      <w:proofErr w:type="spellStart"/>
      <w:r w:rsidRPr="00106B58">
        <w:rPr>
          <w:sz w:val="16"/>
        </w:rPr>
        <w:t>Etim</w:t>
      </w:r>
      <w:proofErr w:type="spellEnd"/>
      <w:r w:rsidRPr="00106B58">
        <w:rPr>
          <w:sz w:val="16"/>
        </w:rPr>
        <w:t xml:space="preserve">), a militant Uighur group they say has links to the Taliban and Pakistani jihadi networks. </w:t>
      </w:r>
      <w:r w:rsidRPr="00106B58">
        <w:rPr>
          <w:u w:val="single"/>
        </w:rPr>
        <w:t xml:space="preserve">Last week </w:t>
      </w:r>
      <w:r w:rsidRPr="00106B58">
        <w:rPr>
          <w:highlight w:val="cyan"/>
          <w:u w:val="single"/>
        </w:rPr>
        <w:t>there</w:t>
      </w:r>
      <w:r w:rsidRPr="00106B58">
        <w:rPr>
          <w:sz w:val="16"/>
        </w:rPr>
        <w:t xml:space="preserve"> were </w:t>
      </w:r>
      <w:r w:rsidRPr="00106B58">
        <w:rPr>
          <w:highlight w:val="cyan"/>
          <w:u w:val="single"/>
        </w:rPr>
        <w:t>was much gossip</w:t>
      </w:r>
      <w:r w:rsidRPr="00106B58">
        <w:rPr>
          <w:sz w:val="16"/>
        </w:rPr>
        <w:t xml:space="preserve"> in China </w:t>
      </w:r>
      <w:r w:rsidRPr="00106B58">
        <w:rPr>
          <w:highlight w:val="cyan"/>
          <w:u w:val="single"/>
        </w:rPr>
        <w:t>of</w:t>
      </w:r>
      <w:r w:rsidRPr="00106B58">
        <w:rPr>
          <w:u w:val="single"/>
        </w:rPr>
        <w:t xml:space="preserve"> a </w:t>
      </w:r>
      <w:r w:rsidRPr="00106B58">
        <w:rPr>
          <w:highlight w:val="cyan"/>
          <w:u w:val="single"/>
        </w:rPr>
        <w:t>possible</w:t>
      </w:r>
      <w:r w:rsidRPr="00106B58">
        <w:rPr>
          <w:sz w:val="16"/>
        </w:rPr>
        <w:t xml:space="preserve"> </w:t>
      </w:r>
      <w:proofErr w:type="spellStart"/>
      <w:r w:rsidRPr="00106B58">
        <w:rPr>
          <w:sz w:val="16"/>
        </w:rPr>
        <w:t>Etim</w:t>
      </w:r>
      <w:proofErr w:type="spellEnd"/>
      <w:r w:rsidRPr="00106B58">
        <w:rPr>
          <w:sz w:val="16"/>
        </w:rPr>
        <w:t xml:space="preserve"> </w:t>
      </w:r>
      <w:r w:rsidRPr="00106B58">
        <w:rPr>
          <w:highlight w:val="cyan"/>
          <w:u w:val="single"/>
        </w:rPr>
        <w:t>hijacking</w:t>
      </w:r>
      <w:r w:rsidRPr="00106B58">
        <w:rPr>
          <w:u w:val="single"/>
        </w:rPr>
        <w:t xml:space="preserve"> in the case of flight</w:t>
      </w:r>
      <w:r w:rsidRPr="00106B58">
        <w:rPr>
          <w:sz w:val="16"/>
        </w:rPr>
        <w:t xml:space="preserve"> MH</w:t>
      </w:r>
      <w:r w:rsidRPr="00106B58">
        <w:rPr>
          <w:u w:val="single"/>
        </w:rPr>
        <w:t>370</w:t>
      </w:r>
      <w:r w:rsidRPr="00106B58">
        <w:rPr>
          <w:sz w:val="16"/>
        </w:rPr>
        <w:t xml:space="preserve">. </w:t>
      </w:r>
      <w:r w:rsidRPr="00106B58">
        <w:rPr>
          <w:b/>
          <w:iCs/>
          <w:highlight w:val="cyan"/>
          <w:u w:val="single"/>
          <w:bdr w:val="single" w:sz="24" w:space="0" w:color="auto"/>
        </w:rPr>
        <w:t>This may well prove illusory, and American intelligence does not believe</w:t>
      </w:r>
      <w:r w:rsidRPr="00106B58">
        <w:rPr>
          <w:sz w:val="16"/>
        </w:rPr>
        <w:t xml:space="preserve"> that </w:t>
      </w:r>
      <w:r w:rsidRPr="00106B58">
        <w:rPr>
          <w:b/>
          <w:iCs/>
          <w:highlight w:val="cyan"/>
          <w:u w:val="single"/>
          <w:bdr w:val="single" w:sz="24" w:space="0" w:color="auto"/>
        </w:rPr>
        <w:t>the Uighur militant presence</w:t>
      </w:r>
      <w:r w:rsidRPr="00106B58">
        <w:rPr>
          <w:sz w:val="16"/>
        </w:rPr>
        <w:t xml:space="preserve"> in Afghanistan or Pakistan </w:t>
      </w:r>
      <w:r w:rsidRPr="00106B58">
        <w:rPr>
          <w:b/>
          <w:iCs/>
          <w:highlight w:val="cyan"/>
          <w:u w:val="single"/>
          <w:bdr w:val="single" w:sz="24" w:space="0" w:color="auto"/>
        </w:rPr>
        <w:t>is very large</w:t>
      </w:r>
      <w:r w:rsidRPr="00106B58">
        <w:rPr>
          <w:sz w:val="16"/>
        </w:rPr>
        <w:t xml:space="preserve">: "There must be some Uighurs there," I was told by a US delegation member last week. "But </w:t>
      </w:r>
      <w:r w:rsidRPr="00106B58">
        <w:rPr>
          <w:b/>
          <w:iCs/>
          <w:highlight w:val="cyan"/>
          <w:u w:val="single"/>
          <w:bdr w:val="single" w:sz="24" w:space="0" w:color="auto"/>
        </w:rPr>
        <w:t>the Chinese overdo it</w:t>
      </w:r>
      <w:r w:rsidRPr="00106B58">
        <w:rPr>
          <w:sz w:val="16"/>
        </w:rPr>
        <w:t xml:space="preserve">. </w:t>
      </w:r>
      <w:r w:rsidRPr="00106B58">
        <w:rPr>
          <w:highlight w:val="cyan"/>
          <w:u w:val="single"/>
        </w:rPr>
        <w:t>The Uighurs are</w:t>
      </w:r>
      <w:r w:rsidRPr="00106B58">
        <w:rPr>
          <w:u w:val="single"/>
        </w:rPr>
        <w:t xml:space="preserve"> certainly </w:t>
      </w:r>
      <w:r w:rsidRPr="00106B58">
        <w:rPr>
          <w:highlight w:val="cyan"/>
          <w:u w:val="single"/>
        </w:rPr>
        <w:t>not</w:t>
      </w:r>
      <w:r w:rsidRPr="00106B58">
        <w:rPr>
          <w:u w:val="single"/>
        </w:rPr>
        <w:t xml:space="preserve"> as </w:t>
      </w:r>
      <w:r w:rsidRPr="00106B58">
        <w:rPr>
          <w:highlight w:val="cyan"/>
          <w:u w:val="single"/>
        </w:rPr>
        <w:t>significant</w:t>
      </w:r>
      <w:r w:rsidRPr="00106B58">
        <w:rPr>
          <w:u w:val="single"/>
        </w:rPr>
        <w:t xml:space="preserve"> a presence</w:t>
      </w:r>
      <w:r w:rsidRPr="00106B58">
        <w:rPr>
          <w:sz w:val="16"/>
        </w:rPr>
        <w:t xml:space="preserve"> as the Uzbeks, who are definitely there and are genuinely a threat." </w:t>
      </w:r>
      <w:r w:rsidRPr="00106B58">
        <w:rPr>
          <w:b/>
          <w:iCs/>
          <w:highlight w:val="cyan"/>
          <w:u w:val="single"/>
          <w:bdr w:val="single" w:sz="24" w:space="0" w:color="auto"/>
        </w:rPr>
        <w:t>The primitive nature of the</w:t>
      </w:r>
      <w:r w:rsidRPr="00106B58">
        <w:rPr>
          <w:b/>
          <w:iCs/>
          <w:u w:val="single"/>
          <w:bdr w:val="single" w:sz="24" w:space="0" w:color="auto"/>
        </w:rPr>
        <w:t xml:space="preserve"> Kunming </w:t>
      </w:r>
      <w:r w:rsidRPr="00106B58">
        <w:rPr>
          <w:b/>
          <w:iCs/>
          <w:highlight w:val="cyan"/>
          <w:u w:val="single"/>
          <w:bdr w:val="single" w:sz="24" w:space="0" w:color="auto"/>
        </w:rPr>
        <w:t>attack</w:t>
      </w:r>
      <w:r w:rsidRPr="00106B58">
        <w:rPr>
          <w:sz w:val="16"/>
        </w:rPr>
        <w:t xml:space="preserve"> – </w:t>
      </w:r>
      <w:r w:rsidRPr="00106B58">
        <w:rPr>
          <w:u w:val="single"/>
        </w:rPr>
        <w:t>using knives not guns or bombs</w:t>
      </w:r>
      <w:r w:rsidRPr="00106B58">
        <w:rPr>
          <w:sz w:val="16"/>
        </w:rPr>
        <w:t xml:space="preserve"> – </w:t>
      </w:r>
      <w:r w:rsidRPr="00106B58">
        <w:rPr>
          <w:b/>
          <w:iCs/>
          <w:highlight w:val="cyan"/>
          <w:u w:val="single"/>
          <w:bdr w:val="single" w:sz="24" w:space="0" w:color="auto"/>
        </w:rPr>
        <w:t>would</w:t>
      </w:r>
      <w:r w:rsidRPr="00106B58">
        <w:rPr>
          <w:b/>
          <w:iCs/>
          <w:u w:val="single"/>
          <w:bdr w:val="single" w:sz="24" w:space="0" w:color="auto"/>
        </w:rPr>
        <w:t xml:space="preserve"> seem to </w:t>
      </w:r>
      <w:r w:rsidRPr="00106B58">
        <w:rPr>
          <w:b/>
          <w:iCs/>
          <w:highlight w:val="cyan"/>
          <w:u w:val="single"/>
          <w:bdr w:val="single" w:sz="24" w:space="0" w:color="auto"/>
        </w:rPr>
        <w:t>confirm</w:t>
      </w:r>
      <w:r w:rsidRPr="00106B58">
        <w:rPr>
          <w:sz w:val="16"/>
        </w:rPr>
        <w:t xml:space="preserve"> that </w:t>
      </w:r>
      <w:r w:rsidRPr="00106B58">
        <w:rPr>
          <w:b/>
          <w:iCs/>
          <w:highlight w:val="cyan"/>
          <w:u w:val="single"/>
          <w:bdr w:val="single" w:sz="24" w:space="0" w:color="auto"/>
        </w:rPr>
        <w:t>the Uighurs may be angry but they remain</w:t>
      </w:r>
      <w:r w:rsidRPr="00106B58">
        <w:rPr>
          <w:b/>
          <w:iCs/>
          <w:u w:val="single"/>
          <w:bdr w:val="single" w:sz="24" w:space="0" w:color="auto"/>
        </w:rPr>
        <w:t xml:space="preserve"> largely </w:t>
      </w:r>
      <w:r w:rsidRPr="00106B58">
        <w:rPr>
          <w:b/>
          <w:iCs/>
          <w:highlight w:val="cyan"/>
          <w:u w:val="single"/>
          <w:bdr w:val="single" w:sz="24" w:space="0" w:color="auto"/>
        </w:rPr>
        <w:t>untrained and unarmed.</w:t>
      </w:r>
    </w:p>
    <w:p w:rsidR="00AD3F5B" w:rsidRDefault="00AD3F5B" w:rsidP="00106B58">
      <w:pPr>
        <w:rPr>
          <w:b/>
          <w:iCs/>
          <w:u w:val="single"/>
          <w:bdr w:val="single" w:sz="24" w:space="0" w:color="auto"/>
        </w:rPr>
      </w:pPr>
    </w:p>
    <w:p w:rsidR="00AD3F5B" w:rsidRPr="00AD3F5B" w:rsidRDefault="00AD3F5B" w:rsidP="00AD3F5B">
      <w:pPr>
        <w:pStyle w:val="Heading3"/>
      </w:pPr>
      <w:r w:rsidRPr="00AD3F5B">
        <w:t xml:space="preserve">2NC </w:t>
      </w:r>
      <w:proofErr w:type="spellStart"/>
      <w:r w:rsidRPr="00AD3F5B">
        <w:t>Uyghurs</w:t>
      </w:r>
      <w:proofErr w:type="spellEnd"/>
      <w:r w:rsidRPr="00AD3F5B">
        <w:t xml:space="preserve"> </w:t>
      </w:r>
    </w:p>
    <w:p w:rsidR="00106B58" w:rsidRPr="00A57C54" w:rsidRDefault="004C74B3" w:rsidP="00A57C54">
      <w:pPr>
        <w:pStyle w:val="Heading4"/>
      </w:pPr>
      <w:proofErr w:type="spellStart"/>
      <w:r w:rsidRPr="00A57C54">
        <w:t>Uy</w:t>
      </w:r>
      <w:r w:rsidR="00106B58" w:rsidRPr="00A57C54">
        <w:t>ghurs</w:t>
      </w:r>
      <w:proofErr w:type="spellEnd"/>
      <w:r w:rsidR="00106B58" w:rsidRPr="00A57C54">
        <w:t xml:space="preserve"> – they’re not a threat</w:t>
      </w:r>
      <w:r w:rsidR="00A57C54">
        <w:t xml:space="preserve">—they are peaceful and not threatening to CCP </w:t>
      </w:r>
    </w:p>
    <w:p w:rsidR="00106B58" w:rsidRPr="00106B58" w:rsidRDefault="00106B58" w:rsidP="00106B58">
      <w:r w:rsidRPr="00106B58">
        <w:rPr>
          <w:b/>
          <w:bCs/>
          <w:sz w:val="26"/>
        </w:rPr>
        <w:t>Collins</w:t>
      </w:r>
      <w:r w:rsidRPr="00106B58">
        <w:t>, writer for The Diplomat and former research fellow in the US Naval War College’s Maritime Studies Institute, 1/23/</w:t>
      </w:r>
      <w:r w:rsidRPr="00106B58">
        <w:rPr>
          <w:b/>
          <w:bCs/>
          <w:sz w:val="26"/>
        </w:rPr>
        <w:t>2015</w:t>
      </w:r>
    </w:p>
    <w:p w:rsidR="00106B58" w:rsidRPr="00106B58" w:rsidRDefault="00106B58" w:rsidP="00106B58">
      <w:r w:rsidRPr="00106B58">
        <w:t>("Beijing's Xinjiang Policy: Striking Too Hard</w:t>
      </w:r>
      <w:proofErr w:type="gramStart"/>
      <w:r w:rsidRPr="00106B58">
        <w:t>?,</w:t>
      </w:r>
      <w:proofErr w:type="gramEnd"/>
      <w:r w:rsidRPr="00106B58">
        <w:t>" thediplomat.com/2015/01/beijings-xinjiang-policy-striking-too-hard/)</w:t>
      </w:r>
    </w:p>
    <w:p w:rsidR="00106B58" w:rsidRPr="00106B58" w:rsidRDefault="00106B58" w:rsidP="00106B58">
      <w:r w:rsidRPr="00106B58">
        <w:rPr>
          <w:u w:val="single"/>
        </w:rPr>
        <w:t xml:space="preserve">The </w:t>
      </w:r>
      <w:r w:rsidRPr="00106B58">
        <w:rPr>
          <w:highlight w:val="cyan"/>
          <w:u w:val="single"/>
        </w:rPr>
        <w:t>Xinjiang</w:t>
      </w:r>
      <w:r w:rsidRPr="00106B58">
        <w:rPr>
          <w:u w:val="single"/>
        </w:rPr>
        <w:t xml:space="preserve"> conflict </w:t>
      </w:r>
      <w:r w:rsidRPr="00106B58">
        <w:rPr>
          <w:highlight w:val="cyan"/>
          <w:u w:val="single"/>
        </w:rPr>
        <w:t>could get much bloodier</w:t>
      </w:r>
      <w:r w:rsidRPr="00106B58">
        <w:t xml:space="preserve"> than it is today. Some Uighurs were captured fighting alongside the Taliban in Afghanistan and </w:t>
      </w:r>
      <w:r w:rsidRPr="00106B58">
        <w:rPr>
          <w:highlight w:val="cyan"/>
          <w:u w:val="single"/>
        </w:rPr>
        <w:t>there are</w:t>
      </w:r>
      <w:r w:rsidRPr="00106B58">
        <w:rPr>
          <w:u w:val="single"/>
        </w:rPr>
        <w:t xml:space="preserve"> very </w:t>
      </w:r>
      <w:r w:rsidRPr="00106B58">
        <w:rPr>
          <w:highlight w:val="cyan"/>
          <w:u w:val="single"/>
        </w:rPr>
        <w:t>likely</w:t>
      </w:r>
      <w:r w:rsidRPr="00106B58">
        <w:rPr>
          <w:u w:val="single"/>
        </w:rPr>
        <w:t xml:space="preserve"> a number of </w:t>
      </w:r>
      <w:r w:rsidRPr="00106B58">
        <w:rPr>
          <w:highlight w:val="cyan"/>
          <w:u w:val="single"/>
        </w:rPr>
        <w:t>Uighurs in the ranks of IS</w:t>
      </w:r>
      <w:r w:rsidRPr="00106B58">
        <w:rPr>
          <w:u w:val="single"/>
        </w:rPr>
        <w:t>IS/ISIL today</w:t>
      </w:r>
      <w:r w:rsidRPr="00106B58">
        <w:t xml:space="preserve">. If they survive, they will be imbued with confidence, will have seen the benefits of accessing larger-scale financing, and will almost certainly receive encouragement to take their fight to other parts of China with a scale and intensity not yet seen. Our view at this point is that </w:t>
      </w:r>
      <w:r w:rsidRPr="00106B58">
        <w:rPr>
          <w:highlight w:val="cyan"/>
          <w:u w:val="single"/>
        </w:rPr>
        <w:t>China’s</w:t>
      </w:r>
      <w:r w:rsidRPr="00106B58">
        <w:rPr>
          <w:u w:val="single"/>
        </w:rPr>
        <w:t xml:space="preserve"> competent and </w:t>
      </w:r>
      <w:r w:rsidRPr="00106B58">
        <w:rPr>
          <w:highlight w:val="cyan"/>
          <w:u w:val="single"/>
        </w:rPr>
        <w:t>wide-reaching</w:t>
      </w:r>
      <w:r w:rsidRPr="00106B58">
        <w:t xml:space="preserve"> – if imperfect – </w:t>
      </w:r>
      <w:r w:rsidRPr="00106B58">
        <w:rPr>
          <w:highlight w:val="cyan"/>
          <w:u w:val="single"/>
        </w:rPr>
        <w:t>surveillance apparatus will prevent a large-scale influx of Uighurs who have fought</w:t>
      </w:r>
      <w:r w:rsidRPr="00106B58">
        <w:rPr>
          <w:u w:val="single"/>
        </w:rPr>
        <w:t xml:space="preserve"> under the radical Islamic banner </w:t>
      </w:r>
      <w:r w:rsidRPr="00106B58">
        <w:rPr>
          <w:highlight w:val="cyan"/>
          <w:u w:val="single"/>
        </w:rPr>
        <w:t>in the Middle East</w:t>
      </w:r>
      <w:r w:rsidRPr="00106B58">
        <w:rPr>
          <w:u w:val="single"/>
        </w:rPr>
        <w:t xml:space="preserve"> and Afghanistan/Pakistan</w:t>
      </w:r>
      <w:r w:rsidRPr="00106B58">
        <w:t>. Foreign jihadist movements will serve primarily as cheerleaders, not quartermasters or providers of soldiers, for anti-Beijing elements in Xinjiang.</w:t>
      </w:r>
    </w:p>
    <w:p w:rsidR="00106B58" w:rsidRPr="00106B58" w:rsidRDefault="00106B58" w:rsidP="00106B58">
      <w:r w:rsidRPr="00106B58">
        <w:rPr>
          <w:highlight w:val="cyan"/>
          <w:u w:val="single"/>
        </w:rPr>
        <w:t xml:space="preserve">The threat will </w:t>
      </w:r>
      <w:r w:rsidRPr="00106B58">
        <w:rPr>
          <w:b/>
          <w:iCs/>
          <w:highlight w:val="cyan"/>
          <w:u w:val="single"/>
          <w:bdr w:val="single" w:sz="24" w:space="0" w:color="auto"/>
        </w:rPr>
        <w:t>not be an existential one to the Chinese state</w:t>
      </w:r>
      <w:r w:rsidRPr="00106B58">
        <w:t xml:space="preserve">, </w:t>
      </w:r>
      <w:r w:rsidRPr="00106B58">
        <w:rPr>
          <w:u w:val="single"/>
        </w:rPr>
        <w:t xml:space="preserve">as </w:t>
      </w:r>
      <w:r w:rsidRPr="00106B58">
        <w:rPr>
          <w:b/>
          <w:iCs/>
          <w:highlight w:val="cyan"/>
          <w:u w:val="single"/>
          <w:bdr w:val="single" w:sz="24" w:space="0" w:color="auto"/>
        </w:rPr>
        <w:t>most Uighurs would prefer</w:t>
      </w:r>
      <w:r w:rsidRPr="00106B58">
        <w:rPr>
          <w:b/>
          <w:iCs/>
          <w:u w:val="single"/>
          <w:bdr w:val="single" w:sz="24" w:space="0" w:color="auto"/>
        </w:rPr>
        <w:t xml:space="preserve"> a </w:t>
      </w:r>
      <w:r w:rsidRPr="00106B58">
        <w:rPr>
          <w:b/>
          <w:iCs/>
          <w:highlight w:val="cyan"/>
          <w:u w:val="single"/>
          <w:bdr w:val="single" w:sz="24" w:space="0" w:color="auto"/>
        </w:rPr>
        <w:t>peaceful accommodation</w:t>
      </w:r>
      <w:r w:rsidRPr="00106B58">
        <w:t>. But even if only 1 percent of Uighurs hold extreme views, there are 10 million in Xinjiang and even for a state security apparatus as formidable as China’s, 100,000 or more angry people present a tough challenge.</w:t>
      </w:r>
    </w:p>
    <w:p w:rsidR="00106B58" w:rsidRPr="00106B58" w:rsidRDefault="00106B58" w:rsidP="00106B58">
      <w:r w:rsidRPr="00106B58">
        <w:t xml:space="preserve">Even if the attacks are not an existential threat, they will be very difficult to anticipate and prevent. Recent attacks such as the Boston Marathon Bombing, Westgate Mall Attack in Kenya, and the Charlie </w:t>
      </w:r>
      <w:proofErr w:type="spellStart"/>
      <w:r w:rsidRPr="00106B58">
        <w:t>Hebdo</w:t>
      </w:r>
      <w:proofErr w:type="spellEnd"/>
      <w:r w:rsidRPr="00106B58">
        <w:t xml:space="preserve"> attack in France mark an emerging trend of low cost, easy to plan terrorist attacks that are exceedingly difficult to prevent. China has already experienced such attacks – for instance the Kunming Train Station attacks, Tiananmen Square attack, and the May 2014 attack on a farmer’s market in Urumqi – where common items like knives, gunpowder or fertilizer, and SUVs became lethal weapons. Just as important, such attacks do not kill thousands as 9-11 did, but they are immensely disruptive and can sow disproportionate fear in a society.</w:t>
      </w:r>
    </w:p>
    <w:p w:rsidR="00106B58" w:rsidRPr="00106B58" w:rsidRDefault="00106B58" w:rsidP="00106B58">
      <w:r w:rsidRPr="00106B58">
        <w:t xml:space="preserve">The nature of attacks in Xinjiang suggests that </w:t>
      </w:r>
      <w:r w:rsidRPr="00106B58">
        <w:rPr>
          <w:highlight w:val="cyan"/>
          <w:u w:val="single"/>
        </w:rPr>
        <w:t>foreign terror actors may provide inspiration</w:t>
      </w:r>
      <w:r w:rsidRPr="00106B58">
        <w:t xml:space="preserve">, </w:t>
      </w:r>
      <w:r w:rsidRPr="00106B58">
        <w:rPr>
          <w:highlight w:val="cyan"/>
          <w:u w:val="single"/>
        </w:rPr>
        <w:t xml:space="preserve">but </w:t>
      </w:r>
      <w:r w:rsidRPr="00106B58">
        <w:rPr>
          <w:u w:val="single"/>
        </w:rPr>
        <w:t xml:space="preserve">that </w:t>
      </w:r>
      <w:r w:rsidRPr="00106B58">
        <w:rPr>
          <w:highlight w:val="cyan"/>
          <w:u w:val="single"/>
        </w:rPr>
        <w:t>the</w:t>
      </w:r>
      <w:r w:rsidRPr="00106B58">
        <w:t xml:space="preserve"> men [</w:t>
      </w:r>
      <w:r w:rsidRPr="00106B58">
        <w:rPr>
          <w:b/>
          <w:iCs/>
          <w:highlight w:val="cyan"/>
          <w:u w:val="single"/>
          <w:bdr w:val="single" w:sz="24" w:space="0" w:color="auto"/>
        </w:rPr>
        <w:t>people</w:t>
      </w:r>
      <w:r w:rsidRPr="00106B58">
        <w:t xml:space="preserve">] </w:t>
      </w:r>
      <w:r w:rsidRPr="00106B58">
        <w:rPr>
          <w:b/>
          <w:iCs/>
          <w:highlight w:val="cyan"/>
          <w:u w:val="single"/>
          <w:bdr w:val="single" w:sz="24" w:space="0" w:color="auto"/>
        </w:rPr>
        <w:t>and materials are all locally-sourced</w:t>
      </w:r>
      <w:r w:rsidRPr="00106B58">
        <w:t xml:space="preserve">. The fact that the attacks use readily available local materials (vehicles, fertilizer, gunpowder, knives, </w:t>
      </w:r>
      <w:proofErr w:type="gramStart"/>
      <w:r w:rsidRPr="00106B58">
        <w:t>axes</w:t>
      </w:r>
      <w:proofErr w:type="gramEnd"/>
      <w:r w:rsidRPr="00106B58">
        <w:t>) poses a real dilemma for Beijing because there is no apparent flow of weapons from abroad that can be interdicted.</w:t>
      </w:r>
    </w:p>
    <w:p w:rsidR="00F6614E" w:rsidRDefault="00F6614E" w:rsidP="00106B58">
      <w:pPr>
        <w:spacing w:after="0" w:line="240" w:lineRule="auto"/>
        <w:rPr>
          <w:rFonts w:ascii="Arial" w:hAnsi="Arial" w:cs="Arial"/>
          <w:b/>
          <w:sz w:val="20"/>
        </w:rPr>
      </w:pPr>
    </w:p>
    <w:p w:rsidR="00BC0F49" w:rsidRDefault="00BC0F49" w:rsidP="00106B58">
      <w:pPr>
        <w:spacing w:after="0" w:line="240" w:lineRule="auto"/>
        <w:rPr>
          <w:rFonts w:ascii="Arial" w:hAnsi="Arial" w:cs="Arial"/>
          <w:b/>
          <w:sz w:val="20"/>
        </w:rPr>
      </w:pPr>
    </w:p>
    <w:p w:rsidR="00BC0F49" w:rsidRDefault="00BC0F49" w:rsidP="00106B58">
      <w:pPr>
        <w:spacing w:after="0" w:line="240" w:lineRule="auto"/>
        <w:rPr>
          <w:rFonts w:ascii="Arial" w:hAnsi="Arial" w:cs="Arial"/>
          <w:b/>
          <w:sz w:val="20"/>
        </w:rPr>
      </w:pPr>
    </w:p>
    <w:p w:rsidR="00106B58" w:rsidRPr="00BC0F49" w:rsidRDefault="00BC0F49" w:rsidP="00BC0F49">
      <w:pPr>
        <w:pStyle w:val="Heading4"/>
      </w:pPr>
      <w:proofErr w:type="spellStart"/>
      <w:r w:rsidRPr="00BC0F49">
        <w:t>Uyghurs</w:t>
      </w:r>
      <w:proofErr w:type="spellEnd"/>
      <w:r w:rsidRPr="00BC0F49">
        <w:t xml:space="preserve"> not a threat—timeframe long anyway</w:t>
      </w:r>
    </w:p>
    <w:p w:rsidR="00106B58" w:rsidRPr="00106B58" w:rsidRDefault="00106B58" w:rsidP="00106B58">
      <w:r w:rsidRPr="00106B58">
        <w:rPr>
          <w:b/>
          <w:bCs/>
          <w:sz w:val="26"/>
        </w:rPr>
        <w:t>Collins</w:t>
      </w:r>
      <w:r w:rsidRPr="00106B58">
        <w:t>, writer for The Diplomat and former research fellow in the US Naval War College’s Maritime Studies Institute, 1/23/</w:t>
      </w:r>
      <w:r w:rsidRPr="00106B58">
        <w:rPr>
          <w:b/>
          <w:bCs/>
          <w:sz w:val="26"/>
        </w:rPr>
        <w:t>2015</w:t>
      </w:r>
    </w:p>
    <w:p w:rsidR="00106B58" w:rsidRPr="00106B58" w:rsidRDefault="00106B58" w:rsidP="00106B58">
      <w:r w:rsidRPr="00106B58">
        <w:t>("Beijing's Xinjiang Policy: Striking Too Hard</w:t>
      </w:r>
      <w:proofErr w:type="gramStart"/>
      <w:r w:rsidRPr="00106B58">
        <w:t>?,</w:t>
      </w:r>
      <w:proofErr w:type="gramEnd"/>
      <w:r w:rsidRPr="00106B58">
        <w:t>" thediplomat.com/2015/01/beijings-xinjiang-policy-striking-too-hard/)</w:t>
      </w:r>
    </w:p>
    <w:p w:rsidR="00106B58" w:rsidRPr="00106B58" w:rsidRDefault="00106B58" w:rsidP="00106B58"/>
    <w:p w:rsidR="00106B58" w:rsidRPr="00106B58" w:rsidRDefault="00106B58" w:rsidP="00106B58">
      <w:r w:rsidRPr="00106B58">
        <w:rPr>
          <w:highlight w:val="cyan"/>
          <w:u w:val="single"/>
        </w:rPr>
        <w:t>China’s</w:t>
      </w:r>
      <w:r w:rsidRPr="00106B58">
        <w:rPr>
          <w:u w:val="single"/>
        </w:rPr>
        <w:t xml:space="preserve"> long-running </w:t>
      </w:r>
      <w:r w:rsidRPr="00106B58">
        <w:rPr>
          <w:highlight w:val="cyan"/>
          <w:u w:val="single"/>
        </w:rPr>
        <w:t xml:space="preserve">Uighur insurgency has </w:t>
      </w:r>
      <w:r w:rsidRPr="00106B58">
        <w:rPr>
          <w:b/>
          <w:iCs/>
          <w:highlight w:val="cyan"/>
          <w:u w:val="single"/>
          <w:bdr w:val="single" w:sz="24" w:space="0" w:color="auto"/>
        </w:rPr>
        <w:t>flared up dramatically</w:t>
      </w:r>
      <w:r w:rsidRPr="00106B58">
        <w:t xml:space="preserve"> of late, </w:t>
      </w:r>
      <w:r w:rsidRPr="00106B58">
        <w:rPr>
          <w:highlight w:val="cyan"/>
          <w:u w:val="single"/>
        </w:rPr>
        <w:t>with</w:t>
      </w:r>
      <w:r w:rsidRPr="00106B58">
        <w:rPr>
          <w:u w:val="single"/>
        </w:rPr>
        <w:t xml:space="preserve"> more than </w:t>
      </w:r>
      <w:r w:rsidRPr="00106B58">
        <w:rPr>
          <w:b/>
          <w:iCs/>
          <w:highlight w:val="cyan"/>
          <w:u w:val="single"/>
          <w:bdr w:val="single" w:sz="24" w:space="0" w:color="auto"/>
        </w:rPr>
        <w:t>900</w:t>
      </w:r>
      <w:r w:rsidRPr="00106B58">
        <w:rPr>
          <w:b/>
          <w:iCs/>
          <w:u w:val="single"/>
          <w:bdr w:val="single" w:sz="24" w:space="0" w:color="auto"/>
        </w:rPr>
        <w:t xml:space="preserve"> recorded </w:t>
      </w:r>
      <w:r w:rsidRPr="00106B58">
        <w:rPr>
          <w:b/>
          <w:iCs/>
          <w:highlight w:val="cyan"/>
          <w:u w:val="single"/>
          <w:bdr w:val="single" w:sz="24" w:space="0" w:color="auto"/>
        </w:rPr>
        <w:t>deaths in</w:t>
      </w:r>
      <w:r w:rsidRPr="00106B58">
        <w:rPr>
          <w:b/>
          <w:iCs/>
          <w:u w:val="single"/>
          <w:bdr w:val="single" w:sz="24" w:space="0" w:color="auto"/>
        </w:rPr>
        <w:t xml:space="preserve"> the past </w:t>
      </w:r>
      <w:r w:rsidRPr="00106B58">
        <w:rPr>
          <w:b/>
          <w:iCs/>
          <w:highlight w:val="cyan"/>
          <w:u w:val="single"/>
          <w:bdr w:val="single" w:sz="24" w:space="0" w:color="auto"/>
        </w:rPr>
        <w:t>seven years</w:t>
      </w:r>
      <w:r w:rsidRPr="00106B58">
        <w:t xml:space="preserve">. </w:t>
      </w:r>
      <w:r w:rsidRPr="00106B58">
        <w:rPr>
          <w:highlight w:val="cyan"/>
          <w:u w:val="single"/>
        </w:rPr>
        <w:t>This puts the</w:t>
      </w:r>
      <w:r w:rsidRPr="00106B58">
        <w:rPr>
          <w:u w:val="single"/>
        </w:rPr>
        <w:t xml:space="preserve"> conflict’s </w:t>
      </w:r>
      <w:r w:rsidRPr="00106B58">
        <w:rPr>
          <w:highlight w:val="cyan"/>
          <w:u w:val="single"/>
        </w:rPr>
        <w:t xml:space="preserve">cumulative death toll in a range </w:t>
      </w:r>
      <w:r w:rsidRPr="00106B58">
        <w:rPr>
          <w:b/>
          <w:iCs/>
          <w:highlight w:val="cyan"/>
          <w:u w:val="single"/>
          <w:bdr w:val="single" w:sz="24" w:space="0" w:color="auto"/>
        </w:rPr>
        <w:t>similar to</w:t>
      </w:r>
      <w:r w:rsidRPr="00106B58">
        <w:rPr>
          <w:b/>
          <w:iCs/>
          <w:u w:val="single"/>
          <w:bdr w:val="single" w:sz="24" w:space="0" w:color="auto"/>
        </w:rPr>
        <w:t xml:space="preserve"> that of </w:t>
      </w:r>
      <w:r w:rsidRPr="00106B58">
        <w:rPr>
          <w:b/>
          <w:iCs/>
          <w:highlight w:val="cyan"/>
          <w:u w:val="single"/>
          <w:bdr w:val="single" w:sz="24" w:space="0" w:color="auto"/>
        </w:rPr>
        <w:t>The Troubles in Ireland</w:t>
      </w:r>
      <w:r w:rsidRPr="00106B58">
        <w:rPr>
          <w:highlight w:val="cyan"/>
          <w:u w:val="single"/>
        </w:rPr>
        <w:t xml:space="preserve"> or the</w:t>
      </w:r>
      <w:r w:rsidRPr="00106B58">
        <w:rPr>
          <w:u w:val="single"/>
        </w:rPr>
        <w:t xml:space="preserve"> ETA/</w:t>
      </w:r>
      <w:r w:rsidRPr="00106B58">
        <w:rPr>
          <w:b/>
          <w:iCs/>
          <w:highlight w:val="cyan"/>
          <w:u w:val="single"/>
          <w:bdr w:val="single" w:sz="24" w:space="0" w:color="auto"/>
        </w:rPr>
        <w:t>Basque separatist violence in Spain</w:t>
      </w:r>
      <w:r w:rsidRPr="00106B58">
        <w:t>. Russia’s longstanding conflicts in the Caucasus share elements with China’s Xinjiang troubles, and also show how harsh repression actually intensifies conflicts and encourages metastasis into other previously peaceful parts of the country.</w:t>
      </w:r>
    </w:p>
    <w:p w:rsidR="00106B58" w:rsidRPr="00106B58" w:rsidRDefault="00106B58" w:rsidP="00106B58"/>
    <w:p w:rsidR="00821232" w:rsidRDefault="00821232" w:rsidP="00821232">
      <w:pPr>
        <w:pStyle w:val="Heading3"/>
      </w:pPr>
      <w:r>
        <w:t xml:space="preserve">AT: </w:t>
      </w:r>
      <w:proofErr w:type="spellStart"/>
      <w:r>
        <w:t>Renxing</w:t>
      </w:r>
      <w:proofErr w:type="spellEnd"/>
      <w:r>
        <w:t>!!!</w:t>
      </w:r>
    </w:p>
    <w:p w:rsidR="00821232" w:rsidRPr="004A4954" w:rsidRDefault="00821232" w:rsidP="00821232">
      <w:pPr>
        <w:pStyle w:val="Heading4"/>
      </w:pPr>
      <w:r w:rsidRPr="004A4954">
        <w:t xml:space="preserve">Their </w:t>
      </w:r>
      <w:proofErr w:type="spellStart"/>
      <w:r w:rsidRPr="004A4954">
        <w:t>Renxing</w:t>
      </w:r>
      <w:proofErr w:type="spellEnd"/>
      <w:r w:rsidRPr="004A4954">
        <w:t xml:space="preserve"> aka Epoch Times evidence is propaganda</w:t>
      </w:r>
    </w:p>
    <w:p w:rsidR="00821232" w:rsidRPr="004A4954" w:rsidRDefault="00821232" w:rsidP="00821232">
      <w:proofErr w:type="spellStart"/>
      <w:r w:rsidRPr="004A4954">
        <w:rPr>
          <w:rStyle w:val="Style13ptBold"/>
        </w:rPr>
        <w:t>Chien</w:t>
      </w:r>
      <w:proofErr w:type="spellEnd"/>
      <w:r w:rsidRPr="004A4954">
        <w:t>, New America Media Chinese media monitor and reporter, 5-16-</w:t>
      </w:r>
      <w:r w:rsidRPr="004A4954">
        <w:rPr>
          <w:rStyle w:val="Style13ptBold"/>
        </w:rPr>
        <w:t>2006</w:t>
      </w:r>
      <w:r w:rsidRPr="004A4954">
        <w:t xml:space="preserve"> [Eugenia, "Falun Gong-Linked Media Venture Makes Waves, Raises Questions," New America Media, http://news.newamericamedia.org/news/view_article.html?article_id=6ce9872ebb88b3aaa3ff48b6c1ffc19a, </w:t>
      </w:r>
      <w:proofErr w:type="spellStart"/>
      <w:r w:rsidRPr="004A4954">
        <w:t>mss</w:t>
      </w:r>
      <w:proofErr w:type="spellEnd"/>
      <w:r w:rsidRPr="004A4954">
        <w:t xml:space="preserve">] </w:t>
      </w:r>
    </w:p>
    <w:p w:rsidR="00821232" w:rsidRPr="004A4954" w:rsidRDefault="00821232" w:rsidP="00821232">
      <w:pPr>
        <w:rPr>
          <w:sz w:val="16"/>
        </w:rPr>
      </w:pPr>
      <w:r w:rsidRPr="004A4954">
        <w:rPr>
          <w:sz w:val="16"/>
        </w:rPr>
        <w:t xml:space="preserve">"Among the readers from mainland China, </w:t>
      </w:r>
      <w:r w:rsidRPr="0034160A">
        <w:rPr>
          <w:rStyle w:val="StyleUnderline"/>
          <w:highlight w:val="cyan"/>
        </w:rPr>
        <w:t>this is</w:t>
      </w:r>
      <w:r w:rsidRPr="004A4954">
        <w:rPr>
          <w:rStyle w:val="StyleUnderline"/>
        </w:rPr>
        <w:t xml:space="preserve"> a kind of </w:t>
      </w:r>
      <w:r w:rsidRPr="0034160A">
        <w:rPr>
          <w:rStyle w:val="StyleUnderline"/>
          <w:highlight w:val="cyan"/>
        </w:rPr>
        <w:t>propaganda for Falun Gong</w:t>
      </w:r>
      <w:r w:rsidRPr="004A4954">
        <w:rPr>
          <w:rStyle w:val="StyleUnderline"/>
        </w:rPr>
        <w:t xml:space="preserve"> group," </w:t>
      </w:r>
      <w:r w:rsidRPr="0034160A">
        <w:rPr>
          <w:rStyle w:val="StyleUnderline"/>
          <w:highlight w:val="cyan"/>
        </w:rPr>
        <w:t>said</w:t>
      </w:r>
      <w:r w:rsidRPr="004A4954">
        <w:rPr>
          <w:rStyle w:val="StyleUnderline"/>
        </w:rPr>
        <w:t xml:space="preserve"> Liu Kang, th</w:t>
      </w:r>
      <w:r w:rsidRPr="0034160A">
        <w:rPr>
          <w:rStyle w:val="StyleUnderline"/>
          <w:highlight w:val="cyan"/>
        </w:rPr>
        <w:t>e director of the Program in Chinese Media</w:t>
      </w:r>
      <w:r w:rsidRPr="004A4954">
        <w:rPr>
          <w:rStyle w:val="StyleUnderline"/>
        </w:rPr>
        <w:t xml:space="preserve"> and Communication Studies </w:t>
      </w:r>
      <w:r w:rsidRPr="0034160A">
        <w:rPr>
          <w:rStyle w:val="StyleUnderline"/>
          <w:highlight w:val="cyan"/>
        </w:rPr>
        <w:t>at Duke University. "It is not</w:t>
      </w:r>
      <w:r w:rsidRPr="004A4954">
        <w:rPr>
          <w:rStyle w:val="StyleUnderline"/>
        </w:rPr>
        <w:t xml:space="preserve"> viewed as an </w:t>
      </w:r>
      <w:r w:rsidRPr="0034160A">
        <w:rPr>
          <w:rStyle w:val="StyleUnderline"/>
          <w:highlight w:val="cyan"/>
        </w:rPr>
        <w:t>independent objective news media,</w:t>
      </w:r>
      <w:r w:rsidRPr="004A4954">
        <w:rPr>
          <w:rStyle w:val="StyleUnderline"/>
        </w:rPr>
        <w:t xml:space="preserve">" he said. "Even if the Epoch Times is not associated with Falun Gong, if they consistently write about Falun Gong in the same perspective, or if there are no articles examining Falun Gong, people would perceive it as being not credible," </w:t>
      </w:r>
      <w:proofErr w:type="spellStart"/>
      <w:r w:rsidRPr="004A4954">
        <w:rPr>
          <w:rStyle w:val="StyleUnderline"/>
        </w:rPr>
        <w:t>Bettinger</w:t>
      </w:r>
      <w:proofErr w:type="spellEnd"/>
      <w:r w:rsidRPr="004A4954">
        <w:rPr>
          <w:rStyle w:val="StyleUnderline"/>
        </w:rPr>
        <w:t xml:space="preserve"> said. Many of </w:t>
      </w:r>
      <w:r w:rsidRPr="0034160A">
        <w:rPr>
          <w:rStyle w:val="StyleUnderline"/>
          <w:highlight w:val="cyan"/>
        </w:rPr>
        <w:t>the Epoch Times'</w:t>
      </w:r>
      <w:r w:rsidRPr="004A4954">
        <w:rPr>
          <w:rStyle w:val="StyleUnderline"/>
        </w:rPr>
        <w:t xml:space="preserve"> critics, including Liu, say the paper </w:t>
      </w:r>
      <w:r w:rsidRPr="0034160A">
        <w:rPr>
          <w:rStyle w:val="StyleUnderline"/>
          <w:highlight w:val="cyan"/>
        </w:rPr>
        <w:t>does not adhere to basic journalistic standards of professionalism and objectivity.</w:t>
      </w:r>
      <w:r w:rsidRPr="004A4954">
        <w:rPr>
          <w:rStyle w:val="StyleUnderline"/>
        </w:rPr>
        <w:t xml:space="preserve"> In the newspaper's stories of human rights abuses, many </w:t>
      </w:r>
      <w:r w:rsidRPr="0034160A">
        <w:rPr>
          <w:rStyle w:val="StyleUnderline"/>
          <w:highlight w:val="cyan"/>
        </w:rPr>
        <w:t>sources are unnamed.</w:t>
      </w:r>
      <w:r w:rsidRPr="004A4954">
        <w:rPr>
          <w:rStyle w:val="StyleUnderline"/>
        </w:rPr>
        <w:t xml:space="preserve"> </w:t>
      </w:r>
      <w:r w:rsidRPr="004A4954">
        <w:rPr>
          <w:sz w:val="16"/>
        </w:rPr>
        <w:t>For example, in the article that prompted Wang's outburst at the White House, transcripts of telephone conversations between unnamed sources in Chinese hospitals and an unnamed Falun Gong researcher were used to support allegations of organ harvesting.</w:t>
      </w:r>
    </w:p>
    <w:p w:rsidR="00821232" w:rsidRDefault="00A8130D" w:rsidP="00A009CB">
      <w:pPr>
        <w:pStyle w:val="Heading3"/>
      </w:pPr>
      <w:proofErr w:type="spellStart"/>
      <w:r>
        <w:t>Uy</w:t>
      </w:r>
      <w:r w:rsidR="00A009CB">
        <w:t>ghurs</w:t>
      </w:r>
      <w:proofErr w:type="spellEnd"/>
      <w:r w:rsidR="00A009CB">
        <w:t xml:space="preserve"> K</w:t>
      </w:r>
    </w:p>
    <w:p w:rsidR="00A8130D" w:rsidRDefault="00A8130D" w:rsidP="004A4A63"/>
    <w:p w:rsidR="00A8130D" w:rsidRDefault="00A8130D" w:rsidP="00A8130D">
      <w:pPr>
        <w:pStyle w:val="Heading4"/>
      </w:pPr>
      <w:r>
        <w:t xml:space="preserve">Vote negative to reject the 1AC’s depiction of the </w:t>
      </w:r>
      <w:proofErr w:type="spellStart"/>
      <w:r>
        <w:t>Uyghurs</w:t>
      </w:r>
      <w:proofErr w:type="spellEnd"/>
      <w:r>
        <w:t xml:space="preserve"> as a terrorist threat replicates violence and causes cultural extinction while simultaneously fueling a self-fulfilling prophecy</w:t>
      </w:r>
    </w:p>
    <w:p w:rsidR="003F2716" w:rsidRPr="00355B58" w:rsidRDefault="008F7FE4" w:rsidP="00355B58">
      <w:proofErr w:type="spellStart"/>
      <w:r w:rsidRPr="008F7FE4">
        <w:rPr>
          <w:rStyle w:val="Style13ptBold"/>
        </w:rPr>
        <w:t>Grieboski</w:t>
      </w:r>
      <w:proofErr w:type="spellEnd"/>
      <w:r w:rsidRPr="008F7FE4">
        <w:rPr>
          <w:rStyle w:val="Style13ptBold"/>
        </w:rPr>
        <w:t xml:space="preserve"> 14</w:t>
      </w:r>
      <w:r>
        <w:t xml:space="preserve"> (</w:t>
      </w:r>
      <w:r w:rsidR="00AE70FE">
        <w:t xml:space="preserve">Joseph K. </w:t>
      </w:r>
      <w:proofErr w:type="spellStart"/>
      <w:r w:rsidR="00AE70FE">
        <w:t>Grieboski</w:t>
      </w:r>
      <w:proofErr w:type="spellEnd"/>
      <w:r w:rsidR="00AE70FE">
        <w:t xml:space="preserve"> is the Chairman and CEO of </w:t>
      </w:r>
      <w:proofErr w:type="spellStart"/>
      <w:r w:rsidR="00AE70FE">
        <w:t>Grieboski</w:t>
      </w:r>
      <w:proofErr w:type="spellEnd"/>
      <w:r w:rsidR="00AE70FE">
        <w:t xml:space="preserve"> Global Strategies and Founder/Chairman of the Board of Directors of the Institute on Religion and Public Policy. He is the Founder and Secretary-General of the </w:t>
      </w:r>
      <w:proofErr w:type="spellStart"/>
      <w:r w:rsidR="00AE70FE">
        <w:t>Interparliamentary</w:t>
      </w:r>
      <w:proofErr w:type="spellEnd"/>
      <w:r w:rsidR="00AE70FE">
        <w:t xml:space="preserve"> Conference on Human Rights and Religious Freedom. He is also a member of the Board of Advisors for the </w:t>
      </w:r>
      <w:proofErr w:type="spellStart"/>
      <w:r w:rsidR="00AE70FE">
        <w:t>Arakan</w:t>
      </w:r>
      <w:proofErr w:type="spellEnd"/>
      <w:r w:rsidR="00AE70FE">
        <w:t xml:space="preserve"> </w:t>
      </w:r>
      <w:proofErr w:type="spellStart"/>
      <w:r w:rsidR="00AE70FE">
        <w:t>Rohingya</w:t>
      </w:r>
      <w:proofErr w:type="spellEnd"/>
      <w:r w:rsidR="00AE70FE">
        <w:t xml:space="preserve"> Union. Mr. </w:t>
      </w:r>
      <w:proofErr w:type="spellStart"/>
      <w:r w:rsidR="00AE70FE">
        <w:t>Grieboski</w:t>
      </w:r>
      <w:proofErr w:type="spellEnd"/>
      <w:r w:rsidR="00AE70FE">
        <w:t xml:space="preserve"> holds both a Bachelor of Science in Foreign Service degree and a Master of Arts degree in National Security Studies from Georgetown University. In 2008, he received an honorary Doctorate of Humane Le</w:t>
      </w:r>
      <w:r>
        <w:t xml:space="preserve">tters from </w:t>
      </w:r>
      <w:proofErr w:type="spellStart"/>
      <w:r>
        <w:t>Marywood</w:t>
      </w:r>
      <w:proofErr w:type="spellEnd"/>
      <w:r>
        <w:t xml:space="preserve"> University. </w:t>
      </w:r>
      <w:r w:rsidR="00AE70FE">
        <w:t xml:space="preserve">“Tension, Repression, and Discrimination: China's </w:t>
      </w:r>
      <w:proofErr w:type="spellStart"/>
      <w:r w:rsidR="00AE70FE">
        <w:t>Uyghurs</w:t>
      </w:r>
      <w:proofErr w:type="spellEnd"/>
      <w:r w:rsidR="00AE70FE">
        <w:t xml:space="preserve"> </w:t>
      </w:r>
      <w:proofErr w:type="gramStart"/>
      <w:r w:rsidR="00AE70FE">
        <w:t>Under</w:t>
      </w:r>
      <w:proofErr w:type="gramEnd"/>
      <w:r w:rsidR="00AE70FE">
        <w:t xml:space="preserve"> Threat”</w:t>
      </w:r>
      <w:r>
        <w:t xml:space="preserve">, </w:t>
      </w:r>
      <w:hyperlink r:id="rId11" w:history="1">
        <w:r w:rsidR="003F2716" w:rsidRPr="00A15D82">
          <w:rPr>
            <w:rStyle w:val="Hyperlink"/>
          </w:rPr>
          <w:t>http://journal.georgetown.edu/tension-repression-and-discrimination-chinas-uyghurs-under-threat/</w:t>
        </w:r>
      </w:hyperlink>
      <w:r>
        <w:t xml:space="preserve"> , </w:t>
      </w:r>
      <w:r w:rsidR="003F2716">
        <w:t>September 24, 2014</w:t>
      </w:r>
      <w:r>
        <w:t>)</w:t>
      </w:r>
    </w:p>
    <w:p w:rsidR="00A009CB" w:rsidRDefault="00A009CB" w:rsidP="00A009CB">
      <w:pPr>
        <w:rPr>
          <w:rStyle w:val="Emphasis"/>
        </w:rPr>
      </w:pPr>
      <w:r w:rsidRPr="00D01066">
        <w:rPr>
          <w:sz w:val="16"/>
        </w:rPr>
        <w:t xml:space="preserve">Despite the official stance of the People’s Republic of China (PRC), which nominally recognizes the Uyghur people as equal citizens, </w:t>
      </w:r>
      <w:r w:rsidRPr="007E1293">
        <w:rPr>
          <w:rStyle w:val="StyleUnderline"/>
        </w:rPr>
        <w:t>Uyghur Muslims have</w:t>
      </w:r>
      <w:r w:rsidRPr="00D01066">
        <w:rPr>
          <w:sz w:val="16"/>
        </w:rPr>
        <w:t xml:space="preserve"> </w:t>
      </w:r>
      <w:r w:rsidRPr="007E1293">
        <w:rPr>
          <w:rStyle w:val="StyleUnderline"/>
        </w:rPr>
        <w:t>always had a troubled relationship with</w:t>
      </w:r>
      <w:r w:rsidRPr="00D01066">
        <w:rPr>
          <w:sz w:val="16"/>
        </w:rPr>
        <w:t xml:space="preserve"> Chinese Communist Party </w:t>
      </w:r>
      <w:r w:rsidRPr="007E1293">
        <w:rPr>
          <w:rStyle w:val="StyleUnderline"/>
        </w:rPr>
        <w:t>(CCP)</w:t>
      </w:r>
      <w:r w:rsidRPr="00D01066">
        <w:rPr>
          <w:sz w:val="16"/>
        </w:rPr>
        <w:t xml:space="preserve"> central government </w:t>
      </w:r>
      <w:r w:rsidRPr="007E1293">
        <w:rPr>
          <w:rStyle w:val="StyleUnderline"/>
        </w:rPr>
        <w:t xml:space="preserve">authorities. The CCP currently considers </w:t>
      </w:r>
      <w:proofErr w:type="spellStart"/>
      <w:r w:rsidRPr="007E1293">
        <w:rPr>
          <w:rStyle w:val="StyleUnderline"/>
        </w:rPr>
        <w:t>Uyghurs</w:t>
      </w:r>
      <w:proofErr w:type="spellEnd"/>
      <w:r w:rsidRPr="007E1293">
        <w:rPr>
          <w:rStyle w:val="StyleUnderline"/>
        </w:rPr>
        <w:t xml:space="preserve"> part of the global radical Islamist threat.</w:t>
      </w:r>
      <w:r w:rsidRPr="00D01066">
        <w:rPr>
          <w:sz w:val="16"/>
        </w:rPr>
        <w:t xml:space="preserve"> Facing a Beijing-supported influx of Chinese migrants, </w:t>
      </w:r>
      <w:r w:rsidRPr="007E1293">
        <w:rPr>
          <w:rStyle w:val="StyleUnderline"/>
        </w:rPr>
        <w:t xml:space="preserve">harsh repression of political dissent, and limitations on the expression of their distinct identity, </w:t>
      </w:r>
      <w:r w:rsidRPr="008B582D">
        <w:rPr>
          <w:rStyle w:val="Emphasis"/>
        </w:rPr>
        <w:t xml:space="preserve">the Uyghur people are struggling for cultural survival. </w:t>
      </w:r>
      <w:r w:rsidRPr="007E1293">
        <w:rPr>
          <w:rStyle w:val="StyleUnderline"/>
        </w:rPr>
        <w:t xml:space="preserve">The arbitrary arrest, torture, and “disappearance” of those considered “separatists” is widely perpetrated against </w:t>
      </w:r>
      <w:proofErr w:type="spellStart"/>
      <w:r w:rsidRPr="007E1293">
        <w:rPr>
          <w:rStyle w:val="StyleUnderline"/>
        </w:rPr>
        <w:t>Uyghurs</w:t>
      </w:r>
      <w:proofErr w:type="spellEnd"/>
      <w:r w:rsidRPr="00D01066">
        <w:rPr>
          <w:sz w:val="16"/>
        </w:rPr>
        <w:t xml:space="preserve"> inhabiting China’s northern Xinjiang Uyghur Autonomous Region, and overt fear has infused the nationwide population. Amidst a plethora of human rights abuses, Uyghur protests against state-sanctioned discrimination have reached a fever pitch. Many </w:t>
      </w:r>
      <w:proofErr w:type="spellStart"/>
      <w:r w:rsidRPr="00D01066">
        <w:rPr>
          <w:sz w:val="16"/>
        </w:rPr>
        <w:t>Uyghurs</w:t>
      </w:r>
      <w:proofErr w:type="spellEnd"/>
      <w:r w:rsidRPr="00D01066">
        <w:rPr>
          <w:sz w:val="16"/>
        </w:rPr>
        <w:t xml:space="preserve"> want more autonomy than what they are currently allowed, and some even desire a separate state. At the same time, radical Islamists outside the mainstream Uyghur populace have responded to Chinese repression with violent attacks, further jeopardizing the Uyghur’s relations with CCP authority.</w:t>
      </w:r>
      <w:r w:rsidR="007E1293" w:rsidRPr="00D01066">
        <w:rPr>
          <w:sz w:val="16"/>
        </w:rPr>
        <w:t xml:space="preserve"> </w:t>
      </w:r>
      <w:r w:rsidRPr="00D01066">
        <w:rPr>
          <w:sz w:val="16"/>
        </w:rPr>
        <w:t xml:space="preserve">The historical homeland of the Turkic-speaking Uyghur people is the oil-rich Xinjiang region in northwest China, formerly home to the Silk Road. The area was conquered by the Qing Empire in the 18th century and inherited by the Republic of China, which succeeded the Qing in 1912. It was only after 1949 under the PRC, however, that Beijing was able to re-exert firm control over the region. </w:t>
      </w:r>
      <w:proofErr w:type="spellStart"/>
      <w:r w:rsidRPr="00D01066">
        <w:rPr>
          <w:sz w:val="16"/>
        </w:rPr>
        <w:t>Uyghurs</w:t>
      </w:r>
      <w:proofErr w:type="spellEnd"/>
      <w:r w:rsidRPr="00D01066">
        <w:rPr>
          <w:sz w:val="16"/>
        </w:rPr>
        <w:t xml:space="preserve"> are culturally and ethnically Turkic, live in the area of Central Asia commonly known as East Turkestan, and account for 40 percent of Xinjiang’s population of 19 million. Predominantly Muslim, </w:t>
      </w:r>
      <w:proofErr w:type="spellStart"/>
      <w:r w:rsidRPr="007E1293">
        <w:rPr>
          <w:rStyle w:val="StyleUnderline"/>
        </w:rPr>
        <w:t>Uyghurs</w:t>
      </w:r>
      <w:proofErr w:type="spellEnd"/>
      <w:r w:rsidRPr="007E1293">
        <w:rPr>
          <w:rStyle w:val="StyleUnderline"/>
        </w:rPr>
        <w:t xml:space="preserve"> practice a moderate form of Sufi Islam</w:t>
      </w:r>
      <w:r w:rsidRPr="00D01066">
        <w:rPr>
          <w:sz w:val="16"/>
        </w:rPr>
        <w:t xml:space="preserve"> (although a very small fragment has gravitated to Islamist ideology that condemns Sufism and condones political violence).</w:t>
      </w:r>
      <w:r w:rsidR="007E1293" w:rsidRPr="00D01066">
        <w:rPr>
          <w:sz w:val="16"/>
        </w:rPr>
        <w:t xml:space="preserve"> </w:t>
      </w:r>
      <w:r w:rsidRPr="00D01066">
        <w:rPr>
          <w:sz w:val="16"/>
        </w:rPr>
        <w:t xml:space="preserve">Although the Xinjiang territory is technically an autonomous region, </w:t>
      </w:r>
      <w:r w:rsidRPr="007E1293">
        <w:rPr>
          <w:rStyle w:val="StyleUnderline"/>
        </w:rPr>
        <w:t>ever-greater control over the area by the Chinese central government</w:t>
      </w:r>
      <w:r w:rsidRPr="00D01066">
        <w:rPr>
          <w:sz w:val="16"/>
        </w:rPr>
        <w:t xml:space="preserve"> since 1949 </w:t>
      </w:r>
      <w:r w:rsidRPr="007E1293">
        <w:rPr>
          <w:rStyle w:val="StyleUnderline"/>
        </w:rPr>
        <w:t>has correlated with the diminishing rights of the Uyghur people</w:t>
      </w:r>
      <w:r w:rsidRPr="00D01066">
        <w:rPr>
          <w:sz w:val="16"/>
        </w:rPr>
        <w:t xml:space="preserve">. </w:t>
      </w:r>
      <w:r w:rsidRPr="007E1293">
        <w:rPr>
          <w:rStyle w:val="StyleUnderline"/>
        </w:rPr>
        <w:t>An internal migration drive led by the CCP</w:t>
      </w:r>
      <w:r w:rsidRPr="00D01066">
        <w:rPr>
          <w:sz w:val="16"/>
        </w:rPr>
        <w:t xml:space="preserve">, which has moved well over 1.2 million ethnic Han settlers to the region in the last twenty years, </w:t>
      </w:r>
      <w:r w:rsidRPr="007E1293">
        <w:rPr>
          <w:rStyle w:val="StyleUnderline"/>
        </w:rPr>
        <w:t xml:space="preserve">has made the </w:t>
      </w:r>
      <w:proofErr w:type="spellStart"/>
      <w:r w:rsidRPr="007E1293">
        <w:rPr>
          <w:rStyle w:val="StyleUnderline"/>
        </w:rPr>
        <w:t>Uyghurs</w:t>
      </w:r>
      <w:proofErr w:type="spellEnd"/>
      <w:r w:rsidRPr="007E1293">
        <w:rPr>
          <w:rStyle w:val="StyleUnderline"/>
        </w:rPr>
        <w:t xml:space="preserve"> increasingly </w:t>
      </w:r>
      <w:r w:rsidRPr="008B582D">
        <w:rPr>
          <w:rStyle w:val="Emphasis"/>
        </w:rPr>
        <w:t xml:space="preserve">fearful for the survival of their culture and way of life. </w:t>
      </w:r>
      <w:r w:rsidRPr="00D01066">
        <w:rPr>
          <w:sz w:val="16"/>
        </w:rPr>
        <w:t xml:space="preserve">Such institutionalized immigration only serves to delegitimize Uyghur claims of sovereignty in the region. According to Amnesty International, this has led to widespread discrimination in employment, housing, and educational opportunities against </w:t>
      </w:r>
      <w:proofErr w:type="spellStart"/>
      <w:r w:rsidRPr="00D01066">
        <w:rPr>
          <w:sz w:val="16"/>
        </w:rPr>
        <w:t>Uyghurs</w:t>
      </w:r>
      <w:proofErr w:type="spellEnd"/>
      <w:r w:rsidRPr="00D01066">
        <w:rPr>
          <w:sz w:val="16"/>
        </w:rPr>
        <w:t>, as well as curtailed their religious freedom and marginalized them politically. Recently, under the guise of combating counterterrorism, religious extremism, and anti-separatism, the Chinese government heightened instances of politically motivated ethnic discrimination. Ethnic polarization and tension in the region are at an all-time high.</w:t>
      </w:r>
      <w:r w:rsidR="007E1293" w:rsidRPr="00D01066">
        <w:rPr>
          <w:sz w:val="16"/>
        </w:rPr>
        <w:t xml:space="preserve"> </w:t>
      </w:r>
      <w:r w:rsidRPr="007E1293">
        <w:rPr>
          <w:rStyle w:val="StyleUnderline"/>
        </w:rPr>
        <w:t xml:space="preserve">The construction of law, regulation, and policy in Xinjiang denies </w:t>
      </w:r>
      <w:proofErr w:type="spellStart"/>
      <w:r w:rsidRPr="007E1293">
        <w:rPr>
          <w:rStyle w:val="StyleUnderline"/>
        </w:rPr>
        <w:t>Uyghurs</w:t>
      </w:r>
      <w:proofErr w:type="spellEnd"/>
      <w:r w:rsidRPr="007E1293">
        <w:rPr>
          <w:rStyle w:val="StyleUnderline"/>
        </w:rPr>
        <w:t xml:space="preserve"> religious freedom and, by extension, freedoms of association, assembly, and expression</w:t>
      </w:r>
      <w:r w:rsidRPr="00D01066">
        <w:rPr>
          <w:sz w:val="16"/>
        </w:rPr>
        <w:t>. Chinese policy and law enforcement stifle religious activity and thought even in schools and within the home. One official document goes so far as to forbid parents and legal guardians from “allow[</w:t>
      </w:r>
      <w:proofErr w:type="spellStart"/>
      <w:r w:rsidRPr="00D01066">
        <w:rPr>
          <w:sz w:val="16"/>
        </w:rPr>
        <w:t>ing</w:t>
      </w:r>
      <w:proofErr w:type="spellEnd"/>
      <w:r w:rsidRPr="00D01066">
        <w:rPr>
          <w:sz w:val="16"/>
        </w:rPr>
        <w:t xml:space="preserve">] minors to participate in religious activities.” State controls on religion restrict </w:t>
      </w:r>
      <w:proofErr w:type="spellStart"/>
      <w:r w:rsidRPr="00D01066">
        <w:rPr>
          <w:sz w:val="16"/>
        </w:rPr>
        <w:t>Uyghurs</w:t>
      </w:r>
      <w:proofErr w:type="spellEnd"/>
      <w:r w:rsidRPr="00D01066">
        <w:rPr>
          <w:sz w:val="16"/>
        </w:rPr>
        <w:t xml:space="preserve">’ organized religious activities and schools as well as their behavior and even their appearance. Studying religious texts, celebrating religious holidays, and representing one’s religion through personal appearance are strictly forbidden at state-run institutions. Harassment occurs daily. The Chinese government even censors versions of the Koran and regulates what imams are allowed to preach. </w:t>
      </w:r>
      <w:r w:rsidRPr="007E1293">
        <w:rPr>
          <w:rStyle w:val="StyleUnderline"/>
        </w:rPr>
        <w:t>Authorities regularly conduct surveillance on mosques, and any expression of frustration with the government’s policies is equated with “separatism,” a state security crime punishable by death under Chinese law.</w:t>
      </w:r>
      <w:r w:rsidR="007E1293">
        <w:rPr>
          <w:rStyle w:val="StyleUnderline"/>
        </w:rPr>
        <w:t xml:space="preserve"> </w:t>
      </w:r>
      <w:r w:rsidRPr="00D01066">
        <w:rPr>
          <w:sz w:val="16"/>
        </w:rPr>
        <w:t xml:space="preserve">State authorities have restricted Uyghur weddings, funerals, and pilgrimages, including the Hajj to Saudi Arabia. </w:t>
      </w:r>
      <w:r w:rsidRPr="007E1293">
        <w:rPr>
          <w:rStyle w:val="StyleUnderline"/>
        </w:rPr>
        <w:t xml:space="preserve">They have even banned the Uyghur language from schools, claiming that it is primitive and </w:t>
      </w:r>
      <w:r w:rsidRPr="00810321">
        <w:rPr>
          <w:rStyle w:val="Emphasis"/>
        </w:rPr>
        <w:t>unsuitable given China’s “scientific development.</w:t>
      </w:r>
      <w:r w:rsidRPr="007E1293">
        <w:rPr>
          <w:rStyle w:val="StyleUnderline"/>
        </w:rPr>
        <w:t>”</w:t>
      </w:r>
      <w:r w:rsidRPr="00D01066">
        <w:rPr>
          <w:sz w:val="16"/>
        </w:rPr>
        <w:t xml:space="preserve"> State-owned workplaces have even arranged mandatory lunches for their employees to force </w:t>
      </w:r>
      <w:proofErr w:type="spellStart"/>
      <w:r w:rsidRPr="00D01066">
        <w:rPr>
          <w:sz w:val="16"/>
        </w:rPr>
        <w:t>Uyghurs</w:t>
      </w:r>
      <w:proofErr w:type="spellEnd"/>
      <w:r w:rsidRPr="00D01066">
        <w:rPr>
          <w:sz w:val="16"/>
        </w:rPr>
        <w:t xml:space="preserve"> to eat during the Ramadan season as part of a “good health” campaign against fasting; authorities have similarly argued that Uyghur veils and scarves cause Vitamin D deficiencies by blocking women’s skin from the sun. For Ramadan this year, </w:t>
      </w:r>
      <w:r w:rsidRPr="007E1293">
        <w:rPr>
          <w:rStyle w:val="StyleUnderline"/>
        </w:rPr>
        <w:t xml:space="preserve">state authorities have ordered mosques to </w:t>
      </w:r>
      <w:r w:rsidRPr="00810321">
        <w:rPr>
          <w:rStyle w:val="Emphasis"/>
        </w:rPr>
        <w:t xml:space="preserve">propagandize China’s anti-terrorism policies </w:t>
      </w:r>
      <w:r w:rsidRPr="007E1293">
        <w:rPr>
          <w:rStyle w:val="StyleUnderline"/>
        </w:rPr>
        <w:t>and have increased surveillance in Uyghur Muslim neighborhoods and places of worship</w:t>
      </w:r>
      <w:r w:rsidRPr="00D01066">
        <w:rPr>
          <w:sz w:val="16"/>
        </w:rPr>
        <w:t>. Under these new directives for the Ramadan period, neighborhood-level officials are legally permitted to enter and search Uyghur homes to confirm that their occupants are not conducting illegal religious activities.</w:t>
      </w:r>
      <w:r w:rsidR="007E1293" w:rsidRPr="00D01066">
        <w:rPr>
          <w:sz w:val="16"/>
        </w:rPr>
        <w:t xml:space="preserve"> </w:t>
      </w:r>
      <w:r w:rsidRPr="00D01066">
        <w:rPr>
          <w:sz w:val="16"/>
        </w:rPr>
        <w:t xml:space="preserve">A report from the Uyghur Human Rights Project (UHRP) even claims that Muslims in Xinjiang suffer government-imposed internet restrictions that amount to a virtual cage. According to UHRP Director </w:t>
      </w:r>
      <w:proofErr w:type="spellStart"/>
      <w:r w:rsidRPr="00D01066">
        <w:rPr>
          <w:sz w:val="16"/>
        </w:rPr>
        <w:t>Alim</w:t>
      </w:r>
      <w:proofErr w:type="spellEnd"/>
      <w:r w:rsidRPr="00D01066">
        <w:rPr>
          <w:sz w:val="16"/>
        </w:rPr>
        <w:t xml:space="preserve"> </w:t>
      </w:r>
      <w:proofErr w:type="spellStart"/>
      <w:r w:rsidRPr="00D01066">
        <w:rPr>
          <w:sz w:val="16"/>
        </w:rPr>
        <w:t>Seytoff</w:t>
      </w:r>
      <w:proofErr w:type="spellEnd"/>
      <w:r w:rsidRPr="00D01066">
        <w:rPr>
          <w:sz w:val="16"/>
        </w:rPr>
        <w:t xml:space="preserve">, these “unprecedented controls” reflect the CCP’s “fear that an open online environment in East Turkestan will expose egregious human rights abuses committed against the Uyghur people under their administration.” </w:t>
      </w:r>
      <w:proofErr w:type="spellStart"/>
      <w:r w:rsidRPr="00D01066">
        <w:rPr>
          <w:sz w:val="16"/>
        </w:rPr>
        <w:t>Seytoff</w:t>
      </w:r>
      <w:proofErr w:type="spellEnd"/>
      <w:r w:rsidRPr="00D01066">
        <w:rPr>
          <w:sz w:val="16"/>
        </w:rPr>
        <w:t xml:space="preserve"> goes on to argue that “Chinese authorities can, at will, imprison </w:t>
      </w:r>
      <w:proofErr w:type="spellStart"/>
      <w:r w:rsidRPr="00D01066">
        <w:rPr>
          <w:sz w:val="16"/>
        </w:rPr>
        <w:t>Uyghurs</w:t>
      </w:r>
      <w:proofErr w:type="spellEnd"/>
      <w:r w:rsidRPr="00D01066">
        <w:rPr>
          <w:sz w:val="16"/>
        </w:rPr>
        <w:t xml:space="preserve"> who peacefully express dissent online and deny </w:t>
      </w:r>
      <w:proofErr w:type="spellStart"/>
      <w:r w:rsidRPr="00D01066">
        <w:rPr>
          <w:sz w:val="16"/>
        </w:rPr>
        <w:t>Uyghurs</w:t>
      </w:r>
      <w:proofErr w:type="spellEnd"/>
      <w:r w:rsidRPr="00D01066">
        <w:rPr>
          <w:sz w:val="16"/>
        </w:rPr>
        <w:t xml:space="preserve"> access to the internet at the flick of a switch.” According the report, such regulation of the internet has brought about the arrest, conviction, and harsh sentencing of numerous Uyghur internet users, webmasters, and bloggers.</w:t>
      </w:r>
      <w:r w:rsidR="007E1293" w:rsidRPr="00D01066">
        <w:rPr>
          <w:sz w:val="16"/>
        </w:rPr>
        <w:t xml:space="preserve"> </w:t>
      </w:r>
      <w:r w:rsidRPr="007E1293">
        <w:rPr>
          <w:rStyle w:val="StyleUnderline"/>
        </w:rPr>
        <w:t>The Chinese government has</w:t>
      </w:r>
      <w:r w:rsidRPr="00D01066">
        <w:rPr>
          <w:sz w:val="16"/>
        </w:rPr>
        <w:t xml:space="preserve"> thus far </w:t>
      </w:r>
      <w:r w:rsidRPr="007E1293">
        <w:rPr>
          <w:rStyle w:val="StyleUnderline"/>
        </w:rPr>
        <w:t xml:space="preserve">refused to acknowledge the legitimacy of Uyghur grievances, </w:t>
      </w:r>
      <w:r w:rsidRPr="0003799B">
        <w:rPr>
          <w:rStyle w:val="Emphasis"/>
        </w:rPr>
        <w:t>labeling any such criticism</w:t>
      </w:r>
      <w:r w:rsidRPr="007E1293">
        <w:rPr>
          <w:rStyle w:val="StyleUnderline"/>
        </w:rPr>
        <w:t xml:space="preserve"> an attempt to foster</w:t>
      </w:r>
      <w:r w:rsidRPr="00D01066">
        <w:rPr>
          <w:sz w:val="16"/>
        </w:rPr>
        <w:t xml:space="preserve"> separatism, religious extremism, or </w:t>
      </w:r>
      <w:r w:rsidRPr="007E1293">
        <w:rPr>
          <w:rStyle w:val="StyleUnderline"/>
        </w:rPr>
        <w:t xml:space="preserve">terrorism </w:t>
      </w:r>
      <w:r w:rsidRPr="00D01066">
        <w:rPr>
          <w:sz w:val="16"/>
        </w:rPr>
        <w:t xml:space="preserve">in the region. China’s policy of secularism is disproportionately enforced across the country; Buddhists are allowed to practice their religion more freely and other Muslim groups, such as the Chinese-speaking </w:t>
      </w:r>
      <w:proofErr w:type="spellStart"/>
      <w:r w:rsidRPr="00D01066">
        <w:rPr>
          <w:sz w:val="16"/>
        </w:rPr>
        <w:t>Hui</w:t>
      </w:r>
      <w:proofErr w:type="spellEnd"/>
      <w:r w:rsidRPr="00D01066">
        <w:rPr>
          <w:sz w:val="16"/>
        </w:rPr>
        <w:t xml:space="preserve">, are subjected to far less scrutiny and far fewer restrictions than are the </w:t>
      </w:r>
      <w:proofErr w:type="spellStart"/>
      <w:r w:rsidRPr="00D01066">
        <w:rPr>
          <w:sz w:val="16"/>
        </w:rPr>
        <w:t>Uyghurs</w:t>
      </w:r>
      <w:proofErr w:type="spellEnd"/>
      <w:r w:rsidRPr="00D01066">
        <w:rPr>
          <w:sz w:val="16"/>
        </w:rPr>
        <w:t>.</w:t>
      </w:r>
      <w:r w:rsidR="007E1293" w:rsidRPr="00D01066">
        <w:rPr>
          <w:sz w:val="16"/>
        </w:rPr>
        <w:t xml:space="preserve"> </w:t>
      </w:r>
      <w:r w:rsidRPr="007E1293">
        <w:rPr>
          <w:rStyle w:val="StyleUnderline"/>
        </w:rPr>
        <w:t xml:space="preserve">These restrictions and cases of </w:t>
      </w:r>
      <w:r w:rsidRPr="0047088B">
        <w:rPr>
          <w:rStyle w:val="Emphasis"/>
        </w:rPr>
        <w:t>discrimination have provoked violent unrest</w:t>
      </w:r>
      <w:r w:rsidRPr="00D01066">
        <w:rPr>
          <w:sz w:val="16"/>
        </w:rPr>
        <w:t xml:space="preserve"> amongst some Uyghur factions and international Islamist groups, effectively playing into the hands of the Chinese government. After the September 11 terrorist attacks on the United States, Beijing implemented the rhetoric of the Bush administration’s War on Terror, cracking down on Muslim minorities within </w:t>
      </w:r>
      <w:proofErr w:type="spellStart"/>
      <w:r w:rsidRPr="00D01066">
        <w:rPr>
          <w:sz w:val="16"/>
        </w:rPr>
        <w:t>it</w:t>
      </w:r>
      <w:proofErr w:type="spellEnd"/>
      <w:r w:rsidRPr="00D01066">
        <w:rPr>
          <w:sz w:val="16"/>
        </w:rPr>
        <w:t xml:space="preserve"> borders. The CCP relabeled “nationalist” East Turkestan separatists “Pan-</w:t>
      </w:r>
      <w:proofErr w:type="spellStart"/>
      <w:r w:rsidRPr="00D01066">
        <w:rPr>
          <w:sz w:val="16"/>
        </w:rPr>
        <w:t>Turkist</w:t>
      </w:r>
      <w:proofErr w:type="spellEnd"/>
      <w:r w:rsidRPr="00D01066">
        <w:rPr>
          <w:sz w:val="16"/>
        </w:rPr>
        <w:t xml:space="preserve"> counter-revolutionaries.” It further declared that these “religious extremists” and “terrorists” were motivated by jihadi ideology rather than participating in an ethno-national movement. “</w:t>
      </w:r>
      <w:r w:rsidRPr="007E1293">
        <w:rPr>
          <w:rStyle w:val="StyleUnderline"/>
        </w:rPr>
        <w:t xml:space="preserve">The worldwide campaign against terrorism has given Beijing </w:t>
      </w:r>
      <w:r w:rsidRPr="0003799B">
        <w:rPr>
          <w:rStyle w:val="Emphasis"/>
        </w:rPr>
        <w:t>the perfect excuse to crack down harder than ever in Xinjiang</w:t>
      </w:r>
      <w:r w:rsidRPr="00D01066">
        <w:rPr>
          <w:sz w:val="16"/>
        </w:rPr>
        <w:t xml:space="preserve">,” argues Brad Adams, the Asian director for Human Rights Watch. While the rest of China has witnessed a steady thaw in religious restrictions “the </w:t>
      </w:r>
      <w:proofErr w:type="spellStart"/>
      <w:r w:rsidRPr="00D01066">
        <w:rPr>
          <w:sz w:val="16"/>
        </w:rPr>
        <w:t>Uyghurs</w:t>
      </w:r>
      <w:proofErr w:type="spellEnd"/>
      <w:r w:rsidRPr="00D01066">
        <w:rPr>
          <w:sz w:val="16"/>
        </w:rPr>
        <w:t>, like the Tibetans, find that their religion is being used as a tool of control.”</w:t>
      </w:r>
      <w:r w:rsidR="007E1293" w:rsidRPr="00D01066">
        <w:rPr>
          <w:sz w:val="16"/>
        </w:rPr>
        <w:t xml:space="preserve"> </w:t>
      </w:r>
      <w:r w:rsidRPr="00D01066">
        <w:rPr>
          <w:sz w:val="16"/>
        </w:rPr>
        <w:t xml:space="preserve">Despite this forced rebranding by Chinese authorities, the so-called “Uyghur Islamic terrorist threat” remained relatively quiet until 2008. Sporadic clashes between </w:t>
      </w:r>
      <w:proofErr w:type="spellStart"/>
      <w:r w:rsidRPr="00D01066">
        <w:rPr>
          <w:sz w:val="16"/>
        </w:rPr>
        <w:t>Uyghurs</w:t>
      </w:r>
      <w:proofErr w:type="spellEnd"/>
      <w:r w:rsidRPr="00D01066">
        <w:rPr>
          <w:sz w:val="16"/>
        </w:rPr>
        <w:t xml:space="preserve"> and national security forces have occurred since the Beijing Olympics, such as the well-publicized and bloody July 2009 riot in Urumqi that left nearly 200 Han Chinese dead. Though labeled an act of terror by Beijing, the incident is better characterized as a race riot due to deepening tensions between </w:t>
      </w:r>
      <w:proofErr w:type="spellStart"/>
      <w:r w:rsidRPr="00D01066">
        <w:rPr>
          <w:sz w:val="16"/>
        </w:rPr>
        <w:t>Uyghurs</w:t>
      </w:r>
      <w:proofErr w:type="spellEnd"/>
      <w:r w:rsidRPr="00D01066">
        <w:rPr>
          <w:sz w:val="16"/>
        </w:rPr>
        <w:t xml:space="preserve"> and Hans. Xinjiang’s rapid development in recent years has attracted millions of Hans to economic opportunities in the region, opportunities to which </w:t>
      </w:r>
      <w:proofErr w:type="spellStart"/>
      <w:r w:rsidRPr="00D01066">
        <w:rPr>
          <w:sz w:val="16"/>
        </w:rPr>
        <w:t>Uyghurs</w:t>
      </w:r>
      <w:proofErr w:type="spellEnd"/>
      <w:r w:rsidRPr="00D01066">
        <w:rPr>
          <w:sz w:val="16"/>
        </w:rPr>
        <w:t xml:space="preserve"> are considered to have far less access. For example, the state-run Xinjiang Production and Construction Corps, which operates many commercial, industrial, and agricultural enterprises in the region, has listed Han ethnicity as an occupational requirement in past hiring advertisements.</w:t>
      </w:r>
      <w:r w:rsidR="007E1293" w:rsidRPr="00D01066">
        <w:rPr>
          <w:sz w:val="16"/>
        </w:rPr>
        <w:t xml:space="preserve"> </w:t>
      </w:r>
      <w:r w:rsidRPr="007E1293">
        <w:rPr>
          <w:rStyle w:val="StyleUnderline"/>
        </w:rPr>
        <w:t xml:space="preserve">Chinese government propaganda branding </w:t>
      </w:r>
      <w:proofErr w:type="spellStart"/>
      <w:r w:rsidRPr="007E1293">
        <w:rPr>
          <w:rStyle w:val="StyleUnderline"/>
        </w:rPr>
        <w:t>Uyghurs</w:t>
      </w:r>
      <w:proofErr w:type="spellEnd"/>
      <w:r w:rsidRPr="007E1293">
        <w:rPr>
          <w:rStyle w:val="StyleUnderline"/>
        </w:rPr>
        <w:t xml:space="preserve"> terrorists has </w:t>
      </w:r>
      <w:proofErr w:type="spellStart"/>
      <w:r w:rsidRPr="007E1293">
        <w:rPr>
          <w:rStyle w:val="StyleUnderline"/>
        </w:rPr>
        <w:t>lead</w:t>
      </w:r>
      <w:proofErr w:type="spellEnd"/>
      <w:r w:rsidRPr="007E1293">
        <w:rPr>
          <w:rStyle w:val="StyleUnderline"/>
        </w:rPr>
        <w:t xml:space="preserve"> to ethnic stereotyping that has spread fear and institutionalized anti-Uyghur sentiment among Han Chinese.</w:t>
      </w:r>
      <w:r w:rsidRPr="00D01066">
        <w:rPr>
          <w:sz w:val="16"/>
        </w:rPr>
        <w:t xml:space="preserve"> </w:t>
      </w:r>
      <w:proofErr w:type="spellStart"/>
      <w:r w:rsidRPr="00D01066">
        <w:rPr>
          <w:sz w:val="16"/>
        </w:rPr>
        <w:t>Uyghurs</w:t>
      </w:r>
      <w:proofErr w:type="spellEnd"/>
      <w:r w:rsidRPr="00D01066">
        <w:rPr>
          <w:sz w:val="16"/>
        </w:rPr>
        <w:t xml:space="preserve"> who travel to other parts of China often face harassment by local police and are routinely refused accommodation in hotels; those who remain in Xinjiang are subjected to house visits and security checks far more than are their Han neighbors. Sharon </w:t>
      </w:r>
      <w:proofErr w:type="spellStart"/>
      <w:r w:rsidRPr="00D01066">
        <w:rPr>
          <w:sz w:val="16"/>
        </w:rPr>
        <w:t>Hom</w:t>
      </w:r>
      <w:proofErr w:type="spellEnd"/>
      <w:r w:rsidRPr="00D01066">
        <w:rPr>
          <w:sz w:val="16"/>
        </w:rPr>
        <w:t xml:space="preserve">, executive director of Human Rights in China, has asserted that </w:t>
      </w:r>
      <w:r w:rsidRPr="007E1293">
        <w:rPr>
          <w:rStyle w:val="StyleUnderline"/>
        </w:rPr>
        <w:t>Uyghur nationalism is perceived by Beijing as an “ethno-nationalist threat to the Chinese state.”</w:t>
      </w:r>
      <w:r w:rsidRPr="00D01066">
        <w:rPr>
          <w:sz w:val="16"/>
        </w:rPr>
        <w:t xml:space="preserve"> Because Uyghur ethnic identity is considered to be grounded in Islam, “</w:t>
      </w:r>
      <w:r w:rsidRPr="009D6BC4">
        <w:rPr>
          <w:rStyle w:val="Emphasis"/>
        </w:rPr>
        <w:t>China has taken draconian steps to smother Islam as a means of subordinating [Uyghur] nationalist sentiment.</w:t>
      </w:r>
      <w:r w:rsidRPr="007E1293">
        <w:rPr>
          <w:rStyle w:val="StyleUnderline"/>
        </w:rPr>
        <w:t>”</w:t>
      </w:r>
      <w:r w:rsidR="007E1293" w:rsidRPr="00D01066">
        <w:rPr>
          <w:sz w:val="16"/>
        </w:rPr>
        <w:t xml:space="preserve"> </w:t>
      </w:r>
      <w:r w:rsidRPr="00D01066">
        <w:rPr>
          <w:sz w:val="16"/>
        </w:rPr>
        <w:t xml:space="preserve">Within the past two years, </w:t>
      </w:r>
      <w:r w:rsidRPr="007E1293">
        <w:rPr>
          <w:rStyle w:val="StyleUnderline"/>
        </w:rPr>
        <w:t>national security forces have used lethal force against crowds of unarmed Uyghur protesters on multiple occasions.</w:t>
      </w:r>
      <w:r w:rsidRPr="00D01066">
        <w:rPr>
          <w:sz w:val="16"/>
        </w:rPr>
        <w:t xml:space="preserve"> Police fired live ammunition into crowds in Xinjiang last year, once during the protesting of a mosque closure and, on another occasion, to prevent a group of </w:t>
      </w:r>
      <w:proofErr w:type="spellStart"/>
      <w:r w:rsidRPr="00D01066">
        <w:rPr>
          <w:sz w:val="16"/>
        </w:rPr>
        <w:t>Uyghurs</w:t>
      </w:r>
      <w:proofErr w:type="spellEnd"/>
      <w:r w:rsidRPr="00D01066">
        <w:rPr>
          <w:sz w:val="16"/>
        </w:rPr>
        <w:t xml:space="preserve"> from entering a mosque to celebrate a religious festival. According to Chinese state media, authorities detained 380 </w:t>
      </w:r>
      <w:proofErr w:type="spellStart"/>
      <w:r w:rsidRPr="00D01066">
        <w:rPr>
          <w:sz w:val="16"/>
        </w:rPr>
        <w:t>Uyghurs</w:t>
      </w:r>
      <w:proofErr w:type="spellEnd"/>
      <w:r w:rsidRPr="00D01066">
        <w:rPr>
          <w:sz w:val="16"/>
        </w:rPr>
        <w:t xml:space="preserve"> in a “month-long crackdown on violence” earlier this summer. Recent spouts of violence in Urumqi, the capital city of Xinjiang, against the Chinese government’s discriminatory policies—including the May 22 North Park Street bombing, the Urumqi train station attack, and the Kunming stabbings—have accounted for 80 deaths and over 200 injuries. </w:t>
      </w:r>
      <w:r w:rsidRPr="007E1293">
        <w:rPr>
          <w:rStyle w:val="StyleUnderline"/>
        </w:rPr>
        <w:t xml:space="preserve">The Chinese government has </w:t>
      </w:r>
      <w:r w:rsidRPr="005C18D4">
        <w:rPr>
          <w:rStyle w:val="Emphasis"/>
        </w:rPr>
        <w:t>dodged responsibility for the violence,</w:t>
      </w:r>
      <w:r w:rsidRPr="005C18D4">
        <w:rPr>
          <w:rStyle w:val="StyleUnderline"/>
        </w:rPr>
        <w:t xml:space="preserve"> </w:t>
      </w:r>
      <w:r w:rsidRPr="007E1293">
        <w:rPr>
          <w:rStyle w:val="StyleUnderline"/>
        </w:rPr>
        <w:t>arguing that the attacks are the work of foreign-inspired religious extremists and are unrelated to policies pursued by Beijing.</w:t>
      </w:r>
      <w:r w:rsidR="007E1293">
        <w:rPr>
          <w:rStyle w:val="StyleUnderline"/>
        </w:rPr>
        <w:t xml:space="preserve"> </w:t>
      </w:r>
      <w:r w:rsidRPr="007E1293">
        <w:rPr>
          <w:rStyle w:val="StyleUnderline"/>
        </w:rPr>
        <w:t>Despite claiming external threat, the PRC’s counterterrorism efforts have been directed domestically toward Uyghur cultural expression.</w:t>
      </w:r>
      <w:r w:rsidRPr="00D01066">
        <w:rPr>
          <w:sz w:val="16"/>
        </w:rPr>
        <w:t xml:space="preserve"> Xinjiang’s </w:t>
      </w:r>
      <w:proofErr w:type="spellStart"/>
      <w:r w:rsidRPr="007E1293">
        <w:rPr>
          <w:rStyle w:val="StyleUnderline"/>
        </w:rPr>
        <w:t>Uyghurs</w:t>
      </w:r>
      <w:proofErr w:type="spellEnd"/>
      <w:r w:rsidRPr="007E1293">
        <w:rPr>
          <w:rStyle w:val="StyleUnderline"/>
        </w:rPr>
        <w:t xml:space="preserve"> have become collateral victims of foreign terrorism and scapegoats for Chinese fears of radical separatism, further jeopardizing their already dwindling civil rights. </w:t>
      </w:r>
      <w:r w:rsidRPr="00D01066">
        <w:rPr>
          <w:rStyle w:val="Emphasis"/>
        </w:rPr>
        <w:t>Beijing’s systematic steps to suppress Uyghur Muslims reflects an agenda that seeks to eliminate the perceived threat of ethnic separatism and stifle unique, distinctive cultures that deviate from the CCP’s idealized, singular, national mold. The degree and selectivity of the CCP’s deliberate acts of discrimination and the accompanying restrictions placed on Uyghur freedoms are appalling</w:t>
      </w:r>
      <w:r w:rsidRPr="00D01066">
        <w:rPr>
          <w:sz w:val="16"/>
        </w:rPr>
        <w:t>, and must be checked by international actors.</w:t>
      </w:r>
      <w:r w:rsidRPr="007E1293">
        <w:rPr>
          <w:rStyle w:val="StyleUnderline"/>
        </w:rPr>
        <w:t xml:space="preserve"> </w:t>
      </w:r>
      <w:r w:rsidRPr="004A4A63">
        <w:rPr>
          <w:rStyle w:val="Emphasis"/>
        </w:rPr>
        <w:t>Urgent action, greater attention</w:t>
      </w:r>
      <w:r w:rsidRPr="007E1293">
        <w:rPr>
          <w:rStyle w:val="StyleUnderline"/>
        </w:rPr>
        <w:t xml:space="preserve">, </w:t>
      </w:r>
      <w:r w:rsidRPr="00D01066">
        <w:rPr>
          <w:sz w:val="16"/>
        </w:rPr>
        <w:t>increased aid, and political support</w:t>
      </w:r>
      <w:r w:rsidRPr="007E1293">
        <w:rPr>
          <w:rStyle w:val="StyleUnderline"/>
        </w:rPr>
        <w:t xml:space="preserve"> are </w:t>
      </w:r>
      <w:r w:rsidRPr="00D01066">
        <w:rPr>
          <w:sz w:val="16"/>
        </w:rPr>
        <w:t xml:space="preserve">all </w:t>
      </w:r>
      <w:r w:rsidRPr="007E1293">
        <w:rPr>
          <w:rStyle w:val="StyleUnderline"/>
        </w:rPr>
        <w:t xml:space="preserve">needed in order to defend these peoples’ intrinsic rights and </w:t>
      </w:r>
      <w:r w:rsidRPr="00D01066">
        <w:rPr>
          <w:rStyle w:val="Emphasis"/>
        </w:rPr>
        <w:t>protect their culture from forcible extinction.</w:t>
      </w:r>
    </w:p>
    <w:p w:rsidR="00632669" w:rsidRDefault="0092170E" w:rsidP="0092170E">
      <w:pPr>
        <w:pStyle w:val="Heading3"/>
      </w:pPr>
      <w:r>
        <w:t xml:space="preserve">--Discourse Key </w:t>
      </w:r>
    </w:p>
    <w:p w:rsidR="000852AA" w:rsidRDefault="000852AA" w:rsidP="003C67C6"/>
    <w:p w:rsidR="00632669" w:rsidRPr="00632669" w:rsidRDefault="0000441F" w:rsidP="0000441F">
      <w:pPr>
        <w:pStyle w:val="Heading4"/>
      </w:pPr>
      <w:r>
        <w:t xml:space="preserve">Discourse surrounding </w:t>
      </w:r>
      <w:proofErr w:type="spellStart"/>
      <w:proofErr w:type="gramStart"/>
      <w:r>
        <w:t>Uyghurs</w:t>
      </w:r>
      <w:proofErr w:type="spellEnd"/>
      <w:r>
        <w:t xml:space="preserve"> </w:t>
      </w:r>
      <w:r w:rsidR="00632669" w:rsidRPr="00632669">
        <w:t xml:space="preserve"> </w:t>
      </w:r>
      <w:r w:rsidR="006E0D9E">
        <w:t>is</w:t>
      </w:r>
      <w:proofErr w:type="gramEnd"/>
      <w:r w:rsidR="006E0D9E">
        <w:t xml:space="preserve"> critically important to </w:t>
      </w:r>
    </w:p>
    <w:p w:rsidR="0041719B" w:rsidRDefault="00905C98" w:rsidP="003C67C6">
      <w:r w:rsidRPr="00905C98">
        <w:rPr>
          <w:rStyle w:val="Style13ptBold"/>
        </w:rPr>
        <w:t>Jai 15</w:t>
      </w:r>
      <w:r>
        <w:t xml:space="preserve"> (</w:t>
      </w:r>
      <w:proofErr w:type="spellStart"/>
      <w:r w:rsidR="00B52AD2">
        <w:t>Kehaulani</w:t>
      </w:r>
      <w:proofErr w:type="spellEnd"/>
      <w:r w:rsidR="00B52AD2">
        <w:t xml:space="preserve"> Jai-Student, Scripps College Academy Tutor at Scripps College written under the guidance of </w:t>
      </w:r>
      <w:r w:rsidR="00933A8E">
        <w:t xml:space="preserve">Dr. </w:t>
      </w:r>
      <w:r w:rsidR="00B52AD2" w:rsidRPr="00B52AD2">
        <w:t>Thomas Kim</w:t>
      </w:r>
      <w:r w:rsidR="00933A8E">
        <w:t xml:space="preserve"> </w:t>
      </w:r>
      <w:r w:rsidR="00933A8E" w:rsidRPr="00933A8E">
        <w:t>Associate Professor of Politics</w:t>
      </w:r>
      <w:r w:rsidR="00115146">
        <w:t xml:space="preserve"> </w:t>
      </w:r>
      <w:r w:rsidR="00A22074">
        <w:t xml:space="preserve">and </w:t>
      </w:r>
      <w:r w:rsidR="00115146">
        <w:t>Professor Claire Li</w:t>
      </w:r>
      <w:r w:rsidR="00A22074">
        <w:t xml:space="preserve"> submitted for publication. </w:t>
      </w:r>
      <w:r w:rsidR="0009358B">
        <w:t>“</w:t>
      </w:r>
      <w:r w:rsidR="0041719B">
        <w:t>Crackdown and Consent: China’s War on Terror and the Strategic Creation of a Public Discourse in the U.S.</w:t>
      </w:r>
      <w:r w:rsidR="0009358B">
        <w:t>”</w:t>
      </w:r>
      <w:r>
        <w:t xml:space="preserve">, </w:t>
      </w:r>
      <w:hyperlink r:id="rId12" w:history="1">
        <w:r w:rsidRPr="00A15D82">
          <w:rPr>
            <w:rStyle w:val="Hyperlink"/>
          </w:rPr>
          <w:t>https://www.google.com/url?sa=t&amp;rct=j&amp;q=&amp;esrc=s&amp;source=web&amp;cd=2&amp;cad=rja&amp;uact=8&amp;ved=0ahUKEwjGo5qVitXNAhXLlx4KHfb_DOkQFggnMAE&amp;url=http%3A%2F%2Fscholarship.claremont.edu%2Fcgi%2Fviewcontent.cgi%3Farticle%3D1818%26context%3Dscripps_theses&amp;usg=AFQjCNGWZMVQ_YgZfMbW9YdI_c_RvvIHqQ&amp;sig2=wmz4hF1DwxKY_2YzIBDL_w</w:t>
        </w:r>
      </w:hyperlink>
      <w:r>
        <w:t xml:space="preserve"> , 12.14.15)</w:t>
      </w:r>
    </w:p>
    <w:p w:rsidR="00632669" w:rsidRPr="00632669" w:rsidRDefault="00632669" w:rsidP="003C67C6">
      <w:pPr>
        <w:rPr>
          <w:rStyle w:val="StyleUnderline"/>
        </w:rPr>
      </w:pPr>
      <w:r w:rsidRPr="00632669">
        <w:rPr>
          <w:rStyle w:val="StyleUnderline"/>
        </w:rPr>
        <w:t>The existence of</w:t>
      </w:r>
      <w:r w:rsidRPr="00632669">
        <w:rPr>
          <w:sz w:val="16"/>
        </w:rPr>
        <w:t xml:space="preserve"> these three </w:t>
      </w:r>
      <w:r w:rsidRPr="00632669">
        <w:rPr>
          <w:rStyle w:val="StyleUnderline"/>
        </w:rPr>
        <w:t>competing frames is indicative of conflicting beliefs about the Uyghur</w:t>
      </w:r>
      <w:r w:rsidRPr="00632669">
        <w:rPr>
          <w:sz w:val="16"/>
        </w:rPr>
        <w:t xml:space="preserve"> within the U.S. government over time, and </w:t>
      </w:r>
      <w:r w:rsidRPr="00632669">
        <w:rPr>
          <w:rStyle w:val="Emphasis"/>
        </w:rPr>
        <w:t>points to the critical importance of tracking the multiple discourses created and perpetuated</w:t>
      </w:r>
      <w:r w:rsidRPr="00632669">
        <w:rPr>
          <w:sz w:val="16"/>
        </w:rPr>
        <w:t xml:space="preserve"> after 9/11. Although </w:t>
      </w:r>
      <w:r w:rsidRPr="00632669">
        <w:rPr>
          <w:rStyle w:val="StyleUnderline"/>
        </w:rPr>
        <w:t>many scholars, in their examination of the war on terror and repression of the Uyghur, either assign the U.S. the role of the willing partner in China’s campaign to crackdown on Xinjiang, or the voice of dissent</w:t>
      </w:r>
      <w:r w:rsidRPr="00632669">
        <w:rPr>
          <w:sz w:val="16"/>
        </w:rPr>
        <w:t xml:space="preserve">, it is clear from a thorough examination of these official statements that </w:t>
      </w:r>
      <w:r w:rsidRPr="00632669">
        <w:rPr>
          <w:rStyle w:val="StyleUnderline"/>
        </w:rPr>
        <w:t>the U.S. narrative cannot be reduced into either binary view</w:t>
      </w:r>
      <w:r w:rsidRPr="00632669">
        <w:rPr>
          <w:sz w:val="16"/>
        </w:rPr>
        <w:t>. First, prior to 9/11 the U.S. projected the “Uyghur as victim” frame, in which China was strongly criticized for human rights violations toward the Uyghur in Xinjiang. In the months following 9/11, this narrative did not change much, but instead was extended to include U.S. official condemnation of China’s leveraging of the war on terror to justify the harsh repression of the Uyghur. The U.S. decision to not immediately adopt China’s “Uyghur as terrorist” frame can be attributed to the fact that the U.S., prior to 9/11, consistently interpreted the Uyghur as human rights victims.</w:t>
      </w:r>
      <w:r w:rsidRPr="00632669">
        <w:rPr>
          <w:rStyle w:val="StyleUnderline"/>
        </w:rPr>
        <w:t xml:space="preserve"> </w:t>
      </w:r>
      <w:r w:rsidRPr="00632669">
        <w:rPr>
          <w:sz w:val="16"/>
        </w:rPr>
        <w:t xml:space="preserve">Therefore our government did not suddenly and wholesale adopt a new frame that directly contradicted the prior narrative. However, as time progressed, a third and fourth frame appeared in U.S. official documents. These frames look less favorably upon the Uyghur, and are more supportive of China’s actions in Xinjiang. Not only did time affect the language of political discourse about the Uyghur, but the existence of multiple state entities also contributed to the projection of multiple frames. For example, the CECC, as a committee tasked with monitoring “human rights and the development of the rule of law in China,” tends to publish documents that call for more rights for this minority group.77 On the other hand, global terrorism reports published by the State Department directly refer to Uyghur terrorism. Therefore, though many agree that China leverages the war on terror to kill two birds with one stone by improving its international legitimacy and consolidating power over a historically problematic ethnic minority, a complete analysis of the Uyghur issue requires an examination of the multiple frames the U.S. projected in response to China’s own “war on terror.” Furthermore, an analysis of these four frames supports the idea that </w:t>
      </w:r>
      <w:r w:rsidRPr="00632669">
        <w:rPr>
          <w:rStyle w:val="StyleUnderline"/>
        </w:rPr>
        <w:t xml:space="preserve">9/11 changed the discourse around not only the Uyghur, but also other Muslim communities around the world. </w:t>
      </w:r>
      <w:r w:rsidRPr="00632669">
        <w:rPr>
          <w:sz w:val="16"/>
        </w:rPr>
        <w:t xml:space="preserve">Although many criticize the harsh persecution of Muslim minorities, others frame these groups as terrorists. It is clear that U.S. is not immune to this international trend, as evidenced by the shifting discourse on the Uyghur in official statements. </w:t>
      </w:r>
      <w:r w:rsidRPr="00632669">
        <w:rPr>
          <w:rStyle w:val="StyleUnderline"/>
        </w:rPr>
        <w:t xml:space="preserve">What </w:t>
      </w:r>
      <w:r w:rsidRPr="00632669">
        <w:rPr>
          <w:rStyle w:val="Emphasis"/>
        </w:rPr>
        <w:t>is still unclear is the extent to which the U.S. will cooperate in China’s “war” against Uyghur terrorism</w:t>
      </w:r>
      <w:r w:rsidRPr="00632669">
        <w:rPr>
          <w:rStyle w:val="StyleUnderline"/>
        </w:rPr>
        <w:t>, and any corresponding and possibly new frames which both China and the U.S. have yet to project onto the Uyghur issue in Xinjiang.</w:t>
      </w:r>
    </w:p>
    <w:p w:rsidR="00632669" w:rsidRDefault="00632669" w:rsidP="003C67C6"/>
    <w:p w:rsidR="00632669" w:rsidRDefault="00632669" w:rsidP="003C67C6"/>
    <w:p w:rsidR="00FA4736" w:rsidRDefault="00FA4736" w:rsidP="00FA4736">
      <w:pPr>
        <w:pStyle w:val="Heading3"/>
      </w:pPr>
      <w:r>
        <w:t xml:space="preserve">--Their </w:t>
      </w:r>
      <w:proofErr w:type="spellStart"/>
      <w:proofErr w:type="gramStart"/>
      <w:r>
        <w:t>ev</w:t>
      </w:r>
      <w:proofErr w:type="spellEnd"/>
      <w:proofErr w:type="gramEnd"/>
    </w:p>
    <w:p w:rsidR="00FA4736" w:rsidRDefault="00FA4736" w:rsidP="00FA4736"/>
    <w:p w:rsidR="00FA4736" w:rsidRPr="00FA4736" w:rsidRDefault="00FA4736" w:rsidP="00FA4736">
      <w:pPr>
        <w:pStyle w:val="Heading4"/>
      </w:pPr>
      <w:r>
        <w:t>Their evidence concedes threat construction and China has ramped up repression significantly in the status quo</w:t>
      </w:r>
    </w:p>
    <w:p w:rsidR="00FA4736" w:rsidRPr="00580FE9" w:rsidRDefault="00FA4736" w:rsidP="00FA4736">
      <w:r w:rsidRPr="00580FE9">
        <w:rPr>
          <w:rFonts w:eastAsiaTheme="majorEastAsia" w:cstheme="majorBidi"/>
          <w:b/>
          <w:iCs/>
          <w:sz w:val="26"/>
        </w:rPr>
        <w:t>Potter, 2013</w:t>
      </w:r>
      <w:r w:rsidRPr="00580FE9">
        <w:t xml:space="preserve"> – assistant professor of public policy and political science at the University of Michigan (Philip B. K. Potter, “Terrorism in China Growing Threats with Global Implications,” Strategic Studies Quarterly, winter 2013, http://www.au.af.mil/au/ssq/digital/pdf/wint</w:t>
      </w:r>
      <w:r w:rsidR="00644C6B">
        <w:t>er_13/2013winter-Potter.pdf)</w:t>
      </w:r>
    </w:p>
    <w:p w:rsidR="00FA4736" w:rsidRPr="00EB182F" w:rsidRDefault="00FA4736" w:rsidP="00FA4736">
      <w:pPr>
        <w:rPr>
          <w:rStyle w:val="Style13ptBold"/>
          <w:b w:val="0"/>
          <w:bCs w:val="0"/>
          <w:sz w:val="12"/>
        </w:rPr>
      </w:pPr>
      <w:r w:rsidRPr="00EB182F">
        <w:rPr>
          <w:sz w:val="12"/>
        </w:rPr>
        <w:t xml:space="preserve">The Threat of Terrorism from Xinjiang </w:t>
      </w:r>
      <w:r w:rsidRPr="00EB182F">
        <w:rPr>
          <w:rStyle w:val="StyleUnderline"/>
          <w:sz w:val="12"/>
        </w:rPr>
        <w:t>Terrorist incidents have occurred in China with increasing frequency since the late 1980s as the result of the grievances of non-Han ethnic minorities, particularly the Uyghur</w:t>
      </w:r>
      <w:r w:rsidRPr="00EB182F">
        <w:rPr>
          <w:sz w:val="12"/>
        </w:rPr>
        <w:t xml:space="preserve">s.4 </w:t>
      </w:r>
      <w:r w:rsidRPr="00EB182F">
        <w:rPr>
          <w:rStyle w:val="StyleUnderline"/>
          <w:sz w:val="12"/>
        </w:rPr>
        <w:t xml:space="preserve">These grievances generally center on the perception that the </w:t>
      </w:r>
      <w:proofErr w:type="spellStart"/>
      <w:r w:rsidRPr="00EB182F">
        <w:rPr>
          <w:rStyle w:val="StyleUnderline"/>
          <w:sz w:val="12"/>
        </w:rPr>
        <w:t>Uyghurs</w:t>
      </w:r>
      <w:proofErr w:type="spellEnd"/>
      <w:r w:rsidRPr="00EB182F">
        <w:rPr>
          <w:rStyle w:val="StyleUnderline"/>
          <w:sz w:val="12"/>
        </w:rPr>
        <w:t>’ culture and grip on Xinjiang is under attack</w:t>
      </w:r>
      <w:r w:rsidRPr="00EB182F">
        <w:rPr>
          <w:sz w:val="12"/>
        </w:rPr>
        <w:t xml:space="preserve"> through a growing insistence on the use of Mandarin Chinese in the education system, limitations on religious authorities and practices, and increasing economic inequality.5 While impossible to measure conclusively</w:t>
      </w:r>
      <w:r w:rsidRPr="00EB182F">
        <w:rPr>
          <w:rStyle w:val="StyleUnderline"/>
          <w:sz w:val="12"/>
        </w:rPr>
        <w:t>, Uyghur dissatisfaction appears to have only grown over the past two decades in the face of massive in-migration by ethnically Han Chine</w:t>
      </w:r>
      <w:r w:rsidRPr="00EB182F">
        <w:rPr>
          <w:sz w:val="12"/>
        </w:rPr>
        <w:t xml:space="preserve">se that has increased their representation in the region from just under 7 percent in 1940 to 40 percent today—leaving the </w:t>
      </w:r>
      <w:proofErr w:type="spellStart"/>
      <w:r w:rsidRPr="00EB182F">
        <w:rPr>
          <w:rStyle w:val="StyleUnderline"/>
          <w:sz w:val="12"/>
        </w:rPr>
        <w:t>Uyghurs</w:t>
      </w:r>
      <w:proofErr w:type="spellEnd"/>
      <w:r w:rsidRPr="00EB182F">
        <w:rPr>
          <w:rStyle w:val="StyleUnderline"/>
          <w:sz w:val="12"/>
        </w:rPr>
        <w:t xml:space="preserve"> as a minority in Xinjiang with approximately 45 percent of the population</w:t>
      </w:r>
      <w:r w:rsidRPr="00EB182F">
        <w:rPr>
          <w:sz w:val="12"/>
        </w:rPr>
        <w:t xml:space="preserve">.6 Throughout this analysis, </w:t>
      </w:r>
      <w:r w:rsidRPr="00EB182F">
        <w:rPr>
          <w:rStyle w:val="StyleUnderline"/>
          <w:sz w:val="12"/>
        </w:rPr>
        <w:t>the focus is on the Eastern Turkestan Islamic Movement (ETIM), which is widely regarded as a long-standing terrorist organization and the most active organization currently operating in Xinjiang.</w:t>
      </w:r>
      <w:r w:rsidRPr="00EB182F">
        <w:rPr>
          <w:sz w:val="12"/>
        </w:rPr>
        <w:t xml:space="preserve"> In recent years the </w:t>
      </w:r>
      <w:r w:rsidRPr="00EB182F">
        <w:rPr>
          <w:rStyle w:val="StyleUnderline"/>
          <w:sz w:val="12"/>
        </w:rPr>
        <w:t>ETIM has begun referring to itself as the Turkistan Islamic Party (TIP) or the Eastern Turkistan Islamic Party</w:t>
      </w:r>
      <w:r w:rsidRPr="00EB182F">
        <w:rPr>
          <w:sz w:val="12"/>
        </w:rPr>
        <w:t xml:space="preserve"> </w:t>
      </w:r>
      <w:r w:rsidRPr="00EB182F">
        <w:rPr>
          <w:rStyle w:val="StyleUnderline"/>
          <w:sz w:val="12"/>
        </w:rPr>
        <w:t>(ETIP).</w:t>
      </w:r>
      <w:r w:rsidRPr="00EB182F">
        <w:rPr>
          <w:sz w:val="12"/>
        </w:rPr>
        <w:t xml:space="preserve">7 While Chinese sources identify a substantial number of organizations operating in Xinjiang, </w:t>
      </w:r>
      <w:r w:rsidRPr="0087464C">
        <w:rPr>
          <w:rStyle w:val="Emphasis"/>
          <w:highlight w:val="cyan"/>
        </w:rPr>
        <w:t>the best evidence indicates that most are passing groupings of individuals, not terrorist organizations as identified by standard definitions.</w:t>
      </w:r>
      <w:r w:rsidRPr="0087464C">
        <w:rPr>
          <w:sz w:val="12"/>
          <w:highlight w:val="cyan"/>
        </w:rPr>
        <w:t xml:space="preserve"> </w:t>
      </w:r>
      <w:r w:rsidRPr="0087464C">
        <w:rPr>
          <w:rStyle w:val="Emphasis"/>
          <w:highlight w:val="cyan"/>
        </w:rPr>
        <w:t>This is perhaps unsurprising given the government’s incentive to exaggerate the extent of the immediate terrorist threat to justify (both at home and abroad) the extensive security apparatus that is primarily in place to subdue ethno-nationalist mobilization and separatism.</w:t>
      </w:r>
      <w:r w:rsidRPr="00580FE9">
        <w:t xml:space="preserve"> </w:t>
      </w:r>
      <w:r w:rsidRPr="00EB182F">
        <w:rPr>
          <w:sz w:val="12"/>
        </w:rPr>
        <w:t xml:space="preserve">The collapse of the Soviet Union led to the establishment of new states along the western border of China. These states contain titular populations with ethnic and religious characteristics more closely resembling those of western China’s long-restive non-Han populations, and this has contributed to an upsurge in Uyghur nationalism. The expectation that the collapse of the USSR would precipitate weakness in the Chinese state—a perception strengthened by the 1989 events in Tiananmen Square—further emboldened separatism.8 However, Beijing’s response to this threat was immediate and repressive. The government was successful in preventing both terrorist attacks and the ability of these organizations to grow and operate. Separatist violence has remained limited in scope and largely confined to Xinjiang, with terrorist organizations too weak to conduct attacks in eastern China where they would have the most significant political effect. The political divides between eastern and western China are increasingly clear. The security presence in Xinjiang is enormous, both in terms of manpower and spending. Over the past several years, </w:t>
      </w:r>
      <w:r w:rsidRPr="0087464C">
        <w:rPr>
          <w:rStyle w:val="StyleUnderline"/>
          <w:highlight w:val="cyan"/>
        </w:rPr>
        <w:t>the government has increased security with numerous “strike hard” campaigns in</w:t>
      </w:r>
      <w:r w:rsidRPr="00EB182F">
        <w:rPr>
          <w:rStyle w:val="StyleUnderline"/>
        </w:rPr>
        <w:t xml:space="preserve"> which suspected nationalists were rounded up and communication and mobility were severely curtained. In reality, the extent and reach of the security apparatus in Xinjiang would be utterly alien to an average Han Chinese resident of, for example, Shanghai. </w:t>
      </w:r>
      <w:r w:rsidRPr="0087464C">
        <w:rPr>
          <w:rStyle w:val="Emphasis"/>
          <w:highlight w:val="cyan"/>
        </w:rPr>
        <w:t>Xinjiang bristles with police, military personnel, security cameras, and checkpoints</w:t>
      </w:r>
      <w:r w:rsidRPr="00EB182F">
        <w:rPr>
          <w:rStyle w:val="Emphasis"/>
        </w:rPr>
        <w:t>.</w:t>
      </w:r>
      <w:r w:rsidRPr="00EB182F">
        <w:rPr>
          <w:rStyle w:val="StyleUnderline"/>
        </w:rPr>
        <w:t xml:space="preserve"> </w:t>
      </w:r>
      <w:r w:rsidRPr="0087464C">
        <w:rPr>
          <w:rStyle w:val="StyleUnderline"/>
          <w:highlight w:val="cyan"/>
        </w:rPr>
        <w:t>Regular searches and identity checks are common</w:t>
      </w:r>
      <w:r w:rsidRPr="00EB182F">
        <w:rPr>
          <w:rStyle w:val="StyleUnderline"/>
        </w:rPr>
        <w:t>place, as are shutdowns of Internet and mobile communication networks</w:t>
      </w:r>
      <w:r w:rsidRPr="00580FE9">
        <w:t xml:space="preserve">.9 </w:t>
      </w:r>
      <w:r w:rsidRPr="00EB182F">
        <w:rPr>
          <w:sz w:val="12"/>
        </w:rPr>
        <w:t xml:space="preserve">Movement between cities, particularly during restive periods, is often limited. While Chinese budgets are opaque, official sources trumpeted a 90-percent increase to the Xinjiang public security budget in 2010 to 2.89 billion </w:t>
      </w:r>
      <w:proofErr w:type="spellStart"/>
      <w:r w:rsidRPr="00EB182F">
        <w:rPr>
          <w:sz w:val="12"/>
        </w:rPr>
        <w:t>yuan</w:t>
      </w:r>
      <w:proofErr w:type="spellEnd"/>
      <w:r w:rsidRPr="00EB182F">
        <w:rPr>
          <w:sz w:val="12"/>
        </w:rPr>
        <w:t xml:space="preserve"> ($423 million).10 This considerable sum, however, is likely dwarfed by central government spending on public security in the region, which amounted to $111 billion in 2010 with an unknown—but certainly considerable—percentage being spent in Xinjiang. In addition, the People’s Liberation Army, which is budgeted separately, is very active in western China and engages in activities commonly associated with domestic security bureaucracies, such as counterterrorism, surveillance, and border protection.11 </w:t>
      </w:r>
      <w:proofErr w:type="gramStart"/>
      <w:r w:rsidRPr="00EB182F">
        <w:rPr>
          <w:sz w:val="12"/>
        </w:rPr>
        <w:t>Yet</w:t>
      </w:r>
      <w:proofErr w:type="gramEnd"/>
      <w:r w:rsidRPr="00EB182F">
        <w:rPr>
          <w:sz w:val="12"/>
        </w:rPr>
        <w:t xml:space="preserve">, despite this massive investment in security, there is potential for increased instability in the future. Over the past decade, the centers of operation of the most important Xinjiang groups—most notably the ETIM/TIP—moved into Afghanistan, Kazakhstan, Tajikistan, and Uzbekistan. </w:t>
      </w:r>
      <w:r w:rsidRPr="00EB182F">
        <w:rPr>
          <w:rStyle w:val="StyleUnderline"/>
          <w:sz w:val="12"/>
        </w:rPr>
        <w:t>The most militant Uyghur separatists have been forced into these volatile neighboring countries, including Pakistan, by the NATO war in Afghanistan and the security crackdown in Xinjiang</w:t>
      </w:r>
      <w:r w:rsidRPr="00EB182F">
        <w:rPr>
          <w:sz w:val="12"/>
        </w:rPr>
        <w:t xml:space="preserve"> and are developing ties with jihadist factions there affiliated with al-Qaeda and the Taliban. </w:t>
      </w:r>
      <w:r w:rsidRPr="00EB182F">
        <w:rPr>
          <w:rStyle w:val="StyleUnderline"/>
          <w:sz w:val="12"/>
        </w:rPr>
        <w:t>This process of displacement has contributed to a web of relationships among key Uyghur terrorist organizations and major terrorist groups throughout the region</w:t>
      </w:r>
      <w:r w:rsidRPr="00EB182F">
        <w:rPr>
          <w:sz w:val="12"/>
        </w:rPr>
        <w:t xml:space="preserve"> (see fig. 1).12 Strong international alliances with capable organizations tend to radicalize and build the capacity of domestic organizations, exacerbating the threat. This cross-fertilization between previously isolated movements leads to more attacks and higher casualty counts through the diffusion of particularly deadly tactics, such as suicide bombings, which China has largely been able to avoid thus far.13 Figure 1 presents a disturbing web of relationships, particularly because it includes al-Qaeda and the Taliban. The depth of these ties has been the subject of some debate. Throughout the 1990s, Chinese authorities went to great lengths to publicly link organizations active in Xinjiang— particularly the ETIM—to al-Qaeda.14 But the best information indicates that prior to 2001, the relationship included some training and funding but relatively little operational cooperation.15 Figure 1. Relationships among regional terrorist organizations </w:t>
      </w:r>
      <w:proofErr w:type="gramStart"/>
      <w:r w:rsidRPr="00EB182F">
        <w:rPr>
          <w:rStyle w:val="StyleUnderline"/>
          <w:sz w:val="12"/>
        </w:rPr>
        <w:t>There</w:t>
      </w:r>
      <w:proofErr w:type="gramEnd"/>
      <w:r w:rsidRPr="00EB182F">
        <w:rPr>
          <w:rStyle w:val="StyleUnderline"/>
          <w:sz w:val="12"/>
        </w:rPr>
        <w:t xml:space="preserve"> is,</w:t>
      </w:r>
      <w:r w:rsidRPr="00EB182F">
        <w:rPr>
          <w:sz w:val="12"/>
        </w:rPr>
        <w:t xml:space="preserve"> however, </w:t>
      </w:r>
      <w:r w:rsidRPr="00EB182F">
        <w:rPr>
          <w:rStyle w:val="StyleUnderline"/>
          <w:sz w:val="12"/>
        </w:rPr>
        <w:t>substantial evidence that more meaningful relationships have developed over the last decade and that the capabilities of terrorists operating in Xinjiang are increasing as a result</w:t>
      </w:r>
      <w:r w:rsidRPr="00EB182F">
        <w:rPr>
          <w:sz w:val="12"/>
        </w:rPr>
        <w:t>. For example</w:t>
      </w:r>
      <w:r w:rsidRPr="00EB182F">
        <w:rPr>
          <w:rStyle w:val="StyleUnderline"/>
          <w:sz w:val="12"/>
        </w:rPr>
        <w:t xml:space="preserve">, in October 2009, Abu </w:t>
      </w:r>
      <w:proofErr w:type="spellStart"/>
      <w:r w:rsidRPr="00EB182F">
        <w:rPr>
          <w:rStyle w:val="StyleUnderline"/>
          <w:sz w:val="12"/>
        </w:rPr>
        <w:t>Yahya</w:t>
      </w:r>
      <w:proofErr w:type="spellEnd"/>
      <w:r w:rsidRPr="00EB182F">
        <w:rPr>
          <w:rStyle w:val="StyleUnderline"/>
          <w:sz w:val="12"/>
        </w:rPr>
        <w:t xml:space="preserve"> al-</w:t>
      </w:r>
      <w:proofErr w:type="spellStart"/>
      <w:r w:rsidRPr="00EB182F">
        <w:rPr>
          <w:rStyle w:val="StyleUnderline"/>
          <w:sz w:val="12"/>
        </w:rPr>
        <w:t>Libi</w:t>
      </w:r>
      <w:proofErr w:type="spellEnd"/>
      <w:r w:rsidRPr="00EB182F">
        <w:rPr>
          <w:rStyle w:val="StyleUnderline"/>
          <w:sz w:val="12"/>
        </w:rPr>
        <w:t xml:space="preserve">, a high-ranking al-Qaeda leader, called on Chinese </w:t>
      </w:r>
      <w:proofErr w:type="spellStart"/>
      <w:r w:rsidRPr="00EB182F">
        <w:rPr>
          <w:rStyle w:val="StyleUnderline"/>
          <w:sz w:val="12"/>
        </w:rPr>
        <w:t>Uyghurs</w:t>
      </w:r>
      <w:proofErr w:type="spellEnd"/>
      <w:r w:rsidRPr="00EB182F">
        <w:rPr>
          <w:rStyle w:val="StyleUnderline"/>
          <w:sz w:val="12"/>
        </w:rPr>
        <w:t xml:space="preserve"> to wage holy war against the Chinese government</w:t>
      </w:r>
      <w:r w:rsidRPr="00EB182F">
        <w:rPr>
          <w:sz w:val="12"/>
        </w:rPr>
        <w:t>, claiming that China would face the same sea of Islamic fighters that brought the Soviet Union to a standstill in Afghanistan. Al-</w:t>
      </w:r>
      <w:proofErr w:type="spellStart"/>
      <w:r w:rsidRPr="00EB182F">
        <w:rPr>
          <w:sz w:val="12"/>
        </w:rPr>
        <w:t>Libi’s</w:t>
      </w:r>
      <w:proofErr w:type="spellEnd"/>
      <w:r w:rsidRPr="00EB182F">
        <w:rPr>
          <w:sz w:val="12"/>
        </w:rPr>
        <w:t xml:space="preserve"> comments point to the increasing interest of the broader jihadist movement as well as al-Qaeda’s central leadership in expanding its reach into Xinjiang. This is fueled by the fact that, at present, </w:t>
      </w:r>
      <w:r w:rsidRPr="00EB182F">
        <w:rPr>
          <w:rStyle w:val="StyleUnderline"/>
          <w:sz w:val="12"/>
        </w:rPr>
        <w:t>the most militant elements of the Uyghur separatist movement appear to be concentrated in North Waziristan, the notoriously unstable and ungoverned tribal region of Pakistan that is home to important elements of the Taliban and al-Qaeda</w:t>
      </w:r>
      <w:r w:rsidRPr="00EB182F">
        <w:rPr>
          <w:sz w:val="12"/>
        </w:rPr>
        <w:t xml:space="preserve">. The ETIM/TIP leadership has been active in the tribal regions of Pakistan for some time. </w:t>
      </w:r>
      <w:r w:rsidRPr="00EB182F">
        <w:rPr>
          <w:rStyle w:val="StyleUnderline"/>
          <w:sz w:val="12"/>
        </w:rPr>
        <w:t xml:space="preserve">While the </w:t>
      </w:r>
      <w:proofErr w:type="spellStart"/>
      <w:r w:rsidRPr="00EB182F">
        <w:rPr>
          <w:rStyle w:val="StyleUnderline"/>
          <w:sz w:val="12"/>
        </w:rPr>
        <w:t>Uyghurs</w:t>
      </w:r>
      <w:proofErr w:type="spellEnd"/>
      <w:r w:rsidRPr="00EB182F">
        <w:rPr>
          <w:rStyle w:val="StyleUnderline"/>
          <w:sz w:val="12"/>
        </w:rPr>
        <w:t xml:space="preserve"> that were in Afghanistan prior to 2001</w:t>
      </w:r>
      <w:r w:rsidRPr="00EB182F">
        <w:rPr>
          <w:sz w:val="12"/>
        </w:rPr>
        <w:t xml:space="preserve"> (including those picked up by US forces and sent to Guantanamo) </w:t>
      </w:r>
      <w:r w:rsidRPr="00EB182F">
        <w:rPr>
          <w:rStyle w:val="StyleUnderline"/>
          <w:sz w:val="12"/>
        </w:rPr>
        <w:t>were peripheral to the international jihadist cause, this is also no longer the case</w:t>
      </w:r>
      <w:r w:rsidRPr="00EB182F">
        <w:rPr>
          <w:sz w:val="12"/>
        </w:rPr>
        <w:t xml:space="preserve">. According to Karachi Islam, a jihadist newspaper, the recently killed leader of the ETIM/TIP, Abdul </w:t>
      </w:r>
      <w:proofErr w:type="spellStart"/>
      <w:r w:rsidRPr="00EB182F">
        <w:rPr>
          <w:sz w:val="12"/>
        </w:rPr>
        <w:t>Shakoor</w:t>
      </w:r>
      <w:proofErr w:type="spellEnd"/>
      <w:r w:rsidRPr="00EB182F">
        <w:rPr>
          <w:sz w:val="12"/>
        </w:rPr>
        <w:t xml:space="preserve"> </w:t>
      </w:r>
      <w:proofErr w:type="spellStart"/>
      <w:r w:rsidRPr="00EB182F">
        <w:rPr>
          <w:sz w:val="12"/>
        </w:rPr>
        <w:t>Turkistani</w:t>
      </w:r>
      <w:proofErr w:type="spellEnd"/>
      <w:r w:rsidRPr="00EB182F">
        <w:rPr>
          <w:sz w:val="12"/>
        </w:rPr>
        <w:t xml:space="preserve">, also commanded al-Qaeda forces and training camps in the federally administered tribal regions of Pakistan.16 </w:t>
      </w:r>
      <w:r w:rsidRPr="00EB182F">
        <w:rPr>
          <w:rStyle w:val="StyleUnderline"/>
          <w:sz w:val="12"/>
        </w:rPr>
        <w:t>The fact that the head of the ETIM/TIP was also head of al-Qaeda forces in the most volatile region of Pakistan indicates that considerable cross-fertilization has already occurred.</w:t>
      </w:r>
      <w:r w:rsidRPr="00EB182F">
        <w:rPr>
          <w:sz w:val="12"/>
        </w:rPr>
        <w:t xml:space="preserve"> Indeed, the 2012 airstrike that killed </w:t>
      </w:r>
      <w:proofErr w:type="spellStart"/>
      <w:r w:rsidRPr="00EB182F">
        <w:rPr>
          <w:sz w:val="12"/>
        </w:rPr>
        <w:t>Shakoor</w:t>
      </w:r>
      <w:proofErr w:type="spellEnd"/>
      <w:r w:rsidRPr="00EB182F">
        <w:rPr>
          <w:sz w:val="12"/>
        </w:rPr>
        <w:t xml:space="preserve"> also killed two </w:t>
      </w:r>
      <w:proofErr w:type="spellStart"/>
      <w:r w:rsidRPr="00EB182F">
        <w:rPr>
          <w:sz w:val="12"/>
        </w:rPr>
        <w:t>Tehrik</w:t>
      </w:r>
      <w:proofErr w:type="spellEnd"/>
      <w:r w:rsidRPr="00EB182F">
        <w:rPr>
          <w:sz w:val="12"/>
        </w:rPr>
        <w:t xml:space="preserve">-e-Taliban Pakistani (TTP) commanders and 15 other militants of unknown organizational affiliation while they were engaged in a joint training exercise.17 </w:t>
      </w:r>
      <w:proofErr w:type="spellStart"/>
      <w:r w:rsidRPr="00EB182F">
        <w:rPr>
          <w:sz w:val="12"/>
        </w:rPr>
        <w:t>Shakoor</w:t>
      </w:r>
      <w:proofErr w:type="spellEnd"/>
      <w:r w:rsidRPr="00EB182F">
        <w:rPr>
          <w:sz w:val="12"/>
        </w:rPr>
        <w:t xml:space="preserve"> assumed control after Abdul </w:t>
      </w:r>
      <w:proofErr w:type="spellStart"/>
      <w:r w:rsidRPr="00EB182F">
        <w:rPr>
          <w:sz w:val="12"/>
        </w:rPr>
        <w:t>Haq</w:t>
      </w:r>
      <w:proofErr w:type="spellEnd"/>
      <w:r w:rsidRPr="00EB182F">
        <w:rPr>
          <w:sz w:val="12"/>
        </w:rPr>
        <w:t xml:space="preserve"> al </w:t>
      </w:r>
      <w:proofErr w:type="spellStart"/>
      <w:r w:rsidRPr="00EB182F">
        <w:rPr>
          <w:sz w:val="12"/>
        </w:rPr>
        <w:t>Turkistani</w:t>
      </w:r>
      <w:proofErr w:type="spellEnd"/>
      <w:r w:rsidRPr="00EB182F">
        <w:rPr>
          <w:sz w:val="12"/>
        </w:rPr>
        <w:t xml:space="preserve"> was killed in a 2010 US Predator drone strike in North Waziristan. </w:t>
      </w:r>
      <w:proofErr w:type="spellStart"/>
      <w:r w:rsidRPr="00EB182F">
        <w:rPr>
          <w:sz w:val="12"/>
        </w:rPr>
        <w:t>Haq</w:t>
      </w:r>
      <w:proofErr w:type="spellEnd"/>
      <w:r w:rsidRPr="00EB182F">
        <w:rPr>
          <w:sz w:val="12"/>
        </w:rPr>
        <w:t xml:space="preserve"> was also central in al-Qaeda activities and a member of al-Qaeda’s </w:t>
      </w:r>
      <w:proofErr w:type="spellStart"/>
      <w:r w:rsidRPr="00EB182F">
        <w:rPr>
          <w:sz w:val="12"/>
        </w:rPr>
        <w:t>Shura</w:t>
      </w:r>
      <w:proofErr w:type="spellEnd"/>
      <w:r w:rsidRPr="00EB182F">
        <w:rPr>
          <w:sz w:val="12"/>
        </w:rPr>
        <w:t xml:space="preserve"> </w:t>
      </w:r>
      <w:proofErr w:type="spellStart"/>
      <w:r w:rsidRPr="00EB182F">
        <w:rPr>
          <w:sz w:val="12"/>
        </w:rPr>
        <w:t>Majlis</w:t>
      </w:r>
      <w:proofErr w:type="spellEnd"/>
      <w:r w:rsidRPr="00EB182F">
        <w:rPr>
          <w:sz w:val="12"/>
        </w:rPr>
        <w:t xml:space="preserve"> (executive council).18 Abdul </w:t>
      </w:r>
      <w:proofErr w:type="spellStart"/>
      <w:r w:rsidRPr="00EB182F">
        <w:rPr>
          <w:sz w:val="12"/>
        </w:rPr>
        <w:t>Haq</w:t>
      </w:r>
      <w:proofErr w:type="spellEnd"/>
      <w:r w:rsidRPr="00EB182F">
        <w:rPr>
          <w:sz w:val="12"/>
        </w:rPr>
        <w:t xml:space="preserve"> was so highly placed in al-Qaeda leadership that he served as a mediator between rival Taliban factions and played an integral role in military planning. He attended meetings in Waziristan with </w:t>
      </w:r>
      <w:proofErr w:type="spellStart"/>
      <w:r w:rsidRPr="00EB182F">
        <w:rPr>
          <w:sz w:val="12"/>
        </w:rPr>
        <w:t>Baitullah</w:t>
      </w:r>
      <w:proofErr w:type="spellEnd"/>
      <w:r w:rsidRPr="00EB182F">
        <w:rPr>
          <w:sz w:val="12"/>
        </w:rPr>
        <w:t xml:space="preserve"> </w:t>
      </w:r>
      <w:proofErr w:type="spellStart"/>
      <w:r w:rsidRPr="00EB182F">
        <w:rPr>
          <w:sz w:val="12"/>
        </w:rPr>
        <w:t>Mehsud</w:t>
      </w:r>
      <w:proofErr w:type="spellEnd"/>
      <w:r w:rsidRPr="00EB182F">
        <w:rPr>
          <w:sz w:val="12"/>
        </w:rPr>
        <w:t xml:space="preserve">, the primary Taliban official in Pakistan. Moreover, </w:t>
      </w:r>
      <w:proofErr w:type="spellStart"/>
      <w:r w:rsidRPr="00EB182F">
        <w:rPr>
          <w:sz w:val="12"/>
        </w:rPr>
        <w:t>Haq</w:t>
      </w:r>
      <w:proofErr w:type="spellEnd"/>
      <w:r w:rsidRPr="00EB182F">
        <w:rPr>
          <w:sz w:val="12"/>
        </w:rPr>
        <w:t xml:space="preserve"> was known to have played a role in discussions among senior Taliban, </w:t>
      </w:r>
      <w:proofErr w:type="spellStart"/>
      <w:r w:rsidRPr="00EB182F">
        <w:rPr>
          <w:sz w:val="12"/>
        </w:rPr>
        <w:t>Haqqani</w:t>
      </w:r>
      <w:proofErr w:type="spellEnd"/>
      <w:r w:rsidRPr="00EB182F">
        <w:rPr>
          <w:sz w:val="12"/>
        </w:rPr>
        <w:t xml:space="preserve"> Network, and al-Qaeda leaders regarding the Pakistani military’s operation in South Waziristan. Interestingly, Abu </w:t>
      </w:r>
      <w:proofErr w:type="spellStart"/>
      <w:r w:rsidRPr="00EB182F">
        <w:rPr>
          <w:sz w:val="12"/>
        </w:rPr>
        <w:t>Yahya</w:t>
      </w:r>
      <w:proofErr w:type="spellEnd"/>
      <w:r w:rsidRPr="00EB182F">
        <w:rPr>
          <w:sz w:val="12"/>
        </w:rPr>
        <w:t xml:space="preserve"> al-</w:t>
      </w:r>
      <w:proofErr w:type="spellStart"/>
      <w:r w:rsidRPr="00EB182F">
        <w:rPr>
          <w:sz w:val="12"/>
        </w:rPr>
        <w:t>Libi</w:t>
      </w:r>
      <w:proofErr w:type="spellEnd"/>
      <w:r w:rsidRPr="00EB182F">
        <w:rPr>
          <w:sz w:val="12"/>
        </w:rPr>
        <w:t xml:space="preserve"> (the aforementioned Libyan al-Qaeda leader who called for attacks on China) was also in attendance.19 </w:t>
      </w:r>
      <w:proofErr w:type="gramStart"/>
      <w:r w:rsidRPr="00EB182F">
        <w:rPr>
          <w:rStyle w:val="StyleUnderline"/>
          <w:sz w:val="12"/>
        </w:rPr>
        <w:t>The</w:t>
      </w:r>
      <w:proofErr w:type="gramEnd"/>
      <w:r w:rsidRPr="00EB182F">
        <w:rPr>
          <w:rStyle w:val="StyleUnderline"/>
          <w:sz w:val="12"/>
        </w:rPr>
        <w:t xml:space="preserve"> benefits of terrorist cooperation generally accrue in the form of training, the infusion of resources, and the inflow of foreign fighters.</w:t>
      </w:r>
      <w:r w:rsidRPr="00EB182F">
        <w:rPr>
          <w:sz w:val="12"/>
        </w:rPr>
        <w:t xml:space="preserve"> Until quite recently, there was little evidence to suggest that foreign fighters have substantially infiltrated Xinjiang or that terrorists perpetrating attacks in China were trained abroad.20 However, </w:t>
      </w:r>
      <w:r w:rsidRPr="00EB182F">
        <w:rPr>
          <w:rStyle w:val="StyleUnderline"/>
          <w:sz w:val="12"/>
        </w:rPr>
        <w:t xml:space="preserve">attacks in </w:t>
      </w:r>
      <w:proofErr w:type="spellStart"/>
      <w:r w:rsidRPr="00EB182F">
        <w:rPr>
          <w:rStyle w:val="StyleUnderline"/>
          <w:sz w:val="12"/>
        </w:rPr>
        <w:t>Kashgar</w:t>
      </w:r>
      <w:proofErr w:type="spellEnd"/>
      <w:r w:rsidRPr="00EB182F">
        <w:rPr>
          <w:rStyle w:val="StyleUnderline"/>
          <w:sz w:val="12"/>
        </w:rPr>
        <w:t xml:space="preserve"> on 30–31 July 2011</w:t>
      </w:r>
      <w:r w:rsidRPr="00EB182F">
        <w:rPr>
          <w:sz w:val="12"/>
        </w:rPr>
        <w:t xml:space="preserve"> indicate that this, too, is changing. The attacks </w:t>
      </w:r>
      <w:r w:rsidRPr="00EB182F">
        <w:rPr>
          <w:rStyle w:val="StyleUnderline"/>
          <w:sz w:val="12"/>
        </w:rPr>
        <w:t>were complex and coordinated, involving a car bomb, truck hijacking, and stabbings on the first day. The following day there was a coordinated attack on an area popular with Han Chinese involving multiple bomb blasts, shootings, and stabbings</w:t>
      </w:r>
      <w:r w:rsidRPr="00EB182F">
        <w:rPr>
          <w:sz w:val="12"/>
        </w:rPr>
        <w:t xml:space="preserve">. While the degree of operational sophistication suggested collaboration in itself, concrete evidence came from a video released by the ETIM/TIP a month later showing one of the attackers training in a Pakistani camp. Subsequently, China issued a list of six ETIM/TIP members it accused of engaging in collaborative terrorist activities throughout Asia, including “a certain South Asian country,” a veiled reference to Pakistan.21 </w:t>
      </w:r>
      <w:proofErr w:type="gramStart"/>
      <w:r w:rsidRPr="00EB182F">
        <w:rPr>
          <w:rStyle w:val="StyleUnderline"/>
          <w:sz w:val="12"/>
        </w:rPr>
        <w:t>The</w:t>
      </w:r>
      <w:proofErr w:type="gramEnd"/>
      <w:r w:rsidRPr="00EB182F">
        <w:rPr>
          <w:rStyle w:val="StyleUnderline"/>
          <w:sz w:val="12"/>
        </w:rPr>
        <w:t xml:space="preserve"> reality is </w:t>
      </w:r>
      <w:r w:rsidRPr="00EB182F">
        <w:rPr>
          <w:sz w:val="12"/>
        </w:rPr>
        <w:t>that</w:t>
      </w:r>
      <w:r w:rsidRPr="00EB182F">
        <w:rPr>
          <w:rStyle w:val="StyleUnderline"/>
          <w:sz w:val="12"/>
        </w:rPr>
        <w:t xml:space="preserve"> Uyghur nationalism and separatism are evolving </w:t>
      </w:r>
      <w:r w:rsidRPr="00EB182F">
        <w:rPr>
          <w:sz w:val="12"/>
        </w:rPr>
        <w:t>in a very dangerous and volatile part of the world</w:t>
      </w:r>
      <w:r w:rsidRPr="00EB182F">
        <w:rPr>
          <w:rStyle w:val="StyleUnderline"/>
          <w:sz w:val="12"/>
        </w:rPr>
        <w:t xml:space="preserve">. Continued and deepening collaboration is likely, and deep relationships with al-Qaeda and the Taliban place the ETIM and, by extension, the other violent factions </w:t>
      </w:r>
      <w:proofErr w:type="spellStart"/>
      <w:r w:rsidRPr="00EB182F">
        <w:rPr>
          <w:rStyle w:val="StyleUnderline"/>
          <w:sz w:val="12"/>
        </w:rPr>
        <w:t>ofthe</w:t>
      </w:r>
      <w:proofErr w:type="spellEnd"/>
      <w:r w:rsidRPr="00EB182F">
        <w:rPr>
          <w:rStyle w:val="StyleUnderline"/>
          <w:sz w:val="12"/>
        </w:rPr>
        <w:t xml:space="preserve"> Uyghur separatist movement close to the center of a dense web of international terrorist relationships that have the potential to increase the capability of these organizations</w:t>
      </w:r>
      <w:r w:rsidRPr="00EB182F">
        <w:rPr>
          <w:sz w:val="12"/>
        </w:rPr>
        <w:t xml:space="preserve">. To date, Uyghur violence has been notably low-tech, mostly employing knives and rudimentary homemade explosives. </w:t>
      </w:r>
      <w:r w:rsidRPr="00EB182F">
        <w:rPr>
          <w:rStyle w:val="StyleUnderline"/>
          <w:sz w:val="12"/>
        </w:rPr>
        <w:t xml:space="preserve">With international relationships comes the potential for technological and tactical diffusion that could substantially increase the reach and lethality of attacks in the future. Moreover, as US engagement in Afghanistan draws to a close, hardened and highly capable jihadist elements active in that conflict (including Chinese </w:t>
      </w:r>
      <w:proofErr w:type="spellStart"/>
      <w:r w:rsidRPr="00EB182F">
        <w:rPr>
          <w:rStyle w:val="StyleUnderline"/>
          <w:sz w:val="12"/>
        </w:rPr>
        <w:t>Uyghurs</w:t>
      </w:r>
      <w:proofErr w:type="spellEnd"/>
      <w:r w:rsidRPr="00EB182F">
        <w:rPr>
          <w:rStyle w:val="StyleUnderline"/>
          <w:sz w:val="12"/>
        </w:rPr>
        <w:t xml:space="preserve">) will return home, potentially bringing radicalism and terrorism with them. </w:t>
      </w:r>
      <w:r w:rsidRPr="00EB182F">
        <w:rPr>
          <w:sz w:val="12"/>
        </w:rPr>
        <w:t>This, of course, is precisely the same dynamic that took hold in the aftermath of the Soviet war in Afghanistan and will require China to further evolve its counterterrorism policy.</w:t>
      </w:r>
    </w:p>
    <w:p w:rsidR="00FA4736" w:rsidRPr="00FA4736" w:rsidRDefault="00FA4736" w:rsidP="00FA4736"/>
    <w:p w:rsidR="003506CF" w:rsidRDefault="003506CF" w:rsidP="003506CF">
      <w:pPr>
        <w:pStyle w:val="Heading2"/>
      </w:pPr>
      <w:r>
        <w:t xml:space="preserve">Econ </w:t>
      </w:r>
      <w:proofErr w:type="spellStart"/>
      <w:r>
        <w:t>Adv</w:t>
      </w:r>
      <w:proofErr w:type="spellEnd"/>
    </w:p>
    <w:p w:rsidR="000E528D" w:rsidRDefault="000E528D" w:rsidP="003506CF">
      <w:pPr>
        <w:pStyle w:val="Heading3"/>
      </w:pPr>
      <w:r>
        <w:t>Thoughts</w:t>
      </w:r>
    </w:p>
    <w:p w:rsidR="000E528D" w:rsidRPr="000E528D" w:rsidRDefault="000E528D" w:rsidP="000E528D">
      <w:r>
        <w:t xml:space="preserve">They have </w:t>
      </w:r>
      <w:proofErr w:type="spellStart"/>
      <w:r>
        <w:t>ev</w:t>
      </w:r>
      <w:proofErr w:type="spellEnd"/>
      <w:r>
        <w:t xml:space="preserve"> that China’s econ is low now and that OBOR helps that econ, but the things that they helps the econ are already being done (and </w:t>
      </w:r>
      <w:proofErr w:type="spellStart"/>
      <w:r>
        <w:t>probs</w:t>
      </w:r>
      <w:proofErr w:type="spellEnd"/>
      <w:r>
        <w:t xml:space="preserve"> won’t help the parts of the econ that their </w:t>
      </w:r>
      <w:proofErr w:type="spellStart"/>
      <w:r>
        <w:t>uq</w:t>
      </w:r>
      <w:proofErr w:type="spellEnd"/>
      <w:r>
        <w:t xml:space="preserve"> cites)</w:t>
      </w:r>
    </w:p>
    <w:p w:rsidR="000E528D" w:rsidRDefault="00716C20" w:rsidP="000E528D">
      <w:pPr>
        <w:pStyle w:val="Heading3"/>
      </w:pPr>
      <w:r>
        <w:t>Projects already being built</w:t>
      </w:r>
    </w:p>
    <w:p w:rsidR="007F45DF" w:rsidRDefault="007F45DF" w:rsidP="007F45DF"/>
    <w:p w:rsidR="007F45DF" w:rsidRPr="007F45DF" w:rsidRDefault="007F45DF" w:rsidP="007F45DF">
      <w:pPr>
        <w:pStyle w:val="Heading4"/>
      </w:pPr>
      <w:r>
        <w:t>The parts of the O.B.O.R. that help China’s economy are already being built—1AC author (</w:t>
      </w:r>
      <w:r w:rsidRPr="007F45DF">
        <w:rPr>
          <w:highlight w:val="cyan"/>
        </w:rPr>
        <w:t>IN BLUE</w:t>
      </w:r>
      <w:r>
        <w:t>)</w:t>
      </w:r>
    </w:p>
    <w:p w:rsidR="000E528D" w:rsidRPr="00580FE9" w:rsidRDefault="000E528D" w:rsidP="000E528D">
      <w:pPr>
        <w:rPr>
          <w:rFonts w:ascii="univers-bold" w:eastAsia="Times New Roman" w:hAnsi="univers-bold" w:cs="Times New Roman"/>
          <w:kern w:val="36"/>
          <w:sz w:val="48"/>
          <w:szCs w:val="48"/>
        </w:rPr>
      </w:pPr>
      <w:r w:rsidRPr="00580FE9">
        <w:rPr>
          <w:rStyle w:val="Style13ptBold"/>
          <w:rFonts w:eastAsiaTheme="majorEastAsia"/>
        </w:rPr>
        <w:t>Wong 15</w:t>
      </w:r>
      <w:r w:rsidRPr="00580FE9">
        <w:rPr>
          <w:rStyle w:val="Style13ptBold"/>
          <w:rFonts w:eastAsiaTheme="majorEastAsia"/>
          <w:b w:val="0"/>
        </w:rPr>
        <w:t xml:space="preserve">, </w:t>
      </w:r>
      <w:r w:rsidRPr="00580FE9">
        <w:rPr>
          <w:rFonts w:asciiTheme="minorHAnsi" w:hAnsiTheme="minorHAnsi"/>
          <w:shd w:val="clear" w:color="auto" w:fill="FFFFFF"/>
        </w:rPr>
        <w:t xml:space="preserve">Deputy Chairman and Chief Executive, The </w:t>
      </w:r>
      <w:proofErr w:type="spellStart"/>
      <w:r w:rsidRPr="00580FE9">
        <w:rPr>
          <w:rFonts w:asciiTheme="minorHAnsi" w:hAnsiTheme="minorHAnsi"/>
          <w:shd w:val="clear" w:color="auto" w:fill="FFFFFF"/>
        </w:rPr>
        <w:t>Hongkong</w:t>
      </w:r>
      <w:proofErr w:type="spellEnd"/>
      <w:r w:rsidRPr="00580FE9">
        <w:rPr>
          <w:rFonts w:asciiTheme="minorHAnsi" w:hAnsiTheme="minorHAnsi"/>
          <w:shd w:val="clear" w:color="auto" w:fill="FFFFFF"/>
        </w:rPr>
        <w:t xml:space="preserve"> and Shanghai Banking Corporation Limited, (Peter, </w:t>
      </w:r>
      <w:r w:rsidRPr="00580FE9">
        <w:rPr>
          <w:rFonts w:asciiTheme="minorHAnsi" w:eastAsia="Times New Roman" w:hAnsiTheme="minorHAnsi" w:cs="Times New Roman"/>
          <w:kern w:val="36"/>
        </w:rPr>
        <w:t>China to widen its economic influence by “One Belt, One Road” HSBC Global Connections</w:t>
      </w:r>
      <w:r w:rsidRPr="00580FE9">
        <w:rPr>
          <w:rFonts w:asciiTheme="minorHAnsi" w:hAnsiTheme="minorHAnsi" w:cs="Lucida Grande"/>
          <w:noProof/>
          <w:shd w:val="clear" w:color="auto" w:fill="FFFFFF"/>
        </w:rPr>
        <w:t xml:space="preserve"> 10/5/15, </w:t>
      </w:r>
      <w:hyperlink r:id="rId13" w:history="1">
        <w:r w:rsidRPr="00580FE9">
          <w:rPr>
            <w:rStyle w:val="Hyperlink"/>
            <w:rFonts w:asciiTheme="minorHAnsi" w:hAnsiTheme="minorHAnsi" w:cs="Lucida Grande"/>
            <w:noProof/>
            <w:shd w:val="clear" w:color="auto" w:fill="FFFFFF"/>
          </w:rPr>
          <w:t>https://globalconnections.hsbc.com/singapore/en/articles/china-widen-its-economic-influence-one-belt-one-road</w:t>
        </w:r>
      </w:hyperlink>
      <w:r w:rsidR="00644C6B">
        <w:rPr>
          <w:rFonts w:asciiTheme="minorHAnsi" w:hAnsiTheme="minorHAnsi" w:cs="Lucida Grande"/>
          <w:noProof/>
          <w:shd w:val="clear" w:color="auto" w:fill="FFFFFF"/>
        </w:rPr>
        <w:t xml:space="preserve">) </w:t>
      </w:r>
    </w:p>
    <w:p w:rsidR="000E528D" w:rsidRPr="00580FE9" w:rsidRDefault="000E528D" w:rsidP="000E528D">
      <w:pPr>
        <w:pStyle w:val="NormalWeb"/>
        <w:shd w:val="clear" w:color="auto" w:fill="FFFFFF"/>
        <w:spacing w:before="0" w:beforeAutospacing="0" w:after="300" w:afterAutospacing="0" w:line="315" w:lineRule="atLeast"/>
        <w:rPr>
          <w:rStyle w:val="StyleUnderline"/>
          <w:rFonts w:ascii="Calibri" w:hAnsi="Calibri"/>
          <w:szCs w:val="22"/>
        </w:rPr>
      </w:pPr>
      <w:r w:rsidRPr="00075D39">
        <w:rPr>
          <w:rStyle w:val="first-letter"/>
          <w:rFonts w:ascii="Calibri" w:eastAsiaTheme="majorEastAsia" w:hAnsi="Calibri" w:cs="Lucida Grande"/>
          <w:sz w:val="16"/>
          <w:szCs w:val="22"/>
        </w:rPr>
        <w:t>I</w:t>
      </w:r>
      <w:r w:rsidRPr="00075D39">
        <w:rPr>
          <w:rFonts w:ascii="Calibri" w:hAnsi="Calibri" w:cs="Lucida Grande"/>
          <w:sz w:val="16"/>
          <w:szCs w:val="22"/>
        </w:rPr>
        <w:t xml:space="preserve">n response to expected flat world trade growth abroad and moderate economic activity at home, China is packaging a series of initiatives to help bolster both. The plans will significantly expand Singapore’s importance to Southeast Asia’s financial, trade and logistics services. China’s recently announced “One Belt, One Road” plan embraces twin goals to tackle these challenges. </w:t>
      </w:r>
      <w:r w:rsidRPr="00580FE9">
        <w:rPr>
          <w:rStyle w:val="StyleUnderline"/>
          <w:rFonts w:ascii="Calibri" w:hAnsi="Calibri"/>
          <w:szCs w:val="22"/>
        </w:rPr>
        <w:t>‘One Belt’ refers to the economic belt along China’s traditional Silk Road connecting China with Europe. The ‘One Road’ is the new ‘Maritime Silk Road’ between China, Southeast Asia and Africa. The aim is for China to invest in the infrastructure and linkages associated with these ‘Roads’ to help bolster its overseas trade. This in turn will stimulate production and consumption demand at home.</w:t>
      </w:r>
      <w:r>
        <w:rPr>
          <w:rStyle w:val="StyleUnderline"/>
          <w:rFonts w:ascii="Calibri" w:hAnsi="Calibri"/>
          <w:szCs w:val="22"/>
        </w:rPr>
        <w:t xml:space="preserve"> </w:t>
      </w:r>
      <w:r w:rsidRPr="00580FE9">
        <w:rPr>
          <w:rStyle w:val="StyleUnderline"/>
          <w:rFonts w:ascii="Calibri" w:hAnsi="Calibri"/>
          <w:szCs w:val="22"/>
        </w:rPr>
        <w:t>In one policy, China hopes to address challenging internal and external economic headwinds and rebalance its economy.</w:t>
      </w:r>
      <w:r>
        <w:rPr>
          <w:rStyle w:val="StyleUnderline"/>
          <w:rFonts w:ascii="Calibri" w:hAnsi="Calibri"/>
          <w:szCs w:val="22"/>
        </w:rPr>
        <w:t xml:space="preserve"> </w:t>
      </w:r>
      <w:r w:rsidRPr="00580FE9">
        <w:rPr>
          <w:rStyle w:val="StyleUnderline"/>
          <w:rFonts w:ascii="Calibri" w:hAnsi="Calibri"/>
          <w:szCs w:val="22"/>
        </w:rPr>
        <w:t>By ‘rebalancing’, Beijing intends to promote the development of a consumption-led economy, to supplement its traditional success in exports. The policy will also have the planned benefit of spurring economic growth in its laggard western provinces to complement its economic dynamos in the east of the country.</w:t>
      </w:r>
      <w:r>
        <w:rPr>
          <w:rStyle w:val="StyleUnderline"/>
          <w:rFonts w:ascii="Calibri" w:hAnsi="Calibri"/>
          <w:szCs w:val="22"/>
        </w:rPr>
        <w:t xml:space="preserve"> </w:t>
      </w:r>
      <w:r w:rsidRPr="00580FE9">
        <w:rPr>
          <w:rStyle w:val="StyleUnderline"/>
          <w:rFonts w:ascii="Calibri" w:hAnsi="Calibri"/>
          <w:szCs w:val="22"/>
        </w:rPr>
        <w:t xml:space="preserve">If all goes to plan, China’s President, Xi </w:t>
      </w:r>
      <w:proofErr w:type="spellStart"/>
      <w:r w:rsidRPr="00580FE9">
        <w:rPr>
          <w:rStyle w:val="StyleUnderline"/>
          <w:rFonts w:ascii="Calibri" w:hAnsi="Calibri"/>
          <w:szCs w:val="22"/>
        </w:rPr>
        <w:t>Jinping</w:t>
      </w:r>
      <w:proofErr w:type="spellEnd"/>
      <w:r w:rsidRPr="00580FE9">
        <w:rPr>
          <w:rStyle w:val="StyleUnderline"/>
          <w:rFonts w:ascii="Calibri" w:hAnsi="Calibri"/>
          <w:szCs w:val="22"/>
        </w:rPr>
        <w:t>, predicts that “One Belt, One Road” will lift China’s GDP this year by 0.25 per cent. In the next decade, he estimates it will comprise annual trade volume, between China and belt and road countries, surpassing USD 2.5 trillion. The policy is expected to benefit a massive 4.4 billion people in 65 countries.</w:t>
      </w:r>
      <w:r>
        <w:rPr>
          <w:rStyle w:val="StyleUnderline"/>
          <w:rFonts w:ascii="Calibri" w:hAnsi="Calibri"/>
          <w:szCs w:val="22"/>
        </w:rPr>
        <w:t xml:space="preserve"> </w:t>
      </w:r>
      <w:r w:rsidRPr="00580FE9">
        <w:rPr>
          <w:rStyle w:val="StyleUnderline"/>
          <w:rFonts w:ascii="Calibri" w:hAnsi="Calibri"/>
          <w:szCs w:val="22"/>
        </w:rPr>
        <w:t xml:space="preserve">Strengthening the infrastructure along the belt and the road is a key priority and Southeast Asian countries are a vital part of the initiative. China has been </w:t>
      </w:r>
      <w:proofErr w:type="spellStart"/>
      <w:r w:rsidRPr="00580FE9">
        <w:rPr>
          <w:rStyle w:val="StyleUnderline"/>
          <w:rFonts w:ascii="Calibri" w:hAnsi="Calibri"/>
          <w:szCs w:val="22"/>
        </w:rPr>
        <w:t>Asean’s</w:t>
      </w:r>
      <w:proofErr w:type="spellEnd"/>
      <w:r w:rsidRPr="00580FE9">
        <w:rPr>
          <w:rStyle w:val="StyleUnderline"/>
          <w:rFonts w:ascii="Calibri" w:hAnsi="Calibri"/>
          <w:szCs w:val="22"/>
        </w:rPr>
        <w:t xml:space="preserve"> biggest trading partner since 2009 whilst </w:t>
      </w:r>
      <w:proofErr w:type="spellStart"/>
      <w:r w:rsidRPr="00580FE9">
        <w:rPr>
          <w:rStyle w:val="StyleUnderline"/>
          <w:rFonts w:ascii="Calibri" w:hAnsi="Calibri"/>
          <w:szCs w:val="22"/>
        </w:rPr>
        <w:t>Asean</w:t>
      </w:r>
      <w:proofErr w:type="spellEnd"/>
      <w:r w:rsidRPr="00580FE9">
        <w:rPr>
          <w:rStyle w:val="StyleUnderline"/>
          <w:rFonts w:ascii="Calibri" w:hAnsi="Calibri"/>
          <w:szCs w:val="22"/>
        </w:rPr>
        <w:t xml:space="preserve"> has been China’s third largest trading partner since 2011. The improved transport infrastructure will encourage trade even further.</w:t>
      </w:r>
      <w:r>
        <w:rPr>
          <w:rStyle w:val="StyleUnderline"/>
          <w:rFonts w:ascii="Calibri" w:hAnsi="Calibri"/>
          <w:szCs w:val="22"/>
        </w:rPr>
        <w:t xml:space="preserve"> </w:t>
      </w:r>
      <w:r w:rsidRPr="00144794">
        <w:rPr>
          <w:rStyle w:val="Emphasis"/>
          <w:highlight w:val="cyan"/>
        </w:rPr>
        <w:t>One example of the projects in store is that China has pledged to build a high-speed railway network that spans Southeast Asia</w:t>
      </w:r>
      <w:r w:rsidRPr="00144794">
        <w:rPr>
          <w:rStyle w:val="Emphasis"/>
        </w:rPr>
        <w:t xml:space="preserve">. Travel time between Kunming and Singapore will take a mere ten hours. </w:t>
      </w:r>
      <w:r w:rsidRPr="00144794">
        <w:rPr>
          <w:rStyle w:val="Emphasis"/>
          <w:highlight w:val="cyan"/>
        </w:rPr>
        <w:t>The construction</w:t>
      </w:r>
      <w:r w:rsidRPr="00144794">
        <w:rPr>
          <w:rStyle w:val="Emphasis"/>
        </w:rPr>
        <w:t xml:space="preserve"> of the section </w:t>
      </w:r>
      <w:r w:rsidRPr="00144794">
        <w:rPr>
          <w:rStyle w:val="Emphasis"/>
          <w:highlight w:val="cyan"/>
        </w:rPr>
        <w:t>of the railway</w:t>
      </w:r>
      <w:r w:rsidRPr="00144794">
        <w:rPr>
          <w:rStyle w:val="Emphasis"/>
        </w:rPr>
        <w:t xml:space="preserve"> linking Kunming in Southwest China’s Yunnan province through </w:t>
      </w:r>
      <w:proofErr w:type="spellStart"/>
      <w:r w:rsidRPr="00144794">
        <w:rPr>
          <w:rStyle w:val="Emphasis"/>
        </w:rPr>
        <w:t>neighbouring</w:t>
      </w:r>
      <w:proofErr w:type="spellEnd"/>
      <w:r w:rsidRPr="00144794">
        <w:rPr>
          <w:rStyle w:val="Emphasis"/>
        </w:rPr>
        <w:t xml:space="preserve"> Laos’ capital Vientiane then into Thailand </w:t>
      </w:r>
      <w:r w:rsidRPr="00144794">
        <w:rPr>
          <w:rStyle w:val="Emphasis"/>
          <w:highlight w:val="cyan"/>
        </w:rPr>
        <w:t>is slated for completion in 2019</w:t>
      </w:r>
      <w:r w:rsidRPr="00144794">
        <w:rPr>
          <w:rStyle w:val="Emphasis"/>
        </w:rPr>
        <w:t xml:space="preserve">. </w:t>
      </w:r>
      <w:r w:rsidRPr="00917C10">
        <w:rPr>
          <w:rStyle w:val="Emphasis"/>
          <w:highlight w:val="cyan"/>
        </w:rPr>
        <w:t>S</w:t>
      </w:r>
      <w:r w:rsidRPr="00144794">
        <w:rPr>
          <w:rStyle w:val="Emphasis"/>
          <w:highlight w:val="cyan"/>
        </w:rPr>
        <w:t xml:space="preserve">ingapore should make the most of its strength as a global </w:t>
      </w:r>
      <w:proofErr w:type="spellStart"/>
      <w:r w:rsidRPr="00144794">
        <w:rPr>
          <w:rStyle w:val="Emphasis"/>
          <w:highlight w:val="cyan"/>
        </w:rPr>
        <w:t>centre</w:t>
      </w:r>
      <w:proofErr w:type="spellEnd"/>
      <w:r w:rsidRPr="00144794">
        <w:rPr>
          <w:rStyle w:val="Emphasis"/>
          <w:highlight w:val="cyan"/>
        </w:rPr>
        <w:t xml:space="preserve"> of trade, finance and talent as well as its geographical proximity and strong ties</w:t>
      </w:r>
      <w:r w:rsidRPr="00144794">
        <w:rPr>
          <w:rStyle w:val="Emphasis"/>
        </w:rPr>
        <w:t xml:space="preserve"> to China and Southeast Asia. It</w:t>
      </w:r>
      <w:r w:rsidRPr="00075D39">
        <w:rPr>
          <w:rFonts w:ascii="Calibri" w:hAnsi="Calibri" w:cs="Lucida Grande"/>
          <w:sz w:val="16"/>
          <w:szCs w:val="22"/>
        </w:rPr>
        <w:t xml:space="preserve"> has great potential to further develop itself as a hub for financial services development throughout Asia, particularly in Southeast Asia. </w:t>
      </w:r>
      <w:r w:rsidRPr="00144794">
        <w:rPr>
          <w:rStyle w:val="Emphasis"/>
          <w:highlight w:val="cyan"/>
        </w:rPr>
        <w:t>70 per cent of infrastructure and financial projects in the region are already being conducted by Singapore-based financial entities according to Professor Joseph Cherian from the National University of Singapore.</w:t>
      </w:r>
      <w:r w:rsidRPr="00075D39">
        <w:rPr>
          <w:rFonts w:ascii="Calibri" w:hAnsi="Calibri" w:cs="Lucida Grande"/>
          <w:sz w:val="16"/>
          <w:szCs w:val="22"/>
        </w:rPr>
        <w:t xml:space="preserve"> </w:t>
      </w:r>
      <w:r w:rsidRPr="00580FE9">
        <w:rPr>
          <w:rStyle w:val="StyleUnderline"/>
          <w:rFonts w:ascii="Calibri" w:hAnsi="Calibri"/>
          <w:szCs w:val="22"/>
        </w:rPr>
        <w:t xml:space="preserve">We expect the total investment in planned and ongoing projects could reach 1.5 trillion </w:t>
      </w:r>
      <w:proofErr w:type="spellStart"/>
      <w:r w:rsidRPr="00580FE9">
        <w:rPr>
          <w:rStyle w:val="StyleUnderline"/>
          <w:rFonts w:ascii="Calibri" w:hAnsi="Calibri"/>
          <w:szCs w:val="22"/>
        </w:rPr>
        <w:t>yuan</w:t>
      </w:r>
      <w:proofErr w:type="spellEnd"/>
      <w:r w:rsidRPr="00580FE9">
        <w:rPr>
          <w:rStyle w:val="StyleUnderline"/>
          <w:rFonts w:ascii="Calibri" w:hAnsi="Calibri"/>
          <w:szCs w:val="22"/>
        </w:rPr>
        <w:t xml:space="preserve"> in the coming years.</w:t>
      </w:r>
      <w:r>
        <w:rPr>
          <w:rStyle w:val="StyleUnderline"/>
          <w:rFonts w:ascii="Calibri" w:hAnsi="Calibri"/>
          <w:szCs w:val="22"/>
        </w:rPr>
        <w:t xml:space="preserve"> </w:t>
      </w:r>
      <w:r w:rsidRPr="00580FE9">
        <w:rPr>
          <w:rStyle w:val="StyleUnderline"/>
          <w:rFonts w:ascii="Calibri" w:hAnsi="Calibri"/>
          <w:szCs w:val="22"/>
        </w:rPr>
        <w:t>An example of how this policy is intended to work is in infrastructure development. China has far more steel than it needs. A shrinking construction market at home has meant a surplus is piling up. Meanwhile, Southeast Asia is rich in resources but lacking construction funding which is an impediment to its economic growth, causing an infrastructure deficit and low levels of industrial development.</w:t>
      </w:r>
      <w:r>
        <w:rPr>
          <w:rStyle w:val="StyleUnderline"/>
          <w:rFonts w:ascii="Calibri" w:hAnsi="Calibri"/>
          <w:szCs w:val="22"/>
        </w:rPr>
        <w:t xml:space="preserve"> </w:t>
      </w:r>
      <w:r w:rsidRPr="00580FE9">
        <w:rPr>
          <w:rStyle w:val="StyleUnderline"/>
          <w:rFonts w:ascii="Calibri" w:hAnsi="Calibri"/>
          <w:szCs w:val="22"/>
        </w:rPr>
        <w:t>China has the capital, expertise and excess capacity to bridge these gaps. By investing in Asia’s infrastructure needs, China is helping Asian economic development abroad and priming demand for its domestic heavy industry at home.</w:t>
      </w:r>
      <w:r>
        <w:rPr>
          <w:rStyle w:val="StyleUnderline"/>
          <w:rFonts w:ascii="Calibri" w:hAnsi="Calibri"/>
          <w:szCs w:val="22"/>
        </w:rPr>
        <w:t xml:space="preserve"> </w:t>
      </w:r>
      <w:r w:rsidRPr="00580FE9">
        <w:rPr>
          <w:rStyle w:val="StyleUnderline"/>
          <w:rFonts w:ascii="Calibri" w:hAnsi="Calibri"/>
          <w:szCs w:val="22"/>
        </w:rPr>
        <w:t xml:space="preserve">The policy will reinforce China’s </w:t>
      </w:r>
      <w:proofErr w:type="spellStart"/>
      <w:r w:rsidRPr="00580FE9">
        <w:rPr>
          <w:rStyle w:val="StyleUnderline"/>
          <w:rFonts w:ascii="Calibri" w:hAnsi="Calibri"/>
          <w:szCs w:val="22"/>
        </w:rPr>
        <w:t>centre</w:t>
      </w:r>
      <w:proofErr w:type="spellEnd"/>
      <w:r w:rsidRPr="00580FE9">
        <w:rPr>
          <w:rStyle w:val="StyleUnderline"/>
          <w:rFonts w:ascii="Calibri" w:hAnsi="Calibri"/>
          <w:szCs w:val="22"/>
        </w:rPr>
        <w:t xml:space="preserve"> stage position in Asian trade and transport. China’s vast transport and shipping sectors would be the biggest beneficiaries of this initiative. Agriculture, textiles, telecommunications, financial and high-tech sectors are also expected to see knock-on benefits.</w:t>
      </w:r>
      <w:r>
        <w:rPr>
          <w:rStyle w:val="StyleUnderline"/>
          <w:rFonts w:ascii="Calibri" w:hAnsi="Calibri"/>
          <w:szCs w:val="22"/>
        </w:rPr>
        <w:t xml:space="preserve"> </w:t>
      </w:r>
      <w:r w:rsidRPr="00075D39">
        <w:rPr>
          <w:rFonts w:ascii="Calibri" w:hAnsi="Calibri" w:cs="Lucida Grande"/>
          <w:sz w:val="16"/>
          <w:szCs w:val="22"/>
        </w:rPr>
        <w:t xml:space="preserve">Beijing has vowed to allocate an initial investment of USD 40 billion to set up a Silk Road fund for the construction of major infrastructure such as high-speed railways, bridges and ports in Southeast and Central Asia. This figure is above and beyond the USD 64 billion of new investments already announced for infrastructure projects. </w:t>
      </w:r>
      <w:r w:rsidRPr="00580FE9">
        <w:rPr>
          <w:rStyle w:val="StyleUnderline"/>
          <w:rFonts w:ascii="Calibri" w:hAnsi="Calibri"/>
          <w:szCs w:val="22"/>
        </w:rPr>
        <w:t>To cope with the huge funding need, Beijing is launching a new supra-national financial body – the Asian Infrastructure Investment Bank (AIIB) to make “One Belt, One Road” happen</w:t>
      </w:r>
      <w:r w:rsidRPr="00075D39">
        <w:rPr>
          <w:rFonts w:ascii="Calibri" w:hAnsi="Calibri" w:cs="Lucida Grande"/>
          <w:sz w:val="16"/>
          <w:szCs w:val="22"/>
        </w:rPr>
        <w:t xml:space="preserve">. AIIB has garnered support from 57 countries as founding members. This will create a large fund that can be sought by countries to develop infrastructure throughout Asia. China is proposing to furnish USD 100 billion worth of </w:t>
      </w:r>
      <w:proofErr w:type="spellStart"/>
      <w:r w:rsidRPr="00075D39">
        <w:rPr>
          <w:rFonts w:ascii="Calibri" w:hAnsi="Calibri" w:cs="Lucida Grande"/>
          <w:sz w:val="16"/>
          <w:szCs w:val="22"/>
        </w:rPr>
        <w:t>authorised</w:t>
      </w:r>
      <w:proofErr w:type="spellEnd"/>
      <w:r w:rsidRPr="00075D39">
        <w:rPr>
          <w:rFonts w:ascii="Calibri" w:hAnsi="Calibri" w:cs="Lucida Grande"/>
          <w:sz w:val="16"/>
          <w:szCs w:val="22"/>
        </w:rPr>
        <w:t xml:space="preserve"> capital, to give the AIIB the financial firepower needed to turn the plan into reality. </w:t>
      </w:r>
      <w:r w:rsidRPr="00580FE9">
        <w:rPr>
          <w:rStyle w:val="StyleUnderline"/>
          <w:rFonts w:ascii="Calibri" w:hAnsi="Calibri"/>
          <w:szCs w:val="22"/>
        </w:rPr>
        <w:t xml:space="preserve">Singapore, as one of the earliest supporters of AIIB, is pledging USD 250 million or 0.25 per cent of the AIIB’s total </w:t>
      </w:r>
      <w:proofErr w:type="spellStart"/>
      <w:r w:rsidRPr="00580FE9">
        <w:rPr>
          <w:rStyle w:val="StyleUnderline"/>
          <w:rFonts w:ascii="Calibri" w:hAnsi="Calibri"/>
          <w:szCs w:val="22"/>
        </w:rPr>
        <w:t>authorised</w:t>
      </w:r>
      <w:proofErr w:type="spellEnd"/>
      <w:r w:rsidRPr="00580FE9">
        <w:rPr>
          <w:rStyle w:val="StyleUnderline"/>
          <w:rFonts w:ascii="Calibri" w:hAnsi="Calibri"/>
          <w:szCs w:val="22"/>
        </w:rPr>
        <w:t xml:space="preserve"> capital of USD 100 billion – USD 50 million of which will be paid in over five years.</w:t>
      </w:r>
      <w:r>
        <w:rPr>
          <w:rStyle w:val="StyleUnderline"/>
          <w:rFonts w:ascii="Calibri" w:hAnsi="Calibri"/>
          <w:szCs w:val="22"/>
        </w:rPr>
        <w:t xml:space="preserve"> </w:t>
      </w:r>
      <w:r w:rsidRPr="00580FE9">
        <w:rPr>
          <w:rStyle w:val="StyleUnderline"/>
          <w:rFonts w:ascii="Calibri" w:hAnsi="Calibri"/>
          <w:szCs w:val="22"/>
        </w:rPr>
        <w:t xml:space="preserve">From Beijing’s perspective, developments under ‘One Belt, One Road’ and via the AIIB are part of a bigger picture to encourage further economic integration of participating countries and the formation of a new regional economic trading and investment bloc. Importantly, it will expand the global use of the Chinese currency, increasing the speed of </w:t>
      </w:r>
      <w:proofErr w:type="spellStart"/>
      <w:r w:rsidRPr="00580FE9">
        <w:rPr>
          <w:rStyle w:val="StyleUnderline"/>
          <w:rFonts w:ascii="Calibri" w:hAnsi="Calibri"/>
          <w:szCs w:val="22"/>
        </w:rPr>
        <w:t>renminbi’s</w:t>
      </w:r>
      <w:proofErr w:type="spellEnd"/>
      <w:r w:rsidRPr="00580FE9">
        <w:rPr>
          <w:rStyle w:val="StyleUnderline"/>
          <w:rFonts w:ascii="Calibri" w:hAnsi="Calibri"/>
          <w:szCs w:val="22"/>
        </w:rPr>
        <w:t xml:space="preserve"> </w:t>
      </w:r>
      <w:proofErr w:type="spellStart"/>
      <w:r w:rsidRPr="00580FE9">
        <w:rPr>
          <w:rStyle w:val="StyleUnderline"/>
          <w:rFonts w:ascii="Calibri" w:hAnsi="Calibri"/>
          <w:szCs w:val="22"/>
        </w:rPr>
        <w:t>internationalisation</w:t>
      </w:r>
      <w:proofErr w:type="spellEnd"/>
      <w:r w:rsidRPr="00580FE9">
        <w:rPr>
          <w:rStyle w:val="StyleUnderline"/>
          <w:rFonts w:ascii="Calibri" w:hAnsi="Calibri"/>
          <w:szCs w:val="22"/>
        </w:rPr>
        <w:t>.</w:t>
      </w:r>
      <w:r>
        <w:rPr>
          <w:rStyle w:val="StyleUnderline"/>
          <w:rFonts w:ascii="Calibri" w:hAnsi="Calibri"/>
          <w:szCs w:val="22"/>
        </w:rPr>
        <w:t xml:space="preserve"> </w:t>
      </w:r>
      <w:r w:rsidRPr="00580FE9">
        <w:rPr>
          <w:rStyle w:val="StyleUnderline"/>
          <w:rFonts w:ascii="Calibri" w:hAnsi="Calibri"/>
          <w:szCs w:val="22"/>
        </w:rPr>
        <w:t xml:space="preserve">China will support foreign countries and companies with good credit ratings to issue </w:t>
      </w:r>
      <w:proofErr w:type="spellStart"/>
      <w:r w:rsidRPr="00580FE9">
        <w:rPr>
          <w:rStyle w:val="StyleUnderline"/>
          <w:rFonts w:ascii="Calibri" w:hAnsi="Calibri"/>
          <w:szCs w:val="22"/>
        </w:rPr>
        <w:t>renminbi</w:t>
      </w:r>
      <w:proofErr w:type="spellEnd"/>
      <w:r w:rsidRPr="00580FE9">
        <w:rPr>
          <w:rStyle w:val="StyleUnderline"/>
          <w:rFonts w:ascii="Calibri" w:hAnsi="Calibri"/>
          <w:szCs w:val="22"/>
        </w:rPr>
        <w:t xml:space="preserve"> denominated bonds in China. Chinese outward investors will also want to issue both foreign currency and </w:t>
      </w:r>
      <w:proofErr w:type="spellStart"/>
      <w:r w:rsidRPr="00580FE9">
        <w:rPr>
          <w:rStyle w:val="StyleUnderline"/>
          <w:rFonts w:ascii="Calibri" w:hAnsi="Calibri"/>
          <w:szCs w:val="22"/>
        </w:rPr>
        <w:t>renminbi</w:t>
      </w:r>
      <w:proofErr w:type="spellEnd"/>
      <w:r w:rsidRPr="00580FE9">
        <w:rPr>
          <w:rStyle w:val="StyleUnderline"/>
          <w:rFonts w:ascii="Calibri" w:hAnsi="Calibri"/>
          <w:szCs w:val="22"/>
        </w:rPr>
        <w:t xml:space="preserve"> denominated bonds abroad so they can match their different types of funding needs in countries along the belt and road.</w:t>
      </w:r>
      <w:r>
        <w:rPr>
          <w:rStyle w:val="StyleUnderline"/>
          <w:rFonts w:ascii="Calibri" w:hAnsi="Calibri"/>
          <w:szCs w:val="22"/>
        </w:rPr>
        <w:t xml:space="preserve"> </w:t>
      </w:r>
      <w:r w:rsidRPr="00075D39">
        <w:rPr>
          <w:rFonts w:ascii="Calibri" w:hAnsi="Calibri" w:cs="Lucida Grande"/>
          <w:sz w:val="16"/>
          <w:szCs w:val="22"/>
        </w:rPr>
        <w:t xml:space="preserve">Singapore has a role to play here. As one of the world’s leading financial </w:t>
      </w:r>
      <w:proofErr w:type="spellStart"/>
      <w:r w:rsidRPr="00075D39">
        <w:rPr>
          <w:rFonts w:ascii="Calibri" w:hAnsi="Calibri" w:cs="Lucida Grande"/>
          <w:sz w:val="16"/>
          <w:szCs w:val="22"/>
        </w:rPr>
        <w:t>centres</w:t>
      </w:r>
      <w:proofErr w:type="spellEnd"/>
      <w:r w:rsidRPr="00075D39">
        <w:rPr>
          <w:rFonts w:ascii="Calibri" w:hAnsi="Calibri" w:cs="Lucida Grande"/>
          <w:sz w:val="16"/>
          <w:szCs w:val="22"/>
        </w:rPr>
        <w:t xml:space="preserve">, Singapore has strong, well regulated and transparent capital markets. It will be an important hub for raising and distributing equity and debt capital to facilitate investment in the Southeast Asia, India and elsewhere in the Asia Pacific region. And the </w:t>
      </w:r>
      <w:proofErr w:type="spellStart"/>
      <w:r w:rsidRPr="00075D39">
        <w:rPr>
          <w:rFonts w:ascii="Calibri" w:hAnsi="Calibri" w:cs="Lucida Grande"/>
          <w:sz w:val="16"/>
          <w:szCs w:val="22"/>
        </w:rPr>
        <w:t>renminbi</w:t>
      </w:r>
      <w:proofErr w:type="spellEnd"/>
      <w:r w:rsidRPr="00075D39">
        <w:rPr>
          <w:rFonts w:ascii="Calibri" w:hAnsi="Calibri" w:cs="Lucida Grande"/>
          <w:sz w:val="16"/>
          <w:szCs w:val="22"/>
        </w:rPr>
        <w:t xml:space="preserve"> is an integral part of it. What’s more, </w:t>
      </w:r>
      <w:r w:rsidRPr="00144794">
        <w:rPr>
          <w:rStyle w:val="Emphasis"/>
          <w:highlight w:val="cyan"/>
        </w:rPr>
        <w:t xml:space="preserve">Singapore is already a leading offshore </w:t>
      </w:r>
      <w:proofErr w:type="spellStart"/>
      <w:r w:rsidRPr="00144794">
        <w:rPr>
          <w:rStyle w:val="Emphasis"/>
          <w:highlight w:val="cyan"/>
        </w:rPr>
        <w:t>renminbi</w:t>
      </w:r>
      <w:proofErr w:type="spellEnd"/>
      <w:r w:rsidRPr="00144794">
        <w:rPr>
          <w:rStyle w:val="Emphasis"/>
          <w:highlight w:val="cyan"/>
        </w:rPr>
        <w:t xml:space="preserve"> </w:t>
      </w:r>
      <w:proofErr w:type="spellStart"/>
      <w:r w:rsidRPr="00144794">
        <w:rPr>
          <w:rStyle w:val="Emphasis"/>
          <w:highlight w:val="cyan"/>
        </w:rPr>
        <w:t>centre</w:t>
      </w:r>
      <w:proofErr w:type="spellEnd"/>
      <w:r w:rsidRPr="00144794">
        <w:rPr>
          <w:rStyle w:val="Emphasis"/>
          <w:highlight w:val="cyan"/>
        </w:rPr>
        <w:t>.</w:t>
      </w:r>
      <w:r w:rsidRPr="00075D39">
        <w:rPr>
          <w:rFonts w:ascii="Calibri" w:hAnsi="Calibri" w:cs="Lucida Grande"/>
          <w:sz w:val="16"/>
          <w:szCs w:val="22"/>
        </w:rPr>
        <w:t xml:space="preserve"> A total of 6.9 trillion </w:t>
      </w:r>
      <w:proofErr w:type="spellStart"/>
      <w:r w:rsidRPr="00075D39">
        <w:rPr>
          <w:rFonts w:ascii="Calibri" w:hAnsi="Calibri" w:cs="Lucida Grande"/>
          <w:sz w:val="16"/>
          <w:szCs w:val="22"/>
        </w:rPr>
        <w:t>yuan</w:t>
      </w:r>
      <w:proofErr w:type="spellEnd"/>
      <w:r w:rsidRPr="00075D39">
        <w:rPr>
          <w:rFonts w:ascii="Calibri" w:hAnsi="Calibri" w:cs="Lucida Grande"/>
          <w:sz w:val="16"/>
          <w:szCs w:val="22"/>
        </w:rPr>
        <w:t xml:space="preserve"> was cleared in Singapore as of the first quarter of 2014. More than 73 banks in Singapore have opened </w:t>
      </w:r>
      <w:proofErr w:type="spellStart"/>
      <w:r w:rsidRPr="00075D39">
        <w:rPr>
          <w:rFonts w:ascii="Calibri" w:hAnsi="Calibri" w:cs="Lucida Grande"/>
          <w:sz w:val="16"/>
          <w:szCs w:val="22"/>
        </w:rPr>
        <w:t>renminbi</w:t>
      </w:r>
      <w:proofErr w:type="spellEnd"/>
      <w:r w:rsidRPr="00075D39">
        <w:rPr>
          <w:rFonts w:ascii="Calibri" w:hAnsi="Calibri" w:cs="Lucida Grande"/>
          <w:sz w:val="16"/>
          <w:szCs w:val="22"/>
        </w:rPr>
        <w:t xml:space="preserve"> clearing accounts to service clients covering 33 countries and regions. </w:t>
      </w:r>
      <w:proofErr w:type="spellStart"/>
      <w:r w:rsidRPr="00075D39">
        <w:rPr>
          <w:rFonts w:ascii="Calibri" w:hAnsi="Calibri" w:cs="Lucida Grande"/>
          <w:sz w:val="16"/>
          <w:szCs w:val="22"/>
        </w:rPr>
        <w:t>Renminbi</w:t>
      </w:r>
      <w:proofErr w:type="spellEnd"/>
      <w:r w:rsidRPr="00075D39">
        <w:rPr>
          <w:rFonts w:ascii="Calibri" w:hAnsi="Calibri" w:cs="Lucida Grande"/>
          <w:sz w:val="16"/>
          <w:szCs w:val="22"/>
        </w:rPr>
        <w:t xml:space="preserve"> denominated deposits in Singapore </w:t>
      </w:r>
      <w:proofErr w:type="spellStart"/>
      <w:r w:rsidRPr="00075D39">
        <w:rPr>
          <w:rFonts w:ascii="Calibri" w:hAnsi="Calibri" w:cs="Lucida Grande"/>
          <w:sz w:val="16"/>
          <w:szCs w:val="22"/>
        </w:rPr>
        <w:t>totalled</w:t>
      </w:r>
      <w:proofErr w:type="spellEnd"/>
      <w:r w:rsidRPr="00075D39">
        <w:rPr>
          <w:rFonts w:ascii="Calibri" w:hAnsi="Calibri" w:cs="Lucida Grande"/>
          <w:sz w:val="16"/>
          <w:szCs w:val="22"/>
        </w:rPr>
        <w:t xml:space="preserve"> 257 billion </w:t>
      </w:r>
      <w:proofErr w:type="spellStart"/>
      <w:r w:rsidRPr="00075D39">
        <w:rPr>
          <w:rFonts w:ascii="Calibri" w:hAnsi="Calibri" w:cs="Lucida Grande"/>
          <w:sz w:val="16"/>
          <w:szCs w:val="22"/>
        </w:rPr>
        <w:t>yuan</w:t>
      </w:r>
      <w:proofErr w:type="spellEnd"/>
      <w:r w:rsidRPr="00075D39">
        <w:rPr>
          <w:rFonts w:ascii="Calibri" w:hAnsi="Calibri" w:cs="Lucida Grande"/>
          <w:sz w:val="16"/>
          <w:szCs w:val="22"/>
        </w:rPr>
        <w:t xml:space="preserve"> at the end of March, according to the Monetary Authority of Singapore. The Bank of China has turned to the Singapore bond market to raise USD 3.55 billion funds via a multi-currency bond to support the “One Belt, One Road” initiative. The lender has issued the international bond in four currencies: US dollars, euros, </w:t>
      </w:r>
      <w:proofErr w:type="spellStart"/>
      <w:proofErr w:type="gramStart"/>
      <w:r w:rsidRPr="00075D39">
        <w:rPr>
          <w:rFonts w:ascii="Calibri" w:hAnsi="Calibri" w:cs="Lucida Grande"/>
          <w:sz w:val="16"/>
          <w:szCs w:val="22"/>
        </w:rPr>
        <w:t>renminbi</w:t>
      </w:r>
      <w:proofErr w:type="spellEnd"/>
      <w:proofErr w:type="gramEnd"/>
      <w:r w:rsidRPr="00075D39">
        <w:rPr>
          <w:rFonts w:ascii="Calibri" w:hAnsi="Calibri" w:cs="Lucida Grande"/>
          <w:sz w:val="16"/>
          <w:szCs w:val="22"/>
        </w:rPr>
        <w:t xml:space="preserve"> and Singapore dollars. </w:t>
      </w:r>
      <w:r w:rsidRPr="00580FE9">
        <w:rPr>
          <w:rStyle w:val="StyleUnderline"/>
          <w:rFonts w:ascii="Calibri" w:hAnsi="Calibri"/>
          <w:szCs w:val="22"/>
        </w:rPr>
        <w:t>Beijing’s “One Belt, One Road” is a small phrase with big ambitions. Seizing the opportunity will be a huge boost for Singapore. The path to success might be long and tough, but China has certainly made an impressive start.</w:t>
      </w:r>
    </w:p>
    <w:p w:rsidR="000E528D" w:rsidRPr="000E528D" w:rsidRDefault="000E528D" w:rsidP="000E528D"/>
    <w:p w:rsidR="00270B78" w:rsidRDefault="00270B78" w:rsidP="00B60760">
      <w:pPr>
        <w:pStyle w:val="Heading2"/>
      </w:pPr>
      <w:r>
        <w:t>Relations</w:t>
      </w:r>
    </w:p>
    <w:p w:rsidR="00270B78" w:rsidRDefault="00270B78" w:rsidP="00270B78">
      <w:pPr>
        <w:pStyle w:val="Heading3"/>
      </w:pPr>
      <w:r>
        <w:t xml:space="preserve">Ned notes </w:t>
      </w:r>
    </w:p>
    <w:p w:rsidR="00270B78" w:rsidRPr="00270B78" w:rsidRDefault="00270B78" w:rsidP="00270B78">
      <w:r>
        <w:t xml:space="preserve">Say </w:t>
      </w:r>
      <w:proofErr w:type="spellStart"/>
      <w:r>
        <w:t>squo</w:t>
      </w:r>
      <w:proofErr w:type="spellEnd"/>
      <w:r>
        <w:t xml:space="preserve"> solves b/c relations should be high and then when they are like </w:t>
      </w:r>
      <w:proofErr w:type="spellStart"/>
      <w:r>
        <w:t>naw</w:t>
      </w:r>
      <w:proofErr w:type="spellEnd"/>
      <w:r>
        <w:t xml:space="preserve"> china has a bunch of concerns say that’s </w:t>
      </w:r>
      <w:proofErr w:type="spellStart"/>
      <w:r>
        <w:t>ev</w:t>
      </w:r>
      <w:proofErr w:type="spellEnd"/>
      <w:r>
        <w:t xml:space="preserve"> that they would say no to the plan </w:t>
      </w:r>
    </w:p>
    <w:p w:rsidR="00270B78" w:rsidRDefault="00361643" w:rsidP="00270B78">
      <w:pPr>
        <w:pStyle w:val="Heading3"/>
      </w:pPr>
      <w:proofErr w:type="spellStart"/>
      <w:r>
        <w:t>Squo</w:t>
      </w:r>
      <w:proofErr w:type="spellEnd"/>
      <w:r>
        <w:t xml:space="preserve"> Solves Relations</w:t>
      </w:r>
    </w:p>
    <w:p w:rsidR="00CB7A6E" w:rsidRDefault="00CB7A6E" w:rsidP="00CB7A6E"/>
    <w:p w:rsidR="00CB7A6E" w:rsidRPr="00CB7A6E" w:rsidRDefault="00CB7A6E" w:rsidP="00CB7A6E">
      <w:pPr>
        <w:pStyle w:val="Heading4"/>
      </w:pPr>
      <w:proofErr w:type="spellStart"/>
      <w:r>
        <w:t>Squo</w:t>
      </w:r>
      <w:proofErr w:type="spellEnd"/>
      <w:r>
        <w:t xml:space="preserve"> solves relations—meetings now stress cooperation—1AC author (</w:t>
      </w:r>
      <w:r w:rsidRPr="00CB7A6E">
        <w:rPr>
          <w:highlight w:val="cyan"/>
        </w:rPr>
        <w:t>IN BLUE</w:t>
      </w:r>
      <w:r>
        <w:t>)</w:t>
      </w:r>
    </w:p>
    <w:p w:rsidR="00270B78" w:rsidRPr="009A2B14" w:rsidRDefault="00270B78" w:rsidP="00270B78">
      <w:pPr>
        <w:pStyle w:val="NormalWeb"/>
        <w:shd w:val="clear" w:color="auto" w:fill="FFFFFF"/>
        <w:spacing w:before="0" w:beforeAutospacing="0" w:after="240" w:afterAutospacing="0" w:line="276" w:lineRule="auto"/>
        <w:rPr>
          <w:rFonts w:ascii="Arial" w:hAnsi="Arial" w:cs="Arial"/>
          <w:color w:val="222222"/>
          <w:sz w:val="29"/>
          <w:szCs w:val="29"/>
        </w:rPr>
      </w:pPr>
      <w:r w:rsidRPr="00D5394A">
        <w:rPr>
          <w:rFonts w:ascii="Calibri" w:eastAsiaTheme="majorEastAsia" w:hAnsi="Calibri" w:cstheme="majorBidi"/>
          <w:b/>
          <w:iCs/>
          <w:sz w:val="26"/>
          <w:szCs w:val="22"/>
        </w:rPr>
        <w:t>Pennington 15</w:t>
      </w:r>
      <w:r>
        <w:rPr>
          <w:rFonts w:ascii="Georgia" w:hAnsi="Georgia"/>
          <w:color w:val="222222"/>
          <w:sz w:val="29"/>
          <w:szCs w:val="29"/>
        </w:rPr>
        <w:t xml:space="preserve"> </w:t>
      </w:r>
      <w:r w:rsidRPr="009A2B14">
        <w:rPr>
          <w:rFonts w:ascii="Arial" w:hAnsi="Arial" w:cs="Arial"/>
          <w:color w:val="222222"/>
          <w:sz w:val="18"/>
          <w:szCs w:val="18"/>
        </w:rPr>
        <w:t>[Matthew – Reporter on U.S and Asia affairs at the Associated Press and previously was an information officer at the United Nations Development Program, “Relations between the U.S and China are getting tense”, June 20</w:t>
      </w:r>
      <w:r w:rsidRPr="009A2B14">
        <w:rPr>
          <w:rFonts w:ascii="Arial" w:hAnsi="Arial" w:cs="Arial"/>
          <w:color w:val="222222"/>
          <w:sz w:val="18"/>
          <w:szCs w:val="18"/>
          <w:vertAlign w:val="superscript"/>
        </w:rPr>
        <w:t>th</w:t>
      </w:r>
      <w:r w:rsidRPr="009A2B14">
        <w:rPr>
          <w:rFonts w:ascii="Arial" w:hAnsi="Arial" w:cs="Arial"/>
          <w:color w:val="222222"/>
          <w:sz w:val="18"/>
          <w:szCs w:val="18"/>
        </w:rPr>
        <w:t xml:space="preserve"> 2015, The Business Insider, http://www.businessinsider.com/relations-between-the-us-and-chi</w:t>
      </w:r>
      <w:r w:rsidR="00644C6B">
        <w:rPr>
          <w:rFonts w:ascii="Arial" w:hAnsi="Arial" w:cs="Arial"/>
          <w:color w:val="222222"/>
          <w:sz w:val="18"/>
          <w:szCs w:val="18"/>
        </w:rPr>
        <w:t>na-are-getting-tense-2015-6]</w:t>
      </w:r>
    </w:p>
    <w:p w:rsidR="00270B78" w:rsidRDefault="00270B78" w:rsidP="00270B78">
      <w:pPr>
        <w:pStyle w:val="NormalWeb"/>
        <w:shd w:val="clear" w:color="auto" w:fill="FFFFFF"/>
        <w:spacing w:before="0" w:beforeAutospacing="0" w:after="240" w:afterAutospacing="0" w:line="276" w:lineRule="auto"/>
        <w:rPr>
          <w:rFonts w:ascii="Calibri" w:hAnsi="Calibri" w:cs="Arial"/>
          <w:sz w:val="22"/>
          <w:szCs w:val="22"/>
          <w:u w:val="single"/>
        </w:rPr>
      </w:pPr>
      <w:r w:rsidRPr="00D61C4A">
        <w:rPr>
          <w:rFonts w:ascii="Calibri" w:hAnsi="Calibri" w:cs="Arial"/>
          <w:sz w:val="16"/>
          <w:szCs w:val="22"/>
        </w:rPr>
        <w:t xml:space="preserve">WASHINGTON (AP) — </w:t>
      </w:r>
      <w:r w:rsidRPr="00D61C4A">
        <w:rPr>
          <w:rFonts w:ascii="Calibri" w:hAnsi="Calibri" w:cs="Arial"/>
          <w:sz w:val="22"/>
          <w:szCs w:val="22"/>
          <w:u w:val="single"/>
        </w:rPr>
        <w:t>Tensions between the U.S. and China are growing over</w:t>
      </w:r>
      <w:r w:rsidRPr="00D61C4A">
        <w:rPr>
          <w:rFonts w:ascii="Calibri" w:hAnsi="Calibri" w:cs="Arial"/>
          <w:sz w:val="16"/>
          <w:szCs w:val="22"/>
        </w:rPr>
        <w:t xml:space="preserve"> its island-building in the </w:t>
      </w:r>
      <w:r w:rsidRPr="00D61C4A">
        <w:rPr>
          <w:rFonts w:ascii="Calibri" w:hAnsi="Calibri" w:cs="Arial"/>
          <w:sz w:val="22"/>
          <w:szCs w:val="22"/>
          <w:u w:val="single"/>
        </w:rPr>
        <w:t xml:space="preserve">South China </w:t>
      </w:r>
      <w:r w:rsidRPr="00D61C4A">
        <w:rPr>
          <w:rFonts w:ascii="Calibri" w:hAnsi="Calibri" w:cs="Arial"/>
          <w:sz w:val="16"/>
          <w:szCs w:val="22"/>
        </w:rPr>
        <w:t xml:space="preserve">Sea and over suspicions that Beijing was behind </w:t>
      </w:r>
      <w:r w:rsidRPr="00D61C4A">
        <w:rPr>
          <w:rFonts w:ascii="Calibri" w:hAnsi="Calibri" w:cs="Arial"/>
          <w:sz w:val="22"/>
          <w:szCs w:val="22"/>
          <w:u w:val="single"/>
        </w:rPr>
        <w:t>a massive hack into a federal government server</w:t>
      </w:r>
      <w:r w:rsidRPr="00D61C4A">
        <w:rPr>
          <w:rFonts w:ascii="Calibri" w:hAnsi="Calibri" w:cs="Arial"/>
          <w:sz w:val="16"/>
          <w:szCs w:val="22"/>
        </w:rPr>
        <w:t xml:space="preserve"> </w:t>
      </w:r>
      <w:r w:rsidRPr="00D61C4A">
        <w:rPr>
          <w:rFonts w:ascii="Calibri" w:hAnsi="Calibri" w:cs="Arial"/>
          <w:sz w:val="22"/>
          <w:szCs w:val="22"/>
          <w:u w:val="single"/>
        </w:rPr>
        <w:t>that resulted in the theft of personnel and security clearance records of 14 million employees and contractors</w:t>
      </w:r>
      <w:r w:rsidRPr="00D61C4A">
        <w:rPr>
          <w:rFonts w:ascii="Calibri" w:hAnsi="Calibri" w:cs="Arial"/>
          <w:sz w:val="16"/>
          <w:szCs w:val="22"/>
        </w:rPr>
        <w:t xml:space="preserve">. But </w:t>
      </w:r>
      <w:r w:rsidRPr="00D61C4A">
        <w:rPr>
          <w:rFonts w:ascii="Calibri" w:hAnsi="Calibri" w:cs="Arial"/>
          <w:sz w:val="22"/>
          <w:szCs w:val="22"/>
          <w:u w:val="single"/>
        </w:rPr>
        <w:t>both powers have incentives to calm the waters</w:t>
      </w:r>
      <w:r w:rsidRPr="00D61C4A">
        <w:rPr>
          <w:rFonts w:ascii="Calibri" w:hAnsi="Calibri" w:cs="Arial"/>
          <w:sz w:val="16"/>
          <w:szCs w:val="22"/>
        </w:rPr>
        <w:t xml:space="preserve"> ahead of the Chinese leader's visit to Washington in the fall. </w:t>
      </w:r>
      <w:r w:rsidRPr="005A0BEC">
        <w:rPr>
          <w:rStyle w:val="Emphasis"/>
          <w:highlight w:val="cyan"/>
        </w:rPr>
        <w:t xml:space="preserve">The two countries' top diplomats and finance officials meet here next week for the annual U.S.-China strategic and economic dialogue. The Obama administration says the two governments won't be papering over their differences, but they are expected to accentuate the positive, stressing areas of cooperation, like climate change. Civilian and military officials will meet Monday to discuss thorny security issues. Secretary of State John Kerry and Treasury Secretary Jacob Lew kick off two days of talks Tuesday with Vice Premier Wang Yang and State Councilor Yang </w:t>
      </w:r>
      <w:proofErr w:type="spellStart"/>
      <w:r w:rsidRPr="005A0BEC">
        <w:rPr>
          <w:rStyle w:val="Emphasis"/>
          <w:highlight w:val="cyan"/>
        </w:rPr>
        <w:t>Jiechi</w:t>
      </w:r>
      <w:proofErr w:type="spellEnd"/>
      <w:r w:rsidRPr="005A0BEC">
        <w:rPr>
          <w:rStyle w:val="Emphasis"/>
          <w:highlight w:val="cyan"/>
        </w:rPr>
        <w:t xml:space="preserve"> on a sprawling agenda, including plans for a bilateral investment treaty</w:t>
      </w:r>
      <w:r w:rsidRPr="00932E53">
        <w:t xml:space="preserve">. </w:t>
      </w:r>
      <w:r w:rsidRPr="00932E53">
        <w:rPr>
          <w:sz w:val="16"/>
        </w:rPr>
        <w:t>C</w:t>
      </w:r>
      <w:r w:rsidRPr="00D61C4A">
        <w:rPr>
          <w:rFonts w:ascii="Calibri" w:hAnsi="Calibri" w:cs="Arial"/>
          <w:sz w:val="16"/>
          <w:szCs w:val="22"/>
        </w:rPr>
        <w:t xml:space="preserve">hina, in particular, is presenting the dialogue as a prelude to Xi </w:t>
      </w:r>
      <w:proofErr w:type="spellStart"/>
      <w:r w:rsidRPr="00D61C4A">
        <w:rPr>
          <w:rFonts w:ascii="Calibri" w:hAnsi="Calibri" w:cs="Arial"/>
          <w:sz w:val="16"/>
          <w:szCs w:val="22"/>
        </w:rPr>
        <w:t>Jinping's</w:t>
      </w:r>
      <w:proofErr w:type="spellEnd"/>
      <w:r w:rsidRPr="00D61C4A">
        <w:rPr>
          <w:rFonts w:ascii="Calibri" w:hAnsi="Calibri" w:cs="Arial"/>
          <w:sz w:val="16"/>
          <w:szCs w:val="22"/>
        </w:rPr>
        <w:t xml:space="preserve"> visit to the White House slated for September, his first since becoming China's president in 2013. Foreign Ministry spokesman Lu Kang called it an opportunity to "push for new progress in the building of a new model of major power relationship," the state-run Xinhua news agency reported Friday. But it's a model with cracks in it. </w:t>
      </w:r>
      <w:r w:rsidRPr="00D61C4A">
        <w:rPr>
          <w:rFonts w:ascii="Calibri" w:hAnsi="Calibri" w:cs="Arial"/>
          <w:sz w:val="22"/>
          <w:szCs w:val="22"/>
          <w:u w:val="single"/>
        </w:rPr>
        <w:t>Relations between the world's two largest economies, with their divergent political systems and priorities, rarely run smoothly</w:t>
      </w:r>
      <w:r w:rsidRPr="00D61C4A">
        <w:rPr>
          <w:rFonts w:ascii="Calibri" w:hAnsi="Calibri" w:cs="Arial"/>
          <w:sz w:val="16"/>
          <w:szCs w:val="22"/>
        </w:rPr>
        <w:t xml:space="preserve">. </w:t>
      </w:r>
      <w:r w:rsidRPr="00D61C4A">
        <w:rPr>
          <w:rFonts w:ascii="Calibri" w:hAnsi="Calibri" w:cs="Arial"/>
          <w:sz w:val="22"/>
          <w:szCs w:val="22"/>
          <w:u w:val="single"/>
        </w:rPr>
        <w:t>But recent months have been particularly rocky.</w:t>
      </w:r>
      <w:r>
        <w:rPr>
          <w:rFonts w:ascii="Calibri" w:hAnsi="Calibri" w:cs="Arial"/>
          <w:sz w:val="22"/>
          <w:szCs w:val="22"/>
          <w:u w:val="single"/>
        </w:rPr>
        <w:t xml:space="preserve"> </w:t>
      </w:r>
      <w:r w:rsidRPr="00D61C4A">
        <w:rPr>
          <w:rFonts w:ascii="Calibri" w:hAnsi="Calibri" w:cs="Arial"/>
          <w:sz w:val="16"/>
          <w:szCs w:val="22"/>
        </w:rPr>
        <w:t>C</w:t>
      </w:r>
      <w:r w:rsidRPr="00D61C4A">
        <w:rPr>
          <w:rFonts w:ascii="Calibri" w:hAnsi="Calibri" w:cs="Arial"/>
          <w:sz w:val="22"/>
          <w:szCs w:val="22"/>
          <w:u w:val="single"/>
        </w:rPr>
        <w:t>hina's reclamation of more than 2,000 acres of land on disputed islands</w:t>
      </w:r>
      <w:r w:rsidRPr="00D61C4A">
        <w:rPr>
          <w:rFonts w:ascii="Calibri" w:hAnsi="Calibri" w:cs="Arial"/>
          <w:sz w:val="16"/>
          <w:szCs w:val="22"/>
        </w:rPr>
        <w:t xml:space="preserve"> and atolls in the South China Sea since last year has </w:t>
      </w:r>
      <w:r w:rsidRPr="00D61C4A">
        <w:rPr>
          <w:rFonts w:ascii="Calibri" w:hAnsi="Calibri" w:cs="Arial"/>
          <w:sz w:val="22"/>
          <w:szCs w:val="22"/>
          <w:u w:val="single"/>
        </w:rPr>
        <w:t>raised international alarm over its territorial ambitions</w:t>
      </w:r>
      <w:r w:rsidRPr="00D61C4A">
        <w:rPr>
          <w:rFonts w:ascii="Calibri" w:hAnsi="Calibri" w:cs="Arial"/>
          <w:sz w:val="16"/>
          <w:szCs w:val="22"/>
        </w:rPr>
        <w:t xml:space="preserve">. </w:t>
      </w:r>
      <w:r w:rsidRPr="00D61C4A">
        <w:rPr>
          <w:rFonts w:ascii="Calibri" w:hAnsi="Calibri" w:cs="Arial"/>
          <w:sz w:val="22"/>
          <w:szCs w:val="22"/>
          <w:u w:val="single"/>
        </w:rPr>
        <w:t>Washington</w:t>
      </w:r>
      <w:r w:rsidRPr="00D61C4A">
        <w:rPr>
          <w:rFonts w:ascii="Calibri" w:hAnsi="Calibri" w:cs="Arial"/>
          <w:sz w:val="16"/>
          <w:szCs w:val="22"/>
        </w:rPr>
        <w:t xml:space="preserve"> took the unusual step last month of </w:t>
      </w:r>
      <w:r w:rsidRPr="00D61C4A">
        <w:rPr>
          <w:rFonts w:ascii="Calibri" w:hAnsi="Calibri" w:cs="Arial"/>
          <w:sz w:val="22"/>
          <w:szCs w:val="22"/>
          <w:u w:val="single"/>
        </w:rPr>
        <w:t>publicizing a U.S. military surveillance flight</w:t>
      </w:r>
      <w:r w:rsidRPr="00D61C4A">
        <w:rPr>
          <w:rFonts w:ascii="Calibri" w:hAnsi="Calibri" w:cs="Arial"/>
          <w:sz w:val="16"/>
          <w:szCs w:val="22"/>
        </w:rPr>
        <w:t xml:space="preserve"> that showed the massive scale of China's island-building. China says the islands are its sovereignty territory, </w:t>
      </w:r>
      <w:r w:rsidRPr="00D61C4A">
        <w:rPr>
          <w:rFonts w:ascii="Calibri" w:hAnsi="Calibri" w:cs="Arial"/>
          <w:sz w:val="22"/>
          <w:szCs w:val="22"/>
          <w:u w:val="single"/>
        </w:rPr>
        <w:t>but Washington argues that the continuation of building work and militarization of the islands could enflame complex territorial disputes with China's neighbors</w:t>
      </w:r>
      <w:r w:rsidRPr="00D61C4A">
        <w:rPr>
          <w:rFonts w:ascii="Calibri" w:hAnsi="Calibri" w:cs="Arial"/>
          <w:sz w:val="16"/>
          <w:szCs w:val="22"/>
        </w:rPr>
        <w:t xml:space="preserve">, with whom the U.S. is seeking to forge closer ties while preserving freedom of navigation in sea lanes crucial for world trade. "Nobody is interested in conflict here and there's no reason why it needs to devolve into conflict. Again, that's why next week's meeting is so important," State Department spokesman John Kirby told reporters Thursday. Cybersecurity is another source of acrimony that's up for discussion, given fresh urgency by the massive security breach that led to the theft of personal information of as many as 14 million current and former U.S. federal employees. The </w:t>
      </w:r>
      <w:r w:rsidRPr="00D61C4A">
        <w:rPr>
          <w:rFonts w:ascii="Calibri" w:hAnsi="Calibri" w:cs="Arial"/>
          <w:sz w:val="22"/>
          <w:szCs w:val="22"/>
          <w:u w:val="single"/>
        </w:rPr>
        <w:t>Obama administration believes that China's government, not criminal hackers, was responsible for the breach that included detailed background information on military and intelligence personnel</w:t>
      </w:r>
      <w:r w:rsidRPr="00D61C4A">
        <w:rPr>
          <w:rFonts w:ascii="Calibri" w:hAnsi="Calibri" w:cs="Arial"/>
          <w:sz w:val="16"/>
          <w:szCs w:val="22"/>
        </w:rPr>
        <w:t xml:space="preserve">. China has denied involvement in the break-in and says it is also a victim of </w:t>
      </w:r>
      <w:proofErr w:type="spellStart"/>
      <w:r w:rsidRPr="00D61C4A">
        <w:rPr>
          <w:rFonts w:ascii="Calibri" w:hAnsi="Calibri" w:cs="Arial"/>
          <w:sz w:val="16"/>
          <w:szCs w:val="22"/>
        </w:rPr>
        <w:t>cyberattacks</w:t>
      </w:r>
      <w:proofErr w:type="spellEnd"/>
      <w:r w:rsidRPr="00D61C4A">
        <w:rPr>
          <w:rFonts w:ascii="Calibri" w:hAnsi="Calibri" w:cs="Arial"/>
          <w:sz w:val="16"/>
          <w:szCs w:val="22"/>
        </w:rPr>
        <w:t xml:space="preserve">. The U.S. business community, meanwhile, is </w:t>
      </w:r>
      <w:r w:rsidRPr="00D61C4A">
        <w:rPr>
          <w:rFonts w:ascii="Calibri" w:hAnsi="Calibri" w:cs="Arial"/>
          <w:sz w:val="22"/>
          <w:szCs w:val="22"/>
          <w:u w:val="single"/>
        </w:rPr>
        <w:t>concerned that regulatory barriers in China are growing, not easing, despite Xi's promise to advance economic reforms</w:t>
      </w:r>
      <w:r w:rsidRPr="00D61C4A">
        <w:rPr>
          <w:rFonts w:ascii="Calibri" w:hAnsi="Calibri" w:cs="Arial"/>
          <w:sz w:val="16"/>
          <w:szCs w:val="22"/>
        </w:rPr>
        <w:t xml:space="preserve">. Progress has been slow on the bilateral investment treaty the U.S. and China agreed to pursue two years ago, and China has reportedly submitted a long list of sectors it wants excluded. Daniel </w:t>
      </w:r>
      <w:proofErr w:type="spellStart"/>
      <w:r w:rsidRPr="00D61C4A">
        <w:rPr>
          <w:rFonts w:ascii="Calibri" w:hAnsi="Calibri" w:cs="Arial"/>
          <w:sz w:val="16"/>
          <w:szCs w:val="22"/>
        </w:rPr>
        <w:t>Russel</w:t>
      </w:r>
      <w:proofErr w:type="spellEnd"/>
      <w:r w:rsidRPr="00D61C4A">
        <w:rPr>
          <w:rFonts w:ascii="Calibri" w:hAnsi="Calibri" w:cs="Arial"/>
          <w:sz w:val="16"/>
          <w:szCs w:val="22"/>
        </w:rPr>
        <w:t xml:space="preserve">, top U.S. diplomat for East Asia, said that the </w:t>
      </w:r>
      <w:r w:rsidRPr="00D61C4A">
        <w:rPr>
          <w:rFonts w:ascii="Calibri" w:hAnsi="Calibri" w:cs="Arial"/>
          <w:sz w:val="22"/>
          <w:szCs w:val="22"/>
          <w:u w:val="single"/>
        </w:rPr>
        <w:t>U.S. and China wouldn't ignore their differences, including on human rights issues</w:t>
      </w:r>
      <w:r w:rsidRPr="00D61C4A">
        <w:rPr>
          <w:rFonts w:ascii="Calibri" w:hAnsi="Calibri" w:cs="Arial"/>
          <w:sz w:val="16"/>
          <w:szCs w:val="22"/>
        </w:rPr>
        <w:t xml:space="preserve">. Since taking power two years ago, Xi has consolidated China's authoritarian system, squelching dissent and civil society. "We don't always see eye to eye but the fact is global challenges require that we cooperate," </w:t>
      </w:r>
      <w:proofErr w:type="spellStart"/>
      <w:r w:rsidRPr="00D61C4A">
        <w:rPr>
          <w:rFonts w:ascii="Calibri" w:hAnsi="Calibri" w:cs="Arial"/>
          <w:sz w:val="16"/>
          <w:szCs w:val="22"/>
        </w:rPr>
        <w:t>Russel</w:t>
      </w:r>
      <w:proofErr w:type="spellEnd"/>
      <w:r w:rsidRPr="00D61C4A">
        <w:rPr>
          <w:rFonts w:ascii="Calibri" w:hAnsi="Calibri" w:cs="Arial"/>
          <w:sz w:val="16"/>
          <w:szCs w:val="22"/>
        </w:rPr>
        <w:t xml:space="preserve"> told reporters Thursday, citing recent cooperation on fighting the Ebola virus in Africa, the transition in Afghanistan and diplomacy by world powers to prevent Iran from developing a nuclear weapon. As the push for a global climate change deal intensifies ahead of a December summit of world leaders in Paris, </w:t>
      </w:r>
      <w:r w:rsidRPr="00D61C4A">
        <w:rPr>
          <w:rFonts w:ascii="Calibri" w:hAnsi="Calibri" w:cs="Arial"/>
          <w:sz w:val="22"/>
          <w:szCs w:val="22"/>
          <w:u w:val="single"/>
        </w:rPr>
        <w:t>President Barack Obama needs China's support</w:t>
      </w:r>
      <w:r w:rsidRPr="00D61C4A">
        <w:rPr>
          <w:rFonts w:ascii="Calibri" w:hAnsi="Calibri" w:cs="Arial"/>
          <w:sz w:val="16"/>
          <w:szCs w:val="22"/>
        </w:rPr>
        <w:t xml:space="preserve">. Obama and Xi committed to curbing emissions when they met in Beijing in November, which environmentalists hailed as a sign that reluctant nations like China were finally getting on board. </w:t>
      </w:r>
      <w:r w:rsidRPr="00D61C4A">
        <w:rPr>
          <w:rFonts w:ascii="Calibri" w:hAnsi="Calibri" w:cs="Arial"/>
          <w:sz w:val="22"/>
          <w:szCs w:val="22"/>
          <w:u w:val="single"/>
        </w:rPr>
        <w:t>Climate change will be a "hot topic"</w:t>
      </w:r>
      <w:r w:rsidRPr="00D61C4A">
        <w:rPr>
          <w:rFonts w:ascii="Calibri" w:hAnsi="Calibri" w:cs="Arial"/>
          <w:sz w:val="16"/>
          <w:szCs w:val="22"/>
        </w:rPr>
        <w:t xml:space="preserve"> at next week's </w:t>
      </w:r>
      <w:r w:rsidRPr="00D61C4A">
        <w:rPr>
          <w:rFonts w:ascii="Calibri" w:hAnsi="Calibri" w:cs="Arial"/>
          <w:sz w:val="22"/>
          <w:szCs w:val="22"/>
          <w:u w:val="single"/>
        </w:rPr>
        <w:t>dialogue</w:t>
      </w:r>
      <w:r w:rsidRPr="00D61C4A">
        <w:rPr>
          <w:rFonts w:ascii="Calibri" w:hAnsi="Calibri" w:cs="Arial"/>
          <w:sz w:val="16"/>
          <w:szCs w:val="22"/>
        </w:rPr>
        <w:t xml:space="preserve"> in Washington, China's Xinhua agency said in Friday's report. </w:t>
      </w:r>
      <w:r w:rsidRPr="00D61C4A">
        <w:rPr>
          <w:rFonts w:ascii="Calibri" w:hAnsi="Calibri" w:cs="Arial"/>
          <w:sz w:val="22"/>
          <w:szCs w:val="22"/>
          <w:u w:val="single"/>
        </w:rPr>
        <w:t>The South China Sea and cybersecurity didn't get a mention.</w:t>
      </w:r>
    </w:p>
    <w:p w:rsidR="00270B78" w:rsidRDefault="00270B78" w:rsidP="00422741"/>
    <w:p w:rsidR="00422741" w:rsidRDefault="00422741" w:rsidP="00422741"/>
    <w:p w:rsidR="00422741" w:rsidRPr="00D61C4A" w:rsidRDefault="00422741" w:rsidP="00422741">
      <w:pPr>
        <w:pStyle w:val="Heading4"/>
      </w:pPr>
      <w:proofErr w:type="spellStart"/>
      <w:r>
        <w:t>Squo</w:t>
      </w:r>
      <w:proofErr w:type="spellEnd"/>
      <w:r>
        <w:t xml:space="preserve"> solves relations—1AC author (</w:t>
      </w:r>
      <w:r w:rsidRPr="00422741">
        <w:rPr>
          <w:highlight w:val="cyan"/>
        </w:rPr>
        <w:t>IN BLUE</w:t>
      </w:r>
      <w:r>
        <w:t>)</w:t>
      </w:r>
    </w:p>
    <w:p w:rsidR="00270B78" w:rsidRPr="00580FE9" w:rsidRDefault="00270B78" w:rsidP="00270B78">
      <w:r w:rsidRPr="00580FE9">
        <w:rPr>
          <w:b/>
        </w:rPr>
        <w:t>Rudd, 13</w:t>
      </w:r>
      <w:r w:rsidRPr="00580FE9">
        <w:t>- Former prime minister and foreign minister of Australia (Kevin, “The China-US 'war' is now on thaw”, Business Spectator, 6/11/13, http://www.businessspectator.com.au/article/2013/6/11/ec</w:t>
      </w:r>
      <w:r w:rsidR="00644C6B">
        <w:t>onomy/china-us-war-now-thaw)</w:t>
      </w:r>
    </w:p>
    <w:p w:rsidR="00270B78" w:rsidRDefault="00270B78" w:rsidP="00270B78">
      <w:pPr>
        <w:rPr>
          <w:sz w:val="16"/>
        </w:rPr>
      </w:pPr>
      <w:r w:rsidRPr="00580FE9">
        <w:rPr>
          <w:sz w:val="16"/>
        </w:rPr>
        <w:t xml:space="preserve">In Beijing analysts still struggle to define the precise state of the China-US relationship. As one said to me recently: “Bu </w:t>
      </w:r>
      <w:proofErr w:type="spellStart"/>
      <w:r w:rsidRPr="00580FE9">
        <w:rPr>
          <w:sz w:val="16"/>
        </w:rPr>
        <w:t>shi</w:t>
      </w:r>
      <w:proofErr w:type="spellEnd"/>
      <w:r w:rsidRPr="00580FE9">
        <w:rPr>
          <w:sz w:val="16"/>
        </w:rPr>
        <w:t xml:space="preserve"> </w:t>
      </w:r>
      <w:proofErr w:type="spellStart"/>
      <w:r w:rsidRPr="00580FE9">
        <w:rPr>
          <w:sz w:val="16"/>
        </w:rPr>
        <w:t>rezhan</w:t>
      </w:r>
      <w:proofErr w:type="spellEnd"/>
      <w:r w:rsidRPr="00580FE9">
        <w:rPr>
          <w:sz w:val="16"/>
        </w:rPr>
        <w:t xml:space="preserve">, </w:t>
      </w:r>
      <w:proofErr w:type="spellStart"/>
      <w:r w:rsidRPr="00580FE9">
        <w:rPr>
          <w:sz w:val="16"/>
        </w:rPr>
        <w:t>bu</w:t>
      </w:r>
      <w:proofErr w:type="spellEnd"/>
      <w:r w:rsidRPr="00580FE9">
        <w:rPr>
          <w:sz w:val="16"/>
        </w:rPr>
        <w:t xml:space="preserve"> </w:t>
      </w:r>
      <w:proofErr w:type="spellStart"/>
      <w:r w:rsidRPr="00580FE9">
        <w:rPr>
          <w:sz w:val="16"/>
        </w:rPr>
        <w:t>shi</w:t>
      </w:r>
      <w:proofErr w:type="spellEnd"/>
      <w:r w:rsidRPr="00580FE9">
        <w:rPr>
          <w:sz w:val="16"/>
        </w:rPr>
        <w:t xml:space="preserve"> </w:t>
      </w:r>
      <w:proofErr w:type="spellStart"/>
      <w:r w:rsidRPr="00580FE9">
        <w:rPr>
          <w:sz w:val="16"/>
        </w:rPr>
        <w:t>lengzhan</w:t>
      </w:r>
      <w:proofErr w:type="spellEnd"/>
      <w:r w:rsidRPr="00580FE9">
        <w:rPr>
          <w:sz w:val="16"/>
        </w:rPr>
        <w:t xml:space="preserve">; </w:t>
      </w:r>
      <w:proofErr w:type="spellStart"/>
      <w:r w:rsidRPr="00580FE9">
        <w:rPr>
          <w:sz w:val="16"/>
        </w:rPr>
        <w:t>er</w:t>
      </w:r>
      <w:proofErr w:type="spellEnd"/>
      <w:r w:rsidRPr="00580FE9">
        <w:rPr>
          <w:sz w:val="16"/>
        </w:rPr>
        <w:t xml:space="preserve"> </w:t>
      </w:r>
      <w:proofErr w:type="spellStart"/>
      <w:r w:rsidRPr="00580FE9">
        <w:rPr>
          <w:sz w:val="16"/>
        </w:rPr>
        <w:t>shi</w:t>
      </w:r>
      <w:proofErr w:type="spellEnd"/>
      <w:r w:rsidRPr="00580FE9">
        <w:rPr>
          <w:sz w:val="16"/>
        </w:rPr>
        <w:t xml:space="preserve"> </w:t>
      </w:r>
      <w:proofErr w:type="spellStart"/>
      <w:r w:rsidRPr="00580FE9">
        <w:rPr>
          <w:sz w:val="16"/>
        </w:rPr>
        <w:t>liangzhan</w:t>
      </w:r>
      <w:proofErr w:type="spellEnd"/>
      <w:r w:rsidRPr="00580FE9">
        <w:rPr>
          <w:sz w:val="16"/>
        </w:rPr>
        <w:t>.” Or, in the Queen’s English: “It’s not a hot war, it’s not a cold war; it’s more like a chilly war.” The problem for leaders, diplomats and analysts is that the relationship defies simple definition. Variants range from “strategic engagement”, “strategic co-operation” and “strategic competition” to “China as a responsible global stakeholder”. The problem with these ideas is that they mean very little to the Chinese</w:t>
      </w:r>
      <w:r w:rsidRPr="00580FE9">
        <w:t xml:space="preserve">. </w:t>
      </w:r>
      <w:r w:rsidRPr="00580FE9">
        <w:rPr>
          <w:u w:val="single"/>
        </w:rPr>
        <w:t xml:space="preserve">The phrase that hits home in both capitals these days is “strategic trust deficit” – a gap between China and the US which, if left unchecked, could </w:t>
      </w:r>
      <w:proofErr w:type="spellStart"/>
      <w:r w:rsidRPr="00580FE9">
        <w:rPr>
          <w:u w:val="single"/>
        </w:rPr>
        <w:t>destabilise</w:t>
      </w:r>
      <w:proofErr w:type="spellEnd"/>
      <w:r w:rsidRPr="00580FE9">
        <w:rPr>
          <w:u w:val="single"/>
        </w:rPr>
        <w:t xml:space="preserve"> the entire Asia-Pacific region.</w:t>
      </w:r>
      <w:r w:rsidRPr="00580FE9">
        <w:t xml:space="preserve"> </w:t>
      </w:r>
      <w:r w:rsidRPr="00580FE9">
        <w:rPr>
          <w:u w:val="single"/>
        </w:rPr>
        <w:t xml:space="preserve">Such a deficit is potentially disastrous for both parties. We see it in the world of cyber espionage and cyber warfare; in escalating tensions in the East and South China Seas, where hundreds of naval and air assets are deployed; in escalating tensions on the Korean peninsula; and in the UN Security Council stalemate over Syria. That is why the working summit between presidents Barack Obama of the US and Xi </w:t>
      </w:r>
      <w:proofErr w:type="spellStart"/>
      <w:r w:rsidRPr="00580FE9">
        <w:rPr>
          <w:u w:val="single"/>
        </w:rPr>
        <w:t>Jinping</w:t>
      </w:r>
      <w:proofErr w:type="spellEnd"/>
      <w:r w:rsidRPr="00580FE9">
        <w:rPr>
          <w:u w:val="single"/>
        </w:rPr>
        <w:t xml:space="preserve"> of China at the weekend was so important.</w:t>
      </w:r>
      <w:r w:rsidRPr="00580FE9">
        <w:t xml:space="preserve"> </w:t>
      </w:r>
      <w:r w:rsidRPr="00580FE9">
        <w:rPr>
          <w:sz w:val="16"/>
        </w:rPr>
        <w:t xml:space="preserve">There had been no high-level political mechanism for the two sides to manage these and other apparently intractable challenges facing the regional and global order. </w:t>
      </w:r>
      <w:r w:rsidRPr="00580FE9">
        <w:rPr>
          <w:u w:val="single"/>
        </w:rPr>
        <w:t>With this summit, with more to follow, we at last have the capacity to build such a mechanism</w:t>
      </w:r>
      <w:r w:rsidRPr="00580FE9">
        <w:t xml:space="preserve">. </w:t>
      </w:r>
      <w:r w:rsidRPr="00580FE9">
        <w:rPr>
          <w:sz w:val="16"/>
        </w:rPr>
        <w:t xml:space="preserve">The fact is, </w:t>
      </w:r>
      <w:r w:rsidRPr="00580FE9">
        <w:rPr>
          <w:u w:val="single"/>
        </w:rPr>
        <w:t>unless the Chinese president himself</w:t>
      </w:r>
      <w:r w:rsidRPr="00580FE9">
        <w:t xml:space="preserve"> </w:t>
      </w:r>
      <w:r w:rsidRPr="00580FE9">
        <w:rPr>
          <w:sz w:val="16"/>
        </w:rPr>
        <w:t xml:space="preserve">(simultaneously chairman of the Central Military Commission and general secretary of the Communist party) </w:t>
      </w:r>
      <w:r w:rsidRPr="00580FE9">
        <w:rPr>
          <w:u w:val="single"/>
        </w:rPr>
        <w:t xml:space="preserve">engages personally in negotiations with his US counterpart, China’s political system is geared to the </w:t>
      </w:r>
      <w:proofErr w:type="spellStart"/>
      <w:r w:rsidRPr="00580FE9">
        <w:rPr>
          <w:u w:val="single"/>
        </w:rPr>
        <w:t>defence</w:t>
      </w:r>
      <w:proofErr w:type="spellEnd"/>
      <w:r w:rsidRPr="00580FE9">
        <w:rPr>
          <w:u w:val="single"/>
        </w:rPr>
        <w:t xml:space="preserve"> of the status</w:t>
      </w:r>
      <w:r w:rsidRPr="00580FE9">
        <w:t xml:space="preserve"> </w:t>
      </w:r>
      <w:r w:rsidRPr="00580FE9">
        <w:rPr>
          <w:u w:val="single"/>
        </w:rPr>
        <w:t>quo</w:t>
      </w:r>
      <w:r w:rsidRPr="00580FE9">
        <w:t xml:space="preserve">. </w:t>
      </w:r>
      <w:r w:rsidRPr="00580FE9">
        <w:rPr>
          <w:sz w:val="16"/>
        </w:rPr>
        <w:t xml:space="preserve">In the US, the secretaries both of state and </w:t>
      </w:r>
      <w:proofErr w:type="spellStart"/>
      <w:r w:rsidRPr="00580FE9">
        <w:rPr>
          <w:sz w:val="16"/>
        </w:rPr>
        <w:t>defence</w:t>
      </w:r>
      <w:proofErr w:type="spellEnd"/>
      <w:r w:rsidRPr="00580FE9">
        <w:rPr>
          <w:sz w:val="16"/>
        </w:rPr>
        <w:t xml:space="preserve"> are able to make some strategic calls in negotiations. But their Chinese counterparts are not even among the 250 most senior officials in the party hierarchy. Only the president, in consultation with the other six members of the Politburo Standing Committee, can make the genuinely big calls. </w:t>
      </w:r>
      <w:r w:rsidRPr="00580FE9">
        <w:rPr>
          <w:u w:val="single"/>
        </w:rPr>
        <w:t>Despite opposition in both capitals, both presidents decided to depart from the diplomatic conventions that have governed relations for the past 40 years and convened a working summit, free of the pomp normally associated with state visits</w:t>
      </w:r>
      <w:r w:rsidRPr="00580FE9">
        <w:t xml:space="preserve">. </w:t>
      </w:r>
      <w:r w:rsidRPr="005A0BEC">
        <w:rPr>
          <w:rStyle w:val="Emphasis"/>
          <w:highlight w:val="cyan"/>
        </w:rPr>
        <w:t>This is a success in its own right.</w:t>
      </w:r>
      <w:r w:rsidRPr="00580FE9">
        <w:rPr>
          <w:sz w:val="16"/>
        </w:rPr>
        <w:t xml:space="preserve"> More importantly, </w:t>
      </w:r>
      <w:r w:rsidRPr="00580FE9">
        <w:rPr>
          <w:u w:val="single"/>
        </w:rPr>
        <w:t>both camps are privately delighted by the tone, depth and content of this first engagement</w:t>
      </w:r>
      <w:r w:rsidRPr="00580FE9">
        <w:t xml:space="preserve">, </w:t>
      </w:r>
      <w:r w:rsidRPr="00580FE9">
        <w:rPr>
          <w:sz w:val="16"/>
        </w:rPr>
        <w:t xml:space="preserve">with neither expecting a laundry list of deliverables. Nobody present saw this as the “cyber summit” described in the US media. </w:t>
      </w:r>
      <w:r w:rsidRPr="00580FE9">
        <w:rPr>
          <w:u w:val="single"/>
        </w:rPr>
        <w:t>So, what are the outcomes? First, the agreement to establish a regular military-to-military dialogue is critical. It could contribute to rules of the road on cyber security; crisis management for the Korean peninsula; the management of incidents at sea and in the air as well as creating a mechanism to develop basic confidence and security-building measures for the region</w:t>
      </w:r>
      <w:r w:rsidRPr="00580FE9">
        <w:t xml:space="preserve">. </w:t>
      </w:r>
      <w:r w:rsidRPr="00580FE9">
        <w:rPr>
          <w:u w:val="single"/>
        </w:rPr>
        <w:t>Second, the summit represented the first systematic engagement and calibration between the two nations on the future of North Korea, including their reported public commitment to prevent Pyongyang acquiring nuclear weapons. Third, there was agreement on climate change</w:t>
      </w:r>
      <w:r w:rsidRPr="00580FE9">
        <w:t xml:space="preserve">, </w:t>
      </w:r>
      <w:r w:rsidRPr="005A0BEC">
        <w:rPr>
          <w:rStyle w:val="Emphasis"/>
          <w:highlight w:val="cyan"/>
        </w:rPr>
        <w:t>perhaps reflecting the start of a commitment to make the global rules-based order more effective.</w:t>
      </w:r>
      <w:r w:rsidRPr="00580FE9">
        <w:rPr>
          <w:sz w:val="16"/>
        </w:rPr>
        <w:t xml:space="preserve"> </w:t>
      </w:r>
      <w:r w:rsidRPr="00580FE9">
        <w:rPr>
          <w:u w:val="single"/>
        </w:rPr>
        <w:t>No one should expect Chinese policy to change quickly</w:t>
      </w:r>
      <w:r w:rsidRPr="00580FE9">
        <w:t xml:space="preserve">. Much could go wrong. But, </w:t>
      </w:r>
      <w:r w:rsidRPr="00580FE9">
        <w:rPr>
          <w:u w:val="single"/>
        </w:rPr>
        <w:t xml:space="preserve">without a program of working bilateral summitry, there is little prospect of getting much of strategic importance right. </w:t>
      </w:r>
      <w:r w:rsidRPr="00580FE9">
        <w:rPr>
          <w:sz w:val="16"/>
        </w:rPr>
        <w:t xml:space="preserve">After 20 years of drift in the relationship – following the elimination of the Soviet threat, which for the previous 20 years provided the underlying rationale for co-operation – </w:t>
      </w:r>
      <w:r w:rsidRPr="005A0BEC">
        <w:rPr>
          <w:rStyle w:val="Emphasis"/>
          <w:highlight w:val="cyan"/>
        </w:rPr>
        <w:t>this meeting could mark the start of a new period of detente.</w:t>
      </w:r>
      <w:r w:rsidRPr="005A0BEC">
        <w:rPr>
          <w:rStyle w:val="Emphasis"/>
        </w:rPr>
        <w:t xml:space="preserve"> </w:t>
      </w:r>
      <w:r w:rsidRPr="00580FE9">
        <w:rPr>
          <w:sz w:val="16"/>
        </w:rPr>
        <w:t xml:space="preserve">We were headed towards strategic competition – or worse. </w:t>
      </w:r>
      <w:r w:rsidRPr="00580FE9">
        <w:rPr>
          <w:u w:val="single"/>
        </w:rPr>
        <w:t xml:space="preserve">We may now have the capacity to build sufficient trust in the relationship, creating a framework to manage the growing complexity of bilateral, regional and global challenges the nations face. It could even lead to what </w:t>
      </w:r>
      <w:proofErr w:type="spellStart"/>
      <w:r w:rsidRPr="00580FE9">
        <w:rPr>
          <w:u w:val="single"/>
        </w:rPr>
        <w:t>Mr</w:t>
      </w:r>
      <w:proofErr w:type="spellEnd"/>
      <w:r w:rsidRPr="00580FE9">
        <w:rPr>
          <w:u w:val="single"/>
        </w:rPr>
        <w:t xml:space="preserve"> Xi himself described as “a new model of great power relations</w:t>
      </w:r>
      <w:r w:rsidRPr="00580FE9">
        <w:t xml:space="preserve">” </w:t>
      </w:r>
      <w:r w:rsidRPr="00580FE9">
        <w:rPr>
          <w:sz w:val="16"/>
        </w:rPr>
        <w:t>for the future, one that does not mindlessly replicate the bloody history of the rise and fall of great powers in centuries past.</w:t>
      </w:r>
    </w:p>
    <w:p w:rsidR="00B60760" w:rsidRDefault="00B60760" w:rsidP="00B60760">
      <w:pPr>
        <w:pStyle w:val="Heading2"/>
      </w:pPr>
      <w:r>
        <w:t xml:space="preserve">Solvency </w:t>
      </w:r>
    </w:p>
    <w:p w:rsidR="0068592B" w:rsidRDefault="0068592B" w:rsidP="00B60760">
      <w:pPr>
        <w:pStyle w:val="Heading3"/>
      </w:pPr>
      <w:r>
        <w:t>Notes</w:t>
      </w:r>
    </w:p>
    <w:p w:rsidR="0068592B" w:rsidRPr="0068592B" w:rsidRDefault="0068592B" w:rsidP="0068592B">
      <w:r>
        <w:t xml:space="preserve">They don’t have say yes cards—we have say no from their own </w:t>
      </w:r>
      <w:proofErr w:type="spellStart"/>
      <w:proofErr w:type="gramStart"/>
      <w:r>
        <w:t>ev</w:t>
      </w:r>
      <w:proofErr w:type="spellEnd"/>
      <w:proofErr w:type="gramEnd"/>
      <w:r>
        <w:t xml:space="preserve">. Their card closest is the </w:t>
      </w:r>
      <w:proofErr w:type="spellStart"/>
      <w:r>
        <w:t>probs</w:t>
      </w:r>
      <w:proofErr w:type="spellEnd"/>
      <w:r>
        <w:t xml:space="preserve"> say yes but the conclusion smokes it </w:t>
      </w:r>
    </w:p>
    <w:p w:rsidR="00B60760" w:rsidRDefault="00B60760" w:rsidP="00B60760">
      <w:pPr>
        <w:pStyle w:val="Heading3"/>
      </w:pPr>
      <w:r>
        <w:t>China Says No</w:t>
      </w:r>
    </w:p>
    <w:p w:rsidR="00B60760" w:rsidRDefault="00B60760" w:rsidP="00B60760"/>
    <w:p w:rsidR="00B60760" w:rsidRPr="00B60760" w:rsidRDefault="00B60760" w:rsidP="00B60760">
      <w:pPr>
        <w:pStyle w:val="Heading4"/>
      </w:pPr>
      <w:r>
        <w:t xml:space="preserve">China says no—1AC </w:t>
      </w:r>
      <w:proofErr w:type="spellStart"/>
      <w:proofErr w:type="gramStart"/>
      <w:r>
        <w:t>ev</w:t>
      </w:r>
      <w:proofErr w:type="spellEnd"/>
      <w:proofErr w:type="gramEnd"/>
      <w:r>
        <w:t xml:space="preserve"> (</w:t>
      </w:r>
      <w:r w:rsidRPr="00B60760">
        <w:rPr>
          <w:highlight w:val="cyan"/>
        </w:rPr>
        <w:t>IN BLUE</w:t>
      </w:r>
      <w:r>
        <w:t>)</w:t>
      </w:r>
    </w:p>
    <w:p w:rsidR="00B60760" w:rsidRPr="00580FE9" w:rsidRDefault="00B60760" w:rsidP="00B60760">
      <w:r w:rsidRPr="00580FE9">
        <w:rPr>
          <w:rStyle w:val="Style13ptBold"/>
        </w:rPr>
        <w:t>Wu, 16</w:t>
      </w:r>
      <w:r w:rsidRPr="00580FE9">
        <w:t xml:space="preserve"> – Ph.D. in international relations, Associate Dean/Professor, School of International Relations and Public Affairs, </w:t>
      </w:r>
      <w:proofErr w:type="spellStart"/>
      <w:r w:rsidRPr="00580FE9">
        <w:t>Fudan</w:t>
      </w:r>
      <w:proofErr w:type="spellEnd"/>
      <w:r w:rsidRPr="00580FE9">
        <w:t xml:space="preserve"> University, Shanghai (</w:t>
      </w:r>
      <w:proofErr w:type="spellStart"/>
      <w:r w:rsidRPr="00580FE9">
        <w:t>Xinbo</w:t>
      </w:r>
      <w:proofErr w:type="spellEnd"/>
      <w:r w:rsidRPr="00580FE9">
        <w:t xml:space="preserve">, “Cooperation, competition and shaping the outlook: the United States and China’s </w:t>
      </w:r>
      <w:proofErr w:type="spellStart"/>
      <w:r w:rsidRPr="00580FE9">
        <w:t>neighbourhood</w:t>
      </w:r>
      <w:proofErr w:type="spellEnd"/>
      <w:r w:rsidRPr="00580FE9">
        <w:t xml:space="preserve"> diplomacy,” International Affairs, July, http://dx.doi.org.proxy.lib.umich.</w:t>
      </w:r>
      <w:r w:rsidR="00644C6B">
        <w:t>edu/10.1111/1468-2346.12651)</w:t>
      </w:r>
    </w:p>
    <w:p w:rsidR="00B60760" w:rsidRDefault="00B60760" w:rsidP="00B60760">
      <w:pPr>
        <w:rPr>
          <w:rStyle w:val="Emphasis"/>
        </w:rPr>
      </w:pPr>
      <w:r w:rsidRPr="00A272C3">
        <w:rPr>
          <w:sz w:val="12"/>
          <w:szCs w:val="16"/>
        </w:rPr>
        <w:t xml:space="preserve">Broadly speaking, </w:t>
      </w:r>
      <w:r w:rsidRPr="00A272C3">
        <w:rPr>
          <w:rStyle w:val="StyleUnderline"/>
          <w:sz w:val="12"/>
          <w:szCs w:val="16"/>
        </w:rPr>
        <w:t>China and the United States have shared interests in the stability of the Asia–Pacific region</w:t>
      </w:r>
      <w:r w:rsidRPr="00A272C3">
        <w:rPr>
          <w:sz w:val="12"/>
          <w:szCs w:val="16"/>
        </w:rPr>
        <w:t xml:space="preserve">, including China’s periphery; however, this does not mean they can always cooperate effectively, as the two sides may have different views about the sources of instability and the best approaches to the problems. Along China’s periphery, </w:t>
      </w:r>
      <w:r w:rsidRPr="00A272C3">
        <w:rPr>
          <w:rStyle w:val="StyleUnderline"/>
          <w:sz w:val="12"/>
          <w:szCs w:val="16"/>
        </w:rPr>
        <w:t>the Korean peninsula and Afghanistan have been the two major areas in respect of which Beijing and Washington have engaged in cooperation and coordination in recent years. China and the United States have shared interests</w:t>
      </w:r>
      <w:r w:rsidRPr="00A272C3">
        <w:rPr>
          <w:sz w:val="12"/>
          <w:szCs w:val="16"/>
        </w:rPr>
        <w:t xml:space="preserve"> in a denuclearized Korean peninsula. With the collapse of the Agreed Framework between the United States and the Democratic People’s Republic of Korea (North Korea) and the latter’s announcement in late 2002 of its intention to withdraw from the Non- Proliferation Treaty (NPT), Beijing and Washington started to cooperate in dealing with the problem of denuclearizing the peninsula. This objective was pursued mainly through the six-party talks between China, the United States, North Korea, the Republic of Korea (South Korea), Japan and Russia. Washington complained from time to time that China was not being tough enough with North Korea with regard to its nuclear </w:t>
      </w:r>
      <w:proofErr w:type="spellStart"/>
      <w:r w:rsidRPr="00A272C3">
        <w:rPr>
          <w:sz w:val="12"/>
          <w:szCs w:val="16"/>
        </w:rPr>
        <w:t>programme</w:t>
      </w:r>
      <w:proofErr w:type="spellEnd"/>
      <w:r w:rsidRPr="00A272C3">
        <w:rPr>
          <w:sz w:val="12"/>
          <w:szCs w:val="16"/>
        </w:rPr>
        <w:t xml:space="preserve"> and other forms of </w:t>
      </w:r>
      <w:proofErr w:type="spellStart"/>
      <w:r w:rsidRPr="00A272C3">
        <w:rPr>
          <w:sz w:val="12"/>
          <w:szCs w:val="16"/>
        </w:rPr>
        <w:t>provoca</w:t>
      </w:r>
      <w:proofErr w:type="spellEnd"/>
      <w:r w:rsidRPr="00A272C3">
        <w:rPr>
          <w:sz w:val="12"/>
          <w:szCs w:val="16"/>
        </w:rPr>
        <w:t xml:space="preserve">- </w:t>
      </w:r>
      <w:proofErr w:type="spellStart"/>
      <w:r w:rsidRPr="00A272C3">
        <w:rPr>
          <w:sz w:val="12"/>
          <w:szCs w:val="16"/>
        </w:rPr>
        <w:t>tion</w:t>
      </w:r>
      <w:proofErr w:type="spellEnd"/>
      <w:r w:rsidRPr="00A272C3">
        <w:rPr>
          <w:sz w:val="12"/>
          <w:szCs w:val="16"/>
        </w:rPr>
        <w:t xml:space="preserve"> on the peninsula. In February 2013 North Korea conducted its third nuclear test, in defiance of China’s strong dissuasion. This elicited a strong Chinese reaction and facilitated more substantive Sino-US cooperation and coordination on the North Korean nuclear issue.4 Beijing and Washington worked together to secure the passage of a United Nations Security Council resolution imposing unprecedentedly severe sanctions on North Korea. When the North Korean leader Kim Jong-un sent a special envoy to China in May 2013, with the intention of repairing damaged bilateral ties, Beijing gave him a direct and stern warning, fully expressing its profound disapproval of North Korea’s nuclear activities. In June, when </w:t>
      </w:r>
      <w:proofErr w:type="spellStart"/>
      <w:r w:rsidRPr="00A272C3">
        <w:rPr>
          <w:sz w:val="12"/>
          <w:szCs w:val="16"/>
        </w:rPr>
        <w:t>Presidents</w:t>
      </w:r>
      <w:proofErr w:type="spellEnd"/>
      <w:r w:rsidRPr="00A272C3">
        <w:rPr>
          <w:sz w:val="12"/>
          <w:szCs w:val="16"/>
        </w:rPr>
        <w:t xml:space="preserve"> Xi and Obama held their summit meeting in Sunny- land, California, they had a substantive discussion on the North Korean nuclear issue, and both sides pledged to step up their cooperation and coordination on that matter. To demonstrate its seriousness in opposing North Korea’s nuclear </w:t>
      </w:r>
      <w:proofErr w:type="spellStart"/>
      <w:r w:rsidRPr="00A272C3">
        <w:rPr>
          <w:sz w:val="12"/>
          <w:szCs w:val="16"/>
        </w:rPr>
        <w:t>programme</w:t>
      </w:r>
      <w:proofErr w:type="spellEnd"/>
      <w:r w:rsidRPr="00A272C3">
        <w:rPr>
          <w:sz w:val="12"/>
          <w:szCs w:val="16"/>
        </w:rPr>
        <w:t xml:space="preserve">, China promulgated a new regulation tightening controls on the export to North Korea of articles that might be used for its nuclear and missile programmes.5 China also moved to strengthen its relations with South Korea after the accession to power of President Park </w:t>
      </w:r>
      <w:proofErr w:type="spellStart"/>
      <w:r w:rsidRPr="00A272C3">
        <w:rPr>
          <w:sz w:val="12"/>
          <w:szCs w:val="16"/>
        </w:rPr>
        <w:t>Geun-hye</w:t>
      </w:r>
      <w:proofErr w:type="spellEnd"/>
      <w:r w:rsidRPr="00A272C3">
        <w:rPr>
          <w:sz w:val="12"/>
          <w:szCs w:val="16"/>
        </w:rPr>
        <w:t xml:space="preserve"> in early 2013. </w:t>
      </w:r>
      <w:proofErr w:type="spellStart"/>
      <w:r w:rsidRPr="00A272C3">
        <w:rPr>
          <w:sz w:val="12"/>
          <w:szCs w:val="16"/>
        </w:rPr>
        <w:t>Presidents</w:t>
      </w:r>
      <w:proofErr w:type="spellEnd"/>
      <w:r w:rsidRPr="00A272C3">
        <w:rPr>
          <w:sz w:val="12"/>
          <w:szCs w:val="16"/>
        </w:rPr>
        <w:t xml:space="preserve"> Xi and Park exchanged visits in 2013 and 2014, but there was no such exchange of visits between Beijing and Pyongyang during the same period. As a result, a warm relationship between China and South Korea developed, in marked contrast with the deepening chill between China and North Korea. Meanwhile, Beijing stayed in close consultation with Washington, trying to reopen the stalled six-party talks. It has also worked to dissuade Washington from taking actions that might give rise to tensions on the peninsula. In early 2014, for instance, when the United States and South Korea conducted their regular combined military exercises, China urged the United States not to introduce strategic weapons in order to avoid provoking drastic reactions from the North. Overall, then, China’s </w:t>
      </w:r>
      <w:proofErr w:type="spellStart"/>
      <w:r w:rsidRPr="00A272C3">
        <w:rPr>
          <w:sz w:val="12"/>
          <w:szCs w:val="16"/>
        </w:rPr>
        <w:t>neighbourhood</w:t>
      </w:r>
      <w:proofErr w:type="spellEnd"/>
      <w:r w:rsidRPr="00A272C3">
        <w:rPr>
          <w:sz w:val="12"/>
          <w:szCs w:val="16"/>
        </w:rPr>
        <w:t xml:space="preserve"> diplomacy in respect of the Korean peninsula has been marked by a strained relationship with North Korea, a warmer relationship with South Korea, and close coordination with the United States. </w:t>
      </w:r>
      <w:r w:rsidRPr="00A272C3">
        <w:rPr>
          <w:rStyle w:val="StyleUnderline"/>
          <w:sz w:val="12"/>
          <w:szCs w:val="16"/>
        </w:rPr>
        <w:t>Cooperation between China and the United States has also been possible in respect of Afghanistan, where the two countries have overlapping interests.6</w:t>
      </w:r>
      <w:r w:rsidRPr="00A272C3">
        <w:rPr>
          <w:sz w:val="12"/>
          <w:szCs w:val="16"/>
        </w:rPr>
        <w:t xml:space="preserve"> </w:t>
      </w:r>
      <w:r w:rsidRPr="00A272C3">
        <w:rPr>
          <w:rStyle w:val="StyleUnderline"/>
          <w:sz w:val="12"/>
          <w:szCs w:val="16"/>
        </w:rPr>
        <w:t>Both Beijing and Washington want to see a stable and secular Afghanistan that will no longer be a hotbed for terrorism</w:t>
      </w:r>
      <w:r w:rsidRPr="00A272C3">
        <w:rPr>
          <w:sz w:val="12"/>
          <w:szCs w:val="16"/>
        </w:rPr>
        <w:t xml:space="preserve">. </w:t>
      </w:r>
      <w:r w:rsidRPr="00A272C3">
        <w:rPr>
          <w:rStyle w:val="StyleUnderline"/>
          <w:sz w:val="12"/>
          <w:szCs w:val="16"/>
        </w:rPr>
        <w:t xml:space="preserve">As the United States fought the Taliban with its NATO partners, China became a major investor in the country, trying to help develop its impoverished economy. This cooperative division of </w:t>
      </w:r>
      <w:proofErr w:type="spellStart"/>
      <w:r w:rsidRPr="00A272C3">
        <w:rPr>
          <w:rStyle w:val="StyleUnderline"/>
          <w:sz w:val="12"/>
          <w:szCs w:val="16"/>
        </w:rPr>
        <w:t>labour</w:t>
      </w:r>
      <w:proofErr w:type="spellEnd"/>
      <w:r w:rsidRPr="00A272C3">
        <w:rPr>
          <w:rStyle w:val="StyleUnderline"/>
          <w:sz w:val="12"/>
          <w:szCs w:val="16"/>
        </w:rPr>
        <w:t xml:space="preserve"> between China and America was well illustrated by a construction project in which Chinese workers built a road in a mountain valley while US soldiers protected them from attack by the Taliban. Starting in 2012, China and the United States jointly launched an annual training </w:t>
      </w:r>
      <w:proofErr w:type="spellStart"/>
      <w:r w:rsidRPr="00A272C3">
        <w:rPr>
          <w:rStyle w:val="StyleUnderline"/>
          <w:sz w:val="12"/>
          <w:szCs w:val="16"/>
        </w:rPr>
        <w:t>programme</w:t>
      </w:r>
      <w:proofErr w:type="spellEnd"/>
      <w:r w:rsidRPr="00A272C3">
        <w:rPr>
          <w:rStyle w:val="StyleUnderline"/>
          <w:sz w:val="12"/>
          <w:szCs w:val="16"/>
        </w:rPr>
        <w:t xml:space="preserve"> for Afghan diplomats, in which each year a group of young Afghan diplomats spent two weeks in China and another two weeks in the United States. China also helped to train officers and soldiers in the Afghan security forces. As the United States made plans to withdraw its forces from Afghanistan, China felt concern at the prospect of Afghanistan falling back into chaos, with </w:t>
      </w:r>
      <w:proofErr w:type="spellStart"/>
      <w:r w:rsidRPr="00A272C3">
        <w:rPr>
          <w:rStyle w:val="StyleUnderline"/>
          <w:sz w:val="12"/>
          <w:szCs w:val="16"/>
        </w:rPr>
        <w:t>poten</w:t>
      </w:r>
      <w:proofErr w:type="spellEnd"/>
      <w:r w:rsidRPr="00A272C3">
        <w:rPr>
          <w:rStyle w:val="StyleUnderline"/>
          <w:sz w:val="12"/>
          <w:szCs w:val="16"/>
        </w:rPr>
        <w:t xml:space="preserve">- </w:t>
      </w:r>
      <w:proofErr w:type="spellStart"/>
      <w:r w:rsidRPr="00A272C3">
        <w:rPr>
          <w:rStyle w:val="StyleUnderline"/>
          <w:sz w:val="12"/>
          <w:szCs w:val="16"/>
        </w:rPr>
        <w:t>tially</w:t>
      </w:r>
      <w:proofErr w:type="spellEnd"/>
      <w:r w:rsidRPr="00A272C3">
        <w:rPr>
          <w:rStyle w:val="StyleUnderline"/>
          <w:sz w:val="12"/>
          <w:szCs w:val="16"/>
        </w:rPr>
        <w:t xml:space="preserve"> damaging effects on stability in China’s Xinjiang Autonomous Region. The United States, for its part, was concerned about the potential for the Taliban to regain control of the country, and wanted to see China play a more positive role there after the US withdrawal. Against this background, Beijing and Washington agreed to step up their coordination on Afghan affairs</w:t>
      </w:r>
      <w:r w:rsidRPr="00A272C3">
        <w:rPr>
          <w:sz w:val="12"/>
          <w:szCs w:val="16"/>
        </w:rPr>
        <w:t xml:space="preserve">. During the fifth Sino-US Strategic and Economic Dialogue, held in July 2013 in Washington DC, </w:t>
      </w:r>
      <w:r w:rsidRPr="00A272C3">
        <w:rPr>
          <w:rStyle w:val="StyleUnderline"/>
          <w:sz w:val="12"/>
          <w:szCs w:val="16"/>
        </w:rPr>
        <w:t xml:space="preserve">the two sides decided to ‘expand coordination in advance of the 2014 drawdown in support of their shared interest in political stability and economic </w:t>
      </w:r>
      <w:proofErr w:type="spellStart"/>
      <w:r w:rsidRPr="00A272C3">
        <w:rPr>
          <w:rStyle w:val="StyleUnderline"/>
          <w:sz w:val="12"/>
          <w:szCs w:val="16"/>
        </w:rPr>
        <w:t>revitaliza</w:t>
      </w:r>
      <w:proofErr w:type="spellEnd"/>
      <w:r w:rsidRPr="00A272C3">
        <w:rPr>
          <w:rStyle w:val="StyleUnderline"/>
          <w:sz w:val="12"/>
          <w:szCs w:val="16"/>
        </w:rPr>
        <w:t xml:space="preserve">- </w:t>
      </w:r>
      <w:proofErr w:type="spellStart"/>
      <w:r w:rsidRPr="00A272C3">
        <w:rPr>
          <w:rStyle w:val="StyleUnderline"/>
          <w:sz w:val="12"/>
          <w:szCs w:val="16"/>
        </w:rPr>
        <w:t>tion</w:t>
      </w:r>
      <w:proofErr w:type="spellEnd"/>
      <w:r w:rsidRPr="00A272C3">
        <w:rPr>
          <w:rStyle w:val="StyleUnderline"/>
          <w:sz w:val="12"/>
          <w:szCs w:val="16"/>
        </w:rPr>
        <w:t xml:space="preserve"> in Afghanistan’</w:t>
      </w:r>
      <w:r w:rsidRPr="00A272C3">
        <w:rPr>
          <w:sz w:val="12"/>
          <w:szCs w:val="16"/>
        </w:rPr>
        <w:t xml:space="preserve">.7 They also agreed to continue the joint diplomatic training </w:t>
      </w:r>
      <w:proofErr w:type="spellStart"/>
      <w:r w:rsidRPr="00A272C3">
        <w:rPr>
          <w:sz w:val="12"/>
          <w:szCs w:val="16"/>
        </w:rPr>
        <w:t>programme</w:t>
      </w:r>
      <w:proofErr w:type="spellEnd"/>
      <w:r w:rsidRPr="00A272C3">
        <w:rPr>
          <w:sz w:val="12"/>
          <w:szCs w:val="16"/>
        </w:rPr>
        <w:t xml:space="preserve"> for Afghan Ministry of Foreign Affairs officials through 2013. The two governments also stated their intention to continue to work together in support of regional cooperation efforts such as the Istanbul Process, and the United States welcomed China’s decision to host its fourth ministerial meeting in 2014. As the deadline for US withdrawal approached, </w:t>
      </w:r>
      <w:r w:rsidRPr="00A272C3">
        <w:rPr>
          <w:rStyle w:val="StyleUnderline"/>
          <w:sz w:val="12"/>
          <w:szCs w:val="16"/>
        </w:rPr>
        <w:t>China notably strengthened its efforts on issues relating to Afghanistan.</w:t>
      </w:r>
      <w:r w:rsidRPr="00A272C3">
        <w:rPr>
          <w:sz w:val="12"/>
          <w:szCs w:val="16"/>
        </w:rPr>
        <w:t xml:space="preserve"> Sun </w:t>
      </w:r>
      <w:proofErr w:type="spellStart"/>
      <w:r w:rsidRPr="00A272C3">
        <w:rPr>
          <w:sz w:val="12"/>
          <w:szCs w:val="16"/>
        </w:rPr>
        <w:t>Yuxi</w:t>
      </w:r>
      <w:proofErr w:type="spellEnd"/>
      <w:r w:rsidRPr="00A272C3">
        <w:rPr>
          <w:sz w:val="12"/>
          <w:szCs w:val="16"/>
        </w:rPr>
        <w:t xml:space="preserve">, appointed special envoy for Afghan affairs in July 2014, visited Afghanistan and Pakistan, telling Afghan President Hamid Karzai in their meeting that ‘China wants to enhance its role in Afghanistan’.8 In October, the fourth ministerial conference of the Istanbul Process on Afghanistan was held in Beijing. When the newly elected Afghan President Ashraf </w:t>
      </w:r>
      <w:proofErr w:type="spellStart"/>
      <w:r w:rsidRPr="00A272C3">
        <w:rPr>
          <w:sz w:val="12"/>
          <w:szCs w:val="16"/>
        </w:rPr>
        <w:t>Ghani</w:t>
      </w:r>
      <w:proofErr w:type="spellEnd"/>
      <w:r w:rsidRPr="00A272C3">
        <w:rPr>
          <w:sz w:val="12"/>
          <w:szCs w:val="16"/>
        </w:rPr>
        <w:t xml:space="preserve"> visited Beijing in the same month, China pledged 2 billion </w:t>
      </w:r>
      <w:proofErr w:type="spellStart"/>
      <w:r w:rsidRPr="00A272C3">
        <w:rPr>
          <w:sz w:val="12"/>
          <w:szCs w:val="16"/>
        </w:rPr>
        <w:t>renminbi</w:t>
      </w:r>
      <w:proofErr w:type="spellEnd"/>
      <w:r w:rsidRPr="00A272C3">
        <w:rPr>
          <w:sz w:val="12"/>
          <w:szCs w:val="16"/>
        </w:rPr>
        <w:t xml:space="preserve"> (US$327 million) in aid to Afghanistan up to 2017, more than doubling the US$250 million China had already contributed to Afghanistan since 2001. In addition, </w:t>
      </w:r>
      <w:r w:rsidRPr="00A272C3">
        <w:rPr>
          <w:rStyle w:val="StyleUnderline"/>
          <w:sz w:val="12"/>
          <w:szCs w:val="16"/>
        </w:rPr>
        <w:t xml:space="preserve">China promised to provide training for 3,000 Afghan professionals as well as to help develop Afghan agriculture, hydroelectricity and </w:t>
      </w:r>
      <w:proofErr w:type="spellStart"/>
      <w:r w:rsidRPr="00A272C3">
        <w:rPr>
          <w:rStyle w:val="StyleUnderline"/>
          <w:sz w:val="12"/>
          <w:szCs w:val="16"/>
        </w:rPr>
        <w:t>infrastruc</w:t>
      </w:r>
      <w:proofErr w:type="spellEnd"/>
      <w:r w:rsidRPr="00A272C3">
        <w:rPr>
          <w:rStyle w:val="StyleUnderline"/>
          <w:sz w:val="12"/>
          <w:szCs w:val="16"/>
        </w:rPr>
        <w:t>- ture.</w:t>
      </w:r>
      <w:r w:rsidRPr="00A272C3">
        <w:rPr>
          <w:sz w:val="12"/>
          <w:szCs w:val="16"/>
        </w:rPr>
        <w:t xml:space="preserve">9 </w:t>
      </w:r>
      <w:proofErr w:type="gramStart"/>
      <w:r w:rsidRPr="00A272C3">
        <w:rPr>
          <w:sz w:val="12"/>
          <w:szCs w:val="16"/>
        </w:rPr>
        <w:t>Since</w:t>
      </w:r>
      <w:proofErr w:type="gramEnd"/>
      <w:r w:rsidRPr="00A272C3">
        <w:rPr>
          <w:sz w:val="12"/>
          <w:szCs w:val="16"/>
        </w:rPr>
        <w:t xml:space="preserve"> late 2014, </w:t>
      </w:r>
      <w:r w:rsidRPr="00A272C3">
        <w:rPr>
          <w:rStyle w:val="StyleUnderline"/>
          <w:sz w:val="12"/>
          <w:szCs w:val="16"/>
        </w:rPr>
        <w:t>China has actively facilitated dialogue between the Taliban and the Afghan government, and between Afghanistan and Pakistan</w:t>
      </w:r>
      <w:r w:rsidRPr="00A272C3">
        <w:rPr>
          <w:sz w:val="12"/>
          <w:szCs w:val="16"/>
        </w:rPr>
        <w:t xml:space="preserve">. </w:t>
      </w:r>
      <w:r w:rsidRPr="00A272C3">
        <w:rPr>
          <w:rStyle w:val="StyleUnderline"/>
          <w:sz w:val="12"/>
          <w:szCs w:val="16"/>
        </w:rPr>
        <w:t>Chinese Foreign Minister Wang Yi announced</w:t>
      </w:r>
      <w:r w:rsidRPr="00A272C3">
        <w:rPr>
          <w:sz w:val="12"/>
          <w:szCs w:val="16"/>
        </w:rPr>
        <w:t xml:space="preserve"> during his visit to Islamabad in February 2015 that ‘</w:t>
      </w:r>
      <w:r w:rsidRPr="00A272C3">
        <w:rPr>
          <w:rStyle w:val="StyleUnderline"/>
          <w:sz w:val="12"/>
          <w:szCs w:val="16"/>
        </w:rPr>
        <w:t>we will support the Afghan government in realizing reconciliation with various political factions</w:t>
      </w:r>
      <w:r w:rsidRPr="00A272C3">
        <w:rPr>
          <w:sz w:val="12"/>
          <w:szCs w:val="16"/>
        </w:rPr>
        <w:t xml:space="preserve"> including the Taliban’ and that ‘</w:t>
      </w:r>
      <w:r w:rsidRPr="00A272C3">
        <w:rPr>
          <w:rStyle w:val="StyleUnderline"/>
          <w:sz w:val="12"/>
          <w:szCs w:val="16"/>
        </w:rPr>
        <w:t>China is ready to play a constructive role and will provide necessary facilitation any time if it is required by various parties in Afghanistan’</w:t>
      </w:r>
      <w:r w:rsidRPr="00A272C3">
        <w:rPr>
          <w:sz w:val="12"/>
          <w:szCs w:val="16"/>
        </w:rPr>
        <w:t xml:space="preserve">.10 </w:t>
      </w:r>
      <w:r w:rsidRPr="00A272C3">
        <w:rPr>
          <w:rStyle w:val="StyleUnderline"/>
          <w:sz w:val="12"/>
          <w:szCs w:val="16"/>
        </w:rPr>
        <w:t>A US State Department official welcomed China’s efforts, stating that ‘the US and China have agreed to work together to support Afghanistan’s government of national unity, security forces and economic development to ensure that Afghanistan can never again be used as a safe haven for terrorists</w:t>
      </w:r>
      <w:r w:rsidRPr="00A272C3">
        <w:rPr>
          <w:sz w:val="12"/>
          <w:szCs w:val="16"/>
        </w:rPr>
        <w:t xml:space="preserve">’.11 In early July 2015, talks were held in Pakistan between the Taliban and the Afghan government with the participation of Chinese and US </w:t>
      </w:r>
      <w:proofErr w:type="spellStart"/>
      <w:r w:rsidRPr="00A272C3">
        <w:rPr>
          <w:sz w:val="12"/>
          <w:szCs w:val="16"/>
        </w:rPr>
        <w:t>representa</w:t>
      </w:r>
      <w:proofErr w:type="spellEnd"/>
      <w:r w:rsidRPr="00A272C3">
        <w:rPr>
          <w:sz w:val="12"/>
          <w:szCs w:val="16"/>
        </w:rPr>
        <w:t xml:space="preserve">- </w:t>
      </w:r>
      <w:proofErr w:type="spellStart"/>
      <w:r w:rsidRPr="00A272C3">
        <w:rPr>
          <w:sz w:val="12"/>
          <w:szCs w:val="16"/>
        </w:rPr>
        <w:t>tives</w:t>
      </w:r>
      <w:proofErr w:type="spellEnd"/>
      <w:r w:rsidRPr="00A272C3">
        <w:rPr>
          <w:sz w:val="12"/>
          <w:szCs w:val="16"/>
        </w:rPr>
        <w:t xml:space="preserve">, </w:t>
      </w:r>
      <w:proofErr w:type="spellStart"/>
      <w:r w:rsidRPr="00A272C3">
        <w:rPr>
          <w:sz w:val="12"/>
          <w:szCs w:val="16"/>
        </w:rPr>
        <w:t>signalling</w:t>
      </w:r>
      <w:proofErr w:type="spellEnd"/>
      <w:r w:rsidRPr="00A272C3">
        <w:rPr>
          <w:sz w:val="12"/>
          <w:szCs w:val="16"/>
        </w:rPr>
        <w:t xml:space="preserve"> a joint effort by the latter to promote the peace and reconciliation process in Afghanistan.12 For the foreseeable future, </w:t>
      </w:r>
      <w:r w:rsidRPr="00A272C3">
        <w:rPr>
          <w:rStyle w:val="StyleUnderline"/>
          <w:sz w:val="12"/>
          <w:szCs w:val="16"/>
        </w:rPr>
        <w:t xml:space="preserve">China and the United States are likely to continue to cooperate and coordinate their policies in respect of </w:t>
      </w:r>
      <w:r w:rsidRPr="00A272C3">
        <w:rPr>
          <w:sz w:val="12"/>
          <w:szCs w:val="16"/>
        </w:rPr>
        <w:t>North Korea and</w:t>
      </w:r>
      <w:r w:rsidRPr="00A272C3">
        <w:rPr>
          <w:rStyle w:val="StyleUnderline"/>
          <w:sz w:val="12"/>
          <w:szCs w:val="16"/>
        </w:rPr>
        <w:t xml:space="preserve"> Afghan- </w:t>
      </w:r>
      <w:proofErr w:type="spellStart"/>
      <w:r w:rsidRPr="00A272C3">
        <w:rPr>
          <w:rStyle w:val="StyleUnderline"/>
          <w:sz w:val="12"/>
          <w:szCs w:val="16"/>
        </w:rPr>
        <w:t>istan</w:t>
      </w:r>
      <w:proofErr w:type="spellEnd"/>
      <w:r w:rsidRPr="00A272C3">
        <w:rPr>
          <w:sz w:val="12"/>
          <w:szCs w:val="16"/>
        </w:rPr>
        <w:t xml:space="preserve">, motivated by their shared and overlapping interests. However, there are some geopolitical factors that may constrain such cooperation and coordination. On the North Korean issue, Beijing will insist on pursuing the goal of </w:t>
      </w:r>
      <w:proofErr w:type="spellStart"/>
      <w:r w:rsidRPr="00A272C3">
        <w:rPr>
          <w:sz w:val="12"/>
          <w:szCs w:val="16"/>
        </w:rPr>
        <w:t>denucle</w:t>
      </w:r>
      <w:proofErr w:type="spellEnd"/>
      <w:r w:rsidRPr="00A272C3">
        <w:rPr>
          <w:sz w:val="12"/>
          <w:szCs w:val="16"/>
        </w:rPr>
        <w:t xml:space="preserve">- </w:t>
      </w:r>
      <w:proofErr w:type="spellStart"/>
      <w:r w:rsidRPr="00A272C3">
        <w:rPr>
          <w:sz w:val="12"/>
          <w:szCs w:val="16"/>
        </w:rPr>
        <w:t>arization</w:t>
      </w:r>
      <w:proofErr w:type="spellEnd"/>
      <w:r w:rsidRPr="00A272C3">
        <w:rPr>
          <w:sz w:val="12"/>
          <w:szCs w:val="16"/>
        </w:rPr>
        <w:t xml:space="preserve"> without jeopardizing the stability of the North Korean state, in which China has important geopolitical interests, while Washington may be ready to see the current regime in Pyongyang collapse at any time.</w:t>
      </w:r>
      <w:r w:rsidRPr="00A272C3">
        <w:rPr>
          <w:sz w:val="18"/>
        </w:rPr>
        <w:t xml:space="preserve"> </w:t>
      </w:r>
      <w:r w:rsidRPr="00A272C3">
        <w:rPr>
          <w:rStyle w:val="Emphasis"/>
          <w:highlight w:val="cyan"/>
        </w:rPr>
        <w:t>On the Afghanistan issue, the United States may want China to go so far as sending troops into the country under certain conditions to help stabilize the situation, which China is unlikely to be willing to do, considering the associated risks too great. Also, Washington may urge Beijing to put more pressure on Islamabad on the Afghan issue, which Beijing would be reluctant to do out of concern for Sino-Pakistani ties.</w:t>
      </w:r>
      <w:r w:rsidRPr="00A272C3">
        <w:rPr>
          <w:rStyle w:val="Emphasis"/>
        </w:rPr>
        <w:t xml:space="preserve"> </w:t>
      </w:r>
    </w:p>
    <w:p w:rsidR="00831D45" w:rsidRPr="00691F4A" w:rsidRDefault="00691F4A" w:rsidP="00691F4A">
      <w:pPr>
        <w:pStyle w:val="Heading3"/>
      </w:pPr>
      <w:r w:rsidRPr="00691F4A">
        <w:t>2NC China Says No</w:t>
      </w:r>
    </w:p>
    <w:p w:rsidR="00E0399B" w:rsidRDefault="00E0399B" w:rsidP="00E0399B"/>
    <w:p w:rsidR="00E0399B" w:rsidRPr="00E0399B" w:rsidRDefault="00E0399B" w:rsidP="00E0399B">
      <w:pPr>
        <w:pStyle w:val="Heading4"/>
      </w:pPr>
      <w:r>
        <w:t>China says no—US past failures and different interests—1AC author (</w:t>
      </w:r>
      <w:r w:rsidRPr="001863AD">
        <w:rPr>
          <w:highlight w:val="cyan"/>
        </w:rPr>
        <w:t>IN BLUE</w:t>
      </w:r>
      <w:r w:rsidRPr="001863AD">
        <w:t>)</w:t>
      </w:r>
    </w:p>
    <w:p w:rsidR="00831D45" w:rsidRDefault="00831D45" w:rsidP="00831D45">
      <w:r>
        <w:rPr>
          <w:rStyle w:val="Style13ptBold"/>
        </w:rPr>
        <w:t>Zhou, 3-11</w:t>
      </w:r>
      <w:r w:rsidRPr="00873DD0">
        <w:t xml:space="preserve"> </w:t>
      </w:r>
      <w:r>
        <w:t xml:space="preserve">– Program Coordinator for the China, East Asia and United States Program, working out of the </w:t>
      </w:r>
      <w:proofErr w:type="spellStart"/>
      <w:r>
        <w:t>EastWest</w:t>
      </w:r>
      <w:proofErr w:type="spellEnd"/>
      <w:r>
        <w:t xml:space="preserve"> Institute’s New York Center (</w:t>
      </w:r>
      <w:proofErr w:type="spellStart"/>
      <w:r>
        <w:t>Andi</w:t>
      </w:r>
      <w:proofErr w:type="spellEnd"/>
      <w:r>
        <w:t>, “Can China’s ‘One Belt, One Road’ Save the US in Afghanistan?”, The Diplomat, 3-11-16, http://thediplomat.com/2016/03/can-chinas-one-belt-one-road-</w:t>
      </w:r>
      <w:r w:rsidR="00644C6B">
        <w:t>save-the-us-in-afghanistan/)</w:t>
      </w:r>
    </w:p>
    <w:p w:rsidR="00831D45" w:rsidRPr="00580FE9" w:rsidRDefault="00831D45" w:rsidP="00831D45">
      <w:pPr>
        <w:rPr>
          <w:u w:val="single"/>
        </w:rPr>
      </w:pPr>
      <w:r w:rsidRPr="00E41FBB">
        <w:rPr>
          <w:rStyle w:val="StyleUnderline"/>
        </w:rPr>
        <w:t>Few observers can deny th</w:t>
      </w:r>
      <w:r w:rsidRPr="00A67CEB">
        <w:t>a</w:t>
      </w:r>
      <w:r w:rsidRPr="00E41FBB">
        <w:rPr>
          <w:rStyle w:val="StyleUnderline"/>
        </w:rPr>
        <w:t>t Afghanistan is having trouble holding together. With the Islamic State (IS) and a resurgent Taliban chipping away at the country’s fragile foundations, the United States is scrambling to find new sources of help to prop up the Afghan state. China has long been seen as one of the most promising prospects for such help</w:t>
      </w:r>
      <w:r w:rsidRPr="00D51375">
        <w:rPr>
          <w:u w:val="single"/>
        </w:rPr>
        <w:t xml:space="preserve">, and when Chinese President Xi </w:t>
      </w:r>
      <w:proofErr w:type="spellStart"/>
      <w:r w:rsidRPr="00D51375">
        <w:rPr>
          <w:u w:val="single"/>
        </w:rPr>
        <w:t>Jinping</w:t>
      </w:r>
      <w:proofErr w:type="spellEnd"/>
      <w:r w:rsidRPr="00D51375">
        <w:rPr>
          <w:u w:val="single"/>
        </w:rPr>
        <w:t xml:space="preserve"> made his first state visit to the United States in September 2015,</w:t>
      </w:r>
      <w:r w:rsidRPr="00E41FBB">
        <w:t xml:space="preserve"> </w:t>
      </w:r>
      <w:r w:rsidRPr="00E41FBB">
        <w:rPr>
          <w:rStyle w:val="StyleUnderline"/>
        </w:rPr>
        <w:t>President Barack Obama’s administration wasted no time courting him on cooperation in Afghanistan.</w:t>
      </w:r>
      <w:r>
        <w:t xml:space="preserve"> As each side released its outcome statement from the visit, however, it became clear that the U.S. and China are quite literally not on the same page regarding Afghanistan. While </w:t>
      </w:r>
      <w:r w:rsidRPr="002A7271">
        <w:rPr>
          <w:rStyle w:val="StyleUnderline"/>
        </w:rPr>
        <w:t>the U.S</w:t>
      </w:r>
      <w:r>
        <w:t xml:space="preserve">. “fact sheet” on the visit </w:t>
      </w:r>
      <w:r w:rsidRPr="002A7271">
        <w:rPr>
          <w:rStyle w:val="StyleUnderline"/>
        </w:rPr>
        <w:t xml:space="preserve">put Afghanistan as its lead item, </w:t>
      </w:r>
      <w:r w:rsidRPr="00E41FBB">
        <w:rPr>
          <w:rStyle w:val="StyleUnderline"/>
        </w:rPr>
        <w:t>China buried U.S.-China cooperation on Afghanistan near the bottom of its statement—the 41st item of 49</w:t>
      </w:r>
      <w:r>
        <w:t xml:space="preserve">. A few weeks later, President Obama announced that U.S. combat troops would remain in Afghanistan for at least the remainder of his term in office. China, it seems, would not be the savior for Afghanistan that the United States was looking for. One major reason for this disconnect is that </w:t>
      </w:r>
      <w:r w:rsidRPr="002A7271">
        <w:rPr>
          <w:rStyle w:val="StyleUnderline"/>
        </w:rPr>
        <w:t xml:space="preserve">China’s interests in </w:t>
      </w:r>
      <w:r w:rsidRPr="002A7271">
        <w:t>Afghanistan remain largely tied to a single issue</w:t>
      </w:r>
      <w:r>
        <w:t xml:space="preserve">: </w:t>
      </w:r>
      <w:r w:rsidRPr="002A7271">
        <w:rPr>
          <w:rStyle w:val="StyleUnderline"/>
        </w:rPr>
        <w:t>Uyghur separatist groups</w:t>
      </w:r>
      <w:r>
        <w:t xml:space="preserve"> in China’s western frontier region of Xinjiang </w:t>
      </w:r>
      <w:r w:rsidRPr="002A7271">
        <w:rPr>
          <w:rStyle w:val="StyleUnderline"/>
        </w:rPr>
        <w:t>and their suspected ties to insurgent groups in Afghanistan</w:t>
      </w:r>
      <w:r>
        <w:t xml:space="preserve">. Some have pointed to the Uyghur connection as a potential hook to involve China more deeply in Afghanistan’s stabilization and reconstruction. But while it is true that </w:t>
      </w:r>
      <w:r w:rsidRPr="002A7271">
        <w:rPr>
          <w:rStyle w:val="StyleUnderline"/>
        </w:rPr>
        <w:t>the Uyghur issue has spurred China to act</w:t>
      </w:r>
      <w:r>
        <w:t xml:space="preserve"> constructively </w:t>
      </w:r>
      <w:r w:rsidRPr="002A7271">
        <w:rPr>
          <w:rStyle w:val="StyleUnderline"/>
        </w:rPr>
        <w:t>in Afghanistan in some respects, including</w:t>
      </w:r>
      <w:r>
        <w:t xml:space="preserve"> substantial investment commitments and mediation of </w:t>
      </w:r>
      <w:r w:rsidRPr="002A7271">
        <w:rPr>
          <w:rStyle w:val="StyleUnderline"/>
        </w:rPr>
        <w:t>peace talks between the Afghan government</w:t>
      </w:r>
      <w:r>
        <w:t xml:space="preserve"> and the Taliban, relying on the Uyghur connection alone to anchor China’s Afghanistan interest poses a number of problems. First, China’s policies toward its Uyghur population have long raised human rights concerns in Washington, and the United States’ refusal to label all Uyghur unrest as “terrorism” has frustrated China in bilateral discussions. </w:t>
      </w:r>
      <w:r w:rsidRPr="00E41FBB">
        <w:rPr>
          <w:rStyle w:val="StyleUnderline"/>
        </w:rPr>
        <w:t xml:space="preserve">The U.S. has also hesitated to expand counterterrorism cooperation with China for fear that China would use its newfound capabilities to persecute the broader Uyghur population. </w:t>
      </w:r>
      <w:r>
        <w:t xml:space="preserve">Second, </w:t>
      </w:r>
      <w:r w:rsidRPr="005A0BEC">
        <w:rPr>
          <w:rStyle w:val="Emphasis"/>
          <w:highlight w:val="cyan"/>
        </w:rPr>
        <w:t>China has been reluctant to act in Afghanistan on issues that lack direct implications for its concerns about Xinjiang. On top of a general predilection for non-interference, China views the U.S. nation-building misadventures in Iraq and Afghanistan as a cautionary tale.</w:t>
      </w:r>
      <w:r>
        <w:t xml:space="preserve"> With its hands full of problems both domestically and in its immediate neighborhood, </w:t>
      </w:r>
      <w:r w:rsidRPr="00E41FBB">
        <w:rPr>
          <w:rStyle w:val="StyleUnderline"/>
        </w:rPr>
        <w:t>China fears getting sucked into a quagmire in some far-flung land.</w:t>
      </w:r>
      <w:r>
        <w:rPr>
          <w:rStyle w:val="StyleUnderline"/>
        </w:rPr>
        <w:t xml:space="preserve"> </w:t>
      </w:r>
      <w:r>
        <w:t xml:space="preserve">In short, </w:t>
      </w:r>
      <w:r w:rsidRPr="002A7271">
        <w:rPr>
          <w:rStyle w:val="StyleUnderline"/>
        </w:rPr>
        <w:t>China viewing Afghanistan as an extension of its Uyghur concerns limits both U.S. and Chinese willingness to cooperate in Afghanistan</w:t>
      </w:r>
      <w:r>
        <w:t xml:space="preserve">. </w:t>
      </w:r>
      <w:r w:rsidRPr="005A0BEC">
        <w:rPr>
          <w:rStyle w:val="Emphasis"/>
          <w:highlight w:val="cyan"/>
        </w:rPr>
        <w:t>The United States would balk at involving China in any way that helps China shore up its domestic position against Uyghur discontent, and China would be loath to lend a hand in any way that doesn’t.</w:t>
      </w:r>
      <w:r w:rsidRPr="00E41FBB">
        <w:rPr>
          <w:rStyle w:val="StyleUnderline"/>
        </w:rPr>
        <w:t xml:space="preserve"> For the United States and China to get on the same page about Afghanistan, China must be convinced that its interest in Afghanistan goes beyond its domestic concerns.</w:t>
      </w:r>
      <w:r>
        <w:rPr>
          <w:rStyle w:val="StyleUnderline"/>
        </w:rPr>
        <w:t xml:space="preserve"> </w:t>
      </w:r>
      <w:r w:rsidRPr="00E41FBB">
        <w:rPr>
          <w:rStyle w:val="StyleUnderline"/>
        </w:rPr>
        <w:t>It happens that the time is ripe for the United States to do just that. There is no doubt that China is looking west, and looking hard</w:t>
      </w:r>
      <w:r>
        <w:t xml:space="preserve">. On the vanguard of </w:t>
      </w:r>
      <w:r w:rsidRPr="00E41FBB">
        <w:rPr>
          <w:rStyle w:val="StyleUnderline"/>
        </w:rPr>
        <w:t>China’s “March West” are two major international economic initiatives: the Silk Road Economic Belt and the 21st Century Maritime Silk Road</w:t>
      </w:r>
      <w:r>
        <w:t xml:space="preserve">, collectively </w:t>
      </w:r>
      <w:r w:rsidRPr="00E41FBB">
        <w:rPr>
          <w:rStyle w:val="StyleUnderline"/>
        </w:rPr>
        <w:t>known as “One Belt, One Road” (OBOR</w:t>
      </w:r>
      <w:r>
        <w:t xml:space="preserve">), </w:t>
      </w:r>
      <w:r w:rsidRPr="00E41FBB">
        <w:rPr>
          <w:rStyle w:val="StyleUnderline"/>
        </w:rPr>
        <w:t>which envision a vast infrastructure network</w:t>
      </w:r>
      <w:r>
        <w:t xml:space="preserve"> built using Chinese capital that will connect China to Western Europe via the Eurasian heartland, </w:t>
      </w:r>
      <w:r w:rsidRPr="00E41FBB">
        <w:rPr>
          <w:rStyle w:val="StyleUnderline"/>
        </w:rPr>
        <w:t>including Afghanistan</w:t>
      </w:r>
      <w:r>
        <w:t xml:space="preserve">. </w:t>
      </w:r>
      <w:r w:rsidRPr="00E41FBB">
        <w:rPr>
          <w:rStyle w:val="StyleUnderline"/>
        </w:rPr>
        <w:t>For policymakers struggling to prop up Afghanistan’s economic and governance capacity, the promise of a flood of capital from the east is a godsend. China is already a major investor in Afghanistan, having poured billions of dollars into Afghan mining and energy enterprises</w:t>
      </w:r>
      <w:r>
        <w:t xml:space="preserve">. But aside from being another potential fount of investment, </w:t>
      </w:r>
      <w:r w:rsidRPr="00E41FBB">
        <w:rPr>
          <w:rStyle w:val="StyleUnderline"/>
        </w:rPr>
        <w:t>OBOR also presents a prime opportunity for the United States to diversify China’s interests in Afghanistan. Through</w:t>
      </w:r>
      <w:r>
        <w:t xml:space="preserve"> active and targeted offers of </w:t>
      </w:r>
      <w:r w:rsidRPr="00E41FBB">
        <w:rPr>
          <w:rStyle w:val="StyleUnderline"/>
        </w:rPr>
        <w:t>cooperation, the United States can shape specific projects within the OBOR framework to tie China more closely to Afghanistan’s rise or fall.</w:t>
      </w:r>
      <w:r>
        <w:rPr>
          <w:rStyle w:val="StyleUnderline"/>
        </w:rPr>
        <w:t xml:space="preserve"> </w:t>
      </w:r>
      <w:r w:rsidRPr="008E38F4">
        <w:rPr>
          <w:rStyle w:val="Emphasis"/>
        </w:rPr>
        <w:t>One place to start is the China-Pakistan Economic Corridor (CPEC), a proposed transportation and energy infrastructure network that will link northwestern China to the Arabian Sea via Pakistan, and one of few specific OBOR projects articulated so far.</w:t>
      </w:r>
      <w:r>
        <w:t xml:space="preserve"> The planned routes traverse some of Pakistan’s most volatile border regions adjacent to Afghanistan; with $46 billion USD in OBOR funds at stake</w:t>
      </w:r>
      <w:r w:rsidRPr="002A7271">
        <w:rPr>
          <w:rStyle w:val="StyleUnderline"/>
        </w:rPr>
        <w:t xml:space="preserve">, </w:t>
      </w:r>
      <w:r w:rsidRPr="008E38F4">
        <w:rPr>
          <w:rStyle w:val="Emphasis"/>
        </w:rPr>
        <w:t>the project undoubtedly gives China a direct interest in Afghanistan’s security</w:t>
      </w:r>
      <w:r w:rsidRPr="002A7271">
        <w:t>.</w:t>
      </w:r>
      <w:r>
        <w:t xml:space="preserve"> </w:t>
      </w:r>
      <w:r w:rsidRPr="002A7271">
        <w:rPr>
          <w:rStyle w:val="StyleUnderline"/>
        </w:rPr>
        <w:t>The U.S. can up China’s Afghanistan ante by exploring linkages between the CPEC and the United States’ own “New Silk Road Initiative</w:t>
      </w:r>
      <w:r>
        <w:t xml:space="preserve">.” Launched in 2011 to revitalize Afghanistan by forging economic connections with the country’s Central and South Asian neighbors, </w:t>
      </w:r>
      <w:r w:rsidRPr="002A7271">
        <w:rPr>
          <w:rStyle w:val="StyleUnderline"/>
        </w:rPr>
        <w:t>the New Silk Road Initiative has faltered due to low political will in the U.S. to commit the necessary resources and a lack of desire among the Central Asian states to expand regional cooperation, particularly with Afghanistan.</w:t>
      </w:r>
      <w:r>
        <w:t xml:space="preserve"> If coordinated properly, </w:t>
      </w:r>
      <w:r w:rsidRPr="002A7271">
        <w:rPr>
          <w:rStyle w:val="StyleUnderline"/>
        </w:rPr>
        <w:t>the CPEC and the New Silk Road could each boost the other’s chances of success</w:t>
      </w:r>
      <w:r>
        <w:t xml:space="preserve">. In particular, the New Silk Road’s Central Asia South Asia Electricity Transmission and Trade Project (CASA-1000), a transmission grid that would allow the Central Asian states to sell electricity to Afghanistan and Pakistan, dovetails with the CPEC’s proposed upgrades to Pakistan’s electricity infrastructure. Giving China a stake in the success of CASA-1000 and the New Silk Road more generally would be a promising step toward getting China to see more in Afghanistan than its Uyghur concerns. </w:t>
      </w:r>
      <w:r w:rsidRPr="00E41FBB">
        <w:rPr>
          <w:rStyle w:val="StyleUnderline"/>
        </w:rPr>
        <w:t>Expanding China’s direct interests in Afghanistan would open new avenues for U.S.-China cooperation there. It would motivate both sides to boost coordination on Afghan security,</w:t>
      </w:r>
      <w:r>
        <w:t xml:space="preserve"> while shifting the focus of this cooperation away from the fraught issues of counterterrorism and China’s domestic concerns. </w:t>
      </w:r>
      <w:r w:rsidRPr="002A7271">
        <w:rPr>
          <w:rStyle w:val="StyleUnderline"/>
        </w:rPr>
        <w:t xml:space="preserve">A China that is willing to contribute more toward military assistance, political mediation, </w:t>
      </w:r>
      <w:proofErr w:type="spellStart"/>
      <w:r w:rsidRPr="002A7271">
        <w:rPr>
          <w:rStyle w:val="StyleUnderline"/>
        </w:rPr>
        <w:t>counternarcotics</w:t>
      </w:r>
      <w:proofErr w:type="spellEnd"/>
      <w:r w:rsidRPr="002A7271">
        <w:rPr>
          <w:rStyle w:val="StyleUnderline"/>
        </w:rPr>
        <w:t>, and border security in Afghanistan would be a huge boon for both Afghanistan and the United States</w:t>
      </w:r>
      <w:r>
        <w:t xml:space="preserve">. As growing threats thwart a smooth U.S. withdrawal from its longest-ever war, </w:t>
      </w:r>
      <w:r w:rsidRPr="00E41FBB">
        <w:rPr>
          <w:rStyle w:val="StyleUnderline"/>
        </w:rPr>
        <w:t>now is the time for the U.S. to seize any opportunity to build a robust partnership with China on Afghanistan.</w:t>
      </w:r>
    </w:p>
    <w:p w:rsidR="00831D45" w:rsidRPr="00831D45" w:rsidRDefault="00831D45" w:rsidP="00831D45"/>
    <w:p w:rsidR="00384800" w:rsidRDefault="00384800" w:rsidP="00384800">
      <w:pPr>
        <w:pStyle w:val="Heading4"/>
      </w:pPr>
      <w:r>
        <w:t xml:space="preserve">China says no—disagreements over spending—1AC author </w:t>
      </w:r>
      <w:r w:rsidRPr="00D40168">
        <w:rPr>
          <w:highlight w:val="cyan"/>
        </w:rPr>
        <w:t>(IN BLUE</w:t>
      </w:r>
      <w:r>
        <w:t xml:space="preserve">) </w:t>
      </w:r>
    </w:p>
    <w:p w:rsidR="00516EBC" w:rsidRPr="00580FE9" w:rsidRDefault="00516EBC" w:rsidP="00516EBC">
      <w:r>
        <w:br/>
      </w:r>
      <w:proofErr w:type="spellStart"/>
      <w:r w:rsidRPr="00580FE9">
        <w:rPr>
          <w:rStyle w:val="Style13ptBold"/>
        </w:rPr>
        <w:t>Xiaochen</w:t>
      </w:r>
      <w:proofErr w:type="spellEnd"/>
      <w:r w:rsidRPr="00580FE9">
        <w:rPr>
          <w:rStyle w:val="Style13ptBold"/>
        </w:rPr>
        <w:t xml:space="preserve"> 1/14-- </w:t>
      </w:r>
      <w:r w:rsidRPr="00580FE9">
        <w:t xml:space="preserve">Chen, researcher at </w:t>
      </w:r>
      <w:proofErr w:type="spellStart"/>
      <w:r w:rsidRPr="00580FE9">
        <w:t>Chongyang</w:t>
      </w:r>
      <w:proofErr w:type="spellEnd"/>
      <w:r w:rsidRPr="00580FE9">
        <w:t xml:space="preserve"> institute for Financial Studies, </w:t>
      </w:r>
      <w:proofErr w:type="spellStart"/>
      <w:r w:rsidRPr="00580FE9">
        <w:t>Renmin</w:t>
      </w:r>
      <w:proofErr w:type="spellEnd"/>
      <w:r w:rsidRPr="00580FE9">
        <w:t xml:space="preserve"> University of China, 1-14-2016, "China and US have reasons to cooperate in Afghanistan," China Daily, ,http://search.proquest.com.proxy.lib.umich.edu/docview/1756279746/CE827B2265DA4354PQ/1?accountid=14667</w:t>
      </w:r>
    </w:p>
    <w:p w:rsidR="00516EBC" w:rsidRPr="00580FE9" w:rsidRDefault="00516EBC" w:rsidP="00516EBC">
      <w:pPr>
        <w:rPr>
          <w:sz w:val="12"/>
        </w:rPr>
      </w:pPr>
      <w:r w:rsidRPr="00580FE9">
        <w:rPr>
          <w:sz w:val="12"/>
        </w:rPr>
        <w:t xml:space="preserve">But </w:t>
      </w:r>
      <w:r w:rsidRPr="00580FE9">
        <w:rPr>
          <w:rStyle w:val="StyleUnderline"/>
        </w:rPr>
        <w:t>why are China and the US cooperating to resolve Afghanistan's problem</w:t>
      </w:r>
      <w:r w:rsidRPr="00580FE9">
        <w:rPr>
          <w:sz w:val="12"/>
        </w:rPr>
        <w:t xml:space="preserve">? The reasons are multiple including the US global rebalancing, the </w:t>
      </w:r>
      <w:r w:rsidRPr="00580FE9">
        <w:rPr>
          <w:rStyle w:val="StyleUnderline"/>
        </w:rPr>
        <w:t xml:space="preserve">need for stabilizing Afghanistan and the region for mutual interest, the Afghan government's inability to restore peace in the country and region, and China's growing role in resolving international and regional issues. </w:t>
      </w:r>
      <w:r w:rsidRPr="00580FE9">
        <w:rPr>
          <w:sz w:val="12"/>
        </w:rPr>
        <w:t xml:space="preserve">First, the US global rebalancing has led to the withdrawal of US combat troops from Afghanistan, which must be offset by the efforts to keep peace of other powers. US President Barack Obama's decision to slow down the troop withdrawal through 2015 reflects the importance he attaches to the outcome of the US' engagement in Afghanistan. Second, </w:t>
      </w:r>
      <w:r w:rsidRPr="00580FE9">
        <w:rPr>
          <w:rStyle w:val="StyleUnderline"/>
        </w:rPr>
        <w:t>China and the US both have an interest in a peaceful and self-sustaining Afghanistan</w:t>
      </w:r>
      <w:r w:rsidRPr="00580FE9">
        <w:rPr>
          <w:sz w:val="12"/>
        </w:rPr>
        <w:t xml:space="preserve">. On the diplomatic front, </w:t>
      </w:r>
      <w:r w:rsidRPr="00580FE9">
        <w:rPr>
          <w:rStyle w:val="StyleUnderline"/>
        </w:rPr>
        <w:t>China, the US, and Afghanistan are already engaged in trilateral cooperation</w:t>
      </w:r>
      <w:r w:rsidRPr="00580FE9">
        <w:rPr>
          <w:sz w:val="12"/>
        </w:rPr>
        <w:t xml:space="preserve">. And peace between the Taliban and the Afghan government can be established only after restoring trust between the Afghanistan and Pakistan, some of whose territory has been used by Taliban insurgents as a haven. Moreover, </w:t>
      </w:r>
      <w:r w:rsidRPr="00580FE9">
        <w:rPr>
          <w:rStyle w:val="StyleUnderline"/>
        </w:rPr>
        <w:t xml:space="preserve">US pressure on Pakistan has had limited effects and </w:t>
      </w:r>
      <w:r w:rsidRPr="00580FE9">
        <w:rPr>
          <w:rStyle w:val="Emphasis"/>
        </w:rPr>
        <w:t>China could help reshape the dialogue.</w:t>
      </w:r>
      <w:r w:rsidRPr="00580FE9">
        <w:rPr>
          <w:sz w:val="12"/>
        </w:rPr>
        <w:t xml:space="preserve"> </w:t>
      </w:r>
      <w:r w:rsidRPr="00580FE9">
        <w:rPr>
          <w:rStyle w:val="StyleUnderline"/>
        </w:rPr>
        <w:t>As an "all weather friend" of Pakistan, China is well positioned to play the role of constructive mediator,</w:t>
      </w:r>
      <w:r w:rsidRPr="00580FE9">
        <w:rPr>
          <w:sz w:val="12"/>
        </w:rPr>
        <w:t xml:space="preserve"> especially because Washington-Islamabad relations have deteriorated over the years. Third, </w:t>
      </w:r>
      <w:r w:rsidRPr="00580FE9">
        <w:rPr>
          <w:rStyle w:val="StyleUnderline"/>
        </w:rPr>
        <w:t>Afghanistan needs a government that can build infrastructure, create jobs, provide education and healthcare, and deliver justice to its people in order to establish permanent peace.</w:t>
      </w:r>
      <w:r w:rsidRPr="00580FE9">
        <w:rPr>
          <w:sz w:val="12"/>
        </w:rPr>
        <w:t xml:space="preserve"> But the fiscal and functional failure has made it difficult for the Afghan government to do so. </w:t>
      </w:r>
      <w:r w:rsidRPr="00580FE9">
        <w:rPr>
          <w:rStyle w:val="StyleUnderline"/>
        </w:rPr>
        <w:t>China and the US both have invested in development projects in Afghanistan</w:t>
      </w:r>
      <w:r w:rsidRPr="00580FE9">
        <w:rPr>
          <w:sz w:val="12"/>
        </w:rPr>
        <w:t xml:space="preserve">, </w:t>
      </w:r>
      <w:r w:rsidRPr="00144794">
        <w:rPr>
          <w:rStyle w:val="Emphasis"/>
          <w:highlight w:val="cyan"/>
        </w:rPr>
        <w:t>yet they have adopted different approaches for their aims. Of the $1.59-billion assistance the US extended to Afghanistan in the fiscal year 2015, about 19 percent was dedicated to economic development. Four-fifths of the amount covered peace, security, democracy, governance, healthcare and education issues, and social services, which underpin sustainable, long-term growth. And China's contribution is targeted investments in infrastructure and extraction of natural resources in Afghanistan.</w:t>
      </w:r>
      <w:r w:rsidRPr="00580FE9">
        <w:rPr>
          <w:sz w:val="12"/>
        </w:rPr>
        <w:t xml:space="preserve"> Fourth</w:t>
      </w:r>
      <w:r w:rsidRPr="00580FE9">
        <w:rPr>
          <w:rStyle w:val="StyleUnderline"/>
        </w:rPr>
        <w:t xml:space="preserve">, </w:t>
      </w:r>
      <w:r w:rsidRPr="00580FE9">
        <w:rPr>
          <w:rStyle w:val="Emphasis"/>
        </w:rPr>
        <w:t>Afghanistan's stability is essential to the success of China's Silk Road Economic Belt initiative</w:t>
      </w:r>
      <w:r w:rsidRPr="00580FE9">
        <w:rPr>
          <w:sz w:val="12"/>
        </w:rPr>
        <w:t xml:space="preserve">. And </w:t>
      </w:r>
      <w:r w:rsidRPr="00580FE9">
        <w:rPr>
          <w:rStyle w:val="StyleUnderline"/>
        </w:rPr>
        <w:t>to stabilize the situation in Afghanistan and develop its economy, China could seek the cooperation of the US.</w:t>
      </w:r>
      <w:r w:rsidRPr="00580FE9">
        <w:rPr>
          <w:sz w:val="12"/>
        </w:rPr>
        <w:t xml:space="preserve"> On the other hand, </w:t>
      </w:r>
      <w:r w:rsidRPr="00580FE9">
        <w:rPr>
          <w:rStyle w:val="StyleUnderline"/>
        </w:rPr>
        <w:t>the US needs China's cooperation to realize its goals</w:t>
      </w:r>
      <w:r w:rsidRPr="00580FE9">
        <w:rPr>
          <w:sz w:val="12"/>
        </w:rPr>
        <w:t>. So the China-US cooperation to restore peace in Afghanistan is not a zero-sum game. From China's perspective, the border between Afghanistan and its Xinjiang Uygur autonomous region means it will continue to have a stake in its neighbor's stability</w:t>
      </w:r>
      <w:r w:rsidRPr="00580FE9">
        <w:rPr>
          <w:rStyle w:val="StyleUnderline"/>
        </w:rPr>
        <w:t>. Since the Silk Road Economic Belt initiative envisions pipelines, telecom, and high-speed railway connecting China with Central Asia</w:t>
      </w:r>
      <w:r w:rsidRPr="00580FE9">
        <w:rPr>
          <w:sz w:val="12"/>
        </w:rPr>
        <w:t xml:space="preserve">, the Middle East and Europe with Xinjiang as the hub, </w:t>
      </w:r>
      <w:r w:rsidRPr="00580FE9">
        <w:rPr>
          <w:rStyle w:val="StyleUnderline"/>
        </w:rPr>
        <w:t>China has to make efforts to ensure that terrorists, separatists and extremists do not receive training in the lawless Afghanistan-Pakistan border region and threaten its future projects. Investment is crucial for economic growth and social stability,</w:t>
      </w:r>
      <w:r w:rsidRPr="00580FE9">
        <w:rPr>
          <w:sz w:val="12"/>
        </w:rPr>
        <w:t xml:space="preserve"> and the China-led Asian Infrastructure Investment Bank can play a positive role in this regard in Afghanistan. Also, </w:t>
      </w:r>
      <w:r w:rsidRPr="00580FE9">
        <w:rPr>
          <w:rStyle w:val="StyleUnderline"/>
        </w:rPr>
        <w:t xml:space="preserve">new channels of finance such as the Silk Road Fund can boost investment in Afghanistan. </w:t>
      </w:r>
      <w:r w:rsidRPr="00580FE9">
        <w:rPr>
          <w:sz w:val="12"/>
        </w:rPr>
        <w:t xml:space="preserve">China and the US have many reasons to cooperate in Afghanistan. </w:t>
      </w:r>
      <w:r w:rsidRPr="00580FE9">
        <w:rPr>
          <w:rStyle w:val="StyleUnderline"/>
        </w:rPr>
        <w:t>Starting with infrastructure and investment, the two countries can shelve their differences and focus on Afghanistan's development for mutual benefit.</w:t>
      </w:r>
      <w:r w:rsidRPr="00580FE9">
        <w:rPr>
          <w:sz w:val="12"/>
        </w:rPr>
        <w:t xml:space="preserve"> And </w:t>
      </w:r>
      <w:r w:rsidRPr="00580FE9">
        <w:rPr>
          <w:rStyle w:val="StyleUnderline"/>
        </w:rPr>
        <w:t>this is</w:t>
      </w:r>
      <w:r w:rsidRPr="00580FE9">
        <w:rPr>
          <w:sz w:val="12"/>
        </w:rPr>
        <w:t xml:space="preserve"> precisely </w:t>
      </w:r>
      <w:r w:rsidRPr="00580FE9">
        <w:rPr>
          <w:rStyle w:val="StyleUnderline"/>
        </w:rPr>
        <w:t xml:space="preserve">where the Belt and Road Initiative can play a very constructive role. </w:t>
      </w:r>
      <w:r w:rsidRPr="00580FE9">
        <w:rPr>
          <w:sz w:val="12"/>
        </w:rPr>
        <w:t xml:space="preserve">More importantly, </w:t>
      </w:r>
      <w:r w:rsidRPr="00580FE9">
        <w:rPr>
          <w:rStyle w:val="StyleUnderline"/>
        </w:rPr>
        <w:t xml:space="preserve">China-US cooperation can be beneficial not only to Afghanistan and the region, but also other countries and regions. </w:t>
      </w:r>
      <w:r w:rsidRPr="00580FE9">
        <w:rPr>
          <w:rStyle w:val="Emphasis"/>
        </w:rPr>
        <w:t>It could have spill-over effects in other fields</w:t>
      </w:r>
      <w:r w:rsidRPr="00580FE9">
        <w:rPr>
          <w:rStyle w:val="StyleUnderline"/>
        </w:rPr>
        <w:t xml:space="preserve">, too, as it </w:t>
      </w:r>
      <w:r w:rsidRPr="00580FE9">
        <w:rPr>
          <w:rStyle w:val="Emphasis"/>
        </w:rPr>
        <w:t>can bridge the trust gap between Beijing and Washington and help create a demonstrative model for bilateral relations.</w:t>
      </w:r>
      <w:r w:rsidRPr="00580FE9">
        <w:rPr>
          <w:sz w:val="12"/>
        </w:rPr>
        <w:t xml:space="preserve"> </w:t>
      </w:r>
    </w:p>
    <w:p w:rsidR="0068592B" w:rsidRDefault="0068592B" w:rsidP="0068592B"/>
    <w:p w:rsidR="0068592B" w:rsidRDefault="00691F4A" w:rsidP="0068592B">
      <w:pPr>
        <w:pStyle w:val="Heading3"/>
      </w:pPr>
      <w:r>
        <w:t>AT: Their Say Yes Card</w:t>
      </w:r>
      <w:r w:rsidR="0068592B" w:rsidRPr="0068592B">
        <w:br/>
      </w:r>
    </w:p>
    <w:p w:rsidR="00D40168" w:rsidRPr="00D40168" w:rsidRDefault="00D40168" w:rsidP="00D40168">
      <w:pPr>
        <w:pStyle w:val="Heading4"/>
      </w:pPr>
      <w:r>
        <w:t xml:space="preserve">Their say maybe card concludes China says no—1AC author </w:t>
      </w:r>
      <w:r w:rsidRPr="00D40168">
        <w:rPr>
          <w:highlight w:val="cyan"/>
        </w:rPr>
        <w:t>(IN BLUE)</w:t>
      </w:r>
      <w:r>
        <w:t xml:space="preserve"> </w:t>
      </w:r>
    </w:p>
    <w:p w:rsidR="0068592B" w:rsidRPr="00580FE9" w:rsidRDefault="0068592B" w:rsidP="0068592B">
      <w:r w:rsidRPr="00580FE9">
        <w:rPr>
          <w:rStyle w:val="Style13ptBold"/>
        </w:rPr>
        <w:t>Clarke 10/12/15 –</w:t>
      </w:r>
      <w:r w:rsidRPr="00580FE9">
        <w:t xml:space="preserve">Michael, Associate Professor at the National Security </w:t>
      </w:r>
      <w:proofErr w:type="spellStart"/>
      <w:r w:rsidRPr="00580FE9">
        <w:t>College</w:t>
      </w:r>
      <w:proofErr w:type="gramStart"/>
      <w:r w:rsidRPr="00580FE9">
        <w:t>,ANU</w:t>
      </w:r>
      <w:proofErr w:type="spellEnd"/>
      <w:proofErr w:type="gramEnd"/>
      <w:r w:rsidRPr="00580FE9">
        <w:t>, 10-12-2015, "Afghanistan: An Opportunity for U.S.–China Cooperation?," National Interest, http://nationalinterest.org/blog/the-buzz/afghanistan-opportunity-us%E2%80%93china-cooperation-14052</w:t>
      </w:r>
    </w:p>
    <w:p w:rsidR="00CC0B1D" w:rsidRPr="00B25734" w:rsidRDefault="0068592B" w:rsidP="00CC0B1D">
      <w:pPr>
        <w:rPr>
          <w:sz w:val="12"/>
        </w:rPr>
      </w:pPr>
      <w:r w:rsidRPr="00580FE9">
        <w:rPr>
          <w:sz w:val="12"/>
        </w:rPr>
        <w:t xml:space="preserve">Michael </w:t>
      </w:r>
      <w:proofErr w:type="spellStart"/>
      <w:r w:rsidRPr="00580FE9">
        <w:rPr>
          <w:sz w:val="12"/>
        </w:rPr>
        <w:t>Auslin</w:t>
      </w:r>
      <w:proofErr w:type="spellEnd"/>
      <w:r w:rsidRPr="00580FE9">
        <w:rPr>
          <w:sz w:val="12"/>
        </w:rPr>
        <w:t xml:space="preserve"> has called for a “new realism” in U.S. foreign policy toward China in these pages, one that “begins with an official acceptance that we are locked in a competition with China that is of Beijing’s choosing.” Moreover he suggests that </w:t>
      </w:r>
      <w:r w:rsidRPr="00580FE9">
        <w:rPr>
          <w:rStyle w:val="StyleUnderline"/>
        </w:rPr>
        <w:t xml:space="preserve">Sino-U.S. dialogue must be “reset” </w:t>
      </w:r>
      <w:r w:rsidRPr="00580FE9">
        <w:rPr>
          <w:sz w:val="12"/>
        </w:rPr>
        <w:t xml:space="preserve">and “conducted not as an unearned gift to Beijing, but only </w:t>
      </w:r>
      <w:r w:rsidRPr="00580FE9">
        <w:rPr>
          <w:rStyle w:val="StyleUnderline"/>
        </w:rPr>
        <w:t xml:space="preserve">when there are concrete goals to be achieved.” </w:t>
      </w:r>
      <w:r w:rsidRPr="00580FE9">
        <w:rPr>
          <w:sz w:val="12"/>
        </w:rPr>
        <w:t>While some, such U.S. National Security Advisor Susan Rice, may dispute the first claim as “lazy rhetoric,” the second admonition to structure the relationship through a focus on the concrete goals and interests of each party isn’t as easily dismissed. The problem in the current climate of Sino–U.S. relations, however, is to identify areas in which those interests overlap to “mutual benefit” more than they diverge</w:t>
      </w:r>
      <w:r w:rsidRPr="00580FE9">
        <w:rPr>
          <w:rStyle w:val="StyleUnderline"/>
        </w:rPr>
        <w:t xml:space="preserve">. China’s “One Belt, One Road” (OBOR) strategy is an area that holds potential. </w:t>
      </w:r>
      <w:r w:rsidRPr="00580FE9">
        <w:rPr>
          <w:sz w:val="12"/>
        </w:rPr>
        <w:t xml:space="preserve">According to John Hudson, where U.S. officials see China’s resurgence and ambition in the Asia–Pacific as the core driver of regional insecurity, in Eurasia they see a “surprising convergence of U.S. and Chinese interests” that “boils down to </w:t>
      </w:r>
      <w:r w:rsidRPr="00580FE9">
        <w:rPr>
          <w:rStyle w:val="StyleUnderline"/>
        </w:rPr>
        <w:t xml:space="preserve">one mutual goal: security.” </w:t>
      </w:r>
      <w:r w:rsidRPr="00580FE9">
        <w:rPr>
          <w:sz w:val="12"/>
        </w:rPr>
        <w:t xml:space="preserve">From this perspective, </w:t>
      </w:r>
      <w:r w:rsidRPr="00580FE9">
        <w:rPr>
          <w:rStyle w:val="StyleUnderline"/>
        </w:rPr>
        <w:t xml:space="preserve">Beijing shares Washington’s desires to see a stable and secure Afghanistan </w:t>
      </w:r>
      <w:r w:rsidRPr="00580FE9">
        <w:rPr>
          <w:sz w:val="12"/>
        </w:rPr>
        <w:t xml:space="preserve">and Pakistan </w:t>
      </w:r>
      <w:r w:rsidRPr="00580FE9">
        <w:rPr>
          <w:rStyle w:val="StyleUnderline"/>
        </w:rPr>
        <w:t>due primarily to Beijing’s own concerns with Uyghur terrorism in Xinjiang.</w:t>
      </w:r>
      <w:r w:rsidRPr="00580FE9">
        <w:rPr>
          <w:sz w:val="12"/>
        </w:rPr>
        <w:t xml:space="preserve"> The strength of this view is based on two major factors. First, </w:t>
      </w:r>
      <w:r w:rsidRPr="00580FE9">
        <w:rPr>
          <w:rStyle w:val="StyleUnderline"/>
        </w:rPr>
        <w:t xml:space="preserve">the OBOR </w:t>
      </w:r>
      <w:r w:rsidRPr="00580FE9">
        <w:rPr>
          <w:sz w:val="12"/>
        </w:rPr>
        <w:t xml:space="preserve">itself, while growing out of a decades-long agenda to firmly integrate Xinjiang and overcome Uyghur separatism and terrorism through the delivery of economic development, looks set to engage China more directly in the problems of the region. With </w:t>
      </w:r>
      <w:r w:rsidRPr="00580FE9">
        <w:rPr>
          <w:rStyle w:val="StyleUnderline"/>
        </w:rPr>
        <w:t>its focus on the development of trans-regional infrastructure links and investment, such as the “China-Pakistan Economic Corridor</w:t>
      </w:r>
      <w:r w:rsidRPr="00580FE9">
        <w:rPr>
          <w:sz w:val="12"/>
        </w:rPr>
        <w:t xml:space="preserve">,” the OBOR </w:t>
      </w:r>
      <w:r w:rsidRPr="00580FE9">
        <w:rPr>
          <w:rStyle w:val="StyleUnderline"/>
        </w:rPr>
        <w:t>would give China a greater stake in the future security and prosperity</w:t>
      </w:r>
      <w:r w:rsidRPr="00580FE9">
        <w:rPr>
          <w:sz w:val="12"/>
        </w:rPr>
        <w:t xml:space="preserve"> of Central Asia, Afghanistan and </w:t>
      </w:r>
      <w:r w:rsidRPr="00580FE9">
        <w:rPr>
          <w:rStyle w:val="StyleUnderline"/>
        </w:rPr>
        <w:t>Pakistan</w:t>
      </w:r>
      <w:r w:rsidRPr="00580FE9">
        <w:rPr>
          <w:sz w:val="12"/>
        </w:rPr>
        <w:t xml:space="preserve">. </w:t>
      </w:r>
      <w:r w:rsidRPr="00580FE9">
        <w:rPr>
          <w:rStyle w:val="StyleUnderline"/>
        </w:rPr>
        <w:t xml:space="preserve">Obama administration officials have approvingly noted that China’s plan mirrors the intent of its own aborted “New Silk Road Initiative” of 2011. Indeed, the logic of that effort suggests some complementarity between U.S. and Chinese interests. </w:t>
      </w:r>
      <w:r w:rsidRPr="00580FE9">
        <w:rPr>
          <w:sz w:val="12"/>
        </w:rPr>
        <w:t xml:space="preserve">Second, the </w:t>
      </w:r>
      <w:r w:rsidRPr="00580FE9">
        <w:rPr>
          <w:rStyle w:val="StyleUnderline"/>
        </w:rPr>
        <w:t>increasing number of terrorist attacks in Xinjiang,</w:t>
      </w:r>
      <w:r w:rsidRPr="00580FE9">
        <w:rPr>
          <w:sz w:val="12"/>
        </w:rPr>
        <w:t xml:space="preserve"> which </w:t>
      </w:r>
      <w:r w:rsidRPr="00580FE9">
        <w:rPr>
          <w:rStyle w:val="StyleUnderline"/>
        </w:rPr>
        <w:t xml:space="preserve">China has attributed to militants based in the </w:t>
      </w:r>
      <w:proofErr w:type="spellStart"/>
      <w:r w:rsidRPr="00580FE9">
        <w:rPr>
          <w:rStyle w:val="StyleUnderline"/>
        </w:rPr>
        <w:t>Af</w:t>
      </w:r>
      <w:proofErr w:type="spellEnd"/>
      <w:r w:rsidRPr="00580FE9">
        <w:rPr>
          <w:rStyle w:val="StyleUnderline"/>
        </w:rPr>
        <w:t>-Pak tribal areas,</w:t>
      </w:r>
      <w:r w:rsidRPr="00580FE9">
        <w:rPr>
          <w:sz w:val="12"/>
        </w:rPr>
        <w:t xml:space="preserve"> has arguably revealed to Beijing that it can no longer rely on the partial ‘outsourcing’ of its security to the U.S. military presence in Afghanistan nor the Pakistani military along the </w:t>
      </w:r>
      <w:proofErr w:type="spellStart"/>
      <w:r w:rsidRPr="00580FE9">
        <w:rPr>
          <w:sz w:val="12"/>
        </w:rPr>
        <w:t>Af</w:t>
      </w:r>
      <w:proofErr w:type="spellEnd"/>
      <w:r w:rsidRPr="00580FE9">
        <w:rPr>
          <w:sz w:val="12"/>
        </w:rPr>
        <w:t>-Pak frontier. Instead, Beijing must revise its to-date largely ‘hands off’ approach to the security situation in Afghanistan a</w:t>
      </w:r>
      <w:r w:rsidR="00B25734">
        <w:rPr>
          <w:sz w:val="12"/>
        </w:rPr>
        <w:t>s it pursues the OBOR strategy.</w:t>
      </w:r>
    </w:p>
    <w:p w:rsidR="0068592B" w:rsidRPr="00B676AC" w:rsidRDefault="00B25734" w:rsidP="0068592B">
      <w:pPr>
        <w:rPr>
          <w:b/>
          <w:sz w:val="28"/>
        </w:rPr>
      </w:pPr>
      <w:r w:rsidRPr="00B676AC">
        <w:rPr>
          <w:b/>
          <w:sz w:val="28"/>
        </w:rPr>
        <w:t xml:space="preserve"> </w:t>
      </w:r>
      <w:r w:rsidR="0068592B" w:rsidRPr="00B676AC">
        <w:rPr>
          <w:b/>
          <w:sz w:val="28"/>
        </w:rPr>
        <w:t>[Their card ends]</w:t>
      </w:r>
    </w:p>
    <w:p w:rsidR="0068592B" w:rsidRDefault="0068592B" w:rsidP="0068592B">
      <w:pPr>
        <w:rPr>
          <w:sz w:val="16"/>
        </w:rPr>
      </w:pPr>
      <w:r w:rsidRPr="00B676AC">
        <w:rPr>
          <w:sz w:val="16"/>
        </w:rPr>
        <w:t xml:space="preserve">Yet deeper consideration of both of these factors suggests that </w:t>
      </w:r>
      <w:r w:rsidRPr="00130C83">
        <w:rPr>
          <w:rStyle w:val="Emphasis"/>
          <w:highlight w:val="cyan"/>
        </w:rPr>
        <w:t>the potential overlap between U.S. and Chinese interests shouldn’t be overstated</w:t>
      </w:r>
      <w:r w:rsidRPr="00B676AC">
        <w:rPr>
          <w:rStyle w:val="StyleUnderline"/>
        </w:rPr>
        <w:t>.</w:t>
      </w:r>
      <w:r w:rsidR="00B676AC">
        <w:rPr>
          <w:rStyle w:val="StyleUnderline"/>
        </w:rPr>
        <w:t xml:space="preserve"> </w:t>
      </w:r>
      <w:r w:rsidRPr="000D23D7">
        <w:rPr>
          <w:rStyle w:val="StyleUnderline"/>
          <w:highlight w:val="cyan"/>
        </w:rPr>
        <w:t>Afghanistan</w:t>
      </w:r>
      <w:r w:rsidRPr="00B676AC">
        <w:rPr>
          <w:sz w:val="16"/>
        </w:rPr>
        <w:t xml:space="preserve">, in particular, </w:t>
      </w:r>
      <w:r w:rsidRPr="000D23D7">
        <w:rPr>
          <w:rStyle w:val="StyleUnderline"/>
          <w:highlight w:val="cyan"/>
        </w:rPr>
        <w:t>is deeply problematic for China</w:t>
      </w:r>
      <w:r w:rsidRPr="00B676AC">
        <w:rPr>
          <w:sz w:val="16"/>
        </w:rPr>
        <w:t xml:space="preserve"> in terms of the security of Xinjiang, its geopolitical interests and its reputation. </w:t>
      </w:r>
      <w:r w:rsidRPr="000D23D7">
        <w:rPr>
          <w:rStyle w:val="StyleUnderline"/>
          <w:highlight w:val="cyan"/>
        </w:rPr>
        <w:t>China’s aloof approach</w:t>
      </w:r>
      <w:r w:rsidRPr="00B676AC">
        <w:rPr>
          <w:sz w:val="16"/>
        </w:rPr>
        <w:t xml:space="preserve"> to the country since the U.S. and NATO intervention began, as Andrew Small has noted, </w:t>
      </w:r>
      <w:r w:rsidRPr="000D23D7">
        <w:rPr>
          <w:rStyle w:val="StyleUnderline"/>
          <w:highlight w:val="cyan"/>
        </w:rPr>
        <w:t>has been dictated by a conflicted mindset</w:t>
      </w:r>
      <w:r w:rsidRPr="00B676AC">
        <w:rPr>
          <w:rStyle w:val="StyleUnderline"/>
        </w:rPr>
        <w:t>:</w:t>
      </w:r>
      <w:r w:rsidR="00B676AC">
        <w:rPr>
          <w:rStyle w:val="StyleUnderline"/>
        </w:rPr>
        <w:t xml:space="preserve"> </w:t>
      </w:r>
      <w:r w:rsidRPr="00B676AC">
        <w:rPr>
          <w:sz w:val="16"/>
        </w:rPr>
        <w:t>“</w:t>
      </w:r>
      <w:r w:rsidRPr="000D23D7">
        <w:rPr>
          <w:rStyle w:val="StyleUnderline"/>
        </w:rPr>
        <w:t>China</w:t>
      </w:r>
      <w:r w:rsidRPr="00B676AC">
        <w:rPr>
          <w:rStyle w:val="StyleUnderline"/>
        </w:rPr>
        <w:t xml:space="preserve"> sat out the conflict in Afghanistan.</w:t>
      </w:r>
      <w:r w:rsidRPr="00B676AC">
        <w:rPr>
          <w:sz w:val="16"/>
        </w:rPr>
        <w:t xml:space="preserve"> </w:t>
      </w:r>
      <w:r w:rsidRPr="00B676AC">
        <w:rPr>
          <w:rStyle w:val="StyleUnderline"/>
        </w:rPr>
        <w:t xml:space="preserve">It </w:t>
      </w:r>
      <w:r w:rsidRPr="000D23D7">
        <w:rPr>
          <w:rStyle w:val="StyleUnderline"/>
        </w:rPr>
        <w:t>wanted neither a Western victory</w:t>
      </w:r>
      <w:r w:rsidRPr="00B676AC">
        <w:rPr>
          <w:sz w:val="16"/>
        </w:rPr>
        <w:t xml:space="preserve"> that might entrench a U.S. military presence in its backyard, </w:t>
      </w:r>
      <w:r w:rsidRPr="00B676AC">
        <w:rPr>
          <w:rStyle w:val="StyleUnderline"/>
        </w:rPr>
        <w:t>nor a Taliban victory</w:t>
      </w:r>
      <w:r w:rsidRPr="00B676AC">
        <w:rPr>
          <w:sz w:val="16"/>
        </w:rPr>
        <w:t xml:space="preserve"> that would pose risks to Xinjiang and the wider region. As a result, </w:t>
      </w:r>
      <w:r w:rsidRPr="000D23D7">
        <w:rPr>
          <w:rStyle w:val="StyleUnderline"/>
          <w:highlight w:val="cyan"/>
        </w:rPr>
        <w:t>its financial and political contributions to Afghanistan were at best tokenistic</w:t>
      </w:r>
      <w:r w:rsidRPr="00B676AC">
        <w:rPr>
          <w:sz w:val="16"/>
        </w:rPr>
        <w:t>, the minimum necessary to avoid alienating anyone.”</w:t>
      </w:r>
      <w:r w:rsidR="00B676AC" w:rsidRPr="00B676AC">
        <w:rPr>
          <w:sz w:val="16"/>
        </w:rPr>
        <w:t xml:space="preserve"> </w:t>
      </w:r>
      <w:r w:rsidRPr="000D23D7">
        <w:rPr>
          <w:rStyle w:val="StyleUnderline"/>
          <w:highlight w:val="cyan"/>
        </w:rPr>
        <w:t>Greater Chinese security engagement in Afghanistan promises not only to make it a more overt target</w:t>
      </w:r>
      <w:r w:rsidRPr="00B676AC">
        <w:rPr>
          <w:rStyle w:val="StyleUnderline"/>
        </w:rPr>
        <w:t xml:space="preserve"> for radical Islamists, impacting negatively in the security of Xinjiang, </w:t>
      </w:r>
      <w:r w:rsidRPr="000D23D7">
        <w:rPr>
          <w:rStyle w:val="StyleUnderline"/>
          <w:highlight w:val="cyan"/>
        </w:rPr>
        <w:t>but also to damage</w:t>
      </w:r>
      <w:r w:rsidRPr="00B676AC">
        <w:rPr>
          <w:rStyle w:val="StyleUnderline"/>
        </w:rPr>
        <w:t xml:space="preserve"> </w:t>
      </w:r>
      <w:r w:rsidRPr="00130C83">
        <w:rPr>
          <w:rStyle w:val="StyleUnderline"/>
          <w:highlight w:val="cyan"/>
        </w:rPr>
        <w:t>Beijing geopolitically by bringing it into conflict with</w:t>
      </w:r>
      <w:r w:rsidRPr="00B676AC">
        <w:rPr>
          <w:rStyle w:val="StyleUnderline"/>
        </w:rPr>
        <w:t xml:space="preserve"> its ‘all weather’ friend, </w:t>
      </w:r>
      <w:r w:rsidRPr="00130C83">
        <w:rPr>
          <w:rStyle w:val="StyleUnderline"/>
          <w:highlight w:val="cyan"/>
        </w:rPr>
        <w:t>Pakistan</w:t>
      </w:r>
      <w:r w:rsidRPr="00B676AC">
        <w:rPr>
          <w:rStyle w:val="StyleUnderline"/>
        </w:rPr>
        <w:t>.</w:t>
      </w:r>
      <w:r w:rsidRPr="00B676AC">
        <w:rPr>
          <w:sz w:val="16"/>
        </w:rPr>
        <w:t xml:space="preserve"> Beijing has emerged as an active proponent of a negotiated political settlement between the Taliban and Kabul—even brokering secret negotiations between the two—in the interests of ‘stability’, while Pakistan “has been keener to see a level of consistent instability in Afghanistan” rather than a secure and independent Kabul. The scope for this divide between the ‘all weather’ friends to widen was underlined by the multiple bomb attacks in the Afghan capital on August 10 and 12. The </w:t>
      </w:r>
      <w:proofErr w:type="spellStart"/>
      <w:r w:rsidRPr="00B676AC">
        <w:rPr>
          <w:sz w:val="16"/>
        </w:rPr>
        <w:t>Ghani</w:t>
      </w:r>
      <w:proofErr w:type="spellEnd"/>
      <w:r w:rsidRPr="00B676AC">
        <w:rPr>
          <w:sz w:val="16"/>
        </w:rPr>
        <w:t xml:space="preserve"> government explicitly blamed the attacks on Pakistan and Beijing offered to extend greater security assistance to Kabul in response.</w:t>
      </w:r>
      <w:r w:rsidR="00B676AC" w:rsidRPr="00B676AC">
        <w:rPr>
          <w:sz w:val="16"/>
        </w:rPr>
        <w:t xml:space="preserve"> </w:t>
      </w:r>
      <w:r w:rsidRPr="00130C83">
        <w:rPr>
          <w:rStyle w:val="StyleUnderline"/>
          <w:highlight w:val="cyan"/>
        </w:rPr>
        <w:t>Speculation that China would actively consider a</w:t>
      </w:r>
      <w:r w:rsidRPr="00B676AC">
        <w:rPr>
          <w:rStyle w:val="StyleUnderline"/>
        </w:rPr>
        <w:t xml:space="preserve"> </w:t>
      </w:r>
      <w:r w:rsidRPr="00130C83">
        <w:rPr>
          <w:rStyle w:val="StyleUnderline"/>
          <w:highlight w:val="cyan"/>
        </w:rPr>
        <w:t>more overt</w:t>
      </w:r>
      <w:r w:rsidRPr="00B676AC">
        <w:rPr>
          <w:rStyle w:val="StyleUnderline"/>
        </w:rPr>
        <w:t xml:space="preserve"> security presence or </w:t>
      </w:r>
      <w:r w:rsidRPr="00130C83">
        <w:rPr>
          <w:rStyle w:val="StyleUnderline"/>
          <w:highlight w:val="cyan"/>
        </w:rPr>
        <w:t>engagement in Afghanistan</w:t>
      </w:r>
      <w:r w:rsidRPr="00B676AC">
        <w:rPr>
          <w:rStyle w:val="StyleUnderline"/>
        </w:rPr>
        <w:t xml:space="preserve">, however, </w:t>
      </w:r>
      <w:r w:rsidRPr="00130C83">
        <w:rPr>
          <w:rStyle w:val="StyleUnderline"/>
          <w:highlight w:val="cyan"/>
        </w:rPr>
        <w:t>ignores the reputational costs this would impose on Beijing.</w:t>
      </w:r>
      <w:r w:rsidRPr="00B676AC">
        <w:rPr>
          <w:rStyle w:val="StyleUnderline"/>
        </w:rPr>
        <w:t xml:space="preserve"> </w:t>
      </w:r>
      <w:r w:rsidRPr="00130C83">
        <w:rPr>
          <w:rStyle w:val="StyleUnderline"/>
          <w:highlight w:val="cyan"/>
        </w:rPr>
        <w:t>Much of Beijing’s diplomatic success</w:t>
      </w:r>
      <w:r w:rsidRPr="00B676AC">
        <w:rPr>
          <w:rStyle w:val="StyleUnderline"/>
        </w:rPr>
        <w:t xml:space="preserve"> </w:t>
      </w:r>
      <w:r w:rsidRPr="00B676AC">
        <w:rPr>
          <w:sz w:val="16"/>
        </w:rPr>
        <w:t xml:space="preserve">throughout Eurasia over the past </w:t>
      </w:r>
      <w:r w:rsidRPr="00B676AC">
        <w:rPr>
          <w:rStyle w:val="StyleUnderline"/>
        </w:rPr>
        <w:t xml:space="preserve">decade </w:t>
      </w:r>
      <w:r w:rsidRPr="00130C83">
        <w:rPr>
          <w:rStyle w:val="StyleUnderline"/>
          <w:highlight w:val="cyan"/>
        </w:rPr>
        <w:t>has been built</w:t>
      </w:r>
      <w:r w:rsidRPr="00B676AC">
        <w:rPr>
          <w:rStyle w:val="StyleUnderline"/>
        </w:rPr>
        <w:t xml:space="preserve"> not only </w:t>
      </w:r>
      <w:r w:rsidRPr="00130C83">
        <w:rPr>
          <w:rStyle w:val="StyleUnderline"/>
          <w:highlight w:val="cyan"/>
        </w:rPr>
        <w:t>on</w:t>
      </w:r>
      <w:r w:rsidRPr="00B676AC">
        <w:rPr>
          <w:rStyle w:val="StyleUnderline"/>
        </w:rPr>
        <w:t xml:space="preserve"> its undoubted economic weight but also </w:t>
      </w:r>
      <w:r w:rsidRPr="00130C83">
        <w:rPr>
          <w:rStyle w:val="StyleUnderline"/>
          <w:highlight w:val="cyan"/>
        </w:rPr>
        <w:t>its ability to counter-pose its doctrine of ‘non-intervention’ to that of the West’s recent record of direct intervention into the affairs of others</w:t>
      </w:r>
      <w:r w:rsidRPr="00B676AC">
        <w:rPr>
          <w:sz w:val="16"/>
        </w:rPr>
        <w:t>. The continued strength of this particular peculiarity of Chinese diplomacy has been most recently exhibited in Beijing’s response to the NATO-led intervention in Libya and its approach to the ongoing Syrian crisis.</w:t>
      </w:r>
      <w:r w:rsidR="00B676AC" w:rsidRPr="00B676AC">
        <w:rPr>
          <w:sz w:val="16"/>
        </w:rPr>
        <w:t xml:space="preserve"> </w:t>
      </w:r>
      <w:r w:rsidRPr="00B676AC">
        <w:rPr>
          <w:sz w:val="16"/>
        </w:rPr>
        <w:t xml:space="preserve">Despite recent developments on the ground in Afghanistan—including the possible fracturing of the Taliban in the face of the emergence of Islamic State, in the country—it appears that </w:t>
      </w:r>
      <w:r w:rsidRPr="00130C83">
        <w:rPr>
          <w:rStyle w:val="StyleUnderline"/>
          <w:highlight w:val="cyan"/>
        </w:rPr>
        <w:t>China’s approach to the country remains cautious</w:t>
      </w:r>
      <w:r w:rsidRPr="00130C83">
        <w:rPr>
          <w:sz w:val="16"/>
          <w:highlight w:val="cyan"/>
        </w:rPr>
        <w:t xml:space="preserve">. </w:t>
      </w:r>
      <w:r w:rsidRPr="00130C83">
        <w:rPr>
          <w:rStyle w:val="StyleUnderline"/>
          <w:highlight w:val="cyan"/>
        </w:rPr>
        <w:t>Indeed it is difficult to discern a fundamental shift</w:t>
      </w:r>
      <w:r w:rsidRPr="00B676AC">
        <w:rPr>
          <w:sz w:val="16"/>
        </w:rPr>
        <w:t xml:space="preserve"> in approach to that described by Beijing’s Special Envoy </w:t>
      </w:r>
      <w:r w:rsidRPr="00130C83">
        <w:rPr>
          <w:rStyle w:val="StyleUnderline"/>
          <w:highlight w:val="cyan"/>
        </w:rPr>
        <w:t>to Afghanista</w:t>
      </w:r>
      <w:r w:rsidRPr="00B676AC">
        <w:rPr>
          <w:rStyle w:val="StyleUnderline"/>
        </w:rPr>
        <w:t>n</w:t>
      </w:r>
      <w:r w:rsidRPr="00B676AC">
        <w:rPr>
          <w:sz w:val="16"/>
        </w:rPr>
        <w:t xml:space="preserve">, Sun </w:t>
      </w:r>
      <w:proofErr w:type="spellStart"/>
      <w:r w:rsidRPr="00B676AC">
        <w:rPr>
          <w:sz w:val="16"/>
        </w:rPr>
        <w:t>Yuxi</w:t>
      </w:r>
      <w:proofErr w:type="spellEnd"/>
      <w:r w:rsidRPr="00B676AC">
        <w:rPr>
          <w:sz w:val="16"/>
        </w:rPr>
        <w:t>, when he noted in 2014 that ‘preserving Afghanistan’s stability is not a matter of adding troops but of helping Afghanistan to quickly rebuild’.</w:t>
      </w:r>
    </w:p>
    <w:p w:rsidR="00B25734" w:rsidRDefault="00B25734" w:rsidP="00B25734">
      <w:pPr>
        <w:pStyle w:val="Heading3"/>
      </w:pPr>
      <w:r>
        <w:t>Say No (long-</w:t>
      </w:r>
      <w:proofErr w:type="spellStart"/>
      <w:r>
        <w:t>ish</w:t>
      </w:r>
      <w:proofErr w:type="spellEnd"/>
      <w:r>
        <w:t>)</w:t>
      </w:r>
    </w:p>
    <w:p w:rsidR="00B25734" w:rsidRDefault="00B25734" w:rsidP="00B25734"/>
    <w:p w:rsidR="00B25734" w:rsidRPr="00022EC8" w:rsidRDefault="00B25734" w:rsidP="00B25734">
      <w:pPr>
        <w:pStyle w:val="Heading4"/>
      </w:pPr>
      <w:r>
        <w:t>China wants the OBOR to transition from US primacy—they would say no to the plan—1AC author (IN BLUE)</w:t>
      </w:r>
    </w:p>
    <w:p w:rsidR="00B25734" w:rsidRPr="00580FE9" w:rsidRDefault="00B25734" w:rsidP="00B25734">
      <w:r w:rsidRPr="00580FE9">
        <w:rPr>
          <w:rStyle w:val="Style13ptBold"/>
        </w:rPr>
        <w:t>Lin 15</w:t>
      </w:r>
      <w:r w:rsidRPr="00580FE9">
        <w:t xml:space="preserve"> - Research Associate, China and the World Program, Princeton University (Dalton, "“One Belt, One Road” and China’s International Relations", Princeton University, 9/15, www.uscnpm.org/blog/2016/03/21/one-belt-one-road-and-chin</w:t>
      </w:r>
      <w:r w:rsidR="00644C6B">
        <w:t>as-international-relations/)</w:t>
      </w:r>
    </w:p>
    <w:p w:rsidR="00B25734" w:rsidRPr="00580FE9" w:rsidRDefault="00B25734" w:rsidP="00B25734">
      <w:pPr>
        <w:rPr>
          <w:sz w:val="16"/>
        </w:rPr>
      </w:pPr>
      <w:r w:rsidRPr="00580FE9">
        <w:rPr>
          <w:sz w:val="16"/>
        </w:rPr>
        <w:t>The OBOR project faces the biggest challenges in Pakistan on the security front. Even though Sino-Pakistani political and military relations have always been close, but at a time when the relationship between Pakistan’s government and domestic armed groups has deteriorated, such close official relations between Beijing and Islamabad have become somewhat a liability—domestic armed groups have turned to attack Chinese assets to put pressure on the Pakistani government. In addition, the Pakistani military’s inability to clean up the small number of East Turkestan Islamic Movement (ETIM) activists hiding in Pakistan’s Federally Administrated Tribal Areas (FATA) has also led China to suspect that the middle and low ranks in the Pakistani military have become “</w:t>
      </w:r>
      <w:proofErr w:type="spellStart"/>
      <w:r w:rsidRPr="00580FE9">
        <w:rPr>
          <w:sz w:val="16"/>
        </w:rPr>
        <w:t>extremized</w:t>
      </w:r>
      <w:proofErr w:type="spellEnd"/>
      <w:r w:rsidRPr="00580FE9">
        <w:rPr>
          <w:sz w:val="16"/>
        </w:rPr>
        <w:t xml:space="preserve"> (i.e. sympathetic to Islamic extremism),” casting a shadow over bilateral security cooperation. To make things more complicated, the security issues within Pakistan, and by implication in western China, cannot be disentangled from the security situations in Afghanistan. Therefore, after it was clear that U.S. troops would gradually withdraw from Afghanistan from 2014 to 2016, </w:t>
      </w:r>
      <w:r w:rsidRPr="00580FE9">
        <w:rPr>
          <w:rStyle w:val="StyleUnderline"/>
        </w:rPr>
        <w:t>China has increased its involvement in the Afghan issue, lest in the aftermath of the U.S. withdrawal, Afghanistan would become a paradise for religious extremism, terrorism, and separatism in Xinjiang, and a breeding ground for transnational crime. China so far has hosted leaders of the Afghan Taliban in Beijing and brought Pakistan on board to facilitate negotiations between the Afghan government and the Taliban group.</w:t>
      </w:r>
      <w:r w:rsidRPr="00580FE9">
        <w:rPr>
          <w:sz w:val="16"/>
        </w:rPr>
        <w:t xml:space="preserve"> Viewing from the security concerns arising from Afghanistan’s near failed-state situation, </w:t>
      </w:r>
      <w:r w:rsidRPr="00580FE9">
        <w:rPr>
          <w:rStyle w:val="StyleUnderline"/>
        </w:rPr>
        <w:t xml:space="preserve">China and the United States in fact share significant common interests in stabilizing the country. In other words, Afghanistan provides a strategic opportunity for Sino-US cooperation. </w:t>
      </w:r>
      <w:r w:rsidRPr="00D66BB2">
        <w:rPr>
          <w:rStyle w:val="Emphasis"/>
          <w:highlight w:val="cyan"/>
        </w:rPr>
        <w:t>Washington’s decision to stay out of the AIIB and to discourage its allies from participating has laid bare its suspicion of China’s OBOR project</w:t>
      </w:r>
      <w:r w:rsidRPr="00144794">
        <w:rPr>
          <w:rStyle w:val="Emphasis"/>
        </w:rPr>
        <w:t>. I</w:t>
      </w:r>
      <w:r w:rsidRPr="00580FE9">
        <w:rPr>
          <w:sz w:val="16"/>
        </w:rPr>
        <w:t xml:space="preserve">ndeed, the international order that China currently is seeking to architect does not seem to have much compatibility with the existing U.S.-led international system (viewing from the fact that Beijing’s and Washington’s many recent initiatives, such as the RCEP versus the Trans Pacific Partnership, have explicitly or implicitly exclude the other). Such competitive postures have led many to worry that the two systems will eventually be on a </w:t>
      </w:r>
      <w:proofErr w:type="spellStart"/>
      <w:r w:rsidRPr="00580FE9">
        <w:rPr>
          <w:sz w:val="16"/>
        </w:rPr>
        <w:t>collusion</w:t>
      </w:r>
      <w:proofErr w:type="spellEnd"/>
      <w:r w:rsidRPr="00580FE9">
        <w:rPr>
          <w:sz w:val="16"/>
        </w:rPr>
        <w:t xml:space="preserve"> course. However, </w:t>
      </w:r>
      <w:r w:rsidRPr="00022EC8">
        <w:rPr>
          <w:rStyle w:val="Emphasis"/>
        </w:rPr>
        <w:t>even if Beijing could successfully build up a China-centered international order through the OBOR, the future between this China-centric system and the existing U.S.-led one has not yet become inevitably confrontational, and much still depends on their present interactions.</w:t>
      </w:r>
      <w:r w:rsidRPr="00144794">
        <w:rPr>
          <w:rStyle w:val="Emphasis"/>
        </w:rPr>
        <w:t xml:space="preserve"> </w:t>
      </w:r>
      <w:r w:rsidRPr="00580FE9">
        <w:rPr>
          <w:rStyle w:val="StyleUnderline"/>
        </w:rPr>
        <w:t>China and the United States therefore will be wise to grasp the rare cooperative opportunities presented by their common interests in stabilizing Afghanistan.</w:t>
      </w:r>
      <w:r w:rsidRPr="00580FE9">
        <w:rPr>
          <w:sz w:val="16"/>
        </w:rPr>
        <w:t xml:space="preserve"> For China, it is an opportunity to demonstrate that Beijing does not intend to expel the United States out of China’s neighboring regions and establish an exclusive sphere of influence; for the United States, it is a chance to validate Washington’s boasted claim that the United States is willing to see China play a bigger, even leading, role in regional and international affairs. </w:t>
      </w:r>
      <w:r w:rsidRPr="00580FE9">
        <w:rPr>
          <w:rStyle w:val="StyleUnderline"/>
        </w:rPr>
        <w:t>In other words, through actual Sino-U.S. cooperation, Beijing has a better chance to not only achieve the OBOR project’s goal of stabilizing China’s relations with its periphery but also direct the Sino-U.S. relationship toward a track of constructive interactions</w:t>
      </w:r>
      <w:r w:rsidRPr="00144794">
        <w:rPr>
          <w:rStyle w:val="Emphasis"/>
        </w:rPr>
        <w:t xml:space="preserve">.  </w:t>
      </w:r>
      <w:r w:rsidRPr="00D66BB2">
        <w:rPr>
          <w:rStyle w:val="Emphasis"/>
          <w:highlight w:val="cyan"/>
        </w:rPr>
        <w:t>In sum, the advance of the OBOR project could trigger a transition of the international system that moves the current U.S.-dominant order to a multipolar, or even China-centric, one. However, in addition to the OBOR project’s prospects in the above-discussed key areas, whether or not this transition could materialize depends on many uncertain factors.</w:t>
      </w:r>
      <w:r w:rsidRPr="00580FE9">
        <w:rPr>
          <w:sz w:val="16"/>
        </w:rPr>
        <w:t xml:space="preserve"> First, </w:t>
      </w:r>
      <w:r w:rsidRPr="00580FE9">
        <w:rPr>
          <w:rStyle w:val="StyleUnderline"/>
        </w:rPr>
        <w:t>to avoid zero-sum competition that might lead to boycott from a coalition of status-quo states, China must keep its international system inclusive and open to all countries, in particular to the United States.</w:t>
      </w:r>
      <w:r w:rsidRPr="00580FE9">
        <w:rPr>
          <w:sz w:val="16"/>
        </w:rPr>
        <w:t xml:space="preserve"> However, </w:t>
      </w:r>
      <w:r w:rsidRPr="00D66BB2">
        <w:rPr>
          <w:rStyle w:val="Emphasis"/>
          <w:highlight w:val="cyan"/>
        </w:rPr>
        <w:t>Beijing faces a dilemma here</w:t>
      </w:r>
      <w:r w:rsidRPr="00580FE9">
        <w:rPr>
          <w:sz w:val="16"/>
        </w:rPr>
        <w:t>—it is not without doubt that China can maintain its desired predominance in the system in the case of U.S. participation, and if it cannot, the whole endeavors defeat the purpose of altering the current U.S.-led order</w:t>
      </w:r>
      <w:r w:rsidRPr="00D66BB2">
        <w:rPr>
          <w:rStyle w:val="Emphasis"/>
          <w:highlight w:val="cyan"/>
        </w:rPr>
        <w:t xml:space="preserve">. Second, China is not a democracy, and because non-democratic countries lack the domestic political mechanisms that can embed international commitments into domestic institution and </w:t>
      </w:r>
      <w:proofErr w:type="spellStart"/>
      <w:r w:rsidRPr="00D66BB2">
        <w:rPr>
          <w:rStyle w:val="Emphasis"/>
          <w:highlight w:val="cyan"/>
        </w:rPr>
        <w:t>insolate</w:t>
      </w:r>
      <w:proofErr w:type="spellEnd"/>
      <w:r w:rsidRPr="00D66BB2">
        <w:rPr>
          <w:rStyle w:val="Emphasis"/>
          <w:highlight w:val="cyan"/>
        </w:rPr>
        <w:t xml:space="preserve"> them from individual leaders’ whim, the risk is not completely absent in contemporary China that the OBOR project might be gone with Xi </w:t>
      </w:r>
      <w:proofErr w:type="spellStart"/>
      <w:r w:rsidRPr="00D66BB2">
        <w:rPr>
          <w:rStyle w:val="Emphasis"/>
          <w:highlight w:val="cyan"/>
        </w:rPr>
        <w:t>Jinping’s</w:t>
      </w:r>
      <w:proofErr w:type="spellEnd"/>
      <w:r w:rsidRPr="00D66BB2">
        <w:rPr>
          <w:rStyle w:val="Emphasis"/>
          <w:highlight w:val="cyan"/>
        </w:rPr>
        <w:t xml:space="preserve"> departure from the office</w:t>
      </w:r>
      <w:r w:rsidRPr="00580FE9">
        <w:rPr>
          <w:sz w:val="16"/>
        </w:rPr>
        <w:t xml:space="preserve">. </w:t>
      </w:r>
      <w:r w:rsidRPr="00580FE9">
        <w:rPr>
          <w:rStyle w:val="StyleUnderline"/>
        </w:rPr>
        <w:t>Any doubt about the OBOR project’s longevity beyond Xi’s reign is likely to undermine the credibility of not only the project but also the envisaged China-centric world.</w:t>
      </w:r>
      <w:r w:rsidRPr="00580FE9">
        <w:rPr>
          <w:sz w:val="16"/>
        </w:rPr>
        <w:t xml:space="preserve"> Last, a new international order is more likely to attract willing participants and easier to sustain when it provides predictability of and constraint on the use of power by the dominant country. However, </w:t>
      </w:r>
      <w:r w:rsidRPr="00D66BB2">
        <w:rPr>
          <w:rStyle w:val="Emphasis"/>
          <w:highlight w:val="cyan"/>
        </w:rPr>
        <w:t>China’s current behavior in the South China Sea certainly does not dispel people’s worries about a “might makes right” world under China’s leadership. In other words, the embryonic China-led international order has not yet shown any signs of credible constraint on China’s power, and this lack of check on the arbitrary use of its predominant strength undermines not only China’s relations with its periphery but also the broader international community’s acceptance of a China-centric system</w:t>
      </w:r>
      <w:r w:rsidRPr="00144794">
        <w:rPr>
          <w:rStyle w:val="Emphasis"/>
        </w:rPr>
        <w:t>.</w:t>
      </w:r>
      <w:r w:rsidRPr="00580FE9">
        <w:rPr>
          <w:sz w:val="16"/>
        </w:rPr>
        <w:t xml:space="preserve"> Finally, how should we judge the success or failure of the OBOR project? Because China has deliberately left ambiguous the duration and scope of the OBOR project and emphasized that it won’t pursue uniform progress across-the-board in every individual country and region, Beijing has great latitude to continue or terminate the project and declare its triumph. However</w:t>
      </w:r>
      <w:r w:rsidRPr="00D66BB2">
        <w:rPr>
          <w:rStyle w:val="Emphasis"/>
          <w:highlight w:val="cyan"/>
        </w:rPr>
        <w:t>, China’s original motives for initiating the OBOR project—to establish a China-centric trade, investment, and financial architecture to enable China to rid itself of the shackles of the U.S.-led dollar-centered international framework</w:t>
      </w:r>
      <w:r w:rsidRPr="00580FE9">
        <w:rPr>
          <w:sz w:val="16"/>
        </w:rPr>
        <w:t xml:space="preserve">, smooth the way for exporting China’s surplus capital and industrial overcapacity, and thus promote the Chinese economy’s upgrade and continued development—provide outside observers with objective benchmarks to gauge the project’s achievements. Therefore, by 2022, that is, upon the end of Xi </w:t>
      </w:r>
      <w:proofErr w:type="spellStart"/>
      <w:r w:rsidRPr="00580FE9">
        <w:rPr>
          <w:sz w:val="16"/>
        </w:rPr>
        <w:t>Jinping’s</w:t>
      </w:r>
      <w:proofErr w:type="spellEnd"/>
      <w:r w:rsidRPr="00580FE9">
        <w:rPr>
          <w:sz w:val="16"/>
        </w:rPr>
        <w:t xml:space="preserve"> ten-year term of office, -If China could complete or upgrade its network of FTAs with the ASEAN, Central Asia, and South Asia and gain considerable freedom of capital movement and protection of Chinese investment in these areas; -</w:t>
      </w:r>
      <w:r w:rsidRPr="00580FE9">
        <w:rPr>
          <w:rStyle w:val="StyleUnderline"/>
        </w:rPr>
        <w:t>If the AIIB could successfully operate and earn credit ratings parallel to these of the World Bank or the like and, together with the Silk Road Fund, become secure channels of managing China’s excess foreign exchange reserve and reducing its reliance on dollar assets</w:t>
      </w:r>
      <w:r w:rsidRPr="00580FE9">
        <w:rPr>
          <w:sz w:val="16"/>
        </w:rPr>
        <w:t xml:space="preserve">; -If the RMB could play a similar role to the U.S. dollar in settling the international payment in China’s trade and investment with Southeast Asia, South Asia, and Central Asia; -If the Chinese inland provinces, especially Xinjiang, Yunnan, and Guangxi, could see their trade and investment relations with neighboring countries grow and the gap between their per capita GDP and that of coastal provinces narrow; -If the Chinese industry could successfully export its overcapacity and move up in the value chain of the global production network; -If China could make ​​progress in establishing exploratory bilateral or multilateral security cooperation mechanisms in the ASEAN, South Asia, and Central Asia; </w:t>
      </w:r>
      <w:r w:rsidRPr="00580FE9">
        <w:rPr>
          <w:rStyle w:val="StyleUnderline"/>
        </w:rPr>
        <w:t>then China can legitimately declare that the OBOR project has successfully accomplished</w:t>
      </w:r>
      <w:r w:rsidRPr="00580FE9">
        <w:rPr>
          <w:sz w:val="16"/>
        </w:rPr>
        <w:t xml:space="preserve"> its near-term tasks. </w:t>
      </w:r>
    </w:p>
    <w:p w:rsidR="00B25734" w:rsidRDefault="00B25734" w:rsidP="0068592B">
      <w:pPr>
        <w:rPr>
          <w:sz w:val="16"/>
        </w:rPr>
      </w:pPr>
    </w:p>
    <w:p w:rsidR="00B25734" w:rsidRPr="00B676AC" w:rsidRDefault="00B25734" w:rsidP="0068592B">
      <w:pPr>
        <w:rPr>
          <w:sz w:val="16"/>
        </w:rPr>
      </w:pPr>
    </w:p>
    <w:sectPr w:rsidR="00B25734" w:rsidRPr="00B67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univers-bold">
    <w:altName w:val="Times New Roman"/>
    <w:panose1 w:val="00000000000000000000"/>
    <w:charset w:val="00"/>
    <w:family w:val="roman"/>
    <w:notTrueType/>
    <w:pitch w:val="default"/>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A55"/>
    <w:rsid w:val="0000441F"/>
    <w:rsid w:val="00021A6F"/>
    <w:rsid w:val="00022EC8"/>
    <w:rsid w:val="00035FF2"/>
    <w:rsid w:val="0003799B"/>
    <w:rsid w:val="000852AA"/>
    <w:rsid w:val="0009358B"/>
    <w:rsid w:val="000A2B1D"/>
    <w:rsid w:val="000B6418"/>
    <w:rsid w:val="000D23D7"/>
    <w:rsid w:val="000D715D"/>
    <w:rsid w:val="000E528D"/>
    <w:rsid w:val="000F3314"/>
    <w:rsid w:val="000F3EDA"/>
    <w:rsid w:val="00106B58"/>
    <w:rsid w:val="00107E29"/>
    <w:rsid w:val="00115146"/>
    <w:rsid w:val="00130C83"/>
    <w:rsid w:val="001726CF"/>
    <w:rsid w:val="001863AD"/>
    <w:rsid w:val="001D1FC7"/>
    <w:rsid w:val="002072CD"/>
    <w:rsid w:val="00270B78"/>
    <w:rsid w:val="002B7A0B"/>
    <w:rsid w:val="002C59FC"/>
    <w:rsid w:val="002F565F"/>
    <w:rsid w:val="003506CF"/>
    <w:rsid w:val="00355B58"/>
    <w:rsid w:val="00357817"/>
    <w:rsid w:val="00361643"/>
    <w:rsid w:val="00384800"/>
    <w:rsid w:val="00394DEB"/>
    <w:rsid w:val="003A52CB"/>
    <w:rsid w:val="003A5C94"/>
    <w:rsid w:val="003C67C6"/>
    <w:rsid w:val="003C7E5F"/>
    <w:rsid w:val="003F2716"/>
    <w:rsid w:val="004031F7"/>
    <w:rsid w:val="004112DA"/>
    <w:rsid w:val="0041719B"/>
    <w:rsid w:val="00422741"/>
    <w:rsid w:val="00436958"/>
    <w:rsid w:val="0047088B"/>
    <w:rsid w:val="00484D3A"/>
    <w:rsid w:val="004A4A63"/>
    <w:rsid w:val="004C74B3"/>
    <w:rsid w:val="00516EBC"/>
    <w:rsid w:val="00520240"/>
    <w:rsid w:val="00526D25"/>
    <w:rsid w:val="005A0EF9"/>
    <w:rsid w:val="005C18D4"/>
    <w:rsid w:val="005D0F52"/>
    <w:rsid w:val="005F29BD"/>
    <w:rsid w:val="00630716"/>
    <w:rsid w:val="00632669"/>
    <w:rsid w:val="00644C6B"/>
    <w:rsid w:val="0068592B"/>
    <w:rsid w:val="00691F4A"/>
    <w:rsid w:val="0069250A"/>
    <w:rsid w:val="006A24FE"/>
    <w:rsid w:val="006D0A55"/>
    <w:rsid w:val="006E0D9E"/>
    <w:rsid w:val="00703AD1"/>
    <w:rsid w:val="007078CC"/>
    <w:rsid w:val="00716C20"/>
    <w:rsid w:val="00717BBD"/>
    <w:rsid w:val="00781375"/>
    <w:rsid w:val="007B308A"/>
    <w:rsid w:val="007E1293"/>
    <w:rsid w:val="007F2331"/>
    <w:rsid w:val="007F45DF"/>
    <w:rsid w:val="00810321"/>
    <w:rsid w:val="00821139"/>
    <w:rsid w:val="00821232"/>
    <w:rsid w:val="008305FB"/>
    <w:rsid w:val="00831D45"/>
    <w:rsid w:val="0087464C"/>
    <w:rsid w:val="008778BB"/>
    <w:rsid w:val="008B3F12"/>
    <w:rsid w:val="008B582D"/>
    <w:rsid w:val="008F7FE4"/>
    <w:rsid w:val="00905C98"/>
    <w:rsid w:val="00911BDB"/>
    <w:rsid w:val="00917C10"/>
    <w:rsid w:val="0092170E"/>
    <w:rsid w:val="00932E53"/>
    <w:rsid w:val="00933A8E"/>
    <w:rsid w:val="00945543"/>
    <w:rsid w:val="00954CA8"/>
    <w:rsid w:val="00956506"/>
    <w:rsid w:val="009D6BC4"/>
    <w:rsid w:val="00A009CB"/>
    <w:rsid w:val="00A171A4"/>
    <w:rsid w:val="00A22074"/>
    <w:rsid w:val="00A23121"/>
    <w:rsid w:val="00A3788B"/>
    <w:rsid w:val="00A57C54"/>
    <w:rsid w:val="00A8130D"/>
    <w:rsid w:val="00AA2471"/>
    <w:rsid w:val="00AB15DF"/>
    <w:rsid w:val="00AD3F5B"/>
    <w:rsid w:val="00AE70FE"/>
    <w:rsid w:val="00AF2CB3"/>
    <w:rsid w:val="00B25734"/>
    <w:rsid w:val="00B361EE"/>
    <w:rsid w:val="00B51B95"/>
    <w:rsid w:val="00B52AD2"/>
    <w:rsid w:val="00B60760"/>
    <w:rsid w:val="00B676AC"/>
    <w:rsid w:val="00BC0F49"/>
    <w:rsid w:val="00BC532E"/>
    <w:rsid w:val="00C37D45"/>
    <w:rsid w:val="00CB7A6E"/>
    <w:rsid w:val="00CC0B1D"/>
    <w:rsid w:val="00CC2010"/>
    <w:rsid w:val="00CE7ADC"/>
    <w:rsid w:val="00CF0166"/>
    <w:rsid w:val="00D01066"/>
    <w:rsid w:val="00D036BC"/>
    <w:rsid w:val="00D0486F"/>
    <w:rsid w:val="00D40168"/>
    <w:rsid w:val="00D66BB2"/>
    <w:rsid w:val="00DB0AD9"/>
    <w:rsid w:val="00DD5385"/>
    <w:rsid w:val="00E0399B"/>
    <w:rsid w:val="00E17B8C"/>
    <w:rsid w:val="00E57A65"/>
    <w:rsid w:val="00F30A79"/>
    <w:rsid w:val="00F5314C"/>
    <w:rsid w:val="00F6614E"/>
    <w:rsid w:val="00FA4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69F1A9-C471-49AA-BDA7-DD94FF0E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17BBD"/>
    <w:rPr>
      <w:rFonts w:ascii="Calibri" w:hAnsi="Calibri"/>
    </w:rPr>
  </w:style>
  <w:style w:type="paragraph" w:styleId="Heading1">
    <w:name w:val="heading 1"/>
    <w:aliases w:val="Pocket"/>
    <w:basedOn w:val="Normal"/>
    <w:next w:val="Normal"/>
    <w:link w:val="Heading1Char"/>
    <w:autoRedefine/>
    <w:qFormat/>
    <w:rsid w:val="00717B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17B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17B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211,No Spacing12,no read,No Spacing2111,No Spacing4,No Spacing11111,No Spacing5,No Spacing21,Tags,tags,No Spacing1111,ta,Card,TAG"/>
    <w:basedOn w:val="Normal"/>
    <w:next w:val="Normal"/>
    <w:link w:val="Heading4Char"/>
    <w:autoRedefine/>
    <w:uiPriority w:val="3"/>
    <w:unhideWhenUsed/>
    <w:qFormat/>
    <w:rsid w:val="00717BB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17B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7BBD"/>
  </w:style>
  <w:style w:type="character" w:customStyle="1" w:styleId="Heading1Char">
    <w:name w:val="Heading 1 Char"/>
    <w:aliases w:val="Pocket Char"/>
    <w:basedOn w:val="DefaultParagraphFont"/>
    <w:link w:val="Heading1"/>
    <w:rsid w:val="00717B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7B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7BB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1,Heading 2 Char1 Char Char Char, Ch Char,Ch Char,No Spacing211 Char,No Spacing12 Char,no read Char,No Spacing2111 Char,Tags Char"/>
    <w:basedOn w:val="DefaultParagraphFont"/>
    <w:link w:val="Heading4"/>
    <w:uiPriority w:val="3"/>
    <w:rsid w:val="00717BBD"/>
    <w:rPr>
      <w:rFonts w:ascii="Calibri" w:eastAsiaTheme="majorEastAsia" w:hAnsi="Calibri" w:cstheme="majorBidi"/>
      <w:b/>
      <w:iCs/>
      <w:sz w:val="26"/>
    </w:rPr>
  </w:style>
  <w:style w:type="character" w:styleId="Emphasis">
    <w:name w:val="Emphasis"/>
    <w:aliases w:val="Minimized,minimized,Evidence,Highlighted,tag2,Size 10,emphasis in card,CD Card,ED - Tag,emphasis,Emphasis!!,small,Underlined,Bold Underline,Qualifications,bold underline,normal card text,Shrunk,qualifications in card,qualifications,Style1,Box"/>
    <w:basedOn w:val="DefaultParagraphFont"/>
    <w:link w:val="textbold"/>
    <w:uiPriority w:val="7"/>
    <w:qFormat/>
    <w:rsid w:val="00717BBD"/>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17BBD"/>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717BBD"/>
    <w:rPr>
      <w:b w:val="0"/>
      <w:sz w:val="22"/>
      <w:u w:val="single"/>
    </w:rPr>
  </w:style>
  <w:style w:type="character" w:styleId="Hyperlink">
    <w:name w:val="Hyperlink"/>
    <w:aliases w:val="Read,Important,heading 1 (block title),Card Text,Internet Link,Analytic Text"/>
    <w:basedOn w:val="DefaultParagraphFont"/>
    <w:uiPriority w:val="99"/>
    <w:unhideWhenUsed/>
    <w:rsid w:val="00717BBD"/>
    <w:rPr>
      <w:color w:val="auto"/>
      <w:u w:val="none"/>
    </w:rPr>
  </w:style>
  <w:style w:type="character" w:styleId="FollowedHyperlink">
    <w:name w:val="FollowedHyperlink"/>
    <w:basedOn w:val="DefaultParagraphFont"/>
    <w:uiPriority w:val="99"/>
    <w:semiHidden/>
    <w:unhideWhenUsed/>
    <w:rsid w:val="00717BBD"/>
    <w:rPr>
      <w:color w:val="auto"/>
      <w:u w:val="none"/>
    </w:rPr>
  </w:style>
  <w:style w:type="paragraph" w:customStyle="1" w:styleId="textbold">
    <w:name w:val="text bold"/>
    <w:basedOn w:val="Normal"/>
    <w:link w:val="Emphasis"/>
    <w:uiPriority w:val="7"/>
    <w:qFormat/>
    <w:rsid w:val="007078CC"/>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24" w:space="0" w:color="auto"/>
    </w:rPr>
  </w:style>
  <w:style w:type="paragraph" w:styleId="NormalWeb">
    <w:name w:val="Normal (Web)"/>
    <w:basedOn w:val="Normal"/>
    <w:uiPriority w:val="99"/>
    <w:unhideWhenUsed/>
    <w:rsid w:val="00270B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irst-letter">
    <w:name w:val="first-letter"/>
    <w:basedOn w:val="DefaultParagraphFont"/>
    <w:rsid w:val="000E5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diplomat.com/2015/04/could-afghanistan-be-a-model-for-us-china-cooperation/" TargetMode="External"/><Relationship Id="rId13" Type="http://schemas.openxmlformats.org/officeDocument/2006/relationships/hyperlink" Target="https://globalconnections.hsbc.com/singapore/en/articles/china-widen-its-economic-influence-one-belt-one-road" TargetMode="External"/><Relationship Id="rId3" Type="http://schemas.openxmlformats.org/officeDocument/2006/relationships/settings" Target="settings.xml"/><Relationship Id="rId7" Type="http://schemas.openxmlformats.org/officeDocument/2006/relationships/hyperlink" Target="http://thediplomat.com/2015/04/could-afghanistan-be-a-model-for-us-china-cooperation/" TargetMode="External"/><Relationship Id="rId12" Type="http://schemas.openxmlformats.org/officeDocument/2006/relationships/hyperlink" Target="https://www.google.com/url?sa=t&amp;rct=j&amp;q=&amp;esrc=s&amp;source=web&amp;cd=2&amp;cad=rja&amp;uact=8&amp;ved=0ahUKEwjGo5qVitXNAhXLlx4KHfb_DOkQFggnMAE&amp;url=http%3A%2F%2Fscholarship.claremont.edu%2Fcgi%2Fviewcontent.cgi%3Farticle%3D1818%26context%3Dscripps_theses&amp;usg=AFQjCNGWZMVQ_YgZfMbW9YdI_c_RvvIHqQ&amp;sig2=wmz4hF1DwxKY_2YzIBDL_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bs.org/newshour/making-sense/china-is-spending-nearly-1-trillion-to-rebuild-the-silk-road/" TargetMode="External"/><Relationship Id="rId11" Type="http://schemas.openxmlformats.org/officeDocument/2006/relationships/hyperlink" Target="http://journal.georgetown.edu/tension-repression-and-discrimination-chinas-uyghurs-under-threat/" TargetMode="External"/><Relationship Id="rId5" Type="http://schemas.openxmlformats.org/officeDocument/2006/relationships/hyperlink" Target="https://next.ft.com/content/e9baebee-0bd8-11e6-9456-444ab5211a2f" TargetMode="External"/><Relationship Id="rId15" Type="http://schemas.openxmlformats.org/officeDocument/2006/relationships/theme" Target="theme/theme1.xml"/><Relationship Id="rId10" Type="http://schemas.openxmlformats.org/officeDocument/2006/relationships/hyperlink" Target="http://www.theguardian.com/commentisfree/2014/mar/18/afghanistan-china-new-great-game-united-states" TargetMode="External"/><Relationship Id="rId4" Type="http://schemas.openxmlformats.org/officeDocument/2006/relationships/webSettings" Target="webSettings.xml"/><Relationship Id="rId9" Type="http://schemas.openxmlformats.org/officeDocument/2006/relationships/hyperlink" Target="http://drrichswier.com/2014/09/04/isis-poses-potential-bio-threat-equal-al-qaeda-hezbollah/"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dlel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23722</Words>
  <Characters>135222</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Gidley, Edward L.</dc:creator>
  <cp:keywords/>
  <dc:description/>
  <cp:lastModifiedBy>Gidley, Edward L.</cp:lastModifiedBy>
  <cp:revision>2</cp:revision>
  <dcterms:created xsi:type="dcterms:W3CDTF">2016-07-04T14:11:00Z</dcterms:created>
  <dcterms:modified xsi:type="dcterms:W3CDTF">2016-07-04T14:11:00Z</dcterms:modified>
</cp:coreProperties>
</file>